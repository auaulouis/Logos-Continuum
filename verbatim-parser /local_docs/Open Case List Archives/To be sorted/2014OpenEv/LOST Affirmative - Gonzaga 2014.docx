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70CE89" w14:textId="77777777" w:rsidR="007378D0" w:rsidRPr="003D2F57" w:rsidRDefault="007378D0" w:rsidP="00763E34">
      <w:pPr>
        <w:pStyle w:val="Heading1"/>
        <w:rPr>
          <w:rFonts w:asciiTheme="minorHAnsi" w:hAnsiTheme="minorHAnsi"/>
        </w:rPr>
      </w:pPr>
      <w:bookmarkStart w:id="0" w:name="_GoBack"/>
      <w:r w:rsidRPr="003D2F57">
        <w:rPr>
          <w:rFonts w:asciiTheme="minorHAnsi" w:hAnsiTheme="minorHAnsi"/>
        </w:rPr>
        <w:t>**Inherency**</w:t>
      </w:r>
    </w:p>
    <w:p w14:paraId="2FB00F86" w14:textId="77777777" w:rsidR="007378D0" w:rsidRPr="003D2F57" w:rsidRDefault="007378D0" w:rsidP="007378D0">
      <w:pPr>
        <w:pStyle w:val="Heading3"/>
        <w:rPr>
          <w:rFonts w:asciiTheme="minorHAnsi" w:hAnsiTheme="minorHAnsi"/>
        </w:rPr>
      </w:pPr>
      <w:r w:rsidRPr="003D2F57">
        <w:rPr>
          <w:rFonts w:asciiTheme="minorHAnsi" w:hAnsiTheme="minorHAnsi"/>
        </w:rPr>
        <w:lastRenderedPageBreak/>
        <w:t xml:space="preserve">Inherency – No LOST  </w:t>
      </w:r>
    </w:p>
    <w:p w14:paraId="10505289" w14:textId="77777777" w:rsidR="007378D0" w:rsidRPr="003D2F57" w:rsidRDefault="007378D0" w:rsidP="007378D0">
      <w:pPr>
        <w:pStyle w:val="Heading4"/>
        <w:rPr>
          <w:rFonts w:asciiTheme="minorHAnsi" w:hAnsiTheme="minorHAnsi"/>
        </w:rPr>
      </w:pPr>
      <w:r w:rsidRPr="003D2F57">
        <w:rPr>
          <w:rFonts w:asciiTheme="minorHAnsi" w:hAnsiTheme="minorHAnsi"/>
        </w:rPr>
        <w:t>The United States has not ratified the Law of the Sea treaty</w:t>
      </w:r>
    </w:p>
    <w:p w14:paraId="747B16DA" w14:textId="77777777" w:rsidR="007378D0" w:rsidRPr="003D2F57" w:rsidRDefault="007378D0" w:rsidP="007378D0">
      <w:pPr>
        <w:rPr>
          <w:rFonts w:asciiTheme="minorHAnsi" w:hAnsiTheme="minorHAnsi"/>
        </w:rPr>
      </w:pPr>
      <w:proofErr w:type="spellStart"/>
      <w:r w:rsidRPr="003D2F57">
        <w:rPr>
          <w:rFonts w:asciiTheme="minorHAnsi" w:hAnsiTheme="minorHAnsi"/>
          <w:b/>
          <w:bCs/>
        </w:rPr>
        <w:t>Murawski</w:t>
      </w:r>
      <w:proofErr w:type="spellEnd"/>
      <w:r w:rsidRPr="003D2F57">
        <w:rPr>
          <w:rFonts w:asciiTheme="minorHAnsi" w:hAnsiTheme="minorHAnsi"/>
          <w:b/>
          <w:bCs/>
        </w:rPr>
        <w:t>, Master of International Relations, 2012</w:t>
      </w:r>
      <w:r w:rsidRPr="003D2F57">
        <w:rPr>
          <w:rFonts w:asciiTheme="minorHAnsi" w:hAnsiTheme="minorHAnsi"/>
        </w:rPr>
        <w:t xml:space="preserve"> (Rachel, 2012, Cent for Arms Control and Non-Proliferation, “Fact Sheet: UN Convention on the Law of the Sea,” http://armscontrolcenter.org/publications/factsheets/potential_ratification_lawofthesea/, 6/24/14, MMV)</w:t>
      </w:r>
    </w:p>
    <w:p w14:paraId="3128952B" w14:textId="77777777" w:rsidR="007378D0" w:rsidRPr="003D2F57" w:rsidRDefault="007378D0" w:rsidP="007378D0">
      <w:pPr>
        <w:rPr>
          <w:rFonts w:asciiTheme="minorHAnsi" w:hAnsiTheme="minorHAnsi"/>
          <w:bCs/>
          <w:u w:val="single"/>
        </w:rPr>
      </w:pPr>
      <w:r w:rsidRPr="003D2F57">
        <w:rPr>
          <w:rFonts w:asciiTheme="minorHAnsi" w:hAnsiTheme="minorHAnsi"/>
          <w:bCs/>
          <w:u w:val="single"/>
        </w:rPr>
        <w:t>The Law of the Sea Treaty is an international agreement that was negotiated through the United Nations Convention on the Law of the Sea that began in 1973 and concluded in 1982.</w:t>
      </w:r>
      <w:r w:rsidRPr="003D2F57">
        <w:rPr>
          <w:rFonts w:asciiTheme="minorHAnsi" w:hAnsiTheme="minorHAnsi"/>
        </w:rPr>
        <w:t xml:space="preserve"> It establishes international law to govern maritime activity in an effort to maintain international stability and peace on the seas. </w:t>
      </w:r>
      <w:r w:rsidRPr="003D2F57">
        <w:rPr>
          <w:rFonts w:asciiTheme="minorHAnsi" w:hAnsiTheme="minorHAnsi"/>
          <w:bCs/>
          <w:u w:val="single"/>
        </w:rPr>
        <w:t xml:space="preserve">The Treaty entered into force in 1994 and has been ratified by 163 countries as well as the European Union. Thirty-four countries, including the United States, have not ratified it. </w:t>
      </w:r>
    </w:p>
    <w:p w14:paraId="4D06719B" w14:textId="041E3325" w:rsidR="001F306D" w:rsidRPr="003D2F57" w:rsidRDefault="001F306D" w:rsidP="001F306D">
      <w:pPr>
        <w:pStyle w:val="Heading3"/>
        <w:rPr>
          <w:rFonts w:asciiTheme="minorHAnsi" w:hAnsiTheme="minorHAnsi"/>
        </w:rPr>
      </w:pPr>
      <w:r w:rsidRPr="003D2F57">
        <w:rPr>
          <w:rFonts w:asciiTheme="minorHAnsi" w:hAnsiTheme="minorHAnsi"/>
        </w:rPr>
        <w:lastRenderedPageBreak/>
        <w:t>Inherency – Compliance Inevitable</w:t>
      </w:r>
    </w:p>
    <w:p w14:paraId="7DF5E88B" w14:textId="77777777" w:rsidR="00084C7F" w:rsidRPr="003D2F57" w:rsidRDefault="00084C7F" w:rsidP="00084C7F">
      <w:pPr>
        <w:pStyle w:val="Heading4"/>
        <w:rPr>
          <w:rFonts w:asciiTheme="minorHAnsi" w:hAnsiTheme="minorHAnsi"/>
        </w:rPr>
      </w:pPr>
      <w:r w:rsidRPr="003D2F57">
        <w:rPr>
          <w:rFonts w:asciiTheme="minorHAnsi" w:hAnsiTheme="minorHAnsi"/>
        </w:rPr>
        <w:t>US Complying with LOST since 1983 but only accession allows free navigation, mineral access, and ISA veto power</w:t>
      </w:r>
    </w:p>
    <w:p w14:paraId="5DE70864" w14:textId="77777777" w:rsidR="00084C7F" w:rsidRPr="003D2F57" w:rsidRDefault="00084C7F" w:rsidP="00084C7F">
      <w:pPr>
        <w:rPr>
          <w:rFonts w:asciiTheme="minorHAnsi" w:hAnsiTheme="minorHAnsi"/>
        </w:rPr>
      </w:pPr>
      <w:r w:rsidRPr="003D2F57">
        <w:rPr>
          <w:rFonts w:asciiTheme="minorHAnsi" w:hAnsiTheme="minorHAnsi"/>
          <w:b/>
        </w:rPr>
        <w:t>Kraus, Executive Vice President @ Citizens for Global Solutions, 10</w:t>
      </w:r>
      <w:r w:rsidRPr="003D2F57">
        <w:rPr>
          <w:rFonts w:asciiTheme="minorHAnsi" w:hAnsiTheme="minorHAnsi"/>
        </w:rPr>
        <w:t xml:space="preserve"> (Don, 09/22/10, Citizens for Global Solutions, “The United States and the Law of the Sea”, https://globalsolutions.org/files/public/documents/LOS_Factsheet.pdf, 07/01/14, ES)</w:t>
      </w:r>
    </w:p>
    <w:p w14:paraId="0339D3C0" w14:textId="77777777" w:rsidR="00084C7F" w:rsidRPr="003D2F57" w:rsidRDefault="00084C7F" w:rsidP="00084C7F">
      <w:pPr>
        <w:rPr>
          <w:rFonts w:asciiTheme="minorHAnsi" w:hAnsiTheme="minorHAnsi"/>
        </w:rPr>
      </w:pPr>
      <w:r w:rsidRPr="003D2F57">
        <w:rPr>
          <w:rFonts w:asciiTheme="minorHAnsi" w:hAnsiTheme="minorHAnsi"/>
        </w:rPr>
        <w:t xml:space="preserve">In 1983, Ronald </w:t>
      </w:r>
      <w:r w:rsidRPr="003D2F57">
        <w:rPr>
          <w:rStyle w:val="StyleBoldUnderline"/>
          <w:rFonts w:asciiTheme="minorHAnsi" w:hAnsiTheme="minorHAnsi"/>
        </w:rPr>
        <w:t>Reagan directed U.S. agencies to comply with all of the provisions in UNCLOS except for¶ Part XI</w:t>
      </w:r>
      <w:r w:rsidRPr="003D2F57">
        <w:rPr>
          <w:rFonts w:asciiTheme="minorHAnsi" w:hAnsiTheme="minorHAnsi"/>
        </w:rPr>
        <w:t xml:space="preserve">, which concerns deep-sea mining. With U.S. leadership, </w:t>
      </w:r>
      <w:r w:rsidRPr="003D2F57">
        <w:rPr>
          <w:rStyle w:val="StyleBoldUnderline"/>
          <w:rFonts w:asciiTheme="minorHAnsi" w:hAnsiTheme="minorHAnsi"/>
        </w:rPr>
        <w:t>Part XI was reworked and the Convention was¶ officially modified in 1994, addressing all U.S. concerns</w:t>
      </w:r>
      <w:r w:rsidRPr="003D2F57">
        <w:rPr>
          <w:rFonts w:asciiTheme="minorHAnsi" w:hAnsiTheme="minorHAnsi"/>
        </w:rPr>
        <w:t xml:space="preserve">. </w:t>
      </w:r>
      <w:r w:rsidRPr="003D2F57">
        <w:rPr>
          <w:rStyle w:val="StyleBoldUnderline"/>
          <w:rFonts w:asciiTheme="minorHAnsi" w:hAnsiTheme="minorHAnsi"/>
        </w:rPr>
        <w:t>Since 1983, the U.S. has been in voluntary¶ compliance with the entire Convention</w:t>
      </w:r>
      <w:r w:rsidRPr="003D2F57">
        <w:rPr>
          <w:rFonts w:asciiTheme="minorHAnsi" w:hAnsiTheme="minorHAnsi"/>
        </w:rPr>
        <w:t xml:space="preserve"> and thus accession would not result in any changes to current U.S.</w:t>
      </w:r>
      <w:r w:rsidRPr="003D2F57">
        <w:rPr>
          <w:rFonts w:asciiTheme="minorHAnsi" w:hAnsiTheme="minorHAnsi"/>
          <w:sz w:val="12"/>
        </w:rPr>
        <w:t xml:space="preserve">¶ </w:t>
      </w:r>
      <w:r w:rsidRPr="003D2F57">
        <w:rPr>
          <w:rFonts w:asciiTheme="minorHAnsi" w:hAnsiTheme="minorHAnsi"/>
        </w:rPr>
        <w:t xml:space="preserve">domestic or foreign policy. </w:t>
      </w:r>
      <w:proofErr w:type="gramStart"/>
      <w:r w:rsidRPr="003D2F57">
        <w:rPr>
          <w:rFonts w:asciiTheme="minorHAnsi" w:hAnsiTheme="minorHAnsi"/>
        </w:rPr>
        <w:t>Even in 2004, all 19 members of the Senate Foreign Relations Committee voted</w:t>
      </w:r>
      <w:r w:rsidRPr="003D2F57">
        <w:rPr>
          <w:rFonts w:asciiTheme="minorHAnsi" w:hAnsiTheme="minorHAnsi"/>
          <w:sz w:val="12"/>
        </w:rPr>
        <w:t xml:space="preserve">¶ </w:t>
      </w:r>
      <w:r w:rsidRPr="003D2F57">
        <w:rPr>
          <w:rFonts w:asciiTheme="minorHAnsi" w:hAnsiTheme="minorHAnsi"/>
        </w:rPr>
        <w:t>unanimously in favor of UNCLOS.</w:t>
      </w:r>
      <w:proofErr w:type="gramEnd"/>
      <w:r w:rsidRPr="003D2F57">
        <w:rPr>
          <w:rFonts w:asciiTheme="minorHAnsi" w:hAnsiTheme="minorHAnsi"/>
        </w:rPr>
        <w:t xml:space="preserve"> Although not a single Senator abstained or voted against the treaty, then</w:t>
      </w:r>
      <w:r w:rsidRPr="003D2F57">
        <w:rPr>
          <w:rFonts w:asciiTheme="minorHAnsi" w:hAnsiTheme="minorHAnsi"/>
          <w:sz w:val="12"/>
        </w:rPr>
        <w:t xml:space="preserve">¶ </w:t>
      </w:r>
      <w:r w:rsidRPr="003D2F57">
        <w:rPr>
          <w:rFonts w:asciiTheme="minorHAnsi" w:hAnsiTheme="minorHAnsi"/>
        </w:rPr>
        <w:t xml:space="preserve">Majority Leader Frist never brought it to the floor for a vote. In 2008, </w:t>
      </w:r>
      <w:proofErr w:type="gramStart"/>
      <w:r w:rsidRPr="003D2F57">
        <w:rPr>
          <w:rFonts w:asciiTheme="minorHAnsi" w:hAnsiTheme="minorHAnsi"/>
        </w:rPr>
        <w:t>it again was passed by the Committee</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on a 17 to 4 vote. In the current 111th Congress, the treaty must be reviewed and passed by the Committee</w:t>
      </w:r>
      <w:r w:rsidRPr="003D2F57">
        <w:rPr>
          <w:rFonts w:asciiTheme="minorHAnsi" w:hAnsiTheme="minorHAnsi"/>
          <w:sz w:val="12"/>
        </w:rPr>
        <w:t xml:space="preserve">¶ </w:t>
      </w:r>
      <w:r w:rsidRPr="003D2F57">
        <w:rPr>
          <w:rFonts w:asciiTheme="minorHAnsi" w:hAnsiTheme="minorHAnsi"/>
        </w:rPr>
        <w:t>again before it is brought to the Senate floor for a final vote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UNCLOS Benefits Business, the Military, and the Environment¶</w:t>
      </w:r>
      <w:r w:rsidRPr="003D2F57">
        <w:rPr>
          <w:rFonts w:asciiTheme="minorHAnsi" w:hAnsiTheme="minorHAnsi"/>
          <w:sz w:val="12"/>
        </w:rPr>
        <w:t xml:space="preserve"> </w:t>
      </w:r>
      <w:r w:rsidRPr="003D2F57">
        <w:rPr>
          <w:rFonts w:asciiTheme="minorHAnsi" w:hAnsiTheme="minorHAnsi"/>
        </w:rPr>
        <w:t xml:space="preserve">1) Joining UNCLOS will benefit American businesses. UNCLOS </w:t>
      </w:r>
      <w:r w:rsidRPr="003D2F57">
        <w:rPr>
          <w:rStyle w:val="StyleBoldUnderline"/>
          <w:rFonts w:asciiTheme="minorHAnsi" w:hAnsiTheme="minorHAnsi"/>
        </w:rPr>
        <w:t xml:space="preserve">would protect the claims of U.S. </w:t>
      </w:r>
      <w:proofErr w:type="gramStart"/>
      <w:r w:rsidRPr="003D2F57">
        <w:rPr>
          <w:rStyle w:val="StyleBoldUnderline"/>
          <w:rFonts w:asciiTheme="minorHAnsi" w:hAnsiTheme="minorHAnsi"/>
        </w:rPr>
        <w:t>firms</w:t>
      </w:r>
      <w:proofErr w:type="gramEnd"/>
      <w:r w:rsidRPr="003D2F57">
        <w:rPr>
          <w:rStyle w:val="StyleBoldUnderline"/>
          <w:rFonts w:asciiTheme="minorHAnsi" w:hAnsiTheme="minorHAnsi"/>
        </w:rPr>
        <w:t xml:space="preserve"> to¶ mineral resources</w:t>
      </w:r>
      <w:r w:rsidRPr="003D2F57">
        <w:rPr>
          <w:rFonts w:asciiTheme="minorHAnsi" w:hAnsiTheme="minorHAnsi"/>
        </w:rPr>
        <w:t xml:space="preserve"> and give us an opportunity to provide better management for the sensitive Arctic</w:t>
      </w:r>
      <w:r w:rsidRPr="003D2F57">
        <w:rPr>
          <w:rFonts w:asciiTheme="minorHAnsi" w:hAnsiTheme="minorHAnsi"/>
          <w:sz w:val="12"/>
        </w:rPr>
        <w:t xml:space="preserve">¶ </w:t>
      </w:r>
      <w:r w:rsidRPr="003D2F57">
        <w:rPr>
          <w:rFonts w:asciiTheme="minorHAnsi" w:hAnsiTheme="minorHAnsi"/>
        </w:rPr>
        <w:t>environment adjacent to U.S. boundaries. Each country has exclusive rights to manage the resources</w:t>
      </w:r>
      <w:r w:rsidRPr="003D2F57">
        <w:rPr>
          <w:rFonts w:asciiTheme="minorHAnsi" w:hAnsiTheme="minorHAnsi"/>
          <w:sz w:val="12"/>
        </w:rPr>
        <w:t xml:space="preserve">¶ </w:t>
      </w:r>
      <w:r w:rsidRPr="003D2F57">
        <w:rPr>
          <w:rFonts w:asciiTheme="minorHAnsi" w:hAnsiTheme="minorHAnsi"/>
        </w:rPr>
        <w:t>in areas near its coast. Under the terms of UNCLOS, which maps out the boundaries of these areas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American zone is larger than that of any country in the world. The size of this zone is 3.65 million</w:t>
      </w:r>
      <w:r w:rsidRPr="003D2F57">
        <w:rPr>
          <w:rFonts w:asciiTheme="minorHAnsi" w:hAnsiTheme="minorHAnsi"/>
          <w:sz w:val="12"/>
        </w:rPr>
        <w:t xml:space="preserve">¶ </w:t>
      </w:r>
      <w:r w:rsidRPr="003D2F57">
        <w:rPr>
          <w:rFonts w:asciiTheme="minorHAnsi" w:hAnsiTheme="minorHAnsi"/>
        </w:rPr>
        <w:t>square miles –larger than the lower 48 states combined. In addition, under UNCLOS, coastal states</w:t>
      </w:r>
      <w:r w:rsidRPr="003D2F57">
        <w:rPr>
          <w:rFonts w:asciiTheme="minorHAnsi" w:hAnsiTheme="minorHAnsi"/>
          <w:sz w:val="12"/>
        </w:rPr>
        <w:t xml:space="preserve">¶ </w:t>
      </w:r>
      <w:r w:rsidRPr="003D2F57">
        <w:rPr>
          <w:rFonts w:asciiTheme="minorHAnsi" w:hAnsiTheme="minorHAnsi"/>
        </w:rPr>
        <w:t>can exercise sovereign rights over natural resources within the extended continental shelf area</w:t>
      </w:r>
      <w:r w:rsidRPr="003D2F57">
        <w:rPr>
          <w:rFonts w:asciiTheme="minorHAnsi" w:hAnsiTheme="minorHAnsi"/>
          <w:sz w:val="12"/>
        </w:rPr>
        <w:t xml:space="preserve">¶ </w:t>
      </w:r>
      <w:r w:rsidRPr="003D2F57">
        <w:rPr>
          <w:rFonts w:asciiTheme="minorHAnsi" w:hAnsiTheme="minorHAnsi"/>
        </w:rPr>
        <w:t>beyond this territory. Under UNCLOS, the five Arctic states — Norway, Denmark, Russia, Canada and</w:t>
      </w:r>
      <w:r w:rsidRPr="003D2F57">
        <w:rPr>
          <w:rFonts w:asciiTheme="minorHAnsi" w:hAnsiTheme="minorHAnsi"/>
          <w:sz w:val="12"/>
        </w:rPr>
        <w:t xml:space="preserve">¶ </w:t>
      </w:r>
      <w:r w:rsidRPr="003D2F57">
        <w:rPr>
          <w:rFonts w:asciiTheme="minorHAnsi" w:hAnsiTheme="minorHAnsi"/>
        </w:rPr>
        <w:t>the U.S. — can claim mineral and oil extraction rights in the Arctic seabed in areas that extend</w:t>
      </w:r>
      <w:r w:rsidRPr="003D2F57">
        <w:rPr>
          <w:rFonts w:asciiTheme="minorHAnsi" w:hAnsiTheme="minorHAnsi"/>
          <w:sz w:val="12"/>
        </w:rPr>
        <w:t xml:space="preserve">¶ </w:t>
      </w:r>
      <w:r w:rsidRPr="003D2F57">
        <w:rPr>
          <w:rFonts w:asciiTheme="minorHAnsi" w:hAnsiTheme="minorHAnsi"/>
        </w:rPr>
        <w:t>beyond their respective exclusive economic zones and stand to gain tremendously by this. In</w:t>
      </w:r>
      <w:r w:rsidRPr="003D2F57">
        <w:rPr>
          <w:rFonts w:asciiTheme="minorHAnsi" w:hAnsiTheme="minorHAnsi"/>
          <w:sz w:val="12"/>
        </w:rPr>
        <w:t xml:space="preserve">¶ </w:t>
      </w:r>
      <w:r w:rsidRPr="003D2F57">
        <w:rPr>
          <w:rFonts w:asciiTheme="minorHAnsi" w:hAnsiTheme="minorHAnsi"/>
        </w:rPr>
        <w:t>addition, joining UNCLOS, would give U.S. companies an opportunity to apply for licenses with the</w:t>
      </w:r>
      <w:r w:rsidRPr="003D2F57">
        <w:rPr>
          <w:rFonts w:asciiTheme="minorHAnsi" w:hAnsiTheme="minorHAnsi"/>
          <w:sz w:val="12"/>
        </w:rPr>
        <w:t xml:space="preserve">¶ </w:t>
      </w:r>
      <w:r w:rsidRPr="003D2F57">
        <w:rPr>
          <w:rFonts w:asciiTheme="minorHAnsi" w:hAnsiTheme="minorHAnsi"/>
        </w:rPr>
        <w:t>International Seabed Authority, which manages claims to resources in the deep seabed, an area over</w:t>
      </w:r>
      <w:r w:rsidRPr="003D2F57">
        <w:rPr>
          <w:rFonts w:asciiTheme="minorHAnsi" w:hAnsiTheme="minorHAnsi"/>
          <w:sz w:val="12"/>
        </w:rPr>
        <w:t xml:space="preserve">¶ </w:t>
      </w:r>
      <w:r w:rsidRPr="003D2F57">
        <w:rPr>
          <w:rFonts w:asciiTheme="minorHAnsi" w:hAnsiTheme="minorHAnsi"/>
        </w:rPr>
        <w:t xml:space="preserve">which no country has sovereign rights. 2) Joining UNCLOS will </w:t>
      </w:r>
      <w:r w:rsidRPr="003D2F57">
        <w:rPr>
          <w:rStyle w:val="StyleBoldUnderline"/>
          <w:rFonts w:asciiTheme="minorHAnsi" w:hAnsiTheme="minorHAnsi"/>
        </w:rPr>
        <w:t>help us protect our military’s ability to freely navigate the oceans</w:t>
      </w:r>
      <w:r w:rsidRPr="003D2F57">
        <w:rPr>
          <w:rFonts w:asciiTheme="minorHAnsi" w:hAnsiTheme="minorHAnsi"/>
        </w:rPr>
        <w:t xml:space="preserve">. In addition, </w:t>
      </w:r>
      <w:r w:rsidRPr="003D2F57">
        <w:rPr>
          <w:rFonts w:asciiTheme="minorHAnsi" w:hAnsiTheme="minorHAnsi"/>
          <w:sz w:val="12"/>
        </w:rPr>
        <w:t xml:space="preserve">¶ </w:t>
      </w:r>
      <w:r w:rsidRPr="003D2F57">
        <w:rPr>
          <w:rFonts w:asciiTheme="minorHAnsi" w:hAnsiTheme="minorHAnsi"/>
        </w:rPr>
        <w:t xml:space="preserve">the U.S. military, which relies heavily on its ability to navigate on and fly freely over the sea, has been </w:t>
      </w:r>
      <w:r w:rsidRPr="003D2F57">
        <w:rPr>
          <w:rFonts w:asciiTheme="minorHAnsi" w:hAnsiTheme="minorHAnsi"/>
          <w:sz w:val="12"/>
        </w:rPr>
        <w:t xml:space="preserve">¶ </w:t>
      </w:r>
      <w:r w:rsidRPr="003D2F57">
        <w:rPr>
          <w:rFonts w:asciiTheme="minorHAnsi" w:hAnsiTheme="minorHAnsi"/>
        </w:rPr>
        <w:t xml:space="preserve">a strong advocate of UNCLOS. In the absence of treaty law, the U.S. is forced to rely on customary </w:t>
      </w:r>
      <w:r w:rsidRPr="003D2F57">
        <w:rPr>
          <w:rFonts w:asciiTheme="minorHAnsi" w:hAnsiTheme="minorHAnsi"/>
          <w:sz w:val="12"/>
        </w:rPr>
        <w:t xml:space="preserve">¶ </w:t>
      </w:r>
      <w:r w:rsidRPr="003D2F57">
        <w:rPr>
          <w:rFonts w:asciiTheme="minorHAnsi" w:hAnsiTheme="minorHAnsi"/>
        </w:rPr>
        <w:t xml:space="preserve">law that can change as States’ practices change. Also, under this customary law, countries often </w:t>
      </w:r>
      <w:r w:rsidRPr="003D2F57">
        <w:rPr>
          <w:rFonts w:asciiTheme="minorHAnsi" w:hAnsiTheme="minorHAnsi"/>
          <w:sz w:val="12"/>
        </w:rPr>
        <w:t xml:space="preserve">¶ </w:t>
      </w:r>
      <w:r w:rsidRPr="003D2F57">
        <w:rPr>
          <w:rFonts w:asciiTheme="minorHAnsi" w:hAnsiTheme="minorHAnsi"/>
        </w:rPr>
        <w:t xml:space="preserve">make unreasonable and irresponsible claims on marine territory to stop the U.S. military from </w:t>
      </w:r>
      <w:r w:rsidRPr="003D2F57">
        <w:rPr>
          <w:rFonts w:asciiTheme="minorHAnsi" w:hAnsiTheme="minorHAnsi"/>
          <w:sz w:val="12"/>
        </w:rPr>
        <w:t xml:space="preserve">¶ </w:t>
      </w:r>
      <w:r w:rsidRPr="003D2F57">
        <w:rPr>
          <w:rFonts w:asciiTheme="minorHAnsi" w:hAnsiTheme="minorHAnsi"/>
        </w:rPr>
        <w:t xml:space="preserve">defending U.S. interests. The U.S. has tried to talk around these claims, but without a legal </w:t>
      </w:r>
      <w:r w:rsidRPr="003D2F57">
        <w:rPr>
          <w:rFonts w:asciiTheme="minorHAnsi" w:hAnsiTheme="minorHAnsi"/>
          <w:sz w:val="12"/>
        </w:rPr>
        <w:t xml:space="preserve">¶ </w:t>
      </w:r>
      <w:r w:rsidRPr="003D2F57">
        <w:rPr>
          <w:rFonts w:asciiTheme="minorHAnsi" w:hAnsiTheme="minorHAnsi"/>
        </w:rPr>
        <w:t xml:space="preserve">framework to support us we risk compromising our intelligence and military operations at sea. </w:t>
      </w:r>
      <w:r w:rsidRPr="003D2F57">
        <w:rPr>
          <w:rFonts w:asciiTheme="minorHAnsi" w:hAnsiTheme="minorHAnsi"/>
          <w:sz w:val="12"/>
        </w:rPr>
        <w:t xml:space="preserve">¶ </w:t>
      </w:r>
      <w:r w:rsidRPr="003D2F57">
        <w:rPr>
          <w:rFonts w:asciiTheme="minorHAnsi" w:hAnsiTheme="minorHAnsi"/>
        </w:rPr>
        <w:t xml:space="preserve">3) Joining UNCLOS would </w:t>
      </w:r>
      <w:r w:rsidRPr="003D2F57">
        <w:rPr>
          <w:rStyle w:val="StyleBoldUnderline"/>
          <w:rFonts w:asciiTheme="minorHAnsi" w:hAnsiTheme="minorHAnsi"/>
        </w:rPr>
        <w:t>enable the U.S. to work to promote higher environmental standards in ¶ countries throughout the world</w:t>
      </w:r>
      <w:r w:rsidRPr="003D2F57">
        <w:rPr>
          <w:rFonts w:asciiTheme="minorHAnsi" w:hAnsiTheme="minorHAnsi"/>
        </w:rPr>
        <w:t xml:space="preserve">. In the U.S., we have laws to keep marine resources available for </w:t>
      </w:r>
      <w:r w:rsidRPr="003D2F57">
        <w:rPr>
          <w:rFonts w:asciiTheme="minorHAnsi" w:hAnsiTheme="minorHAnsi"/>
          <w:sz w:val="12"/>
        </w:rPr>
        <w:t xml:space="preserve">¶ </w:t>
      </w:r>
      <w:r w:rsidRPr="003D2F57">
        <w:rPr>
          <w:rFonts w:asciiTheme="minorHAnsi" w:hAnsiTheme="minorHAnsi"/>
        </w:rPr>
        <w:t xml:space="preserve">future generations. The convention also contains special measures to save endangered whales, </w:t>
      </w:r>
      <w:r w:rsidRPr="003D2F57">
        <w:rPr>
          <w:rFonts w:asciiTheme="minorHAnsi" w:hAnsiTheme="minorHAnsi"/>
          <w:sz w:val="12"/>
        </w:rPr>
        <w:t xml:space="preserve">¶ </w:t>
      </w:r>
      <w:r w:rsidRPr="003D2F57">
        <w:rPr>
          <w:rFonts w:asciiTheme="minorHAnsi" w:hAnsiTheme="minorHAnsi"/>
        </w:rPr>
        <w:t xml:space="preserve">salmon, and other marine mammals. It helps the fisheries of coastal states by allowing them to set </w:t>
      </w:r>
      <w:r w:rsidRPr="003D2F57">
        <w:rPr>
          <w:rFonts w:asciiTheme="minorHAnsi" w:hAnsiTheme="minorHAnsi"/>
          <w:sz w:val="12"/>
        </w:rPr>
        <w:t xml:space="preserve">¶ </w:t>
      </w:r>
      <w:r w:rsidRPr="003D2F57">
        <w:rPr>
          <w:rFonts w:asciiTheme="minorHAnsi" w:hAnsiTheme="minorHAnsi"/>
        </w:rPr>
        <w:t xml:space="preserve">limits within their EEZ. It also protects valuable migratory fish stocks such as tuna and billfish on the </w:t>
      </w:r>
      <w:r w:rsidRPr="003D2F57">
        <w:rPr>
          <w:rFonts w:asciiTheme="minorHAnsi" w:hAnsiTheme="minorHAnsi"/>
          <w:sz w:val="12"/>
        </w:rPr>
        <w:t xml:space="preserve">¶ </w:t>
      </w:r>
      <w:r w:rsidRPr="003D2F57">
        <w:rPr>
          <w:rFonts w:asciiTheme="minorHAnsi" w:hAnsiTheme="minorHAnsi"/>
        </w:rPr>
        <w:t xml:space="preserve">high seas, beyond the 200-mile limit. UNCLOS sets a global standard so that all countries are legally </w:t>
      </w:r>
      <w:r w:rsidRPr="003D2F57">
        <w:rPr>
          <w:rFonts w:asciiTheme="minorHAnsi" w:hAnsiTheme="minorHAnsi"/>
          <w:sz w:val="12"/>
        </w:rPr>
        <w:t xml:space="preserve">¶ </w:t>
      </w:r>
      <w:r w:rsidRPr="003D2F57">
        <w:rPr>
          <w:rFonts w:asciiTheme="minorHAnsi" w:hAnsiTheme="minorHAnsi"/>
        </w:rPr>
        <w:t xml:space="preserve">bound to protect the marine environment, protect fish stocks, and prevent pollution with as much </w:t>
      </w:r>
      <w:r w:rsidRPr="003D2F57">
        <w:rPr>
          <w:rFonts w:asciiTheme="minorHAnsi" w:hAnsiTheme="minorHAnsi"/>
          <w:sz w:val="12"/>
        </w:rPr>
        <w:t xml:space="preserve">¶ </w:t>
      </w:r>
      <w:r w:rsidRPr="003D2F57">
        <w:rPr>
          <w:rFonts w:asciiTheme="minorHAnsi" w:hAnsiTheme="minorHAnsi"/>
        </w:rPr>
        <w:t>care as the U.S. does.  Solutions and policy options: the change we can make with membership</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One benefit of membership is a permanent position on the International Seabed Authority</w:t>
      </w:r>
      <w:r w:rsidRPr="003D2F57">
        <w:rPr>
          <w:rFonts w:asciiTheme="minorHAnsi" w:hAnsiTheme="minorHAnsi"/>
        </w:rPr>
        <w:t>, an organization of</w:t>
      </w:r>
      <w:r w:rsidRPr="003D2F57">
        <w:rPr>
          <w:rFonts w:asciiTheme="minorHAnsi" w:hAnsiTheme="minorHAnsi"/>
          <w:sz w:val="12"/>
        </w:rPr>
        <w:t xml:space="preserve">¶ </w:t>
      </w:r>
      <w:r w:rsidRPr="003D2F57">
        <w:rPr>
          <w:rFonts w:asciiTheme="minorHAnsi" w:hAnsiTheme="minorHAnsi"/>
        </w:rPr>
        <w:t xml:space="preserve">countries set up to regulate deep sea mining. With </w:t>
      </w:r>
      <w:r w:rsidRPr="003D2F57">
        <w:rPr>
          <w:rFonts w:asciiTheme="minorHAnsi" w:hAnsiTheme="minorHAnsi"/>
        </w:rPr>
        <w:lastRenderedPageBreak/>
        <w:t xml:space="preserve">the world’s most powerful economy, </w:t>
      </w:r>
      <w:r w:rsidRPr="003D2F57">
        <w:rPr>
          <w:rStyle w:val="StyleBoldUnderline"/>
          <w:rFonts w:asciiTheme="minorHAnsi" w:hAnsiTheme="minorHAnsi"/>
        </w:rPr>
        <w:t>the U.S. would have¶ by far the most powerful vote on the council – or none at all if we choose to reject UNCLOS</w:t>
      </w:r>
      <w:r w:rsidRPr="003D2F57">
        <w:rPr>
          <w:rFonts w:asciiTheme="minorHAnsi" w:hAnsiTheme="minorHAnsi"/>
        </w:rPr>
        <w:t>.</w:t>
      </w:r>
    </w:p>
    <w:p w14:paraId="3647DCFF" w14:textId="77777777" w:rsidR="00084C7F" w:rsidRPr="003D2F57" w:rsidRDefault="00084C7F" w:rsidP="00084C7F">
      <w:pPr>
        <w:rPr>
          <w:rFonts w:asciiTheme="minorHAnsi" w:hAnsiTheme="minorHAnsi"/>
        </w:rPr>
      </w:pPr>
    </w:p>
    <w:p w14:paraId="159CB5A9" w14:textId="77777777" w:rsidR="001F306D" w:rsidRPr="003D2F57" w:rsidRDefault="001F306D" w:rsidP="001F306D">
      <w:pPr>
        <w:pStyle w:val="Heading4"/>
        <w:rPr>
          <w:rFonts w:asciiTheme="minorHAnsi" w:hAnsiTheme="minorHAnsi"/>
        </w:rPr>
      </w:pPr>
      <w:r w:rsidRPr="003D2F57">
        <w:rPr>
          <w:rFonts w:asciiTheme="minorHAnsi" w:hAnsiTheme="minorHAnsi"/>
          <w:shd w:val="clear" w:color="auto" w:fill="FFFFFF"/>
        </w:rPr>
        <w:t>US Compliance is inevitable - ratification is key to ensure access to ocean resources and now is key</w:t>
      </w:r>
    </w:p>
    <w:p w14:paraId="37F1D61C" w14:textId="77777777" w:rsidR="001F306D" w:rsidRPr="003D2F57" w:rsidRDefault="001F306D" w:rsidP="001F306D">
      <w:pPr>
        <w:rPr>
          <w:rStyle w:val="StyleStyleBold12pt"/>
          <w:rFonts w:asciiTheme="minorHAnsi" w:hAnsiTheme="minorHAnsi"/>
          <w:b w:val="0"/>
        </w:rPr>
      </w:pPr>
      <w:r w:rsidRPr="003D2F57">
        <w:rPr>
          <w:rFonts w:asciiTheme="minorHAnsi" w:hAnsiTheme="minorHAnsi"/>
          <w:b/>
        </w:rPr>
        <w:t>Schofield, Director of Research @ ANCORS, and Townsend-</w:t>
      </w:r>
      <w:proofErr w:type="spellStart"/>
      <w:r w:rsidRPr="003D2F57">
        <w:rPr>
          <w:rFonts w:asciiTheme="minorHAnsi" w:hAnsiTheme="minorHAnsi"/>
          <w:b/>
        </w:rPr>
        <w:t>Gault</w:t>
      </w:r>
      <w:proofErr w:type="spellEnd"/>
      <w:r w:rsidRPr="003D2F57">
        <w:rPr>
          <w:rFonts w:asciiTheme="minorHAnsi" w:hAnsiTheme="minorHAnsi"/>
          <w:b/>
        </w:rPr>
        <w:t xml:space="preserve">, Prof @ </w:t>
      </w:r>
      <w:proofErr w:type="spellStart"/>
      <w:r w:rsidRPr="003D2F57">
        <w:rPr>
          <w:rFonts w:asciiTheme="minorHAnsi" w:hAnsiTheme="minorHAnsi"/>
          <w:b/>
        </w:rPr>
        <w:t>Univ</w:t>
      </w:r>
      <w:proofErr w:type="spellEnd"/>
      <w:r w:rsidRPr="003D2F57">
        <w:rPr>
          <w:rFonts w:asciiTheme="minorHAnsi" w:hAnsiTheme="minorHAnsi"/>
          <w:b/>
        </w:rPr>
        <w:t xml:space="preserve"> of British Colombia, 12</w:t>
      </w:r>
      <w:r w:rsidRPr="003D2F57">
        <w:rPr>
          <w:rFonts w:asciiTheme="minorHAnsi" w:hAnsiTheme="minorHAnsi"/>
        </w:rPr>
        <w:t xml:space="preserve"> (Clive and Ian, 12/12, International </w:t>
      </w:r>
      <w:proofErr w:type="spellStart"/>
      <w:r w:rsidRPr="003D2F57">
        <w:rPr>
          <w:rFonts w:asciiTheme="minorHAnsi" w:hAnsiTheme="minorHAnsi"/>
        </w:rPr>
        <w:t>Zeitschrift</w:t>
      </w:r>
      <w:proofErr w:type="spellEnd"/>
      <w:r w:rsidRPr="003D2F57">
        <w:rPr>
          <w:rFonts w:asciiTheme="minorHAnsi" w:hAnsiTheme="minorHAnsi"/>
        </w:rPr>
        <w:t>, “Prospects for US Ratification of the United Nations Convention on the Law of the Sea”, http://heinonline.org/HOL/Page</w:t>
      </w:r>
      <w:proofErr w:type="gramStart"/>
      <w:r w:rsidRPr="003D2F57">
        <w:rPr>
          <w:rFonts w:asciiTheme="minorHAnsi" w:hAnsiTheme="minorHAnsi"/>
        </w:rPr>
        <w:t>?handle</w:t>
      </w:r>
      <w:proofErr w:type="gramEnd"/>
      <w:r w:rsidRPr="003D2F57">
        <w:rPr>
          <w:rFonts w:asciiTheme="minorHAnsi" w:hAnsiTheme="minorHAnsi"/>
        </w:rPr>
        <w:t>=hein.journals/intzeit8&amp;id=72&amp;type=text&amp;collection=journals, 6/24/14, ES)</w:t>
      </w:r>
    </w:p>
    <w:p w14:paraId="53AFAF1C" w14:textId="77777777" w:rsidR="001F306D" w:rsidRPr="003D2F57" w:rsidRDefault="001F306D" w:rsidP="001F306D">
      <w:pPr>
        <w:rPr>
          <w:rFonts w:asciiTheme="minorHAnsi" w:hAnsiTheme="minorHAnsi"/>
          <w:sz w:val="16"/>
        </w:rPr>
      </w:pPr>
      <w:r w:rsidRPr="003D2F57">
        <w:rPr>
          <w:rFonts w:asciiTheme="minorHAnsi" w:hAnsiTheme="minorHAnsi"/>
          <w:sz w:val="16"/>
        </w:rPr>
        <w:t>UNC</w:t>
      </w:r>
      <w:r w:rsidRPr="003D2F57">
        <w:rPr>
          <w:rStyle w:val="StyleBoldUnderline"/>
          <w:rFonts w:asciiTheme="minorHAnsi" w:hAnsiTheme="minorHAnsi"/>
        </w:rPr>
        <w:t>LOS</w:t>
      </w:r>
      <w:r w:rsidRPr="003D2F57">
        <w:rPr>
          <w:rFonts w:asciiTheme="minorHAnsi" w:hAnsiTheme="minorHAnsi"/>
          <w:sz w:val="16"/>
        </w:rPr>
        <w:t xml:space="preserve"> </w:t>
      </w:r>
      <w:r w:rsidRPr="003D2F57">
        <w:rPr>
          <w:rStyle w:val="StyleBoldUnderline"/>
          <w:rFonts w:asciiTheme="minorHAnsi" w:hAnsiTheme="minorHAnsi"/>
        </w:rPr>
        <w:t>provides the overarching framework governing international ocean affairs</w:t>
      </w:r>
      <w:r w:rsidRPr="003D2F57">
        <w:rPr>
          <w:rFonts w:asciiTheme="minorHAnsi" w:hAnsiTheme="minorHAnsi"/>
          <w:sz w:val="16"/>
        </w:rPr>
        <w:t xml:space="preserve">. The </w:t>
      </w:r>
      <w:r w:rsidRPr="003D2F57">
        <w:rPr>
          <w:rStyle w:val="StyleBoldUnderline"/>
          <w:rFonts w:asciiTheme="minorHAnsi" w:hAnsiTheme="minorHAnsi"/>
        </w:rPr>
        <w:t>Convention is one of the most</w:t>
      </w:r>
      <w:r w:rsidRPr="003D2F57">
        <w:rPr>
          <w:rFonts w:asciiTheme="minorHAnsi" w:hAnsiTheme="minorHAnsi"/>
          <w:sz w:val="16"/>
        </w:rPr>
        <w:t xml:space="preserve"> wide-ranging, </w:t>
      </w:r>
      <w:r w:rsidRPr="003D2F57">
        <w:rPr>
          <w:rStyle w:val="StyleBoldUnderline"/>
          <w:rFonts w:asciiTheme="minorHAnsi" w:hAnsiTheme="minorHAnsi"/>
        </w:rPr>
        <w:t>comprehensive international Conventions</w:t>
      </w:r>
      <w:r w:rsidRPr="003D2F57">
        <w:rPr>
          <w:rFonts w:asciiTheme="minorHAnsi" w:hAnsiTheme="minorHAnsi"/>
          <w:sz w:val="16"/>
        </w:rPr>
        <w:t xml:space="preserve"> and, together with its associated agreements</w:t>
      </w:r>
      <w:proofErr w:type="gramStart"/>
      <w:r w:rsidRPr="003D2F57">
        <w:rPr>
          <w:rFonts w:asciiTheme="minorHAnsi" w:hAnsiTheme="minorHAnsi"/>
          <w:sz w:val="16"/>
        </w:rPr>
        <w:t>,3</w:t>
      </w:r>
      <w:proofErr w:type="gramEnd"/>
      <w:r w:rsidRPr="003D2F57">
        <w:rPr>
          <w:rFonts w:asciiTheme="minorHAnsi" w:hAnsiTheme="minorHAnsi"/>
          <w:sz w:val="16"/>
        </w:rPr>
        <w:t xml:space="preserve"> </w:t>
      </w:r>
      <w:r w:rsidRPr="003D2F57">
        <w:rPr>
          <w:rStyle w:val="StyleBoldUnderline"/>
          <w:rFonts w:asciiTheme="minorHAnsi" w:hAnsiTheme="minorHAnsi"/>
        </w:rPr>
        <w:t>covers or touches on</w:t>
      </w:r>
      <w:r w:rsidRPr="003D2F57">
        <w:rPr>
          <w:rFonts w:asciiTheme="minorHAnsi" w:hAnsiTheme="minorHAnsi"/>
          <w:sz w:val="16"/>
        </w:rPr>
        <w:t xml:space="preserve"> virtually </w:t>
      </w:r>
      <w:r w:rsidRPr="003D2F57">
        <w:rPr>
          <w:rStyle w:val="StyleBoldUnderline"/>
          <w:rFonts w:asciiTheme="minorHAnsi" w:hAnsiTheme="minorHAnsi"/>
        </w:rPr>
        <w:t>all marine activities</w:t>
      </w:r>
      <w:r w:rsidRPr="003D2F57">
        <w:rPr>
          <w:rFonts w:asciiTheme="minorHAnsi" w:hAnsiTheme="minorHAnsi"/>
          <w:sz w:val="16"/>
        </w:rPr>
        <w:t xml:space="preserve">. UNCLOS has, moreover, achieved broad acceptance from the international community. At the time of writing the Convention boasted 164 parties, comprising 163 States plus the European Union. When it is recalled that there are 'only' United Nations Convention on the Law of the Sea, Dec. 10, 1982, 1833 U.N.T.S. 397 (hereinafter LOSC). The Convention goes by a number of different </w:t>
      </w:r>
      <w:proofErr w:type="gramStart"/>
      <w:r w:rsidRPr="003D2F57">
        <w:rPr>
          <w:rFonts w:asciiTheme="minorHAnsi" w:hAnsiTheme="minorHAnsi"/>
          <w:sz w:val="16"/>
        </w:rPr>
        <w:t>acronyms,</w:t>
      </w:r>
      <w:proofErr w:type="gramEnd"/>
      <w:r w:rsidRPr="003D2F57">
        <w:rPr>
          <w:rFonts w:asciiTheme="minorHAnsi" w:hAnsiTheme="minorHAnsi"/>
          <w:sz w:val="16"/>
        </w:rPr>
        <w:t xml:space="preserve"> "UNCLOS" (United Nations Convention on the Law of the Sea) is used here as it is generally the most widely used and </w:t>
      </w:r>
      <w:proofErr w:type="spellStart"/>
      <w:r w:rsidRPr="003D2F57">
        <w:rPr>
          <w:rFonts w:asciiTheme="minorHAnsi" w:hAnsiTheme="minorHAnsi"/>
          <w:sz w:val="16"/>
        </w:rPr>
        <w:t>recognised</w:t>
      </w:r>
      <w:proofErr w:type="spellEnd"/>
      <w:r w:rsidRPr="003D2F57">
        <w:rPr>
          <w:rFonts w:asciiTheme="minorHAnsi" w:hAnsiTheme="minorHAnsi"/>
          <w:sz w:val="16"/>
        </w:rPr>
        <w:t xml:space="preserve"> term. "LOSC" (Law of the Sea Convention), is also used as this distinguishes the Convention from the three UN Conferences on the Law of the Sea (UNCLOS I, UNCLOS II and UNCLOS III) of 1958, 1960 and 1974-1982 respectively. In contrast, opponents of the treaty in the US tend to use the term "LOST" (Law of the Sea Treaty). </w:t>
      </w:r>
      <w:r w:rsidRPr="003D2F57">
        <w:rPr>
          <w:rFonts w:asciiTheme="minorHAnsi" w:hAnsiTheme="minorHAnsi"/>
          <w:sz w:val="12"/>
        </w:rPr>
        <w:t>¶</w:t>
      </w:r>
      <w:r w:rsidRPr="003D2F57">
        <w:rPr>
          <w:rFonts w:asciiTheme="minorHAnsi" w:hAnsiTheme="minorHAnsi"/>
          <w:sz w:val="16"/>
        </w:rPr>
        <w:t xml:space="preserve"> 155 coastal States in the world, the near-comprehensive uptake of UNCLOS is underscored. Indeed, despite being a non-party itself, </w:t>
      </w:r>
      <w:r w:rsidRPr="003D2F57">
        <w:rPr>
          <w:rStyle w:val="StyleBoldUnderline"/>
          <w:rFonts w:asciiTheme="minorHAnsi" w:hAnsiTheme="minorHAnsi"/>
        </w:rPr>
        <w:t>the US nonetheless accepts that key aspects of UNCLOS</w:t>
      </w:r>
      <w:r w:rsidRPr="003D2F57">
        <w:rPr>
          <w:rFonts w:asciiTheme="minorHAnsi" w:hAnsiTheme="minorHAnsi"/>
          <w:sz w:val="16"/>
        </w:rPr>
        <w:t xml:space="preserve">, such as the maritime jurisdictional and boundary delimitation provisions, are declaratory of customary international law and conducts its policy accordingly.4 In terms of international law and international relations, </w:t>
      </w:r>
      <w:r w:rsidRPr="003D2F57">
        <w:rPr>
          <w:rStyle w:val="StyleBoldUnderline"/>
          <w:rFonts w:asciiTheme="minorHAnsi" w:hAnsiTheme="minorHAnsi"/>
        </w:rPr>
        <w:t>US accession to the Convention would therefore consolidate and reinforce the oceans policy</w:t>
      </w:r>
      <w:r w:rsidRPr="003D2F57">
        <w:rPr>
          <w:rFonts w:asciiTheme="minorHAnsi" w:hAnsiTheme="minorHAnsi"/>
          <w:sz w:val="16"/>
        </w:rPr>
        <w:t xml:space="preserve"> and practice pursued by successive administrations of both political persuasions in the US. Order for the Oceans As noted above the Convention provides the overall governing international legal framework for ocean affairs. Fundamentally, </w:t>
      </w:r>
      <w:r w:rsidRPr="003D2F57">
        <w:rPr>
          <w:rStyle w:val="StyleBoldUnderline"/>
          <w:rFonts w:asciiTheme="minorHAnsi" w:hAnsiTheme="minorHAnsi"/>
        </w:rPr>
        <w:t>the Convention</w:t>
      </w:r>
      <w:r w:rsidRPr="003D2F57">
        <w:rPr>
          <w:rFonts w:asciiTheme="minorHAnsi" w:hAnsiTheme="minorHAnsi"/>
          <w:sz w:val="16"/>
        </w:rPr>
        <w:t xml:space="preserve"> promotes law and order in the oceans by specifying the nature and extent of state rights in maritime spaces while setting out concomitant responsibilities. It </w:t>
      </w:r>
      <w:r w:rsidRPr="003D2F57">
        <w:rPr>
          <w:rStyle w:val="StyleBoldUnderline"/>
          <w:rFonts w:asciiTheme="minorHAnsi" w:hAnsiTheme="minorHAnsi"/>
        </w:rPr>
        <w:t>is founded on principles that counties such as the US have adopted and promoted</w:t>
      </w:r>
      <w:r w:rsidRPr="003D2F57">
        <w:rPr>
          <w:rFonts w:asciiTheme="minorHAnsi" w:hAnsiTheme="minorHAnsi"/>
          <w:sz w:val="16"/>
        </w:rPr>
        <w:t xml:space="preserve">, such as </w:t>
      </w:r>
      <w:r w:rsidRPr="003D2F57">
        <w:rPr>
          <w:rStyle w:val="StyleBoldUnderline"/>
          <w:rFonts w:asciiTheme="minorHAnsi" w:hAnsiTheme="minorHAnsi"/>
        </w:rPr>
        <w:t xml:space="preserve">sustainable development, optimum </w:t>
      </w:r>
      <w:proofErr w:type="spellStart"/>
      <w:r w:rsidRPr="003D2F57">
        <w:rPr>
          <w:rStyle w:val="StyleBoldUnderline"/>
          <w:rFonts w:asciiTheme="minorHAnsi" w:hAnsiTheme="minorHAnsi"/>
        </w:rPr>
        <w:t>utilisation</w:t>
      </w:r>
      <w:proofErr w:type="spellEnd"/>
      <w:r w:rsidRPr="003D2F57">
        <w:rPr>
          <w:rStyle w:val="StyleBoldUnderline"/>
          <w:rFonts w:asciiTheme="minorHAnsi" w:hAnsiTheme="minorHAnsi"/>
        </w:rPr>
        <w:t xml:space="preserve"> of resources, equity, and the protection and preservation of the marine environment</w:t>
      </w:r>
      <w:r w:rsidRPr="003D2F57">
        <w:rPr>
          <w:rFonts w:asciiTheme="minorHAnsi" w:hAnsiTheme="minorHAnsi"/>
          <w:sz w:val="16"/>
        </w:rPr>
        <w:t xml:space="preserve"> in the context of the legitimate rights of States. The </w:t>
      </w:r>
      <w:r w:rsidRPr="003D2F57">
        <w:rPr>
          <w:rStyle w:val="StyleBoldUnderline"/>
          <w:rFonts w:asciiTheme="minorHAnsi" w:hAnsiTheme="minorHAnsi"/>
        </w:rPr>
        <w:t>Convention therefore serves to</w:t>
      </w:r>
      <w:r w:rsidRPr="003D2F57">
        <w:rPr>
          <w:rFonts w:asciiTheme="minorHAnsi" w:hAnsiTheme="minorHAnsi"/>
          <w:sz w:val="16"/>
        </w:rPr>
        <w:t xml:space="preserve"> </w:t>
      </w:r>
      <w:r w:rsidRPr="003D2F57">
        <w:rPr>
          <w:rStyle w:val="StyleBoldUnderline"/>
          <w:rFonts w:asciiTheme="minorHAnsi" w:hAnsiTheme="minorHAnsi"/>
        </w:rPr>
        <w:t>safeguard key concepts that are entirely keeping with US national interests, including freedom of navigation</w:t>
      </w:r>
      <w:r w:rsidRPr="003D2F57">
        <w:rPr>
          <w:rFonts w:asciiTheme="minorHAnsi" w:hAnsiTheme="minorHAnsi"/>
          <w:sz w:val="16"/>
        </w:rPr>
        <w:t xml:space="preserve"> (see below). By providing the generally agreed framework governing oceans jurisdiction the Convention has played a significant role in restraining and regulating the so-called 'creeping jurisdiction' of coastal States. Strategic Imperatives: Preserving Freedom of Navigation As noted above, the US already conducts its oceans policy in accordance with the terms of UNCLOS. Indeed, and again rather ironically, it is the US that has proved </w:t>
      </w:r>
      <w:proofErr w:type="gramStart"/>
      <w:r w:rsidRPr="003D2F57">
        <w:rPr>
          <w:rFonts w:asciiTheme="minorHAnsi" w:hAnsiTheme="minorHAnsi"/>
          <w:sz w:val="16"/>
        </w:rPr>
        <w:t>itself</w:t>
      </w:r>
      <w:proofErr w:type="gramEnd"/>
      <w:r w:rsidRPr="003D2F57">
        <w:rPr>
          <w:rFonts w:asciiTheme="minorHAnsi" w:hAnsiTheme="minorHAnsi"/>
          <w:sz w:val="16"/>
        </w:rPr>
        <w:t xml:space="preserve"> to be the primary defender of the Convention. In particular, the United States has sought to counter excessive maritime claims on the part of other coastal States that run counter to the balance of rights and obligations laid out in the Convention. </w:t>
      </w:r>
      <w:r w:rsidRPr="003D2F57">
        <w:rPr>
          <w:rStyle w:val="StyleBoldUnderline"/>
          <w:rFonts w:asciiTheme="minorHAnsi" w:hAnsiTheme="minorHAnsi"/>
        </w:rPr>
        <w:t>In particular the US has sought to defend and preserve freedom of navigation through the oceans. The US seeks to achieve this aim through its Freedom of Navigation (FON</w:t>
      </w:r>
      <w:r w:rsidRPr="003D2F57">
        <w:rPr>
          <w:rFonts w:asciiTheme="minorHAnsi" w:hAnsiTheme="minorHAnsi"/>
          <w:sz w:val="16"/>
        </w:rPr>
        <w:t xml:space="preserve">) program which was established in 1979.5 Through the FON program the US routinely protests against any practice excessive or contrary to the provisions of UNCLOS, or, more specifically, the United States' interpretation of those provisions. The rational for these actions is that, as a maritime nation, </w:t>
      </w:r>
      <w:r w:rsidRPr="003D2F57">
        <w:rPr>
          <w:rStyle w:val="StyleBoldUnderline"/>
          <w:rFonts w:asciiTheme="minorHAnsi" w:hAnsiTheme="minorHAnsi"/>
        </w:rPr>
        <w:t xml:space="preserve">the national security of the US "depends on a stable legal regime assuring freedom of navigation on, and </w:t>
      </w:r>
      <w:proofErr w:type="spellStart"/>
      <w:r w:rsidRPr="003D2F57">
        <w:rPr>
          <w:rStyle w:val="StyleBoldUnderline"/>
          <w:rFonts w:asciiTheme="minorHAnsi" w:hAnsiTheme="minorHAnsi"/>
        </w:rPr>
        <w:t>overflight</w:t>
      </w:r>
      <w:proofErr w:type="spellEnd"/>
      <w:r w:rsidRPr="003D2F57">
        <w:rPr>
          <w:rStyle w:val="StyleBoldUnderline"/>
          <w:rFonts w:asciiTheme="minorHAnsi" w:hAnsiTheme="minorHAnsi"/>
        </w:rPr>
        <w:t xml:space="preserve"> of, international waters</w:t>
      </w:r>
      <w:r w:rsidRPr="003D2F57">
        <w:rPr>
          <w:rFonts w:asciiTheme="minorHAnsi" w:hAnsiTheme="minorHAnsi"/>
          <w:sz w:val="16"/>
        </w:rPr>
        <w:t xml:space="preserve">", and that in view of this, </w:t>
      </w:r>
      <w:r w:rsidRPr="003D2F57">
        <w:rPr>
          <w:rStyle w:val="StyleBoldUnderline"/>
          <w:rFonts w:asciiTheme="minorHAnsi" w:hAnsiTheme="minorHAnsi"/>
        </w:rPr>
        <w:t>the United States will respond to what it views as excessive maritime claims in order to preserve the "careful balance of coastal and maritime state interests" enshrined in UNCLOS</w:t>
      </w:r>
      <w:r w:rsidRPr="003D2F57">
        <w:rPr>
          <w:rFonts w:asciiTheme="minorHAnsi" w:hAnsiTheme="minorHAnsi"/>
          <w:sz w:val="16"/>
        </w:rPr>
        <w:t>.6</w:t>
      </w:r>
      <w:r w:rsidRPr="003D2F57">
        <w:rPr>
          <w:rFonts w:asciiTheme="minorHAnsi" w:hAnsiTheme="minorHAnsi"/>
          <w:sz w:val="12"/>
        </w:rPr>
        <w:t>¶</w:t>
      </w:r>
      <w:r w:rsidRPr="003D2F57">
        <w:rPr>
          <w:rFonts w:asciiTheme="minorHAnsi" w:hAnsiTheme="minorHAnsi"/>
          <w:sz w:val="16"/>
        </w:rPr>
        <w:t xml:space="preserve"> The Freedom of Navigation Program provides for three types of responses - diplomatic representations in the form of formal protest notes, notes </w:t>
      </w:r>
      <w:proofErr w:type="spellStart"/>
      <w:r w:rsidRPr="003D2F57">
        <w:rPr>
          <w:rFonts w:asciiTheme="minorHAnsi" w:hAnsiTheme="minorHAnsi"/>
          <w:sz w:val="16"/>
        </w:rPr>
        <w:t>verbale</w:t>
      </w:r>
      <w:proofErr w:type="spellEnd"/>
      <w:r w:rsidRPr="003D2F57">
        <w:rPr>
          <w:rFonts w:asciiTheme="minorHAnsi" w:hAnsiTheme="minorHAnsi"/>
          <w:sz w:val="16"/>
        </w:rPr>
        <w:t xml:space="preserve"> or aides </w:t>
      </w:r>
      <w:proofErr w:type="spellStart"/>
      <w:r w:rsidRPr="003D2F57">
        <w:rPr>
          <w:rFonts w:asciiTheme="minorHAnsi" w:hAnsiTheme="minorHAnsi"/>
          <w:sz w:val="16"/>
        </w:rPr>
        <w:t>m~moire</w:t>
      </w:r>
      <w:proofErr w:type="spellEnd"/>
      <w:r w:rsidRPr="003D2F57">
        <w:rPr>
          <w:rFonts w:asciiTheme="minorHAnsi" w:hAnsiTheme="minorHAnsi"/>
          <w:sz w:val="16"/>
        </w:rPr>
        <w:t xml:space="preserve">, "operational assertions" whereby United States air and naval forces undertake missions designed to </w:t>
      </w:r>
      <w:proofErr w:type="spellStart"/>
      <w:r w:rsidRPr="003D2F57">
        <w:rPr>
          <w:rFonts w:asciiTheme="minorHAnsi" w:hAnsiTheme="minorHAnsi"/>
          <w:sz w:val="16"/>
        </w:rPr>
        <w:t>emphasise</w:t>
      </w:r>
      <w:proofErr w:type="spellEnd"/>
      <w:r w:rsidRPr="003D2F57">
        <w:rPr>
          <w:rFonts w:asciiTheme="minorHAnsi" w:hAnsiTheme="minorHAnsi"/>
          <w:sz w:val="16"/>
        </w:rPr>
        <w:t xml:space="preserve"> freedom of </w:t>
      </w:r>
      <w:proofErr w:type="spellStart"/>
      <w:r w:rsidRPr="003D2F57">
        <w:rPr>
          <w:rFonts w:asciiTheme="minorHAnsi" w:hAnsiTheme="minorHAnsi"/>
          <w:sz w:val="16"/>
        </w:rPr>
        <w:t>overflight</w:t>
      </w:r>
      <w:proofErr w:type="spellEnd"/>
      <w:r w:rsidRPr="003D2F57">
        <w:rPr>
          <w:rFonts w:asciiTheme="minorHAnsi" w:hAnsiTheme="minorHAnsi"/>
          <w:sz w:val="16"/>
        </w:rPr>
        <w:t xml:space="preserve"> or navigation in a "low-key and non-threatening manner but without attempt at concealment" and through bilateral and multilateral consultations.7 Freedom of navigation remains </w:t>
      </w:r>
      <w:r w:rsidRPr="003D2F57">
        <w:rPr>
          <w:rStyle w:val="StyleBoldUnderline"/>
          <w:rFonts w:asciiTheme="minorHAnsi" w:hAnsiTheme="minorHAnsi"/>
        </w:rPr>
        <w:t>a core strategic priority</w:t>
      </w:r>
      <w:r w:rsidRPr="003D2F57">
        <w:rPr>
          <w:rFonts w:asciiTheme="minorHAnsi" w:hAnsiTheme="minorHAnsi"/>
          <w:sz w:val="16"/>
        </w:rPr>
        <w:t xml:space="preserve"> for the US, a view that the US has repeatedly and clearly articulated. For example, </w:t>
      </w:r>
      <w:r w:rsidRPr="003D2F57">
        <w:rPr>
          <w:rStyle w:val="StyleBoldUnderline"/>
          <w:rFonts w:asciiTheme="minorHAnsi" w:hAnsiTheme="minorHAnsi"/>
        </w:rPr>
        <w:t>in</w:t>
      </w:r>
      <w:r w:rsidRPr="003D2F57">
        <w:rPr>
          <w:rFonts w:asciiTheme="minorHAnsi" w:hAnsiTheme="minorHAnsi"/>
          <w:sz w:val="16"/>
        </w:rPr>
        <w:t xml:space="preserve"> January </w:t>
      </w:r>
      <w:r w:rsidRPr="003D2F57">
        <w:rPr>
          <w:rStyle w:val="StyleBoldUnderline"/>
          <w:rFonts w:asciiTheme="minorHAnsi" w:hAnsiTheme="minorHAnsi"/>
        </w:rPr>
        <w:t>2009</w:t>
      </w:r>
      <w:r w:rsidRPr="003D2F57">
        <w:rPr>
          <w:rFonts w:asciiTheme="minorHAnsi" w:hAnsiTheme="minorHAnsi"/>
          <w:sz w:val="16"/>
        </w:rPr>
        <w:t xml:space="preserve"> outgoing US President George W. </w:t>
      </w:r>
      <w:r w:rsidRPr="003D2F57">
        <w:rPr>
          <w:rStyle w:val="StyleBoldUnderline"/>
          <w:rFonts w:asciiTheme="minorHAnsi" w:hAnsiTheme="minorHAnsi"/>
        </w:rPr>
        <w:t>Bush issued a National Security Directive in which it was stated that freedom of navigation was a "top national priority."</w:t>
      </w:r>
      <w:r w:rsidRPr="003D2F57">
        <w:rPr>
          <w:rFonts w:asciiTheme="minorHAnsi" w:hAnsiTheme="minorHAnsi"/>
          <w:sz w:val="16"/>
        </w:rPr>
        <w:t xml:space="preserve">8 Contrary to the allegation that the Convention somehow undermines US military and strategic interests, therefore, </w:t>
      </w:r>
      <w:r w:rsidRPr="003D2F57">
        <w:rPr>
          <w:rStyle w:val="StyleBoldUnderline"/>
          <w:rFonts w:asciiTheme="minorHAnsi" w:hAnsiTheme="minorHAnsi"/>
        </w:rPr>
        <w:t>UNCLOS is actually a critical means by which the US safeguards its security</w:t>
      </w:r>
      <w:r w:rsidRPr="003D2F57">
        <w:rPr>
          <w:rFonts w:asciiTheme="minorHAnsi" w:hAnsiTheme="minorHAnsi"/>
          <w:sz w:val="16"/>
        </w:rPr>
        <w:t xml:space="preserve">. Leadership The US is, of course, the world's sole superpower and its pre-eminent maritime power. Accordingly, </w:t>
      </w:r>
      <w:r w:rsidRPr="003D2F57">
        <w:rPr>
          <w:rStyle w:val="StyleBoldUnderline"/>
          <w:rFonts w:asciiTheme="minorHAnsi" w:hAnsiTheme="minorHAnsi"/>
        </w:rPr>
        <w:t xml:space="preserve">the US clearly plays a leading role in global affairs. The US also perceives </w:t>
      </w:r>
      <w:proofErr w:type="gramStart"/>
      <w:r w:rsidRPr="003D2F57">
        <w:rPr>
          <w:rStyle w:val="StyleBoldUnderline"/>
          <w:rFonts w:asciiTheme="minorHAnsi" w:hAnsiTheme="minorHAnsi"/>
        </w:rPr>
        <w:t>itself</w:t>
      </w:r>
      <w:proofErr w:type="gramEnd"/>
      <w:r w:rsidRPr="003D2F57">
        <w:rPr>
          <w:rStyle w:val="StyleBoldUnderline"/>
          <w:rFonts w:asciiTheme="minorHAnsi" w:hAnsiTheme="minorHAnsi"/>
        </w:rPr>
        <w:t xml:space="preserve"> to be a world leader and is keen to project </w:t>
      </w:r>
      <w:r w:rsidRPr="003D2F57">
        <w:rPr>
          <w:rStyle w:val="StyleBoldUnderline"/>
          <w:rFonts w:asciiTheme="minorHAnsi" w:hAnsiTheme="minorHAnsi"/>
        </w:rPr>
        <w:lastRenderedPageBreak/>
        <w:t>and promote this image and reality. The fact that the US is not a party to the Convention undermines that leadership role in the maritime sphere. Critically, when the United States comments on maritime issues of concern to it, such as regarding excessive maritime claims through the FON program or on the South China Sea disputes for instance, a frequently raised objection to Washington's interventions is that the US has not signed up to UNCLOS.</w:t>
      </w:r>
      <w:r w:rsidRPr="003D2F57">
        <w:rPr>
          <w:rFonts w:asciiTheme="minorHAnsi" w:hAnsiTheme="minorHAnsi"/>
          <w:sz w:val="16"/>
        </w:rPr>
        <w:t xml:space="preserve"> This </w:t>
      </w:r>
      <w:r w:rsidRPr="003D2F57">
        <w:rPr>
          <w:rStyle w:val="StyleBoldUnderline"/>
          <w:rFonts w:asciiTheme="minorHAnsi" w:hAnsiTheme="minorHAnsi"/>
        </w:rPr>
        <w:t>serves to compromise the credibility and authority of the US</w:t>
      </w:r>
      <w:r w:rsidRPr="003D2F57">
        <w:rPr>
          <w:rFonts w:asciiTheme="minorHAnsi" w:hAnsiTheme="minorHAnsi"/>
          <w:sz w:val="16"/>
        </w:rPr>
        <w:t xml:space="preserve"> in global ocean affairs. US </w:t>
      </w:r>
      <w:r w:rsidRPr="003D2F57">
        <w:rPr>
          <w:rStyle w:val="StyleBoldUnderline"/>
          <w:rFonts w:asciiTheme="minorHAnsi" w:hAnsiTheme="minorHAnsi"/>
        </w:rPr>
        <w:t>accession would therefore remove</w:t>
      </w:r>
      <w:r w:rsidRPr="003D2F57">
        <w:rPr>
          <w:rFonts w:asciiTheme="minorHAnsi" w:hAnsiTheme="minorHAnsi"/>
          <w:sz w:val="16"/>
        </w:rPr>
        <w:t xml:space="preserve"> a somewhat irrelevant, but </w:t>
      </w:r>
      <w:r w:rsidRPr="003D2F57">
        <w:rPr>
          <w:rStyle w:val="StyleBoldUnderline"/>
          <w:rFonts w:asciiTheme="minorHAnsi" w:hAnsiTheme="minorHAnsi"/>
        </w:rPr>
        <w:t>far from unimportant barrier to the United States playing a strong leadership role as the contemporary law of the sea</w:t>
      </w:r>
      <w:r w:rsidRPr="003D2F57">
        <w:rPr>
          <w:rFonts w:asciiTheme="minorHAnsi" w:hAnsiTheme="minorHAnsi"/>
          <w:sz w:val="16"/>
        </w:rPr>
        <w:t xml:space="preserve">. The counterpoint here is that </w:t>
      </w:r>
      <w:r w:rsidRPr="003D2F57">
        <w:rPr>
          <w:rStyle w:val="StyleBoldUnderline"/>
          <w:rFonts w:asciiTheme="minorHAnsi" w:hAnsiTheme="minorHAnsi"/>
        </w:rPr>
        <w:t>by choosing not to participate the US is abdicating or at least undermining its credential to a leadership role</w:t>
      </w:r>
      <w:r w:rsidRPr="003D2F57">
        <w:rPr>
          <w:rFonts w:asciiTheme="minorHAnsi" w:hAnsiTheme="minorHAnsi"/>
          <w:sz w:val="16"/>
        </w:rPr>
        <w:t xml:space="preserve"> in international ocean affairs. The rationale for ratification on this front alone is therefore, it is submitted, persuasive. A Place at the Table </w:t>
      </w:r>
      <w:r w:rsidRPr="003D2F57">
        <w:rPr>
          <w:rStyle w:val="StyleBoldUnderline"/>
          <w:rFonts w:asciiTheme="minorHAnsi" w:hAnsiTheme="minorHAnsi"/>
        </w:rPr>
        <w:t>US accession</w:t>
      </w:r>
      <w:r w:rsidRPr="003D2F57">
        <w:rPr>
          <w:rFonts w:asciiTheme="minorHAnsi" w:hAnsiTheme="minorHAnsi"/>
          <w:sz w:val="16"/>
        </w:rPr>
        <w:t xml:space="preserve"> to the UNCLOS regime </w:t>
      </w:r>
      <w:r w:rsidRPr="003D2F57">
        <w:rPr>
          <w:rStyle w:val="StyleBoldUnderline"/>
          <w:rFonts w:asciiTheme="minorHAnsi" w:hAnsiTheme="minorHAnsi"/>
        </w:rPr>
        <w:t>would also enable and facilitate full US participation in how the law of the sea is further defined</w:t>
      </w:r>
      <w:r w:rsidRPr="003D2F57">
        <w:rPr>
          <w:rFonts w:asciiTheme="minorHAnsi" w:hAnsiTheme="minorHAnsi"/>
          <w:sz w:val="16"/>
        </w:rPr>
        <w:t xml:space="preserve">, applied, and modified. The 1982 Convention marked the end of the Third UN Conference on the Law of the Sea (UNCLOS III). It did not mark the cessation of the evolution and development of this branch of international law. And yet, the international community, by and large, has decided to pursue this process of evolution and development in the context of the UNCLOS regime. This alone speaks to the importance of securing the participation of all major ocean states. US non-participation compromises this. In essence, </w:t>
      </w:r>
      <w:r w:rsidRPr="003D2F57">
        <w:rPr>
          <w:rStyle w:val="StyleBoldUnderline"/>
          <w:rFonts w:asciiTheme="minorHAnsi" w:hAnsiTheme="minorHAnsi"/>
        </w:rPr>
        <w:t xml:space="preserve">US non- participation denies the US a 'place at the table' within key institutions </w:t>
      </w:r>
      <w:r w:rsidRPr="003D2F57">
        <w:rPr>
          <w:rFonts w:asciiTheme="minorHAnsi" w:hAnsiTheme="minorHAnsi"/>
          <w:sz w:val="16"/>
        </w:rPr>
        <w:t xml:space="preserve">created as a </w:t>
      </w:r>
      <w:r w:rsidRPr="003D2F57">
        <w:rPr>
          <w:rFonts w:asciiTheme="minorHAnsi" w:hAnsiTheme="minorHAnsi"/>
          <w:sz w:val="12"/>
        </w:rPr>
        <w:t>¶</w:t>
      </w:r>
      <w:r w:rsidRPr="003D2F57">
        <w:rPr>
          <w:rFonts w:asciiTheme="minorHAnsi" w:hAnsiTheme="minorHAnsi"/>
          <w:sz w:val="16"/>
        </w:rPr>
        <w:t xml:space="preserve"> consequence of the Convention and related agreements. For example, as a non-party the </w:t>
      </w:r>
      <w:r w:rsidRPr="003D2F57">
        <w:rPr>
          <w:rStyle w:val="StyleBoldUnderline"/>
          <w:rFonts w:asciiTheme="minorHAnsi" w:hAnsiTheme="minorHAnsi"/>
        </w:rPr>
        <w:t>US has no representative on the</w:t>
      </w:r>
      <w:r w:rsidRPr="003D2F57">
        <w:rPr>
          <w:rFonts w:asciiTheme="minorHAnsi" w:hAnsiTheme="minorHAnsi"/>
          <w:sz w:val="16"/>
        </w:rPr>
        <w:t xml:space="preserve"> International Tribunal on the Law of the Sea (</w:t>
      </w:r>
      <w:r w:rsidRPr="003D2F57">
        <w:rPr>
          <w:rStyle w:val="StyleBoldUnderline"/>
          <w:rFonts w:asciiTheme="minorHAnsi" w:hAnsiTheme="minorHAnsi"/>
        </w:rPr>
        <w:t>ITLOS</w:t>
      </w:r>
      <w:r w:rsidRPr="003D2F57">
        <w:rPr>
          <w:rFonts w:asciiTheme="minorHAnsi" w:hAnsiTheme="minorHAnsi"/>
          <w:sz w:val="16"/>
        </w:rPr>
        <w:t xml:space="preserve">) and is </w:t>
      </w:r>
      <w:r w:rsidRPr="003D2F57">
        <w:rPr>
          <w:rStyle w:val="StyleBoldUnderline"/>
          <w:rFonts w:asciiTheme="minorHAnsi" w:hAnsiTheme="minorHAnsi"/>
        </w:rPr>
        <w:t>ineligible to put forward a member of the</w:t>
      </w:r>
      <w:r w:rsidRPr="003D2F57">
        <w:rPr>
          <w:rFonts w:asciiTheme="minorHAnsi" w:hAnsiTheme="minorHAnsi"/>
          <w:sz w:val="16"/>
        </w:rPr>
        <w:t xml:space="preserve"> Commission on the Limits of the Continental Shelf (</w:t>
      </w:r>
      <w:r w:rsidRPr="003D2F57">
        <w:rPr>
          <w:rStyle w:val="StyleBoldUnderline"/>
          <w:rFonts w:asciiTheme="minorHAnsi" w:hAnsiTheme="minorHAnsi"/>
        </w:rPr>
        <w:t>CLCS</w:t>
      </w:r>
      <w:r w:rsidRPr="003D2F57">
        <w:rPr>
          <w:rFonts w:asciiTheme="minorHAnsi" w:hAnsiTheme="minorHAnsi"/>
          <w:sz w:val="16"/>
        </w:rPr>
        <w:t>). This is surely problematic from a US perspective. As noted above, the Convention is now widely accepted as the basis for global oceans governance yet the law of the sea continues to evolve and change</w:t>
      </w:r>
      <w:r w:rsidRPr="003D2F57">
        <w:rPr>
          <w:rStyle w:val="StyleBoldUnderline"/>
          <w:rFonts w:asciiTheme="minorHAnsi" w:hAnsiTheme="minorHAnsi"/>
        </w:rPr>
        <w:t>. Without US input, the international law of the sea is likely to be shaped in a manner that does not fully take into account US national interests</w:t>
      </w:r>
      <w:r w:rsidRPr="003D2F57">
        <w:rPr>
          <w:rFonts w:asciiTheme="minorHAnsi" w:hAnsiTheme="minorHAnsi"/>
          <w:sz w:val="16"/>
        </w:rPr>
        <w:t xml:space="preserve">. This is why complacent arguments that the US can take advantage of the benefits that the Convention offers on the basis that it is reflective of customary international law, whilst avoiding the costs of participation </w:t>
      </w:r>
      <w:r w:rsidRPr="003D2F57">
        <w:rPr>
          <w:rStyle w:val="StyleBoldUnderline"/>
          <w:rFonts w:asciiTheme="minorHAnsi" w:hAnsiTheme="minorHAnsi"/>
        </w:rPr>
        <w:t>are flawed. Such a strategy represents a distinct abdication of responsibility that carries with it the long-term risk that international custom will ultimately run counter to US interests.</w:t>
      </w:r>
      <w:r w:rsidRPr="003D2F57">
        <w:rPr>
          <w:rFonts w:asciiTheme="minorHAnsi" w:hAnsiTheme="minorHAnsi"/>
          <w:sz w:val="16"/>
        </w:rPr>
        <w:t xml:space="preserve"> Jurisdictional Gains Perhaps </w:t>
      </w:r>
      <w:r w:rsidRPr="003D2F57">
        <w:rPr>
          <w:rStyle w:val="StyleBoldUnderline"/>
          <w:rFonts w:asciiTheme="minorHAnsi" w:hAnsiTheme="minorHAnsi"/>
        </w:rPr>
        <w:t>the most obvious and compelling gain for the United States will be secure title to jurisdiction over the non-living resources of the seabed and subsoil of the continental shelf extending beyond 200 nautical miles</w:t>
      </w:r>
      <w:r w:rsidRPr="003D2F57">
        <w:rPr>
          <w:rFonts w:asciiTheme="minorHAnsi" w:hAnsiTheme="minorHAnsi"/>
          <w:sz w:val="16"/>
        </w:rPr>
        <w:t xml:space="preserve"> (nm). Both customary and conventional international law recognize state rights to this limit, but sea areas beyond are high seas, and sea-bed and sub-soil are part of the common heritage of humanity. These principles have been in process of development since the 1960s. The Convention, however, allows coastal States to establish outer limits to the continental shelf that go beyond 200nm provided the conditions set for in Article 76 of the Convention are satisfied. </w:t>
      </w:r>
      <w:r w:rsidRPr="003D2F57">
        <w:rPr>
          <w:rStyle w:val="StyleBoldUnderline"/>
          <w:rFonts w:asciiTheme="minorHAnsi" w:hAnsiTheme="minorHAnsi"/>
        </w:rPr>
        <w:t>Through this process the United States stands to gain rights to enormous areas of seabed, especially in the Arctic</w:t>
      </w:r>
      <w:r w:rsidRPr="003D2F57">
        <w:rPr>
          <w:rFonts w:asciiTheme="minorHAnsi" w:hAnsiTheme="minorHAnsi"/>
          <w:sz w:val="16"/>
        </w:rPr>
        <w:t xml:space="preserve">. The Convention established the Commission on the Limits of the Continental Shelf (CLCS) to give official imprimatur to such outer continental shelf limits and thus the 'extended' or 'outer' continental shelf areas enclosed within them.9 </w:t>
      </w:r>
      <w:r w:rsidRPr="003D2F57">
        <w:rPr>
          <w:rStyle w:val="StyleBoldUnderline"/>
          <w:rFonts w:asciiTheme="minorHAnsi" w:hAnsiTheme="minorHAnsi"/>
        </w:rPr>
        <w:t>This is crucially important, because without secure legal title, it is hard to envisage any commercial entity wishing to explore and exploit resources beyond 200nm being able or willing to invest the billions of dollars necessary to conduct such operations, especially in hostile environments such as the Arctic</w:t>
      </w:r>
      <w:r w:rsidRPr="003D2F57">
        <w:rPr>
          <w:rFonts w:asciiTheme="minorHAnsi" w:hAnsiTheme="minorHAnsi"/>
          <w:sz w:val="16"/>
        </w:rPr>
        <w:t xml:space="preserve">. It should not be forgotten that security of title, and the need to ensure proper control of activities, were among the policy considerations which led to the 'Truman Proclamation' on the Continental Shelf of 1945.10 This Proclamation laid the foundation for the entire modern law of the sea, because it took state rights beyond the limits of the territorial sea for the first time. </w:t>
      </w:r>
      <w:proofErr w:type="gramStart"/>
      <w:r w:rsidRPr="003D2F57">
        <w:rPr>
          <w:rFonts w:asciiTheme="minorHAnsi" w:hAnsiTheme="minorHAnsi"/>
          <w:sz w:val="16"/>
        </w:rPr>
        <w:t>Neither of the terms "outer" or "extended" continental shelf are ideal or</w:t>
      </w:r>
      <w:proofErr w:type="gramEnd"/>
      <w:r w:rsidRPr="003D2F57">
        <w:rPr>
          <w:rFonts w:asciiTheme="minorHAnsi" w:hAnsiTheme="minorHAnsi"/>
          <w:sz w:val="16"/>
        </w:rPr>
        <w:t xml:space="preserve"> have gained universal acceptance. The term "outer continental shelf' suggests that there are distinct parts of the continental shelf when legally this is not the case. For its part the term "extended continental shelf' gives a somewhat misleading impression that coastal States are somehow extending or advancing claims to additional areas of continental shelf. This is not the case as the sovereign rights enjoyed by the coastal State over the continental shelf are inherent. See, LOSC, Article 77(3) and the Judgment of the International Court of Justice in the North Sea Continental Shelf Cases (ICJ Reports, 1969, 3, at para.19). </w:t>
      </w:r>
      <w:r w:rsidRPr="003D2F57">
        <w:rPr>
          <w:rFonts w:asciiTheme="minorHAnsi" w:hAnsiTheme="minorHAnsi"/>
          <w:sz w:val="12"/>
        </w:rPr>
        <w:t>¶</w:t>
      </w:r>
      <w:r w:rsidRPr="003D2F57">
        <w:rPr>
          <w:rFonts w:asciiTheme="minorHAnsi" w:hAnsiTheme="minorHAnsi"/>
          <w:sz w:val="16"/>
        </w:rPr>
        <w:t xml:space="preserve"> </w:t>
      </w:r>
      <w:proofErr w:type="gramStart"/>
      <w:r w:rsidRPr="003D2F57">
        <w:rPr>
          <w:rStyle w:val="StyleBoldUnderline"/>
          <w:rFonts w:asciiTheme="minorHAnsi" w:hAnsiTheme="minorHAnsi"/>
        </w:rPr>
        <w:t>An</w:t>
      </w:r>
      <w:proofErr w:type="gramEnd"/>
      <w:r w:rsidRPr="003D2F57">
        <w:rPr>
          <w:rStyle w:val="StyleBoldUnderline"/>
          <w:rFonts w:asciiTheme="minorHAnsi" w:hAnsiTheme="minorHAnsi"/>
        </w:rPr>
        <w:t xml:space="preserve"> added dimension to this equation is the prospect of the Russian Federation resubmitting to the CLCS in respect of substantial parts of the Arctic seabed</w:t>
      </w:r>
      <w:r w:rsidRPr="003D2F57">
        <w:rPr>
          <w:rFonts w:asciiTheme="minorHAnsi" w:hAnsiTheme="minorHAnsi"/>
          <w:sz w:val="16"/>
        </w:rPr>
        <w:t xml:space="preserve">. This may well occur in 2013. </w:t>
      </w:r>
      <w:r w:rsidRPr="003D2F57">
        <w:rPr>
          <w:rStyle w:val="StyleBoldUnderline"/>
          <w:rFonts w:asciiTheme="minorHAnsi" w:hAnsiTheme="minorHAnsi"/>
        </w:rPr>
        <w:t>This will,</w:t>
      </w:r>
      <w:r w:rsidRPr="003D2F57">
        <w:rPr>
          <w:rFonts w:asciiTheme="minorHAnsi" w:hAnsiTheme="minorHAnsi"/>
          <w:sz w:val="16"/>
        </w:rPr>
        <w:t xml:space="preserve"> in all likelihood, </w:t>
      </w:r>
      <w:r w:rsidRPr="003D2F57">
        <w:rPr>
          <w:rStyle w:val="StyleBoldUnderline"/>
          <w:rFonts w:asciiTheme="minorHAnsi" w:hAnsiTheme="minorHAnsi"/>
        </w:rPr>
        <w:t>reignite US jurisdictional concerns over Russian claims in the Arctic</w:t>
      </w:r>
      <w:r w:rsidRPr="003D2F57">
        <w:rPr>
          <w:rFonts w:asciiTheme="minorHAnsi" w:hAnsiTheme="minorHAnsi"/>
          <w:sz w:val="16"/>
        </w:rPr>
        <w:t xml:space="preserve"> and will, moreover, be </w:t>
      </w:r>
      <w:r w:rsidRPr="003D2F57">
        <w:rPr>
          <w:rStyle w:val="StyleBoldUnderline"/>
          <w:rFonts w:asciiTheme="minorHAnsi" w:hAnsiTheme="minorHAnsi"/>
        </w:rPr>
        <w:t>reinforced by Canada and Denmark's (on behalf of Greenland) submissions due in 2013 and 2014 respectively</w:t>
      </w:r>
      <w:r w:rsidRPr="003D2F57">
        <w:rPr>
          <w:rFonts w:asciiTheme="minorHAnsi" w:hAnsiTheme="minorHAnsi"/>
          <w:sz w:val="16"/>
        </w:rPr>
        <w:t xml:space="preserve">. Clearly </w:t>
      </w:r>
      <w:r w:rsidRPr="003D2F57">
        <w:rPr>
          <w:rStyle w:val="StyleBoldUnderline"/>
          <w:rFonts w:asciiTheme="minorHAnsi" w:hAnsiTheme="minorHAnsi"/>
        </w:rPr>
        <w:t>one way for the US to address these concerns would be to become a party to the Convention and make its own submission to secure jurisdiction</w:t>
      </w:r>
      <w:r w:rsidRPr="003D2F57">
        <w:rPr>
          <w:rFonts w:asciiTheme="minorHAnsi" w:hAnsiTheme="minorHAnsi"/>
          <w:sz w:val="16"/>
        </w:rPr>
        <w:t xml:space="preserve"> </w:t>
      </w:r>
      <w:r w:rsidRPr="003D2F57">
        <w:rPr>
          <w:rFonts w:asciiTheme="minorHAnsi" w:hAnsiTheme="minorHAnsi"/>
          <w:szCs w:val="20"/>
        </w:rPr>
        <w:t xml:space="preserve">its own extended continental shelf rights. Indeed, the US is already well advanced and prepared in this respect. Alternatively, the US could simply take the view that that outer continental shelf limits defined on the basis of the CLCS's recommendations are not binding upon </w:t>
      </w:r>
      <w:r w:rsidRPr="003D2F57">
        <w:rPr>
          <w:rFonts w:asciiTheme="minorHAnsi" w:hAnsiTheme="minorHAnsi"/>
          <w:szCs w:val="20"/>
        </w:rPr>
        <w:lastRenderedPageBreak/>
        <w:t xml:space="preserve">the US and thus of little interest. The latter perspective is, in our view, a less than sure way to address US policy imperatives. The </w:t>
      </w:r>
      <w:r w:rsidRPr="003D2F57">
        <w:rPr>
          <w:rStyle w:val="StyleBoldUnderline"/>
          <w:rFonts w:asciiTheme="minorHAnsi" w:hAnsiTheme="minorHAnsi"/>
        </w:rPr>
        <w:t>major expansion of US maritime jurisdiction available through</w:t>
      </w:r>
      <w:r w:rsidRPr="003D2F57">
        <w:rPr>
          <w:rFonts w:asciiTheme="minorHAnsi" w:hAnsiTheme="minorHAnsi"/>
          <w:szCs w:val="20"/>
        </w:rPr>
        <w:t xml:space="preserve"> the provisions of </w:t>
      </w:r>
      <w:r w:rsidRPr="003D2F57">
        <w:rPr>
          <w:rStyle w:val="StyleBoldUnderline"/>
          <w:rFonts w:asciiTheme="minorHAnsi" w:hAnsiTheme="minorHAnsi"/>
        </w:rPr>
        <w:t>UNCLOS</w:t>
      </w:r>
      <w:r w:rsidRPr="003D2F57">
        <w:rPr>
          <w:rFonts w:asciiTheme="minorHAnsi" w:hAnsiTheme="minorHAnsi"/>
          <w:szCs w:val="20"/>
        </w:rPr>
        <w:t xml:space="preserve"> also directly </w:t>
      </w:r>
      <w:r w:rsidRPr="003D2F57">
        <w:rPr>
          <w:rStyle w:val="StyleBoldUnderline"/>
          <w:rFonts w:asciiTheme="minorHAnsi" w:hAnsiTheme="minorHAnsi"/>
        </w:rPr>
        <w:t>contradicts the</w:t>
      </w:r>
      <w:r w:rsidRPr="003D2F57">
        <w:rPr>
          <w:rFonts w:asciiTheme="minorHAnsi" w:hAnsiTheme="minorHAnsi"/>
          <w:szCs w:val="20"/>
        </w:rPr>
        <w:t xml:space="preserve"> oft-repeated </w:t>
      </w:r>
      <w:r w:rsidRPr="003D2F57">
        <w:rPr>
          <w:rStyle w:val="StyleBoldUnderline"/>
          <w:rFonts w:asciiTheme="minorHAnsi" w:hAnsiTheme="minorHAnsi"/>
        </w:rPr>
        <w:t>myth</w:t>
      </w:r>
      <w:r w:rsidRPr="003D2F57">
        <w:rPr>
          <w:rFonts w:asciiTheme="minorHAnsi" w:hAnsiTheme="minorHAnsi"/>
          <w:szCs w:val="20"/>
        </w:rPr>
        <w:t xml:space="preserve"> </w:t>
      </w:r>
      <w:proofErr w:type="spellStart"/>
      <w:r w:rsidRPr="003D2F57">
        <w:rPr>
          <w:rFonts w:asciiTheme="minorHAnsi" w:hAnsiTheme="minorHAnsi"/>
          <w:szCs w:val="20"/>
        </w:rPr>
        <w:t>pedalled</w:t>
      </w:r>
      <w:proofErr w:type="spellEnd"/>
      <w:r w:rsidRPr="003D2F57">
        <w:rPr>
          <w:rFonts w:asciiTheme="minorHAnsi" w:hAnsiTheme="minorHAnsi"/>
          <w:szCs w:val="20"/>
        </w:rPr>
        <w:t xml:space="preserve"> by opponents of the Convention </w:t>
      </w:r>
      <w:r w:rsidRPr="003D2F57">
        <w:rPr>
          <w:rStyle w:val="StyleBoldUnderline"/>
          <w:rFonts w:asciiTheme="minorHAnsi" w:hAnsiTheme="minorHAnsi"/>
        </w:rPr>
        <w:t>that it somehow undermines rather than enhances US sovereignty</w:t>
      </w:r>
      <w:r w:rsidRPr="003D2F57">
        <w:rPr>
          <w:rFonts w:asciiTheme="minorHAnsi" w:hAnsiTheme="minorHAnsi"/>
          <w:szCs w:val="20"/>
        </w:rPr>
        <w:t xml:space="preserve">. A particular concern raised by opponents of the Convention in this context relates to the UNCLOS regime on seabed mining including the creation of the International Seabed Authority (ISA) to regulate activity on the international seabed ("the Area") beyond national jurisdiction and distribute the proceeds of that activity. However, these concerns were addressed through a supplementary agreement to the Convention negotiated in 1994. In short, </w:t>
      </w:r>
      <w:r w:rsidRPr="003D2F57">
        <w:rPr>
          <w:rStyle w:val="StyleBoldUnderline"/>
          <w:rFonts w:asciiTheme="minorHAnsi" w:hAnsiTheme="minorHAnsi"/>
        </w:rPr>
        <w:t>the US stands to expand its maritime jurisdiction to a significant extend through UNCLOS.</w:t>
      </w:r>
      <w:r w:rsidRPr="003D2F57">
        <w:rPr>
          <w:rFonts w:asciiTheme="minorHAnsi" w:hAnsiTheme="minorHAnsi"/>
          <w:sz w:val="16"/>
        </w:rPr>
        <w:t xml:space="preserve"> </w:t>
      </w:r>
    </w:p>
    <w:p w14:paraId="25AD4AE0" w14:textId="27066CD7" w:rsidR="001F306D" w:rsidRPr="003D2F57" w:rsidRDefault="00621100" w:rsidP="00621100">
      <w:pPr>
        <w:pStyle w:val="Heading3"/>
        <w:rPr>
          <w:rFonts w:asciiTheme="minorHAnsi" w:hAnsiTheme="minorHAnsi"/>
        </w:rPr>
      </w:pPr>
      <w:r w:rsidRPr="003D2F57">
        <w:rPr>
          <w:rFonts w:asciiTheme="minorHAnsi" w:hAnsiTheme="minorHAnsi"/>
        </w:rPr>
        <w:lastRenderedPageBreak/>
        <w:t>Inherency – Now Key</w:t>
      </w:r>
    </w:p>
    <w:p w14:paraId="3C8A4853" w14:textId="77777777" w:rsidR="00621100" w:rsidRPr="003D2F57" w:rsidRDefault="00621100" w:rsidP="00621100">
      <w:pPr>
        <w:pStyle w:val="Heading4"/>
        <w:rPr>
          <w:rFonts w:asciiTheme="minorHAnsi" w:hAnsiTheme="minorHAnsi"/>
        </w:rPr>
      </w:pPr>
      <w:r w:rsidRPr="003D2F57">
        <w:rPr>
          <w:rFonts w:asciiTheme="minorHAnsi" w:hAnsiTheme="minorHAnsi"/>
          <w:b w:val="0"/>
          <w:bCs w:val="0"/>
        </w:rPr>
        <w:t>US Complying with LOST since 1983 but only accession allows free navigation, mineral access, and ISA veto power</w:t>
      </w:r>
    </w:p>
    <w:p w14:paraId="2005784A" w14:textId="77777777" w:rsidR="00621100" w:rsidRPr="003D2F57" w:rsidRDefault="00621100" w:rsidP="00621100">
      <w:pPr>
        <w:rPr>
          <w:rFonts w:asciiTheme="minorHAnsi" w:hAnsiTheme="minorHAnsi"/>
        </w:rPr>
      </w:pPr>
      <w:r w:rsidRPr="003D2F57">
        <w:rPr>
          <w:rFonts w:asciiTheme="minorHAnsi" w:hAnsiTheme="minorHAnsi"/>
          <w:b/>
        </w:rPr>
        <w:t>Kraus, Executive Vice President @ Citizens for Global Solutions, 10</w:t>
      </w:r>
      <w:r w:rsidRPr="003D2F57">
        <w:rPr>
          <w:rFonts w:asciiTheme="minorHAnsi" w:hAnsiTheme="minorHAnsi"/>
        </w:rPr>
        <w:t xml:space="preserve"> (Don, 09/22/10, Citizens for Global Solutions, “The United States and the Law of the Sea”, https://globalsolutions.org/files/public/documents/LOS_Factsheet.pdf, 07/01/14, ES)</w:t>
      </w:r>
    </w:p>
    <w:p w14:paraId="0CE46416" w14:textId="77777777" w:rsidR="00621100" w:rsidRPr="003D2F57" w:rsidRDefault="00621100" w:rsidP="00621100">
      <w:pPr>
        <w:rPr>
          <w:rFonts w:asciiTheme="minorHAnsi" w:hAnsiTheme="minorHAnsi"/>
        </w:rPr>
      </w:pPr>
      <w:r w:rsidRPr="003D2F57">
        <w:rPr>
          <w:rFonts w:asciiTheme="minorHAnsi" w:hAnsiTheme="minorHAnsi"/>
        </w:rPr>
        <w:t xml:space="preserve">In 1983, Ronald </w:t>
      </w:r>
      <w:r w:rsidRPr="003D2F57">
        <w:rPr>
          <w:rStyle w:val="StyleBoldUnderline"/>
          <w:rFonts w:asciiTheme="minorHAnsi" w:hAnsiTheme="minorHAnsi"/>
        </w:rPr>
        <w:t>Reagan directed U.S. agencies to comply with all of the provisions in UNCLOS except for¶ Part XI</w:t>
      </w:r>
      <w:r w:rsidRPr="003D2F57">
        <w:rPr>
          <w:rFonts w:asciiTheme="minorHAnsi" w:hAnsiTheme="minorHAnsi"/>
        </w:rPr>
        <w:t xml:space="preserve">, which concerns deep-sea mining. With U.S. leadership, </w:t>
      </w:r>
      <w:r w:rsidRPr="003D2F57">
        <w:rPr>
          <w:rStyle w:val="StyleBoldUnderline"/>
          <w:rFonts w:asciiTheme="minorHAnsi" w:hAnsiTheme="minorHAnsi"/>
        </w:rPr>
        <w:t>Part XI was reworked and the Convention was¶ officially modified in 1994, addressing all U.S. concerns</w:t>
      </w:r>
      <w:r w:rsidRPr="003D2F57">
        <w:rPr>
          <w:rFonts w:asciiTheme="minorHAnsi" w:hAnsiTheme="minorHAnsi"/>
        </w:rPr>
        <w:t xml:space="preserve">. </w:t>
      </w:r>
      <w:r w:rsidRPr="003D2F57">
        <w:rPr>
          <w:rStyle w:val="StyleBoldUnderline"/>
          <w:rFonts w:asciiTheme="minorHAnsi" w:hAnsiTheme="minorHAnsi"/>
        </w:rPr>
        <w:t>Since 1983, the U.S. has been in voluntary¶ compliance with the entire Convention</w:t>
      </w:r>
      <w:r w:rsidRPr="003D2F57">
        <w:rPr>
          <w:rFonts w:asciiTheme="minorHAnsi" w:hAnsiTheme="minorHAnsi"/>
        </w:rPr>
        <w:t xml:space="preserve"> and thus accession would not result in any changes to current U.S.</w:t>
      </w:r>
      <w:r w:rsidRPr="003D2F57">
        <w:rPr>
          <w:rFonts w:asciiTheme="minorHAnsi" w:hAnsiTheme="minorHAnsi"/>
          <w:sz w:val="12"/>
        </w:rPr>
        <w:t xml:space="preserve">¶ </w:t>
      </w:r>
      <w:r w:rsidRPr="003D2F57">
        <w:rPr>
          <w:rFonts w:asciiTheme="minorHAnsi" w:hAnsiTheme="minorHAnsi"/>
        </w:rPr>
        <w:t xml:space="preserve">domestic or foreign policy. </w:t>
      </w:r>
      <w:proofErr w:type="gramStart"/>
      <w:r w:rsidRPr="003D2F57">
        <w:rPr>
          <w:rFonts w:asciiTheme="minorHAnsi" w:hAnsiTheme="minorHAnsi"/>
        </w:rPr>
        <w:t>Even in 2004, all 19 members of the Senate Foreign Relations Committee voted</w:t>
      </w:r>
      <w:r w:rsidRPr="003D2F57">
        <w:rPr>
          <w:rFonts w:asciiTheme="minorHAnsi" w:hAnsiTheme="minorHAnsi"/>
          <w:sz w:val="12"/>
        </w:rPr>
        <w:t xml:space="preserve">¶ </w:t>
      </w:r>
      <w:r w:rsidRPr="003D2F57">
        <w:rPr>
          <w:rFonts w:asciiTheme="minorHAnsi" w:hAnsiTheme="minorHAnsi"/>
        </w:rPr>
        <w:t>unanimously in favor of UNCLOS.</w:t>
      </w:r>
      <w:proofErr w:type="gramEnd"/>
      <w:r w:rsidRPr="003D2F57">
        <w:rPr>
          <w:rFonts w:asciiTheme="minorHAnsi" w:hAnsiTheme="minorHAnsi"/>
        </w:rPr>
        <w:t xml:space="preserve"> Although not a single Senator abstained or voted against the treaty, then</w:t>
      </w:r>
      <w:r w:rsidRPr="003D2F57">
        <w:rPr>
          <w:rFonts w:asciiTheme="minorHAnsi" w:hAnsiTheme="minorHAnsi"/>
          <w:sz w:val="12"/>
        </w:rPr>
        <w:t xml:space="preserve">¶ </w:t>
      </w:r>
      <w:r w:rsidRPr="003D2F57">
        <w:rPr>
          <w:rFonts w:asciiTheme="minorHAnsi" w:hAnsiTheme="minorHAnsi"/>
        </w:rPr>
        <w:t xml:space="preserve">Majority Leader Frist never brought it to the floor for a vote. In 2008, </w:t>
      </w:r>
      <w:proofErr w:type="gramStart"/>
      <w:r w:rsidRPr="003D2F57">
        <w:rPr>
          <w:rFonts w:asciiTheme="minorHAnsi" w:hAnsiTheme="minorHAnsi"/>
        </w:rPr>
        <w:t>it again was passed by the Committee</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on a 17 to 4 vote. In the current 111th Congress, the treaty must be reviewed and passed by the Committee</w:t>
      </w:r>
      <w:r w:rsidRPr="003D2F57">
        <w:rPr>
          <w:rFonts w:asciiTheme="minorHAnsi" w:hAnsiTheme="minorHAnsi"/>
          <w:sz w:val="12"/>
        </w:rPr>
        <w:t xml:space="preserve">¶ </w:t>
      </w:r>
      <w:r w:rsidRPr="003D2F57">
        <w:rPr>
          <w:rFonts w:asciiTheme="minorHAnsi" w:hAnsiTheme="minorHAnsi"/>
        </w:rPr>
        <w:t>again before it is brought to the Senate floor for a final vote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UNCLOS Benefits Business, the Military, and the Environment¶</w:t>
      </w:r>
      <w:r w:rsidRPr="003D2F57">
        <w:rPr>
          <w:rFonts w:asciiTheme="minorHAnsi" w:hAnsiTheme="minorHAnsi"/>
          <w:sz w:val="12"/>
        </w:rPr>
        <w:t xml:space="preserve"> </w:t>
      </w:r>
      <w:r w:rsidRPr="003D2F57">
        <w:rPr>
          <w:rFonts w:asciiTheme="minorHAnsi" w:hAnsiTheme="minorHAnsi"/>
        </w:rPr>
        <w:t xml:space="preserve">1) Joining UNCLOS will benefit American businesses. UNCLOS </w:t>
      </w:r>
      <w:r w:rsidRPr="003D2F57">
        <w:rPr>
          <w:rStyle w:val="StyleBoldUnderline"/>
          <w:rFonts w:asciiTheme="minorHAnsi" w:hAnsiTheme="minorHAnsi"/>
        </w:rPr>
        <w:t xml:space="preserve">would protect the claims of U.S. </w:t>
      </w:r>
      <w:proofErr w:type="gramStart"/>
      <w:r w:rsidRPr="003D2F57">
        <w:rPr>
          <w:rStyle w:val="StyleBoldUnderline"/>
          <w:rFonts w:asciiTheme="minorHAnsi" w:hAnsiTheme="minorHAnsi"/>
        </w:rPr>
        <w:t>firms</w:t>
      </w:r>
      <w:proofErr w:type="gramEnd"/>
      <w:r w:rsidRPr="003D2F57">
        <w:rPr>
          <w:rStyle w:val="StyleBoldUnderline"/>
          <w:rFonts w:asciiTheme="minorHAnsi" w:hAnsiTheme="minorHAnsi"/>
        </w:rPr>
        <w:t xml:space="preserve"> to¶ mineral resources</w:t>
      </w:r>
      <w:r w:rsidRPr="003D2F57">
        <w:rPr>
          <w:rFonts w:asciiTheme="minorHAnsi" w:hAnsiTheme="minorHAnsi"/>
        </w:rPr>
        <w:t xml:space="preserve"> and give us an opportunity to provide better management for the sensitive Arctic</w:t>
      </w:r>
      <w:r w:rsidRPr="003D2F57">
        <w:rPr>
          <w:rFonts w:asciiTheme="minorHAnsi" w:hAnsiTheme="minorHAnsi"/>
          <w:sz w:val="12"/>
        </w:rPr>
        <w:t xml:space="preserve">¶ </w:t>
      </w:r>
      <w:r w:rsidRPr="003D2F57">
        <w:rPr>
          <w:rFonts w:asciiTheme="minorHAnsi" w:hAnsiTheme="minorHAnsi"/>
        </w:rPr>
        <w:t>environment adjacent to U.S. boundaries. Each country has exclusive rights to manage the resources</w:t>
      </w:r>
      <w:r w:rsidRPr="003D2F57">
        <w:rPr>
          <w:rFonts w:asciiTheme="minorHAnsi" w:hAnsiTheme="minorHAnsi"/>
          <w:sz w:val="12"/>
        </w:rPr>
        <w:t xml:space="preserve">¶ </w:t>
      </w:r>
      <w:r w:rsidRPr="003D2F57">
        <w:rPr>
          <w:rFonts w:asciiTheme="minorHAnsi" w:hAnsiTheme="minorHAnsi"/>
        </w:rPr>
        <w:t>in areas near its coast. Under the terms of UNCLOS, which maps out the boundaries of these areas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American zone is larger than that of any country in the world. The size of this zone is 3.65 million</w:t>
      </w:r>
      <w:r w:rsidRPr="003D2F57">
        <w:rPr>
          <w:rFonts w:asciiTheme="minorHAnsi" w:hAnsiTheme="minorHAnsi"/>
          <w:sz w:val="12"/>
        </w:rPr>
        <w:t xml:space="preserve">¶ </w:t>
      </w:r>
      <w:r w:rsidRPr="003D2F57">
        <w:rPr>
          <w:rFonts w:asciiTheme="minorHAnsi" w:hAnsiTheme="minorHAnsi"/>
        </w:rPr>
        <w:t>square miles –larger than the lower 48 states combined. In addition, under UNCLOS, coastal states</w:t>
      </w:r>
      <w:r w:rsidRPr="003D2F57">
        <w:rPr>
          <w:rFonts w:asciiTheme="minorHAnsi" w:hAnsiTheme="minorHAnsi"/>
          <w:sz w:val="12"/>
        </w:rPr>
        <w:t xml:space="preserve">¶ </w:t>
      </w:r>
      <w:r w:rsidRPr="003D2F57">
        <w:rPr>
          <w:rFonts w:asciiTheme="minorHAnsi" w:hAnsiTheme="minorHAnsi"/>
        </w:rPr>
        <w:t>can exercise sovereign rights over natural resources within the extended continental shelf area</w:t>
      </w:r>
      <w:r w:rsidRPr="003D2F57">
        <w:rPr>
          <w:rFonts w:asciiTheme="minorHAnsi" w:hAnsiTheme="minorHAnsi"/>
          <w:sz w:val="12"/>
        </w:rPr>
        <w:t xml:space="preserve">¶ </w:t>
      </w:r>
      <w:r w:rsidRPr="003D2F57">
        <w:rPr>
          <w:rFonts w:asciiTheme="minorHAnsi" w:hAnsiTheme="minorHAnsi"/>
        </w:rPr>
        <w:t>beyond this territory. Under UNCLOS, the five Arctic states — Norway, Denmark, Russia, Canada and</w:t>
      </w:r>
      <w:r w:rsidRPr="003D2F57">
        <w:rPr>
          <w:rFonts w:asciiTheme="minorHAnsi" w:hAnsiTheme="minorHAnsi"/>
          <w:sz w:val="12"/>
        </w:rPr>
        <w:t xml:space="preserve">¶ </w:t>
      </w:r>
      <w:r w:rsidRPr="003D2F57">
        <w:rPr>
          <w:rFonts w:asciiTheme="minorHAnsi" w:hAnsiTheme="minorHAnsi"/>
        </w:rPr>
        <w:t>the U.S. — can claim mineral and oil extraction rights in the Arctic seabed in areas that extend</w:t>
      </w:r>
      <w:r w:rsidRPr="003D2F57">
        <w:rPr>
          <w:rFonts w:asciiTheme="minorHAnsi" w:hAnsiTheme="minorHAnsi"/>
          <w:sz w:val="12"/>
        </w:rPr>
        <w:t xml:space="preserve">¶ </w:t>
      </w:r>
      <w:r w:rsidRPr="003D2F57">
        <w:rPr>
          <w:rFonts w:asciiTheme="minorHAnsi" w:hAnsiTheme="minorHAnsi"/>
        </w:rPr>
        <w:t>beyond their respective exclusive economic zones and stand to gain tremendously by this. In</w:t>
      </w:r>
      <w:r w:rsidRPr="003D2F57">
        <w:rPr>
          <w:rFonts w:asciiTheme="minorHAnsi" w:hAnsiTheme="minorHAnsi"/>
          <w:sz w:val="12"/>
        </w:rPr>
        <w:t xml:space="preserve">¶ </w:t>
      </w:r>
      <w:r w:rsidRPr="003D2F57">
        <w:rPr>
          <w:rFonts w:asciiTheme="minorHAnsi" w:hAnsiTheme="minorHAnsi"/>
        </w:rPr>
        <w:t>addition, joining UNCLOS, would give U.S. companies an opportunity to apply for licenses with the</w:t>
      </w:r>
      <w:r w:rsidRPr="003D2F57">
        <w:rPr>
          <w:rFonts w:asciiTheme="minorHAnsi" w:hAnsiTheme="minorHAnsi"/>
          <w:sz w:val="12"/>
        </w:rPr>
        <w:t xml:space="preserve">¶ </w:t>
      </w:r>
      <w:r w:rsidRPr="003D2F57">
        <w:rPr>
          <w:rFonts w:asciiTheme="minorHAnsi" w:hAnsiTheme="minorHAnsi"/>
        </w:rPr>
        <w:t>International Seabed Authority, which manages claims to resources in the deep seabed, an area over</w:t>
      </w:r>
      <w:r w:rsidRPr="003D2F57">
        <w:rPr>
          <w:rFonts w:asciiTheme="minorHAnsi" w:hAnsiTheme="minorHAnsi"/>
          <w:sz w:val="12"/>
        </w:rPr>
        <w:t xml:space="preserve">¶ </w:t>
      </w:r>
      <w:r w:rsidRPr="003D2F57">
        <w:rPr>
          <w:rFonts w:asciiTheme="minorHAnsi" w:hAnsiTheme="minorHAnsi"/>
        </w:rPr>
        <w:t xml:space="preserve">which no country has sovereign rights. 2) Joining UNCLOS will </w:t>
      </w:r>
      <w:r w:rsidRPr="003D2F57">
        <w:rPr>
          <w:rStyle w:val="StyleBoldUnderline"/>
          <w:rFonts w:asciiTheme="minorHAnsi" w:hAnsiTheme="minorHAnsi"/>
        </w:rPr>
        <w:t>help us protect our military’s ability to freely navigate the oceans</w:t>
      </w:r>
      <w:r w:rsidRPr="003D2F57">
        <w:rPr>
          <w:rFonts w:asciiTheme="minorHAnsi" w:hAnsiTheme="minorHAnsi"/>
        </w:rPr>
        <w:t xml:space="preserve">. In addition, </w:t>
      </w:r>
      <w:r w:rsidRPr="003D2F57">
        <w:rPr>
          <w:rFonts w:asciiTheme="minorHAnsi" w:hAnsiTheme="minorHAnsi"/>
          <w:sz w:val="12"/>
        </w:rPr>
        <w:t xml:space="preserve">¶ </w:t>
      </w:r>
      <w:r w:rsidRPr="003D2F57">
        <w:rPr>
          <w:rFonts w:asciiTheme="minorHAnsi" w:hAnsiTheme="minorHAnsi"/>
        </w:rPr>
        <w:t xml:space="preserve">the U.S. military, which relies heavily on its ability to navigate on and fly freely over the sea, has been </w:t>
      </w:r>
      <w:r w:rsidRPr="003D2F57">
        <w:rPr>
          <w:rFonts w:asciiTheme="minorHAnsi" w:hAnsiTheme="minorHAnsi"/>
          <w:sz w:val="12"/>
        </w:rPr>
        <w:t xml:space="preserve">¶ </w:t>
      </w:r>
      <w:r w:rsidRPr="003D2F57">
        <w:rPr>
          <w:rFonts w:asciiTheme="minorHAnsi" w:hAnsiTheme="minorHAnsi"/>
        </w:rPr>
        <w:t xml:space="preserve">a strong advocate of UNCLOS. In the absence of treaty law, the U.S. is forced to rely on customary </w:t>
      </w:r>
      <w:r w:rsidRPr="003D2F57">
        <w:rPr>
          <w:rFonts w:asciiTheme="minorHAnsi" w:hAnsiTheme="minorHAnsi"/>
          <w:sz w:val="12"/>
        </w:rPr>
        <w:t xml:space="preserve">¶ </w:t>
      </w:r>
      <w:r w:rsidRPr="003D2F57">
        <w:rPr>
          <w:rFonts w:asciiTheme="minorHAnsi" w:hAnsiTheme="minorHAnsi"/>
        </w:rPr>
        <w:t xml:space="preserve">law that can change as States’ practices change. Also, under this customary law, countries often </w:t>
      </w:r>
      <w:r w:rsidRPr="003D2F57">
        <w:rPr>
          <w:rFonts w:asciiTheme="minorHAnsi" w:hAnsiTheme="minorHAnsi"/>
          <w:sz w:val="12"/>
        </w:rPr>
        <w:t xml:space="preserve">¶ </w:t>
      </w:r>
      <w:r w:rsidRPr="003D2F57">
        <w:rPr>
          <w:rFonts w:asciiTheme="minorHAnsi" w:hAnsiTheme="minorHAnsi"/>
        </w:rPr>
        <w:t xml:space="preserve">make unreasonable and irresponsible claims on marine territory to stop the U.S. military from </w:t>
      </w:r>
      <w:r w:rsidRPr="003D2F57">
        <w:rPr>
          <w:rFonts w:asciiTheme="minorHAnsi" w:hAnsiTheme="minorHAnsi"/>
          <w:sz w:val="12"/>
        </w:rPr>
        <w:t xml:space="preserve">¶ </w:t>
      </w:r>
      <w:r w:rsidRPr="003D2F57">
        <w:rPr>
          <w:rFonts w:asciiTheme="minorHAnsi" w:hAnsiTheme="minorHAnsi"/>
        </w:rPr>
        <w:t xml:space="preserve">defending U.S. interests. The U.S. has tried to talk around these claims, but without a legal </w:t>
      </w:r>
      <w:r w:rsidRPr="003D2F57">
        <w:rPr>
          <w:rFonts w:asciiTheme="minorHAnsi" w:hAnsiTheme="minorHAnsi"/>
          <w:sz w:val="12"/>
        </w:rPr>
        <w:t xml:space="preserve">¶ </w:t>
      </w:r>
      <w:r w:rsidRPr="003D2F57">
        <w:rPr>
          <w:rFonts w:asciiTheme="minorHAnsi" w:hAnsiTheme="minorHAnsi"/>
        </w:rPr>
        <w:t xml:space="preserve">framework to support us we risk compromising our intelligence and military operations at sea. </w:t>
      </w:r>
      <w:r w:rsidRPr="003D2F57">
        <w:rPr>
          <w:rFonts w:asciiTheme="minorHAnsi" w:hAnsiTheme="minorHAnsi"/>
          <w:sz w:val="12"/>
        </w:rPr>
        <w:t xml:space="preserve">¶ </w:t>
      </w:r>
      <w:r w:rsidRPr="003D2F57">
        <w:rPr>
          <w:rFonts w:asciiTheme="minorHAnsi" w:hAnsiTheme="minorHAnsi"/>
        </w:rPr>
        <w:t xml:space="preserve">3) Joining UNCLOS would </w:t>
      </w:r>
      <w:r w:rsidRPr="003D2F57">
        <w:rPr>
          <w:rStyle w:val="StyleBoldUnderline"/>
          <w:rFonts w:asciiTheme="minorHAnsi" w:hAnsiTheme="minorHAnsi"/>
        </w:rPr>
        <w:t>enable the U.S. to work to promote higher environmental standards in ¶ countries throughout the world</w:t>
      </w:r>
      <w:r w:rsidRPr="003D2F57">
        <w:rPr>
          <w:rFonts w:asciiTheme="minorHAnsi" w:hAnsiTheme="minorHAnsi"/>
        </w:rPr>
        <w:t xml:space="preserve">. In the U.S., we have laws to keep marine resources available for </w:t>
      </w:r>
      <w:r w:rsidRPr="003D2F57">
        <w:rPr>
          <w:rFonts w:asciiTheme="minorHAnsi" w:hAnsiTheme="minorHAnsi"/>
          <w:sz w:val="12"/>
        </w:rPr>
        <w:t xml:space="preserve">¶ </w:t>
      </w:r>
      <w:r w:rsidRPr="003D2F57">
        <w:rPr>
          <w:rFonts w:asciiTheme="minorHAnsi" w:hAnsiTheme="minorHAnsi"/>
        </w:rPr>
        <w:t xml:space="preserve">future generations. The convention also contains special measures to save endangered whales, </w:t>
      </w:r>
      <w:r w:rsidRPr="003D2F57">
        <w:rPr>
          <w:rFonts w:asciiTheme="minorHAnsi" w:hAnsiTheme="minorHAnsi"/>
          <w:sz w:val="12"/>
        </w:rPr>
        <w:t xml:space="preserve">¶ </w:t>
      </w:r>
      <w:r w:rsidRPr="003D2F57">
        <w:rPr>
          <w:rFonts w:asciiTheme="minorHAnsi" w:hAnsiTheme="minorHAnsi"/>
        </w:rPr>
        <w:t xml:space="preserve">salmon, and other marine mammals. It helps the fisheries of coastal states by allowing them to set </w:t>
      </w:r>
      <w:r w:rsidRPr="003D2F57">
        <w:rPr>
          <w:rFonts w:asciiTheme="minorHAnsi" w:hAnsiTheme="minorHAnsi"/>
          <w:sz w:val="12"/>
        </w:rPr>
        <w:t xml:space="preserve">¶ </w:t>
      </w:r>
      <w:r w:rsidRPr="003D2F57">
        <w:rPr>
          <w:rFonts w:asciiTheme="minorHAnsi" w:hAnsiTheme="minorHAnsi"/>
        </w:rPr>
        <w:t xml:space="preserve">limits within their EEZ. It also protects valuable migratory fish stocks such as tuna and billfish on the </w:t>
      </w:r>
      <w:r w:rsidRPr="003D2F57">
        <w:rPr>
          <w:rFonts w:asciiTheme="minorHAnsi" w:hAnsiTheme="minorHAnsi"/>
          <w:sz w:val="12"/>
        </w:rPr>
        <w:t xml:space="preserve">¶ </w:t>
      </w:r>
      <w:r w:rsidRPr="003D2F57">
        <w:rPr>
          <w:rFonts w:asciiTheme="minorHAnsi" w:hAnsiTheme="minorHAnsi"/>
        </w:rPr>
        <w:t xml:space="preserve">high seas, beyond the 200-mile limit. UNCLOS sets a global standard so that all countries are legally </w:t>
      </w:r>
      <w:r w:rsidRPr="003D2F57">
        <w:rPr>
          <w:rFonts w:asciiTheme="minorHAnsi" w:hAnsiTheme="minorHAnsi"/>
          <w:sz w:val="12"/>
        </w:rPr>
        <w:t xml:space="preserve">¶ </w:t>
      </w:r>
      <w:r w:rsidRPr="003D2F57">
        <w:rPr>
          <w:rFonts w:asciiTheme="minorHAnsi" w:hAnsiTheme="minorHAnsi"/>
        </w:rPr>
        <w:t xml:space="preserve">bound to protect the marine environment, protect fish stocks, and prevent pollution with as much </w:t>
      </w:r>
      <w:r w:rsidRPr="003D2F57">
        <w:rPr>
          <w:rFonts w:asciiTheme="minorHAnsi" w:hAnsiTheme="minorHAnsi"/>
          <w:sz w:val="12"/>
        </w:rPr>
        <w:t xml:space="preserve">¶ </w:t>
      </w:r>
      <w:r w:rsidRPr="003D2F57">
        <w:rPr>
          <w:rFonts w:asciiTheme="minorHAnsi" w:hAnsiTheme="minorHAnsi"/>
        </w:rPr>
        <w:t>care as the U.S. does.  Solutions and policy options: the change we can make with membership</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One benefit of membership is a permanent position on the International Seabed Authority</w:t>
      </w:r>
      <w:r w:rsidRPr="003D2F57">
        <w:rPr>
          <w:rFonts w:asciiTheme="minorHAnsi" w:hAnsiTheme="minorHAnsi"/>
        </w:rPr>
        <w:t>, an organization of</w:t>
      </w:r>
      <w:r w:rsidRPr="003D2F57">
        <w:rPr>
          <w:rFonts w:asciiTheme="minorHAnsi" w:hAnsiTheme="minorHAnsi"/>
          <w:sz w:val="12"/>
        </w:rPr>
        <w:t xml:space="preserve">¶ </w:t>
      </w:r>
      <w:r w:rsidRPr="003D2F57">
        <w:rPr>
          <w:rFonts w:asciiTheme="minorHAnsi" w:hAnsiTheme="minorHAnsi"/>
        </w:rPr>
        <w:t xml:space="preserve">countries set up to regulate deep sea mining. With the world’s most powerful economy, </w:t>
      </w:r>
      <w:r w:rsidRPr="003D2F57">
        <w:rPr>
          <w:rStyle w:val="StyleBoldUnderline"/>
          <w:rFonts w:asciiTheme="minorHAnsi" w:hAnsiTheme="minorHAnsi"/>
        </w:rPr>
        <w:t>the U.S. would have¶ by far the most powerful vote on the council – or none at all if we choose to reject UNCLOS</w:t>
      </w:r>
      <w:r w:rsidRPr="003D2F57">
        <w:rPr>
          <w:rFonts w:asciiTheme="minorHAnsi" w:hAnsiTheme="minorHAnsi"/>
        </w:rPr>
        <w:t>.</w:t>
      </w:r>
    </w:p>
    <w:p w14:paraId="30E0521F" w14:textId="77777777" w:rsidR="00621100" w:rsidRPr="003D2F57" w:rsidRDefault="00621100" w:rsidP="00621100">
      <w:pPr>
        <w:rPr>
          <w:rFonts w:asciiTheme="minorHAnsi" w:hAnsiTheme="minorHAnsi"/>
        </w:rPr>
      </w:pPr>
    </w:p>
    <w:p w14:paraId="28BB3698" w14:textId="77777777" w:rsidR="00621100" w:rsidRPr="003D2F57" w:rsidRDefault="00621100" w:rsidP="00621100">
      <w:pPr>
        <w:pStyle w:val="Heading4"/>
        <w:rPr>
          <w:rFonts w:asciiTheme="minorHAnsi" w:hAnsiTheme="minorHAnsi"/>
        </w:rPr>
      </w:pPr>
      <w:r w:rsidRPr="003D2F57">
        <w:rPr>
          <w:rFonts w:asciiTheme="minorHAnsi" w:hAnsiTheme="minorHAnsi"/>
        </w:rPr>
        <w:t>The US must act soon before Russia takes control of the Arctic</w:t>
      </w:r>
    </w:p>
    <w:p w14:paraId="312A3C10" w14:textId="77777777" w:rsidR="00621100" w:rsidRPr="003D2F57" w:rsidRDefault="00621100" w:rsidP="00621100">
      <w:pPr>
        <w:rPr>
          <w:rFonts w:asciiTheme="minorHAnsi" w:hAnsiTheme="minorHAnsi"/>
        </w:rPr>
      </w:pPr>
      <w:r w:rsidRPr="003D2F57">
        <w:rPr>
          <w:rStyle w:val="StyleStyleBold12pt"/>
          <w:rFonts w:asciiTheme="minorHAnsi" w:hAnsiTheme="minorHAnsi"/>
        </w:rPr>
        <w:t xml:space="preserve">Slayton and Rosen, CNN Writers, 14 </w:t>
      </w:r>
      <w:r w:rsidRPr="003D2F57">
        <w:rPr>
          <w:rFonts w:asciiTheme="minorHAnsi" w:hAnsiTheme="minorHAnsi"/>
        </w:rPr>
        <w:t>(David and Mark, 3/14/14, CNN, “Another region where the Russian military threatens to dominate the U.S.”, http://www.cnn.com/2014/03/14/opinion/slayton-rosen-russia-u-s-arctic/, 6/25/14, AX)</w:t>
      </w:r>
    </w:p>
    <w:p w14:paraId="3C4EF94B" w14:textId="77777777" w:rsidR="00621100" w:rsidRPr="003D2F57" w:rsidRDefault="00621100" w:rsidP="00621100">
      <w:pPr>
        <w:rPr>
          <w:rStyle w:val="StyleBoldUnderline"/>
          <w:rFonts w:asciiTheme="minorHAnsi" w:hAnsiTheme="minorHAnsi"/>
        </w:rPr>
      </w:pPr>
      <w:r w:rsidRPr="003D2F57">
        <w:rPr>
          <w:rFonts w:asciiTheme="minorHAnsi" w:hAnsiTheme="minorHAnsi"/>
          <w:sz w:val="16"/>
          <w:szCs w:val="16"/>
        </w:rPr>
        <w:t>While much of the world is focused on the Russian incursion into the Crimean Peninsula of Ukraine, another long-term move may allow the former Soviet navy to dominate U.S. interests to the north: the Arctic</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The rapid melting of the Arctic Ocean is quickly creating a new variety of challenges that have the potential to cause significant global damage if they remain unaddressed.¶ The Obama administration's policy correctly recognizes that</w:t>
      </w:r>
      <w:r w:rsidRPr="003D2F57">
        <w:rPr>
          <w:rFonts w:asciiTheme="minorHAnsi" w:hAnsiTheme="minorHAnsi"/>
        </w:rPr>
        <w:t xml:space="preserve"> </w:t>
      </w:r>
      <w:r w:rsidRPr="003D2F57">
        <w:rPr>
          <w:rStyle w:val="StyleBoldUnderline"/>
          <w:rFonts w:asciiTheme="minorHAnsi" w:hAnsiTheme="minorHAnsi"/>
        </w:rPr>
        <w:t xml:space="preserve">the United States has </w:t>
      </w:r>
      <w:r w:rsidRPr="003D2F57">
        <w:rPr>
          <w:rFonts w:asciiTheme="minorHAnsi" w:hAnsiTheme="minorHAnsi"/>
          <w:sz w:val="16"/>
          <w:szCs w:val="16"/>
        </w:rPr>
        <w:t>profoundly</w:t>
      </w:r>
      <w:r w:rsidRPr="003D2F57">
        <w:rPr>
          <w:rFonts w:asciiTheme="minorHAnsi" w:hAnsiTheme="minorHAnsi"/>
        </w:rPr>
        <w:t xml:space="preserve"> </w:t>
      </w:r>
      <w:r w:rsidRPr="003D2F57">
        <w:rPr>
          <w:rStyle w:val="StyleBoldUnderline"/>
          <w:rFonts w:asciiTheme="minorHAnsi" w:hAnsiTheme="minorHAnsi"/>
        </w:rPr>
        <w:t xml:space="preserve">important economic and cultural interests in the Arctic </w:t>
      </w:r>
      <w:r w:rsidRPr="003D2F57">
        <w:rPr>
          <w:rFonts w:asciiTheme="minorHAnsi" w:hAnsiTheme="minorHAnsi"/>
          <w:sz w:val="16"/>
          <w:szCs w:val="16"/>
        </w:rPr>
        <w:t>but regrettably reveals very little about what the federal government will be doing outside of the science field.¶ While recent U.S. policies either dance around the core issues, or worse, do not acknowledge that they exist, the</w:t>
      </w:r>
      <w:r w:rsidRPr="003D2F57">
        <w:rPr>
          <w:rFonts w:asciiTheme="minorHAnsi" w:hAnsiTheme="minorHAnsi"/>
        </w:rPr>
        <w:t xml:space="preserve"> </w:t>
      </w:r>
      <w:r w:rsidRPr="003D2F57">
        <w:rPr>
          <w:rStyle w:val="StyleBoldUnderline"/>
          <w:rFonts w:asciiTheme="minorHAnsi" w:hAnsiTheme="minorHAnsi"/>
        </w:rPr>
        <w:t>Russians are taking the lead on Arctic policy.</w:t>
      </w:r>
      <w:r w:rsidRPr="003D2F57">
        <w:rPr>
          <w:rFonts w:asciiTheme="minorHAnsi" w:hAnsiTheme="minorHAnsi"/>
        </w:rPr>
        <w:t xml:space="preserve"> </w:t>
      </w:r>
      <w:r w:rsidRPr="003D2F57">
        <w:rPr>
          <w:rFonts w:asciiTheme="minorHAnsi" w:hAnsiTheme="minorHAnsi"/>
          <w:sz w:val="16"/>
          <w:szCs w:val="16"/>
        </w:rPr>
        <w:t>After all, the Arctic is in their backyard, too</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Moreover, Russia -- as if to highlight the value they place on their navy and renaissance as a maritime nation -- took control of the strategic Crimean Peninsula, assuring and securing warm water Russian Navy access to the global commons.¶ In light of these recent events, it would be wise for Washington to seriously consider the economic potential and security vulnerabilities that exist on or near the U.S. Arctic coastline.¶ Overwhelmingly, the U.S. Arctic policy debate echoes past concerns of the Arctic National Wildlife Refuge. Consequently, many in the policy community are pushing a heavy science and no-development agenda to preserve the pristine character of the region</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The recently issued </w:t>
      </w:r>
      <w:hyperlink r:id="rId11" w:history="1">
        <w:r w:rsidRPr="003D2F57">
          <w:rPr>
            <w:rFonts w:asciiTheme="minorHAnsi" w:hAnsiTheme="minorHAnsi"/>
            <w:sz w:val="16"/>
            <w:szCs w:val="16"/>
          </w:rPr>
          <w:t>Department of Defense Arctic Strategy</w:t>
        </w:r>
      </w:hyperlink>
      <w:r w:rsidRPr="003D2F57">
        <w:rPr>
          <w:rFonts w:asciiTheme="minorHAnsi" w:hAnsiTheme="minorHAnsi"/>
          <w:sz w:val="16"/>
          <w:szCs w:val="16"/>
        </w:rPr>
        <w:t xml:space="preserve"> is a case in point: It talks extensively about the DOD scientific mission and uses the terms "sustainable development" and preservation of the unspoiled area as important national goals.¶ But just saying "no" ignores the fact that the precious Arctic mineral and oil and gas resources will help assure the United States is able, over time, to achieve and then maintain its energy independence. Science is incredibly important, as is safe and responsible development of the Arctic, but our agencies and scientists need to approach these issues with a greater sense of urgency. Arguably, the science needs to be a component of a detailed national action, but that's only a fraction of good U.S. policy</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U.S. Arctic policy should prioritize four things:¶ One: Demonstrate leadership in the Arctic and develop a strategy and policy to match. The U.S. has no leadership in the high north and Russia does, which is a great concern for our allies</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Two: Invest in infrastructure, Navy and Coast Guard to support U.S. security and commercial interests in the Arctic. The key here is to develop the policy that drives those requirements so we are not "late to need."¶ Three: Demonstrate leadership in the maritime domain worldwide -- and not retreat as we are doing by default in the Arctic</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Four: Facilitate and further develop offshore natural resources in the high north/Alaska and the national, international, maritime and geopolitical governance structures that will underpin those enterprises.¶ Washington, in less than two years, will assume a leadership role when it becomes Chair for </w:t>
      </w:r>
      <w:hyperlink r:id="rId12" w:history="1">
        <w:r w:rsidRPr="003D2F57">
          <w:rPr>
            <w:rFonts w:asciiTheme="minorHAnsi" w:hAnsiTheme="minorHAnsi"/>
            <w:sz w:val="16"/>
            <w:szCs w:val="16"/>
          </w:rPr>
          <w:t>the Arctic Council</w:t>
        </w:r>
      </w:hyperlink>
      <w:r w:rsidRPr="003D2F57">
        <w:rPr>
          <w:rFonts w:asciiTheme="minorHAnsi" w:hAnsiTheme="minorHAnsi"/>
          <w:sz w:val="16"/>
          <w:szCs w:val="16"/>
        </w:rPr>
        <w:t xml:space="preserve">. Unfortunately, the DOD policy and </w:t>
      </w:r>
      <w:hyperlink r:id="rId13" w:history="1">
        <w:r w:rsidRPr="003D2F57">
          <w:rPr>
            <w:rFonts w:asciiTheme="minorHAnsi" w:hAnsiTheme="minorHAnsi"/>
            <w:sz w:val="16"/>
            <w:szCs w:val="16"/>
          </w:rPr>
          <w:t>U.S. Navy Arctic Roadmap 2014</w:t>
        </w:r>
      </w:hyperlink>
      <w:r w:rsidRPr="003D2F57">
        <w:rPr>
          <w:rFonts w:asciiTheme="minorHAnsi" w:hAnsiTheme="minorHAnsi"/>
          <w:sz w:val="16"/>
          <w:szCs w:val="16"/>
        </w:rPr>
        <w:t xml:space="preserve"> do not articulate what the U.S. Arctic leadership agenda will entail</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The reality is ignoring the issues and choosing not to participate in the Arctic will not make the issues go away.¶ Yes, budgets are challenging, but the Arctic is no different from any other international frontier or global common where the U.S. has interests. We need to protect it and demonstrate leadership in the maritime domain -- not retreat</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So, too, our policy makers need to be looking beyond our shores to Moscow, Ottawa, Oslo, Copenhagen, the Arctic Council, international oil companies and Lloyds of London for help in solving this governance challenge.¶</w:t>
      </w:r>
      <w:r w:rsidRPr="003D2F57">
        <w:rPr>
          <w:rFonts w:asciiTheme="minorHAnsi" w:hAnsiTheme="minorHAnsi"/>
        </w:rPr>
        <w:t xml:space="preserve"> </w:t>
      </w:r>
      <w:r w:rsidRPr="003D2F57">
        <w:rPr>
          <w:rStyle w:val="StyleBoldUnderline"/>
          <w:rFonts w:asciiTheme="minorHAnsi" w:hAnsiTheme="minorHAnsi"/>
        </w:rPr>
        <w:t>The last thing that any of the Arctic states can afford is to back into a Russian-generated crisis with no resources or a plan.¶ The time is now for more U.S. leadership to ensure the Arctic becomes a safe, secure and prosperous region in which to live and work.</w:t>
      </w:r>
    </w:p>
    <w:p w14:paraId="4852AEBD" w14:textId="77777777" w:rsidR="00621100" w:rsidRPr="003D2F57" w:rsidRDefault="00621100" w:rsidP="00621100">
      <w:pPr>
        <w:rPr>
          <w:rFonts w:asciiTheme="minorHAnsi" w:hAnsiTheme="minorHAnsi"/>
        </w:rPr>
      </w:pPr>
    </w:p>
    <w:p w14:paraId="7CEF62B7" w14:textId="77777777" w:rsidR="007378D0" w:rsidRPr="003D2F57" w:rsidRDefault="007378D0" w:rsidP="007378D0">
      <w:pPr>
        <w:rPr>
          <w:rFonts w:asciiTheme="minorHAnsi" w:hAnsiTheme="minorHAnsi"/>
        </w:rPr>
      </w:pPr>
    </w:p>
    <w:p w14:paraId="06AB0D5B" w14:textId="77777777" w:rsidR="00D453F6" w:rsidRPr="003D2F57" w:rsidRDefault="007378D0" w:rsidP="00763E34">
      <w:pPr>
        <w:pStyle w:val="Heading1"/>
        <w:rPr>
          <w:rFonts w:asciiTheme="minorHAnsi" w:hAnsiTheme="minorHAnsi"/>
        </w:rPr>
      </w:pPr>
      <w:r w:rsidRPr="003D2F57">
        <w:rPr>
          <w:rFonts w:asciiTheme="minorHAnsi" w:hAnsiTheme="minorHAnsi"/>
        </w:rPr>
        <w:lastRenderedPageBreak/>
        <w:t>**Advantages**</w:t>
      </w:r>
    </w:p>
    <w:p w14:paraId="6B2C0DBC" w14:textId="77777777" w:rsidR="000106B8" w:rsidRPr="003D2F57" w:rsidRDefault="007378D0" w:rsidP="00763E34">
      <w:pPr>
        <w:pStyle w:val="Heading2"/>
        <w:rPr>
          <w:rFonts w:asciiTheme="minorHAnsi" w:hAnsiTheme="minorHAnsi"/>
        </w:rPr>
      </w:pPr>
      <w:r w:rsidRPr="003D2F57">
        <w:rPr>
          <w:rFonts w:asciiTheme="minorHAnsi" w:hAnsiTheme="minorHAnsi"/>
        </w:rPr>
        <w:lastRenderedPageBreak/>
        <w:t xml:space="preserve">-- </w:t>
      </w:r>
      <w:r w:rsidR="000106B8" w:rsidRPr="003D2F57">
        <w:rPr>
          <w:rFonts w:asciiTheme="minorHAnsi" w:hAnsiTheme="minorHAnsi"/>
        </w:rPr>
        <w:t xml:space="preserve">Multilateralism </w:t>
      </w:r>
    </w:p>
    <w:p w14:paraId="1417CF8C" w14:textId="77777777" w:rsidR="007378D0" w:rsidRPr="003D2F57" w:rsidRDefault="007378D0" w:rsidP="007378D0">
      <w:pPr>
        <w:pStyle w:val="Heading3"/>
        <w:rPr>
          <w:rFonts w:asciiTheme="minorHAnsi" w:hAnsiTheme="minorHAnsi"/>
        </w:rPr>
      </w:pPr>
      <w:r w:rsidRPr="003D2F57">
        <w:rPr>
          <w:rFonts w:asciiTheme="minorHAnsi" w:hAnsiTheme="minorHAnsi"/>
        </w:rPr>
        <w:lastRenderedPageBreak/>
        <w:t xml:space="preserve">1AC – Multilateralism </w:t>
      </w:r>
    </w:p>
    <w:p w14:paraId="7081F736" w14:textId="77777777" w:rsidR="000106B8" w:rsidRPr="003D2F57" w:rsidRDefault="000106B8" w:rsidP="000106B8">
      <w:pPr>
        <w:pStyle w:val="Heading4"/>
        <w:rPr>
          <w:rFonts w:asciiTheme="minorHAnsi" w:hAnsiTheme="minorHAnsi" w:cs="Times New Roman"/>
        </w:rPr>
      </w:pPr>
      <w:r w:rsidRPr="003D2F57">
        <w:rPr>
          <w:rFonts w:asciiTheme="minorHAnsi" w:hAnsiTheme="minorHAnsi" w:cs="Times New Roman"/>
        </w:rPr>
        <w:t xml:space="preserve">Ratifying the Law of the Sea </w:t>
      </w:r>
      <w:r w:rsidR="00691F51" w:rsidRPr="003D2F57">
        <w:rPr>
          <w:rFonts w:asciiTheme="minorHAnsi" w:hAnsiTheme="minorHAnsi" w:cs="Times New Roman"/>
        </w:rPr>
        <w:t>signals</w:t>
      </w:r>
      <w:r w:rsidRPr="003D2F57">
        <w:rPr>
          <w:rFonts w:asciiTheme="minorHAnsi" w:hAnsiTheme="minorHAnsi" w:cs="Times New Roman"/>
        </w:rPr>
        <w:t xml:space="preserve"> US commitment to multilateralism and international law </w:t>
      </w:r>
    </w:p>
    <w:p w14:paraId="44F5CC27" w14:textId="77777777" w:rsidR="000106B8" w:rsidRPr="003D2F57" w:rsidRDefault="000106B8" w:rsidP="000106B8">
      <w:pPr>
        <w:rPr>
          <w:rFonts w:asciiTheme="minorHAnsi" w:hAnsiTheme="minorHAnsi"/>
        </w:rPr>
      </w:pPr>
      <w:r w:rsidRPr="003D2F57">
        <w:rPr>
          <w:rStyle w:val="StyleStyleBold12pt"/>
          <w:rFonts w:asciiTheme="minorHAnsi" w:hAnsiTheme="minorHAnsi"/>
        </w:rPr>
        <w:t xml:space="preserve">Meyers, Political consultant, 2012 </w:t>
      </w:r>
      <w:r w:rsidRPr="003D2F57">
        <w:rPr>
          <w:rFonts w:asciiTheme="minorHAnsi" w:hAnsiTheme="minorHAnsi"/>
        </w:rPr>
        <w:t xml:space="preserve">(David, 5/29/12, Fox News, “Law of the Sea Treaty could Strengthen our National Security Not Harm it,”http://www.foxnews.com/opinion/2012/05/29/law-sea-treaty-could-strengthen-our-national-security-not-harm-it/, 6/25/14, MMV) </w:t>
      </w:r>
    </w:p>
    <w:p w14:paraId="24A5BF9F" w14:textId="77777777" w:rsidR="000106B8" w:rsidRPr="003D2F57" w:rsidRDefault="000106B8" w:rsidP="000106B8">
      <w:pPr>
        <w:rPr>
          <w:rStyle w:val="StyleBoldUnderline"/>
          <w:rFonts w:asciiTheme="minorHAnsi" w:hAnsiTheme="minorHAnsi"/>
        </w:rPr>
      </w:pPr>
      <w:r w:rsidRPr="003D2F57">
        <w:rPr>
          <w:rFonts w:asciiTheme="minorHAnsi" w:hAnsiTheme="minorHAnsi"/>
        </w:rPr>
        <w:t xml:space="preserve">The Senate is currently debating ratification of the Law of the Sea Convention, a little known treaty governing international waterways. </w:t>
      </w:r>
      <w:r w:rsidRPr="003D2F57">
        <w:rPr>
          <w:rStyle w:val="StyleBoldUnderline"/>
          <w:rFonts w:asciiTheme="minorHAnsi" w:hAnsiTheme="minorHAnsi"/>
        </w:rPr>
        <w:t>Some Republicans have opposed the Treaty, claiming it is unnecessary</w:t>
      </w:r>
      <w:r w:rsidRPr="003D2F57">
        <w:rPr>
          <w:rFonts w:asciiTheme="minorHAnsi" w:hAnsiTheme="minorHAnsi"/>
        </w:rPr>
        <w:t xml:space="preserve"> (since it mainly codifies the rights we currently enjoy), </w:t>
      </w:r>
      <w:r w:rsidRPr="003D2F57">
        <w:rPr>
          <w:rStyle w:val="StyleBoldUnderline"/>
          <w:rFonts w:asciiTheme="minorHAnsi" w:hAnsiTheme="minorHAnsi"/>
        </w:rPr>
        <w:t>and a threat to our national security</w:t>
      </w:r>
      <w:r w:rsidRPr="003D2F57">
        <w:rPr>
          <w:rFonts w:asciiTheme="minorHAnsi" w:hAnsiTheme="minorHAnsi"/>
        </w:rPr>
        <w:t xml:space="preserve"> (because it will tie the Navy's hands and cede our sovereignty to foreign tribunals). </w:t>
      </w:r>
      <w:r w:rsidRPr="003D2F57">
        <w:rPr>
          <w:rStyle w:val="StyleBoldUnderline"/>
          <w:rFonts w:asciiTheme="minorHAnsi" w:hAnsiTheme="minorHAnsi"/>
        </w:rPr>
        <w:t>These national security concerns are legitimate, but mostly unfounded. Joining the Law of the Sea Convention is a rare opportunity to sign onto an international agreement that has numerous benefits and very few liabilities. And that's why numerous Democrats and Republicans continue to support it.</w:t>
      </w:r>
      <w:r w:rsidRPr="003D2F57">
        <w:rPr>
          <w:rFonts w:asciiTheme="minorHAnsi" w:hAnsiTheme="minorHAnsi"/>
        </w:rPr>
        <w:t xml:space="preserve"> President George W. Bush was a strong advocate for signing the treaty. </w:t>
      </w:r>
      <w:r w:rsidRPr="003D2F57">
        <w:rPr>
          <w:rStyle w:val="StyleBoldUnderline"/>
          <w:rFonts w:asciiTheme="minorHAnsi" w:hAnsiTheme="minorHAnsi"/>
        </w:rPr>
        <w:t>Many of his top diplomatic and military officials, including Deputy Secretary of State John Negroponte and Deputy Secretary of Defense Gordon England, stated that joining the Convention would have little practical effect on the rights we currently enjoy</w:t>
      </w:r>
      <w:r w:rsidRPr="003D2F57">
        <w:rPr>
          <w:rFonts w:asciiTheme="minorHAnsi" w:hAnsiTheme="minorHAnsi"/>
        </w:rPr>
        <w:t xml:space="preserve">. For example, our ships already have the right of free transit, our government has control over our coastal economic zones, and we have the right to enact environmental protections over our maritime zones. </w:t>
      </w:r>
      <w:r w:rsidRPr="003D2F57">
        <w:rPr>
          <w:rStyle w:val="StyleBoldUnderline"/>
          <w:rFonts w:asciiTheme="minorHAnsi" w:hAnsiTheme="minorHAnsi"/>
        </w:rPr>
        <w:t>The Convention is a low-risk opportunity to demonstrate our commitment to global leadership, international law, and multilateralism without altering many of our current practices.</w:t>
      </w:r>
      <w:r w:rsidRPr="003D2F57">
        <w:rPr>
          <w:rFonts w:asciiTheme="minorHAnsi" w:hAnsiTheme="minorHAnsi"/>
        </w:rPr>
        <w:t xml:space="preserve"> </w:t>
      </w:r>
      <w:r w:rsidRPr="003D2F57">
        <w:rPr>
          <w:rStyle w:val="StyleBoldUnderline"/>
          <w:rFonts w:asciiTheme="minorHAnsi" w:hAnsiTheme="minorHAnsi"/>
        </w:rPr>
        <w:t>Joining the Convention will give us credibility when we call on other nations to follow international legal standards. And it will blunt the negative reaction we receive for taking actions opposed by the international community</w:t>
      </w:r>
      <w:r w:rsidRPr="003D2F57">
        <w:rPr>
          <w:rFonts w:asciiTheme="minorHAnsi" w:hAnsiTheme="minorHAnsi"/>
        </w:rPr>
        <w:t xml:space="preserve">. For example, </w:t>
      </w:r>
      <w:r w:rsidRPr="003D2F57">
        <w:rPr>
          <w:rStyle w:val="StyleBoldUnderline"/>
          <w:rFonts w:asciiTheme="minorHAnsi" w:hAnsiTheme="minorHAnsi"/>
        </w:rPr>
        <w:t>joining the Convention could lessen the negative impact of our repudiation of the International Criminal Court</w:t>
      </w:r>
      <w:r w:rsidRPr="003D2F57">
        <w:rPr>
          <w:rFonts w:asciiTheme="minorHAnsi" w:hAnsiTheme="minorHAnsi"/>
        </w:rPr>
        <w:t xml:space="preserve"> (ICC). </w:t>
      </w:r>
      <w:r w:rsidRPr="003D2F57">
        <w:rPr>
          <w:rStyle w:val="StyleBoldUnderline"/>
          <w:rFonts w:asciiTheme="minorHAnsi" w:hAnsiTheme="minorHAnsi"/>
        </w:rPr>
        <w:t>The United States was correct in refusing to submit to the ICC's jurisdiction. But our opposition to the Court has perpetuated our image as a country that rejects international standards while calling for other countries to adhere to them. By signing agreements such as the Sea Convention, we can argue that our policy on the ICC is the exception rather than the rule. And joining the Convention will build up goodwill for times when we may need to buck the international community in the future</w:t>
      </w:r>
      <w:r w:rsidRPr="003D2F57">
        <w:rPr>
          <w:rFonts w:asciiTheme="minorHAnsi" w:hAnsiTheme="minorHAnsi"/>
        </w:rPr>
        <w:t xml:space="preserve"> (in Syria and Iran, for example). </w:t>
      </w:r>
      <w:r w:rsidRPr="003D2F57">
        <w:rPr>
          <w:rStyle w:val="StyleBoldUnderline"/>
          <w:rFonts w:asciiTheme="minorHAnsi" w:hAnsiTheme="minorHAnsi"/>
        </w:rPr>
        <w:t>Joining the Convention will also provide some new benefits to the United States.</w:t>
      </w:r>
      <w:r w:rsidRPr="003D2F57">
        <w:rPr>
          <w:rFonts w:asciiTheme="minorHAnsi" w:hAnsiTheme="minorHAnsi"/>
        </w:rPr>
        <w:t xml:space="preserve"> First,</w:t>
      </w:r>
      <w:r w:rsidRPr="003D2F57">
        <w:rPr>
          <w:rStyle w:val="StyleBoldUnderline"/>
          <w:rFonts w:asciiTheme="minorHAnsi" w:hAnsiTheme="minorHAnsi"/>
        </w:rPr>
        <w:t xml:space="preserve"> it will give us a legal forum to turn to if other countries violate our existing rights on the high seas.</w:t>
      </w:r>
      <w:r w:rsidRPr="003D2F57">
        <w:rPr>
          <w:rFonts w:asciiTheme="minorHAnsi" w:hAnsiTheme="minorHAnsi"/>
        </w:rPr>
        <w:t xml:space="preserve"> Second, </w:t>
      </w:r>
      <w:r w:rsidRPr="003D2F57">
        <w:rPr>
          <w:rStyle w:val="StyleBoldUnderline"/>
          <w:rFonts w:asciiTheme="minorHAnsi" w:hAnsiTheme="minorHAnsi"/>
        </w:rPr>
        <w:t xml:space="preserve">it will give us a seat at the bargaining table to shape </w:t>
      </w:r>
      <w:proofErr w:type="gramStart"/>
      <w:r w:rsidRPr="003D2F57">
        <w:rPr>
          <w:rStyle w:val="StyleBoldUnderline"/>
          <w:rFonts w:asciiTheme="minorHAnsi" w:hAnsiTheme="minorHAnsi"/>
        </w:rPr>
        <w:t>future ocean</w:t>
      </w:r>
      <w:proofErr w:type="gramEnd"/>
      <w:r w:rsidRPr="003D2F57">
        <w:rPr>
          <w:rStyle w:val="StyleBoldUnderline"/>
          <w:rFonts w:asciiTheme="minorHAnsi" w:hAnsiTheme="minorHAnsi"/>
        </w:rPr>
        <w:t xml:space="preserve"> and coastal region policy. China is already a party to the Convention, and it will have an oversized impact on shaping future policy if the United States doesn’t serve as a counterbalance.</w:t>
      </w:r>
      <w:r w:rsidRPr="003D2F57">
        <w:rPr>
          <w:rFonts w:asciiTheme="minorHAnsi" w:hAnsiTheme="minorHAnsi"/>
        </w:rPr>
        <w:t xml:space="preserve"> Finally, </w:t>
      </w:r>
      <w:r w:rsidRPr="003D2F57">
        <w:rPr>
          <w:rStyle w:val="StyleBoldUnderline"/>
          <w:rFonts w:asciiTheme="minorHAnsi" w:hAnsiTheme="minorHAnsi"/>
        </w:rPr>
        <w:t>the Convention provides us with a legal forum to thwart China’s policy of territorial expansion in Asia.</w:t>
      </w:r>
      <w:r w:rsidRPr="003D2F57">
        <w:rPr>
          <w:rFonts w:asciiTheme="minorHAnsi" w:hAnsiTheme="minorHAnsi"/>
        </w:rPr>
        <w:t xml:space="preserve"> Critics of the Convention, including numerous Republican Senators and legal scholars such as Jack Goldsmith, </w:t>
      </w:r>
      <w:r w:rsidRPr="003D2F57">
        <w:rPr>
          <w:rStyle w:val="StyleBoldUnderline"/>
          <w:rFonts w:asciiTheme="minorHAnsi" w:hAnsiTheme="minorHAnsi"/>
        </w:rPr>
        <w:t>fear that submitting our actions to the review of an international tribunal will weaken our national security, our military, and our sovereignty. These arguments are not convincing.</w:t>
      </w:r>
      <w:r w:rsidRPr="003D2F57">
        <w:rPr>
          <w:rFonts w:asciiTheme="minorHAnsi" w:hAnsiTheme="minorHAnsi"/>
        </w:rPr>
        <w:t xml:space="preserve"> First,</w:t>
      </w:r>
      <w:r w:rsidRPr="003D2F57">
        <w:rPr>
          <w:rStyle w:val="StyleBoldUnderline"/>
          <w:rFonts w:asciiTheme="minorHAnsi" w:hAnsiTheme="minorHAnsi"/>
        </w:rPr>
        <w:t xml:space="preserve"> military actions are explicitly exempted from the Convention. Second, even if the tribunals tried to intervene in military actions, they could only do so after the fact. The tribunals, for example, cannot stop the U.S. from seizing a ship with suspected nuclear supplies;</w:t>
      </w:r>
      <w:r w:rsidRPr="003D2F57">
        <w:rPr>
          <w:rFonts w:asciiTheme="minorHAnsi" w:hAnsiTheme="minorHAnsi"/>
        </w:rPr>
        <w:t xml:space="preserve"> they can only criticize our actions afterwards. Finally, if other countries unfairly use these tribunals to attack American hegemony and try to restrict our military rights (as in the nuclear scenario above), we can always withdraw from the Convention. </w:t>
      </w:r>
      <w:r w:rsidRPr="003D2F57">
        <w:rPr>
          <w:rStyle w:val="StyleBoldUnderline"/>
          <w:rFonts w:asciiTheme="minorHAnsi" w:hAnsiTheme="minorHAnsi"/>
        </w:rPr>
        <w:t xml:space="preserve">This is an important point that the treaty's supporters have failed to note. If the worst fears of the Convention's critics come to bear, the president has the power to withdraw from the treaty. And if the treaty </w:t>
      </w:r>
      <w:proofErr w:type="gramStart"/>
      <w:r w:rsidRPr="003D2F57">
        <w:rPr>
          <w:rStyle w:val="StyleBoldUnderline"/>
          <w:rFonts w:asciiTheme="minorHAnsi" w:hAnsiTheme="minorHAnsi"/>
        </w:rPr>
        <w:t>was</w:t>
      </w:r>
      <w:proofErr w:type="gramEnd"/>
      <w:r w:rsidRPr="003D2F57">
        <w:rPr>
          <w:rStyle w:val="StyleBoldUnderline"/>
          <w:rFonts w:asciiTheme="minorHAnsi" w:hAnsiTheme="minorHAnsi"/>
        </w:rPr>
        <w:t xml:space="preserve"> being abused to thwart America's interests, that's what any </w:t>
      </w:r>
      <w:r w:rsidRPr="003D2F57">
        <w:rPr>
          <w:rStyle w:val="StyleBoldUnderline"/>
          <w:rFonts w:asciiTheme="minorHAnsi" w:hAnsiTheme="minorHAnsi"/>
        </w:rPr>
        <w:lastRenderedPageBreak/>
        <w:t>responsible president, Republican or Democrat, would do</w:t>
      </w:r>
      <w:r w:rsidRPr="003D2F57">
        <w:rPr>
          <w:rFonts w:asciiTheme="minorHAnsi" w:hAnsiTheme="minorHAnsi"/>
        </w:rPr>
        <w:t xml:space="preserve">. Republicans have also raised significant concerns about the treaty's economic consequences, notably its tax and redistribution scheme and the mandatory sharing of technology. These are valid concerns, and supporters of the treaty must do a better job </w:t>
      </w:r>
      <w:proofErr w:type="gramStart"/>
      <w:r w:rsidRPr="003D2F57">
        <w:rPr>
          <w:rFonts w:asciiTheme="minorHAnsi" w:hAnsiTheme="minorHAnsi"/>
        </w:rPr>
        <w:t>to either</w:t>
      </w:r>
      <w:proofErr w:type="gramEnd"/>
      <w:r w:rsidRPr="003D2F57">
        <w:rPr>
          <w:rFonts w:asciiTheme="minorHAnsi" w:hAnsiTheme="minorHAnsi"/>
        </w:rPr>
        <w:t xml:space="preserve"> assuage these fears, renegotiate portions of the treaty, or agree to submit formal reservations that would prevent these consequences. </w:t>
      </w:r>
      <w:r w:rsidRPr="003D2F57">
        <w:rPr>
          <w:rStyle w:val="StyleBoldUnderline"/>
          <w:rFonts w:asciiTheme="minorHAnsi" w:hAnsiTheme="minorHAnsi"/>
        </w:rPr>
        <w:t>But on national security matters, fear of the future is not a reason to reject all of the immediate benefits we would receive from joining the Convention on the Law of the Sea. Republicans should give it a chance and ratify the treaty.</w:t>
      </w:r>
    </w:p>
    <w:p w14:paraId="05B50D3C" w14:textId="77777777" w:rsidR="00A63914" w:rsidRPr="003D2F57" w:rsidRDefault="00A63914" w:rsidP="00A63914">
      <w:pPr>
        <w:pStyle w:val="Heading4"/>
        <w:rPr>
          <w:rFonts w:asciiTheme="minorHAnsi" w:hAnsiTheme="minorHAnsi" w:cs="Times New Roman"/>
        </w:rPr>
      </w:pPr>
      <w:r w:rsidRPr="003D2F57">
        <w:rPr>
          <w:rFonts w:asciiTheme="minorHAnsi" w:hAnsiTheme="minorHAnsi" w:cs="Times New Roman"/>
        </w:rPr>
        <w:t>Law of the Sea is key to multilateralism – it shows commitment to international law</w:t>
      </w:r>
    </w:p>
    <w:p w14:paraId="0DC95B71" w14:textId="77777777" w:rsidR="00A63914" w:rsidRPr="003D2F57" w:rsidRDefault="00A63914" w:rsidP="00A63914">
      <w:pPr>
        <w:rPr>
          <w:rFonts w:asciiTheme="minorHAnsi" w:hAnsiTheme="minorHAnsi"/>
        </w:rPr>
      </w:pPr>
      <w:proofErr w:type="spellStart"/>
      <w:r w:rsidRPr="003D2F57">
        <w:rPr>
          <w:rStyle w:val="StyleStyleBold12pt"/>
          <w:rFonts w:asciiTheme="minorHAnsi" w:hAnsiTheme="minorHAnsi"/>
        </w:rPr>
        <w:t>Bodd</w:t>
      </w:r>
      <w:proofErr w:type="spellEnd"/>
      <w:r w:rsidRPr="003D2F57">
        <w:rPr>
          <w:rStyle w:val="StyleStyleBold12pt"/>
          <w:rFonts w:asciiTheme="minorHAnsi" w:hAnsiTheme="minorHAnsi"/>
        </w:rPr>
        <w:t>, United Nations Representative, 2012</w:t>
      </w:r>
      <w:r w:rsidRPr="003D2F57">
        <w:rPr>
          <w:rFonts w:asciiTheme="minorHAnsi" w:hAnsiTheme="minorHAnsi"/>
        </w:rPr>
        <w:t xml:space="preserve"> (</w:t>
      </w:r>
      <w:proofErr w:type="spellStart"/>
      <w:r w:rsidRPr="003D2F57">
        <w:rPr>
          <w:rFonts w:asciiTheme="minorHAnsi" w:hAnsiTheme="minorHAnsi"/>
        </w:rPr>
        <w:t>Donn</w:t>
      </w:r>
      <w:proofErr w:type="spellEnd"/>
      <w:r w:rsidRPr="003D2F57">
        <w:rPr>
          <w:rFonts w:asciiTheme="minorHAnsi" w:hAnsiTheme="minorHAnsi"/>
        </w:rPr>
        <w:t xml:space="preserve">, 12/14/12, United Nations Radio, “Law of the Sea Convention ushered a new chapter in conservation, management of marine resources: CARICOM,” http://www.unmultimedia.org/radio/english/2012/12/law-of-the-sea-convention-ushered-a-new-chapter-in-conservation-management-of-marine-resources-caricom/, 6/24/14, M.M.V.) </w:t>
      </w:r>
    </w:p>
    <w:p w14:paraId="00C5AAB6" w14:textId="77777777" w:rsidR="00A63914" w:rsidRPr="003D2F57" w:rsidRDefault="00A63914" w:rsidP="00A63914">
      <w:pPr>
        <w:rPr>
          <w:rStyle w:val="StyleBoldUnderline"/>
          <w:rFonts w:asciiTheme="minorHAnsi" w:hAnsiTheme="minorHAnsi"/>
        </w:rPr>
      </w:pPr>
      <w:r w:rsidRPr="003D2F57">
        <w:rPr>
          <w:rFonts w:asciiTheme="minorHAnsi" w:hAnsiTheme="minorHAnsi"/>
        </w:rPr>
        <w:t xml:space="preserve">The historic act of opening the UN Convention on </w:t>
      </w:r>
      <w:r w:rsidRPr="003D2F57">
        <w:rPr>
          <w:rStyle w:val="StyleBoldUnderline"/>
          <w:rFonts w:asciiTheme="minorHAnsi" w:hAnsiTheme="minorHAnsi"/>
        </w:rPr>
        <w:t xml:space="preserve">the Law of the Sea </w:t>
      </w:r>
      <w:r w:rsidRPr="003D2F57">
        <w:rPr>
          <w:rFonts w:asciiTheme="minorHAnsi" w:hAnsiTheme="minorHAnsi"/>
        </w:rPr>
        <w:t xml:space="preserve">for signature 30 years ago, </w:t>
      </w:r>
      <w:r w:rsidRPr="003D2F57">
        <w:rPr>
          <w:rStyle w:val="StyleBoldUnderline"/>
          <w:rFonts w:asciiTheme="minorHAnsi" w:hAnsiTheme="minorHAnsi"/>
        </w:rPr>
        <w:t xml:space="preserve">ushered in a new chapter in the development of the law of the sea, as it established a legal framework for the conservation, management, exploration and exploitation of the </w:t>
      </w:r>
      <w:r w:rsidRPr="003D2F57">
        <w:rPr>
          <w:rFonts w:asciiTheme="minorHAnsi" w:hAnsiTheme="minorHAnsi"/>
        </w:rPr>
        <w:t>living and non-living</w:t>
      </w:r>
      <w:r w:rsidRPr="003D2F57">
        <w:rPr>
          <w:rStyle w:val="StyleBoldUnderline"/>
          <w:rFonts w:asciiTheme="minorHAnsi" w:hAnsiTheme="minorHAnsi"/>
        </w:rPr>
        <w:t xml:space="preserve"> marine resources within and beyond areas of national jurisdiction.</w:t>
      </w:r>
      <w:r w:rsidRPr="003D2F57">
        <w:rPr>
          <w:rFonts w:asciiTheme="minorHAnsi" w:hAnsiTheme="minorHAnsi"/>
        </w:rPr>
        <w:t xml:space="preserve"> Jamaica's Ambassador Raymond Wolfe, speaking on behalf of the Caribbean Community – CARICOM, says most significantly, it also codified the principle that the resources of the deep seabed beyond areas of national jurisdiction, is the common heritage of mankind, to be utilized for the benefit of the international community. </w:t>
      </w:r>
      <w:r w:rsidRPr="003D2F57">
        <w:rPr>
          <w:rStyle w:val="StyleBoldUnderline"/>
          <w:rFonts w:asciiTheme="minorHAnsi" w:hAnsiTheme="minorHAnsi"/>
        </w:rPr>
        <w:t>Occasions such as the one for which we have gathered here today, provide a valuable opportunity to reflect on how far we have come and to renew our commitment to tackle the challenges that lie ahead,</w:t>
      </w:r>
      <w:r w:rsidRPr="003D2F57">
        <w:rPr>
          <w:rFonts w:asciiTheme="minorHAnsi" w:hAnsiTheme="minorHAnsi"/>
        </w:rPr>
        <w:t xml:space="preserve"> as we resolutely pursue the full and effective implementation of the Convention…. </w:t>
      </w:r>
      <w:r w:rsidRPr="003D2F57">
        <w:rPr>
          <w:rStyle w:val="StyleBoldUnderline"/>
          <w:rFonts w:asciiTheme="minorHAnsi" w:hAnsiTheme="minorHAnsi"/>
        </w:rPr>
        <w:t>The United Nations Convention of the Law of the Sea has proven to be the most successful multilateral treaty. Over the past 30 years, the Convention has been an inspiring example for effective multilateralism. It served as an important frame of reference for initiatives in global political and economic development, and for the advancement of international peace and security.</w:t>
      </w:r>
      <w:r w:rsidRPr="003D2F57">
        <w:rPr>
          <w:rFonts w:asciiTheme="minorHAnsi" w:hAnsiTheme="minorHAnsi"/>
        </w:rPr>
        <w:t xml:space="preserve"> At the political level, </w:t>
      </w:r>
      <w:r w:rsidRPr="003D2F57">
        <w:rPr>
          <w:rStyle w:val="StyleBoldUnderline"/>
          <w:rFonts w:asciiTheme="minorHAnsi" w:hAnsiTheme="minorHAnsi"/>
        </w:rPr>
        <w:t xml:space="preserve">international disputes have been settled; good </w:t>
      </w:r>
      <w:proofErr w:type="spellStart"/>
      <w:r w:rsidRPr="003D2F57">
        <w:rPr>
          <w:rStyle w:val="StyleBoldUnderline"/>
          <w:rFonts w:asciiTheme="minorHAnsi" w:hAnsiTheme="minorHAnsi"/>
        </w:rPr>
        <w:t>neighbourliness</w:t>
      </w:r>
      <w:proofErr w:type="spellEnd"/>
      <w:r w:rsidRPr="003D2F57">
        <w:rPr>
          <w:rStyle w:val="StyleBoldUnderline"/>
          <w:rFonts w:asciiTheme="minorHAnsi" w:hAnsiTheme="minorHAnsi"/>
        </w:rPr>
        <w:t xml:space="preserve"> has been forged; and international law of the sea has been enhanced,</w:t>
      </w:r>
      <w:r w:rsidRPr="003D2F57">
        <w:rPr>
          <w:rFonts w:asciiTheme="minorHAnsi" w:hAnsiTheme="minorHAnsi"/>
        </w:rPr>
        <w:t xml:space="preserve"> through the implementation of the relevant provisions of the Convention. On the economic front, </w:t>
      </w:r>
      <w:r w:rsidRPr="003D2F57">
        <w:rPr>
          <w:rStyle w:val="StyleBoldUnderline"/>
          <w:rFonts w:asciiTheme="minorHAnsi" w:hAnsiTheme="minorHAnsi"/>
        </w:rPr>
        <w:t xml:space="preserve">the resources of the ocean, including its rich bio-diversity have contributed much to technological advancement; </w:t>
      </w:r>
      <w:r w:rsidRPr="003D2F57">
        <w:rPr>
          <w:rFonts w:asciiTheme="minorHAnsi" w:hAnsiTheme="minorHAnsi"/>
        </w:rPr>
        <w:t>innovations in pharmaceuticals;</w:t>
      </w:r>
      <w:r w:rsidRPr="003D2F57">
        <w:rPr>
          <w:rStyle w:val="StyleBoldUnderline"/>
          <w:rFonts w:asciiTheme="minorHAnsi" w:hAnsiTheme="minorHAnsi"/>
        </w:rPr>
        <w:t xml:space="preserve"> scientific research and human and social well-being.</w:t>
      </w:r>
      <w:r w:rsidRPr="003D2F57">
        <w:rPr>
          <w:rFonts w:asciiTheme="minorHAnsi" w:hAnsiTheme="minorHAnsi"/>
        </w:rPr>
        <w:t xml:space="preserve"> NAR: According to Ambassador Wolfe, </w:t>
      </w:r>
      <w:r w:rsidRPr="003D2F57">
        <w:rPr>
          <w:rStyle w:val="StyleBoldUnderline"/>
          <w:rFonts w:asciiTheme="minorHAnsi" w:hAnsiTheme="minorHAnsi"/>
        </w:rPr>
        <w:t>the near universal adherence to the Convention attests to the high value placed on the regime it defines.</w:t>
      </w:r>
      <w:r w:rsidRPr="003D2F57">
        <w:rPr>
          <w:rFonts w:asciiTheme="minorHAnsi" w:hAnsiTheme="minorHAnsi"/>
        </w:rPr>
        <w:t xml:space="preserve"> He says CARICOM </w:t>
      </w:r>
      <w:r w:rsidRPr="003D2F57">
        <w:rPr>
          <w:rStyle w:val="StyleBoldUnderline"/>
          <w:rFonts w:asciiTheme="minorHAnsi" w:hAnsiTheme="minorHAnsi"/>
        </w:rPr>
        <w:t xml:space="preserve">Members States note with satisfaction the steady increase over the years, in the number of State Parties to the Convention and both implementing Agreements. </w:t>
      </w:r>
      <w:r w:rsidRPr="003D2F57">
        <w:rPr>
          <w:rFonts w:asciiTheme="minorHAnsi" w:hAnsiTheme="minorHAnsi"/>
        </w:rPr>
        <w:t xml:space="preserve">TAPE: </w:t>
      </w:r>
      <w:r w:rsidRPr="003D2F57">
        <w:rPr>
          <w:rStyle w:val="StyleBoldUnderline"/>
          <w:rFonts w:asciiTheme="minorHAnsi" w:hAnsiTheme="minorHAnsi"/>
        </w:rPr>
        <w:t xml:space="preserve">The Convention’s success over the past 30 years can also be attributed to the effective and seamless operation of the three institutions it has established by the Convention, </w:t>
      </w:r>
      <w:r w:rsidRPr="003D2F57">
        <w:rPr>
          <w:rFonts w:asciiTheme="minorHAnsi" w:hAnsiTheme="minorHAnsi"/>
        </w:rPr>
        <w:t xml:space="preserve">namely the International Seabed Authority, the International Tribunal for the Law of the Sea and the Commission on the Limits of the Continental Shelf. </w:t>
      </w:r>
      <w:r w:rsidRPr="003D2F57">
        <w:rPr>
          <w:rStyle w:val="StyleBoldUnderline"/>
          <w:rFonts w:asciiTheme="minorHAnsi" w:hAnsiTheme="minorHAnsi"/>
        </w:rPr>
        <w:t>These bodies provide for the comprehensive handling of the law of the sea issues in a complementary way within their respective areas of competence,</w:t>
      </w:r>
      <w:r w:rsidRPr="003D2F57">
        <w:rPr>
          <w:rFonts w:asciiTheme="minorHAnsi" w:hAnsiTheme="minorHAnsi"/>
        </w:rPr>
        <w:t xml:space="preserve"> thus avoiding duplication and ensuring cost-effectiveness.</w:t>
      </w:r>
      <w:r w:rsidRPr="003D2F57">
        <w:rPr>
          <w:rStyle w:val="StyleBoldUnderline"/>
          <w:rFonts w:asciiTheme="minorHAnsi" w:hAnsiTheme="minorHAnsi"/>
        </w:rPr>
        <w:t xml:space="preserve"> There has been a remarkable increase in the number of cases being brought to International Tribunal for the Law of Sea</w:t>
      </w:r>
      <w:r w:rsidRPr="003D2F57">
        <w:rPr>
          <w:rFonts w:asciiTheme="minorHAnsi" w:hAnsiTheme="minorHAnsi"/>
        </w:rPr>
        <w:t xml:space="preserve"> which is a testament to the quality of its judgment and advisory opinions. Likewise, </w:t>
      </w:r>
      <w:r w:rsidRPr="003D2F57">
        <w:rPr>
          <w:rStyle w:val="StyleBoldUnderline"/>
          <w:rFonts w:asciiTheme="minorHAnsi" w:hAnsiTheme="minorHAnsi"/>
        </w:rPr>
        <w:t xml:space="preserve">the Commission on the Limits of the Continental Shelf has been carefully reviewing a large number of submissions </w:t>
      </w:r>
      <w:r w:rsidRPr="003D2F57">
        <w:rPr>
          <w:rFonts w:asciiTheme="minorHAnsi" w:hAnsiTheme="minorHAnsi"/>
        </w:rPr>
        <w:t xml:space="preserve">and has provided a number of recommendations to States Parties seeking to establish the outer limits of their continental shelves. NAR: Ambassador Wolfe says that </w:t>
      </w:r>
      <w:r w:rsidRPr="003D2F57">
        <w:rPr>
          <w:rStyle w:val="StyleBoldUnderline"/>
          <w:rFonts w:asciiTheme="minorHAnsi" w:hAnsiTheme="minorHAnsi"/>
        </w:rPr>
        <w:t xml:space="preserve">an outstanding provision of the </w:t>
      </w:r>
      <w:proofErr w:type="gramStart"/>
      <w:r w:rsidRPr="003D2F57">
        <w:rPr>
          <w:rStyle w:val="StyleBoldUnderline"/>
          <w:rFonts w:asciiTheme="minorHAnsi" w:hAnsiTheme="minorHAnsi"/>
        </w:rPr>
        <w:t xml:space="preserve">Convention which is as </w:t>
      </w:r>
      <w:r w:rsidRPr="003D2F57">
        <w:rPr>
          <w:rStyle w:val="StyleBoldUnderline"/>
          <w:rFonts w:asciiTheme="minorHAnsi" w:hAnsiTheme="minorHAnsi"/>
        </w:rPr>
        <w:lastRenderedPageBreak/>
        <w:t>vital and relevant today as it was 30 years ago</w:t>
      </w:r>
      <w:proofErr w:type="gramEnd"/>
      <w:r w:rsidRPr="003D2F57">
        <w:rPr>
          <w:rStyle w:val="StyleBoldUnderline"/>
          <w:rFonts w:asciiTheme="minorHAnsi" w:hAnsiTheme="minorHAnsi"/>
        </w:rPr>
        <w:t xml:space="preserve"> is “the study, protection and preservation of the marine environment.</w:t>
      </w:r>
      <w:r w:rsidRPr="003D2F57">
        <w:rPr>
          <w:rFonts w:asciiTheme="minorHAnsi" w:hAnsiTheme="minorHAnsi"/>
        </w:rPr>
        <w:t xml:space="preserve">” He says </w:t>
      </w:r>
      <w:r w:rsidRPr="003D2F57">
        <w:rPr>
          <w:rStyle w:val="StyleBoldUnderline"/>
          <w:rFonts w:asciiTheme="minorHAnsi" w:hAnsiTheme="minorHAnsi"/>
        </w:rPr>
        <w:t>for CARICOM Member States, the protection and preservation of the marine environment,</w:t>
      </w:r>
      <w:r w:rsidRPr="003D2F57">
        <w:rPr>
          <w:rFonts w:asciiTheme="minorHAnsi" w:hAnsiTheme="minorHAnsi"/>
        </w:rPr>
        <w:t xml:space="preserve"> including areas beyond national jurisdiction, </w:t>
      </w:r>
      <w:r w:rsidRPr="003D2F57">
        <w:rPr>
          <w:rStyle w:val="StyleBoldUnderline"/>
          <w:rFonts w:asciiTheme="minorHAnsi" w:hAnsiTheme="minorHAnsi"/>
        </w:rPr>
        <w:t xml:space="preserve">remains an issue of fundamental importance towards the sustainable development of our economies. </w:t>
      </w:r>
    </w:p>
    <w:p w14:paraId="3A32C57C" w14:textId="77777777" w:rsidR="00D85140" w:rsidRPr="003D2F57" w:rsidRDefault="00D85140" w:rsidP="00D85140">
      <w:pPr>
        <w:pStyle w:val="Heading4"/>
        <w:rPr>
          <w:rStyle w:val="StyleStyleBold12pt"/>
          <w:rFonts w:asciiTheme="minorHAnsi" w:hAnsiTheme="minorHAnsi"/>
          <w:b/>
        </w:rPr>
      </w:pPr>
      <w:r w:rsidRPr="003D2F57">
        <w:rPr>
          <w:rStyle w:val="StyleStyleBold12pt"/>
          <w:rFonts w:asciiTheme="minorHAnsi" w:hAnsiTheme="minorHAnsi"/>
          <w:b/>
        </w:rPr>
        <w:t xml:space="preserve">Multilateralism key to prevent global conflict – empirically proven </w:t>
      </w:r>
    </w:p>
    <w:p w14:paraId="48CEF6D2" w14:textId="77777777" w:rsidR="00D85140" w:rsidRPr="003D2F57" w:rsidRDefault="00D85140" w:rsidP="00D85140">
      <w:pPr>
        <w:rPr>
          <w:rStyle w:val="StyleStyleBold12pt"/>
          <w:rFonts w:asciiTheme="minorHAnsi" w:hAnsiTheme="minorHAnsi"/>
        </w:rPr>
      </w:pPr>
      <w:proofErr w:type="spellStart"/>
      <w:r w:rsidRPr="003D2F57">
        <w:rPr>
          <w:rStyle w:val="StyleStyleBold12pt"/>
          <w:rFonts w:asciiTheme="minorHAnsi" w:hAnsiTheme="minorHAnsi"/>
        </w:rPr>
        <w:t>Montalvan</w:t>
      </w:r>
      <w:proofErr w:type="spellEnd"/>
      <w:r w:rsidRPr="003D2F57">
        <w:rPr>
          <w:rStyle w:val="StyleStyleBold12pt"/>
          <w:rFonts w:asciiTheme="minorHAnsi" w:hAnsiTheme="minorHAnsi"/>
        </w:rPr>
        <w:t>, Executive Officer @ US Army, 10</w:t>
      </w:r>
    </w:p>
    <w:p w14:paraId="46DFB440" w14:textId="77777777" w:rsidR="00D85140" w:rsidRPr="003D2F57" w:rsidRDefault="00D85140" w:rsidP="00D85140">
      <w:pPr>
        <w:rPr>
          <w:rStyle w:val="StyleBoldUnderline"/>
          <w:rFonts w:asciiTheme="minorHAnsi" w:hAnsiTheme="minorHAnsi"/>
          <w:bCs/>
          <w:sz w:val="26"/>
          <w:u w:val="none"/>
        </w:rPr>
      </w:pPr>
      <w:r w:rsidRPr="003D2F57">
        <w:rPr>
          <w:rStyle w:val="StyleStyleBold12pt"/>
          <w:rFonts w:asciiTheme="minorHAnsi" w:hAnsiTheme="minorHAnsi"/>
          <w:b w:val="0"/>
        </w:rPr>
        <w:t>(Luis Carlos, 4/23/10, Huffington Post, “Multilateralism is Essential for Peace in the 21</w:t>
      </w:r>
      <w:r w:rsidRPr="003D2F57">
        <w:rPr>
          <w:rStyle w:val="StyleStyleBold12pt"/>
          <w:rFonts w:asciiTheme="minorHAnsi" w:hAnsiTheme="minorHAnsi"/>
          <w:b w:val="0"/>
          <w:vertAlign w:val="superscript"/>
        </w:rPr>
        <w:t>st</w:t>
      </w:r>
      <w:r w:rsidRPr="003D2F57">
        <w:rPr>
          <w:rStyle w:val="StyleStyleBold12pt"/>
          <w:rFonts w:asciiTheme="minorHAnsi" w:hAnsiTheme="minorHAnsi"/>
          <w:b w:val="0"/>
        </w:rPr>
        <w:t xml:space="preserve"> Century”, </w:t>
      </w:r>
      <w:hyperlink r:id="rId14" w:history="1">
        <w:r w:rsidRPr="003D2F57">
          <w:rPr>
            <w:rStyle w:val="Hyperlink"/>
            <w:rFonts w:asciiTheme="minorHAnsi" w:hAnsiTheme="minorHAnsi"/>
            <w:sz w:val="26"/>
          </w:rPr>
          <w:t>http://www.huffingtonpost.com/luis-carlos-montalvan/multilateralism-is-essent_b_550332.html</w:t>
        </w:r>
      </w:hyperlink>
      <w:r w:rsidRPr="003D2F57">
        <w:rPr>
          <w:rStyle w:val="StyleStyleBold12pt"/>
          <w:rFonts w:asciiTheme="minorHAnsi" w:hAnsiTheme="minorHAnsi"/>
          <w:b w:val="0"/>
        </w:rPr>
        <w:t>, 6/29/14, NB)</w:t>
      </w:r>
    </w:p>
    <w:p w14:paraId="0F12CC8D" w14:textId="77777777" w:rsidR="00D85140" w:rsidRPr="003D2F57" w:rsidRDefault="00D85140" w:rsidP="00A63914">
      <w:pPr>
        <w:rPr>
          <w:rStyle w:val="StyleBoldUnderline"/>
          <w:rFonts w:asciiTheme="minorHAnsi" w:hAnsiTheme="minorHAnsi"/>
          <w:b w:val="0"/>
        </w:rPr>
      </w:pPr>
      <w:r w:rsidRPr="003D2F57">
        <w:rPr>
          <w:rStyle w:val="StyleBoldUnderline"/>
          <w:rFonts w:asciiTheme="minorHAnsi" w:hAnsiTheme="minorHAnsi"/>
        </w:rPr>
        <w:t>Unilateralism is the wrong approach for American Diplomacy</w:t>
      </w:r>
      <w:r w:rsidRPr="003D2F57">
        <w:rPr>
          <w:rFonts w:asciiTheme="minorHAnsi" w:hAnsiTheme="minorHAnsi"/>
        </w:rPr>
        <w:t xml:space="preserve">. There is nothing to suggest its efficacy since 9/11. There is nothing to suggest its usefulness for future conflict. </w:t>
      </w:r>
      <w:r w:rsidRPr="003D2F57">
        <w:rPr>
          <w:rStyle w:val="StyleBoldUnderline"/>
          <w:rFonts w:asciiTheme="minorHAnsi" w:hAnsiTheme="minorHAnsi"/>
        </w:rPr>
        <w:t>In allowing the US to go it alone, America's partners and allies risk the havoc and catastrophic consequences that will accompany "Imperial Overstretch</w:t>
      </w:r>
      <w:r w:rsidRPr="003D2F57">
        <w:rPr>
          <w:rFonts w:asciiTheme="minorHAnsi" w:hAnsiTheme="minorHAnsi"/>
        </w:rPr>
        <w:t xml:space="preserve">." The residue of </w:t>
      </w:r>
      <w:r w:rsidRPr="003D2F57">
        <w:rPr>
          <w:rStyle w:val="StyleBoldUnderline"/>
          <w:rFonts w:asciiTheme="minorHAnsi" w:hAnsiTheme="minorHAnsi"/>
        </w:rPr>
        <w:t>overstretch will include loss of US leadership in the world, an economy whose decline affects billions of dollar</w:t>
      </w:r>
      <w:r w:rsidRPr="003D2F57">
        <w:rPr>
          <w:rFonts w:asciiTheme="minorHAnsi" w:hAnsiTheme="minorHAnsi"/>
        </w:rPr>
        <w:t xml:space="preserve">s in international markets, and certainly emboldens rogue states. The whole world will pay the price if we let unilateralism pervade this century. As the bloodiest 100 years in recorded history, </w:t>
      </w:r>
      <w:r w:rsidRPr="003D2F57">
        <w:rPr>
          <w:rStyle w:val="StyleBoldUnderline"/>
          <w:rFonts w:asciiTheme="minorHAnsi" w:hAnsiTheme="minorHAnsi"/>
        </w:rPr>
        <w:t xml:space="preserve">the 20th Century is replete with examples of how policy and practice intersect to foment war. The proliferation of nuclear, biological and chemical weapons and the constantly mutating dynamic of terrorism inform our current, dangerous reality. </w:t>
      </w:r>
      <w:r w:rsidRPr="003D2F57">
        <w:rPr>
          <w:rFonts w:asciiTheme="minorHAnsi" w:hAnsiTheme="minorHAnsi"/>
        </w:rPr>
        <w:t>Amidst this backdrop of destruction, there are lessons for those who are looking for them</w:t>
      </w:r>
      <w:r w:rsidRPr="003D2F57">
        <w:rPr>
          <w:rStyle w:val="StyleBoldUnderline"/>
          <w:rFonts w:asciiTheme="minorHAnsi" w:hAnsiTheme="minorHAnsi"/>
        </w:rPr>
        <w:t xml:space="preserve">. Seeds of peacemaking and conflict resolution were planted which we must germinate in order to halt and then reverse the trend toward violence and chaos. </w:t>
      </w:r>
      <w:r w:rsidRPr="003D2F57">
        <w:rPr>
          <w:rFonts w:asciiTheme="minorHAnsi" w:hAnsiTheme="minorHAnsi"/>
        </w:rPr>
        <w:t>Perhaps the 21st Century could be the first 100 years in which nations invest more in building peace than in making war.</w:t>
      </w:r>
      <w:r w:rsidRPr="003D2F57">
        <w:rPr>
          <w:rFonts w:asciiTheme="minorHAnsi" w:hAnsiTheme="minorHAnsi"/>
          <w:b/>
          <w:u w:val="single"/>
        </w:rPr>
        <w:t xml:space="preserve"> </w:t>
      </w:r>
      <w:r w:rsidRPr="003D2F57">
        <w:rPr>
          <w:rFonts w:asciiTheme="minorHAnsi" w:hAnsiTheme="minorHAnsi"/>
        </w:rPr>
        <w:t xml:space="preserve">In the 20th Century, </w:t>
      </w:r>
      <w:r w:rsidRPr="003D2F57">
        <w:rPr>
          <w:rStyle w:val="StyleBoldUnderline"/>
          <w:rFonts w:asciiTheme="minorHAnsi" w:hAnsiTheme="minorHAnsi"/>
        </w:rPr>
        <w:t>local conflicts ignited global tensions and genocide on an unprecedented scale, costing incalculable life and treasure. The two world wars and other explosive conflicts erupted over such issues as ethnic disputes, the securing of natural resources, corporate interests, ideology and religion.</w:t>
      </w:r>
      <w:r w:rsidRPr="003D2F57">
        <w:rPr>
          <w:rFonts w:asciiTheme="minorHAnsi" w:hAnsiTheme="minorHAnsi"/>
        </w:rPr>
        <w:t xml:space="preserve"> The international business of </w:t>
      </w:r>
      <w:r w:rsidRPr="003D2F57">
        <w:rPr>
          <w:rStyle w:val="StyleBoldUnderline"/>
          <w:rFonts w:asciiTheme="minorHAnsi" w:hAnsiTheme="minorHAnsi"/>
        </w:rPr>
        <w:t>war produced economies of scale prompted by the industrial, technological, and communications revolutions</w:t>
      </w:r>
      <w:r w:rsidRPr="003D2F57">
        <w:rPr>
          <w:rFonts w:asciiTheme="minorHAnsi" w:hAnsiTheme="minorHAnsi"/>
        </w:rPr>
        <w:t xml:space="preserve">. </w:t>
      </w:r>
      <w:r w:rsidRPr="003D2F57">
        <w:rPr>
          <w:rStyle w:val="StyleBoldUnderline"/>
          <w:rFonts w:asciiTheme="minorHAnsi" w:hAnsiTheme="minorHAnsi"/>
        </w:rPr>
        <w:t>The assassination of Archduke Franz Ferdinand</w:t>
      </w:r>
      <w:r w:rsidRPr="003D2F57">
        <w:rPr>
          <w:rFonts w:asciiTheme="minorHAnsi" w:hAnsiTheme="minorHAnsi"/>
        </w:rPr>
        <w:t xml:space="preserve"> of Austria and his wife in Sarajevo by anarchist </w:t>
      </w:r>
      <w:proofErr w:type="spellStart"/>
      <w:r w:rsidRPr="003D2F57">
        <w:rPr>
          <w:rFonts w:asciiTheme="minorHAnsi" w:hAnsiTheme="minorHAnsi"/>
        </w:rPr>
        <w:t>Gavrilo</w:t>
      </w:r>
      <w:proofErr w:type="spellEnd"/>
      <w:r w:rsidRPr="003D2F57">
        <w:rPr>
          <w:rFonts w:asciiTheme="minorHAnsi" w:hAnsiTheme="minorHAnsi"/>
        </w:rPr>
        <w:t xml:space="preserve"> </w:t>
      </w:r>
      <w:proofErr w:type="spellStart"/>
      <w:r w:rsidRPr="003D2F57">
        <w:rPr>
          <w:rFonts w:asciiTheme="minorHAnsi" w:hAnsiTheme="minorHAnsi"/>
        </w:rPr>
        <w:t>Princip</w:t>
      </w:r>
      <w:proofErr w:type="spellEnd"/>
      <w:r w:rsidRPr="003D2F57">
        <w:rPr>
          <w:rFonts w:asciiTheme="minorHAnsi" w:hAnsiTheme="minorHAnsi"/>
        </w:rPr>
        <w:t xml:space="preserve"> was the spark that </w:t>
      </w:r>
      <w:r w:rsidRPr="003D2F57">
        <w:rPr>
          <w:rStyle w:val="StyleBoldUnderline"/>
          <w:rFonts w:asciiTheme="minorHAnsi" w:hAnsiTheme="minorHAnsi"/>
        </w:rPr>
        <w:t>ignited WWI</w:t>
      </w:r>
      <w:r w:rsidRPr="003D2F57">
        <w:rPr>
          <w:rFonts w:asciiTheme="minorHAnsi" w:hAnsiTheme="minorHAnsi"/>
        </w:rPr>
        <w:t xml:space="preserve">. In time, some 15 million people would be killed. The sheer brutality of that war led Woodrow Wilson to issue his "Fourteen Points" in 1918, which included the establishment of a League of Nations "for the purpose of affording mutual guarantees of political independence and territorial integrity to great and small states alike." Just like our present-day difficulties in pursuing compromise, </w:t>
      </w:r>
      <w:r w:rsidRPr="003D2F57">
        <w:rPr>
          <w:rStyle w:val="StyleBoldUnderline"/>
          <w:rFonts w:asciiTheme="minorHAnsi" w:hAnsiTheme="minorHAnsi"/>
        </w:rPr>
        <w:t>the US Congress politicized the concept, bucked the President, and did not support that initiative. The subsequent failure of the League of Nations to prevent WWII may have galvanized our culture's distrust of multilateralism. Throughout the 20th Century and until today, nations and other entities have invested precious financial, intellectual, social, institutional and political capital into arming themselves with weaponry, instead of building their capacity for peace. Technologies change and improve with increasing rapidity, but those advances have included improvements in how to kill more people more efficiently and with smaller devices. WWII was the shining example of multilateralism and its power.</w:t>
      </w:r>
      <w:r w:rsidRPr="003D2F57">
        <w:rPr>
          <w:rFonts w:asciiTheme="minorHAnsi" w:hAnsiTheme="minorHAnsi"/>
        </w:rPr>
        <w:t xml:space="preserve"> Vietnam and Korea were examples of its limitations. South Africa and India demonstrated that the support of the international community could enable countries to pull themselves up by their own bootstraps. All these contribute and form the basis of the state of nations </w:t>
      </w:r>
      <w:proofErr w:type="spellStart"/>
      <w:proofErr w:type="gramStart"/>
      <w:r w:rsidRPr="003D2F57">
        <w:rPr>
          <w:rFonts w:asciiTheme="minorHAnsi" w:hAnsiTheme="minorHAnsi"/>
        </w:rPr>
        <w:t>today.The</w:t>
      </w:r>
      <w:proofErr w:type="spellEnd"/>
      <w:proofErr w:type="gramEnd"/>
      <w:r w:rsidRPr="003D2F57">
        <w:rPr>
          <w:rFonts w:asciiTheme="minorHAnsi" w:hAnsiTheme="minorHAnsi"/>
        </w:rPr>
        <w:t xml:space="preserve"> 20th Century left us at a crossroads: will we perpetuate the machinery and culture of war or surpass our greatest dreams by encouraging and enforcing peace policies and practices worldwide? The 21st Century began ominously with the attacks of September 11, 2001, which ushered in a new era of US foreign policy and global response to war, conflict and terrorism. Rather than engage a sympathetic world in developing multilateral and inclusive strategies similar to the precursors to the 2003 Iraq War and as was done before the Persian </w:t>
      </w:r>
      <w:r w:rsidRPr="003D2F57">
        <w:rPr>
          <w:rFonts w:asciiTheme="minorHAnsi" w:hAnsiTheme="minorHAnsi"/>
        </w:rPr>
        <w:lastRenderedPageBreak/>
        <w:t xml:space="preserve">Gulf War, the US squandered its global capital to pursue "pre-emptive" unilateral military action. The equal and increasingly matching reaction is a global culture of military aggression and </w:t>
      </w:r>
      <w:proofErr w:type="spellStart"/>
      <w:proofErr w:type="gramStart"/>
      <w:r w:rsidRPr="003D2F57">
        <w:rPr>
          <w:rFonts w:asciiTheme="minorHAnsi" w:hAnsiTheme="minorHAnsi"/>
        </w:rPr>
        <w:t>war.The</w:t>
      </w:r>
      <w:proofErr w:type="spellEnd"/>
      <w:proofErr w:type="gramEnd"/>
      <w:r w:rsidRPr="003D2F57">
        <w:rPr>
          <w:rFonts w:asciiTheme="minorHAnsi" w:hAnsiTheme="minorHAnsi"/>
        </w:rPr>
        <w:t xml:space="preserve"> resulting disintegration of the international community contributed to the most serious economic disaster since the Great Depression. </w:t>
      </w:r>
      <w:r w:rsidRPr="003D2F57">
        <w:rPr>
          <w:rStyle w:val="StyleBoldUnderline"/>
          <w:rFonts w:asciiTheme="minorHAnsi" w:hAnsiTheme="minorHAnsi"/>
        </w:rPr>
        <w:t>Already struggling to survive amidst broken economies, the proliferation of nuclear, biological and chemical weapons and global terrorism strains multilateralism when it should embolden it</w:t>
      </w:r>
      <w:r w:rsidRPr="003D2F57">
        <w:rPr>
          <w:rFonts w:asciiTheme="minorHAnsi" w:hAnsiTheme="minorHAnsi"/>
        </w:rPr>
        <w:t xml:space="preserve">. If it is true that every weapon invented is eventually used, we have much to fear if we do not reverse this lethal trend. Since national </w:t>
      </w:r>
      <w:r w:rsidRPr="003D2F57">
        <w:rPr>
          <w:rStyle w:val="StyleBoldUnderline"/>
          <w:rFonts w:asciiTheme="minorHAnsi" w:hAnsiTheme="minorHAnsi"/>
        </w:rPr>
        <w:t xml:space="preserve">conflicts frequently spill over into regional and </w:t>
      </w:r>
      <w:proofErr w:type="gramStart"/>
      <w:r w:rsidRPr="003D2F57">
        <w:rPr>
          <w:rStyle w:val="StyleBoldUnderline"/>
          <w:rFonts w:asciiTheme="minorHAnsi" w:hAnsiTheme="minorHAnsi"/>
        </w:rPr>
        <w:t>world-wide</w:t>
      </w:r>
      <w:proofErr w:type="gramEnd"/>
      <w:r w:rsidRPr="003D2F57">
        <w:rPr>
          <w:rStyle w:val="StyleBoldUnderline"/>
          <w:rFonts w:asciiTheme="minorHAnsi" w:hAnsiTheme="minorHAnsi"/>
        </w:rPr>
        <w:t xml:space="preserve"> conflict, multilateral organizations have been very strong supporters of Truth and Reconciliation Commissions</w:t>
      </w:r>
      <w:r w:rsidRPr="003D2F57">
        <w:rPr>
          <w:rFonts w:asciiTheme="minorHAnsi" w:hAnsiTheme="minorHAnsi"/>
        </w:rPr>
        <w:t xml:space="preserve">. Even the US found a way to first investigate and then come to terms with its terrible policy of putting Japanese-Americans in internment camps during WWII and apologized and paid reparations to survivors and their children. There were important Truth and Reconciliation Commissions in South Africa, supported by the international community. Victims and perpetrators of Apartheid who participated in Truth and Reconciliation Commissions demonstrated in compelling ways the healing and restorative power of those gatherings. Perhaps more importantly, </w:t>
      </w:r>
      <w:r w:rsidRPr="003D2F57">
        <w:rPr>
          <w:rStyle w:val="StyleBoldUnderline"/>
          <w:rFonts w:asciiTheme="minorHAnsi" w:hAnsiTheme="minorHAnsi"/>
        </w:rPr>
        <w:t xml:space="preserve">they showed the world that a nonviolent response to unthinkable oppression and injustice can foster the peaceful development of </w:t>
      </w:r>
      <w:proofErr w:type="gramStart"/>
      <w:r w:rsidRPr="003D2F57">
        <w:rPr>
          <w:rStyle w:val="StyleBoldUnderline"/>
          <w:rFonts w:asciiTheme="minorHAnsi" w:hAnsiTheme="minorHAnsi"/>
        </w:rPr>
        <w:t>a society</w:t>
      </w:r>
      <w:proofErr w:type="gramEnd"/>
      <w:r w:rsidRPr="003D2F57">
        <w:rPr>
          <w:rStyle w:val="StyleBoldUnderline"/>
          <w:rFonts w:asciiTheme="minorHAnsi" w:hAnsiTheme="minorHAnsi"/>
        </w:rPr>
        <w:t xml:space="preserve"> intent upon making amends for the past and embarking upon a brighter, shared future</w:t>
      </w:r>
      <w:r w:rsidRPr="003D2F57">
        <w:rPr>
          <w:rFonts w:asciiTheme="minorHAnsi" w:hAnsiTheme="minorHAnsi"/>
        </w:rPr>
        <w:t xml:space="preserve">. </w:t>
      </w:r>
      <w:r w:rsidRPr="003D2F57">
        <w:rPr>
          <w:rStyle w:val="Emphasis"/>
          <w:rFonts w:asciiTheme="minorHAnsi" w:hAnsiTheme="minorHAnsi"/>
        </w:rPr>
        <w:t>Since conflict-resolution and peacemaking at the local or national level work, why not apply it multilaterally?</w:t>
      </w:r>
      <w:r w:rsidRPr="003D2F57">
        <w:rPr>
          <w:rFonts w:asciiTheme="minorHAnsi" w:hAnsiTheme="minorHAnsi"/>
        </w:rPr>
        <w:t xml:space="preserve"> Concerned about the resurgence of unilateralism in the US's current </w:t>
      </w:r>
      <w:proofErr w:type="spellStart"/>
      <w:r w:rsidRPr="003D2F57">
        <w:rPr>
          <w:rFonts w:asciiTheme="minorHAnsi" w:hAnsiTheme="minorHAnsi"/>
        </w:rPr>
        <w:t>Marjeh</w:t>
      </w:r>
      <w:proofErr w:type="spellEnd"/>
      <w:r w:rsidRPr="003D2F57">
        <w:rPr>
          <w:rFonts w:asciiTheme="minorHAnsi" w:hAnsiTheme="minorHAnsi"/>
        </w:rPr>
        <w:t xml:space="preserve"> and Kandahar operations in Afghanistan, former Assistant Secretary of State Gene Dewey recently noted that </w:t>
      </w:r>
      <w:r w:rsidRPr="003D2F57">
        <w:rPr>
          <w:rFonts w:asciiTheme="minorHAnsi" w:hAnsiTheme="minorHAnsi"/>
          <w:i/>
          <w:iCs/>
          <w:bdr w:val="none" w:sz="0" w:space="0" w:color="auto" w:frame="1"/>
        </w:rPr>
        <w:t xml:space="preserve">"it's been very lonely being a leading </w:t>
      </w:r>
      <w:proofErr w:type="spellStart"/>
      <w:r w:rsidRPr="003D2F57">
        <w:rPr>
          <w:rFonts w:asciiTheme="minorHAnsi" w:hAnsiTheme="minorHAnsi"/>
          <w:i/>
          <w:iCs/>
          <w:bdr w:val="none" w:sz="0" w:space="0" w:color="auto" w:frame="1"/>
        </w:rPr>
        <w:t>multilateralist</w:t>
      </w:r>
      <w:proofErr w:type="spellEnd"/>
      <w:r w:rsidRPr="003D2F57">
        <w:rPr>
          <w:rFonts w:asciiTheme="minorHAnsi" w:hAnsiTheme="minorHAnsi"/>
          <w:i/>
          <w:iCs/>
          <w:bdr w:val="none" w:sz="0" w:space="0" w:color="auto" w:frame="1"/>
        </w:rPr>
        <w:t xml:space="preserve"> in Washington over the last nine years. Too few policy-makers have sensed where our unilateralism has led, and is leading."</w:t>
      </w:r>
      <w:r w:rsidRPr="003D2F57">
        <w:rPr>
          <w:rFonts w:asciiTheme="minorHAnsi" w:hAnsiTheme="minorHAnsi"/>
        </w:rPr>
        <w:t xml:space="preserve"> Saudi Arabia and other authoritarian Islamic countries generated the seeds that not only birthed the terrorists who carried out 9/11, but also attacks in Madrid, London, Mumbai and Chechnya. </w:t>
      </w:r>
      <w:r w:rsidRPr="003D2F57">
        <w:rPr>
          <w:rStyle w:val="StyleBoldUnderline"/>
          <w:rFonts w:asciiTheme="minorHAnsi" w:hAnsiTheme="minorHAnsi"/>
        </w:rPr>
        <w:t xml:space="preserve">No matter where terrorists are determined to attempt to disrupt the lives of others, it's time for countries to realize that the only way to confront contemporary terrorism is through multilateralism. This must be a multilateralism that is thoroughly infused with peacemaking and conflict-resolution, instead of only "joint forces." </w:t>
      </w:r>
      <w:r w:rsidRPr="003D2F57">
        <w:rPr>
          <w:rFonts w:asciiTheme="minorHAnsi" w:hAnsiTheme="minorHAnsi"/>
        </w:rPr>
        <w:t xml:space="preserve">At this crossroads, we can use the knowledge economy, social network and the international community to turn the rhetoric of hope into reality. We sit upon an historical precipice of policies and practices of sustainable, culturally responsive peace-building and violence prevention within and beyond our borders. Despite their faults, the </w:t>
      </w:r>
      <w:r w:rsidRPr="003D2F57">
        <w:rPr>
          <w:rStyle w:val="StyleBoldUnderline"/>
          <w:rFonts w:asciiTheme="minorHAnsi" w:hAnsiTheme="minorHAnsi"/>
        </w:rPr>
        <w:t>institutions set up after in response to WWII (UN) and the Cold War (NATO) can be the 21st Century's vehicles for peace</w:t>
      </w:r>
      <w:r w:rsidRPr="003D2F57">
        <w:rPr>
          <w:rFonts w:asciiTheme="minorHAnsi" w:hAnsiTheme="minorHAnsi"/>
        </w:rPr>
        <w:t xml:space="preserve">. </w:t>
      </w:r>
      <w:r w:rsidRPr="003D2F57">
        <w:rPr>
          <w:rStyle w:val="StyleBoldUnderline"/>
          <w:rFonts w:asciiTheme="minorHAnsi" w:hAnsiTheme="minorHAnsi"/>
        </w:rPr>
        <w:t>We can use those instruments of multilateralism to build the peacekeeping, disaster relief, and conflict resolution forces that bring countries together. </w:t>
      </w:r>
    </w:p>
    <w:p w14:paraId="5F3DF3C5" w14:textId="77777777" w:rsidR="007378D0" w:rsidRPr="003D2F57" w:rsidRDefault="007378D0" w:rsidP="000106B8">
      <w:pPr>
        <w:pStyle w:val="Heading3"/>
        <w:rPr>
          <w:rFonts w:asciiTheme="minorHAnsi" w:hAnsiTheme="minorHAnsi" w:cs="Times New Roman"/>
        </w:rPr>
      </w:pPr>
      <w:r w:rsidRPr="003D2F57">
        <w:rPr>
          <w:rFonts w:asciiTheme="minorHAnsi" w:hAnsiTheme="minorHAnsi" w:cs="Times New Roman"/>
        </w:rPr>
        <w:lastRenderedPageBreak/>
        <w:t xml:space="preserve">UQ – Multilateral Now  </w:t>
      </w:r>
    </w:p>
    <w:p w14:paraId="66BDAF65" w14:textId="77777777" w:rsidR="007378D0" w:rsidRPr="003D2F57" w:rsidRDefault="007378D0" w:rsidP="007378D0">
      <w:pPr>
        <w:pStyle w:val="Heading4"/>
        <w:rPr>
          <w:rFonts w:asciiTheme="minorHAnsi" w:hAnsiTheme="minorHAnsi" w:cs="Times New Roman"/>
        </w:rPr>
      </w:pPr>
      <w:r w:rsidRPr="003D2F57">
        <w:rPr>
          <w:rFonts w:asciiTheme="minorHAnsi" w:hAnsiTheme="minorHAnsi" w:cs="Times New Roman"/>
        </w:rPr>
        <w:t>The US unilateral empire will only go away if our leaders chose to move toward a multilateral society</w:t>
      </w:r>
    </w:p>
    <w:p w14:paraId="15FEA5F0" w14:textId="77777777" w:rsidR="007378D0" w:rsidRPr="003D2F57" w:rsidRDefault="007378D0" w:rsidP="007378D0">
      <w:pPr>
        <w:rPr>
          <w:rFonts w:asciiTheme="minorHAnsi" w:hAnsiTheme="minorHAnsi"/>
        </w:rPr>
      </w:pPr>
      <w:r w:rsidRPr="003D2F57">
        <w:rPr>
          <w:rStyle w:val="StyleStyleBold12pt"/>
          <w:rFonts w:asciiTheme="minorHAnsi" w:hAnsiTheme="minorHAnsi"/>
        </w:rPr>
        <w:t xml:space="preserve">Odom, National Security Director, 2013 </w:t>
      </w:r>
      <w:r w:rsidRPr="003D2F57">
        <w:rPr>
          <w:rFonts w:asciiTheme="minorHAnsi" w:hAnsiTheme="minorHAnsi"/>
        </w:rPr>
        <w:t xml:space="preserve">(William, 2013, Medullary Collage, “American Hegemony: How to use it; How to lose it,” http://www.middlebury.edu/media/view/214721/original/OdomPaper.pdf, 6/24/14, MMV) </w:t>
      </w:r>
    </w:p>
    <w:p w14:paraId="156053F7" w14:textId="4DC9F955" w:rsidR="007378D0" w:rsidRPr="003D2F57" w:rsidRDefault="007378D0" w:rsidP="00E675F7">
      <w:pPr>
        <w:rPr>
          <w:rFonts w:asciiTheme="minorHAnsi" w:hAnsiTheme="minorHAnsi" w:cs="Times New Roman"/>
        </w:rPr>
      </w:pPr>
      <w:r w:rsidRPr="003D2F57">
        <w:rPr>
          <w:rStyle w:val="StyleBoldUnderline"/>
          <w:rFonts w:asciiTheme="minorHAnsi" w:hAnsiTheme="minorHAnsi"/>
        </w:rPr>
        <w:t xml:space="preserve">America’s global hegemony is generally accepted as a fact. Only its duration is in question. </w:t>
      </w:r>
      <w:r w:rsidRPr="003D2F57">
        <w:rPr>
          <w:rFonts w:asciiTheme="minorHAnsi" w:hAnsiTheme="minorHAnsi"/>
        </w:rPr>
        <w:t xml:space="preserve">Will it end next year, within several years, or will it last for many decades hence? Ultimately, the answer to how long American hegemony will endure will not be given by a rising new threat from, say, China or terrorism. Rather, the quality of American leaders will provide it. Put simply, </w:t>
      </w:r>
      <w:r w:rsidRPr="003D2F57">
        <w:rPr>
          <w:rStyle w:val="StyleBoldUnderline"/>
          <w:rFonts w:asciiTheme="minorHAnsi" w:hAnsiTheme="minorHAnsi"/>
        </w:rPr>
        <w:t>how our leaders use American hegemony will determine whether or not we lose it</w:t>
      </w:r>
      <w:r w:rsidRPr="003D2F57">
        <w:rPr>
          <w:rFonts w:asciiTheme="minorHAnsi" w:hAnsiTheme="minorHAnsi"/>
        </w:rPr>
        <w:t xml:space="preserve">. This article examines the theme, “American Hegemony: How to Use It, How to Lose It,” and is inspired by events and conditions that are especially pressing today. The article takes up this theme by building upon the central ideas of my 2005 book, America’s Inadvertent Empire, 1 and by using that perspective to assess what is happening in Iraq today, as well as the untoward consequences of several other contemporary American policies toward the rest of the world. The Nature of the American Empire I begin by stating the obvious: </w:t>
      </w:r>
      <w:r w:rsidRPr="003D2F57">
        <w:rPr>
          <w:rStyle w:val="StyleBoldUnderline"/>
          <w:rFonts w:asciiTheme="minorHAnsi" w:hAnsiTheme="minorHAnsi"/>
        </w:rPr>
        <w:t>America presides over an empire, but it has acquired this empire inadvertently. It is not a traditional type of empire, but rather, a sui generis one; that is, it is a regime type heretofore unknown.</w:t>
      </w:r>
      <w:r w:rsidRPr="003D2F57">
        <w:rPr>
          <w:rFonts w:asciiTheme="minorHAnsi" w:hAnsiTheme="minorHAnsi"/>
        </w:rPr>
        <w:t xml:space="preserve"> Four characteristics define America’s inadvertent empire. First,</w:t>
      </w:r>
      <w:r w:rsidRPr="003D2F57">
        <w:rPr>
          <w:rStyle w:val="StyleBoldUnderline"/>
          <w:rFonts w:asciiTheme="minorHAnsi" w:hAnsiTheme="minorHAnsi"/>
        </w:rPr>
        <w:t xml:space="preserve"> it is ideological, not territorial. Its ideology is Classical Liberalism, not democracy. </w:t>
      </w:r>
      <w:r w:rsidRPr="003D2F57">
        <w:rPr>
          <w:rFonts w:asciiTheme="minorHAnsi" w:hAnsiTheme="minorHAnsi"/>
        </w:rPr>
        <w:t xml:space="preserve">Our founding fathers did not use the word democracy in the Constitution. </w:t>
      </w:r>
      <w:r w:rsidRPr="003D2F57">
        <w:rPr>
          <w:rStyle w:val="StyleBoldUnderline"/>
          <w:rFonts w:asciiTheme="minorHAnsi" w:hAnsiTheme="minorHAnsi"/>
        </w:rPr>
        <w:t xml:space="preserve">They sought to limit the state and guarantee individual rights. Once rights were secure, voting would follow, not the other way around. The American empire, therefore, consists of constitutional states, not dictatorships and illiberal democracies. </w:t>
      </w:r>
      <w:r w:rsidRPr="003D2F57">
        <w:rPr>
          <w:rFonts w:asciiTheme="minorHAnsi" w:hAnsiTheme="minorHAnsi"/>
        </w:rPr>
        <w:t xml:space="preserve">Second, </w:t>
      </w:r>
      <w:r w:rsidRPr="003D2F57">
        <w:rPr>
          <w:rStyle w:val="StyleBoldUnderline"/>
          <w:rFonts w:asciiTheme="minorHAnsi" w:hAnsiTheme="minorHAnsi"/>
        </w:rPr>
        <w:t xml:space="preserve">the American empire has been </w:t>
      </w:r>
      <w:proofErr w:type="gramStart"/>
      <w:r w:rsidRPr="003D2F57">
        <w:rPr>
          <w:rStyle w:val="StyleBoldUnderline"/>
          <w:rFonts w:asciiTheme="minorHAnsi" w:hAnsiTheme="minorHAnsi"/>
        </w:rPr>
        <w:t>a money</w:t>
      </w:r>
      <w:proofErr w:type="gramEnd"/>
      <w:r w:rsidRPr="003D2F57">
        <w:rPr>
          <w:rStyle w:val="StyleBoldUnderline"/>
          <w:rFonts w:asciiTheme="minorHAnsi" w:hAnsiTheme="minorHAnsi"/>
        </w:rPr>
        <w:t xml:space="preserve"> making, not a money losing regime. Throughout the Cold War, when the defense budget on average consumed 7.2 percent of GDP, the United States sustained unprecedented growth. So too did Western Europe and Northeast Asia. Both had their longest periods of peace and greatest prosperity, parallel to America’s prosperity during the Cold War.</w:t>
      </w:r>
      <w:r w:rsidRPr="003D2F57">
        <w:rPr>
          <w:rFonts w:asciiTheme="minorHAnsi" w:hAnsiTheme="minorHAnsi"/>
        </w:rPr>
        <w:t xml:space="preserve"> Contrary to popular belief, however, Japan and Europe did not get rich at our expense. In fact, </w:t>
      </w:r>
      <w:r w:rsidRPr="003D2F57">
        <w:rPr>
          <w:rStyle w:val="StyleBoldUnderline"/>
          <w:rFonts w:asciiTheme="minorHAnsi" w:hAnsiTheme="minorHAnsi"/>
        </w:rPr>
        <w:t xml:space="preserve">throughout this period we have maintained between 20 and 30 percent of the world’s Gross Product. </w:t>
      </w:r>
      <w:r w:rsidRPr="003D2F57">
        <w:rPr>
          <w:rFonts w:asciiTheme="minorHAnsi" w:hAnsiTheme="minorHAnsi"/>
        </w:rPr>
        <w:t xml:space="preserve">Third, </w:t>
      </w:r>
      <w:r w:rsidRPr="003D2F57">
        <w:rPr>
          <w:rStyle w:val="StyleBoldUnderline"/>
          <w:rFonts w:asciiTheme="minorHAnsi" w:hAnsiTheme="minorHAnsi"/>
        </w:rPr>
        <w:t xml:space="preserve">countries have fought to join the American empire, not to leave it </w:t>
      </w:r>
      <w:r w:rsidRPr="003D2F57">
        <w:rPr>
          <w:rFonts w:asciiTheme="minorHAnsi" w:hAnsiTheme="minorHAnsi"/>
        </w:rPr>
        <w:t xml:space="preserve">(although since the U.S. invasion of Iraq this dynamic may be changing). Consequently, </w:t>
      </w:r>
      <w:r w:rsidRPr="003D2F57">
        <w:rPr>
          <w:rStyle w:val="StyleBoldUnderline"/>
          <w:rFonts w:asciiTheme="minorHAnsi" w:hAnsiTheme="minorHAnsi"/>
        </w:rPr>
        <w:t xml:space="preserve">the American empire has no formal boundaries or membership. </w:t>
      </w:r>
      <w:r w:rsidRPr="003D2F57">
        <w:rPr>
          <w:rFonts w:asciiTheme="minorHAnsi" w:hAnsiTheme="minorHAnsi"/>
        </w:rPr>
        <w:t xml:space="preserve">Any country with a constitutional order, stable property rights, and effective dispute adjudication in autonomous courts may consider itself a member (Switzerland and Austria, for example, are included). </w:t>
      </w:r>
      <w:r w:rsidRPr="003D2F57">
        <w:rPr>
          <w:rStyle w:val="StyleBoldUnderline"/>
          <w:rFonts w:asciiTheme="minorHAnsi" w:hAnsiTheme="minorHAnsi"/>
        </w:rPr>
        <w:t>Some countries with constitutional orders that are not yet mature Liberal regimes also belong because they are within our military alliances.</w:t>
      </w:r>
      <w:r w:rsidRPr="003D2F57">
        <w:rPr>
          <w:rFonts w:asciiTheme="minorHAnsi" w:hAnsiTheme="minorHAnsi"/>
        </w:rPr>
        <w:t xml:space="preserve"> Of the roughly forty countries that can claim membership, only about two dozen have stable constitutional systems, that is, systems that have lasted a generation or more. The others, mostly new members of NATO, are committed to constitutional development. However, they are still struggling to last for more than a generation without a relapse, which constitutes the usual standard for assessing whether or not a lasting constitutional order has been achieved. Fourth, </w:t>
      </w:r>
      <w:r w:rsidRPr="003D2F57">
        <w:rPr>
          <w:rStyle w:val="StyleBoldUnderline"/>
          <w:rFonts w:asciiTheme="minorHAnsi" w:hAnsiTheme="minorHAnsi"/>
        </w:rPr>
        <w:t xml:space="preserve">our military alliances in Europe and Northeast Asia have supplied supranational political-military governance for our allies, many of </w:t>
      </w:r>
      <w:proofErr w:type="gramStart"/>
      <w:r w:rsidRPr="003D2F57">
        <w:rPr>
          <w:rStyle w:val="StyleBoldUnderline"/>
          <w:rFonts w:asciiTheme="minorHAnsi" w:hAnsiTheme="minorHAnsi"/>
        </w:rPr>
        <w:t>whom</w:t>
      </w:r>
      <w:proofErr w:type="gramEnd"/>
      <w:r w:rsidRPr="003D2F57">
        <w:rPr>
          <w:rStyle w:val="StyleBoldUnderline"/>
          <w:rFonts w:asciiTheme="minorHAnsi" w:hAnsiTheme="minorHAnsi"/>
        </w:rPr>
        <w:t xml:space="preserve"> were once at enmity amongst themselves. These U.S. military umbrellas provide our allies the mutual trust that, in turn, lowers business transaction costs, and permits these states to capture greater gains from trade.</w:t>
      </w:r>
      <w:r w:rsidRPr="003D2F57">
        <w:rPr>
          <w:rFonts w:asciiTheme="minorHAnsi" w:hAnsiTheme="minorHAnsi"/>
        </w:rPr>
        <w:t xml:space="preserve"> Today, these trust-inducing and economic roles are still needed in both regions, even without an external military threat. Beyond military alliances, </w:t>
      </w:r>
      <w:r w:rsidRPr="003D2F57">
        <w:rPr>
          <w:rStyle w:val="StyleBoldUnderline"/>
          <w:rFonts w:asciiTheme="minorHAnsi" w:hAnsiTheme="minorHAnsi"/>
        </w:rPr>
        <w:t xml:space="preserve">the United States created a governing network of economic and judicial institutions—the World Trade Organization, the International Monetary Fund, the World Bank, </w:t>
      </w:r>
      <w:r w:rsidRPr="003D2F57">
        <w:rPr>
          <w:rStyle w:val="StyleBoldUnderline"/>
          <w:rFonts w:asciiTheme="minorHAnsi" w:hAnsiTheme="minorHAnsi"/>
        </w:rPr>
        <w:lastRenderedPageBreak/>
        <w:t xml:space="preserve">the United Nations, international courts, and others. </w:t>
      </w:r>
      <w:r w:rsidRPr="003D2F57">
        <w:rPr>
          <w:rFonts w:asciiTheme="minorHAnsi" w:hAnsiTheme="minorHAnsi"/>
        </w:rPr>
        <w:t xml:space="preserve">These organizations have also facilitated economic growth through rule-based </w:t>
      </w:r>
      <w:proofErr w:type="gramStart"/>
      <w:r w:rsidRPr="003D2F57">
        <w:rPr>
          <w:rFonts w:asciiTheme="minorHAnsi" w:hAnsiTheme="minorHAnsi"/>
        </w:rPr>
        <w:t>decision making</w:t>
      </w:r>
      <w:proofErr w:type="gramEnd"/>
      <w:r w:rsidRPr="003D2F57">
        <w:rPr>
          <w:rFonts w:asciiTheme="minorHAnsi" w:hAnsiTheme="minorHAnsi"/>
        </w:rPr>
        <w:t xml:space="preserve"> rather than by imperial dictates. </w:t>
      </w:r>
      <w:r w:rsidRPr="003D2F57">
        <w:rPr>
          <w:rStyle w:val="StyleBoldUnderline"/>
          <w:rFonts w:asciiTheme="minorHAnsi" w:hAnsiTheme="minorHAnsi"/>
        </w:rPr>
        <w:t>These practices have lowered the costs to the United States of managing both the international organizations in which it participates</w:t>
      </w:r>
      <w:r w:rsidRPr="003D2F57">
        <w:rPr>
          <w:rFonts w:asciiTheme="minorHAnsi" w:hAnsiTheme="minorHAnsi"/>
        </w:rPr>
        <w:t>, as well as its military alliances</w:t>
      </w:r>
    </w:p>
    <w:p w14:paraId="2B81F5E3" w14:textId="665EBFD9" w:rsidR="00DA1BFC" w:rsidRPr="003D2F57" w:rsidRDefault="00E675F7" w:rsidP="000106B8">
      <w:pPr>
        <w:pStyle w:val="Heading3"/>
        <w:rPr>
          <w:rFonts w:asciiTheme="minorHAnsi" w:hAnsiTheme="minorHAnsi" w:cs="Times New Roman"/>
        </w:rPr>
      </w:pPr>
      <w:r w:rsidRPr="003D2F57">
        <w:rPr>
          <w:rFonts w:asciiTheme="minorHAnsi" w:hAnsiTheme="minorHAnsi" w:cs="Times New Roman"/>
        </w:rPr>
        <w:lastRenderedPageBreak/>
        <w:t xml:space="preserve">I/L – LOST Solves </w:t>
      </w:r>
    </w:p>
    <w:p w14:paraId="33C2C00F" w14:textId="77777777" w:rsidR="00DA1BFC" w:rsidRPr="003D2F57" w:rsidRDefault="00DA1BFC" w:rsidP="00DA1BFC">
      <w:pPr>
        <w:keepNext/>
        <w:keepLines/>
        <w:spacing w:before="200"/>
        <w:outlineLvl w:val="3"/>
        <w:rPr>
          <w:rFonts w:asciiTheme="minorHAnsi" w:eastAsiaTheme="majorEastAsia" w:hAnsiTheme="minorHAnsi" w:cstheme="majorBidi"/>
          <w:b/>
          <w:bCs/>
          <w:iCs/>
          <w:sz w:val="24"/>
        </w:rPr>
      </w:pPr>
      <w:r w:rsidRPr="003D2F57">
        <w:rPr>
          <w:rFonts w:asciiTheme="minorHAnsi" w:eastAsiaTheme="majorEastAsia" w:hAnsiTheme="minorHAnsi" w:cstheme="majorBidi"/>
          <w:b/>
          <w:bCs/>
          <w:iCs/>
          <w:sz w:val="24"/>
        </w:rPr>
        <w:t xml:space="preserve">Ratifying LOST key to international recognition </w:t>
      </w:r>
    </w:p>
    <w:p w14:paraId="514EDAF0" w14:textId="77777777" w:rsidR="00DA1BFC" w:rsidRPr="003D2F57" w:rsidRDefault="00DA1BFC" w:rsidP="00DA1BFC">
      <w:pPr>
        <w:rPr>
          <w:rFonts w:asciiTheme="minorHAnsi" w:hAnsiTheme="minorHAnsi"/>
          <w:b/>
          <w:bCs/>
        </w:rPr>
      </w:pPr>
      <w:proofErr w:type="spellStart"/>
      <w:r w:rsidRPr="003D2F57">
        <w:rPr>
          <w:rFonts w:asciiTheme="minorHAnsi" w:hAnsiTheme="minorHAnsi"/>
          <w:b/>
          <w:bCs/>
        </w:rPr>
        <w:t>Borgerson</w:t>
      </w:r>
      <w:proofErr w:type="spellEnd"/>
      <w:r w:rsidRPr="003D2F57">
        <w:rPr>
          <w:rFonts w:asciiTheme="minorHAnsi" w:hAnsiTheme="minorHAnsi"/>
          <w:b/>
          <w:bCs/>
        </w:rPr>
        <w:t xml:space="preserve">, member on the Council of Foreign Relations, 09 (Dr. Scott, May 2009, Council Special Report 46, “The National Interest in the Law of the Sea” </w:t>
      </w:r>
      <w:hyperlink r:id="rId15" w:history="1">
        <w:r w:rsidRPr="003D2F57">
          <w:rPr>
            <w:rFonts w:asciiTheme="minorHAnsi" w:hAnsiTheme="minorHAnsi"/>
            <w:sz w:val="26"/>
          </w:rPr>
          <w:t>http://www.ciaonet.org/wps/cfr/0016458/f_0016458_14229.pdf</w:t>
        </w:r>
      </w:hyperlink>
      <w:r w:rsidRPr="003D2F57">
        <w:rPr>
          <w:rFonts w:asciiTheme="minorHAnsi" w:hAnsiTheme="minorHAnsi"/>
          <w:b/>
          <w:bCs/>
        </w:rPr>
        <w:t>, 6/24/14, CM)</w:t>
      </w:r>
    </w:p>
    <w:p w14:paraId="5931FAB5" w14:textId="77777777" w:rsidR="00DA1BFC" w:rsidRPr="003D2F57" w:rsidRDefault="00DA1BFC" w:rsidP="00DA1BFC">
      <w:pPr>
        <w:rPr>
          <w:rFonts w:asciiTheme="minorHAnsi" w:hAnsiTheme="minorHAnsi"/>
          <w:sz w:val="14"/>
        </w:rPr>
      </w:pPr>
      <w:r w:rsidRPr="003D2F57">
        <w:rPr>
          <w:rFonts w:asciiTheme="minorHAnsi" w:hAnsiTheme="minorHAnsi"/>
          <w:sz w:val="14"/>
        </w:rPr>
        <w:t xml:space="preserve">The </w:t>
      </w:r>
      <w:r w:rsidRPr="003D2F57">
        <w:rPr>
          <w:rFonts w:asciiTheme="minorHAnsi" w:hAnsiTheme="minorHAnsi"/>
          <w:bCs/>
          <w:u w:val="single"/>
        </w:rPr>
        <w:t>urgency for the United States joining the convention is twofold</w:t>
      </w:r>
      <w:r w:rsidRPr="003D2F57">
        <w:rPr>
          <w:rFonts w:asciiTheme="minorHAnsi" w:hAnsiTheme="minorHAnsi"/>
          <w:sz w:val="14"/>
        </w:rPr>
        <w:t xml:space="preserve">. </w:t>
      </w:r>
      <w:r w:rsidRPr="003D2F57">
        <w:rPr>
          <w:rFonts w:asciiTheme="minorHAnsi" w:hAnsiTheme="minorHAnsi"/>
          <w:bCs/>
          <w:u w:val="single"/>
        </w:rPr>
        <w:t>First</w:t>
      </w:r>
      <w:r w:rsidRPr="003D2F57">
        <w:rPr>
          <w:rFonts w:asciiTheme="minorHAnsi" w:hAnsiTheme="minorHAnsi"/>
          <w:sz w:val="14"/>
        </w:rPr>
        <w:t xml:space="preserve">, by not being a state party to the convention, </w:t>
      </w:r>
      <w:r w:rsidRPr="003D2F57">
        <w:rPr>
          <w:rFonts w:asciiTheme="minorHAnsi" w:hAnsiTheme="minorHAnsi"/>
          <w:bCs/>
          <w:u w:val="single"/>
        </w:rPr>
        <w:t>the United States is unable to nominate</w:t>
      </w:r>
      <w:r w:rsidRPr="003D2F57">
        <w:rPr>
          <w:rFonts w:asciiTheme="minorHAnsi" w:hAnsiTheme="minorHAnsi"/>
          <w:sz w:val="14"/>
        </w:rPr>
        <w:t xml:space="preserve"> or elect the </w:t>
      </w:r>
      <w:r w:rsidRPr="003D2F57">
        <w:rPr>
          <w:rFonts w:asciiTheme="minorHAnsi" w:hAnsiTheme="minorHAnsi"/>
          <w:bCs/>
          <w:u w:val="single"/>
        </w:rPr>
        <w:t>expert commissioners who carry out the work</w:t>
      </w:r>
      <w:r w:rsidRPr="003D2F57">
        <w:rPr>
          <w:rFonts w:asciiTheme="minorHAnsi" w:hAnsiTheme="minorHAnsi"/>
          <w:sz w:val="14"/>
        </w:rPr>
        <w:t xml:space="preserve"> of the CLCS. That reduces the ability of the United States to contribute to the work of the commission and ensure that the </w:t>
      </w:r>
      <w:proofErr w:type="spellStart"/>
      <w:r w:rsidRPr="003D2F57">
        <w:rPr>
          <w:rFonts w:asciiTheme="minorHAnsi" w:hAnsiTheme="minorHAnsi"/>
          <w:sz w:val="14"/>
        </w:rPr>
        <w:t>conven</w:t>
      </w:r>
      <w:proofErr w:type="spellEnd"/>
      <w:r w:rsidRPr="003D2F57">
        <w:rPr>
          <w:rFonts w:asciiTheme="minorHAnsi" w:hAnsiTheme="minorHAnsi"/>
          <w:sz w:val="14"/>
        </w:rPr>
        <w:t xml:space="preserve">- </w:t>
      </w:r>
      <w:proofErr w:type="spellStart"/>
      <w:r w:rsidRPr="003D2F57">
        <w:rPr>
          <w:rFonts w:asciiTheme="minorHAnsi" w:hAnsiTheme="minorHAnsi"/>
          <w:sz w:val="14"/>
        </w:rPr>
        <w:t>tion</w:t>
      </w:r>
      <w:proofErr w:type="spellEnd"/>
      <w:r w:rsidRPr="003D2F57">
        <w:rPr>
          <w:rFonts w:asciiTheme="minorHAnsi" w:hAnsiTheme="minorHAnsi"/>
          <w:sz w:val="14"/>
        </w:rPr>
        <w:t xml:space="preserve"> is applied fairly and objectively. Moreover, </w:t>
      </w:r>
      <w:r w:rsidRPr="003D2F57">
        <w:rPr>
          <w:rFonts w:asciiTheme="minorHAnsi" w:hAnsiTheme="minorHAnsi"/>
          <w:bCs/>
          <w:u w:val="single"/>
        </w:rPr>
        <w:t>when Russia submitted</w:t>
      </w:r>
      <w:r w:rsidRPr="003D2F57">
        <w:rPr>
          <w:rFonts w:asciiTheme="minorHAnsi" w:hAnsiTheme="minorHAnsi"/>
          <w:sz w:val="14"/>
        </w:rPr>
        <w:t xml:space="preserve"> what many considered </w:t>
      </w:r>
      <w:r w:rsidRPr="003D2F57">
        <w:rPr>
          <w:rFonts w:asciiTheme="minorHAnsi" w:hAnsiTheme="minorHAnsi"/>
          <w:bCs/>
          <w:u w:val="single"/>
        </w:rPr>
        <w:t>an overly expansive claim in the Arctic Ocean</w:t>
      </w:r>
      <w:r w:rsidRPr="003D2F57">
        <w:rPr>
          <w:rFonts w:asciiTheme="minorHAnsi" w:hAnsiTheme="minorHAnsi"/>
          <w:sz w:val="14"/>
        </w:rPr>
        <w:t xml:space="preserve"> in 2001, </w:t>
      </w:r>
      <w:r w:rsidRPr="003D2F57">
        <w:rPr>
          <w:rFonts w:asciiTheme="minorHAnsi" w:hAnsiTheme="minorHAnsi"/>
          <w:bCs/>
          <w:u w:val="single"/>
        </w:rPr>
        <w:t>the U.S. ambassador to the UN</w:t>
      </w:r>
      <w:r w:rsidRPr="003D2F57">
        <w:rPr>
          <w:rFonts w:asciiTheme="minorHAnsi" w:hAnsiTheme="minorHAnsi"/>
          <w:sz w:val="14"/>
        </w:rPr>
        <w:t xml:space="preserve">, John Negroponte, </w:t>
      </w:r>
      <w:r w:rsidRPr="003D2F57">
        <w:rPr>
          <w:rFonts w:asciiTheme="minorHAnsi" w:hAnsiTheme="minorHAnsi"/>
          <w:bCs/>
          <w:u w:val="single"/>
        </w:rPr>
        <w:t>could only file a demarche listing U.S. objections.</w:t>
      </w:r>
      <w:r w:rsidRPr="003D2F57">
        <w:rPr>
          <w:rFonts w:asciiTheme="minorHAnsi" w:hAnsiTheme="minorHAnsi"/>
          <w:sz w:val="14"/>
        </w:rPr>
        <w:t xml:space="preserve"> </w:t>
      </w:r>
      <w:r w:rsidRPr="003D2F57">
        <w:rPr>
          <w:rFonts w:asciiTheme="minorHAnsi" w:hAnsiTheme="minorHAnsi"/>
          <w:bCs/>
          <w:u w:val="single"/>
        </w:rPr>
        <w:t>By not acceding the convention, the United States has no standing before the commission</w:t>
      </w:r>
      <w:r w:rsidRPr="003D2F57">
        <w:rPr>
          <w:rFonts w:asciiTheme="minorHAnsi" w:hAnsiTheme="minorHAnsi"/>
          <w:sz w:val="14"/>
        </w:rPr>
        <w:t xml:space="preserve"> in what will be the largest adjudication of state jurisdiction in world history. </w:t>
      </w:r>
      <w:r w:rsidRPr="003D2F57">
        <w:rPr>
          <w:rFonts w:asciiTheme="minorHAnsi" w:hAnsiTheme="minorHAnsi"/>
          <w:bCs/>
          <w:u w:val="single"/>
        </w:rPr>
        <w:t>Remaining a nonparty also prevents the United States from making its own submission to the commission</w:t>
      </w:r>
      <w:r w:rsidRPr="003D2F57">
        <w:rPr>
          <w:rFonts w:asciiTheme="minorHAnsi" w:hAnsiTheme="minorHAnsi"/>
          <w:sz w:val="14"/>
        </w:rPr>
        <w:t xml:space="preserve">. The State Department is cur- </w:t>
      </w:r>
      <w:proofErr w:type="spellStart"/>
      <w:r w:rsidRPr="003D2F57">
        <w:rPr>
          <w:rFonts w:asciiTheme="minorHAnsi" w:hAnsiTheme="minorHAnsi"/>
          <w:sz w:val="14"/>
        </w:rPr>
        <w:t>rently</w:t>
      </w:r>
      <w:proofErr w:type="spellEnd"/>
      <w:r w:rsidRPr="003D2F57">
        <w:rPr>
          <w:rFonts w:asciiTheme="minorHAnsi" w:hAnsiTheme="minorHAnsi"/>
          <w:sz w:val="14"/>
        </w:rPr>
        <w:t xml:space="preserve"> overseeing an effort to collect evidence for an eventual American claim to the extended continental shelf, but the United States cannot formally submit this package for review by the CLCS until it formally joins the convention. </w:t>
      </w:r>
      <w:r w:rsidRPr="003D2F57">
        <w:rPr>
          <w:rFonts w:asciiTheme="minorHAnsi" w:hAnsiTheme="minorHAnsi"/>
          <w:bCs/>
          <w:u w:val="single"/>
        </w:rPr>
        <w:t>By not joining, the United States is actually giving up sovereign rights—missing an opportunity for international recognition for a massive expansion of U.S. resources jurisdiction over as much as one million square kilometers of ocean, an area half the size of the Louisiana Purchase.</w:t>
      </w:r>
      <w:r w:rsidRPr="003D2F57">
        <w:rPr>
          <w:rFonts w:asciiTheme="minorHAnsi" w:hAnsiTheme="minorHAnsi"/>
          <w:sz w:val="14"/>
        </w:rPr>
        <w:t xml:space="preserve"> </w:t>
      </w:r>
      <w:r w:rsidRPr="003D2F57">
        <w:rPr>
          <w:rFonts w:asciiTheme="minorHAnsi" w:hAnsiTheme="minorHAnsi"/>
          <w:bCs/>
          <w:u w:val="single"/>
        </w:rPr>
        <w:t>Remaining outside the convention prevents the United States from participating in the process of overseeing the claims of other countries to the extended continental shelf and from formally making its own. The second major economic issue</w:t>
      </w:r>
      <w:r w:rsidRPr="003D2F57">
        <w:rPr>
          <w:rFonts w:asciiTheme="minorHAnsi" w:hAnsiTheme="minorHAnsi"/>
          <w:sz w:val="14"/>
        </w:rPr>
        <w:t xml:space="preserve"> that makes acceding to the con- </w:t>
      </w:r>
      <w:proofErr w:type="spellStart"/>
      <w:r w:rsidRPr="003D2F57">
        <w:rPr>
          <w:rFonts w:asciiTheme="minorHAnsi" w:hAnsiTheme="minorHAnsi"/>
          <w:sz w:val="14"/>
        </w:rPr>
        <w:t>vention</w:t>
      </w:r>
      <w:proofErr w:type="spellEnd"/>
      <w:r w:rsidRPr="003D2F57">
        <w:rPr>
          <w:rFonts w:asciiTheme="minorHAnsi" w:hAnsiTheme="minorHAnsi"/>
          <w:sz w:val="14"/>
        </w:rPr>
        <w:t xml:space="preserve"> urgent</w:t>
      </w:r>
      <w:r w:rsidRPr="003D2F57">
        <w:rPr>
          <w:rFonts w:asciiTheme="minorHAnsi" w:hAnsiTheme="minorHAnsi"/>
          <w:bCs/>
          <w:u w:val="single"/>
        </w:rPr>
        <w:t xml:space="preserve"> is the ongoing work of the International Seabed Author- </w:t>
      </w:r>
      <w:proofErr w:type="spellStart"/>
      <w:r w:rsidRPr="003D2F57">
        <w:rPr>
          <w:rFonts w:asciiTheme="minorHAnsi" w:hAnsiTheme="minorHAnsi"/>
          <w:bCs/>
          <w:u w:val="single"/>
        </w:rPr>
        <w:t>ity</w:t>
      </w:r>
      <w:proofErr w:type="spellEnd"/>
      <w:r w:rsidRPr="003D2F57">
        <w:rPr>
          <w:rFonts w:asciiTheme="minorHAnsi" w:hAnsiTheme="minorHAnsi"/>
          <w:bCs/>
          <w:u w:val="single"/>
        </w:rPr>
        <w:t>, which oversees the minerals regime</w:t>
      </w:r>
      <w:r w:rsidRPr="003D2F57">
        <w:rPr>
          <w:rFonts w:asciiTheme="minorHAnsi" w:hAnsiTheme="minorHAnsi"/>
          <w:sz w:val="14"/>
        </w:rPr>
        <w:t xml:space="preserve"> established by the convention for seabed areas outside national jurisdiction. The ISA’s charter, as amended in the 1994 Agreement on Implementation, governs the inter- national seabed based essentially on free market principles. </w:t>
      </w:r>
      <w:r w:rsidRPr="003D2F57">
        <w:rPr>
          <w:rFonts w:asciiTheme="minorHAnsi" w:hAnsiTheme="minorHAnsi"/>
          <w:bCs/>
          <w:u w:val="single"/>
        </w:rPr>
        <w:t>By remaining a nonparty, the United States cannot fill its permanent seat on the ISA and is thus unable to exercise its special veto power</w:t>
      </w:r>
      <w:r w:rsidRPr="003D2F57">
        <w:rPr>
          <w:rFonts w:asciiTheme="minorHAnsi" w:hAnsiTheme="minorHAnsi"/>
          <w:sz w:val="14"/>
        </w:rPr>
        <w:t xml:space="preserve"> over decisions on certain specified matters. </w:t>
      </w:r>
      <w:r w:rsidRPr="003D2F57">
        <w:rPr>
          <w:rFonts w:asciiTheme="minorHAnsi" w:hAnsiTheme="minorHAnsi"/>
          <w:bCs/>
          <w:u w:val="single"/>
        </w:rPr>
        <w:t>U.S. deep-sea mining companies</w:t>
      </w:r>
      <w:r w:rsidRPr="003D2F57">
        <w:rPr>
          <w:rFonts w:asciiTheme="minorHAnsi" w:hAnsiTheme="minorHAnsi"/>
          <w:sz w:val="14"/>
        </w:rPr>
        <w:t xml:space="preserve"> used to be among the </w:t>
      </w:r>
      <w:proofErr w:type="gramStart"/>
      <w:r w:rsidRPr="003D2F57">
        <w:rPr>
          <w:rFonts w:asciiTheme="minorHAnsi" w:hAnsiTheme="minorHAnsi"/>
          <w:sz w:val="14"/>
        </w:rPr>
        <w:t>world’s</w:t>
      </w:r>
      <w:proofErr w:type="gramEnd"/>
      <w:r w:rsidRPr="003D2F57">
        <w:rPr>
          <w:rFonts w:asciiTheme="minorHAnsi" w:hAnsiTheme="minorHAnsi"/>
          <w:sz w:val="14"/>
        </w:rPr>
        <w:t xml:space="preserve"> most promising, but they </w:t>
      </w:r>
      <w:r w:rsidRPr="003D2F57">
        <w:rPr>
          <w:rFonts w:asciiTheme="minorHAnsi" w:hAnsiTheme="minorHAnsi"/>
          <w:bCs/>
          <w:u w:val="single"/>
        </w:rPr>
        <w:t xml:space="preserve">have withered away without the legal protection </w:t>
      </w:r>
      <w:r w:rsidRPr="003D2F57">
        <w:rPr>
          <w:rFonts w:asciiTheme="minorHAnsi" w:hAnsiTheme="minorHAnsi"/>
          <w:sz w:val="14"/>
        </w:rPr>
        <w:t xml:space="preserve">that would come with the United States being a state party. American energy and deep-seabed companies have been put at a disadvantage in making investments for seabed miner- </w:t>
      </w:r>
      <w:proofErr w:type="spellStart"/>
      <w:r w:rsidRPr="003D2F57">
        <w:rPr>
          <w:rFonts w:asciiTheme="minorHAnsi" w:hAnsiTheme="minorHAnsi"/>
          <w:sz w:val="14"/>
        </w:rPr>
        <w:t>als</w:t>
      </w:r>
      <w:proofErr w:type="spellEnd"/>
      <w:r w:rsidRPr="003D2F57">
        <w:rPr>
          <w:rFonts w:asciiTheme="minorHAnsi" w:hAnsiTheme="minorHAnsi"/>
          <w:sz w:val="14"/>
        </w:rPr>
        <w:t xml:space="preserve"> projects by the legal uncertainty accompanying the United States remaining a nonparty. </w:t>
      </w:r>
      <w:r w:rsidRPr="003D2F57">
        <w:rPr>
          <w:rFonts w:asciiTheme="minorHAnsi" w:hAnsiTheme="minorHAnsi"/>
          <w:bCs/>
          <w:u w:val="single"/>
        </w:rPr>
        <w:t xml:space="preserve">Furthermore, U.S. firms cannot obtain </w:t>
      </w:r>
      <w:proofErr w:type="spellStart"/>
      <w:r w:rsidRPr="003D2F57">
        <w:rPr>
          <w:rFonts w:asciiTheme="minorHAnsi" w:hAnsiTheme="minorHAnsi"/>
          <w:bCs/>
          <w:u w:val="single"/>
        </w:rPr>
        <w:t>interna</w:t>
      </w:r>
      <w:proofErr w:type="spellEnd"/>
      <w:r w:rsidRPr="003D2F57">
        <w:rPr>
          <w:rFonts w:asciiTheme="minorHAnsi" w:hAnsiTheme="minorHAnsi"/>
          <w:bCs/>
          <w:u w:val="single"/>
        </w:rPr>
        <w:t xml:space="preserve">- </w:t>
      </w:r>
      <w:proofErr w:type="spellStart"/>
      <w:r w:rsidRPr="003D2F57">
        <w:rPr>
          <w:rFonts w:asciiTheme="minorHAnsi" w:hAnsiTheme="minorHAnsi"/>
          <w:bCs/>
          <w:u w:val="single"/>
        </w:rPr>
        <w:t>tional</w:t>
      </w:r>
      <w:proofErr w:type="spellEnd"/>
      <w:r w:rsidRPr="003D2F57">
        <w:rPr>
          <w:rFonts w:asciiTheme="minorHAnsi" w:hAnsiTheme="minorHAnsi"/>
          <w:bCs/>
          <w:u w:val="single"/>
        </w:rPr>
        <w:t xml:space="preserve"> recognition of mine sites or title to recovered minerals</w:t>
      </w:r>
      <w:r w:rsidRPr="003D2F57">
        <w:rPr>
          <w:rFonts w:asciiTheme="minorHAnsi" w:hAnsiTheme="minorHAnsi"/>
          <w:sz w:val="14"/>
        </w:rPr>
        <w:t>.</w:t>
      </w:r>
    </w:p>
    <w:p w14:paraId="7210FB03" w14:textId="29E2BCE5" w:rsidR="00E675F7" w:rsidRPr="003D2F57" w:rsidRDefault="00E675F7" w:rsidP="00E675F7">
      <w:pPr>
        <w:pStyle w:val="Heading3"/>
        <w:rPr>
          <w:rFonts w:asciiTheme="minorHAnsi" w:hAnsiTheme="minorHAnsi"/>
        </w:rPr>
      </w:pPr>
      <w:r w:rsidRPr="003D2F57">
        <w:rPr>
          <w:rFonts w:asciiTheme="minorHAnsi" w:hAnsiTheme="minorHAnsi"/>
        </w:rPr>
        <w:lastRenderedPageBreak/>
        <w:t xml:space="preserve">Impact – </w:t>
      </w:r>
      <w:proofErr w:type="spellStart"/>
      <w:r w:rsidRPr="003D2F57">
        <w:rPr>
          <w:rFonts w:asciiTheme="minorHAnsi" w:hAnsiTheme="minorHAnsi"/>
        </w:rPr>
        <w:t>Prolif</w:t>
      </w:r>
      <w:proofErr w:type="spellEnd"/>
    </w:p>
    <w:p w14:paraId="7A755D07" w14:textId="77777777" w:rsidR="00E675F7" w:rsidRPr="003D2F57" w:rsidRDefault="00E675F7" w:rsidP="00E675F7">
      <w:pPr>
        <w:pStyle w:val="Heading4"/>
        <w:rPr>
          <w:rFonts w:asciiTheme="minorHAnsi" w:hAnsiTheme="minorHAnsi"/>
        </w:rPr>
      </w:pPr>
      <w:r w:rsidRPr="003D2F57">
        <w:rPr>
          <w:rFonts w:asciiTheme="minorHAnsi" w:hAnsiTheme="minorHAnsi"/>
        </w:rPr>
        <w:t xml:space="preserve">Multilateralism solves </w:t>
      </w:r>
      <w:proofErr w:type="spellStart"/>
      <w:r w:rsidRPr="003D2F57">
        <w:rPr>
          <w:rFonts w:asciiTheme="minorHAnsi" w:hAnsiTheme="minorHAnsi"/>
        </w:rPr>
        <w:t>prolif</w:t>
      </w:r>
      <w:proofErr w:type="spellEnd"/>
      <w:r w:rsidRPr="003D2F57">
        <w:rPr>
          <w:rFonts w:asciiTheme="minorHAnsi" w:hAnsiTheme="minorHAnsi"/>
        </w:rPr>
        <w:t xml:space="preserve"> – creates new institutions to fix past regulatory problems</w:t>
      </w:r>
    </w:p>
    <w:p w14:paraId="037ECC75" w14:textId="77777777" w:rsidR="00E675F7" w:rsidRPr="003D2F57" w:rsidRDefault="00E675F7" w:rsidP="00E675F7">
      <w:pPr>
        <w:rPr>
          <w:rFonts w:asciiTheme="minorHAnsi" w:hAnsiTheme="minorHAnsi"/>
        </w:rPr>
      </w:pPr>
      <w:r w:rsidRPr="003D2F57">
        <w:rPr>
          <w:rFonts w:asciiTheme="minorHAnsi" w:hAnsiTheme="minorHAnsi"/>
          <w:b/>
        </w:rPr>
        <w:t>Council on Foreign Relations</w:t>
      </w:r>
      <w:proofErr w:type="gramStart"/>
      <w:r w:rsidRPr="003D2F57">
        <w:rPr>
          <w:rFonts w:asciiTheme="minorHAnsi" w:hAnsiTheme="minorHAnsi"/>
          <w:b/>
        </w:rPr>
        <w:t>,,</w:t>
      </w:r>
      <w:proofErr w:type="gramEnd"/>
      <w:r w:rsidRPr="003D2F57">
        <w:rPr>
          <w:rFonts w:asciiTheme="minorHAnsi" w:hAnsiTheme="minorHAnsi"/>
          <w:b/>
        </w:rPr>
        <w:t xml:space="preserve"> 13</w:t>
      </w:r>
      <w:r w:rsidRPr="003D2F57">
        <w:rPr>
          <w:rFonts w:asciiTheme="minorHAnsi" w:hAnsiTheme="minorHAnsi"/>
        </w:rPr>
        <w:t xml:space="preserve"> (Not Applicable, 06/25/13, Council on Foreign Relations, “The Global Nuclear Nonproliferation Regime,” http://www.cfr.org/arms-control-disarmament-and-nonproliferation/global-nuclear-nonproliferation-regime/p18984</w:t>
      </w:r>
      <w:r w:rsidRPr="003D2F57">
        <w:rPr>
          <w:rStyle w:val="StyleStyleBold12pt"/>
          <w:rFonts w:asciiTheme="minorHAnsi" w:hAnsiTheme="minorHAnsi"/>
          <w:b w:val="0"/>
        </w:rPr>
        <w:t>, 6/29/14, ES)</w:t>
      </w:r>
    </w:p>
    <w:p w14:paraId="3276622C" w14:textId="77777777" w:rsidR="00E675F7" w:rsidRPr="003D2F57" w:rsidRDefault="00E675F7" w:rsidP="00E675F7">
      <w:pPr>
        <w:rPr>
          <w:rFonts w:asciiTheme="minorHAnsi" w:hAnsiTheme="minorHAnsi"/>
          <w:sz w:val="12"/>
        </w:rPr>
      </w:pPr>
      <w:r w:rsidRPr="003D2F57">
        <w:rPr>
          <w:rFonts w:asciiTheme="minorHAnsi" w:hAnsiTheme="minorHAnsi"/>
        </w:rPr>
        <w:t xml:space="preserve">The problem of nuclear </w:t>
      </w:r>
      <w:r w:rsidRPr="003D2F57">
        <w:rPr>
          <w:rStyle w:val="StyleBoldUnderline"/>
          <w:rFonts w:asciiTheme="minorHAnsi" w:hAnsiTheme="minorHAnsi"/>
        </w:rPr>
        <w:t>proliferation is global</w:t>
      </w:r>
      <w:r w:rsidRPr="003D2F57">
        <w:rPr>
          <w:rFonts w:asciiTheme="minorHAnsi" w:hAnsiTheme="minorHAnsi"/>
        </w:rPr>
        <w:t xml:space="preserve">, and </w:t>
      </w:r>
      <w:r w:rsidRPr="003D2F57">
        <w:rPr>
          <w:rStyle w:val="StyleBoldUnderline"/>
          <w:rFonts w:asciiTheme="minorHAnsi" w:hAnsiTheme="minorHAnsi"/>
        </w:rPr>
        <w:t>any effective response must also be multilateral</w:t>
      </w:r>
      <w:r w:rsidRPr="003D2F57">
        <w:rPr>
          <w:rFonts w:asciiTheme="minorHAnsi" w:hAnsiTheme="minorHAnsi"/>
        </w:rPr>
        <w:t xml:space="preserve">. Nine states (China, France, India, Israel, North Korea, Pakistan, Russia, the United Kingdom, and the United States) </w:t>
      </w:r>
      <w:r w:rsidRPr="003D2F57">
        <w:rPr>
          <w:rFonts w:asciiTheme="minorHAnsi" w:hAnsiTheme="minorHAnsi"/>
        </w:rPr>
        <w:fldChar w:fldCharType="begin"/>
      </w:r>
      <w:r w:rsidRPr="003D2F57">
        <w:rPr>
          <w:rFonts w:asciiTheme="minorHAnsi" w:hAnsiTheme="minorHAnsi"/>
        </w:rPr>
        <w:instrText xml:space="preserve"> HYPERLINK "http://www.iaea.org/Publications/Magazines/Bulletin/Bull492/49204734548.html" \t "_blank" </w:instrText>
      </w:r>
      <w:r w:rsidRPr="003D2F57">
        <w:rPr>
          <w:rFonts w:asciiTheme="minorHAnsi" w:hAnsiTheme="minorHAnsi"/>
        </w:rPr>
      </w:r>
      <w:r w:rsidRPr="003D2F57">
        <w:rPr>
          <w:rFonts w:asciiTheme="minorHAnsi" w:hAnsiTheme="minorHAnsi"/>
        </w:rPr>
        <w:fldChar w:fldCharType="separate"/>
      </w:r>
      <w:r w:rsidRPr="003D2F57">
        <w:rPr>
          <w:rFonts w:asciiTheme="minorHAnsi" w:hAnsiTheme="minorHAnsi"/>
        </w:rPr>
        <w:t>are known</w:t>
      </w:r>
      <w:r w:rsidRPr="003D2F57">
        <w:rPr>
          <w:rFonts w:asciiTheme="minorHAnsi" w:hAnsiTheme="minorHAnsi"/>
        </w:rPr>
        <w:fldChar w:fldCharType="end"/>
      </w:r>
      <w:r w:rsidRPr="003D2F57">
        <w:rPr>
          <w:rFonts w:asciiTheme="minorHAnsi" w:hAnsiTheme="minorHAnsi"/>
        </w:rPr>
        <w:t xml:space="preserve"> or believed to have nuclear weapons, and more than thirty others (including Japan, Germany, and South Korea) have the technological ability to quickly acquire them. Amid volatile energy costs, the accompanying push to expand nuclear energy, growing concerns about the environmental impact of fossil fuels, and the continued diffusion of scientific and technical knowledge, access to dual-use technologies seems destined to grow</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 the background, </w:t>
      </w:r>
      <w:r w:rsidRPr="003D2F57">
        <w:rPr>
          <w:rStyle w:val="StyleBoldUnderline"/>
          <w:rFonts w:asciiTheme="minorHAnsi" w:hAnsiTheme="minorHAnsi"/>
        </w:rPr>
        <w:t>a nascent global consensus regarding the need for substantial nuclear arms reductions, if not complete nuclear disarmament, has increasingly taken shape</w:t>
      </w:r>
      <w:r w:rsidRPr="003D2F57">
        <w:rPr>
          <w:rFonts w:asciiTheme="minorHAnsi" w:hAnsiTheme="minorHAnsi"/>
        </w:rPr>
        <w:t xml:space="preserve">. In April 2009, for instance, U.S. president Barack </w:t>
      </w:r>
      <w:r w:rsidRPr="003D2F57">
        <w:rPr>
          <w:rStyle w:val="StyleBoldUnderline"/>
          <w:rFonts w:asciiTheme="minorHAnsi" w:hAnsiTheme="minorHAnsi"/>
        </w:rPr>
        <w:t xml:space="preserve">Obama reignited global nonproliferation efforts through a landmark </w:t>
      </w:r>
      <w:r w:rsidRPr="003D2F57">
        <w:rPr>
          <w:rFonts w:asciiTheme="minorHAnsi" w:hAnsiTheme="minorHAnsi"/>
        </w:rPr>
        <w:fldChar w:fldCharType="begin"/>
      </w:r>
      <w:r w:rsidRPr="003D2F57">
        <w:rPr>
          <w:rFonts w:asciiTheme="minorHAnsi" w:hAnsiTheme="minorHAnsi"/>
        </w:rPr>
        <w:instrText xml:space="preserve"> HYPERLINK "http://www.cfr.org/publication/20960/obamas_speech_in_prague_april_2009.html" \t "_blank" </w:instrText>
      </w:r>
      <w:r w:rsidRPr="003D2F57">
        <w:rPr>
          <w:rFonts w:asciiTheme="minorHAnsi" w:hAnsiTheme="minorHAnsi"/>
        </w:rPr>
      </w:r>
      <w:r w:rsidRPr="003D2F57">
        <w:rPr>
          <w:rFonts w:asciiTheme="minorHAnsi" w:hAnsiTheme="minorHAnsi"/>
        </w:rPr>
        <w:fldChar w:fldCharType="separate"/>
      </w:r>
      <w:r w:rsidRPr="003D2F57">
        <w:rPr>
          <w:rStyle w:val="StyleBoldUnderline"/>
          <w:rFonts w:asciiTheme="minorHAnsi" w:hAnsiTheme="minorHAnsi"/>
        </w:rPr>
        <w:t>speech</w:t>
      </w:r>
      <w:r w:rsidRPr="003D2F57">
        <w:rPr>
          <w:rStyle w:val="StyleBoldUnderline"/>
          <w:rFonts w:asciiTheme="minorHAnsi" w:hAnsiTheme="minorHAnsi"/>
        </w:rPr>
        <w:fldChar w:fldCharType="end"/>
      </w:r>
      <w:r w:rsidRPr="003D2F57">
        <w:rPr>
          <w:rStyle w:val="StyleBoldUnderline"/>
          <w:rFonts w:asciiTheme="minorHAnsi" w:hAnsiTheme="minorHAnsi"/>
        </w:rPr>
        <w:t xml:space="preserve"> in Prague</w:t>
      </w:r>
      <w:r w:rsidRPr="003D2F57">
        <w:rPr>
          <w:rFonts w:asciiTheme="minorHAnsi" w:hAnsiTheme="minorHAnsi"/>
        </w:rPr>
        <w:t xml:space="preserve">. Subsequently, in September of the same year, the UN Security Council (UNSC) unanimously passed </w:t>
      </w:r>
      <w:r w:rsidRPr="003D2F57">
        <w:rPr>
          <w:rFonts w:asciiTheme="minorHAnsi" w:hAnsiTheme="minorHAnsi"/>
        </w:rPr>
        <w:fldChar w:fldCharType="begin"/>
      </w:r>
      <w:r w:rsidRPr="003D2F57">
        <w:rPr>
          <w:rFonts w:asciiTheme="minorHAnsi" w:hAnsiTheme="minorHAnsi"/>
        </w:rPr>
        <w:instrText xml:space="preserve"> HYPERLINK "http://www.cfr.org/un/un-security-council-resolution-1887-non-proliferation/p20316" \t "_blank" </w:instrText>
      </w:r>
      <w:r w:rsidRPr="003D2F57">
        <w:rPr>
          <w:rFonts w:asciiTheme="minorHAnsi" w:hAnsiTheme="minorHAnsi"/>
        </w:rPr>
      </w:r>
      <w:r w:rsidRPr="003D2F57">
        <w:rPr>
          <w:rFonts w:asciiTheme="minorHAnsi" w:hAnsiTheme="minorHAnsi"/>
        </w:rPr>
        <w:fldChar w:fldCharType="separate"/>
      </w:r>
      <w:r w:rsidRPr="003D2F57">
        <w:rPr>
          <w:rFonts w:asciiTheme="minorHAnsi" w:hAnsiTheme="minorHAnsi"/>
        </w:rPr>
        <w:t>Resolution 1887</w:t>
      </w:r>
      <w:r w:rsidRPr="003D2F57">
        <w:rPr>
          <w:rFonts w:asciiTheme="minorHAnsi" w:hAnsiTheme="minorHAnsi"/>
        </w:rPr>
        <w:fldChar w:fldCharType="end"/>
      </w:r>
      <w:r w:rsidRPr="003D2F57">
        <w:rPr>
          <w:rFonts w:asciiTheme="minorHAnsi" w:hAnsiTheme="minorHAnsi"/>
        </w:rPr>
        <w:t>, which called for accelerated efforts toward total nuclear disarmament. In December 2011, the number of states who have ratified the Comprehensive Test Ban Treaty increased to 157, heightening appeals to countries such as the United States, Israel, and Iran to follow suit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Overall, </w:t>
      </w:r>
      <w:r w:rsidRPr="003D2F57">
        <w:rPr>
          <w:rStyle w:val="StyleBoldUnderline"/>
          <w:rFonts w:asciiTheme="minorHAnsi" w:hAnsiTheme="minorHAnsi"/>
        </w:rPr>
        <w:t>the existing global nonproliferation regime is a highly developed example of international law</w:t>
      </w:r>
      <w:r w:rsidRPr="003D2F57">
        <w:rPr>
          <w:rFonts w:asciiTheme="minorHAnsi" w:hAnsiTheme="minorHAnsi"/>
        </w:rPr>
        <w:t xml:space="preserve">. Yet, despite some notable successes, </w:t>
      </w:r>
      <w:r w:rsidRPr="003D2F57">
        <w:rPr>
          <w:rStyle w:val="StyleBoldUnderline"/>
          <w:rFonts w:asciiTheme="minorHAnsi" w:hAnsiTheme="minorHAnsi"/>
        </w:rPr>
        <w:t>existing multilateral institutions have failed to prevent states such as India, Pakistan, and North Korea from "going nuclear</w:t>
      </w:r>
      <w:r w:rsidRPr="003D2F57">
        <w:rPr>
          <w:rFonts w:asciiTheme="minorHAnsi" w:hAnsiTheme="minorHAnsi"/>
        </w:rPr>
        <w:t xml:space="preserve">," </w:t>
      </w:r>
      <w:r w:rsidRPr="003D2F57">
        <w:rPr>
          <w:rStyle w:val="StyleBoldUnderline"/>
          <w:rFonts w:asciiTheme="minorHAnsi" w:hAnsiTheme="minorHAnsi"/>
        </w:rPr>
        <w:t xml:space="preserve">and seem equally </w:t>
      </w:r>
      <w:proofErr w:type="gramStart"/>
      <w:r w:rsidRPr="003D2F57">
        <w:rPr>
          <w:rStyle w:val="StyleBoldUnderline"/>
          <w:rFonts w:asciiTheme="minorHAnsi" w:hAnsiTheme="minorHAnsi"/>
        </w:rPr>
        <w:t>ill-equipped</w:t>
      </w:r>
      <w:proofErr w:type="gramEnd"/>
      <w:r w:rsidRPr="003D2F57">
        <w:rPr>
          <w:rStyle w:val="StyleBoldUnderline"/>
          <w:rFonts w:asciiTheme="minorHAnsi" w:hAnsiTheme="minorHAnsi"/>
        </w:rPr>
        <w:t xml:space="preserve"> to check Iran</w:t>
      </w:r>
      <w:r w:rsidRPr="003D2F57">
        <w:rPr>
          <w:rFonts w:asciiTheme="minorHAnsi" w:hAnsiTheme="minorHAnsi"/>
        </w:rPr>
        <w:t xml:space="preserve"> as well as potential threats from </w:t>
      </w:r>
      <w:proofErr w:type="spellStart"/>
      <w:r w:rsidRPr="003D2F57">
        <w:rPr>
          <w:rFonts w:asciiTheme="minorHAnsi" w:hAnsiTheme="minorHAnsi"/>
        </w:rPr>
        <w:t>nonstate</w:t>
      </w:r>
      <w:proofErr w:type="spellEnd"/>
      <w:r w:rsidRPr="003D2F57">
        <w:rPr>
          <w:rFonts w:asciiTheme="minorHAnsi" w:hAnsiTheme="minorHAnsi"/>
        </w:rPr>
        <w:t xml:space="preserve"> terrorist groups. </w:t>
      </w:r>
      <w:r w:rsidRPr="003D2F57">
        <w:rPr>
          <w:rStyle w:val="StyleBoldUnderline"/>
          <w:rFonts w:asciiTheme="minorHAnsi" w:hAnsiTheme="minorHAnsi"/>
        </w:rPr>
        <w:t>The current framework must be updated and reinforced</w:t>
      </w:r>
      <w:r w:rsidRPr="003D2F57">
        <w:rPr>
          <w:rFonts w:asciiTheme="minorHAnsi" w:hAnsiTheme="minorHAnsi"/>
        </w:rPr>
        <w:t xml:space="preserve"> if it is to effectively address today's proliferation threats, let alone pave the way for the "</w:t>
      </w:r>
      <w:r w:rsidRPr="003D2F57">
        <w:rPr>
          <w:rFonts w:asciiTheme="minorHAnsi" w:hAnsiTheme="minorHAnsi"/>
        </w:rPr>
        <w:fldChar w:fldCharType="begin"/>
      </w:r>
      <w:r w:rsidRPr="003D2F57">
        <w:rPr>
          <w:rFonts w:asciiTheme="minorHAnsi" w:hAnsiTheme="minorHAnsi"/>
        </w:rPr>
        <w:instrText xml:space="preserve"> HYPERLINK "http://www.whitehouse.gov/the_press_office/Remarks-By-President-Barack-Obama-In-Prague-As-Delivered" \t "_blank" </w:instrText>
      </w:r>
      <w:r w:rsidRPr="003D2F57">
        <w:rPr>
          <w:rFonts w:asciiTheme="minorHAnsi" w:hAnsiTheme="minorHAnsi"/>
        </w:rPr>
      </w:r>
      <w:r w:rsidRPr="003D2F57">
        <w:rPr>
          <w:rFonts w:asciiTheme="minorHAnsi" w:hAnsiTheme="minorHAnsi"/>
        </w:rPr>
        <w:fldChar w:fldCharType="separate"/>
      </w:r>
      <w:r w:rsidRPr="003D2F57">
        <w:rPr>
          <w:rFonts w:asciiTheme="minorHAnsi" w:hAnsiTheme="minorHAnsi"/>
        </w:rPr>
        <w:t>peace and security</w:t>
      </w:r>
      <w:r w:rsidRPr="003D2F57">
        <w:rPr>
          <w:rFonts w:asciiTheme="minorHAnsi" w:hAnsiTheme="minorHAnsi"/>
        </w:rPr>
        <w:fldChar w:fldCharType="end"/>
      </w:r>
      <w:r w:rsidRPr="003D2F57">
        <w:rPr>
          <w:rFonts w:asciiTheme="minorHAnsi" w:hAnsiTheme="minorHAnsi"/>
        </w:rPr>
        <w:t xml:space="preserve"> of a world without nuclear weapons."</w:t>
      </w:r>
      <w:r w:rsidRPr="003D2F57">
        <w:rPr>
          <w:rFonts w:asciiTheme="minorHAnsi" w:hAnsiTheme="minorHAnsi"/>
          <w:sz w:val="12"/>
        </w:rPr>
        <w:t xml:space="preserve">¶ </w:t>
      </w:r>
    </w:p>
    <w:p w14:paraId="02A0F845" w14:textId="77777777" w:rsidR="00E675F7" w:rsidRPr="003D2F57" w:rsidRDefault="00E675F7" w:rsidP="00E675F7">
      <w:pPr>
        <w:pStyle w:val="Heading4"/>
        <w:rPr>
          <w:rFonts w:asciiTheme="minorHAnsi" w:hAnsiTheme="minorHAnsi"/>
        </w:rPr>
      </w:pPr>
      <w:proofErr w:type="spellStart"/>
      <w:r w:rsidRPr="003D2F57">
        <w:rPr>
          <w:rFonts w:asciiTheme="minorHAnsi" w:hAnsiTheme="minorHAnsi"/>
        </w:rPr>
        <w:t>Prolif</w:t>
      </w:r>
      <w:proofErr w:type="spellEnd"/>
      <w:r w:rsidRPr="003D2F57">
        <w:rPr>
          <w:rFonts w:asciiTheme="minorHAnsi" w:hAnsiTheme="minorHAnsi"/>
        </w:rPr>
        <w:t xml:space="preserve"> leads to extinction – destruction of the biosphere and increased power and Iran is a hotspot – give us high probability and near time frame</w:t>
      </w:r>
    </w:p>
    <w:p w14:paraId="74613113" w14:textId="77777777" w:rsidR="00E675F7" w:rsidRPr="003D2F57" w:rsidRDefault="00E675F7" w:rsidP="00E675F7">
      <w:pPr>
        <w:rPr>
          <w:rFonts w:asciiTheme="minorHAnsi" w:hAnsiTheme="minorHAnsi"/>
        </w:rPr>
      </w:pPr>
      <w:proofErr w:type="spellStart"/>
      <w:r w:rsidRPr="003D2F57">
        <w:rPr>
          <w:rFonts w:asciiTheme="minorHAnsi" w:hAnsiTheme="minorHAnsi"/>
          <w:b/>
        </w:rPr>
        <w:t>Ezeozue</w:t>
      </w:r>
      <w:proofErr w:type="spellEnd"/>
      <w:r w:rsidRPr="003D2F57">
        <w:rPr>
          <w:rFonts w:asciiTheme="minorHAnsi" w:hAnsiTheme="minorHAnsi"/>
          <w:b/>
        </w:rPr>
        <w:t xml:space="preserve">, prof @ </w:t>
      </w:r>
      <w:proofErr w:type="spellStart"/>
      <w:r w:rsidRPr="003D2F57">
        <w:rPr>
          <w:rFonts w:asciiTheme="minorHAnsi" w:hAnsiTheme="minorHAnsi"/>
          <w:b/>
        </w:rPr>
        <w:t>Anambra</w:t>
      </w:r>
      <w:proofErr w:type="spellEnd"/>
      <w:r w:rsidRPr="003D2F57">
        <w:rPr>
          <w:rFonts w:asciiTheme="minorHAnsi" w:hAnsiTheme="minorHAnsi"/>
          <w:b/>
        </w:rPr>
        <w:t xml:space="preserve"> State </w:t>
      </w:r>
      <w:proofErr w:type="spellStart"/>
      <w:r w:rsidRPr="003D2F57">
        <w:rPr>
          <w:rFonts w:asciiTheme="minorHAnsi" w:hAnsiTheme="minorHAnsi"/>
          <w:b/>
        </w:rPr>
        <w:t>Univ</w:t>
      </w:r>
      <w:proofErr w:type="spellEnd"/>
      <w:r w:rsidRPr="003D2F57">
        <w:rPr>
          <w:rFonts w:asciiTheme="minorHAnsi" w:hAnsiTheme="minorHAnsi"/>
          <w:b/>
        </w:rPr>
        <w:t>, 13</w:t>
      </w:r>
      <w:r w:rsidRPr="003D2F57">
        <w:rPr>
          <w:rFonts w:asciiTheme="minorHAnsi" w:hAnsiTheme="minorHAnsi"/>
        </w:rPr>
        <w:t xml:space="preserve"> (</w:t>
      </w:r>
      <w:proofErr w:type="spellStart"/>
      <w:r w:rsidRPr="003D2F57">
        <w:rPr>
          <w:rFonts w:asciiTheme="minorHAnsi" w:hAnsiTheme="minorHAnsi"/>
        </w:rPr>
        <w:t>Chidozie</w:t>
      </w:r>
      <w:proofErr w:type="spellEnd"/>
      <w:r w:rsidRPr="003D2F57">
        <w:rPr>
          <w:rFonts w:asciiTheme="minorHAnsi" w:hAnsiTheme="minorHAnsi"/>
        </w:rPr>
        <w:t>, 02/05/14, Journal of Global Intelligence &amp; Policy, “THE UNITED STATES AND IRAN NUCLEAR PROGRAMME: A CRITICAL ANALYSIS,” http://content.ebscohost.com/pdf29_30/pdf/2013/B8HA/01Mar13/94267166.pdf</w:t>
      </w:r>
      <w:proofErr w:type="gramStart"/>
      <w:r w:rsidRPr="003D2F57">
        <w:rPr>
          <w:rFonts w:asciiTheme="minorHAnsi" w:hAnsiTheme="minorHAnsi"/>
        </w:rPr>
        <w:t>?T</w:t>
      </w:r>
      <w:proofErr w:type="gramEnd"/>
      <w:r w:rsidRPr="003D2F57">
        <w:rPr>
          <w:rFonts w:asciiTheme="minorHAnsi" w:hAnsiTheme="minorHAnsi"/>
        </w:rPr>
        <w:t>=P&amp;P=AN&amp;K=94267166&amp;S=R&amp;D=a9h&amp;EbscoContent=dGJyMNHr7ESeqLc4yOvsOLCmr0yep7ZSrqm4SK6WxWXS&amp;ContentCustomer=dGJyMPGst02vrLNJuePfgeyx44Dt6fIA</w:t>
      </w:r>
      <w:r w:rsidRPr="003D2F57">
        <w:rPr>
          <w:rStyle w:val="StyleStyleBold12pt"/>
          <w:rFonts w:asciiTheme="minorHAnsi" w:hAnsiTheme="minorHAnsi"/>
          <w:b w:val="0"/>
        </w:rPr>
        <w:t>, 6/29/14, ES)</w:t>
      </w:r>
    </w:p>
    <w:p w14:paraId="4FA4A715" w14:textId="77777777" w:rsidR="00E675F7" w:rsidRPr="003D2F57" w:rsidRDefault="00E675F7" w:rsidP="00E675F7">
      <w:pPr>
        <w:rPr>
          <w:rFonts w:asciiTheme="minorHAnsi" w:hAnsiTheme="minorHAnsi"/>
        </w:rPr>
      </w:pPr>
      <w:r w:rsidRPr="003D2F57">
        <w:rPr>
          <w:rStyle w:val="StyleBoldUnderline"/>
          <w:rFonts w:asciiTheme="minorHAnsi" w:hAnsiTheme="minorHAnsi"/>
        </w:rPr>
        <w:t>Iran’s</w:t>
      </w:r>
      <w:r w:rsidRPr="003D2F57">
        <w:rPr>
          <w:rFonts w:asciiTheme="minorHAnsi" w:hAnsiTheme="minorHAnsi"/>
        </w:rPr>
        <w:t xml:space="preserve"> nuclear </w:t>
      </w:r>
      <w:proofErr w:type="spellStart"/>
      <w:r w:rsidRPr="003D2F57">
        <w:rPr>
          <w:rFonts w:asciiTheme="minorHAnsi" w:hAnsiTheme="minorHAnsi"/>
        </w:rPr>
        <w:t>programme</w:t>
      </w:r>
      <w:proofErr w:type="spellEnd"/>
      <w:r w:rsidRPr="003D2F57">
        <w:rPr>
          <w:rFonts w:asciiTheme="minorHAnsi" w:hAnsiTheme="minorHAnsi"/>
        </w:rPr>
        <w:t xml:space="preserve"> </w:t>
      </w:r>
      <w:r w:rsidRPr="003D2F57">
        <w:rPr>
          <w:rStyle w:val="StyleBoldUnderline"/>
          <w:rFonts w:asciiTheme="minorHAnsi" w:hAnsiTheme="minorHAnsi"/>
        </w:rPr>
        <w:t xml:space="preserve">had been an issue of concern to United </w:t>
      </w:r>
      <w:proofErr w:type="gramStart"/>
      <w:r w:rsidRPr="003D2F57">
        <w:rPr>
          <w:rStyle w:val="StyleBoldUnderline"/>
          <w:rFonts w:asciiTheme="minorHAnsi" w:hAnsiTheme="minorHAnsi"/>
        </w:rPr>
        <w:t>States</w:t>
      </w:r>
      <w:r w:rsidRPr="003D2F57">
        <w:rPr>
          <w:rFonts w:asciiTheme="minorHAnsi" w:hAnsiTheme="minorHAnsi"/>
        </w:rPr>
        <w:t>,</w:t>
      </w:r>
      <w:proofErr w:type="gramEnd"/>
      <w:r w:rsidRPr="003D2F57">
        <w:rPr>
          <w:rFonts w:asciiTheme="minorHAnsi" w:hAnsiTheme="minorHAnsi"/>
        </w:rPr>
        <w:t xml:space="preserve"> in</w:t>
      </w:r>
      <w:r w:rsidRPr="003D2F57">
        <w:rPr>
          <w:rFonts w:asciiTheme="minorHAnsi" w:hAnsiTheme="minorHAnsi"/>
          <w:sz w:val="12"/>
        </w:rPr>
        <w:t xml:space="preserve">¶ </w:t>
      </w:r>
      <w:r w:rsidRPr="003D2F57">
        <w:rPr>
          <w:rFonts w:asciiTheme="minorHAnsi" w:hAnsiTheme="minorHAnsi"/>
        </w:rPr>
        <w:t xml:space="preserve">particular </w:t>
      </w:r>
      <w:r w:rsidRPr="003D2F57">
        <w:rPr>
          <w:rStyle w:val="StyleBoldUnderline"/>
          <w:rFonts w:asciiTheme="minorHAnsi" w:hAnsiTheme="minorHAnsi"/>
        </w:rPr>
        <w:t>and other nations wishing to enjoy</w:t>
      </w:r>
      <w:r w:rsidRPr="003D2F57">
        <w:rPr>
          <w:rFonts w:asciiTheme="minorHAnsi" w:hAnsiTheme="minorHAnsi"/>
        </w:rPr>
        <w:t xml:space="preserve"> global </w:t>
      </w:r>
      <w:r w:rsidRPr="003D2F57">
        <w:rPr>
          <w:rStyle w:val="StyleBoldUnderline"/>
          <w:rFonts w:asciiTheme="minorHAnsi" w:hAnsiTheme="minorHAnsi"/>
        </w:rPr>
        <w:t>space that is not nuclear¶ proliferated</w:t>
      </w:r>
      <w:r w:rsidRPr="003D2F57">
        <w:rPr>
          <w:rFonts w:asciiTheme="minorHAnsi" w:hAnsiTheme="minorHAnsi"/>
        </w:rPr>
        <w:t xml:space="preserve"> in general. Ideally, </w:t>
      </w:r>
      <w:r w:rsidRPr="003D2F57">
        <w:rPr>
          <w:rStyle w:val="StyleBoldUnderline"/>
          <w:rFonts w:asciiTheme="minorHAnsi" w:hAnsiTheme="minorHAnsi"/>
        </w:rPr>
        <w:t>nuclear weapons should serve deterrent purposes¶ only and should not be actually used</w:t>
      </w:r>
      <w:r w:rsidRPr="003D2F57">
        <w:rPr>
          <w:rFonts w:asciiTheme="minorHAnsi" w:hAnsiTheme="minorHAnsi"/>
        </w:rPr>
        <w:t>. The devastating effects of atomic bombs on Hiroshima</w:t>
      </w:r>
      <w:r w:rsidRPr="003D2F57">
        <w:rPr>
          <w:rFonts w:asciiTheme="minorHAnsi" w:hAnsiTheme="minorHAnsi"/>
          <w:sz w:val="12"/>
        </w:rPr>
        <w:t xml:space="preserve">¶ </w:t>
      </w:r>
      <w:r w:rsidRPr="003D2F57">
        <w:rPr>
          <w:rFonts w:asciiTheme="minorHAnsi" w:hAnsiTheme="minorHAnsi"/>
        </w:rPr>
        <w:t>and Nagasaki are still fresh in people’s memories, after almost 70 years after. Considering that</w:t>
      </w:r>
      <w:r w:rsidRPr="003D2F57">
        <w:rPr>
          <w:rFonts w:asciiTheme="minorHAnsi" w:hAnsiTheme="minorHAnsi"/>
          <w:sz w:val="12"/>
        </w:rPr>
        <w:t xml:space="preserve">¶ </w:t>
      </w:r>
      <w:r w:rsidRPr="003D2F57">
        <w:rPr>
          <w:rStyle w:val="StyleBoldUnderline"/>
          <w:rFonts w:asciiTheme="minorHAnsi" w:hAnsiTheme="minorHAnsi"/>
        </w:rPr>
        <w:t>the effects of atomic bombs will be a mere child’s play compared with nuclear ones</w:t>
      </w:r>
      <w:r w:rsidRPr="003D2F57">
        <w:rPr>
          <w:rFonts w:asciiTheme="minorHAnsi" w:hAnsiTheme="minorHAnsi"/>
        </w:rPr>
        <w:t>, and</w:t>
      </w:r>
      <w:r w:rsidRPr="003D2F57">
        <w:rPr>
          <w:rFonts w:asciiTheme="minorHAnsi" w:hAnsiTheme="minorHAnsi"/>
          <w:sz w:val="12"/>
        </w:rPr>
        <w:t xml:space="preserve">¶ </w:t>
      </w:r>
      <w:r w:rsidRPr="003D2F57">
        <w:rPr>
          <w:rFonts w:asciiTheme="minorHAnsi" w:hAnsiTheme="minorHAnsi"/>
        </w:rPr>
        <w:t>considering again that Iran houses many terrorists groups, the concern of the United States</w:t>
      </w:r>
      <w:r w:rsidRPr="003D2F57">
        <w:rPr>
          <w:rFonts w:asciiTheme="minorHAnsi" w:hAnsiTheme="minorHAnsi"/>
          <w:sz w:val="12"/>
        </w:rPr>
        <w:t xml:space="preserve">¶ </w:t>
      </w:r>
      <w:r w:rsidRPr="003D2F57">
        <w:rPr>
          <w:rFonts w:asciiTheme="minorHAnsi" w:hAnsiTheme="minorHAnsi"/>
        </w:rPr>
        <w:t>and its efforts on pressing for limits on Iranian’s access to nuclear weapons related technology</w:t>
      </w:r>
      <w:r w:rsidRPr="003D2F57">
        <w:rPr>
          <w:rFonts w:asciiTheme="minorHAnsi" w:hAnsiTheme="minorHAnsi"/>
          <w:sz w:val="12"/>
        </w:rPr>
        <w:t xml:space="preserve">¶ </w:t>
      </w:r>
      <w:r w:rsidRPr="003D2F57">
        <w:rPr>
          <w:rFonts w:asciiTheme="minorHAnsi" w:hAnsiTheme="minorHAnsi"/>
        </w:rPr>
        <w:t>and material become understandable. It is known that Iran has enormous oil and gas reserves</w:t>
      </w:r>
      <w:r w:rsidRPr="003D2F57">
        <w:rPr>
          <w:rFonts w:asciiTheme="minorHAnsi" w:hAnsiTheme="minorHAnsi"/>
          <w:sz w:val="12"/>
        </w:rPr>
        <w:t xml:space="preserve">¶ </w:t>
      </w:r>
      <w:r w:rsidRPr="003D2F57">
        <w:rPr>
          <w:rFonts w:asciiTheme="minorHAnsi" w:hAnsiTheme="minorHAnsi"/>
        </w:rPr>
        <w:t>and Tehran’s decision to allocate a major portion of its infrastructure investment to develop</w:t>
      </w:r>
      <w:r w:rsidRPr="003D2F57">
        <w:rPr>
          <w:rFonts w:asciiTheme="minorHAnsi" w:hAnsiTheme="minorHAnsi"/>
          <w:sz w:val="12"/>
        </w:rPr>
        <w:t xml:space="preserve">¶ </w:t>
      </w:r>
      <w:r w:rsidRPr="003D2F57">
        <w:rPr>
          <w:rFonts w:asciiTheme="minorHAnsi" w:hAnsiTheme="minorHAnsi"/>
        </w:rPr>
        <w:t xml:space="preserve">nuclear power plants has been puzzling. Differences exist </w:t>
      </w:r>
      <w:r w:rsidRPr="003D2F57">
        <w:rPr>
          <w:rFonts w:asciiTheme="minorHAnsi" w:hAnsiTheme="minorHAnsi"/>
        </w:rPr>
        <w:lastRenderedPageBreak/>
        <w:t>between the United States and</w:t>
      </w:r>
      <w:r w:rsidRPr="003D2F57">
        <w:rPr>
          <w:rFonts w:asciiTheme="minorHAnsi" w:hAnsiTheme="minorHAnsi"/>
          <w:sz w:val="12"/>
        </w:rPr>
        <w:t xml:space="preserve">¶ </w:t>
      </w:r>
      <w:r w:rsidRPr="003D2F57">
        <w:rPr>
          <w:rFonts w:asciiTheme="minorHAnsi" w:hAnsiTheme="minorHAnsi"/>
        </w:rPr>
        <w:t xml:space="preserve">some Western Europeans states and Russia in their nuclear </w:t>
      </w:r>
      <w:proofErr w:type="spellStart"/>
      <w:r w:rsidRPr="003D2F57">
        <w:rPr>
          <w:rFonts w:asciiTheme="minorHAnsi" w:hAnsiTheme="minorHAnsi"/>
        </w:rPr>
        <w:t>programme</w:t>
      </w:r>
      <w:proofErr w:type="spellEnd"/>
      <w:r w:rsidRPr="003D2F57">
        <w:rPr>
          <w:rFonts w:asciiTheme="minorHAnsi" w:hAnsiTheme="minorHAnsi"/>
        </w:rPr>
        <w:t xml:space="preserve"> and its intentions to</w:t>
      </w:r>
      <w:r w:rsidRPr="003D2F57">
        <w:rPr>
          <w:rFonts w:asciiTheme="minorHAnsi" w:hAnsiTheme="minorHAnsi"/>
          <w:sz w:val="12"/>
        </w:rPr>
        <w:t xml:space="preserve">¶ </w:t>
      </w:r>
      <w:r w:rsidRPr="003D2F57">
        <w:rPr>
          <w:rFonts w:asciiTheme="minorHAnsi" w:hAnsiTheme="minorHAnsi"/>
        </w:rPr>
        <w:t>develop nuclear weapons. Thus, it is the objective of this paper to ascertain the reason behind</w:t>
      </w:r>
      <w:r w:rsidRPr="003D2F57">
        <w:rPr>
          <w:rFonts w:asciiTheme="minorHAnsi" w:hAnsiTheme="minorHAnsi"/>
          <w:sz w:val="12"/>
        </w:rPr>
        <w:t xml:space="preserve">¶ </w:t>
      </w:r>
      <w:proofErr w:type="spellStart"/>
      <w:r w:rsidRPr="003D2F57">
        <w:rPr>
          <w:rFonts w:asciiTheme="minorHAnsi" w:hAnsiTheme="minorHAnsi"/>
        </w:rPr>
        <w:t>Tehram’s</w:t>
      </w:r>
      <w:proofErr w:type="spellEnd"/>
      <w:r w:rsidRPr="003D2F57">
        <w:rPr>
          <w:rFonts w:asciiTheme="minorHAnsi" w:hAnsiTheme="minorHAnsi"/>
        </w:rPr>
        <w:t xml:space="preserve"> nuclear ambition and to evaluate the efforts of the United States to stop Iranian</w:t>
      </w:r>
      <w:r w:rsidRPr="003D2F57">
        <w:rPr>
          <w:rFonts w:asciiTheme="minorHAnsi" w:hAnsiTheme="minorHAnsi"/>
          <w:sz w:val="12"/>
        </w:rPr>
        <w:t xml:space="preserve">¶ </w:t>
      </w:r>
      <w:r w:rsidRPr="003D2F57">
        <w:rPr>
          <w:rFonts w:asciiTheme="minorHAnsi" w:hAnsiTheme="minorHAnsi"/>
        </w:rPr>
        <w:t xml:space="preserve">nuclear </w:t>
      </w:r>
      <w:proofErr w:type="spellStart"/>
      <w:r w:rsidRPr="003D2F57">
        <w:rPr>
          <w:rFonts w:asciiTheme="minorHAnsi" w:hAnsiTheme="minorHAnsi"/>
        </w:rPr>
        <w:t>programme</w:t>
      </w:r>
      <w:proofErr w:type="spellEnd"/>
      <w:r w:rsidRPr="003D2F57">
        <w:rPr>
          <w:rFonts w:asciiTheme="minorHAnsi" w:hAnsiTheme="minorHAnsi"/>
        </w:rPr>
        <w:t>. The qualitative method of data collection and analysis will be applied in</w:t>
      </w:r>
      <w:r w:rsidRPr="003D2F57">
        <w:rPr>
          <w:rFonts w:asciiTheme="minorHAnsi" w:hAnsiTheme="minorHAnsi"/>
          <w:sz w:val="12"/>
        </w:rPr>
        <w:t xml:space="preserve">¶ </w:t>
      </w:r>
      <w:r w:rsidRPr="003D2F57">
        <w:rPr>
          <w:rFonts w:asciiTheme="minorHAnsi" w:hAnsiTheme="minorHAnsi"/>
        </w:rPr>
        <w:t>the analysis. Power theory will be adopted and used in the analyzing recommendations and</w:t>
      </w:r>
      <w:r w:rsidRPr="003D2F57">
        <w:rPr>
          <w:rFonts w:asciiTheme="minorHAnsi" w:hAnsiTheme="minorHAnsi"/>
          <w:sz w:val="12"/>
        </w:rPr>
        <w:t xml:space="preserve">¶ </w:t>
      </w:r>
      <w:r w:rsidRPr="003D2F57">
        <w:rPr>
          <w:rFonts w:asciiTheme="minorHAnsi" w:hAnsiTheme="minorHAnsi"/>
        </w:rPr>
        <w:t xml:space="preserve">conclusion will be at the end of the </w:t>
      </w:r>
      <w:proofErr w:type="spellStart"/>
      <w:proofErr w:type="gramStart"/>
      <w:r w:rsidRPr="003D2F57">
        <w:rPr>
          <w:rFonts w:asciiTheme="minorHAnsi" w:hAnsiTheme="minorHAnsi"/>
        </w:rPr>
        <w:t>research.We</w:t>
      </w:r>
      <w:proofErr w:type="spellEnd"/>
      <w:proofErr w:type="gramEnd"/>
      <w:r w:rsidRPr="003D2F57">
        <w:rPr>
          <w:rFonts w:asciiTheme="minorHAnsi" w:hAnsiTheme="minorHAnsi"/>
        </w:rPr>
        <w:t xml:space="preserve"> concluded that </w:t>
      </w:r>
      <w:r w:rsidRPr="003D2F57">
        <w:rPr>
          <w:rStyle w:val="StyleBoldUnderline"/>
          <w:rFonts w:asciiTheme="minorHAnsi" w:hAnsiTheme="minorHAnsi"/>
        </w:rPr>
        <w:t xml:space="preserve">mankind may go extinction in¶ the event of a nuclear </w:t>
      </w:r>
      <w:proofErr w:type="spellStart"/>
      <w:r w:rsidRPr="003D2F57">
        <w:rPr>
          <w:rStyle w:val="StyleBoldUnderline"/>
          <w:rFonts w:asciiTheme="minorHAnsi" w:hAnsiTheme="minorHAnsi"/>
        </w:rPr>
        <w:t>warfare</w:t>
      </w:r>
      <w:r w:rsidRPr="003D2F57">
        <w:rPr>
          <w:rFonts w:asciiTheme="minorHAnsi" w:hAnsiTheme="minorHAnsi"/>
        </w:rPr>
        <w:t>.That</w:t>
      </w:r>
      <w:proofErr w:type="spellEnd"/>
      <w:r w:rsidRPr="003D2F57">
        <w:rPr>
          <w:rFonts w:asciiTheme="minorHAnsi" w:hAnsiTheme="minorHAnsi"/>
        </w:rPr>
        <w:t xml:space="preserve"> </w:t>
      </w:r>
      <w:r w:rsidRPr="003D2F57">
        <w:rPr>
          <w:rStyle w:val="StyleBoldUnderline"/>
          <w:rFonts w:asciiTheme="minorHAnsi" w:hAnsiTheme="minorHAnsi"/>
        </w:rPr>
        <w:t>no nation is safe even if not directly attacked as the¶ biosphere could be damaged by emissions from the nuclear weapons</w:t>
      </w:r>
      <w:r w:rsidRPr="003D2F57">
        <w:rPr>
          <w:rFonts w:asciiTheme="minorHAnsi" w:hAnsiTheme="minorHAnsi"/>
        </w:rPr>
        <w:t xml:space="preserve">. </w:t>
      </w:r>
      <w:r w:rsidRPr="003D2F57">
        <w:rPr>
          <w:rStyle w:val="StyleBoldUnderline"/>
          <w:rFonts w:asciiTheme="minorHAnsi" w:hAnsiTheme="minorHAnsi"/>
        </w:rPr>
        <w:t xml:space="preserve">Efforts should be made¶ by all </w:t>
      </w:r>
      <w:proofErr w:type="gramStart"/>
      <w:r w:rsidRPr="003D2F57">
        <w:rPr>
          <w:rStyle w:val="StyleBoldUnderline"/>
          <w:rFonts w:asciiTheme="minorHAnsi" w:hAnsiTheme="minorHAnsi"/>
        </w:rPr>
        <w:t>peace loving</w:t>
      </w:r>
      <w:proofErr w:type="gramEnd"/>
      <w:r w:rsidRPr="003D2F57">
        <w:rPr>
          <w:rStyle w:val="StyleBoldUnderline"/>
          <w:rFonts w:asciiTheme="minorHAnsi" w:hAnsiTheme="minorHAnsi"/>
        </w:rPr>
        <w:t xml:space="preserve"> nations, not just the United States alone in discouraging Iran and any other¶ nation from nuclear weapons acquisition</w:t>
      </w:r>
      <w:r w:rsidRPr="003D2F57">
        <w:rPr>
          <w:rFonts w:asciiTheme="minorHAnsi" w:hAnsiTheme="minorHAnsi"/>
        </w:rPr>
        <w:t xml:space="preserve">. Those </w:t>
      </w:r>
      <w:r w:rsidRPr="003D2F57">
        <w:rPr>
          <w:rStyle w:val="StyleBoldUnderline"/>
          <w:rFonts w:asciiTheme="minorHAnsi" w:hAnsiTheme="minorHAnsi"/>
        </w:rPr>
        <w:t>nations that have already acquired nuclear¶ weapons should be conscious</w:t>
      </w:r>
      <w:r w:rsidRPr="003D2F57">
        <w:rPr>
          <w:rFonts w:asciiTheme="minorHAnsi" w:hAnsiTheme="minorHAnsi"/>
        </w:rPr>
        <w:t xml:space="preserve"> </w:t>
      </w:r>
      <w:r w:rsidRPr="003D2F57">
        <w:rPr>
          <w:rStyle w:val="StyleBoldUnderline"/>
          <w:rFonts w:asciiTheme="minorHAnsi" w:hAnsiTheme="minorHAnsi"/>
        </w:rPr>
        <w:t>of the fact that the weapons can serve only deterrent purposes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INTRODUCTION</w:t>
      </w:r>
      <w:r w:rsidRPr="003D2F57">
        <w:rPr>
          <w:rFonts w:asciiTheme="minorHAnsi" w:hAnsiTheme="minorHAnsi"/>
          <w:sz w:val="12"/>
        </w:rPr>
        <w:t xml:space="preserve">¶ </w:t>
      </w:r>
      <w:r w:rsidRPr="003D2F57">
        <w:rPr>
          <w:rFonts w:asciiTheme="minorHAnsi" w:hAnsiTheme="minorHAnsi"/>
        </w:rPr>
        <w:t>In a complicated and perplexing world, each state primarily guards its own security and</w:t>
      </w:r>
      <w:r w:rsidRPr="003D2F57">
        <w:rPr>
          <w:rFonts w:asciiTheme="minorHAnsi" w:hAnsiTheme="minorHAnsi"/>
          <w:sz w:val="12"/>
        </w:rPr>
        <w:t xml:space="preserve">¶ </w:t>
      </w:r>
      <w:r w:rsidRPr="003D2F57">
        <w:rPr>
          <w:rFonts w:asciiTheme="minorHAnsi" w:hAnsiTheme="minorHAnsi"/>
        </w:rPr>
        <w:t>independence. In doing so, other states are perceived as potential enemies, leading to</w:t>
      </w:r>
      <w:r w:rsidRPr="003D2F57">
        <w:rPr>
          <w:rFonts w:asciiTheme="minorHAnsi" w:hAnsiTheme="minorHAnsi"/>
          <w:sz w:val="12"/>
        </w:rPr>
        <w:t xml:space="preserve">¶ </w:t>
      </w:r>
      <w:r w:rsidRPr="003D2F57">
        <w:rPr>
          <w:rFonts w:asciiTheme="minorHAnsi" w:hAnsiTheme="minorHAnsi"/>
        </w:rPr>
        <w:t>insecurity, apprehension and distrust. There tend to be national survival of the fittest. It is the</w:t>
      </w:r>
      <w:r w:rsidRPr="003D2F57">
        <w:rPr>
          <w:rFonts w:asciiTheme="minorHAnsi" w:hAnsiTheme="minorHAnsi"/>
          <w:sz w:val="12"/>
        </w:rPr>
        <w:t xml:space="preserve">¶ </w:t>
      </w:r>
      <w:r w:rsidRPr="003D2F57">
        <w:rPr>
          <w:rFonts w:asciiTheme="minorHAnsi" w:hAnsiTheme="minorHAnsi"/>
        </w:rPr>
        <w:t>contention of realists that states’ pursuit of their national interests, defined in terms of power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has become an inseparable part of international relations and that this has led to inevitable</w:t>
      </w:r>
      <w:r w:rsidRPr="003D2F57">
        <w:rPr>
          <w:rFonts w:asciiTheme="minorHAnsi" w:hAnsiTheme="minorHAnsi"/>
          <w:sz w:val="12"/>
        </w:rPr>
        <w:t xml:space="preserve">¶ </w:t>
      </w:r>
      <w:r w:rsidRPr="003D2F57">
        <w:rPr>
          <w:rFonts w:asciiTheme="minorHAnsi" w:hAnsiTheme="minorHAnsi"/>
        </w:rPr>
        <w:t>conflicts. Thus, realists are of the opinion that conflicts must occur on the world stage since the</w:t>
      </w:r>
      <w:r w:rsidRPr="003D2F57">
        <w:rPr>
          <w:rFonts w:asciiTheme="minorHAnsi" w:hAnsiTheme="minorHAnsi"/>
          <w:sz w:val="12"/>
        </w:rPr>
        <w:t xml:space="preserve">¶ </w:t>
      </w:r>
      <w:r w:rsidRPr="003D2F57">
        <w:rPr>
          <w:rFonts w:asciiTheme="minorHAnsi" w:hAnsiTheme="minorHAnsi"/>
        </w:rPr>
        <w:t>struggles to secure conflicting national interests will never abate.</w:t>
      </w:r>
    </w:p>
    <w:p w14:paraId="107A8872" w14:textId="45C1DEB8" w:rsidR="00E675F7" w:rsidRPr="003D2F57" w:rsidRDefault="00E675F7" w:rsidP="00E675F7">
      <w:pPr>
        <w:pStyle w:val="Heading3"/>
        <w:rPr>
          <w:rFonts w:asciiTheme="minorHAnsi" w:hAnsiTheme="minorHAnsi"/>
        </w:rPr>
      </w:pPr>
      <w:r w:rsidRPr="003D2F57">
        <w:rPr>
          <w:rFonts w:asciiTheme="minorHAnsi" w:hAnsiTheme="minorHAnsi"/>
        </w:rPr>
        <w:lastRenderedPageBreak/>
        <w:t xml:space="preserve">Impact – </w:t>
      </w:r>
      <w:proofErr w:type="spellStart"/>
      <w:r w:rsidRPr="003D2F57">
        <w:rPr>
          <w:rFonts w:asciiTheme="minorHAnsi" w:hAnsiTheme="minorHAnsi"/>
        </w:rPr>
        <w:t>Prolif</w:t>
      </w:r>
      <w:proofErr w:type="spellEnd"/>
      <w:r w:rsidRPr="003D2F57">
        <w:rPr>
          <w:rFonts w:asciiTheme="minorHAnsi" w:hAnsiTheme="minorHAnsi"/>
        </w:rPr>
        <w:t xml:space="preserve"> – Extinction</w:t>
      </w:r>
    </w:p>
    <w:p w14:paraId="398A0B7E" w14:textId="77777777" w:rsidR="00E675F7" w:rsidRPr="003D2F57" w:rsidRDefault="00E675F7" w:rsidP="00E675F7">
      <w:pPr>
        <w:pStyle w:val="Heading4"/>
        <w:rPr>
          <w:rFonts w:asciiTheme="minorHAnsi" w:hAnsiTheme="minorHAnsi"/>
        </w:rPr>
      </w:pPr>
      <w:r w:rsidRPr="003D2F57">
        <w:rPr>
          <w:rFonts w:asciiTheme="minorHAnsi" w:hAnsiTheme="minorHAnsi"/>
        </w:rPr>
        <w:t xml:space="preserve">Multilateral cooperation key to solving </w:t>
      </w:r>
      <w:proofErr w:type="spellStart"/>
      <w:r w:rsidRPr="003D2F57">
        <w:rPr>
          <w:rFonts w:asciiTheme="minorHAnsi" w:hAnsiTheme="minorHAnsi"/>
        </w:rPr>
        <w:t>prolif</w:t>
      </w:r>
      <w:proofErr w:type="spellEnd"/>
      <w:r w:rsidRPr="003D2F57">
        <w:rPr>
          <w:rFonts w:asciiTheme="minorHAnsi" w:hAnsiTheme="minorHAnsi"/>
        </w:rPr>
        <w:t xml:space="preserve"> – creates an enforceable rules based approach</w:t>
      </w:r>
    </w:p>
    <w:p w14:paraId="7FE7A1A8" w14:textId="77777777" w:rsidR="00E675F7" w:rsidRPr="003D2F57" w:rsidRDefault="00E675F7" w:rsidP="00E675F7">
      <w:pPr>
        <w:rPr>
          <w:rFonts w:asciiTheme="minorHAnsi" w:hAnsiTheme="minorHAnsi"/>
        </w:rPr>
      </w:pPr>
      <w:proofErr w:type="spellStart"/>
      <w:r w:rsidRPr="003D2F57">
        <w:rPr>
          <w:rFonts w:asciiTheme="minorHAnsi" w:hAnsiTheme="minorHAnsi"/>
          <w:b/>
        </w:rPr>
        <w:t>Cretien</w:t>
      </w:r>
      <w:proofErr w:type="spellEnd"/>
      <w:r w:rsidRPr="003D2F57">
        <w:rPr>
          <w:rFonts w:asciiTheme="minorHAnsi" w:hAnsiTheme="minorHAnsi"/>
          <w:b/>
        </w:rPr>
        <w:t xml:space="preserve">, </w:t>
      </w:r>
      <w:proofErr w:type="spellStart"/>
      <w:r w:rsidRPr="003D2F57">
        <w:rPr>
          <w:rFonts w:asciiTheme="minorHAnsi" w:hAnsiTheme="minorHAnsi"/>
          <w:b/>
        </w:rPr>
        <w:t>Chiar</w:t>
      </w:r>
      <w:proofErr w:type="spellEnd"/>
      <w:r w:rsidRPr="003D2F57">
        <w:rPr>
          <w:rFonts w:asciiTheme="minorHAnsi" w:hAnsiTheme="minorHAnsi"/>
          <w:b/>
        </w:rPr>
        <w:t xml:space="preserve"> High-level Expert Meeting, 09</w:t>
      </w:r>
      <w:r w:rsidRPr="003D2F57">
        <w:rPr>
          <w:rFonts w:asciiTheme="minorHAnsi" w:hAnsiTheme="minorHAnsi"/>
        </w:rPr>
        <w:t xml:space="preserve"> (Jean, 05/06/09, Chairman’s Report on the High-level Expert Meeting, “How to Prevent a New Cold War,” http://interactioncouncil.org/how-prevent-new-cold-war-0</w:t>
      </w:r>
      <w:r w:rsidRPr="003D2F57">
        <w:rPr>
          <w:rStyle w:val="StyleStyleBold12pt"/>
          <w:rFonts w:asciiTheme="minorHAnsi" w:hAnsiTheme="minorHAnsi"/>
          <w:b w:val="0"/>
        </w:rPr>
        <w:t>, 6/29/14, ES)</w:t>
      </w:r>
    </w:p>
    <w:p w14:paraId="7431B5C5" w14:textId="77777777" w:rsidR="00E675F7" w:rsidRPr="003D2F57" w:rsidRDefault="00E675F7" w:rsidP="00E675F7">
      <w:pPr>
        <w:rPr>
          <w:rFonts w:asciiTheme="minorHAnsi" w:hAnsiTheme="minorHAnsi"/>
        </w:rPr>
      </w:pPr>
      <w:r w:rsidRPr="003D2F57">
        <w:rPr>
          <w:rStyle w:val="StyleBoldUnderline"/>
          <w:rFonts w:asciiTheme="minorHAnsi" w:hAnsiTheme="minorHAnsi"/>
        </w:rPr>
        <w:t>The</w:t>
      </w:r>
      <w:r w:rsidRPr="003D2F57">
        <w:rPr>
          <w:rFonts w:asciiTheme="minorHAnsi" w:hAnsiTheme="minorHAnsi"/>
        </w:rPr>
        <w:t xml:space="preserve"> optimum </w:t>
      </w:r>
      <w:r w:rsidRPr="003D2F57">
        <w:rPr>
          <w:rStyle w:val="StyleBoldUnderline"/>
          <w:rFonts w:asciiTheme="minorHAnsi" w:hAnsiTheme="minorHAnsi"/>
        </w:rPr>
        <w:t>means of securing global peace</w:t>
      </w:r>
      <w:r w:rsidRPr="003D2F57">
        <w:rPr>
          <w:rFonts w:asciiTheme="minorHAnsi" w:hAnsiTheme="minorHAnsi"/>
        </w:rPr>
        <w:t xml:space="preserve">, security and prosperity </w:t>
      </w:r>
      <w:r w:rsidRPr="003D2F57">
        <w:rPr>
          <w:rStyle w:val="StyleBoldUnderline"/>
          <w:rFonts w:asciiTheme="minorHAnsi" w:hAnsiTheme="minorHAnsi"/>
        </w:rPr>
        <w:t>is to adopt a rules-based approach</w:t>
      </w:r>
      <w:r w:rsidRPr="003D2F57">
        <w:rPr>
          <w:rFonts w:asciiTheme="minorHAnsi" w:hAnsiTheme="minorHAnsi"/>
        </w:rPr>
        <w:t xml:space="preserve">. Those rules must be ones that states have an individual interest in enforcing and complying with, even if compliance is not an immediate national interest. A rules-based approach requires </w:t>
      </w:r>
      <w:r w:rsidRPr="003D2F57">
        <w:rPr>
          <w:rStyle w:val="StyleBoldUnderline"/>
          <w:rFonts w:asciiTheme="minorHAnsi" w:hAnsiTheme="minorHAnsi"/>
        </w:rPr>
        <w:t>the capacity to enforce those rules, which will require the cooperation of all states</w:t>
      </w:r>
      <w:r w:rsidRPr="003D2F57">
        <w:rPr>
          <w:rFonts w:asciiTheme="minorHAnsi" w:hAnsiTheme="minorHAnsi"/>
        </w:rPr>
        <w:t xml:space="preserve">. </w:t>
      </w:r>
      <w:r w:rsidRPr="003D2F57">
        <w:rPr>
          <w:rStyle w:val="StyleBoldUnderline"/>
          <w:rFonts w:asciiTheme="minorHAnsi" w:hAnsiTheme="minorHAnsi"/>
        </w:rPr>
        <w:t>Such multilateral approaches are pertinent to addressing issues, such as nuclear proliferation, global disarmament, financial stability and security concerns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It is crucial to prevent nuclear proliferation and keep nuclear weapons from spreading further</w:t>
      </w:r>
      <w:r w:rsidRPr="003D2F57">
        <w:rPr>
          <w:rFonts w:asciiTheme="minorHAnsi" w:hAnsiTheme="minorHAnsi"/>
        </w:rPr>
        <w:t xml:space="preserve">. </w:t>
      </w:r>
      <w:r w:rsidRPr="003D2F57">
        <w:rPr>
          <w:rStyle w:val="StyleBoldUnderline"/>
          <w:rFonts w:asciiTheme="minorHAnsi" w:hAnsiTheme="minorHAnsi"/>
        </w:rPr>
        <w:t>The</w:t>
      </w:r>
      <w:r w:rsidRPr="003D2F57">
        <w:rPr>
          <w:rFonts w:asciiTheme="minorHAnsi" w:hAnsiTheme="minorHAnsi"/>
        </w:rPr>
        <w:t xml:space="preserve"> framework of the Non-Nuclear Proliferation Treaty (</w:t>
      </w:r>
      <w:r w:rsidRPr="003D2F57">
        <w:rPr>
          <w:rStyle w:val="StyleBoldUnderline"/>
          <w:rFonts w:asciiTheme="minorHAnsi" w:hAnsiTheme="minorHAnsi"/>
        </w:rPr>
        <w:t>NPT</w:t>
      </w:r>
      <w:r w:rsidRPr="003D2F57">
        <w:rPr>
          <w:rFonts w:asciiTheme="minorHAnsi" w:hAnsiTheme="minorHAnsi"/>
        </w:rPr>
        <w:t xml:space="preserve">) </w:t>
      </w:r>
      <w:r w:rsidRPr="003D2F57">
        <w:rPr>
          <w:rStyle w:val="StyleBoldUnderline"/>
          <w:rFonts w:asciiTheme="minorHAnsi" w:hAnsiTheme="minorHAnsi"/>
        </w:rPr>
        <w:t>was designed to prevent an escalation of nuclear powers. There remain huge challenges in the disarmament and non-proliferation process. In this sense it is necessary to reassure states that nuclear weapons are not necessary for security or an elevated status in the international community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New frontiers are emerging in space and cyberspace. There is a great fear of a new “star wars” developing. Modern, urban societies depend greatly on technological and economical infrastructures. These are deeply vulnerable to sophisticated cyber attacks. We may be entering a new age of warfare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role of small arms in modern conflict should not be underestimated. Currently they are being deployed in several ongoing conflicts around the world with devastating consequences. Millions of people have lost their lives through the trade and use of small arms. If this goes unchecked, the lives of millions more will be at risk</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RECOMMENDATIONS</w:t>
      </w:r>
      <w:r w:rsidRPr="003D2F57">
        <w:rPr>
          <w:rFonts w:asciiTheme="minorHAnsi" w:hAnsiTheme="minorHAnsi"/>
          <w:sz w:val="12"/>
        </w:rPr>
        <w:t xml:space="preserve">¶ </w:t>
      </w:r>
      <w:r w:rsidRPr="003D2F57">
        <w:rPr>
          <w:rFonts w:asciiTheme="minorHAnsi" w:hAnsiTheme="minorHAnsi"/>
        </w:rPr>
        <w:t>Overarching principles:</w:t>
      </w:r>
      <w:r w:rsidRPr="003D2F57">
        <w:rPr>
          <w:rFonts w:asciiTheme="minorHAnsi" w:hAnsiTheme="minorHAnsi"/>
          <w:sz w:val="12"/>
        </w:rPr>
        <w:t xml:space="preserve">¶ </w:t>
      </w:r>
      <w:r w:rsidRPr="003D2F57">
        <w:rPr>
          <w:rFonts w:asciiTheme="minorHAnsi" w:hAnsiTheme="minorHAnsi"/>
        </w:rPr>
        <w:t xml:space="preserve">1. </w:t>
      </w:r>
      <w:r w:rsidRPr="003D2F57">
        <w:rPr>
          <w:rStyle w:val="StyleBoldUnderline"/>
          <w:rFonts w:asciiTheme="minorHAnsi" w:hAnsiTheme="minorHAnsi"/>
        </w:rPr>
        <w:t>A move towards multilateralism is imperative</w:t>
      </w:r>
      <w:r w:rsidRPr="003D2F57">
        <w:rPr>
          <w:rFonts w:asciiTheme="minorHAnsi" w:hAnsiTheme="minorHAnsi"/>
        </w:rPr>
        <w:t>. In this regard, the new US administration’s support for a multilateral foreign policy should be welcomed.</w:t>
      </w:r>
    </w:p>
    <w:p w14:paraId="40A41517" w14:textId="77777777" w:rsidR="00E675F7" w:rsidRPr="003D2F57" w:rsidRDefault="00E675F7" w:rsidP="00E675F7">
      <w:pPr>
        <w:rPr>
          <w:rFonts w:asciiTheme="minorHAnsi" w:hAnsiTheme="minorHAnsi"/>
        </w:rPr>
      </w:pPr>
    </w:p>
    <w:p w14:paraId="71C9F7C2" w14:textId="77777777" w:rsidR="00E675F7" w:rsidRPr="003D2F57" w:rsidRDefault="00E675F7" w:rsidP="00E675F7">
      <w:pPr>
        <w:pStyle w:val="Heading4"/>
        <w:rPr>
          <w:rFonts w:asciiTheme="minorHAnsi" w:hAnsiTheme="minorHAnsi"/>
        </w:rPr>
      </w:pPr>
      <w:proofErr w:type="spellStart"/>
      <w:r w:rsidRPr="003D2F57">
        <w:rPr>
          <w:rFonts w:asciiTheme="minorHAnsi" w:hAnsiTheme="minorHAnsi"/>
        </w:rPr>
        <w:t>Prolif</w:t>
      </w:r>
      <w:proofErr w:type="spellEnd"/>
      <w:r w:rsidRPr="003D2F57">
        <w:rPr>
          <w:rFonts w:asciiTheme="minorHAnsi" w:hAnsiTheme="minorHAnsi"/>
        </w:rPr>
        <w:t xml:space="preserve"> leads to extinction – North Korea, Iran, and terrorists not checked by deterrence and cooperation</w:t>
      </w:r>
    </w:p>
    <w:p w14:paraId="6C32B699" w14:textId="77777777" w:rsidR="00E675F7" w:rsidRPr="003D2F57" w:rsidRDefault="00E675F7" w:rsidP="00E675F7">
      <w:pPr>
        <w:rPr>
          <w:rFonts w:asciiTheme="minorHAnsi" w:hAnsiTheme="minorHAnsi"/>
        </w:rPr>
      </w:pPr>
      <w:r w:rsidRPr="003D2F57">
        <w:rPr>
          <w:rFonts w:asciiTheme="minorHAnsi" w:hAnsiTheme="minorHAnsi"/>
          <w:b/>
        </w:rPr>
        <w:t xml:space="preserve">Shultz, Former </w:t>
      </w:r>
      <w:proofErr w:type="spellStart"/>
      <w:r w:rsidRPr="003D2F57">
        <w:rPr>
          <w:rFonts w:asciiTheme="minorHAnsi" w:hAnsiTheme="minorHAnsi"/>
          <w:b/>
        </w:rPr>
        <w:t>Secy</w:t>
      </w:r>
      <w:proofErr w:type="spellEnd"/>
      <w:r w:rsidRPr="003D2F57">
        <w:rPr>
          <w:rFonts w:asciiTheme="minorHAnsi" w:hAnsiTheme="minorHAnsi"/>
          <w:b/>
        </w:rPr>
        <w:t xml:space="preserve"> of State, Treasury, and Labor, 07</w:t>
      </w:r>
      <w:r w:rsidRPr="003D2F57">
        <w:rPr>
          <w:rFonts w:asciiTheme="minorHAnsi" w:hAnsiTheme="minorHAnsi"/>
        </w:rPr>
        <w:t xml:space="preserve"> (George P., Kissinger, Henry A., Former </w:t>
      </w:r>
      <w:proofErr w:type="spellStart"/>
      <w:r w:rsidRPr="003D2F57">
        <w:rPr>
          <w:rFonts w:asciiTheme="minorHAnsi" w:hAnsiTheme="minorHAnsi"/>
        </w:rPr>
        <w:t>Secy</w:t>
      </w:r>
      <w:proofErr w:type="spellEnd"/>
      <w:r w:rsidRPr="003D2F57">
        <w:rPr>
          <w:rFonts w:asciiTheme="minorHAnsi" w:hAnsiTheme="minorHAnsi"/>
        </w:rPr>
        <w:t xml:space="preserve"> of State, Former Nat’l Security </w:t>
      </w:r>
      <w:proofErr w:type="spellStart"/>
      <w:r w:rsidRPr="003D2F57">
        <w:rPr>
          <w:rFonts w:asciiTheme="minorHAnsi" w:hAnsiTheme="minorHAnsi"/>
        </w:rPr>
        <w:t>Adv</w:t>
      </w:r>
      <w:proofErr w:type="spellEnd"/>
      <w:r w:rsidRPr="003D2F57">
        <w:rPr>
          <w:rFonts w:asciiTheme="minorHAnsi" w:hAnsiTheme="minorHAnsi"/>
        </w:rPr>
        <w:t xml:space="preserve">, Perry, William, Former </w:t>
      </w:r>
      <w:proofErr w:type="spellStart"/>
      <w:r w:rsidRPr="003D2F57">
        <w:rPr>
          <w:rFonts w:asciiTheme="minorHAnsi" w:hAnsiTheme="minorHAnsi"/>
        </w:rPr>
        <w:t>Secy</w:t>
      </w:r>
      <w:proofErr w:type="spellEnd"/>
      <w:r w:rsidRPr="003D2F57">
        <w:rPr>
          <w:rFonts w:asciiTheme="minorHAnsi" w:hAnsiTheme="minorHAnsi"/>
        </w:rPr>
        <w:t xml:space="preserve"> of Defense, Nunn, Sam, Former US </w:t>
      </w:r>
      <w:proofErr w:type="spellStart"/>
      <w:r w:rsidRPr="003D2F57">
        <w:rPr>
          <w:rFonts w:asciiTheme="minorHAnsi" w:hAnsiTheme="minorHAnsi"/>
        </w:rPr>
        <w:t>Sen</w:t>
      </w:r>
      <w:proofErr w:type="spellEnd"/>
      <w:r w:rsidRPr="003D2F57">
        <w:rPr>
          <w:rFonts w:asciiTheme="minorHAnsi" w:hAnsiTheme="minorHAnsi"/>
        </w:rPr>
        <w:t xml:space="preserve"> of Georgia, 01/04/07, The Wall Street Journal, “A World Free of Nuclear Weapons,” http://disarmament.nrpa.no/wp-content/uploads/2008/02/A_WORLD_FREE.pdf</w:t>
      </w:r>
      <w:r w:rsidRPr="003D2F57">
        <w:rPr>
          <w:rStyle w:val="StyleStyleBold12pt"/>
          <w:rFonts w:asciiTheme="minorHAnsi" w:hAnsiTheme="minorHAnsi"/>
          <w:b w:val="0"/>
        </w:rPr>
        <w:t>, 6/29/14, ES)</w:t>
      </w:r>
    </w:p>
    <w:p w14:paraId="709405CA" w14:textId="77777777" w:rsidR="00E675F7" w:rsidRPr="003D2F57" w:rsidRDefault="00E675F7" w:rsidP="00E675F7">
      <w:pPr>
        <w:rPr>
          <w:rFonts w:asciiTheme="minorHAnsi" w:hAnsiTheme="minorHAnsi"/>
        </w:rPr>
      </w:pPr>
      <w:r w:rsidRPr="003D2F57">
        <w:rPr>
          <w:rStyle w:val="StyleBoldUnderline"/>
          <w:rFonts w:asciiTheme="minorHAnsi" w:hAnsiTheme="minorHAnsi"/>
        </w:rPr>
        <w:t>Nuclear weapons today present tremendous dangers</w:t>
      </w:r>
      <w:r w:rsidRPr="003D2F57">
        <w:rPr>
          <w:rFonts w:asciiTheme="minorHAnsi" w:hAnsiTheme="minorHAnsi"/>
        </w:rPr>
        <w:t>, but also an historic opportunity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U.S. leadership will be required to take the world to the next stage -- to a solid consensus</w:t>
      </w:r>
      <w:r w:rsidRPr="003D2F57">
        <w:rPr>
          <w:rFonts w:asciiTheme="minorHAnsi" w:hAnsiTheme="minorHAnsi"/>
          <w:sz w:val="12"/>
        </w:rPr>
        <w:t xml:space="preserve">¶ </w:t>
      </w:r>
      <w:r w:rsidRPr="003D2F57">
        <w:rPr>
          <w:rFonts w:asciiTheme="minorHAnsi" w:hAnsiTheme="minorHAnsi"/>
        </w:rPr>
        <w:t xml:space="preserve">for </w:t>
      </w:r>
      <w:r w:rsidRPr="003D2F57">
        <w:rPr>
          <w:rStyle w:val="StyleBoldUnderline"/>
          <w:rFonts w:asciiTheme="minorHAnsi" w:hAnsiTheme="minorHAnsi"/>
        </w:rPr>
        <w:t>reversing reliance on nuclear weapons globally as a vital contribution to preventing¶ their proliferation into potentially dangerous hands, and ultimately ending them as a¶ threat to the world</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Nuclear weapons were essential to maintaining international security during the Cold</w:t>
      </w:r>
      <w:r w:rsidRPr="003D2F57">
        <w:rPr>
          <w:rFonts w:asciiTheme="minorHAnsi" w:hAnsiTheme="minorHAnsi"/>
          <w:sz w:val="12"/>
        </w:rPr>
        <w:t xml:space="preserve">¶ </w:t>
      </w:r>
      <w:r w:rsidRPr="003D2F57">
        <w:rPr>
          <w:rFonts w:asciiTheme="minorHAnsi" w:hAnsiTheme="minorHAnsi"/>
        </w:rPr>
        <w:t>War because they were a means of deterrence. The end of the Cold War made the</w:t>
      </w:r>
      <w:r w:rsidRPr="003D2F57">
        <w:rPr>
          <w:rFonts w:asciiTheme="minorHAnsi" w:hAnsiTheme="minorHAnsi"/>
          <w:sz w:val="12"/>
        </w:rPr>
        <w:t xml:space="preserve">¶ </w:t>
      </w:r>
      <w:r w:rsidRPr="003D2F57">
        <w:rPr>
          <w:rFonts w:asciiTheme="minorHAnsi" w:hAnsiTheme="minorHAnsi"/>
        </w:rPr>
        <w:t xml:space="preserve">doctrine of mutual Soviet-American deterrence obsolete. </w:t>
      </w:r>
      <w:r w:rsidRPr="003D2F57">
        <w:rPr>
          <w:rStyle w:val="StyleBoldUnderline"/>
          <w:rFonts w:asciiTheme="minorHAnsi" w:hAnsiTheme="minorHAnsi"/>
        </w:rPr>
        <w:t>Deterrence continues to be a¶ relevant consideration</w:t>
      </w:r>
      <w:r w:rsidRPr="003D2F57">
        <w:rPr>
          <w:rFonts w:asciiTheme="minorHAnsi" w:hAnsiTheme="minorHAnsi"/>
        </w:rPr>
        <w:t xml:space="preserve"> for many states with regard to threats from other states. </w:t>
      </w:r>
      <w:r w:rsidRPr="003D2F57">
        <w:rPr>
          <w:rStyle w:val="StyleBoldUnderline"/>
          <w:rFonts w:asciiTheme="minorHAnsi" w:hAnsiTheme="minorHAnsi"/>
        </w:rPr>
        <w:t>But¶ reliance on nuclear weapons for this purpose is becoming increasingly hazardous</w:t>
      </w:r>
      <w:r w:rsidRPr="003D2F57">
        <w:rPr>
          <w:rFonts w:asciiTheme="minorHAnsi" w:hAnsiTheme="minorHAnsi"/>
        </w:rPr>
        <w:t xml:space="preserve"> and</w:t>
      </w:r>
      <w:r w:rsidRPr="003D2F57">
        <w:rPr>
          <w:rFonts w:asciiTheme="minorHAnsi" w:hAnsiTheme="minorHAnsi"/>
          <w:sz w:val="12"/>
        </w:rPr>
        <w:t xml:space="preserve">¶ </w:t>
      </w:r>
      <w:r w:rsidRPr="003D2F57">
        <w:rPr>
          <w:rFonts w:asciiTheme="minorHAnsi" w:hAnsiTheme="minorHAnsi"/>
        </w:rPr>
        <w:t>decreasingly effective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North Korea's recent nuclear test and Iran's refusal to stop its program to enrich uranium -¶ - potentially to weapons grade -- highlight the fact that the world is now on the precipice¶ of a new and dangerous nuclear era</w:t>
      </w:r>
      <w:r w:rsidRPr="003D2F57">
        <w:rPr>
          <w:rFonts w:asciiTheme="minorHAnsi" w:hAnsiTheme="minorHAnsi"/>
        </w:rPr>
        <w:t xml:space="preserve">. Most alarmingly, </w:t>
      </w:r>
      <w:r w:rsidRPr="003D2F57">
        <w:rPr>
          <w:rStyle w:val="StyleBoldUnderline"/>
          <w:rFonts w:asciiTheme="minorHAnsi" w:hAnsiTheme="minorHAnsi"/>
        </w:rPr>
        <w:t>the likelihood that non-state¶ terrorists will get their hands on nuclear weaponry is increasing</w:t>
      </w:r>
      <w:r w:rsidRPr="003D2F57">
        <w:rPr>
          <w:rFonts w:asciiTheme="minorHAnsi" w:hAnsiTheme="minorHAnsi"/>
        </w:rPr>
        <w:t>. In today's war waged on</w:t>
      </w:r>
      <w:r w:rsidRPr="003D2F57">
        <w:rPr>
          <w:rFonts w:asciiTheme="minorHAnsi" w:hAnsiTheme="minorHAnsi"/>
          <w:sz w:val="12"/>
        </w:rPr>
        <w:t xml:space="preserve">¶ </w:t>
      </w:r>
      <w:r w:rsidRPr="003D2F57">
        <w:rPr>
          <w:rFonts w:asciiTheme="minorHAnsi" w:hAnsiTheme="minorHAnsi"/>
        </w:rPr>
        <w:t xml:space="preserve">world order by terrorists, </w:t>
      </w:r>
      <w:r w:rsidRPr="003D2F57">
        <w:rPr>
          <w:rStyle w:val="StyleBoldUnderline"/>
          <w:rFonts w:asciiTheme="minorHAnsi" w:hAnsiTheme="minorHAnsi"/>
        </w:rPr>
        <w:lastRenderedPageBreak/>
        <w:t>nuclear weapons are the ultimate means of mass devastation</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And non-state terrorist groups with nuclear weapons are conceptually outside the bounds¶ of a deterrent strategy</w:t>
      </w:r>
      <w:r w:rsidRPr="003D2F57">
        <w:rPr>
          <w:rFonts w:asciiTheme="minorHAnsi" w:hAnsiTheme="minorHAnsi"/>
        </w:rPr>
        <w:t xml:space="preserve"> and present difficult new security challenges.</w:t>
      </w:r>
      <w:r w:rsidRPr="003D2F57">
        <w:rPr>
          <w:rFonts w:asciiTheme="minorHAnsi" w:hAnsiTheme="minorHAnsi"/>
          <w:sz w:val="12"/>
        </w:rPr>
        <w:t xml:space="preserve">¶ </w:t>
      </w:r>
      <w:r w:rsidRPr="003D2F57">
        <w:rPr>
          <w:rFonts w:asciiTheme="minorHAnsi" w:hAnsiTheme="minorHAnsi"/>
        </w:rPr>
        <w:t>Apart from the terrorist threat, unless urgent new actions are taken, the U.S. soon will be</w:t>
      </w:r>
      <w:r w:rsidRPr="003D2F57">
        <w:rPr>
          <w:rFonts w:asciiTheme="minorHAnsi" w:hAnsiTheme="minorHAnsi"/>
          <w:sz w:val="12"/>
        </w:rPr>
        <w:t xml:space="preserve">¶ </w:t>
      </w:r>
      <w:r w:rsidRPr="003D2F57">
        <w:rPr>
          <w:rFonts w:asciiTheme="minorHAnsi" w:hAnsiTheme="minorHAnsi"/>
        </w:rPr>
        <w:t>compelled to enter a new nuclear era that will be more precarious, psychologically</w:t>
      </w:r>
      <w:r w:rsidRPr="003D2F57">
        <w:rPr>
          <w:rFonts w:asciiTheme="minorHAnsi" w:hAnsiTheme="minorHAnsi"/>
          <w:sz w:val="12"/>
        </w:rPr>
        <w:t xml:space="preserve">¶ </w:t>
      </w:r>
      <w:r w:rsidRPr="003D2F57">
        <w:rPr>
          <w:rFonts w:asciiTheme="minorHAnsi" w:hAnsiTheme="minorHAnsi"/>
        </w:rPr>
        <w:t>disorienting, and economically even more costly than was Cold War deterrence. It is far</w:t>
      </w:r>
      <w:r w:rsidRPr="003D2F57">
        <w:rPr>
          <w:rFonts w:asciiTheme="minorHAnsi" w:hAnsiTheme="minorHAnsi"/>
          <w:sz w:val="12"/>
        </w:rPr>
        <w:t xml:space="preserve">¶ </w:t>
      </w:r>
      <w:r w:rsidRPr="003D2F57">
        <w:rPr>
          <w:rFonts w:asciiTheme="minorHAnsi" w:hAnsiTheme="minorHAnsi"/>
        </w:rPr>
        <w:t>from certain that we can successfully replicate the old Soviet-American "mutually</w:t>
      </w:r>
      <w:r w:rsidRPr="003D2F57">
        <w:rPr>
          <w:rFonts w:asciiTheme="minorHAnsi" w:hAnsiTheme="minorHAnsi"/>
          <w:sz w:val="12"/>
        </w:rPr>
        <w:t xml:space="preserve">¶ </w:t>
      </w:r>
      <w:r w:rsidRPr="003D2F57">
        <w:rPr>
          <w:rFonts w:asciiTheme="minorHAnsi" w:hAnsiTheme="minorHAnsi"/>
        </w:rPr>
        <w:t>assured destruction" with an increasing number of potential nuclear enemies world-wide</w:t>
      </w:r>
      <w:r w:rsidRPr="003D2F57">
        <w:rPr>
          <w:rFonts w:asciiTheme="minorHAnsi" w:hAnsiTheme="minorHAnsi"/>
          <w:sz w:val="12"/>
        </w:rPr>
        <w:t xml:space="preserve">¶ </w:t>
      </w:r>
      <w:r w:rsidRPr="003D2F57">
        <w:rPr>
          <w:rFonts w:asciiTheme="minorHAnsi" w:hAnsiTheme="minorHAnsi"/>
        </w:rPr>
        <w:t xml:space="preserve">without dramatically increasing the risk that nuclear weapons will be used. </w:t>
      </w:r>
      <w:r w:rsidRPr="003D2F57">
        <w:rPr>
          <w:rStyle w:val="StyleBoldUnderline"/>
          <w:rFonts w:asciiTheme="minorHAnsi" w:hAnsiTheme="minorHAnsi"/>
        </w:rPr>
        <w:t>New nuclear¶ states do not have the benefit of years of step-by-step safeguards put in effect during the¶ Cold War to prevent nuclear accidents</w:t>
      </w:r>
      <w:r w:rsidRPr="003D2F57">
        <w:rPr>
          <w:rFonts w:asciiTheme="minorHAnsi" w:hAnsiTheme="minorHAnsi"/>
        </w:rPr>
        <w:t>, misjudgments or unauthorized launches. The</w:t>
      </w:r>
      <w:r w:rsidRPr="003D2F57">
        <w:rPr>
          <w:rFonts w:asciiTheme="minorHAnsi" w:hAnsiTheme="minorHAnsi"/>
          <w:sz w:val="12"/>
        </w:rPr>
        <w:t xml:space="preserve">¶ </w:t>
      </w:r>
      <w:r w:rsidRPr="003D2F57">
        <w:rPr>
          <w:rFonts w:asciiTheme="minorHAnsi" w:hAnsiTheme="minorHAnsi"/>
        </w:rPr>
        <w:t>United States and the Soviet Union learned from mistakes that were less than fatal. Both</w:t>
      </w:r>
      <w:r w:rsidRPr="003D2F57">
        <w:rPr>
          <w:rFonts w:asciiTheme="minorHAnsi" w:hAnsiTheme="minorHAnsi"/>
          <w:sz w:val="12"/>
        </w:rPr>
        <w:t xml:space="preserve">¶ </w:t>
      </w:r>
      <w:r w:rsidRPr="003D2F57">
        <w:rPr>
          <w:rFonts w:asciiTheme="minorHAnsi" w:hAnsiTheme="minorHAnsi"/>
        </w:rPr>
        <w:t>countries were diligent to ensure that no nuclear weapon was used during the Cold War</w:t>
      </w:r>
      <w:r w:rsidRPr="003D2F57">
        <w:rPr>
          <w:rFonts w:asciiTheme="minorHAnsi" w:hAnsiTheme="minorHAnsi"/>
          <w:sz w:val="12"/>
        </w:rPr>
        <w:t xml:space="preserve">¶ </w:t>
      </w:r>
      <w:r w:rsidRPr="003D2F57">
        <w:rPr>
          <w:rFonts w:asciiTheme="minorHAnsi" w:hAnsiTheme="minorHAnsi"/>
        </w:rPr>
        <w:t>by design or by accident. Will new nuclear nations and the world be as fortunate in the</w:t>
      </w:r>
      <w:r w:rsidRPr="003D2F57">
        <w:rPr>
          <w:rFonts w:asciiTheme="minorHAnsi" w:hAnsiTheme="minorHAnsi"/>
          <w:sz w:val="12"/>
        </w:rPr>
        <w:t xml:space="preserve">¶ </w:t>
      </w:r>
      <w:r w:rsidRPr="003D2F57">
        <w:rPr>
          <w:rFonts w:asciiTheme="minorHAnsi" w:hAnsiTheme="minorHAnsi"/>
        </w:rPr>
        <w:t>next 50 years as we were during the Cold War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Leaders addressed this issue in earlier times. In his "Atoms for Peace" address to the</w:t>
      </w:r>
      <w:r w:rsidRPr="003D2F57">
        <w:rPr>
          <w:rFonts w:asciiTheme="minorHAnsi" w:hAnsiTheme="minorHAnsi"/>
          <w:sz w:val="12"/>
        </w:rPr>
        <w:t xml:space="preserve">¶ </w:t>
      </w:r>
      <w:r w:rsidRPr="003D2F57">
        <w:rPr>
          <w:rFonts w:asciiTheme="minorHAnsi" w:hAnsiTheme="minorHAnsi"/>
        </w:rPr>
        <w:t>United Nations in 1953, Dwight D. Eisenhower pledged America's "determination to help</w:t>
      </w:r>
      <w:r w:rsidRPr="003D2F57">
        <w:rPr>
          <w:rFonts w:asciiTheme="minorHAnsi" w:hAnsiTheme="minorHAnsi"/>
          <w:sz w:val="12"/>
        </w:rPr>
        <w:t xml:space="preserve">¶ </w:t>
      </w:r>
      <w:r w:rsidRPr="003D2F57">
        <w:rPr>
          <w:rFonts w:asciiTheme="minorHAnsi" w:hAnsiTheme="minorHAnsi"/>
        </w:rPr>
        <w:t>solve the fearful atomic dilemma -- to devote its entire heart and mind to find the way by</w:t>
      </w:r>
      <w:r w:rsidRPr="003D2F57">
        <w:rPr>
          <w:rFonts w:asciiTheme="minorHAnsi" w:hAnsiTheme="minorHAnsi"/>
          <w:sz w:val="12"/>
        </w:rPr>
        <w:t xml:space="preserve">¶ </w:t>
      </w:r>
      <w:r w:rsidRPr="003D2F57">
        <w:rPr>
          <w:rFonts w:asciiTheme="minorHAnsi" w:hAnsiTheme="minorHAnsi"/>
        </w:rPr>
        <w:t xml:space="preserve">which the miraculous inventiveness of man shall not be dedicated to his death, but consecrated to his life." John F. </w:t>
      </w:r>
      <w:r w:rsidRPr="003D2F57">
        <w:rPr>
          <w:rStyle w:val="StyleBoldUnderline"/>
          <w:rFonts w:asciiTheme="minorHAnsi" w:hAnsiTheme="minorHAnsi"/>
        </w:rPr>
        <w:t>Kennedy</w:t>
      </w:r>
      <w:r w:rsidRPr="003D2F57">
        <w:rPr>
          <w:rFonts w:asciiTheme="minorHAnsi" w:hAnsiTheme="minorHAnsi"/>
        </w:rPr>
        <w:t>, seeking to break the logjam on nuclear</w:t>
      </w:r>
      <w:r w:rsidRPr="003D2F57">
        <w:rPr>
          <w:rFonts w:asciiTheme="minorHAnsi" w:hAnsiTheme="minorHAnsi"/>
          <w:sz w:val="12"/>
        </w:rPr>
        <w:t xml:space="preserve">¶ </w:t>
      </w:r>
      <w:r w:rsidRPr="003D2F57">
        <w:rPr>
          <w:rFonts w:asciiTheme="minorHAnsi" w:hAnsiTheme="minorHAnsi"/>
        </w:rPr>
        <w:t xml:space="preserve">disarmament, </w:t>
      </w:r>
      <w:r w:rsidRPr="003D2F57">
        <w:rPr>
          <w:rStyle w:val="StyleBoldUnderline"/>
          <w:rFonts w:asciiTheme="minorHAnsi" w:hAnsiTheme="minorHAnsi"/>
        </w:rPr>
        <w:t>said, "The world was not meant to be a prison in which man awaits his¶ execution</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Rajiv Gandhi, addressing the U.N. General Assembly on June 9, 1988, appealed</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w:t>
      </w:r>
      <w:r w:rsidRPr="003D2F57">
        <w:rPr>
          <w:rStyle w:val="StyleBoldUnderline"/>
          <w:rFonts w:asciiTheme="minorHAnsi" w:hAnsiTheme="minorHAnsi"/>
        </w:rPr>
        <w:t>Nuclear war will not mean the death of a hundred million people. Or even a thousand¶ million. It will mean the extinction of four thousand million: the end of life as we know it¶ on our planet earth. We come to the United Nations to seek your support. We seek your¶ support to put a stop to this madness</w:t>
      </w:r>
      <w:r w:rsidRPr="003D2F57">
        <w:rPr>
          <w:rFonts w:asciiTheme="minorHAnsi" w:hAnsiTheme="minorHAnsi"/>
        </w:rPr>
        <w:t>."</w:t>
      </w:r>
    </w:p>
    <w:p w14:paraId="79AEFA1C" w14:textId="77777777" w:rsidR="00E675F7" w:rsidRPr="003D2F57" w:rsidRDefault="00E675F7" w:rsidP="00E675F7">
      <w:pPr>
        <w:rPr>
          <w:rFonts w:asciiTheme="minorHAnsi" w:hAnsiTheme="minorHAnsi"/>
        </w:rPr>
      </w:pPr>
    </w:p>
    <w:p w14:paraId="6FCF79CC" w14:textId="77777777" w:rsidR="00E675F7" w:rsidRPr="003D2F57" w:rsidRDefault="00E675F7" w:rsidP="00E675F7">
      <w:pPr>
        <w:rPr>
          <w:rFonts w:asciiTheme="minorHAnsi" w:hAnsiTheme="minorHAnsi"/>
        </w:rPr>
      </w:pPr>
    </w:p>
    <w:p w14:paraId="6D6BE391" w14:textId="77777777" w:rsidR="00DA1BFC" w:rsidRPr="003D2F57" w:rsidRDefault="00DA1BFC" w:rsidP="00DA1BFC">
      <w:pPr>
        <w:rPr>
          <w:rFonts w:asciiTheme="minorHAnsi" w:hAnsiTheme="minorHAnsi"/>
        </w:rPr>
      </w:pPr>
    </w:p>
    <w:p w14:paraId="5F062E81" w14:textId="0DA036C5" w:rsidR="000106B8" w:rsidRPr="003D2F57" w:rsidRDefault="00E675F7" w:rsidP="00E675F7">
      <w:pPr>
        <w:pStyle w:val="Heading2"/>
        <w:rPr>
          <w:rFonts w:asciiTheme="minorHAnsi" w:hAnsiTheme="minorHAnsi"/>
        </w:rPr>
      </w:pPr>
      <w:r w:rsidRPr="003D2F57">
        <w:rPr>
          <w:rFonts w:asciiTheme="minorHAnsi" w:hAnsiTheme="minorHAnsi"/>
        </w:rPr>
        <w:lastRenderedPageBreak/>
        <w:t xml:space="preserve">-- China </w:t>
      </w:r>
    </w:p>
    <w:p w14:paraId="5661CD3A" w14:textId="081AFC42" w:rsidR="00E675F7" w:rsidRPr="003D2F57" w:rsidRDefault="00E675F7" w:rsidP="00E675F7">
      <w:pPr>
        <w:pStyle w:val="Heading3"/>
        <w:rPr>
          <w:rFonts w:asciiTheme="minorHAnsi" w:hAnsiTheme="minorHAnsi"/>
        </w:rPr>
      </w:pPr>
      <w:r w:rsidRPr="003D2F57">
        <w:rPr>
          <w:rFonts w:asciiTheme="minorHAnsi" w:hAnsiTheme="minorHAnsi"/>
        </w:rPr>
        <w:lastRenderedPageBreak/>
        <w:t xml:space="preserve">1AC – Advantage </w:t>
      </w:r>
    </w:p>
    <w:p w14:paraId="0B32FC62" w14:textId="77777777" w:rsidR="00A63914" w:rsidRPr="003D2F57" w:rsidRDefault="00A63914" w:rsidP="00A63914">
      <w:pPr>
        <w:pStyle w:val="Heading4"/>
        <w:rPr>
          <w:rFonts w:asciiTheme="minorHAnsi" w:hAnsiTheme="minorHAnsi" w:cs="Times New Roman"/>
        </w:rPr>
      </w:pPr>
      <w:r w:rsidRPr="003D2F57">
        <w:rPr>
          <w:rFonts w:asciiTheme="minorHAnsi" w:hAnsiTheme="minorHAnsi" w:cs="Times New Roman"/>
        </w:rPr>
        <w:t>China is becoming more aggressive to protect South China Sea</w:t>
      </w:r>
    </w:p>
    <w:p w14:paraId="3E08F632" w14:textId="77777777" w:rsidR="00A63914" w:rsidRPr="003D2F57" w:rsidRDefault="007378D0" w:rsidP="00A63914">
      <w:pPr>
        <w:rPr>
          <w:rFonts w:asciiTheme="minorHAnsi" w:hAnsiTheme="minorHAnsi"/>
          <w:b/>
        </w:rPr>
      </w:pPr>
      <w:hyperlink r:id="rId16" w:history="1">
        <w:r w:rsidR="00A63914" w:rsidRPr="003D2F57">
          <w:rPr>
            <w:rFonts w:asciiTheme="minorHAnsi" w:hAnsiTheme="minorHAnsi"/>
            <w:b/>
          </w:rPr>
          <w:t>Denmark</w:t>
        </w:r>
      </w:hyperlink>
      <w:r w:rsidR="00A63914" w:rsidRPr="003D2F57">
        <w:rPr>
          <w:rFonts w:asciiTheme="minorHAnsi" w:hAnsiTheme="minorHAnsi"/>
          <w:b/>
        </w:rPr>
        <w:t>, nationalinterest.org, 2014</w:t>
      </w:r>
    </w:p>
    <w:p w14:paraId="78D9B7A6" w14:textId="77777777" w:rsidR="00A63914" w:rsidRPr="003D2F57" w:rsidRDefault="00A63914" w:rsidP="00A63914">
      <w:pPr>
        <w:rPr>
          <w:rFonts w:asciiTheme="minorHAnsi" w:hAnsiTheme="minorHAnsi"/>
        </w:rPr>
      </w:pPr>
      <w:r w:rsidRPr="003D2F57">
        <w:rPr>
          <w:rFonts w:asciiTheme="minorHAnsi" w:hAnsiTheme="minorHAnsi"/>
        </w:rPr>
        <w:t>(5/31/14, Could Tensions in the South China Sea Spark a War</w:t>
      </w:r>
      <w:proofErr w:type="gramStart"/>
      <w:r w:rsidRPr="003D2F57">
        <w:rPr>
          <w:rFonts w:asciiTheme="minorHAnsi" w:hAnsiTheme="minorHAnsi"/>
        </w:rPr>
        <w:t>?,</w:t>
      </w:r>
      <w:proofErr w:type="gramEnd"/>
      <w:r w:rsidRPr="003D2F57">
        <w:rPr>
          <w:rFonts w:asciiTheme="minorHAnsi" w:hAnsiTheme="minorHAnsi"/>
        </w:rPr>
        <w:t xml:space="preserve"> Vice President for Political and Security Affairs at The National Bureau of Asian Research, </w:t>
      </w:r>
      <w:hyperlink r:id="rId17" w:history="1">
        <w:r w:rsidRPr="003D2F57">
          <w:rPr>
            <w:rFonts w:asciiTheme="minorHAnsi" w:hAnsiTheme="minorHAnsi"/>
          </w:rPr>
          <w:t>http://nationalinterest.org/feature/could-tensions-the-south-china-sea-spark-war-10572</w:t>
        </w:r>
      </w:hyperlink>
      <w:r w:rsidRPr="003D2F57">
        <w:rPr>
          <w:rFonts w:asciiTheme="minorHAnsi" w:hAnsiTheme="minorHAnsi"/>
        </w:rPr>
        <w:t xml:space="preserve"> KA)</w:t>
      </w:r>
    </w:p>
    <w:p w14:paraId="53675330" w14:textId="77777777" w:rsidR="00A63914" w:rsidRPr="003D2F57" w:rsidRDefault="00A63914" w:rsidP="00A63914">
      <w:pPr>
        <w:rPr>
          <w:rFonts w:asciiTheme="minorHAnsi" w:hAnsiTheme="minorHAnsi"/>
        </w:rPr>
      </w:pPr>
      <w:r w:rsidRPr="003D2F57">
        <w:rPr>
          <w:rStyle w:val="StyleBoldUnderline"/>
          <w:rFonts w:asciiTheme="minorHAnsi" w:hAnsiTheme="minorHAnsi"/>
        </w:rPr>
        <w:t>The potent mix of growth in power, rising nationalism and lingering animosity over World War II has contributed to negative trends and dynamics among some Asian countries</w:t>
      </w:r>
      <w:r w:rsidRPr="003D2F57">
        <w:rPr>
          <w:rFonts w:asciiTheme="minorHAnsi" w:hAnsiTheme="minorHAnsi"/>
        </w:rPr>
        <w:t xml:space="preserve">, said Prime Minister Lee </w:t>
      </w:r>
      <w:proofErr w:type="spellStart"/>
      <w:r w:rsidRPr="003D2F57">
        <w:rPr>
          <w:rFonts w:asciiTheme="minorHAnsi" w:hAnsiTheme="minorHAnsi"/>
        </w:rPr>
        <w:t>Hsien</w:t>
      </w:r>
      <w:proofErr w:type="spellEnd"/>
      <w:r w:rsidRPr="003D2F57">
        <w:rPr>
          <w:rFonts w:asciiTheme="minorHAnsi" w:hAnsiTheme="minorHAnsi"/>
        </w:rPr>
        <w:t xml:space="preserve"> </w:t>
      </w:r>
      <w:proofErr w:type="spellStart"/>
      <w:r w:rsidRPr="003D2F57">
        <w:rPr>
          <w:rFonts w:asciiTheme="minorHAnsi" w:hAnsiTheme="minorHAnsi"/>
        </w:rPr>
        <w:t>Loong</w:t>
      </w:r>
      <w:proofErr w:type="spellEnd"/>
      <w:r w:rsidRPr="003D2F57">
        <w:rPr>
          <w:rFonts w:asciiTheme="minorHAnsi" w:hAnsiTheme="minorHAnsi"/>
        </w:rPr>
        <w:t xml:space="preserve"> as he </w:t>
      </w:r>
      <w:proofErr w:type="spellStart"/>
      <w:r w:rsidRPr="003D2F57">
        <w:rPr>
          <w:rFonts w:asciiTheme="minorHAnsi" w:hAnsiTheme="minorHAnsi"/>
        </w:rPr>
        <w:t>emphasised</w:t>
      </w:r>
      <w:proofErr w:type="spellEnd"/>
      <w:r w:rsidRPr="003D2F57">
        <w:rPr>
          <w:rFonts w:asciiTheme="minorHAnsi" w:hAnsiTheme="minorHAnsi"/>
        </w:rPr>
        <w:t xml:space="preserve"> the importance of international law in resolving disputes. </w:t>
      </w:r>
      <w:r w:rsidRPr="003D2F57">
        <w:rPr>
          <w:rStyle w:val="StyleBoldUnderline"/>
          <w:rFonts w:asciiTheme="minorHAnsi" w:hAnsiTheme="minorHAnsi"/>
        </w:rPr>
        <w:t>China and four South-east Asian countries are locked in overlapping claims of the South China Sea, while tensions simmer between Japan and South Korea, and China and Japan</w:t>
      </w:r>
      <w:proofErr w:type="gramStart"/>
      <w:r w:rsidRPr="003D2F57">
        <w:rPr>
          <w:rFonts w:asciiTheme="minorHAnsi" w:hAnsiTheme="minorHAnsi"/>
        </w:rPr>
        <w:t>.¶</w:t>
      </w:r>
      <w:proofErr w:type="gramEnd"/>
      <w:r w:rsidRPr="003D2F57">
        <w:rPr>
          <w:rFonts w:asciiTheme="minorHAnsi" w:hAnsiTheme="minorHAnsi"/>
        </w:rPr>
        <w:t xml:space="preserve"> </w:t>
      </w:r>
      <w:proofErr w:type="spellStart"/>
      <w:r w:rsidRPr="003D2F57">
        <w:rPr>
          <w:rFonts w:asciiTheme="minorHAnsi" w:hAnsiTheme="minorHAnsi"/>
        </w:rPr>
        <w:t>Mr</w:t>
      </w:r>
      <w:proofErr w:type="spellEnd"/>
      <w:r w:rsidRPr="003D2F57">
        <w:rPr>
          <w:rFonts w:asciiTheme="minorHAnsi" w:hAnsiTheme="minorHAnsi"/>
        </w:rPr>
        <w:t xml:space="preserve"> Lee said China, South Korea and Japan have become stronger and their interactions, more intense. </w:t>
      </w:r>
      <w:r w:rsidRPr="003D2F57">
        <w:rPr>
          <w:rStyle w:val="StyleBoldUnderline"/>
          <w:rFonts w:asciiTheme="minorHAnsi" w:hAnsiTheme="minorHAnsi"/>
        </w:rPr>
        <w:t xml:space="preserve">Territorial and maritime disputes — which include Japan’s and China’s claims over the </w:t>
      </w:r>
      <w:proofErr w:type="spellStart"/>
      <w:r w:rsidRPr="003D2F57">
        <w:rPr>
          <w:rStyle w:val="StyleBoldUnderline"/>
          <w:rFonts w:asciiTheme="minorHAnsi" w:hAnsiTheme="minorHAnsi"/>
        </w:rPr>
        <w:t>Senkaku</w:t>
      </w:r>
      <w:proofErr w:type="spellEnd"/>
      <w:r w:rsidRPr="003D2F57">
        <w:rPr>
          <w:rStyle w:val="StyleBoldUnderline"/>
          <w:rFonts w:asciiTheme="minorHAnsi" w:hAnsiTheme="minorHAnsi"/>
        </w:rPr>
        <w:t xml:space="preserve"> or </w:t>
      </w:r>
      <w:proofErr w:type="spellStart"/>
      <w:r w:rsidRPr="003D2F57">
        <w:rPr>
          <w:rStyle w:val="StyleBoldUnderline"/>
          <w:rFonts w:asciiTheme="minorHAnsi" w:hAnsiTheme="minorHAnsi"/>
        </w:rPr>
        <w:t>Diaoyu</w:t>
      </w:r>
      <w:proofErr w:type="spellEnd"/>
      <w:r w:rsidRPr="003D2F57">
        <w:rPr>
          <w:rStyle w:val="StyleBoldUnderline"/>
          <w:rFonts w:asciiTheme="minorHAnsi" w:hAnsiTheme="minorHAnsi"/>
        </w:rPr>
        <w:t xml:space="preserve"> islands — are not easy to resolve</w:t>
      </w:r>
      <w:r w:rsidRPr="003D2F57">
        <w:rPr>
          <w:rFonts w:asciiTheme="minorHAnsi" w:hAnsiTheme="minorHAnsi"/>
        </w:rPr>
        <w:t xml:space="preserve"> because of stronger nationalism over the past decade</w:t>
      </w:r>
      <w:r w:rsidRPr="003D2F57">
        <w:rPr>
          <w:rStyle w:val="StyleBoldUnderline"/>
          <w:rFonts w:asciiTheme="minorHAnsi" w:hAnsiTheme="minorHAnsi"/>
        </w:rPr>
        <w:t>. Among the reasons for Japan’s tensions with China and South Korea is the reopening of war wounds</w:t>
      </w:r>
      <w:r w:rsidRPr="003D2F57">
        <w:rPr>
          <w:rFonts w:asciiTheme="minorHAnsi" w:hAnsiTheme="minorHAnsi"/>
        </w:rPr>
        <w:t>. These have “never been properly put to rest the way they were put to rest in Europe after the Second World War” and will be a continuing sore point unless parties put it behind them, he said</w:t>
      </w:r>
      <w:proofErr w:type="gramStart"/>
      <w:r w:rsidRPr="003D2F57">
        <w:rPr>
          <w:rFonts w:asciiTheme="minorHAnsi" w:hAnsiTheme="minorHAnsi"/>
        </w:rPr>
        <w:t>.¶</w:t>
      </w:r>
      <w:proofErr w:type="gramEnd"/>
      <w:r w:rsidRPr="003D2F57">
        <w:rPr>
          <w:rFonts w:asciiTheme="minorHAnsi" w:hAnsiTheme="minorHAnsi"/>
        </w:rPr>
        <w:t xml:space="preserve"> As for South-east Asian countries, none wants to have a fight with China, and Beijing goes “considerably out of its way” to develop friendly ties with the Association of South-east Asian Nations (ASEAN), he said.¶ Big countries bend the rules, but outcomes cannot be determined by the notion that might is right, said </w:t>
      </w:r>
      <w:proofErr w:type="spellStart"/>
      <w:r w:rsidRPr="003D2F57">
        <w:rPr>
          <w:rFonts w:asciiTheme="minorHAnsi" w:hAnsiTheme="minorHAnsi"/>
        </w:rPr>
        <w:t>Mr</w:t>
      </w:r>
      <w:proofErr w:type="spellEnd"/>
      <w:r w:rsidRPr="003D2F57">
        <w:rPr>
          <w:rFonts w:asciiTheme="minorHAnsi" w:hAnsiTheme="minorHAnsi"/>
        </w:rPr>
        <w:t xml:space="preserve"> Lee.¶ “From the point of view of a country which must survive in an international system where there are big countries and small, and the outcomes cannot be determined by might is right, I think international law must have a big weight in how disputes are resolved.” The United States, </w:t>
      </w:r>
      <w:proofErr w:type="spellStart"/>
      <w:r w:rsidRPr="003D2F57">
        <w:rPr>
          <w:rFonts w:asciiTheme="minorHAnsi" w:hAnsiTheme="minorHAnsi"/>
        </w:rPr>
        <w:t>Mr</w:t>
      </w:r>
      <w:proofErr w:type="spellEnd"/>
      <w:r w:rsidRPr="003D2F57">
        <w:rPr>
          <w:rFonts w:asciiTheme="minorHAnsi" w:hAnsiTheme="minorHAnsi"/>
        </w:rPr>
        <w:t xml:space="preserve"> Lee noted, is not a party to some international agreements, such as the United Nations Convention on the Law of the Sea, but generally follows international law and is seen as rule-abiding, therefore enjoying the respect and even affection of others. While countries will make their own choices, China has seen other powers that tried to rise by might and have fallen, and is trying to not make the same mistake, he said. Many of </w:t>
      </w:r>
      <w:r w:rsidRPr="003D2F57">
        <w:rPr>
          <w:rStyle w:val="StyleBoldUnderline"/>
          <w:rFonts w:asciiTheme="minorHAnsi" w:hAnsiTheme="minorHAnsi"/>
        </w:rPr>
        <w:t>China’s elites have recognized this change in the distribution of power and believe China should act more assertively in the pursuit of its interests in the South China Sea</w:t>
      </w:r>
      <w:r w:rsidRPr="003D2F57">
        <w:rPr>
          <w:rFonts w:asciiTheme="minorHAnsi" w:hAnsiTheme="minorHAnsi"/>
        </w:rPr>
        <w:t xml:space="preserve">. Led by large state-owned corporate interests such as CNOOC and SINOPEC and abetted by hawks in the PLA, </w:t>
      </w:r>
      <w:r w:rsidRPr="003D2F57">
        <w:rPr>
          <w:rStyle w:val="StyleBoldUnderline"/>
          <w:rFonts w:asciiTheme="minorHAnsi" w:hAnsiTheme="minorHAnsi"/>
        </w:rPr>
        <w:t>China’s leaders have apparently been convinced that Beijing should abandon Deng’s precedent of restraint and conciliation and instead seek to change the status quo in China’s favor</w:t>
      </w:r>
      <w:r w:rsidRPr="003D2F57">
        <w:rPr>
          <w:rFonts w:asciiTheme="minorHAnsi" w:hAnsiTheme="minorHAnsi"/>
        </w:rPr>
        <w:t>.</w:t>
      </w:r>
    </w:p>
    <w:p w14:paraId="07E91D1A" w14:textId="77777777" w:rsidR="0020795F" w:rsidRPr="003D2F57" w:rsidRDefault="0020795F" w:rsidP="0020795F">
      <w:pPr>
        <w:pStyle w:val="Heading4"/>
        <w:rPr>
          <w:rFonts w:asciiTheme="minorHAnsi" w:hAnsiTheme="minorHAnsi" w:cs="Times New Roman"/>
        </w:rPr>
      </w:pPr>
      <w:r w:rsidRPr="003D2F57">
        <w:rPr>
          <w:rFonts w:asciiTheme="minorHAnsi" w:hAnsiTheme="minorHAnsi" w:cs="Times New Roman"/>
        </w:rPr>
        <w:t>Solves South China Sea conflicts – UNCLOS is the best way to resolve disputes in the South China Sea</w:t>
      </w:r>
    </w:p>
    <w:p w14:paraId="150E32B5" w14:textId="77777777" w:rsidR="0020795F" w:rsidRPr="003D2F57" w:rsidRDefault="0020795F" w:rsidP="0020795F">
      <w:pPr>
        <w:rPr>
          <w:rFonts w:asciiTheme="minorHAnsi" w:hAnsiTheme="minorHAnsi"/>
        </w:rPr>
      </w:pPr>
      <w:proofErr w:type="spellStart"/>
      <w:r w:rsidRPr="003D2F57">
        <w:rPr>
          <w:rFonts w:asciiTheme="minorHAnsi" w:hAnsiTheme="minorHAnsi"/>
          <w:b/>
        </w:rPr>
        <w:t>Haider</w:t>
      </w:r>
      <w:proofErr w:type="spellEnd"/>
      <w:r w:rsidRPr="003D2F57">
        <w:rPr>
          <w:rFonts w:asciiTheme="minorHAnsi" w:hAnsiTheme="minorHAnsi"/>
          <w:b/>
        </w:rPr>
        <w:t>, 14</w:t>
      </w:r>
      <w:r w:rsidRPr="003D2F57">
        <w:rPr>
          <w:rFonts w:asciiTheme="minorHAnsi" w:hAnsiTheme="minorHAnsi"/>
        </w:rPr>
        <w:t xml:space="preserve"> (</w:t>
      </w:r>
      <w:proofErr w:type="spellStart"/>
      <w:r w:rsidRPr="003D2F57">
        <w:rPr>
          <w:rFonts w:asciiTheme="minorHAnsi" w:hAnsiTheme="minorHAnsi"/>
        </w:rPr>
        <w:t>Zaid</w:t>
      </w:r>
      <w:proofErr w:type="spellEnd"/>
      <w:r w:rsidRPr="003D2F57">
        <w:rPr>
          <w:rFonts w:asciiTheme="minorHAnsi" w:hAnsiTheme="minorHAnsi"/>
        </w:rPr>
        <w:t>, 3/13/13, Yale Global, “US Must Adopt Law of the Sea”, http://yaleglobal.yale.edu/content/us-must-adopt-law-sea, 6/24/14, ES)</w:t>
      </w:r>
    </w:p>
    <w:p w14:paraId="5CBC0F70" w14:textId="77777777" w:rsidR="0020795F" w:rsidRPr="003D2F57" w:rsidRDefault="0020795F" w:rsidP="0020795F">
      <w:pPr>
        <w:rPr>
          <w:rFonts w:asciiTheme="minorHAnsi" w:hAnsiTheme="minorHAnsi"/>
          <w:sz w:val="12"/>
        </w:rPr>
      </w:pPr>
      <w:r w:rsidRPr="003D2F57">
        <w:rPr>
          <w:rFonts w:asciiTheme="minorHAnsi" w:hAnsiTheme="minorHAnsi"/>
        </w:rPr>
        <w:t xml:space="preserve">Third, </w:t>
      </w:r>
      <w:r w:rsidRPr="003D2F57">
        <w:rPr>
          <w:rStyle w:val="StyleBoldUnderline"/>
          <w:rFonts w:asciiTheme="minorHAnsi" w:hAnsiTheme="minorHAnsi"/>
        </w:rPr>
        <w:t>the administration must elevate its legal strategy for managing these disputes. Ratification of UNCLOS to which the US de facto adheres is essential</w:t>
      </w:r>
      <w:r w:rsidRPr="003D2F57">
        <w:rPr>
          <w:rFonts w:asciiTheme="minorHAnsi" w:hAnsiTheme="minorHAnsi"/>
        </w:rPr>
        <w:t xml:space="preserve">, as former Secretary of State Hillary Clinton </w:t>
      </w:r>
      <w:hyperlink r:id="rId18" w:history="1">
        <w:r w:rsidRPr="003D2F57">
          <w:rPr>
            <w:rFonts w:asciiTheme="minorHAnsi" w:hAnsiTheme="minorHAnsi"/>
          </w:rPr>
          <w:t>testified</w:t>
        </w:r>
      </w:hyperlink>
      <w:r w:rsidRPr="003D2F57">
        <w:rPr>
          <w:rFonts w:asciiTheme="minorHAnsi" w:hAnsiTheme="minorHAnsi"/>
        </w:rPr>
        <w:t xml:space="preserve"> before the Senate last year, </w:t>
      </w:r>
      <w:r w:rsidRPr="003D2F57">
        <w:rPr>
          <w:rStyle w:val="StyleBoldUnderline"/>
          <w:rFonts w:asciiTheme="minorHAnsi" w:hAnsiTheme="minorHAnsi"/>
        </w:rPr>
        <w:t>to ensure that US navigational rights and its ability to credibly challenge other countries’ behavior are on the strongest legal footing</w:t>
      </w:r>
      <w:r w:rsidRPr="003D2F57">
        <w:rPr>
          <w:rFonts w:asciiTheme="minorHAnsi" w:hAnsiTheme="minorHAnsi"/>
        </w:rPr>
        <w:t xml:space="preserve">. Given that the </w:t>
      </w:r>
      <w:r w:rsidRPr="003D2F57">
        <w:rPr>
          <w:rStyle w:val="StyleBoldUnderline"/>
          <w:rFonts w:asciiTheme="minorHAnsi" w:hAnsiTheme="minorHAnsi"/>
        </w:rPr>
        <w:t>contesting parties are actively resorting to the Convention to bolster their claims, ratification is critical for US credibility</w:t>
      </w:r>
      <w:r w:rsidRPr="003D2F57">
        <w:rPr>
          <w:rFonts w:asciiTheme="minorHAnsi" w:hAnsiTheme="minorHAnsi"/>
        </w:rPr>
        <w:t xml:space="preserve">. </w:t>
      </w:r>
      <w:r w:rsidRPr="003D2F57">
        <w:rPr>
          <w:rStyle w:val="StyleBoldUnderline"/>
          <w:rFonts w:asciiTheme="minorHAnsi" w:hAnsiTheme="minorHAnsi"/>
        </w:rPr>
        <w:t xml:space="preserve">Even China whose claims are largely based on </w:t>
      </w:r>
      <w:hyperlink r:id="rId19" w:history="1">
        <w:r w:rsidRPr="003D2F57">
          <w:rPr>
            <w:rStyle w:val="StyleBoldUnderline"/>
            <w:rFonts w:asciiTheme="minorHAnsi" w:hAnsiTheme="minorHAnsi"/>
          </w:rPr>
          <w:t xml:space="preserve">historical record </w:t>
        </w:r>
      </w:hyperlink>
      <w:r w:rsidRPr="003D2F57">
        <w:rPr>
          <w:rStyle w:val="StyleBoldUnderline"/>
          <w:rFonts w:asciiTheme="minorHAnsi" w:hAnsiTheme="minorHAnsi"/>
        </w:rPr>
        <w:t>cites UNCLOS to which it is a party, for example, in adopting a “</w:t>
      </w:r>
      <w:hyperlink r:id="rId20" w:history="1">
        <w:r w:rsidRPr="003D2F57">
          <w:rPr>
            <w:rStyle w:val="StyleBoldUnderline"/>
            <w:rFonts w:asciiTheme="minorHAnsi" w:hAnsiTheme="minorHAnsi"/>
          </w:rPr>
          <w:t>straight base line approach</w:t>
        </w:r>
      </w:hyperlink>
      <w:r w:rsidRPr="003D2F57">
        <w:rPr>
          <w:rStyle w:val="StyleBoldUnderline"/>
          <w:rFonts w:asciiTheme="minorHAnsi" w:hAnsiTheme="minorHAnsi"/>
        </w:rPr>
        <w:t xml:space="preserve">” to its claim in the East China Sea. In January, the Philippines filed a </w:t>
      </w:r>
      <w:hyperlink r:id="rId21" w:history="1">
        <w:r w:rsidRPr="003D2F57">
          <w:rPr>
            <w:rStyle w:val="StyleBoldUnderline"/>
            <w:rFonts w:asciiTheme="minorHAnsi" w:hAnsiTheme="minorHAnsi"/>
          </w:rPr>
          <w:t xml:space="preserve">claim </w:t>
        </w:r>
      </w:hyperlink>
      <w:r w:rsidRPr="003D2F57">
        <w:rPr>
          <w:rStyle w:val="StyleBoldUnderline"/>
          <w:rFonts w:asciiTheme="minorHAnsi" w:hAnsiTheme="minorHAnsi"/>
        </w:rPr>
        <w:t xml:space="preserve">with an UNCLOS tribunal alleging that China’s nine-dash claim to the South China Sea is contrary to UNCLOS. Conceding that China has </w:t>
      </w:r>
      <w:hyperlink r:id="rId22" w:anchor="China%20after%20ratification" w:history="1">
        <w:r w:rsidRPr="003D2F57">
          <w:rPr>
            <w:rStyle w:val="StyleBoldUnderline"/>
            <w:rFonts w:asciiTheme="minorHAnsi" w:hAnsiTheme="minorHAnsi"/>
          </w:rPr>
          <w:t>not accepted</w:t>
        </w:r>
      </w:hyperlink>
      <w:r w:rsidRPr="003D2F57">
        <w:rPr>
          <w:rStyle w:val="StyleBoldUnderline"/>
          <w:rFonts w:asciiTheme="minorHAnsi" w:hAnsiTheme="minorHAnsi"/>
        </w:rPr>
        <w:t xml:space="preserve"> the tribunal’s jurisdiction on sovereignty claims and maritime </w:t>
      </w:r>
      <w:r w:rsidRPr="003D2F57">
        <w:rPr>
          <w:rStyle w:val="StyleBoldUnderline"/>
          <w:rFonts w:asciiTheme="minorHAnsi" w:hAnsiTheme="minorHAnsi"/>
        </w:rPr>
        <w:lastRenderedPageBreak/>
        <w:t>boundaries, the Philippines has argued that the tribunal can assess the “interpretation and application” of China’s obligations under UNCLOS. While China has stated that it will not participate in the proceeding, the Philippines intends to pursue its claim</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Whether other parties bring such claims remains to be seen. Although </w:t>
      </w:r>
      <w:r w:rsidRPr="003D2F57">
        <w:rPr>
          <w:rStyle w:val="StyleBoldUnderline"/>
          <w:rFonts w:asciiTheme="minorHAnsi" w:hAnsiTheme="minorHAnsi"/>
        </w:rPr>
        <w:t>arbitration offers a clean and contained alternative to fluctuating diplomacy and skirmishes</w:t>
      </w:r>
      <w:r w:rsidRPr="003D2F57">
        <w:rPr>
          <w:rFonts w:asciiTheme="minorHAnsi" w:hAnsiTheme="minorHAnsi"/>
        </w:rPr>
        <w:t>, precluding US “interference” as China desires, China does not view arbitration as a bilateral solution and, moreover, assumes that time is on its side. As such, for the United States to have the standing to call for a much needed rules-based approach to these disputes, it must formally adopt the rules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Asia’s maritime disputes are a disruptive force for US interests; however, they present an opportunity. A shortsighted view would conclude that the opportunity presented is a strategic opening for the United States and a regional tilt given recent Chinese heavy handedness. The reality is that states in the region have no interest in choosing sides. According to the National Intelligence Council’s </w:t>
      </w:r>
      <w:hyperlink r:id="rId23" w:history="1">
        <w:r w:rsidRPr="003D2F57">
          <w:rPr>
            <w:rFonts w:asciiTheme="minorHAnsi" w:hAnsiTheme="minorHAnsi"/>
          </w:rPr>
          <w:t xml:space="preserve">Global Trends 2030 </w:t>
        </w:r>
      </w:hyperlink>
      <w:r w:rsidRPr="003D2F57">
        <w:rPr>
          <w:rFonts w:asciiTheme="minorHAnsi" w:hAnsiTheme="minorHAnsi"/>
        </w:rPr>
        <w:t xml:space="preserve">report, they will instead increasingly be pulled in both directions: economically toward China and security-wise toward the US. Moreover, given Sino-US economic interdependence, a China that perceives itself subject to </w:t>
      </w:r>
      <w:r w:rsidRPr="003D2F57">
        <w:rPr>
          <w:rFonts w:asciiTheme="minorHAnsi" w:hAnsiTheme="minorHAnsi"/>
        </w:rPr>
        <w:fldChar w:fldCharType="begin"/>
      </w:r>
      <w:r w:rsidRPr="003D2F57">
        <w:rPr>
          <w:rFonts w:asciiTheme="minorHAnsi" w:hAnsiTheme="minorHAnsi"/>
        </w:rPr>
        <w:instrText xml:space="preserve"> HYPERLINK "http://www.nytimes.com/2013/01/26/opinion/work-with-china-dont-contain-it.html" \t "_blank" </w:instrText>
      </w:r>
      <w:r w:rsidRPr="003D2F57">
        <w:rPr>
          <w:rFonts w:asciiTheme="minorHAnsi" w:hAnsiTheme="minorHAnsi"/>
        </w:rPr>
      </w:r>
      <w:r w:rsidRPr="003D2F57">
        <w:rPr>
          <w:rFonts w:asciiTheme="minorHAnsi" w:hAnsiTheme="minorHAnsi"/>
        </w:rPr>
        <w:fldChar w:fldCharType="separate"/>
      </w:r>
      <w:r w:rsidRPr="003D2F57">
        <w:rPr>
          <w:rFonts w:asciiTheme="minorHAnsi" w:hAnsiTheme="minorHAnsi"/>
        </w:rPr>
        <w:t>containment</w:t>
      </w:r>
      <w:r w:rsidRPr="003D2F57">
        <w:rPr>
          <w:rFonts w:asciiTheme="minorHAnsi" w:hAnsiTheme="minorHAnsi"/>
        </w:rPr>
        <w:fldChar w:fldCharType="end"/>
      </w:r>
      <w:r w:rsidRPr="003D2F57">
        <w:rPr>
          <w:rFonts w:asciiTheme="minorHAnsi" w:hAnsiTheme="minorHAnsi"/>
        </w:rPr>
        <w:t xml:space="preserve"> and doubles down militarily is not in US interests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The opportunity presented instead is for the United States to demonstrate leadership in the region that combines deft diplomacy, considered military engagement and an adherence to international law as an enabling rather than enfeebling force</w:t>
      </w:r>
      <w:r w:rsidRPr="003D2F57">
        <w:rPr>
          <w:rFonts w:asciiTheme="minorHAnsi" w:hAnsiTheme="minorHAnsi"/>
        </w:rPr>
        <w:t>. Doing so will test its ability to remain an effective Pacific power while navigating the rise of another – all this to preserve an order with which US security and economic interests are inextricably linked in this century</w:t>
      </w:r>
      <w:r w:rsidRPr="003D2F57">
        <w:rPr>
          <w:rFonts w:asciiTheme="minorHAnsi" w:hAnsiTheme="minorHAnsi"/>
          <w:sz w:val="12"/>
        </w:rPr>
        <w:t xml:space="preserve">¶ </w:t>
      </w:r>
    </w:p>
    <w:p w14:paraId="35A912AE" w14:textId="77777777" w:rsidR="0020795F" w:rsidRPr="003D2F57" w:rsidRDefault="0020795F" w:rsidP="0020795F">
      <w:pPr>
        <w:rPr>
          <w:rStyle w:val="StyleBoldUnderline"/>
          <w:rFonts w:asciiTheme="minorHAnsi" w:hAnsiTheme="minorHAnsi"/>
        </w:rPr>
      </w:pPr>
    </w:p>
    <w:p w14:paraId="7242CE16" w14:textId="77777777" w:rsidR="0020795F" w:rsidRPr="003D2F57" w:rsidRDefault="0020795F" w:rsidP="00A63914">
      <w:pPr>
        <w:rPr>
          <w:rFonts w:asciiTheme="minorHAnsi" w:hAnsiTheme="minorHAnsi"/>
        </w:rPr>
      </w:pPr>
    </w:p>
    <w:p w14:paraId="3DEF4A41" w14:textId="77777777" w:rsidR="000106B8" w:rsidRPr="003D2F57" w:rsidRDefault="000106B8" w:rsidP="000106B8">
      <w:pPr>
        <w:pStyle w:val="Heading4"/>
        <w:rPr>
          <w:rStyle w:val="StyleStyleBold12pt"/>
          <w:rFonts w:asciiTheme="minorHAnsi" w:hAnsiTheme="minorHAnsi" w:cs="Times New Roman"/>
          <w:b/>
        </w:rPr>
      </w:pPr>
      <w:proofErr w:type="gramStart"/>
      <w:r w:rsidRPr="003D2F57">
        <w:rPr>
          <w:rStyle w:val="StyleStyleBold12pt"/>
          <w:rFonts w:asciiTheme="minorHAnsi" w:hAnsiTheme="minorHAnsi" w:cs="Times New Roman"/>
          <w:b/>
        </w:rPr>
        <w:t xml:space="preserve">Conflicts in the South China Sea </w:t>
      </w:r>
      <w:r w:rsidR="00D85140" w:rsidRPr="003D2F57">
        <w:rPr>
          <w:rStyle w:val="StyleStyleBold12pt"/>
          <w:rFonts w:asciiTheme="minorHAnsi" w:hAnsiTheme="minorHAnsi" w:cs="Times New Roman"/>
          <w:b/>
        </w:rPr>
        <w:t>causes</w:t>
      </w:r>
      <w:proofErr w:type="gramEnd"/>
      <w:r w:rsidR="00D85140" w:rsidRPr="003D2F57">
        <w:rPr>
          <w:rStyle w:val="StyleStyleBold12pt"/>
          <w:rFonts w:asciiTheme="minorHAnsi" w:hAnsiTheme="minorHAnsi" w:cs="Times New Roman"/>
          <w:b/>
        </w:rPr>
        <w:t xml:space="preserve"> </w:t>
      </w:r>
      <w:r w:rsidRPr="003D2F57">
        <w:rPr>
          <w:rStyle w:val="StyleStyleBold12pt"/>
          <w:rFonts w:asciiTheme="minorHAnsi" w:hAnsiTheme="minorHAnsi" w:cs="Times New Roman"/>
          <w:b/>
        </w:rPr>
        <w:t xml:space="preserve">US-China war. </w:t>
      </w:r>
    </w:p>
    <w:p w14:paraId="20007615" w14:textId="77777777" w:rsidR="000106B8" w:rsidRPr="003D2F57" w:rsidRDefault="000106B8" w:rsidP="000106B8">
      <w:pPr>
        <w:rPr>
          <w:rStyle w:val="StyleStyleBold12pt"/>
          <w:rFonts w:asciiTheme="minorHAnsi" w:hAnsiTheme="minorHAnsi"/>
          <w:b w:val="0"/>
        </w:rPr>
      </w:pPr>
      <w:r w:rsidRPr="003D2F57">
        <w:rPr>
          <w:rStyle w:val="StyleStyleBold12pt"/>
          <w:rFonts w:asciiTheme="minorHAnsi" w:hAnsiTheme="minorHAnsi"/>
        </w:rPr>
        <w:t xml:space="preserve">Glaser, Senior Fellow CSIS, 2012 </w:t>
      </w:r>
      <w:r w:rsidRPr="003D2F57">
        <w:rPr>
          <w:rStyle w:val="StyleStyleBold12pt"/>
          <w:rFonts w:asciiTheme="minorHAnsi" w:hAnsiTheme="minorHAnsi"/>
          <w:b w:val="0"/>
        </w:rPr>
        <w:t>(Bonnie, April 2012, Council on Foreign Relations, “Armed Clash in the South China Sea,” http://www.cfr.org/world/armed-clash-south-china-sea/p27883, 6/25/14, EB)</w:t>
      </w:r>
    </w:p>
    <w:p w14:paraId="4CBECEA2" w14:textId="77777777" w:rsidR="000106B8" w:rsidRPr="003D2F57" w:rsidRDefault="000106B8" w:rsidP="000106B8">
      <w:pPr>
        <w:rPr>
          <w:rFonts w:asciiTheme="minorHAnsi" w:hAnsiTheme="minorHAnsi"/>
        </w:rPr>
      </w:pPr>
      <w:r w:rsidRPr="003D2F57">
        <w:rPr>
          <w:rFonts w:asciiTheme="minorHAnsi" w:hAnsiTheme="minorHAnsi"/>
        </w:rPr>
        <w:t xml:space="preserve">Of the many conceivable contingencies involving </w:t>
      </w:r>
      <w:r w:rsidRPr="003D2F57">
        <w:rPr>
          <w:rStyle w:val="StyleBoldUnderline"/>
          <w:rFonts w:asciiTheme="minorHAnsi" w:hAnsiTheme="minorHAnsi"/>
        </w:rPr>
        <w:t>an armed clash in the South China Sea</w:t>
      </w:r>
      <w:r w:rsidRPr="003D2F57">
        <w:rPr>
          <w:rFonts w:asciiTheme="minorHAnsi" w:hAnsiTheme="minorHAnsi"/>
        </w:rPr>
        <w:t xml:space="preserve">, three especially </w:t>
      </w:r>
      <w:r w:rsidRPr="003D2F57">
        <w:rPr>
          <w:rStyle w:val="StyleBoldUnderline"/>
          <w:rFonts w:asciiTheme="minorHAnsi" w:hAnsiTheme="minorHAnsi"/>
        </w:rPr>
        <w:t>threaten U.S. interests and could potentially prompt the United States to use force</w:t>
      </w:r>
      <w:proofErr w:type="gramStart"/>
      <w:r w:rsidRPr="003D2F57">
        <w:rPr>
          <w:rStyle w:val="StyleBoldUnderline"/>
          <w:rFonts w:asciiTheme="minorHAnsi" w:hAnsiTheme="minorHAnsi"/>
        </w:rPr>
        <w:t>.¶</w:t>
      </w:r>
      <w:proofErr w:type="gramEnd"/>
      <w:r w:rsidRPr="003D2F57">
        <w:rPr>
          <w:rFonts w:asciiTheme="minorHAnsi" w:hAnsiTheme="minorHAnsi"/>
          <w:sz w:val="12"/>
        </w:rPr>
        <w:t xml:space="preserve"> </w:t>
      </w:r>
      <w:r w:rsidRPr="003D2F57">
        <w:rPr>
          <w:rFonts w:asciiTheme="minorHAnsi" w:hAnsiTheme="minorHAnsi"/>
        </w:rPr>
        <w:t xml:space="preserve">The most likely and dangerous contingency is </w:t>
      </w:r>
      <w:r w:rsidRPr="003D2F57">
        <w:rPr>
          <w:rStyle w:val="StyleBoldUnderline"/>
          <w:rFonts w:asciiTheme="minorHAnsi" w:hAnsiTheme="minorHAnsi"/>
        </w:rPr>
        <w:t>a clash stemming from U.S. military operations within China's EEZ that provokes an armed Chinese response.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w:t>
      </w:r>
      <w:r w:rsidRPr="003D2F57">
        <w:rPr>
          <w:rFonts w:asciiTheme="minorHAnsi" w:hAnsiTheme="minorHAnsi"/>
        </w:rPr>
        <w:t xml:space="preserve"> China routinely intercepts U.S. reconnaissance flights conducted in its EEZ and periodically does so in aggressive ways that increase the risk of an accident similar to the April 2001 collision of a U.S. EP-3 reconnaissance plane and a Chinese F-8 fighter jet near Hainan Island. </w:t>
      </w:r>
      <w:proofErr w:type="gramStart"/>
      <w:r w:rsidRPr="003D2F57">
        <w:rPr>
          <w:rStyle w:val="StyleBoldUnderline"/>
          <w:rFonts w:asciiTheme="minorHAnsi" w:hAnsiTheme="minorHAnsi"/>
        </w:rPr>
        <w:t>A comparable maritime incident could be triggered by Chinese vessels harassing a U.S. Navy surveillance ship operating in its EEZ, such as occurred in the 2009 incidents involving the USNS Impeccable and the USNS Victorious</w:t>
      </w:r>
      <w:proofErr w:type="gramEnd"/>
      <w:r w:rsidRPr="003D2F57">
        <w:rPr>
          <w:rStyle w:val="StyleBoldUnderline"/>
          <w:rFonts w:asciiTheme="minorHAnsi" w:hAnsiTheme="minorHAnsi"/>
        </w:rPr>
        <w:t>.</w:t>
      </w:r>
      <w:r w:rsidRPr="003D2F57">
        <w:rPr>
          <w:rFonts w:asciiTheme="minorHAnsi" w:hAnsiTheme="minorHAnsi"/>
        </w:rPr>
        <w:t xml:space="preserve"> The large growth of Chinese submarines has also increased the danger of an incident, such as when a Chinese submarine collided with a U.S. destroyer's towed sonar array in June 2009. </w:t>
      </w:r>
      <w:proofErr w:type="gramStart"/>
      <w:r w:rsidRPr="003D2F57">
        <w:rPr>
          <w:rStyle w:val="StyleBoldUnderline"/>
          <w:rFonts w:asciiTheme="minorHAnsi" w:hAnsiTheme="minorHAnsi"/>
        </w:rPr>
        <w:t>Since neither U.S. reconnaissance aircraft nor ocean surveillance</w:t>
      </w:r>
      <w:proofErr w:type="gramEnd"/>
      <w:r w:rsidRPr="003D2F57">
        <w:rPr>
          <w:rStyle w:val="StyleBoldUnderline"/>
          <w:rFonts w:asciiTheme="minorHAnsi" w:hAnsiTheme="minorHAnsi"/>
        </w:rPr>
        <w:t xml:space="preserve"> vessels are armed, the United States might respond to dangerous behavior by Chinese planes or ships by dispatching armed escorts. A miscalculation or misunderstanding could then result in a deadly exchange of fire, leading to further military escalation and precipitating a major political crisis.</w:t>
      </w:r>
      <w:r w:rsidRPr="003D2F57">
        <w:rPr>
          <w:rFonts w:asciiTheme="minorHAnsi" w:hAnsiTheme="minorHAnsi"/>
        </w:rPr>
        <w:t xml:space="preserve"> Rising U.S.-China mistrust and intensifying bilateral strategic competition would likely make managing such a crisis more difficult.</w:t>
      </w:r>
    </w:p>
    <w:p w14:paraId="4F09EFDF" w14:textId="77777777" w:rsidR="000106B8" w:rsidRPr="003D2F57" w:rsidRDefault="000106B8" w:rsidP="000106B8">
      <w:pPr>
        <w:pStyle w:val="Heading4"/>
        <w:rPr>
          <w:rFonts w:asciiTheme="minorHAnsi" w:hAnsiTheme="minorHAnsi" w:cs="Times New Roman"/>
        </w:rPr>
      </w:pPr>
      <w:r w:rsidRPr="003D2F57">
        <w:rPr>
          <w:rFonts w:asciiTheme="minorHAnsi" w:hAnsiTheme="minorHAnsi" w:cs="Times New Roman"/>
        </w:rPr>
        <w:lastRenderedPageBreak/>
        <w:t>US/China war results in extinction</w:t>
      </w:r>
    </w:p>
    <w:p w14:paraId="4B4421BE" w14:textId="77777777" w:rsidR="000106B8" w:rsidRPr="003D2F57" w:rsidRDefault="000106B8" w:rsidP="000106B8">
      <w:pPr>
        <w:rPr>
          <w:rFonts w:asciiTheme="minorHAnsi" w:hAnsiTheme="minorHAnsi"/>
        </w:rPr>
      </w:pPr>
      <w:r w:rsidRPr="003D2F57">
        <w:rPr>
          <w:rStyle w:val="StyleStyleBold12pt"/>
          <w:rFonts w:asciiTheme="minorHAnsi" w:hAnsiTheme="minorHAnsi"/>
        </w:rPr>
        <w:t xml:space="preserve">Cheong, Senior Journalist, 2000 </w:t>
      </w:r>
      <w:r w:rsidRPr="003D2F57">
        <w:rPr>
          <w:rFonts w:asciiTheme="minorHAnsi" w:hAnsiTheme="minorHAnsi"/>
        </w:rPr>
        <w:t>(</w:t>
      </w:r>
      <w:proofErr w:type="spellStart"/>
      <w:r w:rsidRPr="003D2F57">
        <w:rPr>
          <w:rFonts w:asciiTheme="minorHAnsi" w:hAnsiTheme="minorHAnsi"/>
        </w:rPr>
        <w:t>Ching</w:t>
      </w:r>
      <w:proofErr w:type="spellEnd"/>
      <w:r w:rsidRPr="003D2F57">
        <w:rPr>
          <w:rFonts w:asciiTheme="minorHAnsi" w:hAnsiTheme="minorHAnsi"/>
        </w:rPr>
        <w:t xml:space="preserve">, 6/25/2000, Strait Times, “No one gains in a war over Taiwan,” p.40, 6/26/14, MMV) </w:t>
      </w:r>
    </w:p>
    <w:p w14:paraId="0FCF46CD" w14:textId="77777777" w:rsidR="000106B8" w:rsidRPr="003D2F57" w:rsidRDefault="000106B8" w:rsidP="00D85140">
      <w:pPr>
        <w:ind w:right="288"/>
        <w:rPr>
          <w:rFonts w:asciiTheme="minorHAnsi" w:eastAsia="Times New Roman" w:hAnsiTheme="minorHAnsi"/>
          <w:b/>
          <w:szCs w:val="20"/>
          <w:u w:val="single"/>
        </w:rPr>
      </w:pPr>
      <w:r w:rsidRPr="003D2F57">
        <w:rPr>
          <w:rFonts w:asciiTheme="minorHAnsi" w:eastAsia="Times New Roman" w:hAnsiTheme="minorHAnsi"/>
          <w:b/>
          <w:szCs w:val="20"/>
          <w:u w:val="single"/>
        </w:rPr>
        <w:t xml:space="preserve">THE high-intensity scenario postulates a cross-strait war escalating into a full-scale war between the US and China. </w:t>
      </w:r>
      <w:r w:rsidRPr="003D2F57">
        <w:rPr>
          <w:rFonts w:asciiTheme="minorHAnsi" w:eastAsia="Times New Roman" w:hAnsiTheme="minorHAnsi"/>
          <w:sz w:val="16"/>
          <w:szCs w:val="12"/>
        </w:rPr>
        <w:t xml:space="preserve">If Washington were to conclude that splitting China would better serve its national interests, then </w:t>
      </w:r>
      <w:r w:rsidRPr="003D2F57">
        <w:rPr>
          <w:rFonts w:asciiTheme="minorHAnsi" w:eastAsia="Times New Roman" w:hAnsiTheme="minorHAnsi"/>
          <w:b/>
          <w:szCs w:val="20"/>
          <w:u w:val="single"/>
        </w:rPr>
        <w:t>a full-scale war becomes unavoidable. Conflict on such a scale would embroil other countries far and near and -horror of horrors -raise the possibility of a nuclear war</w:t>
      </w:r>
      <w:r w:rsidRPr="003D2F57">
        <w:rPr>
          <w:rFonts w:asciiTheme="minorHAnsi" w:eastAsia="Times New Roman" w:hAnsiTheme="minorHAnsi"/>
          <w:sz w:val="16"/>
          <w:szCs w:val="12"/>
        </w:rPr>
        <w:t>.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w:t>
      </w:r>
      <w:r w:rsidRPr="003D2F57">
        <w:rPr>
          <w:rFonts w:asciiTheme="minorHAnsi" w:eastAsia="Times New Roman" w:hAnsiTheme="minorHAnsi"/>
          <w:b/>
          <w:szCs w:val="20"/>
          <w:u w:val="single"/>
        </w:rPr>
        <w:t xml:space="preserve">. If China were to retaliate, </w:t>
      </w:r>
      <w:proofErr w:type="gramStart"/>
      <w:r w:rsidRPr="003D2F57">
        <w:rPr>
          <w:rFonts w:asciiTheme="minorHAnsi" w:eastAsia="Times New Roman" w:hAnsiTheme="minorHAnsi"/>
          <w:b/>
          <w:szCs w:val="20"/>
          <w:u w:val="single"/>
        </w:rPr>
        <w:t>east</w:t>
      </w:r>
      <w:proofErr w:type="gramEnd"/>
      <w:r w:rsidRPr="003D2F57">
        <w:rPr>
          <w:rFonts w:asciiTheme="minorHAnsi" w:eastAsia="Times New Roman" w:hAnsiTheme="minorHAnsi"/>
          <w:b/>
          <w:szCs w:val="20"/>
          <w:u w:val="single"/>
        </w:rPr>
        <w:t xml:space="preserve"> Asia will be set on fire</w:t>
      </w:r>
      <w:r w:rsidRPr="003D2F57">
        <w:rPr>
          <w:rFonts w:asciiTheme="minorHAnsi" w:eastAsia="Times New Roman" w:hAnsiTheme="minorHAnsi"/>
          <w:sz w:val="16"/>
          <w:szCs w:val="12"/>
        </w:rPr>
        <w:t xml:space="preserve">. And the conflagration may not end there as </w:t>
      </w:r>
      <w:r w:rsidRPr="003D2F57">
        <w:rPr>
          <w:rFonts w:asciiTheme="minorHAnsi" w:eastAsia="Times New Roman" w:hAnsiTheme="minorHAnsi"/>
          <w:b/>
          <w:szCs w:val="20"/>
          <w:u w:val="single"/>
        </w:rPr>
        <w:t>opportunistic powers elsewhere may try to overturn the existing world order</w:t>
      </w:r>
      <w:r w:rsidRPr="003D2F57">
        <w:rPr>
          <w:rFonts w:asciiTheme="minorHAnsi" w:eastAsia="Times New Roman" w:hAnsiTheme="minorHAnsi"/>
          <w:sz w:val="16"/>
          <w:szCs w:val="12"/>
        </w:rPr>
        <w:t xml:space="preserve">. With the US distracted, Russia may seek to redefine Europe's political landscape. The balance of power in the Middle East may be similarly upset by the likes of Iraq. In south Asia, hostilities between India and Pakistan, each armed with its own nuclear arsenal, could enter a new and dangerous phase. Will a full-scale Sino-US war lead to a nuclear war? According to General Matthew Ridgeway, commander of the US Eighth </w:t>
      </w:r>
      <w:proofErr w:type="gramStart"/>
      <w:r w:rsidRPr="003D2F57">
        <w:rPr>
          <w:rFonts w:asciiTheme="minorHAnsi" w:eastAsia="Times New Roman" w:hAnsiTheme="minorHAnsi"/>
          <w:sz w:val="16"/>
          <w:szCs w:val="12"/>
        </w:rPr>
        <w:t>Army which</w:t>
      </w:r>
      <w:proofErr w:type="gramEnd"/>
      <w:r w:rsidRPr="003D2F57">
        <w:rPr>
          <w:rFonts w:asciiTheme="minorHAnsi" w:eastAsia="Times New Roman" w:hAnsiTheme="minorHAnsi"/>
          <w:sz w:val="16"/>
          <w:szCs w:val="12"/>
        </w:rPr>
        <w:t xml:space="preserve">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w:t>
      </w:r>
      <w:r w:rsidRPr="003D2F57">
        <w:rPr>
          <w:rFonts w:asciiTheme="minorHAnsi" w:eastAsia="Times New Roman" w:hAnsiTheme="minorHAnsi"/>
          <w:b/>
          <w:szCs w:val="20"/>
          <w:u w:val="single"/>
        </w:rPr>
        <w:t>, there is little hope of winning a war against China</w:t>
      </w:r>
      <w:r w:rsidRPr="003D2F57">
        <w:rPr>
          <w:rFonts w:asciiTheme="minorHAnsi" w:eastAsia="Times New Roman" w:hAnsiTheme="minorHAnsi"/>
          <w:sz w:val="16"/>
          <w:szCs w:val="12"/>
        </w:rPr>
        <w:t>, 50 years later</w:t>
      </w:r>
      <w:r w:rsidRPr="003D2F57">
        <w:rPr>
          <w:rFonts w:asciiTheme="minorHAnsi" w:eastAsia="Times New Roman" w:hAnsiTheme="minorHAnsi"/>
          <w:b/>
          <w:szCs w:val="20"/>
          <w:u w:val="single"/>
        </w:rPr>
        <w:t>, short of using nuclear weapons</w:t>
      </w:r>
      <w:r w:rsidRPr="003D2F57">
        <w:rPr>
          <w:rFonts w:asciiTheme="minorHAnsi" w:eastAsia="Times New Roman" w:hAnsiTheme="minorHAnsi"/>
          <w:sz w:val="16"/>
          <w:szCs w:val="12"/>
        </w:rPr>
        <w:t>. The US estimates that China possesses about 20 nuclear warheads that can destroy major American cities</w:t>
      </w:r>
      <w:r w:rsidRPr="003D2F57">
        <w:rPr>
          <w:rFonts w:asciiTheme="minorHAnsi" w:eastAsia="Times New Roman" w:hAnsiTheme="minorHAnsi"/>
          <w:b/>
          <w:szCs w:val="20"/>
          <w:u w:val="single"/>
        </w:rPr>
        <w:t>. Beijing also seems prepared to go for the nuclear option</w:t>
      </w:r>
      <w:r w:rsidRPr="003D2F57">
        <w:rPr>
          <w:rFonts w:asciiTheme="minorHAnsi" w:eastAsia="Times New Roman" w:hAnsiTheme="minorHAnsi"/>
          <w:sz w:val="16"/>
          <w:szCs w:val="12"/>
        </w:rPr>
        <w:t xml:space="preserve">. A Chinese military officer disclosed recently that Beijing was considering a review of its "non first use" principle regarding nuclear weapons. Major-General Pan </w:t>
      </w:r>
      <w:proofErr w:type="spellStart"/>
      <w:r w:rsidRPr="003D2F57">
        <w:rPr>
          <w:rFonts w:asciiTheme="minorHAnsi" w:eastAsia="Times New Roman" w:hAnsiTheme="minorHAnsi"/>
          <w:sz w:val="16"/>
          <w:szCs w:val="12"/>
        </w:rPr>
        <w:t>Zhangqiang</w:t>
      </w:r>
      <w:proofErr w:type="spellEnd"/>
      <w:r w:rsidRPr="003D2F57">
        <w:rPr>
          <w:rFonts w:asciiTheme="minorHAnsi" w:eastAsia="Times New Roman" w:hAnsiTheme="minorHAnsi"/>
          <w:sz w:val="16"/>
          <w:szCs w:val="12"/>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t>
      </w:r>
      <w:r w:rsidRPr="003D2F57">
        <w:rPr>
          <w:rFonts w:asciiTheme="minorHAnsi" w:eastAsia="Times New Roman" w:hAnsiTheme="minorHAnsi"/>
          <w:b/>
          <w:szCs w:val="20"/>
          <w:u w:val="single"/>
        </w:rPr>
        <w:t>we would see the destruction of civilization.</w:t>
      </w:r>
    </w:p>
    <w:p w14:paraId="1DDBD29C" w14:textId="77777777" w:rsidR="00DC6B35" w:rsidRPr="003D2F57" w:rsidRDefault="00DC6B35" w:rsidP="00DC6B35">
      <w:pPr>
        <w:pStyle w:val="Heading4"/>
        <w:rPr>
          <w:rFonts w:asciiTheme="minorHAnsi" w:hAnsiTheme="minorHAnsi" w:cs="Times New Roman"/>
        </w:rPr>
      </w:pPr>
      <w:r w:rsidRPr="003D2F57">
        <w:rPr>
          <w:rFonts w:asciiTheme="minorHAnsi" w:hAnsiTheme="minorHAnsi" w:cs="Times New Roman"/>
        </w:rPr>
        <w:t xml:space="preserve">Plan prevents tensions from arising in the South China Sea. </w:t>
      </w:r>
    </w:p>
    <w:p w14:paraId="152B5DA0" w14:textId="77777777" w:rsidR="00DC6B35" w:rsidRPr="003D2F57" w:rsidRDefault="00DC6B35" w:rsidP="00DC6B35">
      <w:pPr>
        <w:rPr>
          <w:rFonts w:asciiTheme="minorHAnsi" w:hAnsiTheme="minorHAnsi"/>
        </w:rPr>
      </w:pPr>
      <w:r w:rsidRPr="003D2F57">
        <w:rPr>
          <w:rStyle w:val="StyleStyleBold12pt"/>
          <w:rFonts w:asciiTheme="minorHAnsi" w:hAnsiTheme="minorHAnsi"/>
        </w:rPr>
        <w:t>Peters, J.D, 12.</w:t>
      </w:r>
      <w:r w:rsidRPr="003D2F57">
        <w:rPr>
          <w:rFonts w:asciiTheme="minorHAnsi" w:hAnsiTheme="minorHAnsi"/>
        </w:rPr>
        <w:t xml:space="preserve"> (Douglas, 6/14/12, Truman National Security Project, “Why the U.N. Law of the Seas Treaty Means Jobs — And Security — for America”, </w:t>
      </w:r>
      <w:hyperlink r:id="rId24" w:history="1">
        <w:r w:rsidRPr="003D2F57">
          <w:rPr>
            <w:rFonts w:asciiTheme="minorHAnsi" w:hAnsiTheme="minorHAnsi"/>
          </w:rPr>
          <w:t>http://trumanproject.org/doctrine-blog/why-the-u-n-law-of-the-seas-treaty-means-jobs-and-security-for-america/</w:t>
        </w:r>
      </w:hyperlink>
      <w:r w:rsidRPr="003D2F57">
        <w:rPr>
          <w:rFonts w:asciiTheme="minorHAnsi" w:hAnsiTheme="minorHAnsi"/>
        </w:rPr>
        <w:t>, 6/24/14 accessed, KW)</w:t>
      </w:r>
    </w:p>
    <w:p w14:paraId="3BB38A62" w14:textId="77777777" w:rsidR="00DC6B35" w:rsidRPr="003D2F57" w:rsidRDefault="00DC6B35" w:rsidP="00DC6B35">
      <w:pPr>
        <w:rPr>
          <w:rStyle w:val="StyleBoldUnderline"/>
          <w:rFonts w:asciiTheme="minorHAnsi" w:hAnsiTheme="minorHAnsi"/>
        </w:rPr>
      </w:pPr>
      <w:r w:rsidRPr="003D2F57">
        <w:rPr>
          <w:rStyle w:val="StyleBoldUnderline"/>
          <w:rFonts w:asciiTheme="minorHAnsi" w:hAnsiTheme="minorHAnsi"/>
        </w:rPr>
        <w:t xml:space="preserve">Economic security is vital to our national security. Yet, there are very few laws that pass through Congress that </w:t>
      </w:r>
      <w:proofErr w:type="gramStart"/>
      <w:r w:rsidRPr="003D2F57">
        <w:rPr>
          <w:rStyle w:val="StyleBoldUnderline"/>
          <w:rFonts w:asciiTheme="minorHAnsi" w:hAnsiTheme="minorHAnsi"/>
        </w:rPr>
        <w:t>share</w:t>
      </w:r>
      <w:proofErr w:type="gramEnd"/>
      <w:r w:rsidRPr="003D2F57">
        <w:rPr>
          <w:rStyle w:val="StyleBoldUnderline"/>
          <w:rFonts w:asciiTheme="minorHAnsi" w:hAnsiTheme="minorHAnsi"/>
        </w:rPr>
        <w:t xml:space="preserve"> such a strategic nexus. The U.N. Convention on the Law of the Sea (UNCLOS) has that nexus – if ratified, it will provide economic benefits and strengthen our national security</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w:t>
      </w:r>
      <w:r w:rsidRPr="003D2F57">
        <w:rPr>
          <w:rFonts w:asciiTheme="minorHAnsi" w:hAnsiTheme="minorHAnsi"/>
        </w:rPr>
        <w:t>Unfortunately, the Senate has failed to ratify the international treaty even after the Senate Foreign Relations Committee unanimously approved it in 2004, and Presidents Bill Clinton and George W. Bush advocated for its ratification.</w:t>
      </w:r>
      <w:r w:rsidRPr="003D2F57">
        <w:rPr>
          <w:rFonts w:asciiTheme="minorHAnsi" w:hAnsiTheme="minorHAnsi"/>
          <w:sz w:val="12"/>
        </w:rPr>
        <w:t xml:space="preserve">¶ </w:t>
      </w:r>
      <w:r w:rsidRPr="003D2F57">
        <w:rPr>
          <w:rFonts w:asciiTheme="minorHAnsi" w:hAnsiTheme="minorHAnsi"/>
        </w:rPr>
        <w:t xml:space="preserve">In fact, there are few pieces of legislative work that enjoy such bi-partisan support. </w:t>
      </w:r>
      <w:r w:rsidRPr="003D2F57">
        <w:rPr>
          <w:rStyle w:val="StyleBoldUnderline"/>
          <w:rFonts w:asciiTheme="minorHAnsi" w:hAnsiTheme="minorHAnsi"/>
        </w:rPr>
        <w:t>The Chamber of Commerce and domestic industries to include shipping, fisheries, telecommunications, and energy agree that ratification means new or approved markets. Even non-governmental organizations who are concerned with the protection of natural resources have consistently supported accession to the treaty</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w:t>
      </w:r>
      <w:r w:rsidRPr="003D2F57">
        <w:rPr>
          <w:rFonts w:asciiTheme="minorHAnsi" w:hAnsiTheme="minorHAnsi"/>
        </w:rPr>
        <w:t>UNCLOS creates Exclusive Economic Zones, or sovereign rights to manage an ocean’s natural resources within a 200 mile zone starting from a member nation’s coast.</w:t>
      </w:r>
      <w:r w:rsidRPr="003D2F57">
        <w:rPr>
          <w:rStyle w:val="StyleBoldUnderline"/>
          <w:rFonts w:asciiTheme="minorHAnsi" w:hAnsiTheme="minorHAnsi"/>
        </w:rPr>
        <w:t xml:space="preserve"> No country stands to benefit more than the United States – the exclusive zone that the United States would inherit by ratifying UNCLOS is bigger than its lower 48 states combined. In other words, access to opportunity </w:t>
      </w:r>
      <w:r w:rsidRPr="003D2F57">
        <w:rPr>
          <w:rFonts w:asciiTheme="minorHAnsi" w:hAnsiTheme="minorHAnsi"/>
        </w:rPr>
        <w:t>– opportunity</w:t>
      </w:r>
      <w:r w:rsidRPr="003D2F57">
        <w:rPr>
          <w:rStyle w:val="StyleBoldUnderline"/>
          <w:rFonts w:asciiTheme="minorHAnsi" w:hAnsiTheme="minorHAnsi"/>
        </w:rPr>
        <w:t xml:space="preserve"> to mine seabed mineral resources, tap oil and gas fields, and lay fiber optic cables with international legal protection and certainty</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w:t>
      </w:r>
      <w:r w:rsidRPr="003D2F57">
        <w:rPr>
          <w:rFonts w:asciiTheme="minorHAnsi" w:hAnsiTheme="minorHAnsi"/>
        </w:rPr>
        <w:t>Enter China – our strongest competitor on both the economic and national security fronts, and a perfect example as to why these two fronts can never again be viewed as mutually exclusive</w:t>
      </w:r>
      <w:r w:rsidRPr="003D2F57">
        <w:rPr>
          <w:rStyle w:val="StyleBoldUnderline"/>
          <w:rFonts w:asciiTheme="minorHAnsi" w:hAnsiTheme="minorHAnsi"/>
        </w:rPr>
        <w:t>. There is a new arena for U.S.-Chinese competition – the South China Sea</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 South China Sea is quickly becoming the center of gravity for geo-political </w:t>
      </w:r>
      <w:r w:rsidRPr="003D2F57">
        <w:rPr>
          <w:rStyle w:val="StyleBoldUnderline"/>
          <w:rFonts w:asciiTheme="minorHAnsi" w:hAnsiTheme="minorHAnsi"/>
        </w:rPr>
        <w:lastRenderedPageBreak/>
        <w:t xml:space="preserve">tensions in the Asia-Pacific region. This body of water is simply too valuable to international commerce – half the world’s oil, gas, and shipping tonnage traverses through the South China Sea. </w:t>
      </w:r>
      <w:r w:rsidRPr="003D2F57">
        <w:rPr>
          <w:rFonts w:asciiTheme="minorHAnsi" w:hAnsiTheme="minorHAnsi"/>
        </w:rPr>
        <w:t>Bottom-line</w:t>
      </w:r>
      <w:r w:rsidRPr="003D2F57">
        <w:rPr>
          <w:rStyle w:val="StyleBoldUnderline"/>
          <w:rFonts w:asciiTheme="minorHAnsi" w:hAnsiTheme="minorHAnsi"/>
        </w:rPr>
        <w:t xml:space="preserve">, the South China Sea easily rivals the Persian Gulf in global economic importance, and </w:t>
      </w:r>
      <w:r w:rsidRPr="003D2F57">
        <w:rPr>
          <w:rFonts w:asciiTheme="minorHAnsi" w:hAnsiTheme="minorHAnsi"/>
        </w:rPr>
        <w:t>like the Persian Gulf</w:t>
      </w:r>
      <w:r w:rsidRPr="003D2F57">
        <w:rPr>
          <w:rStyle w:val="StyleBoldUnderline"/>
          <w:rFonts w:asciiTheme="minorHAnsi" w:hAnsiTheme="minorHAnsi"/>
        </w:rPr>
        <w:t>, this body of water must remain open for business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 legal certainty that UNCLOS provides as a treaty would be critical to U.S. leadership on the world’s oceans and in potential flash points like the South China Sea. As it currently stands, the U.S. has to rely on customary international law and its ambiguous norms to secure navigational rights and protect its vessels from foreign harassment. UNCLOS would ensure Freedom of Navigation and Innocent Passage for our military and commercial vessels in the South China Sea. Because China has already ratified the Treaty, it could not block our vessels from passing through its territorial waters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UNCLOS would also allow the U.S. to challenge China’s behavior on the firmest legal ground. China regularly violates the economic rights of other South China Sea countries by laying claim to ocean territory with valuable natural resources reserved to our allies in the region.</w:t>
      </w:r>
      <w:r w:rsidRPr="003D2F57">
        <w:rPr>
          <w:rFonts w:asciiTheme="minorHAnsi" w:hAnsiTheme="minorHAnsi"/>
          <w:bCs/>
          <w:u w:val="single"/>
        </w:rPr>
        <w:t xml:space="preserve"> </w:t>
      </w:r>
      <w:r w:rsidRPr="003D2F57">
        <w:rPr>
          <w:rFonts w:asciiTheme="minorHAnsi" w:hAnsiTheme="minorHAnsi"/>
        </w:rPr>
        <w:t>Recently</w:t>
      </w:r>
      <w:r w:rsidRPr="003D2F57">
        <w:rPr>
          <w:rFonts w:asciiTheme="minorHAnsi" w:hAnsiTheme="minorHAnsi"/>
          <w:bCs/>
          <w:u w:val="single"/>
        </w:rPr>
        <w:t>,</w:t>
      </w:r>
      <w:r w:rsidRPr="003D2F57">
        <w:rPr>
          <w:rStyle w:val="StyleBoldUnderline"/>
          <w:rFonts w:asciiTheme="minorHAnsi" w:hAnsiTheme="minorHAnsi"/>
        </w:rPr>
        <w:t xml:space="preserve"> China has been attempting to expand its property in the South China Sea and has been in a tense ship to ship standoff with the Philippines over the </w:t>
      </w:r>
      <w:proofErr w:type="spellStart"/>
      <w:r w:rsidRPr="003D2F57">
        <w:rPr>
          <w:rStyle w:val="StyleBoldUnderline"/>
          <w:rFonts w:asciiTheme="minorHAnsi" w:hAnsiTheme="minorHAnsi"/>
        </w:rPr>
        <w:t>Scarborogh</w:t>
      </w:r>
      <w:proofErr w:type="spellEnd"/>
      <w:r w:rsidRPr="003D2F57">
        <w:rPr>
          <w:rStyle w:val="StyleBoldUnderline"/>
          <w:rFonts w:asciiTheme="minorHAnsi" w:hAnsiTheme="minorHAnsi"/>
        </w:rPr>
        <w:t xml:space="preserve"> Shoal and its natural resources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Territorial disputes will continue to arise</w:t>
      </w:r>
      <w:r w:rsidRPr="003D2F57">
        <w:rPr>
          <w:rFonts w:asciiTheme="minorHAnsi" w:hAnsiTheme="minorHAnsi"/>
          <w:bCs/>
          <w:u w:val="single"/>
        </w:rPr>
        <w:t xml:space="preserve"> </w:t>
      </w:r>
      <w:r w:rsidRPr="003D2F57">
        <w:rPr>
          <w:rFonts w:asciiTheme="minorHAnsi" w:hAnsiTheme="minorHAnsi"/>
        </w:rPr>
        <w:t>with Vietnam, Taiwan, Brunei, and Malaysia also claiming property in the Sea.</w:t>
      </w:r>
      <w:r w:rsidRPr="003D2F57">
        <w:rPr>
          <w:rFonts w:asciiTheme="minorHAnsi" w:hAnsiTheme="minorHAnsi"/>
          <w:bCs/>
          <w:u w:val="single"/>
        </w:rPr>
        <w:t xml:space="preserve"> </w:t>
      </w:r>
      <w:r w:rsidRPr="003D2F57">
        <w:rPr>
          <w:rStyle w:val="StyleBoldUnderline"/>
          <w:rFonts w:asciiTheme="minorHAnsi" w:hAnsiTheme="minorHAnsi"/>
        </w:rPr>
        <w:t>As China has been slowing expanding its territorial claims through boundary lines that are conveniently vague and widely unaccepted, it relies on its economic muscle to prevent other South China Sea nations from collectively bringing claims under the Treaty, and instead takes on each claimant member nation individually. If the United States ratifies UNCLOS, we could use our legal standing under the Treaty and our own economic muscle to prevent China from pushing its neighbors around</w:t>
      </w:r>
      <w:proofErr w:type="gramStart"/>
      <w:r w:rsidRPr="003D2F57">
        <w:rPr>
          <w:rFonts w:asciiTheme="minorHAnsi" w:hAnsiTheme="minorHAnsi"/>
          <w:bCs/>
          <w:u w:val="single"/>
        </w:rPr>
        <w:t>.</w:t>
      </w:r>
      <w:r w:rsidRPr="003D2F57">
        <w:rPr>
          <w:rFonts w:asciiTheme="minorHAnsi" w:hAnsiTheme="minorHAnsi"/>
          <w:bCs/>
          <w:sz w:val="12"/>
          <w:u w:val="single"/>
        </w:rPr>
        <w:t>¶</w:t>
      </w:r>
      <w:proofErr w:type="gramEnd"/>
      <w:r w:rsidRPr="003D2F57">
        <w:rPr>
          <w:rFonts w:asciiTheme="minorHAnsi" w:hAnsiTheme="minorHAnsi"/>
          <w:bCs/>
          <w:sz w:val="12"/>
          <w:u w:val="single"/>
        </w:rPr>
        <w:t xml:space="preserve"> </w:t>
      </w:r>
      <w:r w:rsidRPr="003D2F57">
        <w:rPr>
          <w:rFonts w:asciiTheme="minorHAnsi" w:hAnsiTheme="minorHAnsi"/>
        </w:rPr>
        <w:t>Since the rise of China as a player in the global market, the United States has struggled to keep the economic powerhouse from manipulating everything from currency to intellectual property rights to international laws.</w:t>
      </w:r>
      <w:r w:rsidRPr="003D2F57">
        <w:rPr>
          <w:rFonts w:asciiTheme="minorHAnsi" w:hAnsiTheme="minorHAnsi"/>
          <w:bCs/>
          <w:u w:val="single"/>
        </w:rPr>
        <w:t xml:space="preserve"> </w:t>
      </w:r>
      <w:r w:rsidRPr="003D2F57">
        <w:rPr>
          <w:rStyle w:val="StyleBoldUnderline"/>
          <w:rFonts w:asciiTheme="minorHAnsi" w:hAnsiTheme="minorHAnsi"/>
        </w:rPr>
        <w:t>Ratifying UNCLOS would be a means to hold China accountable while the United States begins its strategic pivot towards Asia and looks to build its economy at home.</w:t>
      </w:r>
    </w:p>
    <w:p w14:paraId="6F49E68A" w14:textId="67B69B59" w:rsidR="00621100" w:rsidRPr="003D2F57" w:rsidRDefault="00621100" w:rsidP="00621100">
      <w:pPr>
        <w:pStyle w:val="Heading3"/>
        <w:rPr>
          <w:rFonts w:asciiTheme="minorHAnsi" w:hAnsiTheme="minorHAnsi"/>
        </w:rPr>
      </w:pPr>
      <w:r w:rsidRPr="003D2F57">
        <w:rPr>
          <w:rFonts w:asciiTheme="minorHAnsi" w:hAnsiTheme="minorHAnsi"/>
        </w:rPr>
        <w:lastRenderedPageBreak/>
        <w:t>Solvency – LOST Key</w:t>
      </w:r>
    </w:p>
    <w:p w14:paraId="6372A3A9" w14:textId="77777777" w:rsidR="00621100" w:rsidRPr="003D2F57" w:rsidRDefault="00621100" w:rsidP="00621100">
      <w:pPr>
        <w:pStyle w:val="Heading4"/>
        <w:rPr>
          <w:rFonts w:asciiTheme="minorHAnsi" w:hAnsiTheme="minorHAnsi"/>
        </w:rPr>
      </w:pPr>
      <w:r w:rsidRPr="003D2F57">
        <w:rPr>
          <w:rFonts w:asciiTheme="minorHAnsi" w:hAnsiTheme="minorHAnsi"/>
        </w:rPr>
        <w:t>LOST key to calm tensions in the South China Sea according to Obama</w:t>
      </w:r>
    </w:p>
    <w:p w14:paraId="3FFD7924" w14:textId="77777777" w:rsidR="00621100" w:rsidRPr="003D2F57" w:rsidRDefault="00621100" w:rsidP="00621100">
      <w:pPr>
        <w:rPr>
          <w:rFonts w:asciiTheme="minorHAnsi" w:hAnsiTheme="minorHAnsi"/>
        </w:rPr>
      </w:pPr>
      <w:r w:rsidRPr="003D2F57">
        <w:rPr>
          <w:rFonts w:asciiTheme="minorHAnsi" w:hAnsiTheme="minorHAnsi"/>
          <w:b/>
        </w:rPr>
        <w:t xml:space="preserve">Stearns, VoiceofAmericaNews.com, 2014 </w:t>
      </w:r>
      <w:r w:rsidRPr="003D2F57">
        <w:rPr>
          <w:rFonts w:asciiTheme="minorHAnsi" w:hAnsiTheme="minorHAnsi"/>
        </w:rPr>
        <w:t xml:space="preserve">(6/2/14, Scott Stearns, White House correspondent, Obama Pushes Law of the Sea to Help Settle S. China Sea Claims, </w:t>
      </w:r>
      <w:hyperlink r:id="rId25" w:history="1">
        <w:r w:rsidRPr="003D2F57">
          <w:rPr>
            <w:rStyle w:val="Hyperlink"/>
            <w:rFonts w:asciiTheme="minorHAnsi" w:hAnsiTheme="minorHAnsi"/>
          </w:rPr>
          <w:t>http://www.voanews.com/content/obama-pushing-un-law-of-the-sea-to-help-settle-south-china-sea-claims/1928052.html</w:t>
        </w:r>
      </w:hyperlink>
      <w:r w:rsidRPr="003D2F57">
        <w:rPr>
          <w:rFonts w:asciiTheme="minorHAnsi" w:hAnsiTheme="minorHAnsi"/>
        </w:rPr>
        <w:t xml:space="preserve"> KA)</w:t>
      </w:r>
    </w:p>
    <w:p w14:paraId="7A1D1F62" w14:textId="77777777" w:rsidR="00621100" w:rsidRPr="003D2F57" w:rsidRDefault="00621100" w:rsidP="00621100">
      <w:pPr>
        <w:rPr>
          <w:rStyle w:val="StyleBoldUnderline"/>
          <w:rFonts w:asciiTheme="minorHAnsi" w:hAnsiTheme="minorHAnsi"/>
        </w:rPr>
      </w:pPr>
      <w:r w:rsidRPr="003D2F57">
        <w:rPr>
          <w:rFonts w:asciiTheme="minorHAnsi" w:hAnsiTheme="minorHAnsi"/>
        </w:rPr>
        <w:t xml:space="preserve">U.S. President Barack </w:t>
      </w:r>
      <w:r w:rsidRPr="003D2F57">
        <w:rPr>
          <w:rStyle w:val="StyleBoldUnderline"/>
          <w:rFonts w:asciiTheme="minorHAnsi" w:hAnsiTheme="minorHAnsi"/>
        </w:rPr>
        <w:t>Obama says a U.N. Convention on the Law of the Sea would help ease tensions in the South China Sea if is ratified by U.S. lawmakers.</w:t>
      </w:r>
      <w:r w:rsidRPr="003D2F57">
        <w:rPr>
          <w:rFonts w:asciiTheme="minorHAnsi" w:hAnsiTheme="minorHAnsi"/>
        </w:rPr>
        <w:t xml:space="preserve"> President Obama says </w:t>
      </w:r>
      <w:r w:rsidRPr="003D2F57">
        <w:rPr>
          <w:rStyle w:val="StyleBoldUnderline"/>
          <w:rFonts w:asciiTheme="minorHAnsi" w:hAnsiTheme="minorHAnsi"/>
        </w:rPr>
        <w:t xml:space="preserve">it's more difficult for the U.S. push for a resolution of rival claims because it exempts itself from rules that apply to everyone </w:t>
      </w:r>
      <w:proofErr w:type="spellStart"/>
      <w:r w:rsidRPr="003D2F57">
        <w:rPr>
          <w:rStyle w:val="StyleBoldUnderline"/>
          <w:rFonts w:asciiTheme="minorHAnsi" w:hAnsiTheme="minorHAnsi"/>
        </w:rPr>
        <w:t>else."It’s</w:t>
      </w:r>
      <w:proofErr w:type="spellEnd"/>
      <w:r w:rsidRPr="003D2F57">
        <w:rPr>
          <w:rStyle w:val="StyleBoldUnderline"/>
          <w:rFonts w:asciiTheme="minorHAnsi" w:hAnsiTheme="minorHAnsi"/>
        </w:rPr>
        <w:t xml:space="preserve"> a lot harder to call on China to resolve its maritime disputes under the Law of the Sea Convention when the United States Senate has refused to ratify it - despite the repeated insistence of our top military leaders that the treaty advances our national security,"</w:t>
      </w:r>
      <w:r w:rsidRPr="003D2F57">
        <w:rPr>
          <w:rFonts w:asciiTheme="minorHAnsi" w:hAnsiTheme="minorHAnsi"/>
        </w:rPr>
        <w:t xml:space="preserve"> he said. "</w:t>
      </w:r>
      <w:r w:rsidRPr="003D2F57">
        <w:rPr>
          <w:rStyle w:val="StyleBoldUnderline"/>
          <w:rFonts w:asciiTheme="minorHAnsi" w:hAnsiTheme="minorHAnsi"/>
        </w:rPr>
        <w:t>That’s not leadership; that’s retreat."</w:t>
      </w:r>
    </w:p>
    <w:p w14:paraId="4A49F37A" w14:textId="77777777" w:rsidR="00621100" w:rsidRPr="003D2F57" w:rsidRDefault="00621100" w:rsidP="00621100">
      <w:pPr>
        <w:rPr>
          <w:rStyle w:val="StyleBoldUnderline"/>
          <w:rFonts w:asciiTheme="minorHAnsi" w:hAnsiTheme="minorHAnsi"/>
        </w:rPr>
      </w:pPr>
    </w:p>
    <w:p w14:paraId="120E7959" w14:textId="77777777" w:rsidR="00621100" w:rsidRPr="003D2F57" w:rsidRDefault="00621100" w:rsidP="00621100">
      <w:pPr>
        <w:pStyle w:val="Heading4"/>
        <w:rPr>
          <w:rFonts w:asciiTheme="minorHAnsi" w:hAnsiTheme="minorHAnsi"/>
        </w:rPr>
      </w:pPr>
      <w:r w:rsidRPr="003D2F57">
        <w:rPr>
          <w:rFonts w:asciiTheme="minorHAnsi" w:hAnsiTheme="minorHAnsi"/>
        </w:rPr>
        <w:t xml:space="preserve">LOST solves for South China sea conflict – allows us to be on equal footing instead of defensive and able to stop conflict using legal means. </w:t>
      </w:r>
    </w:p>
    <w:p w14:paraId="5051FFA2" w14:textId="77777777" w:rsidR="00621100" w:rsidRPr="003D2F57" w:rsidRDefault="00621100" w:rsidP="00621100">
      <w:pPr>
        <w:rPr>
          <w:rStyle w:val="StyleStyleBold12pt"/>
          <w:rFonts w:asciiTheme="minorHAnsi" w:hAnsiTheme="minorHAnsi"/>
          <w:b w:val="0"/>
          <w:bCs/>
          <w:sz w:val="16"/>
        </w:rPr>
      </w:pPr>
      <w:r w:rsidRPr="003D2F57">
        <w:rPr>
          <w:rStyle w:val="Heading4Char"/>
          <w:rFonts w:asciiTheme="minorHAnsi" w:hAnsiTheme="minorHAnsi"/>
        </w:rPr>
        <w:t>Clinton et al. 12.</w:t>
      </w:r>
      <w:r w:rsidRPr="003D2F57">
        <w:rPr>
          <w:rFonts w:asciiTheme="minorHAnsi" w:hAnsiTheme="minorHAnsi"/>
        </w:rPr>
        <w:t xml:space="preserve"> (Hillary Rodham </w:t>
      </w:r>
      <w:proofErr w:type="gramStart"/>
      <w:r w:rsidRPr="003D2F57">
        <w:rPr>
          <w:rFonts w:asciiTheme="minorHAnsi" w:hAnsiTheme="minorHAnsi"/>
        </w:rPr>
        <w:t>Clinton(</w:t>
      </w:r>
      <w:proofErr w:type="gramEnd"/>
      <w:r w:rsidRPr="003D2F57">
        <w:rPr>
          <w:rFonts w:asciiTheme="minorHAnsi" w:hAnsiTheme="minorHAnsi"/>
        </w:rPr>
        <w:t xml:space="preserve">Secretary of State), ROBERT J. PAPP, JR., (COMMANDANT, U.S. COAST GUARD), Jonathan W. </w:t>
      </w:r>
      <w:proofErr w:type="spellStart"/>
      <w:r w:rsidRPr="003D2F57">
        <w:rPr>
          <w:rFonts w:asciiTheme="minorHAnsi" w:hAnsiTheme="minorHAnsi"/>
        </w:rPr>
        <w:t>Greenert</w:t>
      </w:r>
      <w:proofErr w:type="spellEnd"/>
      <w:r w:rsidRPr="003D2F57">
        <w:rPr>
          <w:rFonts w:asciiTheme="minorHAnsi" w:hAnsiTheme="minorHAnsi"/>
        </w:rPr>
        <w:t xml:space="preserve"> (ADM), Jack N. Gerard; Hearing Spanning 5/23/12, 6/14/12, 6/28/12; COMMITTEE ON FOREIGN RELATIONS UNITED STATES SENATE; </w:t>
      </w:r>
      <w:hyperlink r:id="rId26" w:history="1">
        <w:r w:rsidRPr="003D2F57">
          <w:rPr>
            <w:rStyle w:val="Hyperlink"/>
            <w:rFonts w:asciiTheme="minorHAnsi" w:hAnsiTheme="minorHAnsi"/>
          </w:rPr>
          <w:t>http://www.gpo.gov/fdsys/pkg/CHRG-112shrg77375/html/CHRG-112shrg77375.htm</w:t>
        </w:r>
      </w:hyperlink>
      <w:r w:rsidRPr="003D2F57">
        <w:rPr>
          <w:rFonts w:asciiTheme="minorHAnsi" w:hAnsiTheme="minorHAnsi"/>
        </w:rPr>
        <w:t>; accessed 6/26/14; KW)</w:t>
      </w:r>
    </w:p>
    <w:p w14:paraId="74C8BB72" w14:textId="77777777" w:rsidR="00621100" w:rsidRPr="003D2F57" w:rsidRDefault="00621100" w:rsidP="00621100">
      <w:pPr>
        <w:rPr>
          <w:rFonts w:asciiTheme="minorHAnsi" w:hAnsiTheme="minorHAnsi"/>
        </w:rPr>
      </w:pPr>
      <w:r w:rsidRPr="003D2F57">
        <w:rPr>
          <w:rFonts w:asciiTheme="minorHAnsi" w:hAnsiTheme="minorHAnsi"/>
        </w:rPr>
        <w:t xml:space="preserve">Secretary Clinton. Well, thank you very much, Senator </w:t>
      </w:r>
      <w:r w:rsidRPr="003D2F57">
        <w:rPr>
          <w:rFonts w:asciiTheme="minorHAnsi" w:hAnsiTheme="minorHAnsi"/>
          <w:sz w:val="12"/>
        </w:rPr>
        <w:t xml:space="preserve">¶ </w:t>
      </w:r>
      <w:r w:rsidRPr="003D2F57">
        <w:rPr>
          <w:rFonts w:asciiTheme="minorHAnsi" w:hAnsiTheme="minorHAnsi"/>
        </w:rPr>
        <w:t xml:space="preserve">Boxer, for raising this issue, because you are right. </w:t>
      </w:r>
      <w:r w:rsidRPr="003D2F57">
        <w:rPr>
          <w:rStyle w:val="StyleBoldUnderline"/>
          <w:rFonts w:asciiTheme="minorHAnsi" w:hAnsiTheme="minorHAnsi"/>
        </w:rPr>
        <w:t>I am ¶ personally engaged in many bilateral and multilateral ¶ discussions on South China Sea issues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And the claims that China has made, and I'm not saying ¶ anything other than what I have said repeatedly to the Chinese ¶ themselves, are, in our view, beyond what is permitted under ¶ the Law of the Sea. We are working to try to help to resolve ¶ these disputes peacefully, and particularly to give support to ¶ the countries that are being threatened by these claims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Yet, as a nonparty to the Convention, we are forced to ¶ advance our interests from a position of weakness, not ¶ strength. As a nonparty, we cede the legal high ground to ¶ China. We put ourselves on the defensive. We're not as strong ¶ an advocate for our friends and allies in the region as I would ¶ like us to be. And I don't think that's anyplace for the ¶ world's preeminent maritime power to find ourselves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So the common thread, and this is something that Secretary ¶ Panetta stressed, is when I make an argument to the Chinese ¶ about resolving these disputes, I premise it on a rules-based ¶ order in the region, that they cannot have a Chinese rule, they ¶ have to be bound by the treaty obligations and the legal ¶ framework set forth in the Convention.</w:t>
      </w:r>
      <w:r w:rsidRPr="003D2F57">
        <w:rPr>
          <w:rFonts w:asciiTheme="minorHAnsi" w:hAnsiTheme="minorHAnsi"/>
        </w:rPr>
        <w:t xml:space="preserve"> And our credibility and </w:t>
      </w:r>
      <w:r w:rsidRPr="003D2F57">
        <w:rPr>
          <w:rFonts w:asciiTheme="minorHAnsi" w:hAnsiTheme="minorHAnsi"/>
          <w:sz w:val="12"/>
        </w:rPr>
        <w:t xml:space="preserve">¶ </w:t>
      </w:r>
      <w:r w:rsidRPr="003D2F57">
        <w:rPr>
          <w:rFonts w:asciiTheme="minorHAnsi" w:hAnsiTheme="minorHAnsi"/>
        </w:rPr>
        <w:t>our strategic position would be strengthened were we a member.</w:t>
      </w:r>
    </w:p>
    <w:p w14:paraId="53CBFD33" w14:textId="77777777" w:rsidR="00621100" w:rsidRPr="003D2F57" w:rsidRDefault="00621100" w:rsidP="00621100">
      <w:pPr>
        <w:rPr>
          <w:rFonts w:asciiTheme="minorHAnsi" w:hAnsiTheme="minorHAnsi"/>
        </w:rPr>
      </w:pPr>
    </w:p>
    <w:p w14:paraId="53BD5FDF" w14:textId="77777777" w:rsidR="00621100" w:rsidRPr="003D2F57" w:rsidRDefault="00621100" w:rsidP="00621100">
      <w:pPr>
        <w:pStyle w:val="Heading4"/>
        <w:rPr>
          <w:rStyle w:val="StyleStyleBold12pt"/>
          <w:rFonts w:asciiTheme="minorHAnsi" w:hAnsiTheme="minorHAnsi"/>
          <w:b/>
        </w:rPr>
      </w:pPr>
      <w:r w:rsidRPr="003D2F57">
        <w:rPr>
          <w:rStyle w:val="StyleStyleBold12pt"/>
          <w:rFonts w:asciiTheme="minorHAnsi" w:hAnsiTheme="minorHAnsi"/>
          <w:b/>
        </w:rPr>
        <w:t xml:space="preserve">Plan solves – military wants it and stops China from controlling the South China Sea. </w:t>
      </w:r>
    </w:p>
    <w:p w14:paraId="2313DFC1" w14:textId="77777777" w:rsidR="00621100" w:rsidRPr="003D2F57" w:rsidRDefault="00621100" w:rsidP="00621100">
      <w:pPr>
        <w:rPr>
          <w:rStyle w:val="StyleStyleBold12pt"/>
          <w:rFonts w:asciiTheme="minorHAnsi" w:hAnsiTheme="minorHAnsi"/>
          <w:b w:val="0"/>
          <w:bCs/>
          <w:sz w:val="16"/>
        </w:rPr>
      </w:pPr>
      <w:r w:rsidRPr="003D2F57">
        <w:rPr>
          <w:rStyle w:val="StyleStyleBold12pt"/>
          <w:rFonts w:asciiTheme="minorHAnsi" w:hAnsiTheme="minorHAnsi"/>
        </w:rPr>
        <w:t>Patrick, Director of the Governance Program, 12.</w:t>
      </w:r>
      <w:r w:rsidRPr="003D2F57">
        <w:rPr>
          <w:rFonts w:asciiTheme="minorHAnsi" w:hAnsiTheme="minorHAnsi"/>
        </w:rPr>
        <w:t xml:space="preserve"> (Stewart, 6/8/12, Council on Foreign Relations, “Everyone Agrees: Ratify the Law of the Sea”, </w:t>
      </w:r>
      <w:hyperlink r:id="rId27" w:history="1">
        <w:r w:rsidRPr="003D2F57">
          <w:rPr>
            <w:rStyle w:val="Hyperlink"/>
            <w:rFonts w:asciiTheme="minorHAnsi" w:hAnsiTheme="minorHAnsi"/>
          </w:rPr>
          <w:t>http://blogs.cfr.org/patrick/2012/06/08/everyone-agrees-ratify-the-law-of-the-sea/?cid=oth_partner_site-atlantic</w:t>
        </w:r>
      </w:hyperlink>
      <w:r w:rsidRPr="003D2F57">
        <w:rPr>
          <w:rFonts w:asciiTheme="minorHAnsi" w:hAnsiTheme="minorHAnsi"/>
        </w:rPr>
        <w:t>, accessed 6/24/14, KW)</w:t>
      </w:r>
    </w:p>
    <w:p w14:paraId="4C7BBE9D" w14:textId="77777777" w:rsidR="00621100" w:rsidRPr="003D2F57" w:rsidRDefault="00621100" w:rsidP="00621100">
      <w:pPr>
        <w:rPr>
          <w:rFonts w:asciiTheme="minorHAnsi" w:hAnsiTheme="minorHAnsi"/>
        </w:rPr>
      </w:pPr>
      <w:r w:rsidRPr="003D2F57">
        <w:rPr>
          <w:rStyle w:val="StyleBoldUnderline"/>
          <w:rFonts w:asciiTheme="minorHAnsi" w:hAnsiTheme="minorHAnsi"/>
        </w:rPr>
        <w:t>It is high time the United States joined 162 other states and the European Union in becoming party to the UN Convention on the Law of the Sea (UNCLOS)—</w:t>
      </w:r>
      <w:r w:rsidRPr="003D2F57">
        <w:rPr>
          <w:rFonts w:asciiTheme="minorHAnsi" w:hAnsiTheme="minorHAnsi"/>
        </w:rPr>
        <w:t xml:space="preserve">thirty years after the Reagan </w:t>
      </w:r>
      <w:r w:rsidRPr="003D2F57">
        <w:rPr>
          <w:rFonts w:asciiTheme="minorHAnsi" w:hAnsiTheme="minorHAnsi"/>
        </w:rPr>
        <w:lastRenderedPageBreak/>
        <w:t>administration first negotiated the treaty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On May 23, the White House dispatched its big guns to the Senate Foreign Relations Committee, where Senator Kerry is holding hearings on UNCLOS. The message from Secretary of State </w:t>
      </w:r>
      <w:r w:rsidRPr="003D2F57">
        <w:rPr>
          <w:rFonts w:asciiTheme="minorHAnsi" w:hAnsiTheme="minorHAnsi"/>
        </w:rPr>
        <w:fldChar w:fldCharType="begin"/>
      </w:r>
      <w:r w:rsidRPr="003D2F57">
        <w:rPr>
          <w:rFonts w:asciiTheme="minorHAnsi" w:hAnsiTheme="minorHAnsi"/>
        </w:rPr>
        <w:instrText xml:space="preserve"> HYPERLINK "http://www.foreign.senate.gov/imo/media/doc/REVISED_Secretary_Clinton_Testimony.pdf" \t "_blank" </w:instrText>
      </w:r>
      <w:r w:rsidRPr="003D2F57">
        <w:rPr>
          <w:rFonts w:asciiTheme="minorHAnsi" w:hAnsiTheme="minorHAnsi"/>
        </w:rPr>
      </w:r>
      <w:r w:rsidRPr="003D2F57">
        <w:rPr>
          <w:rFonts w:asciiTheme="minorHAnsi" w:hAnsiTheme="minorHAnsi"/>
        </w:rPr>
        <w:fldChar w:fldCharType="separate"/>
      </w:r>
      <w:r w:rsidRPr="003D2F57">
        <w:rPr>
          <w:rStyle w:val="Hyperlink"/>
          <w:rFonts w:asciiTheme="minorHAnsi" w:hAnsiTheme="minorHAnsi"/>
        </w:rPr>
        <w:t>Hilary Clinton</w:t>
      </w:r>
      <w:r w:rsidRPr="003D2F57">
        <w:rPr>
          <w:rStyle w:val="Hyperlink"/>
          <w:rFonts w:asciiTheme="minorHAnsi" w:hAnsiTheme="minorHAnsi"/>
        </w:rPr>
        <w:fldChar w:fldCharType="end"/>
      </w:r>
      <w:r w:rsidRPr="003D2F57">
        <w:rPr>
          <w:rFonts w:asciiTheme="minorHAnsi" w:hAnsiTheme="minorHAnsi"/>
        </w:rPr>
        <w:t xml:space="preserve">, Secretary of Defense </w:t>
      </w:r>
      <w:r w:rsidRPr="003D2F57">
        <w:rPr>
          <w:rFonts w:asciiTheme="minorHAnsi" w:hAnsiTheme="minorHAnsi"/>
        </w:rPr>
        <w:fldChar w:fldCharType="begin"/>
      </w:r>
      <w:r w:rsidRPr="003D2F57">
        <w:rPr>
          <w:rFonts w:asciiTheme="minorHAnsi" w:hAnsiTheme="minorHAnsi"/>
        </w:rPr>
        <w:instrText xml:space="preserve"> HYPERLINK "http://www.foreign.senate.gov/imo/media/doc/SecDef_Leon_Panetta_Testimonydocx.pdf" \t "_blank" </w:instrText>
      </w:r>
      <w:r w:rsidRPr="003D2F57">
        <w:rPr>
          <w:rFonts w:asciiTheme="minorHAnsi" w:hAnsiTheme="minorHAnsi"/>
        </w:rPr>
      </w:r>
      <w:r w:rsidRPr="003D2F57">
        <w:rPr>
          <w:rFonts w:asciiTheme="minorHAnsi" w:hAnsiTheme="minorHAnsi"/>
        </w:rPr>
        <w:fldChar w:fldCharType="separate"/>
      </w:r>
      <w:r w:rsidRPr="003D2F57">
        <w:rPr>
          <w:rStyle w:val="Hyperlink"/>
          <w:rFonts w:asciiTheme="minorHAnsi" w:hAnsiTheme="minorHAnsi"/>
        </w:rPr>
        <w:t>Leon Panetta</w:t>
      </w:r>
      <w:r w:rsidRPr="003D2F57">
        <w:rPr>
          <w:rStyle w:val="Hyperlink"/>
          <w:rFonts w:asciiTheme="minorHAnsi" w:hAnsiTheme="minorHAnsi"/>
        </w:rPr>
        <w:fldChar w:fldCharType="end"/>
      </w:r>
      <w:r w:rsidRPr="003D2F57">
        <w:rPr>
          <w:rFonts w:asciiTheme="minorHAnsi" w:hAnsiTheme="minorHAnsi"/>
        </w:rPr>
        <w:t xml:space="preserve"> and chairman of the Joint Chiefs of Staff, </w:t>
      </w:r>
      <w:proofErr w:type="spellStart"/>
      <w:r w:rsidRPr="003D2F57">
        <w:rPr>
          <w:rFonts w:asciiTheme="minorHAnsi" w:hAnsiTheme="minorHAnsi"/>
        </w:rPr>
        <w:t>General</w:t>
      </w:r>
      <w:r w:rsidRPr="003D2F57">
        <w:rPr>
          <w:rFonts w:asciiTheme="minorHAnsi" w:hAnsiTheme="minorHAnsi"/>
        </w:rPr>
        <w:fldChar w:fldCharType="begin"/>
      </w:r>
      <w:r w:rsidRPr="003D2F57">
        <w:rPr>
          <w:rFonts w:asciiTheme="minorHAnsi" w:hAnsiTheme="minorHAnsi"/>
        </w:rPr>
        <w:instrText xml:space="preserve"> HYPERLINK "http://www.foreign.senate.gov/imo/media/doc/General_Dempsey_Testimony%20(2012-05-23)%20(Final).pdf" \t "_blank" </w:instrText>
      </w:r>
      <w:r w:rsidRPr="003D2F57">
        <w:rPr>
          <w:rFonts w:asciiTheme="minorHAnsi" w:hAnsiTheme="minorHAnsi"/>
        </w:rPr>
      </w:r>
      <w:r w:rsidRPr="003D2F57">
        <w:rPr>
          <w:rFonts w:asciiTheme="minorHAnsi" w:hAnsiTheme="minorHAnsi"/>
        </w:rPr>
        <w:fldChar w:fldCharType="separate"/>
      </w:r>
      <w:r w:rsidRPr="003D2F57">
        <w:rPr>
          <w:rStyle w:val="Hyperlink"/>
          <w:rFonts w:asciiTheme="minorHAnsi" w:hAnsiTheme="minorHAnsi"/>
        </w:rPr>
        <w:t>Martin</w:t>
      </w:r>
      <w:proofErr w:type="spellEnd"/>
      <w:r w:rsidRPr="003D2F57">
        <w:rPr>
          <w:rStyle w:val="Hyperlink"/>
          <w:rFonts w:asciiTheme="minorHAnsi" w:hAnsiTheme="minorHAnsi"/>
        </w:rPr>
        <w:t xml:space="preserve"> Dempsey</w:t>
      </w:r>
      <w:r w:rsidRPr="003D2F57">
        <w:rPr>
          <w:rStyle w:val="Hyperlink"/>
          <w:rFonts w:asciiTheme="minorHAnsi" w:hAnsiTheme="minorHAnsi"/>
        </w:rPr>
        <w:fldChar w:fldCharType="end"/>
      </w:r>
      <w:r w:rsidRPr="003D2F57">
        <w:rPr>
          <w:rFonts w:asciiTheme="minorHAnsi" w:hAnsiTheme="minorHAnsi"/>
        </w:rPr>
        <w:t xml:space="preserve">, was unequivocal: </w:t>
      </w:r>
      <w:r w:rsidRPr="003D2F57">
        <w:rPr>
          <w:rStyle w:val="StyleBoldUnderline"/>
          <w:rFonts w:asciiTheme="minorHAnsi" w:hAnsiTheme="minorHAnsi"/>
        </w:rPr>
        <w:t xml:space="preserve">Acceding to the treaty is </w:t>
      </w:r>
      <w:hyperlink r:id="rId28" w:history="1">
        <w:r w:rsidRPr="003D2F57">
          <w:rPr>
            <w:rStyle w:val="StyleBoldUnderline"/>
            <w:rFonts w:asciiTheme="minorHAnsi" w:hAnsiTheme="minorHAnsi"/>
          </w:rPr>
          <w:t>profoundly in the U.S. national interest</w:t>
        </w:r>
      </w:hyperlink>
      <w:r w:rsidRPr="003D2F57">
        <w:rPr>
          <w:rStyle w:val="StyleBoldUnderline"/>
          <w:rFonts w:asciiTheme="minorHAnsi" w:hAnsiTheme="minorHAnsi"/>
        </w:rPr>
        <w:t>.</w:t>
      </w:r>
      <w:r w:rsidRPr="003D2F57">
        <w:rPr>
          <w:rStyle w:val="StyleBoldUnderline"/>
          <w:rFonts w:asciiTheme="minorHAnsi" w:hAnsiTheme="minorHAnsi"/>
          <w:sz w:val="12"/>
        </w:rPr>
        <w:t xml:space="preserve">¶ </w:t>
      </w:r>
      <w:r w:rsidRPr="003D2F57">
        <w:rPr>
          <w:rStyle w:val="StyleBoldUnderline"/>
          <w:rFonts w:asciiTheme="minorHAnsi" w:hAnsiTheme="minorHAnsi"/>
        </w:rPr>
        <w:t>That, of course, is the unanimous view of every one of their predecessors, under both Democratic and Republican administrations.</w:t>
      </w:r>
      <w:r w:rsidRPr="003D2F57">
        <w:rPr>
          <w:rStyle w:val="StyleBoldUnderline"/>
          <w:rFonts w:asciiTheme="minorHAnsi" w:hAnsiTheme="minorHAnsi"/>
          <w:sz w:val="12"/>
        </w:rPr>
        <w:t xml:space="preserve">¶ </w:t>
      </w:r>
      <w:r w:rsidRPr="003D2F57">
        <w:rPr>
          <w:rFonts w:asciiTheme="minorHAnsi" w:hAnsiTheme="minorHAnsi"/>
        </w:rPr>
        <w:t>And yet the treaty continues to face stubborn opposition from a vocal conservative minority of purported defenders of U.S. sovereignty, still trotting out long-discredited talking points.</w:t>
      </w:r>
      <w:r w:rsidRPr="003D2F57">
        <w:rPr>
          <w:rFonts w:asciiTheme="minorHAnsi" w:hAnsiTheme="minorHAnsi"/>
          <w:sz w:val="12"/>
        </w:rPr>
        <w:t xml:space="preserve">¶ </w:t>
      </w:r>
      <w:r w:rsidRPr="003D2F57">
        <w:rPr>
          <w:rStyle w:val="StyleBoldUnderline"/>
          <w:rFonts w:asciiTheme="minorHAnsi" w:hAnsiTheme="minorHAnsi"/>
        </w:rPr>
        <w:t>All of the uniformed services—and especially the U.S. Navy—are solidly behind UNCLOS. American military leaders have always been discriminating when it comes to treaties, traditionally resisting those (like the Rome Statute of the ICC) that might put U.S. servicemen and women at risk. But they support UNCLOS because it will enable, rather than complicate, their mission. Because the United States was the principal force behind the negotiation of UNCLOS, it contains everything the U.S. military wants, and nothing that it fears</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The treaty’s primary value to the U.S. military is that it establishes clear rights, duties, and jurisdictions of maritime states. The treaty defines the limits of a country’s “territorial sea,” establishes rules for transit through “international straits,” and defines “exclusive economic zones” (EEZs) in a way compatible with freedom of navigation and over-flight. It further establishes the “sovereign inviolability” of naval ships calling on foreign ports, providing critical protection for U.S. vessels. More generally, the treaty allows states party to exempt their militaries from its mandatory dispute resolution provisions—allowing the United States to retain complete military freedom of action. At the same time, the treaty does nothing at all to interfere with critical U.S.-led programs like the Proliferation Security Initiative (PSI). Nor does it subject any U.S. military personnel to the jurisdiction of any international court</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Fonts w:asciiTheme="minorHAnsi" w:hAnsiTheme="minorHAnsi"/>
        </w:rPr>
        <w:t xml:space="preserve">Some have argued that UNCLOS has already become “customary international law,” and thus the United States has little to gain from formal accession. But custom and practice are far more malleable and subject to interpretation. </w:t>
      </w:r>
      <w:r w:rsidRPr="003D2F57">
        <w:rPr>
          <w:rStyle w:val="StyleBoldUnderline"/>
          <w:rFonts w:asciiTheme="minorHAnsi" w:hAnsiTheme="minorHAnsi"/>
        </w:rPr>
        <w:t>Other states may soon push the Law of the Sea into new, antithetical directions if the United States does not ratify the treaty. China, a party to UNCLOS, rejects U.S. interpretations of the treaty’s freedom of navigation provisions, and continues to assert outlandish claims to control over virtually the entire South China Sea</w:t>
      </w:r>
      <w:r w:rsidRPr="003D2F57">
        <w:rPr>
          <w:rFonts w:asciiTheme="minorHAnsi" w:hAnsiTheme="minorHAnsi"/>
        </w:rPr>
        <w:t>. But it is hardly alone. Countries as diverse as Brazil, Malaysia, Peru, and India have resisted freedom of navigation within their EEZs, in contravention of their obligations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As it has for years, the United States Navy regularly conducts</w:t>
      </w:r>
      <w:r w:rsidRPr="003D2F57">
        <w:rPr>
          <w:rFonts w:asciiTheme="minorHAnsi" w:hAnsiTheme="minorHAnsi"/>
        </w:rPr>
        <w:t xml:space="preserve"> Freedom of Navigation Operations (so-called </w:t>
      </w:r>
      <w:r w:rsidRPr="003D2F57">
        <w:rPr>
          <w:rStyle w:val="StyleBoldUnderline"/>
          <w:rFonts w:asciiTheme="minorHAnsi" w:hAnsiTheme="minorHAnsi"/>
        </w:rPr>
        <w:t>FONOPS) to challenge excessive claims of territorial exclusivity</w:t>
      </w:r>
      <w:r w:rsidRPr="003D2F57">
        <w:rPr>
          <w:rFonts w:asciiTheme="minorHAnsi" w:hAnsiTheme="minorHAnsi"/>
        </w:rPr>
        <w:t xml:space="preserve">. But </w:t>
      </w:r>
      <w:r w:rsidRPr="003D2F57">
        <w:rPr>
          <w:rStyle w:val="StyleBoldUnderline"/>
          <w:rFonts w:asciiTheme="minorHAnsi" w:hAnsiTheme="minorHAnsi"/>
        </w:rPr>
        <w:t>as non-party to the treaty, the United States lacks any legal standing to bring its complaints to an international dispute resolution body. More broadly, U.S. Navy and Coast Guard officials complain, non-membership complicates everyday bilateral and multilateral cooperation with scores of international partners</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 xml:space="preserve">If these security benefits were not enough, the U.S. business community is unified in its support for the treaty for two reasons. First, UNCLOS would protect U.S. rights to sole commercial exploitation to all resources on and under its extended continental shelf (that is, beyond two hundred miles). This area—estimated to be twice the size of California—is rich in oil, gas, and other exploitable resources. Second, accession to the treaty would allow the United States to sponsor its own national companies to engage in deep </w:t>
      </w:r>
      <w:proofErr w:type="gramStart"/>
      <w:r w:rsidRPr="003D2F57">
        <w:rPr>
          <w:rStyle w:val="StyleBoldUnderline"/>
          <w:rFonts w:asciiTheme="minorHAnsi" w:hAnsiTheme="minorHAnsi"/>
        </w:rPr>
        <w:t>sea-bed</w:t>
      </w:r>
      <w:proofErr w:type="gramEnd"/>
      <w:r w:rsidRPr="003D2F57">
        <w:rPr>
          <w:rStyle w:val="StyleBoldUnderline"/>
          <w:rFonts w:asciiTheme="minorHAnsi" w:hAnsiTheme="minorHAnsi"/>
        </w:rPr>
        <w:t xml:space="preserve"> mining. Last week, the chairman of Lockheed Martin sent a strongly worded letter to the Senate saying his company wanted to join the race for undersea riches, but could not assume investment risks until it was clear that it would have a clear legal title to its findings</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Fonts w:asciiTheme="minorHAnsi" w:hAnsiTheme="minorHAnsi"/>
        </w:rPr>
        <w:t xml:space="preserve">This coming week, Senator Kerry </w:t>
      </w:r>
      <w:r w:rsidRPr="003D2F57">
        <w:rPr>
          <w:rFonts w:asciiTheme="minorHAnsi" w:hAnsiTheme="minorHAnsi"/>
        </w:rPr>
        <w:fldChar w:fldCharType="begin"/>
      </w:r>
      <w:r w:rsidRPr="003D2F57">
        <w:rPr>
          <w:rFonts w:asciiTheme="minorHAnsi" w:hAnsiTheme="minorHAnsi"/>
        </w:rPr>
        <w:instrText xml:space="preserve"> HYPERLINK "http://www.foreign.senate.gov/hearings/the-law-of-the-sea-convention-treaty-doc-103-39-pm" \t "_blank" </w:instrText>
      </w:r>
      <w:r w:rsidRPr="003D2F57">
        <w:rPr>
          <w:rFonts w:asciiTheme="minorHAnsi" w:hAnsiTheme="minorHAnsi"/>
        </w:rPr>
      </w:r>
      <w:r w:rsidRPr="003D2F57">
        <w:rPr>
          <w:rFonts w:asciiTheme="minorHAnsi" w:hAnsiTheme="minorHAnsi"/>
        </w:rPr>
        <w:fldChar w:fldCharType="separate"/>
      </w:r>
      <w:r w:rsidRPr="003D2F57">
        <w:rPr>
          <w:rStyle w:val="Hyperlink"/>
          <w:rFonts w:asciiTheme="minorHAnsi" w:hAnsiTheme="minorHAnsi"/>
        </w:rPr>
        <w:t>will hold a second round of hearings</w:t>
      </w:r>
      <w:r w:rsidRPr="003D2F57">
        <w:rPr>
          <w:rStyle w:val="Hyperlink"/>
          <w:rFonts w:asciiTheme="minorHAnsi" w:hAnsiTheme="minorHAnsi"/>
        </w:rPr>
        <w:fldChar w:fldCharType="end"/>
      </w:r>
      <w:r w:rsidRPr="003D2F57">
        <w:rPr>
          <w:rFonts w:asciiTheme="minorHAnsi" w:hAnsiTheme="minorHAnsi"/>
        </w:rPr>
        <w:t xml:space="preserve"> on UNCLOS, featuring an array of military commanders, treaty champions like John </w:t>
      </w:r>
      <w:proofErr w:type="spellStart"/>
      <w:r w:rsidRPr="003D2F57">
        <w:rPr>
          <w:rFonts w:asciiTheme="minorHAnsi" w:hAnsiTheme="minorHAnsi"/>
        </w:rPr>
        <w:t>Bellinger</w:t>
      </w:r>
      <w:proofErr w:type="spellEnd"/>
      <w:r w:rsidRPr="003D2F57">
        <w:rPr>
          <w:rFonts w:asciiTheme="minorHAnsi" w:hAnsiTheme="minorHAnsi"/>
        </w:rPr>
        <w:t>–former legal counselor to the State Department and National Security Council under the George W. Bush administration–and critics, like Steven Groves of the Heritage Foundation. The hearings offer a golden opportunity to put to rest the canards of treaty opponents.</w:t>
      </w:r>
    </w:p>
    <w:p w14:paraId="424C5C29" w14:textId="77777777" w:rsidR="00621100" w:rsidRPr="003D2F57" w:rsidRDefault="00621100" w:rsidP="00621100">
      <w:pPr>
        <w:rPr>
          <w:rStyle w:val="StyleBoldUnderline"/>
          <w:rFonts w:asciiTheme="minorHAnsi" w:hAnsiTheme="minorHAnsi"/>
        </w:rPr>
      </w:pPr>
    </w:p>
    <w:p w14:paraId="0678638B" w14:textId="77777777" w:rsidR="00621100" w:rsidRPr="003D2F57" w:rsidRDefault="00621100" w:rsidP="00621100">
      <w:pPr>
        <w:pStyle w:val="Heading4"/>
        <w:rPr>
          <w:rStyle w:val="StyleBoldUnderline"/>
          <w:rFonts w:asciiTheme="minorHAnsi" w:hAnsiTheme="minorHAnsi"/>
          <w:b/>
          <w:u w:val="none"/>
        </w:rPr>
      </w:pPr>
      <w:r w:rsidRPr="003D2F57">
        <w:rPr>
          <w:rStyle w:val="StyleBoldUnderline"/>
          <w:rFonts w:asciiTheme="minorHAnsi" w:hAnsiTheme="minorHAnsi"/>
          <w:b/>
          <w:u w:val="none"/>
        </w:rPr>
        <w:lastRenderedPageBreak/>
        <w:t xml:space="preserve">Plan increases economic security and prevents tensions from arising in the South China Sea. </w:t>
      </w:r>
    </w:p>
    <w:p w14:paraId="538F8C62" w14:textId="77777777" w:rsidR="00621100" w:rsidRPr="003D2F57" w:rsidRDefault="00621100" w:rsidP="00621100">
      <w:pPr>
        <w:rPr>
          <w:rFonts w:asciiTheme="minorHAnsi" w:hAnsiTheme="minorHAnsi"/>
        </w:rPr>
      </w:pPr>
      <w:r w:rsidRPr="003D2F57">
        <w:rPr>
          <w:rStyle w:val="StyleStyleBold12pt"/>
          <w:rFonts w:asciiTheme="minorHAnsi" w:hAnsiTheme="minorHAnsi"/>
        </w:rPr>
        <w:t>Peters, J.D, 12</w:t>
      </w:r>
      <w:r w:rsidRPr="003D2F57">
        <w:rPr>
          <w:rFonts w:asciiTheme="minorHAnsi" w:hAnsiTheme="minorHAnsi"/>
        </w:rPr>
        <w:t xml:space="preserve">. (Douglas, 6/14/12, Truman National Security Project, “Why the U.N. Law of the Seas Treaty Means Jobs — And Security — for America”, </w:t>
      </w:r>
      <w:hyperlink r:id="rId29" w:history="1">
        <w:r w:rsidRPr="003D2F57">
          <w:rPr>
            <w:rStyle w:val="Hyperlink"/>
            <w:rFonts w:asciiTheme="minorHAnsi" w:hAnsiTheme="minorHAnsi"/>
          </w:rPr>
          <w:t>http://trumanproject.org/doctrine-blog/why-the-u-n-law-of-the-seas-treaty-means-jobs-and-security-for-america/</w:t>
        </w:r>
      </w:hyperlink>
      <w:r w:rsidRPr="003D2F57">
        <w:rPr>
          <w:rFonts w:asciiTheme="minorHAnsi" w:hAnsiTheme="minorHAnsi"/>
        </w:rPr>
        <w:t>, 6/24/14 accessed, KW)</w:t>
      </w:r>
    </w:p>
    <w:p w14:paraId="16401DCF" w14:textId="6AA7BE08" w:rsidR="00621100" w:rsidRPr="003D2F57" w:rsidRDefault="00621100" w:rsidP="00621100">
      <w:pPr>
        <w:rPr>
          <w:rFonts w:asciiTheme="minorHAnsi" w:hAnsiTheme="minorHAnsi"/>
        </w:rPr>
      </w:pPr>
      <w:r w:rsidRPr="003D2F57">
        <w:rPr>
          <w:rStyle w:val="StyleBoldUnderline"/>
          <w:rFonts w:asciiTheme="minorHAnsi" w:hAnsiTheme="minorHAnsi"/>
        </w:rPr>
        <w:t xml:space="preserve">Economic security is vital to our national security. Yet, there are very few laws that pass through Congress that </w:t>
      </w:r>
      <w:proofErr w:type="gramStart"/>
      <w:r w:rsidRPr="003D2F57">
        <w:rPr>
          <w:rStyle w:val="StyleBoldUnderline"/>
          <w:rFonts w:asciiTheme="minorHAnsi" w:hAnsiTheme="minorHAnsi"/>
        </w:rPr>
        <w:t>share</w:t>
      </w:r>
      <w:proofErr w:type="gramEnd"/>
      <w:r w:rsidRPr="003D2F57">
        <w:rPr>
          <w:rStyle w:val="StyleBoldUnderline"/>
          <w:rFonts w:asciiTheme="minorHAnsi" w:hAnsiTheme="minorHAnsi"/>
        </w:rPr>
        <w:t xml:space="preserve"> such a strategic nexus. The U.N. Convention on the Law of the Sea (UNCLOS) has that nexus – if ratified, it will provide economic benefits and strengthen our national security</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Fonts w:asciiTheme="minorHAnsi" w:hAnsiTheme="minorHAnsi"/>
        </w:rPr>
        <w:t>Unfortunately, the Senate has failed to ratify the international treaty even after the Senate Foreign Relations Committee unanimously approved it in 2004, and Presidents Bill Clinton and George W. Bush advocated for its ratification.</w:t>
      </w:r>
      <w:r w:rsidRPr="003D2F57">
        <w:rPr>
          <w:rFonts w:asciiTheme="minorHAnsi" w:hAnsiTheme="minorHAnsi"/>
          <w:sz w:val="12"/>
        </w:rPr>
        <w:t xml:space="preserve">¶ </w:t>
      </w:r>
      <w:r w:rsidRPr="003D2F57">
        <w:rPr>
          <w:rFonts w:asciiTheme="minorHAnsi" w:hAnsiTheme="minorHAnsi"/>
        </w:rPr>
        <w:t xml:space="preserve">In fact, there are few pieces of legislative work that enjoy such bi-partisan support. </w:t>
      </w:r>
      <w:r w:rsidRPr="003D2F57">
        <w:rPr>
          <w:rStyle w:val="StyleBoldUnderline"/>
          <w:rFonts w:asciiTheme="minorHAnsi" w:hAnsiTheme="minorHAnsi"/>
        </w:rPr>
        <w:t>The Chamber of Commerce and domestic industries to include shipping, fisheries, telecommunications, and energy agree that ratification means new or approved markets. Even non-governmental organizations who are concerned with the protection of natural resources have consistently supported accession to the treaty</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UNCLOS creates Exclusive Economic Zones, or sovereign rights to manage an ocean’s natural resources within a 200 mile zone starting from a member nation’s coast. No country stands to benefit more than the United States – the exclusive zone that the United States would inherit by ratifying UNCLOS is bigger than its lower 48 states combined. In other words, access to opportunity – opportunity to mine seabed mineral resources, tap oil and gas fields, and lay fiber optic cables with international legal protection and certainty</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Enter China – our strongest competitor on both the economic and national security fronts, and a perfect example as to why these two fronts can never again be viewed as mutually exclusive. There is a new arena for U.S.-Chinese competition – the South China Sea</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The South China Sea is quickly becoming the center of gravity for geo-political tensions in the Asia-Pacific region. This body of water is simply too valuable to international commerce – half the world’s oil, gas, and shipping tonnage traverses through the South China Sea. Bottom-line, the South China Sea easily rivals the Persian Gulf in global economic importance, and like the Persian Gulf, this body of water must remain open for business</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 xml:space="preserve">The legal certainty that UNCLOS provides as a treaty would be critical to U.S. leadership on the world’s oceans and in potential flash points like the South China Sea. </w:t>
      </w:r>
      <w:r w:rsidRPr="003D2F57">
        <w:rPr>
          <w:rFonts w:asciiTheme="minorHAnsi" w:hAnsiTheme="minorHAnsi"/>
        </w:rPr>
        <w:t>As it currently stands</w:t>
      </w:r>
      <w:r w:rsidRPr="003D2F57">
        <w:rPr>
          <w:rStyle w:val="StyleBoldUnderline"/>
          <w:rFonts w:asciiTheme="minorHAnsi" w:hAnsiTheme="minorHAnsi"/>
        </w:rPr>
        <w:t>, the U.S. has to rely on customary international law and its ambiguous norms to secure navigational rights and protect its vessels from foreign harassment. UNCLOS would ensure Freedom of Navigation and Innocent Passage for our military and commercial vessels in the South China Sea. Because China has already ratified the Treaty, it could not block our vessels from passing through its territorial waters</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 xml:space="preserve">UNCLOS would also allow the U.S. to challenge China’s behavior on the firmest legal ground. China regularly violates the economic rights of other South China Sea countries by laying claim to ocean territory with valuable natural resources reserved to our allies in the region. </w:t>
      </w:r>
      <w:r w:rsidRPr="003D2F57">
        <w:rPr>
          <w:rFonts w:asciiTheme="minorHAnsi" w:hAnsiTheme="minorHAnsi"/>
        </w:rPr>
        <w:t>Recently</w:t>
      </w:r>
      <w:r w:rsidRPr="003D2F57">
        <w:rPr>
          <w:rStyle w:val="StyleBoldUnderline"/>
          <w:rFonts w:asciiTheme="minorHAnsi" w:hAnsiTheme="minorHAnsi"/>
        </w:rPr>
        <w:t xml:space="preserve">, China has been attempting to expand its property in the South China Sea and has been in a tense ship to ship standoff with the Philippines over the </w:t>
      </w:r>
      <w:proofErr w:type="spellStart"/>
      <w:r w:rsidRPr="003D2F57">
        <w:rPr>
          <w:rStyle w:val="StyleBoldUnderline"/>
          <w:rFonts w:asciiTheme="minorHAnsi" w:hAnsiTheme="minorHAnsi"/>
        </w:rPr>
        <w:t>Scarborogh</w:t>
      </w:r>
      <w:proofErr w:type="spellEnd"/>
      <w:r w:rsidRPr="003D2F57">
        <w:rPr>
          <w:rStyle w:val="StyleBoldUnderline"/>
          <w:rFonts w:asciiTheme="minorHAnsi" w:hAnsiTheme="minorHAnsi"/>
        </w:rPr>
        <w:t xml:space="preserve"> Shoal and its natural resources</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 xml:space="preserve">Territorial disputes will continue to arise </w:t>
      </w:r>
      <w:r w:rsidRPr="003D2F57">
        <w:rPr>
          <w:rFonts w:asciiTheme="minorHAnsi" w:hAnsiTheme="minorHAnsi"/>
        </w:rPr>
        <w:t>with Vietnam, Taiwan, Brunei, and Malaysia also claiming property in the Sea.</w:t>
      </w:r>
      <w:r w:rsidRPr="003D2F57">
        <w:rPr>
          <w:rStyle w:val="StyleBoldUnderline"/>
          <w:rFonts w:asciiTheme="minorHAnsi" w:hAnsiTheme="minorHAnsi"/>
        </w:rPr>
        <w:t xml:space="preserve"> As China has been slowing expanding its territorial claims through boundary lines that are conveniently vague and widely unaccepted, it relies on its economic muscle to prevent other South China Sea nations from collectively bringing claims under the Treaty, and instead takes on each claimant member nation individually. If the United States ratifies UNCLOS, we could use our legal standing under the Treaty and our own economic muscle to prevent China from pushing its neighbors around</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Fonts w:asciiTheme="minorHAnsi" w:hAnsiTheme="minorHAnsi"/>
        </w:rPr>
        <w:t>Since the rise of China as a player in the global market, the United States has struggled to keep the economic powerhouse from manipulating everything from currency to intellectual property rights to international laws.</w:t>
      </w:r>
      <w:r w:rsidRPr="003D2F57">
        <w:rPr>
          <w:rStyle w:val="StyleBoldUnderline"/>
          <w:rFonts w:asciiTheme="minorHAnsi" w:hAnsiTheme="minorHAnsi"/>
        </w:rPr>
        <w:t xml:space="preserve"> Ratifying UNCLOS would be a means to hold China accountable while the United States begins its strategic pivot towards Asia and looks to build its economy at home.</w:t>
      </w:r>
      <w:r w:rsidRPr="003D2F57">
        <w:rPr>
          <w:rFonts w:asciiTheme="minorHAnsi" w:hAnsiTheme="minorHAnsi"/>
        </w:rPr>
        <w:t xml:space="preserve"> </w:t>
      </w:r>
    </w:p>
    <w:p w14:paraId="016A57CA" w14:textId="77777777" w:rsidR="00621100" w:rsidRPr="003D2F57" w:rsidRDefault="00621100" w:rsidP="00621100">
      <w:pPr>
        <w:rPr>
          <w:rFonts w:asciiTheme="minorHAnsi" w:hAnsiTheme="minorHAnsi"/>
        </w:rPr>
      </w:pPr>
    </w:p>
    <w:p w14:paraId="534B0236" w14:textId="51040301" w:rsidR="0095709C" w:rsidRPr="003D2F57" w:rsidRDefault="0095709C" w:rsidP="0095709C">
      <w:pPr>
        <w:rPr>
          <w:rStyle w:val="StyleBoldUnderline"/>
          <w:rFonts w:asciiTheme="minorHAnsi" w:hAnsiTheme="minorHAnsi"/>
        </w:rPr>
      </w:pPr>
    </w:p>
    <w:p w14:paraId="21F41D33" w14:textId="26AC88AA" w:rsidR="0095709C" w:rsidRPr="003D2F57" w:rsidRDefault="0095709C" w:rsidP="0095709C">
      <w:pPr>
        <w:pStyle w:val="Heading3"/>
        <w:rPr>
          <w:rFonts w:asciiTheme="minorHAnsi" w:hAnsiTheme="minorHAnsi"/>
        </w:rPr>
      </w:pPr>
      <w:r w:rsidRPr="003D2F57">
        <w:rPr>
          <w:rFonts w:asciiTheme="minorHAnsi" w:hAnsiTheme="minorHAnsi"/>
        </w:rPr>
        <w:lastRenderedPageBreak/>
        <w:t xml:space="preserve">Impact – </w:t>
      </w:r>
      <w:proofErr w:type="spellStart"/>
      <w:r w:rsidRPr="003D2F57">
        <w:rPr>
          <w:rFonts w:asciiTheme="minorHAnsi" w:hAnsiTheme="minorHAnsi"/>
        </w:rPr>
        <w:t>Senkaku</w:t>
      </w:r>
      <w:proofErr w:type="spellEnd"/>
    </w:p>
    <w:p w14:paraId="59053605" w14:textId="77777777" w:rsidR="0095709C" w:rsidRPr="003D2F57" w:rsidRDefault="0095709C" w:rsidP="0095709C">
      <w:pPr>
        <w:pStyle w:val="Heading4"/>
        <w:rPr>
          <w:rFonts w:asciiTheme="minorHAnsi" w:hAnsiTheme="minorHAnsi"/>
        </w:rPr>
      </w:pPr>
      <w:r w:rsidRPr="003D2F57">
        <w:rPr>
          <w:rFonts w:asciiTheme="minorHAnsi" w:hAnsiTheme="minorHAnsi"/>
        </w:rPr>
        <w:t xml:space="preserve">China-Japan war over the </w:t>
      </w:r>
      <w:proofErr w:type="spellStart"/>
      <w:r w:rsidRPr="003D2F57">
        <w:rPr>
          <w:rFonts w:asciiTheme="minorHAnsi" w:hAnsiTheme="minorHAnsi"/>
        </w:rPr>
        <w:t>Senkaku</w:t>
      </w:r>
      <w:proofErr w:type="spellEnd"/>
      <w:r w:rsidRPr="003D2F57">
        <w:rPr>
          <w:rFonts w:asciiTheme="minorHAnsi" w:hAnsiTheme="minorHAnsi"/>
        </w:rPr>
        <w:t xml:space="preserve"> islands is inevitable and would draw the US in.</w:t>
      </w:r>
    </w:p>
    <w:p w14:paraId="37F64811" w14:textId="77777777" w:rsidR="0095709C" w:rsidRPr="003D2F57" w:rsidRDefault="0095709C" w:rsidP="0095709C">
      <w:pPr>
        <w:rPr>
          <w:rStyle w:val="StyleStyleBold12pt"/>
          <w:rFonts w:asciiTheme="minorHAnsi" w:hAnsiTheme="minorHAnsi"/>
        </w:rPr>
      </w:pPr>
      <w:proofErr w:type="spellStart"/>
      <w:r w:rsidRPr="003D2F57">
        <w:rPr>
          <w:rStyle w:val="StyleStyleBold12pt"/>
          <w:rFonts w:asciiTheme="minorHAnsi" w:hAnsiTheme="minorHAnsi"/>
        </w:rPr>
        <w:t>Blodget</w:t>
      </w:r>
      <w:proofErr w:type="spellEnd"/>
      <w:r w:rsidRPr="003D2F57">
        <w:rPr>
          <w:rStyle w:val="StyleStyleBold12pt"/>
          <w:rFonts w:asciiTheme="minorHAnsi" w:hAnsiTheme="minorHAnsi"/>
        </w:rPr>
        <w:t xml:space="preserve">, CEO of Business Insider, 14. </w:t>
      </w:r>
      <w:r w:rsidRPr="003D2F57">
        <w:rPr>
          <w:rFonts w:asciiTheme="minorHAnsi" w:hAnsiTheme="minorHAnsi"/>
        </w:rPr>
        <w:t xml:space="preserve">(Henry, 1/22/14, Business Insider, </w:t>
      </w:r>
      <w:hyperlink r:id="rId30" w:history="1">
        <w:r w:rsidRPr="003D2F57">
          <w:rPr>
            <w:rStyle w:val="Hyperlink"/>
            <w:rFonts w:asciiTheme="minorHAnsi" w:hAnsiTheme="minorHAnsi"/>
          </w:rPr>
          <w:t>http://www.businessinsider.com/china-japan-conflict-could-lead-to-war-2014-1</w:t>
        </w:r>
      </w:hyperlink>
      <w:r w:rsidRPr="003D2F57">
        <w:rPr>
          <w:rFonts w:asciiTheme="minorHAnsi" w:hAnsiTheme="minorHAnsi"/>
        </w:rPr>
        <w:t>, accessed 7/1/14, KW)</w:t>
      </w:r>
    </w:p>
    <w:p w14:paraId="7E377D61" w14:textId="77777777" w:rsidR="0095709C" w:rsidRPr="003D2F57" w:rsidRDefault="0095709C" w:rsidP="0095709C">
      <w:pPr>
        <w:rPr>
          <w:rFonts w:asciiTheme="minorHAnsi" w:hAnsiTheme="minorHAnsi"/>
          <w:sz w:val="16"/>
        </w:rPr>
      </w:pPr>
      <w:r w:rsidRPr="003D2F57">
        <w:rPr>
          <w:rFonts w:asciiTheme="minorHAnsi" w:hAnsiTheme="minorHAnsi"/>
        </w:rPr>
        <w:t xml:space="preserve">One of the guests, </w:t>
      </w:r>
      <w:r w:rsidRPr="003D2F57">
        <w:rPr>
          <w:rStyle w:val="StyleBoldUnderline"/>
          <w:rFonts w:asciiTheme="minorHAnsi" w:hAnsiTheme="minorHAnsi"/>
        </w:rPr>
        <w:t>an influential Chinese professional, talked about the simmering conflict between China and Japan over a group of tiny islands in the Pacific</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China and Japan, you may recall, each claim ownership of these islands, which are little more than a handful of uninhabited rocks between Japan and Taiwan. Recently, the Japan-China tension around the islands has increased, and has led many analysts, including Ian </w:t>
      </w:r>
      <w:proofErr w:type="spellStart"/>
      <w:r w:rsidRPr="003D2F57">
        <w:rPr>
          <w:rStyle w:val="StyleBoldUnderline"/>
          <w:rFonts w:asciiTheme="minorHAnsi" w:hAnsiTheme="minorHAnsi"/>
        </w:rPr>
        <w:t>Bremmer</w:t>
      </w:r>
      <w:proofErr w:type="spellEnd"/>
      <w:r w:rsidRPr="003D2F57">
        <w:rPr>
          <w:rStyle w:val="StyleBoldUnderline"/>
          <w:rFonts w:asciiTheme="minorHAnsi" w:hAnsiTheme="minorHAnsi"/>
        </w:rPr>
        <w:t xml:space="preserve"> of the Eurasia Group, to worry</w:t>
      </w:r>
      <w:r w:rsidRPr="003D2F57">
        <w:rPr>
          <w:rFonts w:asciiTheme="minorHAnsi" w:hAnsiTheme="minorHAnsi"/>
        </w:rPr>
        <w:t xml:space="preserve"> aloud </w:t>
      </w:r>
      <w:r w:rsidRPr="003D2F57">
        <w:rPr>
          <w:rStyle w:val="StyleBoldUnderline"/>
          <w:rFonts w:asciiTheme="minorHAnsi" w:hAnsiTheme="minorHAnsi"/>
        </w:rPr>
        <w:t>about the potential for a military conflict</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 Chinese professional at dinner last night did not seem so much worried about a military conflict as convinced that one was inevitable.</w:t>
      </w:r>
      <w:r w:rsidRPr="003D2F57">
        <w:rPr>
          <w:rFonts w:asciiTheme="minorHAnsi" w:hAnsiTheme="minorHAnsi"/>
        </w:rPr>
        <w:t xml:space="preserve"> And not because of any strategic value of the islands themselves (they're basically worthless), but </w:t>
      </w:r>
      <w:r w:rsidRPr="003D2F57">
        <w:rPr>
          <w:rStyle w:val="StyleBoldUnderline"/>
          <w:rFonts w:asciiTheme="minorHAnsi" w:hAnsiTheme="minorHAnsi"/>
        </w:rPr>
        <w:t>because China and Japan increasingly hate each other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The Chinese professional mentioned the islands in the context of the recent visit by Japan's Prime Minister </w:t>
      </w:r>
      <w:proofErr w:type="spellStart"/>
      <w:r w:rsidRPr="003D2F57">
        <w:rPr>
          <w:rFonts w:asciiTheme="minorHAnsi" w:hAnsiTheme="minorHAnsi"/>
        </w:rPr>
        <w:t>Shinzo</w:t>
      </w:r>
      <w:proofErr w:type="spellEnd"/>
      <w:r w:rsidRPr="003D2F57">
        <w:rPr>
          <w:rFonts w:asciiTheme="minorHAnsi" w:hAnsiTheme="minorHAnsi"/>
        </w:rPr>
        <w:t xml:space="preserve"> Abe to the </w:t>
      </w:r>
      <w:proofErr w:type="spellStart"/>
      <w:r w:rsidRPr="003D2F57">
        <w:rPr>
          <w:rFonts w:asciiTheme="minorHAnsi" w:hAnsiTheme="minorHAnsi"/>
        </w:rPr>
        <w:t>Yasukuni</w:t>
      </w:r>
      <w:proofErr w:type="spellEnd"/>
      <w:r w:rsidRPr="003D2F57">
        <w:rPr>
          <w:rFonts w:asciiTheme="minorHAnsi" w:hAnsiTheme="minorHAnsi"/>
        </w:rPr>
        <w:t xml:space="preserve"> Shrine in Tokyo. The </w:t>
      </w:r>
      <w:proofErr w:type="spellStart"/>
      <w:r w:rsidRPr="003D2F57">
        <w:rPr>
          <w:rFonts w:asciiTheme="minorHAnsi" w:hAnsiTheme="minorHAnsi"/>
        </w:rPr>
        <w:t>Yasukuni</w:t>
      </w:r>
      <w:proofErr w:type="spellEnd"/>
      <w:r w:rsidRPr="003D2F57">
        <w:rPr>
          <w:rFonts w:asciiTheme="minorHAnsi" w:hAnsiTheme="minorHAnsi"/>
        </w:rPr>
        <w:t xml:space="preserve"> Shrine is a Shinto shrine where Japanese killed in Japan's many military conflicts over the centuries are memorialized — including the Japanese leaders responsible for the attacks and atrocities Japan perpetrated in World War 2. A modern-day Japanese leader visiting the </w:t>
      </w:r>
      <w:proofErr w:type="spellStart"/>
      <w:r w:rsidRPr="003D2F57">
        <w:rPr>
          <w:rFonts w:asciiTheme="minorHAnsi" w:hAnsiTheme="minorHAnsi"/>
        </w:rPr>
        <w:t>Yasukuni</w:t>
      </w:r>
      <w:proofErr w:type="spellEnd"/>
      <w:r w:rsidRPr="003D2F57">
        <w:rPr>
          <w:rFonts w:asciiTheme="minorHAnsi" w:hAnsiTheme="minorHAnsi"/>
        </w:rPr>
        <w:t xml:space="preserve"> Shrine is highly controversial, because it is viewed by Japan's former (and current) enemies as an act of honoring war criminals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That's certainly the way the Chinese professional at the dinner viewed it.</w:t>
      </w:r>
      <w:r w:rsidRPr="003D2F57">
        <w:rPr>
          <w:rFonts w:asciiTheme="minorHAnsi" w:hAnsiTheme="minorHAnsi"/>
          <w:sz w:val="12"/>
        </w:rPr>
        <w:t xml:space="preserve">¶ </w:t>
      </w:r>
      <w:r w:rsidRPr="003D2F57">
        <w:rPr>
          <w:rFonts w:asciiTheme="minorHAnsi" w:hAnsiTheme="minorHAnsi"/>
        </w:rPr>
        <w:t>He used the words "honoring war criminals," to describe Abe's visit to the shrine. And, with contained but obvious anger, he declared this decision "crazy."</w:t>
      </w:r>
      <w:r w:rsidRPr="003D2F57">
        <w:rPr>
          <w:rFonts w:asciiTheme="minorHAnsi" w:hAnsiTheme="minorHAnsi"/>
          <w:sz w:val="12"/>
        </w:rPr>
        <w:t xml:space="preserve">¶ </w:t>
      </w:r>
      <w:r w:rsidRPr="003D2F57">
        <w:rPr>
          <w:rStyle w:val="StyleBoldUnderline"/>
          <w:rFonts w:asciiTheme="minorHAnsi" w:hAnsiTheme="minorHAnsi"/>
        </w:rPr>
        <w:t>He then explained that the general sense in China is that China and Japan have never really settled their World War 2 conflict. Japan and America settled their conflict, he explained, and as a result, the fighting stopped. But China and Japan have never really put the war behind them</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 Chinese professional acknowledged that if China asserted control over the disputed islands by attacking Japan, America would have to stand with Japan</w:t>
      </w:r>
      <w:r w:rsidRPr="003D2F57">
        <w:rPr>
          <w:rFonts w:asciiTheme="minorHAnsi" w:hAnsiTheme="minorHAnsi"/>
        </w:rPr>
        <w:t>. And he acknowledged that China did not want to provoke America</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But then he said that </w:t>
      </w:r>
      <w:r w:rsidRPr="003D2F57">
        <w:rPr>
          <w:rStyle w:val="StyleBoldUnderline"/>
          <w:rFonts w:asciiTheme="minorHAnsi" w:hAnsiTheme="minorHAnsi"/>
        </w:rPr>
        <w:t>many in China believe that China can accomplish its goals — smacking down Japan, demonstrating its military superiority in the region, and establishing full control over the symbolic islands — with a surgical invasion.¶ In other words, by sending troops onto the islands and planting the flag</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The assembled CEOs, investors, executives, and journalists stared quietly at the Chinese professional. Then one of them, a businessman, reached for the microphone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"Do you realize that this is absolutely crazy?" the businessman asked.</w:t>
      </w:r>
      <w:r w:rsidRPr="003D2F57">
        <w:rPr>
          <w:rFonts w:asciiTheme="minorHAnsi" w:hAnsiTheme="minorHAnsi"/>
          <w:sz w:val="12"/>
        </w:rPr>
        <w:t xml:space="preserve">¶ </w:t>
      </w:r>
      <w:r w:rsidRPr="003D2F57">
        <w:rPr>
          <w:rFonts w:asciiTheme="minorHAnsi" w:hAnsiTheme="minorHAnsi"/>
        </w:rPr>
        <w:t>"Do you realize that this is how wars start?"</w:t>
      </w:r>
      <w:r w:rsidRPr="003D2F57">
        <w:rPr>
          <w:rFonts w:asciiTheme="minorHAnsi" w:hAnsiTheme="minorHAnsi"/>
          <w:sz w:val="12"/>
        </w:rPr>
        <w:t xml:space="preserve">¶ </w:t>
      </w:r>
      <w:r w:rsidRPr="003D2F57">
        <w:rPr>
          <w:rFonts w:asciiTheme="minorHAnsi" w:hAnsiTheme="minorHAnsi"/>
        </w:rPr>
        <w:t>"Do you realize that those islands are worthless pieces of rock... and you're seriously suggesting that they're worth provoking a global military conflict over?"</w:t>
      </w:r>
      <w:r w:rsidRPr="003D2F57">
        <w:rPr>
          <w:rFonts w:asciiTheme="minorHAnsi" w:hAnsiTheme="minorHAnsi"/>
          <w:sz w:val="12"/>
        </w:rPr>
        <w:t xml:space="preserve">¶ </w:t>
      </w:r>
      <w:r w:rsidRPr="003D2F57">
        <w:rPr>
          <w:rFonts w:asciiTheme="minorHAnsi" w:hAnsiTheme="minorHAnsi"/>
        </w:rPr>
        <w:t xml:space="preserve">The Chinese professional said that, yes, he realized that. But then, with conviction that further startled everyone, he said that </w:t>
      </w:r>
      <w:r w:rsidRPr="003D2F57">
        <w:rPr>
          <w:rStyle w:val="StyleBoldUnderline"/>
          <w:rFonts w:asciiTheme="minorHAnsi" w:hAnsiTheme="minorHAnsi"/>
        </w:rPr>
        <w:t>the islands' value was symbolic and that their symbolism was extremely important</w:t>
      </w:r>
      <w:r w:rsidRPr="003D2F57">
        <w:rPr>
          <w:rFonts w:asciiTheme="minorHAnsi" w:hAnsiTheme="minorHAnsi"/>
        </w:rPr>
        <w:t xml:space="preserve">. </w:t>
      </w:r>
      <w:r w:rsidRPr="003D2F57">
        <w:rPr>
          <w:rFonts w:asciiTheme="minorHAnsi" w:hAnsiTheme="minorHAnsi"/>
          <w:sz w:val="12"/>
        </w:rPr>
        <w:t xml:space="preserve">¶ </w:t>
      </w:r>
    </w:p>
    <w:p w14:paraId="440398AE" w14:textId="77777777" w:rsidR="0095709C" w:rsidRPr="003D2F57" w:rsidRDefault="0095709C" w:rsidP="0095709C">
      <w:pPr>
        <w:rPr>
          <w:rFonts w:asciiTheme="minorHAnsi" w:hAnsiTheme="minorHAnsi"/>
        </w:rPr>
      </w:pPr>
    </w:p>
    <w:p w14:paraId="71D0A179" w14:textId="77777777" w:rsidR="00DC6B35" w:rsidRPr="003D2F57" w:rsidRDefault="00DC6B35" w:rsidP="000106B8">
      <w:pPr>
        <w:rPr>
          <w:rFonts w:asciiTheme="minorHAnsi" w:eastAsia="Times New Roman" w:hAnsiTheme="minorHAnsi"/>
          <w:b/>
          <w:sz w:val="24"/>
          <w:szCs w:val="20"/>
        </w:rPr>
      </w:pPr>
    </w:p>
    <w:p w14:paraId="6BCF90EC" w14:textId="3A6B224E" w:rsidR="000106B8" w:rsidRPr="003D2F57" w:rsidRDefault="00E675F7" w:rsidP="00E675F7">
      <w:pPr>
        <w:pStyle w:val="Heading2"/>
        <w:rPr>
          <w:rFonts w:asciiTheme="minorHAnsi" w:hAnsiTheme="minorHAnsi"/>
        </w:rPr>
      </w:pPr>
      <w:r w:rsidRPr="003D2F57">
        <w:rPr>
          <w:rFonts w:asciiTheme="minorHAnsi" w:hAnsiTheme="minorHAnsi"/>
        </w:rPr>
        <w:lastRenderedPageBreak/>
        <w:t xml:space="preserve">-- Russia </w:t>
      </w:r>
    </w:p>
    <w:p w14:paraId="19BB1D98" w14:textId="7C24C8D7" w:rsidR="00E675F7" w:rsidRPr="003D2F57" w:rsidRDefault="00E675F7" w:rsidP="00E675F7">
      <w:pPr>
        <w:pStyle w:val="Heading3"/>
        <w:rPr>
          <w:rFonts w:asciiTheme="minorHAnsi" w:hAnsiTheme="minorHAnsi"/>
        </w:rPr>
      </w:pPr>
      <w:r w:rsidRPr="003D2F57">
        <w:rPr>
          <w:rFonts w:asciiTheme="minorHAnsi" w:hAnsiTheme="minorHAnsi"/>
        </w:rPr>
        <w:lastRenderedPageBreak/>
        <w:t xml:space="preserve">1AC – Advantage </w:t>
      </w:r>
    </w:p>
    <w:p w14:paraId="14F79237" w14:textId="77777777" w:rsidR="000106B8" w:rsidRPr="003D2F57" w:rsidRDefault="000106B8" w:rsidP="000106B8">
      <w:pPr>
        <w:pStyle w:val="Heading4"/>
        <w:rPr>
          <w:rFonts w:asciiTheme="minorHAnsi" w:hAnsiTheme="minorHAnsi" w:cs="Times New Roman"/>
        </w:rPr>
      </w:pPr>
      <w:r w:rsidRPr="003D2F57">
        <w:rPr>
          <w:rFonts w:asciiTheme="minorHAnsi" w:hAnsiTheme="minorHAnsi" w:cs="Times New Roman"/>
        </w:rPr>
        <w:t xml:space="preserve">US and Russia conflict inevitable as resources open up in the Arctic </w:t>
      </w:r>
    </w:p>
    <w:p w14:paraId="78B111C8" w14:textId="77777777" w:rsidR="000106B8" w:rsidRPr="003D2F57" w:rsidRDefault="000106B8" w:rsidP="000106B8">
      <w:pPr>
        <w:rPr>
          <w:rFonts w:asciiTheme="minorHAnsi" w:hAnsiTheme="minorHAnsi"/>
          <w:b/>
          <w:sz w:val="26"/>
        </w:rPr>
      </w:pPr>
      <w:r w:rsidRPr="003D2F57">
        <w:rPr>
          <w:rStyle w:val="StyleStyleBold12pt"/>
          <w:rFonts w:asciiTheme="minorHAnsi" w:hAnsiTheme="minorHAnsi"/>
        </w:rPr>
        <w:t xml:space="preserve">Macalister, The Guardian Writer, 11 </w:t>
      </w:r>
      <w:r w:rsidRPr="003D2F57">
        <w:rPr>
          <w:rFonts w:asciiTheme="minorHAnsi" w:hAnsiTheme="minorHAnsi"/>
        </w:rPr>
        <w:t>(Terry, 7/6/11, The Guardian, “US and Russia stir up political tensions over Arctic”, http://www.theguardian.com/world/2011/jul/06/us-russia-political-tensions-arctic, 6/25/14, AX)</w:t>
      </w:r>
    </w:p>
    <w:p w14:paraId="3C0422A3" w14:textId="77777777" w:rsidR="000106B8" w:rsidRPr="003D2F57" w:rsidRDefault="000106B8" w:rsidP="000106B8">
      <w:pPr>
        <w:rPr>
          <w:rFonts w:asciiTheme="minorHAnsi" w:hAnsiTheme="minorHAnsi"/>
        </w:rPr>
      </w:pPr>
      <w:r w:rsidRPr="003D2F57">
        <w:rPr>
          <w:rFonts w:asciiTheme="minorHAnsi" w:hAnsiTheme="minorHAnsi"/>
          <w:sz w:val="16"/>
          <w:szCs w:val="16"/>
        </w:rPr>
        <w:t xml:space="preserve">The seventh ministerial meeting of the </w:t>
      </w:r>
      <w:hyperlink r:id="rId31" w:history="1">
        <w:r w:rsidRPr="003D2F57">
          <w:rPr>
            <w:rFonts w:asciiTheme="minorHAnsi" w:hAnsiTheme="minorHAnsi"/>
            <w:sz w:val="16"/>
            <w:szCs w:val="16"/>
          </w:rPr>
          <w:t>Arctic</w:t>
        </w:r>
      </w:hyperlink>
      <w:r w:rsidRPr="003D2F57">
        <w:rPr>
          <w:rFonts w:asciiTheme="minorHAnsi" w:hAnsiTheme="minorHAnsi"/>
          <w:sz w:val="16"/>
          <w:szCs w:val="16"/>
        </w:rPr>
        <w:t xml:space="preserve"> Council in May looked set be a mundane affair, with its focus on signing a new search-and-rescue agreement and handover of the chairmanship to Sweden</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But the atmosphere in </w:t>
      </w:r>
      <w:proofErr w:type="spellStart"/>
      <w:r w:rsidRPr="003D2F57">
        <w:rPr>
          <w:rFonts w:asciiTheme="minorHAnsi" w:hAnsiTheme="minorHAnsi"/>
          <w:sz w:val="16"/>
          <w:szCs w:val="16"/>
        </w:rPr>
        <w:t>Nuuk</w:t>
      </w:r>
      <w:proofErr w:type="spellEnd"/>
      <w:r w:rsidRPr="003D2F57">
        <w:rPr>
          <w:rFonts w:asciiTheme="minorHAnsi" w:hAnsiTheme="minorHAnsi"/>
          <w:sz w:val="16"/>
          <w:szCs w:val="16"/>
        </w:rPr>
        <w:t xml:space="preserve">, the capital of </w:t>
      </w:r>
      <w:hyperlink r:id="rId32" w:history="1">
        <w:r w:rsidRPr="003D2F57">
          <w:rPr>
            <w:rFonts w:asciiTheme="minorHAnsi" w:hAnsiTheme="minorHAnsi"/>
            <w:sz w:val="16"/>
            <w:szCs w:val="16"/>
          </w:rPr>
          <w:t>Greenland</w:t>
        </w:r>
      </w:hyperlink>
      <w:r w:rsidRPr="003D2F57">
        <w:rPr>
          <w:rFonts w:asciiTheme="minorHAnsi" w:hAnsiTheme="minorHAnsi"/>
          <w:sz w:val="16"/>
          <w:szCs w:val="16"/>
        </w:rPr>
        <w:t xml:space="preserve">, was electrified by the first visit to such a forum by the </w:t>
      </w:r>
      <w:hyperlink r:id="rId33" w:history="1">
        <w:r w:rsidRPr="003D2F57">
          <w:rPr>
            <w:rFonts w:asciiTheme="minorHAnsi" w:hAnsiTheme="minorHAnsi"/>
            <w:sz w:val="16"/>
            <w:szCs w:val="16"/>
          </w:rPr>
          <w:t>United States</w:t>
        </w:r>
      </w:hyperlink>
      <w:r w:rsidRPr="003D2F57">
        <w:rPr>
          <w:rFonts w:asciiTheme="minorHAnsi" w:hAnsiTheme="minorHAnsi"/>
          <w:sz w:val="16"/>
          <w:szCs w:val="16"/>
        </w:rPr>
        <w:t>, courtesy of the secretary of state, Hillary Clinton, secretary of the interior Ken Salazar, and a host of other heavy-hitters.¶ The message was clear:</w:t>
      </w:r>
      <w:r w:rsidRPr="003D2F57">
        <w:rPr>
          <w:rFonts w:asciiTheme="minorHAnsi" w:hAnsiTheme="minorHAnsi"/>
        </w:rPr>
        <w:t xml:space="preserve"> </w:t>
      </w:r>
      <w:r w:rsidRPr="003D2F57">
        <w:rPr>
          <w:rStyle w:val="StyleBoldUnderline"/>
          <w:rFonts w:asciiTheme="minorHAnsi" w:hAnsiTheme="minorHAnsi"/>
        </w:rPr>
        <w:t xml:space="preserve">the US is putting itself at the </w:t>
      </w:r>
      <w:proofErr w:type="spellStart"/>
      <w:r w:rsidRPr="003D2F57">
        <w:rPr>
          <w:rStyle w:val="StyleBoldUnderline"/>
          <w:rFonts w:asciiTheme="minorHAnsi" w:hAnsiTheme="minorHAnsi"/>
        </w:rPr>
        <w:t>centre</w:t>
      </w:r>
      <w:proofErr w:type="spellEnd"/>
      <w:r w:rsidRPr="003D2F57">
        <w:rPr>
          <w:rStyle w:val="StyleBoldUnderline"/>
          <w:rFonts w:asciiTheme="minorHAnsi" w:hAnsiTheme="minorHAnsi"/>
        </w:rPr>
        <w:t xml:space="preserve"> of the debate about the future of the far north at a time when a new </w:t>
      </w:r>
      <w:hyperlink r:id="rId34" w:history="1">
        <w:r w:rsidRPr="003D2F57">
          <w:rPr>
            <w:rStyle w:val="StyleBoldUnderline"/>
            <w:rFonts w:asciiTheme="minorHAnsi" w:hAnsiTheme="minorHAnsi"/>
          </w:rPr>
          <w:t>oil and mineral "cold rush"</w:t>
        </w:r>
      </w:hyperlink>
      <w:r w:rsidRPr="003D2F57">
        <w:rPr>
          <w:rStyle w:val="StyleBoldUnderline"/>
          <w:rFonts w:asciiTheme="minorHAnsi" w:hAnsiTheme="minorHAnsi"/>
        </w:rPr>
        <w:t xml:space="preserve"> is under way as global warming makes extraction more easy.</w:t>
      </w:r>
      <w:r w:rsidRPr="003D2F57">
        <w:rPr>
          <w:rFonts w:asciiTheme="minorHAnsi" w:hAnsiTheme="minorHAnsi"/>
        </w:rPr>
        <w:t xml:space="preserve"> </w:t>
      </w:r>
      <w:r w:rsidRPr="003D2F57">
        <w:rPr>
          <w:rFonts w:asciiTheme="minorHAnsi" w:hAnsiTheme="minorHAnsi"/>
          <w:sz w:val="16"/>
          <w:szCs w:val="16"/>
        </w:rPr>
        <w:t>And being the US, the soft diplomacy was backed up with a bit of symbolic hardware. A few weeks earlier two nuclear-powered submarines were sent to patrol 150 miles north of Prudhoe Bay, Alaska</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Meanwhile </w:t>
      </w:r>
      <w:hyperlink r:id="rId35" w:history="1">
        <w:r w:rsidRPr="003D2F57">
          <w:rPr>
            <w:rFonts w:asciiTheme="minorHAnsi" w:hAnsiTheme="minorHAnsi"/>
            <w:sz w:val="16"/>
            <w:szCs w:val="16"/>
          </w:rPr>
          <w:t>Russia</w:t>
        </w:r>
      </w:hyperlink>
      <w:r w:rsidRPr="003D2F57">
        <w:rPr>
          <w:rFonts w:asciiTheme="minorHAnsi" w:hAnsiTheme="minorHAnsi"/>
          <w:sz w:val="16"/>
          <w:szCs w:val="16"/>
        </w:rPr>
        <w:t xml:space="preserve"> – also on the eight-nation </w:t>
      </w:r>
      <w:hyperlink r:id="rId36" w:history="1">
        <w:r w:rsidRPr="003D2F57">
          <w:rPr>
            <w:rFonts w:asciiTheme="minorHAnsi" w:hAnsiTheme="minorHAnsi"/>
            <w:sz w:val="16"/>
            <w:szCs w:val="16"/>
          </w:rPr>
          <w:t>council</w:t>
        </w:r>
      </w:hyperlink>
      <w:r w:rsidRPr="003D2F57">
        <w:rPr>
          <w:rFonts w:asciiTheme="minorHAnsi" w:hAnsiTheme="minorHAnsi"/>
          <w:sz w:val="16"/>
          <w:szCs w:val="16"/>
        </w:rPr>
        <w:t xml:space="preserve"> – was happy to push off the agenda any idea that countries such as China could gain observer status.¶ The US navy move comes as Russia is said to have increased missile testing in the region and Norway has moved its main military base to the far north.¶ Meanwhile China has started to woo countries such as Greenland, which are rich in rare earth minerals needed for mobile phones and other hi-tech equipment.¶</w:t>
      </w:r>
      <w:r w:rsidRPr="003D2F57">
        <w:rPr>
          <w:rFonts w:asciiTheme="minorHAnsi" w:hAnsiTheme="minorHAnsi"/>
        </w:rPr>
        <w:t xml:space="preserve"> </w:t>
      </w:r>
      <w:r w:rsidRPr="003D2F57">
        <w:rPr>
          <w:rStyle w:val="StyleBoldUnderline"/>
          <w:rFonts w:asciiTheme="minorHAnsi" w:hAnsiTheme="minorHAnsi"/>
        </w:rPr>
        <w:t xml:space="preserve">The competing commercial interests in the Arctic are complicated by the lack of a comprehensive agreement on who owns what. Many countries are in the process of submitting competing land claims to the UN as part of its </w:t>
      </w:r>
      <w:hyperlink r:id="rId37" w:history="1">
        <w:r w:rsidRPr="003D2F57">
          <w:rPr>
            <w:rStyle w:val="StyleBoldUnderline"/>
            <w:rFonts w:asciiTheme="minorHAnsi" w:hAnsiTheme="minorHAnsi"/>
          </w:rPr>
          <w:t>Law of the Sea Convention</w:t>
        </w:r>
      </w:hyperlink>
      <w:r w:rsidRPr="003D2F57">
        <w:rPr>
          <w:rStyle w:val="StyleBoldUnderline"/>
          <w:rFonts w:asciiTheme="minorHAnsi" w:hAnsiTheme="minorHAnsi"/>
        </w:rPr>
        <w:t xml:space="preserve"> – a treaty as yet unsigned by the US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w:t>
      </w:r>
      <w:hyperlink r:id="rId38" w:history="1">
        <w:r w:rsidRPr="003D2F57">
          <w:rPr>
            <w:rStyle w:val="StyleBoldUnderline"/>
            <w:rFonts w:asciiTheme="minorHAnsi" w:hAnsiTheme="minorHAnsi"/>
          </w:rPr>
          <w:t>Canada</w:t>
        </w:r>
      </w:hyperlink>
      <w:r w:rsidRPr="003D2F57">
        <w:rPr>
          <w:rStyle w:val="StyleBoldUnderline"/>
          <w:rFonts w:asciiTheme="minorHAnsi" w:hAnsiTheme="minorHAnsi"/>
        </w:rPr>
        <w:t xml:space="preserve"> and others were</w:t>
      </w:r>
      <w:r w:rsidRPr="003D2F57">
        <w:rPr>
          <w:rFonts w:asciiTheme="minorHAnsi" w:hAnsiTheme="minorHAnsi"/>
        </w:rPr>
        <w:t xml:space="preserve"> </w:t>
      </w:r>
      <w:r w:rsidRPr="003D2F57">
        <w:rPr>
          <w:rFonts w:asciiTheme="minorHAnsi" w:hAnsiTheme="minorHAnsi"/>
          <w:sz w:val="16"/>
          <w:szCs w:val="16"/>
        </w:rPr>
        <w:t>also</w:t>
      </w:r>
      <w:r w:rsidRPr="003D2F57">
        <w:rPr>
          <w:rFonts w:asciiTheme="minorHAnsi" w:hAnsiTheme="minorHAnsi"/>
        </w:rPr>
        <w:t xml:space="preserve"> </w:t>
      </w:r>
      <w:r w:rsidRPr="003D2F57">
        <w:rPr>
          <w:rStyle w:val="StyleBoldUnderline"/>
          <w:rFonts w:asciiTheme="minorHAnsi" w:hAnsiTheme="minorHAnsi"/>
        </w:rPr>
        <w:t>disturbed</w:t>
      </w:r>
      <w:r w:rsidRPr="003D2F57">
        <w:rPr>
          <w:rFonts w:asciiTheme="minorHAnsi" w:hAnsiTheme="minorHAnsi"/>
          <w:u w:val="single"/>
        </w:rPr>
        <w:t xml:space="preserve"> </w:t>
      </w:r>
      <w:r w:rsidRPr="003D2F57">
        <w:rPr>
          <w:rStyle w:val="StyleBoldUnderline"/>
          <w:rFonts w:asciiTheme="minorHAnsi" w:hAnsiTheme="minorHAnsi"/>
        </w:rPr>
        <w:t>when</w:t>
      </w:r>
      <w:r w:rsidRPr="003D2F57">
        <w:rPr>
          <w:rFonts w:asciiTheme="minorHAnsi" w:hAnsiTheme="minorHAnsi"/>
        </w:rPr>
        <w:t xml:space="preserve"> </w:t>
      </w:r>
      <w:proofErr w:type="spellStart"/>
      <w:r w:rsidRPr="003D2F57">
        <w:rPr>
          <w:rFonts w:asciiTheme="minorHAnsi" w:hAnsiTheme="minorHAnsi"/>
          <w:sz w:val="16"/>
          <w:szCs w:val="16"/>
        </w:rPr>
        <w:t>Artur</w:t>
      </w:r>
      <w:proofErr w:type="spellEnd"/>
      <w:r w:rsidRPr="003D2F57">
        <w:rPr>
          <w:rFonts w:asciiTheme="minorHAnsi" w:hAnsiTheme="minorHAnsi"/>
          <w:sz w:val="16"/>
          <w:szCs w:val="16"/>
        </w:rPr>
        <w:t xml:space="preserve"> </w:t>
      </w:r>
      <w:proofErr w:type="spellStart"/>
      <w:r w:rsidRPr="003D2F57">
        <w:rPr>
          <w:rFonts w:asciiTheme="minorHAnsi" w:hAnsiTheme="minorHAnsi"/>
          <w:sz w:val="16"/>
          <w:szCs w:val="16"/>
        </w:rPr>
        <w:t>Chilingarov</w:t>
      </w:r>
      <w:proofErr w:type="spellEnd"/>
      <w:r w:rsidRPr="003D2F57">
        <w:rPr>
          <w:rFonts w:asciiTheme="minorHAnsi" w:hAnsiTheme="minorHAnsi"/>
          <w:sz w:val="16"/>
          <w:szCs w:val="16"/>
        </w:rPr>
        <w:t>,</w:t>
      </w:r>
      <w:r w:rsidRPr="003D2F57">
        <w:rPr>
          <w:rFonts w:asciiTheme="minorHAnsi" w:hAnsiTheme="minorHAnsi"/>
        </w:rPr>
        <w:t xml:space="preserve"> </w:t>
      </w:r>
      <w:r w:rsidRPr="003D2F57">
        <w:rPr>
          <w:rStyle w:val="StyleBoldUnderline"/>
          <w:rFonts w:asciiTheme="minorHAnsi" w:hAnsiTheme="minorHAnsi"/>
        </w:rPr>
        <w:t xml:space="preserve">a veteran Russian polar explorer, </w:t>
      </w:r>
      <w:hyperlink r:id="rId39" w:history="1">
        <w:r w:rsidRPr="003D2F57">
          <w:rPr>
            <w:rStyle w:val="StyleBoldUnderline"/>
            <w:rFonts w:asciiTheme="minorHAnsi" w:hAnsiTheme="minorHAnsi"/>
          </w:rPr>
          <w:t>placed a flag on the Arctic seabed in 2007</w:t>
        </w:r>
      </w:hyperlink>
      <w:r w:rsidRPr="003D2F57">
        <w:rPr>
          <w:rStyle w:val="StyleBoldUnderline"/>
          <w:rFonts w:asciiTheme="minorHAnsi" w:hAnsiTheme="minorHAnsi"/>
        </w:rPr>
        <w:t>. He told reporters his mission was to show the Arctic was Russian</w:t>
      </w:r>
      <w:r w:rsidRPr="003D2F57">
        <w:rPr>
          <w:rFonts w:asciiTheme="minorHAnsi" w:hAnsiTheme="minorHAnsi"/>
          <w:sz w:val="16"/>
          <w:szCs w:val="16"/>
        </w:rPr>
        <w:t xml:space="preserve">, adding: "We must prove the </w:t>
      </w:r>
      <w:proofErr w:type="gramStart"/>
      <w:r w:rsidRPr="003D2F57">
        <w:rPr>
          <w:rFonts w:asciiTheme="minorHAnsi" w:hAnsiTheme="minorHAnsi"/>
          <w:sz w:val="16"/>
          <w:szCs w:val="16"/>
        </w:rPr>
        <w:t>north pole</w:t>
      </w:r>
      <w:proofErr w:type="gramEnd"/>
      <w:r w:rsidRPr="003D2F57">
        <w:rPr>
          <w:rFonts w:asciiTheme="minorHAnsi" w:hAnsiTheme="minorHAnsi"/>
          <w:sz w:val="16"/>
          <w:szCs w:val="16"/>
        </w:rPr>
        <w:t xml:space="preserve"> is an extension of the Russian landmass."¶ Canada took exception to the Russian move, seeing it as provocative, but Moscow dismissed the </w:t>
      </w:r>
      <w:proofErr w:type="spellStart"/>
      <w:r w:rsidRPr="003D2F57">
        <w:rPr>
          <w:rFonts w:asciiTheme="minorHAnsi" w:hAnsiTheme="minorHAnsi"/>
          <w:sz w:val="16"/>
          <w:szCs w:val="16"/>
        </w:rPr>
        <w:t>furore</w:t>
      </w:r>
      <w:proofErr w:type="spellEnd"/>
      <w:r w:rsidRPr="003D2F57">
        <w:rPr>
          <w:rFonts w:asciiTheme="minorHAnsi" w:hAnsiTheme="minorHAnsi"/>
          <w:sz w:val="16"/>
          <w:szCs w:val="16"/>
        </w:rPr>
        <w:t xml:space="preserve">, insisting it was a theatrical gesture by a scientist hired by private companies to make the descent. But it is telling that the following year </w:t>
      </w:r>
      <w:proofErr w:type="spellStart"/>
      <w:r w:rsidRPr="003D2F57">
        <w:rPr>
          <w:rFonts w:asciiTheme="minorHAnsi" w:hAnsiTheme="minorHAnsi"/>
          <w:sz w:val="16"/>
          <w:szCs w:val="16"/>
        </w:rPr>
        <w:t>Chilingarov</w:t>
      </w:r>
      <w:proofErr w:type="spellEnd"/>
      <w:r w:rsidRPr="003D2F57">
        <w:rPr>
          <w:rFonts w:asciiTheme="minorHAnsi" w:hAnsiTheme="minorHAnsi"/>
        </w:rPr>
        <w:t xml:space="preserve"> </w:t>
      </w:r>
      <w:r w:rsidRPr="003D2F57">
        <w:rPr>
          <w:rStyle w:val="StyleBoldUnderline"/>
          <w:rFonts w:asciiTheme="minorHAnsi" w:hAnsiTheme="minorHAnsi"/>
        </w:rPr>
        <w:t>[he]</w:t>
      </w:r>
      <w:r w:rsidRPr="003D2F57">
        <w:rPr>
          <w:rFonts w:asciiTheme="minorHAnsi" w:hAnsiTheme="minorHAnsi"/>
        </w:rPr>
        <w:t xml:space="preserve"> </w:t>
      </w:r>
      <w:r w:rsidRPr="003D2F57">
        <w:rPr>
          <w:rFonts w:asciiTheme="minorHAnsi" w:hAnsiTheme="minorHAnsi"/>
          <w:sz w:val="16"/>
          <w:szCs w:val="16"/>
        </w:rPr>
        <w:t>– also a member of the state parliament –</w:t>
      </w:r>
      <w:r w:rsidRPr="003D2F57">
        <w:rPr>
          <w:rFonts w:asciiTheme="minorHAnsi" w:hAnsiTheme="minorHAnsi"/>
        </w:rPr>
        <w:t xml:space="preserve"> </w:t>
      </w:r>
      <w:r w:rsidRPr="003D2F57">
        <w:rPr>
          <w:rStyle w:val="StyleBoldUnderline"/>
          <w:rFonts w:asciiTheme="minorHAnsi" w:hAnsiTheme="minorHAnsi"/>
        </w:rPr>
        <w:t>was awarded</w:t>
      </w:r>
      <w:r w:rsidRPr="003D2F57">
        <w:rPr>
          <w:rFonts w:asciiTheme="minorHAnsi" w:hAnsiTheme="minorHAnsi"/>
        </w:rPr>
        <w:t xml:space="preserve"> </w:t>
      </w:r>
      <w:r w:rsidRPr="003D2F57">
        <w:rPr>
          <w:rFonts w:asciiTheme="minorHAnsi" w:hAnsiTheme="minorHAnsi"/>
          <w:sz w:val="16"/>
          <w:szCs w:val="16"/>
        </w:rPr>
        <w:t>a new title,</w:t>
      </w:r>
      <w:r w:rsidRPr="003D2F57">
        <w:rPr>
          <w:rFonts w:asciiTheme="minorHAnsi" w:hAnsiTheme="minorHAnsi"/>
        </w:rPr>
        <w:t xml:space="preserve"> </w:t>
      </w:r>
      <w:r w:rsidRPr="003D2F57">
        <w:rPr>
          <w:rStyle w:val="StyleBoldUnderline"/>
          <w:rFonts w:asciiTheme="minorHAnsi" w:hAnsiTheme="minorHAnsi"/>
        </w:rPr>
        <w:t>Hero of the Russian Federation</w:t>
      </w:r>
      <w:proofErr w:type="gramStart"/>
      <w:r w:rsidRPr="003D2F57">
        <w:rPr>
          <w:rStyle w:val="StyleBoldUnderline"/>
          <w:rFonts w:asciiTheme="minorHAnsi" w:hAnsiTheme="minorHAnsi"/>
        </w:rPr>
        <w:t>.¶</w:t>
      </w:r>
      <w:proofErr w:type="gramEnd"/>
      <w:r w:rsidRPr="003D2F57">
        <w:rPr>
          <w:rFonts w:asciiTheme="minorHAnsi" w:hAnsiTheme="minorHAnsi"/>
        </w:rPr>
        <w:t xml:space="preserve"> </w:t>
      </w:r>
      <w:r w:rsidRPr="003D2F57">
        <w:rPr>
          <w:rStyle w:val="StyleBoldUnderline"/>
          <w:rFonts w:asciiTheme="minorHAnsi" w:hAnsiTheme="minorHAnsi"/>
        </w:rPr>
        <w:t>Concerns about a new cold war</w:t>
      </w:r>
      <w:r w:rsidRPr="003D2F57">
        <w:rPr>
          <w:rFonts w:asciiTheme="minorHAnsi" w:hAnsiTheme="minorHAnsi"/>
        </w:rPr>
        <w:t xml:space="preserve"> </w:t>
      </w:r>
      <w:r w:rsidRPr="003D2F57">
        <w:rPr>
          <w:rFonts w:asciiTheme="minorHAnsi" w:hAnsiTheme="minorHAnsi"/>
          <w:sz w:val="16"/>
          <w:szCs w:val="16"/>
        </w:rPr>
        <w:t xml:space="preserve">– if not just a </w:t>
      </w:r>
      <w:hyperlink r:id="rId40" w:history="1">
        <w:r w:rsidRPr="003D2F57">
          <w:rPr>
            <w:rFonts w:asciiTheme="minorHAnsi" w:hAnsiTheme="minorHAnsi"/>
            <w:sz w:val="16"/>
            <w:szCs w:val="16"/>
          </w:rPr>
          <w:t>cold rush</w:t>
        </w:r>
      </w:hyperlink>
      <w:r w:rsidRPr="003D2F57">
        <w:rPr>
          <w:rFonts w:asciiTheme="minorHAnsi" w:hAnsiTheme="minorHAnsi"/>
          <w:sz w:val="16"/>
          <w:szCs w:val="16"/>
        </w:rPr>
        <w:t xml:space="preserve"> –</w:t>
      </w:r>
      <w:r w:rsidRPr="003D2F57">
        <w:rPr>
          <w:rFonts w:asciiTheme="minorHAnsi" w:hAnsiTheme="minorHAnsi"/>
        </w:rPr>
        <w:t xml:space="preserve"> </w:t>
      </w:r>
      <w:r w:rsidRPr="003D2F57">
        <w:rPr>
          <w:rStyle w:val="StyleBoldUnderline"/>
          <w:rFonts w:asciiTheme="minorHAnsi" w:hAnsiTheme="minorHAnsi"/>
        </w:rPr>
        <w:t>have led academics</w:t>
      </w:r>
      <w:r w:rsidRPr="003D2F57">
        <w:rPr>
          <w:rFonts w:asciiTheme="minorHAnsi" w:hAnsiTheme="minorHAnsi"/>
        </w:rPr>
        <w:t xml:space="preserve"> </w:t>
      </w:r>
      <w:r w:rsidRPr="003D2F57">
        <w:rPr>
          <w:rFonts w:asciiTheme="minorHAnsi" w:hAnsiTheme="minorHAnsi"/>
          <w:sz w:val="16"/>
          <w:szCs w:val="16"/>
        </w:rPr>
        <w:t xml:space="preserve">such as Rob </w:t>
      </w:r>
      <w:proofErr w:type="spellStart"/>
      <w:r w:rsidRPr="003D2F57">
        <w:rPr>
          <w:rFonts w:asciiTheme="minorHAnsi" w:hAnsiTheme="minorHAnsi"/>
          <w:sz w:val="16"/>
          <w:szCs w:val="16"/>
        </w:rPr>
        <w:t>Huebert</w:t>
      </w:r>
      <w:proofErr w:type="spellEnd"/>
      <w:r w:rsidRPr="003D2F57">
        <w:rPr>
          <w:rFonts w:asciiTheme="minorHAnsi" w:hAnsiTheme="minorHAnsi"/>
          <w:sz w:val="16"/>
          <w:szCs w:val="16"/>
        </w:rPr>
        <w:t>, a professor of political science at the University of Calgary,</w:t>
      </w:r>
      <w:r w:rsidRPr="003D2F57">
        <w:rPr>
          <w:rFonts w:asciiTheme="minorHAnsi" w:hAnsiTheme="minorHAnsi"/>
        </w:rPr>
        <w:t xml:space="preserve"> </w:t>
      </w:r>
      <w:r w:rsidRPr="003D2F57">
        <w:rPr>
          <w:rStyle w:val="StyleBoldUnderline"/>
          <w:rFonts w:asciiTheme="minorHAnsi" w:hAnsiTheme="minorHAnsi"/>
        </w:rPr>
        <w:t>to warn</w:t>
      </w:r>
      <w:r w:rsidRPr="003D2F57">
        <w:rPr>
          <w:rFonts w:asciiTheme="minorHAnsi" w:hAnsiTheme="minorHAnsi"/>
        </w:rPr>
        <w:t xml:space="preserve"> </w:t>
      </w:r>
      <w:r w:rsidRPr="003D2F57">
        <w:rPr>
          <w:rFonts w:asciiTheme="minorHAnsi" w:hAnsiTheme="minorHAnsi"/>
          <w:sz w:val="16"/>
          <w:szCs w:val="16"/>
        </w:rPr>
        <w:t xml:space="preserve">in a </w:t>
      </w:r>
      <w:hyperlink r:id="rId41" w:history="1">
        <w:r w:rsidRPr="003D2F57">
          <w:rPr>
            <w:rFonts w:asciiTheme="minorHAnsi" w:hAnsiTheme="minorHAnsi"/>
            <w:sz w:val="16"/>
            <w:szCs w:val="16"/>
          </w:rPr>
          <w:t>recent paper</w:t>
        </w:r>
      </w:hyperlink>
      <w:r w:rsidRPr="003D2F57">
        <w:rPr>
          <w:rFonts w:asciiTheme="minorHAnsi" w:hAnsiTheme="minorHAnsi"/>
          <w:sz w:val="16"/>
          <w:szCs w:val="16"/>
        </w:rPr>
        <w:t xml:space="preserve"> prepared for the Canadian </w:t>
      </w:r>
      <w:proofErr w:type="spellStart"/>
      <w:r w:rsidRPr="003D2F57">
        <w:rPr>
          <w:rFonts w:asciiTheme="minorHAnsi" w:hAnsiTheme="minorHAnsi"/>
          <w:sz w:val="16"/>
          <w:szCs w:val="16"/>
        </w:rPr>
        <w:t>Defence</w:t>
      </w:r>
      <w:proofErr w:type="spellEnd"/>
      <w:r w:rsidRPr="003D2F57">
        <w:rPr>
          <w:rFonts w:asciiTheme="minorHAnsi" w:hAnsiTheme="minorHAnsi"/>
          <w:sz w:val="16"/>
          <w:szCs w:val="16"/>
        </w:rPr>
        <w:t xml:space="preserve"> and Foreign Affairs Institute that</w:t>
      </w:r>
      <w:r w:rsidRPr="003D2F57">
        <w:rPr>
          <w:rFonts w:asciiTheme="minorHAnsi" w:hAnsiTheme="minorHAnsi"/>
        </w:rPr>
        <w:t xml:space="preserve"> </w:t>
      </w:r>
      <w:r w:rsidRPr="003D2F57">
        <w:rPr>
          <w:rStyle w:val="StyleBoldUnderline"/>
          <w:rFonts w:asciiTheme="minorHAnsi" w:hAnsiTheme="minorHAnsi"/>
        </w:rPr>
        <w:t>"an arms race may be beginning".</w:t>
      </w:r>
      <w:r w:rsidRPr="003D2F57">
        <w:rPr>
          <w:rFonts w:asciiTheme="minorHAnsi" w:hAnsiTheme="minorHAnsi"/>
          <w:sz w:val="16"/>
          <w:szCs w:val="16"/>
        </w:rPr>
        <w:t xml:space="preserve">¶ </w:t>
      </w:r>
      <w:proofErr w:type="spellStart"/>
      <w:r w:rsidRPr="003D2F57">
        <w:rPr>
          <w:rFonts w:asciiTheme="minorHAnsi" w:hAnsiTheme="minorHAnsi"/>
          <w:sz w:val="16"/>
          <w:szCs w:val="16"/>
        </w:rPr>
        <w:t>Huebert</w:t>
      </w:r>
      <w:proofErr w:type="spellEnd"/>
      <w:r w:rsidRPr="003D2F57">
        <w:rPr>
          <w:rFonts w:asciiTheme="minorHAnsi" w:hAnsiTheme="minorHAnsi"/>
          <w:sz w:val="16"/>
          <w:szCs w:val="16"/>
        </w:rPr>
        <w:t xml:space="preserve"> says he has heard the Russian prime minister, Vladimir Putin, talking of the need to establish a "zone of peace" in the Arctic but sees contrary actions as well. "Not withstanding the public statements of peace and co-operation in the Arctic issued by the Arctic states, the strategic value of the region is growing. As this value grows, each state will attach a greater value to </w:t>
      </w:r>
      <w:proofErr w:type="gramStart"/>
      <w:r w:rsidRPr="003D2F57">
        <w:rPr>
          <w:rFonts w:asciiTheme="minorHAnsi" w:hAnsiTheme="minorHAnsi"/>
          <w:sz w:val="16"/>
          <w:szCs w:val="16"/>
        </w:rPr>
        <w:t>their own</w:t>
      </w:r>
      <w:proofErr w:type="gramEnd"/>
      <w:r w:rsidRPr="003D2F57">
        <w:rPr>
          <w:rFonts w:asciiTheme="minorHAnsi" w:hAnsiTheme="minorHAnsi"/>
          <w:sz w:val="16"/>
          <w:szCs w:val="16"/>
        </w:rPr>
        <w:t xml:space="preserve"> national interests in the region. The Arctic states may be talking co-operation, but they are preparing for conflict."¶ Meanwhile Admiral James </w:t>
      </w:r>
      <w:proofErr w:type="spellStart"/>
      <w:r w:rsidRPr="003D2F57">
        <w:rPr>
          <w:rFonts w:asciiTheme="minorHAnsi" w:hAnsiTheme="minorHAnsi"/>
          <w:sz w:val="16"/>
          <w:szCs w:val="16"/>
        </w:rPr>
        <w:t>Stavridis</w:t>
      </w:r>
      <w:proofErr w:type="spellEnd"/>
      <w:r w:rsidRPr="003D2F57">
        <w:rPr>
          <w:rFonts w:asciiTheme="minorHAnsi" w:hAnsiTheme="minorHAnsi"/>
          <w:sz w:val="16"/>
          <w:szCs w:val="16"/>
        </w:rPr>
        <w:t xml:space="preserve">, </w:t>
      </w:r>
      <w:proofErr w:type="spellStart"/>
      <w:r w:rsidRPr="003D2F57">
        <w:rPr>
          <w:rFonts w:asciiTheme="minorHAnsi" w:hAnsiTheme="minorHAnsi"/>
          <w:sz w:val="16"/>
          <w:szCs w:val="16"/>
        </w:rPr>
        <w:t>Nato's</w:t>
      </w:r>
      <w:proofErr w:type="spellEnd"/>
      <w:r w:rsidRPr="003D2F57">
        <w:rPr>
          <w:rFonts w:asciiTheme="minorHAnsi" w:hAnsiTheme="minorHAnsi"/>
          <w:sz w:val="16"/>
          <w:szCs w:val="16"/>
        </w:rPr>
        <w:t xml:space="preserve"> supreme allied commander in Europe, in a foreword to a recent Whitehall paper published by the Royal United Services Institute for </w:t>
      </w:r>
      <w:proofErr w:type="spellStart"/>
      <w:r w:rsidRPr="003D2F57">
        <w:rPr>
          <w:rFonts w:asciiTheme="minorHAnsi" w:hAnsiTheme="minorHAnsi"/>
          <w:sz w:val="16"/>
          <w:szCs w:val="16"/>
        </w:rPr>
        <w:t>Defence</w:t>
      </w:r>
      <w:proofErr w:type="spellEnd"/>
      <w:r w:rsidRPr="003D2F57">
        <w:rPr>
          <w:rFonts w:asciiTheme="minorHAnsi" w:hAnsiTheme="minorHAnsi"/>
          <w:sz w:val="16"/>
          <w:szCs w:val="16"/>
        </w:rPr>
        <w:t xml:space="preserve"> and Security Studies in London, argued: "For now, the disputes in the north have been dealt with peacefully, but </w:t>
      </w:r>
      <w:hyperlink r:id="rId42" w:history="1">
        <w:r w:rsidRPr="003D2F57">
          <w:rPr>
            <w:rStyle w:val="StyleBoldUnderline"/>
            <w:rFonts w:asciiTheme="minorHAnsi" w:hAnsiTheme="minorHAnsi"/>
          </w:rPr>
          <w:t>climate change</w:t>
        </w:r>
      </w:hyperlink>
      <w:r w:rsidRPr="003D2F57">
        <w:rPr>
          <w:rStyle w:val="StyleBoldUnderline"/>
          <w:rFonts w:asciiTheme="minorHAnsi" w:hAnsiTheme="minorHAnsi"/>
        </w:rPr>
        <w:t xml:space="preserve"> could alter the equilibrium over the coming years in the race of temptation for exploitation of more readily accessible natural resources.</w:t>
      </w:r>
      <w:r w:rsidRPr="003D2F57">
        <w:rPr>
          <w:rFonts w:asciiTheme="minorHAnsi" w:hAnsiTheme="minorHAnsi"/>
        </w:rPr>
        <w:t>"</w:t>
      </w:r>
      <w:r w:rsidRPr="003D2F57">
        <w:rPr>
          <w:rFonts w:asciiTheme="minorHAnsi" w:hAnsiTheme="minorHAnsi"/>
          <w:sz w:val="16"/>
          <w:szCs w:val="16"/>
        </w:rPr>
        <w:t xml:space="preserve">¶ </w:t>
      </w:r>
      <w:proofErr w:type="spellStart"/>
      <w:r w:rsidRPr="003D2F57">
        <w:rPr>
          <w:rFonts w:asciiTheme="minorHAnsi" w:hAnsiTheme="minorHAnsi"/>
          <w:sz w:val="16"/>
          <w:szCs w:val="16"/>
        </w:rPr>
        <w:t>Stavridis</w:t>
      </w:r>
      <w:proofErr w:type="spellEnd"/>
      <w:r w:rsidRPr="003D2F57">
        <w:rPr>
          <w:rFonts w:asciiTheme="minorHAnsi" w:hAnsiTheme="minorHAnsi"/>
          <w:sz w:val="16"/>
          <w:szCs w:val="16"/>
        </w:rPr>
        <w:t xml:space="preserve"> believes military assets, such as coastguards, have an important role to play with international co-ordination in the area – but mainly for specialist assistance around commercial and other interests</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He added: "The cascading interests and broad implications stemming from the effects of climate change should cause today's global leaders to take stock, and unify their efforts to ensure the Arctic remains a zone of co-operation – rather than proceed down the icy slope towards a zone of competition, or worse a zone of conflict."¶ </w:t>
      </w:r>
      <w:proofErr w:type="spellStart"/>
      <w:r w:rsidRPr="003D2F57">
        <w:rPr>
          <w:rFonts w:asciiTheme="minorHAnsi" w:hAnsiTheme="minorHAnsi"/>
          <w:sz w:val="16"/>
          <w:szCs w:val="16"/>
        </w:rPr>
        <w:t>Huebert</w:t>
      </w:r>
      <w:proofErr w:type="spellEnd"/>
      <w:r w:rsidRPr="003D2F57">
        <w:rPr>
          <w:rFonts w:asciiTheme="minorHAnsi" w:hAnsiTheme="minorHAnsi"/>
          <w:sz w:val="16"/>
          <w:szCs w:val="16"/>
        </w:rPr>
        <w:t xml:space="preserve"> points out that as well as opening a new ultra-hi-tech operations </w:t>
      </w:r>
      <w:proofErr w:type="spellStart"/>
      <w:r w:rsidRPr="003D2F57">
        <w:rPr>
          <w:rFonts w:asciiTheme="minorHAnsi" w:hAnsiTheme="minorHAnsi"/>
          <w:sz w:val="16"/>
          <w:szCs w:val="16"/>
        </w:rPr>
        <w:t>centre</w:t>
      </w:r>
      <w:proofErr w:type="spellEnd"/>
      <w:r w:rsidRPr="003D2F57">
        <w:rPr>
          <w:rFonts w:asciiTheme="minorHAnsi" w:hAnsiTheme="minorHAnsi"/>
          <w:sz w:val="16"/>
          <w:szCs w:val="16"/>
        </w:rPr>
        <w:t xml:space="preserve"> inside a mountain at </w:t>
      </w:r>
      <w:proofErr w:type="spellStart"/>
      <w:r w:rsidRPr="003D2F57">
        <w:rPr>
          <w:rFonts w:asciiTheme="minorHAnsi" w:hAnsiTheme="minorHAnsi"/>
          <w:sz w:val="16"/>
          <w:szCs w:val="16"/>
        </w:rPr>
        <w:t>Reitan</w:t>
      </w:r>
      <w:proofErr w:type="spellEnd"/>
      <w:r w:rsidRPr="003D2F57">
        <w:rPr>
          <w:rFonts w:asciiTheme="minorHAnsi" w:hAnsiTheme="minorHAnsi"/>
          <w:sz w:val="16"/>
          <w:szCs w:val="16"/>
        </w:rPr>
        <w:t xml:space="preserve">, in the far north of Norway, Oslo is also spending unprecedented money on new military hardware, not least five top-of-the-range frigates. The class of vessel is called </w:t>
      </w:r>
      <w:proofErr w:type="spellStart"/>
      <w:r w:rsidRPr="003D2F57">
        <w:rPr>
          <w:rFonts w:asciiTheme="minorHAnsi" w:hAnsiTheme="minorHAnsi"/>
          <w:sz w:val="16"/>
          <w:szCs w:val="16"/>
        </w:rPr>
        <w:t>Fridtjof</w:t>
      </w:r>
      <w:proofErr w:type="spellEnd"/>
      <w:r w:rsidRPr="003D2F57">
        <w:rPr>
          <w:rFonts w:asciiTheme="minorHAnsi" w:hAnsiTheme="minorHAnsi"/>
          <w:sz w:val="16"/>
          <w:szCs w:val="16"/>
        </w:rPr>
        <w:t xml:space="preserve"> Nansen, after the famous polar explorer, which perhaps indicates where the navy plans to deploy them</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Meanwhile Canada's then foreign minister, Lawrence Cannon, voiced confidence his nation would win the territory. "We will exercise sovereignty in the Arctic," he told his Russian counterpart in talks in Moscow</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But optimists say the fears are exaggerated and point to positive developments, not least Norway and Russia agreeing a mutually acceptable boundary line dividing up the Barents Sea.¶ A partnership between Russia, Norway, the US and Britain has been quietly and successfully working away at decommissioning nuclear submarines and tackling other radioactive waste problems in the Kola Peninsula and Arkhangelsk regions.¶ One former foreign minister told the Guardian: "We want to avoid complacency but all this alarmist talk of meltdown should be shunned. The Arctic is quite pacific. It is not a place of turmoil but an area of low tension."¶ However, Paul </w:t>
      </w:r>
      <w:proofErr w:type="spellStart"/>
      <w:r w:rsidRPr="003D2F57">
        <w:rPr>
          <w:rFonts w:asciiTheme="minorHAnsi" w:hAnsiTheme="minorHAnsi"/>
          <w:sz w:val="16"/>
          <w:szCs w:val="16"/>
        </w:rPr>
        <w:t>Berkman</w:t>
      </w:r>
      <w:proofErr w:type="spellEnd"/>
      <w:r w:rsidRPr="003D2F57">
        <w:rPr>
          <w:rFonts w:asciiTheme="minorHAnsi" w:hAnsiTheme="minorHAnsi"/>
          <w:sz w:val="16"/>
          <w:szCs w:val="16"/>
        </w:rPr>
        <w:t xml:space="preserve">, director of the Arctic Ocean geopolitics </w:t>
      </w:r>
      <w:proofErr w:type="spellStart"/>
      <w:r w:rsidRPr="003D2F57">
        <w:rPr>
          <w:rFonts w:asciiTheme="minorHAnsi" w:hAnsiTheme="minorHAnsi"/>
          <w:sz w:val="16"/>
          <w:szCs w:val="16"/>
        </w:rPr>
        <w:t>programme</w:t>
      </w:r>
      <w:proofErr w:type="spellEnd"/>
      <w:r w:rsidRPr="003D2F57">
        <w:rPr>
          <w:rFonts w:asciiTheme="minorHAnsi" w:hAnsiTheme="minorHAnsi"/>
          <w:sz w:val="16"/>
          <w:szCs w:val="16"/>
        </w:rPr>
        <w:t xml:space="preserve"> at the Scott Polar Research Institute, believes the deluge of books and features highlighting potential problems cannot be dismissed as melodrama. "You have to ask why are these alarming and alarmist headlines being written and it may be there is unfinished business from the Cold War."¶ </w:t>
      </w:r>
      <w:proofErr w:type="gramStart"/>
      <w:r w:rsidRPr="003D2F57">
        <w:rPr>
          <w:rFonts w:asciiTheme="minorHAnsi" w:hAnsiTheme="minorHAnsi"/>
          <w:sz w:val="16"/>
          <w:szCs w:val="16"/>
        </w:rPr>
        <w:t>Whether</w:t>
      </w:r>
      <w:proofErr w:type="gramEnd"/>
      <w:r w:rsidRPr="003D2F57">
        <w:rPr>
          <w:rFonts w:asciiTheme="minorHAnsi" w:hAnsiTheme="minorHAnsi"/>
          <w:sz w:val="16"/>
          <w:szCs w:val="16"/>
        </w:rPr>
        <w:t xml:space="preserve"> hype or not, he argues that it is necessary to both promote cooperation and prevent conflict. "There is no room for complacency and while tensions are low there is opportunity to address the risks of political, economic and cultural instabilities that are inherent consequences of the environmental state-change in the Arctic Ocean."¶ Inuit </w:t>
      </w:r>
      <w:hyperlink r:id="rId43" w:history="1">
        <w:r w:rsidRPr="003D2F57">
          <w:rPr>
            <w:rFonts w:asciiTheme="minorHAnsi" w:hAnsiTheme="minorHAnsi"/>
            <w:sz w:val="16"/>
            <w:szCs w:val="16"/>
          </w:rPr>
          <w:t>leaders are already concerned</w:t>
        </w:r>
      </w:hyperlink>
      <w:r w:rsidRPr="003D2F57">
        <w:rPr>
          <w:rFonts w:asciiTheme="minorHAnsi" w:hAnsiTheme="minorHAnsi"/>
          <w:sz w:val="16"/>
          <w:szCs w:val="16"/>
        </w:rPr>
        <w:t xml:space="preserve"> that the talk of </w:t>
      </w:r>
      <w:proofErr w:type="spellStart"/>
      <w:r w:rsidRPr="003D2F57">
        <w:rPr>
          <w:rFonts w:asciiTheme="minorHAnsi" w:hAnsiTheme="minorHAnsi"/>
          <w:sz w:val="16"/>
          <w:szCs w:val="16"/>
        </w:rPr>
        <w:t>industrialisation</w:t>
      </w:r>
      <w:proofErr w:type="spellEnd"/>
      <w:r w:rsidRPr="003D2F57">
        <w:rPr>
          <w:rFonts w:asciiTheme="minorHAnsi" w:hAnsiTheme="minorHAnsi"/>
          <w:sz w:val="16"/>
          <w:szCs w:val="16"/>
        </w:rPr>
        <w:t xml:space="preserve"> and mineral wealth in the Arctic will increase tension</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w:t>
      </w:r>
      <w:proofErr w:type="spellStart"/>
      <w:r w:rsidRPr="003D2F57">
        <w:rPr>
          <w:rFonts w:asciiTheme="minorHAnsi" w:hAnsiTheme="minorHAnsi"/>
          <w:sz w:val="16"/>
          <w:szCs w:val="16"/>
        </w:rPr>
        <w:t>Aqqaluk</w:t>
      </w:r>
      <w:proofErr w:type="spellEnd"/>
      <w:r w:rsidRPr="003D2F57">
        <w:rPr>
          <w:rFonts w:asciiTheme="minorHAnsi" w:hAnsiTheme="minorHAnsi"/>
          <w:sz w:val="16"/>
          <w:szCs w:val="16"/>
        </w:rPr>
        <w:t xml:space="preserve"> </w:t>
      </w:r>
      <w:proofErr w:type="spellStart"/>
      <w:r w:rsidRPr="003D2F57">
        <w:rPr>
          <w:rFonts w:asciiTheme="minorHAnsi" w:hAnsiTheme="minorHAnsi"/>
          <w:sz w:val="16"/>
          <w:szCs w:val="16"/>
        </w:rPr>
        <w:t>Lynge</w:t>
      </w:r>
      <w:proofErr w:type="spellEnd"/>
      <w:r w:rsidRPr="003D2F57">
        <w:rPr>
          <w:rFonts w:asciiTheme="minorHAnsi" w:hAnsiTheme="minorHAnsi"/>
          <w:sz w:val="16"/>
          <w:szCs w:val="16"/>
        </w:rPr>
        <w:t>, former chairman of the indigenous peoples' forum, the Inuit Circumpolar Council, described himself as "nervous" about current developments.¶ "There is a military build-up and an increase in megaphone diplomacy … We do not want a return to the cold war," he said.</w:t>
      </w:r>
    </w:p>
    <w:p w14:paraId="05B1A029" w14:textId="77777777" w:rsidR="000106B8" w:rsidRPr="003D2F57" w:rsidRDefault="000106B8" w:rsidP="000106B8">
      <w:pPr>
        <w:pStyle w:val="Heading4"/>
        <w:rPr>
          <w:rFonts w:asciiTheme="minorHAnsi" w:hAnsiTheme="minorHAnsi" w:cs="Times New Roman"/>
        </w:rPr>
      </w:pPr>
      <w:r w:rsidRPr="003D2F57">
        <w:rPr>
          <w:rFonts w:asciiTheme="minorHAnsi" w:hAnsiTheme="minorHAnsi" w:cs="Times New Roman"/>
        </w:rPr>
        <w:lastRenderedPageBreak/>
        <w:t>Multilateralism is critical to deescalating resource competition in the Arctic</w:t>
      </w:r>
    </w:p>
    <w:p w14:paraId="0A59E950" w14:textId="77777777" w:rsidR="000106B8" w:rsidRPr="003D2F57" w:rsidRDefault="000106B8" w:rsidP="000106B8">
      <w:pPr>
        <w:rPr>
          <w:rFonts w:asciiTheme="minorHAnsi" w:hAnsiTheme="minorHAnsi"/>
          <w:b/>
          <w:bCs/>
          <w:sz w:val="26"/>
        </w:rPr>
      </w:pPr>
      <w:proofErr w:type="spellStart"/>
      <w:r w:rsidRPr="003D2F57">
        <w:rPr>
          <w:rStyle w:val="StyleStyleBold12pt"/>
          <w:rFonts w:asciiTheme="minorHAnsi" w:hAnsiTheme="minorHAnsi"/>
        </w:rPr>
        <w:t>Rajabov</w:t>
      </w:r>
      <w:proofErr w:type="spellEnd"/>
      <w:r w:rsidRPr="003D2F57">
        <w:rPr>
          <w:rStyle w:val="StyleStyleBold12pt"/>
          <w:rFonts w:asciiTheme="minorHAnsi" w:hAnsiTheme="minorHAnsi"/>
        </w:rPr>
        <w:t xml:space="preserve">, BA at Southwestern University School of Law, 09 </w:t>
      </w:r>
      <w:r w:rsidRPr="003D2F57">
        <w:rPr>
          <w:rFonts w:asciiTheme="minorHAnsi" w:hAnsiTheme="minorHAnsi"/>
        </w:rPr>
        <w:t>(</w:t>
      </w:r>
      <w:proofErr w:type="spellStart"/>
      <w:r w:rsidRPr="003D2F57">
        <w:rPr>
          <w:rFonts w:asciiTheme="minorHAnsi" w:hAnsiTheme="minorHAnsi"/>
        </w:rPr>
        <w:t>Matin</w:t>
      </w:r>
      <w:proofErr w:type="spellEnd"/>
      <w:r w:rsidRPr="003D2F57">
        <w:rPr>
          <w:rFonts w:asciiTheme="minorHAnsi" w:hAnsiTheme="minorHAnsi"/>
        </w:rPr>
        <w:t xml:space="preserve">, 2008-09, “Melting Ice and Heated Conflicts: A Multilateral Treaty As A Preferable Settlement for the Arctic Territorial Dispute”, </w:t>
      </w:r>
      <w:hyperlink r:id="rId44" w:anchor="423" w:history="1">
        <w:r w:rsidRPr="003D2F57">
          <w:rPr>
            <w:rStyle w:val="Hyperlink"/>
            <w:rFonts w:asciiTheme="minorHAnsi" w:hAnsiTheme="minorHAnsi"/>
          </w:rPr>
          <w:t>http://heinonline.org/HOL/Page?handle=hein.journals/sjlta15&amp;div=22&amp;g_sent=1&amp;collection=journals#423</w:t>
        </w:r>
      </w:hyperlink>
      <w:r w:rsidRPr="003D2F57">
        <w:rPr>
          <w:rFonts w:asciiTheme="minorHAnsi" w:hAnsiTheme="minorHAnsi"/>
        </w:rPr>
        <w:t>, 6/25/14, NB)</w:t>
      </w:r>
    </w:p>
    <w:p w14:paraId="3658602E" w14:textId="77777777" w:rsidR="000106B8" w:rsidRPr="003D2F57" w:rsidRDefault="000106B8" w:rsidP="000106B8">
      <w:pPr>
        <w:rPr>
          <w:rFonts w:asciiTheme="minorHAnsi" w:hAnsiTheme="minorHAnsi"/>
        </w:rPr>
      </w:pPr>
      <w:r w:rsidRPr="003D2F57">
        <w:rPr>
          <w:rFonts w:asciiTheme="minorHAnsi" w:hAnsiTheme="minorHAnsi"/>
        </w:rPr>
        <w:t>According to some estimates</w:t>
      </w:r>
      <w:r w:rsidRPr="003D2F57">
        <w:rPr>
          <w:rStyle w:val="StyleBoldUnderline"/>
          <w:rFonts w:asciiTheme="minorHAnsi" w:hAnsiTheme="minorHAnsi"/>
        </w:rPr>
        <w:t>, the Arctic area may hold</w:t>
      </w:r>
      <w:r w:rsidRPr="003D2F57">
        <w:rPr>
          <w:rFonts w:asciiTheme="minorHAnsi" w:hAnsiTheme="minorHAnsi"/>
        </w:rPr>
        <w:t xml:space="preserve"> up to </w:t>
      </w:r>
      <w:r w:rsidRPr="003D2F57">
        <w:rPr>
          <w:rStyle w:val="StyleBoldUnderline"/>
          <w:rFonts w:asciiTheme="minorHAnsi" w:hAnsiTheme="minorHAnsi"/>
        </w:rPr>
        <w:t>twenty-five percent of the world’s oil and gas reserves</w:t>
      </w:r>
      <w:r w:rsidRPr="003D2F57">
        <w:rPr>
          <w:rFonts w:asciiTheme="minorHAnsi" w:hAnsiTheme="minorHAnsi"/>
        </w:rPr>
        <w:t xml:space="preserve">, thereby </w:t>
      </w:r>
      <w:r w:rsidRPr="003D2F57">
        <w:rPr>
          <w:rStyle w:val="StyleBoldUnderline"/>
          <w:rFonts w:asciiTheme="minorHAnsi" w:hAnsiTheme="minorHAnsi"/>
        </w:rPr>
        <w:t>setting the stage for</w:t>
      </w:r>
      <w:r w:rsidRPr="003D2F57">
        <w:rPr>
          <w:rFonts w:asciiTheme="minorHAnsi" w:hAnsiTheme="minorHAnsi"/>
        </w:rPr>
        <w:t xml:space="preserve"> a serious </w:t>
      </w:r>
      <w:r w:rsidRPr="003D2F57">
        <w:rPr>
          <w:rStyle w:val="StyleBoldUnderline"/>
          <w:rFonts w:asciiTheme="minorHAnsi" w:hAnsiTheme="minorHAnsi"/>
        </w:rPr>
        <w:t>confrontation between</w:t>
      </w:r>
      <w:r w:rsidRPr="003D2F57">
        <w:rPr>
          <w:rFonts w:asciiTheme="minorHAnsi" w:hAnsiTheme="minorHAnsi"/>
        </w:rPr>
        <w:t xml:space="preserve"> some of </w:t>
      </w:r>
      <w:r w:rsidRPr="003D2F57">
        <w:rPr>
          <w:rStyle w:val="StyleBoldUnderline"/>
          <w:rFonts w:asciiTheme="minorHAnsi" w:hAnsiTheme="minorHAnsi"/>
        </w:rPr>
        <w:t>the world’s most powerful countries</w:t>
      </w:r>
      <w:r w:rsidRPr="003D2F57">
        <w:rPr>
          <w:rFonts w:asciiTheme="minorHAnsi" w:hAnsiTheme="minorHAnsi"/>
        </w:rPr>
        <w:t xml:space="preserve">. </w:t>
      </w:r>
      <w:r w:rsidRPr="003D2F57">
        <w:rPr>
          <w:rStyle w:val="StyleBoldUnderline"/>
          <w:rFonts w:asciiTheme="minorHAnsi" w:hAnsiTheme="minorHAnsi"/>
        </w:rPr>
        <w:t>As the glaciers melt, access</w:t>
      </w:r>
      <w:r w:rsidRPr="003D2F57">
        <w:rPr>
          <w:rFonts w:asciiTheme="minorHAnsi" w:hAnsiTheme="minorHAnsi"/>
        </w:rPr>
        <w:t xml:space="preserve"> to Arctic oil reserves </w:t>
      </w:r>
      <w:r w:rsidRPr="003D2F57">
        <w:rPr>
          <w:rStyle w:val="StyleBoldUnderline"/>
          <w:rFonts w:asciiTheme="minorHAnsi" w:hAnsiTheme="minorHAnsi"/>
        </w:rPr>
        <w:t>will become easier</w:t>
      </w:r>
      <w:r w:rsidRPr="003D2F57">
        <w:rPr>
          <w:rFonts w:asciiTheme="minorHAnsi" w:hAnsiTheme="minorHAnsi"/>
        </w:rPr>
        <w:t xml:space="preserve">. </w:t>
      </w:r>
      <w:r w:rsidRPr="003D2F57">
        <w:rPr>
          <w:rStyle w:val="StyleBoldUnderline"/>
          <w:rFonts w:asciiTheme="minorHAnsi" w:hAnsiTheme="minorHAnsi"/>
        </w:rPr>
        <w:t>In</w:t>
      </w:r>
      <w:r w:rsidRPr="003D2F57">
        <w:rPr>
          <w:rFonts w:asciiTheme="minorHAnsi" w:hAnsiTheme="minorHAnsi"/>
        </w:rPr>
        <w:t xml:space="preserve"> September </w:t>
      </w:r>
      <w:r w:rsidRPr="003D2F57">
        <w:rPr>
          <w:rStyle w:val="StyleBoldUnderline"/>
          <w:rFonts w:asciiTheme="minorHAnsi" w:hAnsiTheme="minorHAnsi"/>
        </w:rPr>
        <w:t>2007</w:t>
      </w:r>
      <w:r w:rsidRPr="003D2F57">
        <w:rPr>
          <w:rFonts w:asciiTheme="minorHAnsi" w:hAnsiTheme="minorHAnsi"/>
        </w:rPr>
        <w:t xml:space="preserve">, </w:t>
      </w:r>
      <w:r w:rsidRPr="003D2F57">
        <w:rPr>
          <w:rStyle w:val="StyleBoldUnderline"/>
          <w:rFonts w:asciiTheme="minorHAnsi" w:hAnsiTheme="minorHAnsi"/>
        </w:rPr>
        <w:t>Norwegian state-owned “Statoil” started the first Arctic industrial oil-and-gas operation</w:t>
      </w:r>
      <w:r w:rsidRPr="003D2F57">
        <w:rPr>
          <w:rFonts w:asciiTheme="minorHAnsi" w:hAnsiTheme="minorHAnsi"/>
        </w:rPr>
        <w:t xml:space="preserve"> outside of Alaska</w:t>
      </w:r>
      <w:r w:rsidRPr="003D2F57">
        <w:rPr>
          <w:rStyle w:val="StyleBoldUnderline"/>
          <w:rFonts w:asciiTheme="minorHAnsi" w:hAnsiTheme="minorHAnsi"/>
        </w:rPr>
        <w:t>, which is projected to deliver $1.4 billion (U.S.) worth of natural gas</w:t>
      </w:r>
      <w:r w:rsidRPr="003D2F57">
        <w:rPr>
          <w:rFonts w:asciiTheme="minorHAnsi" w:hAnsiTheme="minorHAnsi"/>
        </w:rPr>
        <w:t xml:space="preserve"> yearly </w:t>
      </w:r>
      <w:r w:rsidRPr="003D2F57">
        <w:rPr>
          <w:rStyle w:val="StyleBoldUnderline"/>
          <w:rFonts w:asciiTheme="minorHAnsi" w:hAnsiTheme="minorHAnsi"/>
        </w:rPr>
        <w:t>for</w:t>
      </w:r>
      <w:r w:rsidRPr="003D2F57">
        <w:rPr>
          <w:rFonts w:asciiTheme="minorHAnsi" w:hAnsiTheme="minorHAnsi"/>
        </w:rPr>
        <w:t xml:space="preserve"> the next </w:t>
      </w:r>
      <w:r w:rsidRPr="003D2F57">
        <w:rPr>
          <w:rStyle w:val="StyleBoldUnderline"/>
          <w:rFonts w:asciiTheme="minorHAnsi" w:hAnsiTheme="minorHAnsi"/>
        </w:rPr>
        <w:t>twenty-five years</w:t>
      </w:r>
      <w:r w:rsidRPr="003D2F57">
        <w:rPr>
          <w:rFonts w:asciiTheme="minorHAnsi" w:hAnsiTheme="minorHAnsi"/>
        </w:rPr>
        <w:t xml:space="preserve">. While </w:t>
      </w:r>
      <w:proofErr w:type="gramStart"/>
      <w:r w:rsidRPr="003D2F57">
        <w:rPr>
          <w:rStyle w:val="StyleBoldUnderline"/>
          <w:rFonts w:asciiTheme="minorHAnsi" w:hAnsiTheme="minorHAnsi"/>
        </w:rPr>
        <w:t>almost all of the continental shelf-based territorial claims were previously decided by the inter-state arbitration</w:t>
      </w:r>
      <w:r w:rsidRPr="003D2F57">
        <w:rPr>
          <w:rFonts w:asciiTheme="minorHAnsi" w:hAnsiTheme="minorHAnsi"/>
        </w:rPr>
        <w:t xml:space="preserve"> or the International Court of Justice</w:t>
      </w:r>
      <w:proofErr w:type="gramEnd"/>
      <w:r w:rsidRPr="003D2F57">
        <w:rPr>
          <w:rFonts w:asciiTheme="minorHAnsi" w:hAnsiTheme="minorHAnsi"/>
        </w:rPr>
        <w:t xml:space="preserve">, </w:t>
      </w:r>
      <w:r w:rsidRPr="003D2F57">
        <w:rPr>
          <w:rStyle w:val="StyleBoldUnderline"/>
          <w:rFonts w:asciiTheme="minorHAnsi" w:hAnsiTheme="minorHAnsi"/>
        </w:rPr>
        <w:t>the law of maritime delimitation is far from clear</w:t>
      </w:r>
      <w:r w:rsidRPr="003D2F57">
        <w:rPr>
          <w:rFonts w:asciiTheme="minorHAnsi" w:hAnsiTheme="minorHAnsi"/>
        </w:rPr>
        <w:t xml:space="preserve">. Moreover, considering </w:t>
      </w:r>
      <w:r w:rsidRPr="003D2F57">
        <w:rPr>
          <w:rStyle w:val="StyleBoldUnderline"/>
          <w:rFonts w:asciiTheme="minorHAnsi" w:hAnsiTheme="minorHAnsi"/>
        </w:rPr>
        <w:t>that there are no precedents to govern the issue of delimitation</w:t>
      </w:r>
      <w:r w:rsidRPr="003D2F57">
        <w:rPr>
          <w:rFonts w:asciiTheme="minorHAnsi" w:hAnsiTheme="minorHAnsi"/>
        </w:rPr>
        <w:t xml:space="preserve"> of the outer continental shelf, the resolution of this issue may become even more complicated. </w:t>
      </w:r>
      <w:r w:rsidRPr="003D2F57">
        <w:rPr>
          <w:rStyle w:val="StyleBoldUnderline"/>
          <w:rFonts w:asciiTheme="minorHAnsi" w:hAnsiTheme="minorHAnsi"/>
        </w:rPr>
        <w:t>This is</w:t>
      </w:r>
      <w:r w:rsidRPr="003D2F57">
        <w:rPr>
          <w:rFonts w:asciiTheme="minorHAnsi" w:hAnsiTheme="minorHAnsi"/>
        </w:rPr>
        <w:t xml:space="preserve"> also </w:t>
      </w:r>
      <w:r w:rsidRPr="003D2F57">
        <w:rPr>
          <w:rStyle w:val="StyleBoldUnderline"/>
          <w:rFonts w:asciiTheme="minorHAnsi" w:hAnsiTheme="minorHAnsi"/>
        </w:rPr>
        <w:t>exacerbated by</w:t>
      </w:r>
      <w:r w:rsidRPr="003D2F57">
        <w:rPr>
          <w:rFonts w:asciiTheme="minorHAnsi" w:hAnsiTheme="minorHAnsi"/>
        </w:rPr>
        <w:t xml:space="preserve"> the fact that the United Nations Convention on </w:t>
      </w:r>
      <w:r w:rsidRPr="003D2F57">
        <w:rPr>
          <w:rStyle w:val="StyleBoldUnderline"/>
          <w:rFonts w:asciiTheme="minorHAnsi" w:hAnsiTheme="minorHAnsi"/>
        </w:rPr>
        <w:t>the Law of the Sea</w:t>
      </w:r>
      <w:r w:rsidRPr="003D2F57">
        <w:rPr>
          <w:rFonts w:asciiTheme="minorHAnsi" w:hAnsiTheme="minorHAnsi"/>
        </w:rPr>
        <w:t xml:space="preserve"> (“UNCLOS”) - the governing treaty for international maritime law – </w:t>
      </w:r>
      <w:r w:rsidRPr="003D2F57">
        <w:rPr>
          <w:rStyle w:val="StyleBoldUnderline"/>
          <w:rFonts w:asciiTheme="minorHAnsi" w:hAnsiTheme="minorHAnsi"/>
        </w:rPr>
        <w:t>has not been ratified</w:t>
      </w:r>
      <w:r w:rsidRPr="003D2F57">
        <w:rPr>
          <w:rFonts w:asciiTheme="minorHAnsi" w:hAnsiTheme="minorHAnsi"/>
        </w:rPr>
        <w:t xml:space="preserve"> by the United States.</w:t>
      </w:r>
      <w:r w:rsidR="00157A8D" w:rsidRPr="003D2F57">
        <w:rPr>
          <w:rFonts w:asciiTheme="minorHAnsi" w:hAnsiTheme="minorHAnsi"/>
        </w:rPr>
        <w:t xml:space="preserve"> </w:t>
      </w:r>
      <w:r w:rsidRPr="003D2F57">
        <w:rPr>
          <w:rStyle w:val="StyleBoldUnderline"/>
          <w:rFonts w:asciiTheme="minorHAnsi" w:hAnsiTheme="minorHAnsi"/>
        </w:rPr>
        <w:t>The legal uncertainty as to who owns which parts of the Arctic makes a multilateral treaty</w:t>
      </w:r>
      <w:r w:rsidRPr="003D2F57">
        <w:rPr>
          <w:rFonts w:asciiTheme="minorHAnsi" w:hAnsiTheme="minorHAnsi"/>
        </w:rPr>
        <w:t xml:space="preserve"> creating a joint management zone in the Arctic </w:t>
      </w:r>
      <w:r w:rsidRPr="003D2F57">
        <w:rPr>
          <w:rStyle w:val="StyleBoldUnderline"/>
          <w:rFonts w:asciiTheme="minorHAnsi" w:hAnsiTheme="minorHAnsi"/>
        </w:rPr>
        <w:t xml:space="preserve">the optimal way to resolve </w:t>
      </w:r>
      <w:proofErr w:type="spellStart"/>
      <w:r w:rsidRPr="003D2F57">
        <w:rPr>
          <w:rStyle w:val="StyleBoldUnderline"/>
          <w:rFonts w:asciiTheme="minorHAnsi" w:hAnsiTheme="minorHAnsi"/>
        </w:rPr>
        <w:t>jurisidictional</w:t>
      </w:r>
      <w:proofErr w:type="spellEnd"/>
      <w:r w:rsidRPr="003D2F57">
        <w:rPr>
          <w:rStyle w:val="StyleBoldUnderline"/>
          <w:rFonts w:asciiTheme="minorHAnsi" w:hAnsiTheme="minorHAnsi"/>
        </w:rPr>
        <w:t xml:space="preserve"> issues</w:t>
      </w:r>
      <w:r w:rsidRPr="003D2F57">
        <w:rPr>
          <w:rFonts w:asciiTheme="minorHAnsi" w:hAnsiTheme="minorHAnsi"/>
        </w:rPr>
        <w:t xml:space="preserve">. </w:t>
      </w:r>
      <w:r w:rsidRPr="003D2F57">
        <w:rPr>
          <w:rStyle w:val="StyleBoldUnderline"/>
          <w:rFonts w:asciiTheme="minorHAnsi" w:hAnsiTheme="minorHAnsi"/>
        </w:rPr>
        <w:t xml:space="preserve">A treaty would avoid </w:t>
      </w:r>
      <w:r w:rsidRPr="003D2F57">
        <w:rPr>
          <w:rFonts w:asciiTheme="minorHAnsi" w:hAnsiTheme="minorHAnsi"/>
        </w:rPr>
        <w:t xml:space="preserve">the excessive length of </w:t>
      </w:r>
      <w:r w:rsidRPr="003D2F57">
        <w:rPr>
          <w:rStyle w:val="StyleBoldUnderline"/>
          <w:rFonts w:asciiTheme="minorHAnsi" w:hAnsiTheme="minorHAnsi"/>
        </w:rPr>
        <w:t>judicial proceedings, provide gains to all parties, define</w:t>
      </w:r>
      <w:r w:rsidRPr="003D2F57">
        <w:rPr>
          <w:rFonts w:asciiTheme="minorHAnsi" w:hAnsiTheme="minorHAnsi"/>
        </w:rPr>
        <w:t xml:space="preserve"> the </w:t>
      </w:r>
      <w:r w:rsidRPr="003D2F57">
        <w:rPr>
          <w:rStyle w:val="StyleBoldUnderline"/>
          <w:rFonts w:asciiTheme="minorHAnsi" w:hAnsiTheme="minorHAnsi"/>
        </w:rPr>
        <w:t>specific areas of cooperation</w:t>
      </w:r>
      <w:r w:rsidRPr="003D2F57">
        <w:rPr>
          <w:rFonts w:asciiTheme="minorHAnsi" w:hAnsiTheme="minorHAnsi"/>
        </w:rPr>
        <w:t xml:space="preserve"> between the five countries, </w:t>
      </w:r>
      <w:r w:rsidRPr="003D2F57">
        <w:rPr>
          <w:rStyle w:val="StyleBoldUnderline"/>
          <w:rFonts w:asciiTheme="minorHAnsi" w:hAnsiTheme="minorHAnsi"/>
        </w:rPr>
        <w:t>and determine a framework for a continuous review of any problem</w:t>
      </w:r>
      <w:r w:rsidRPr="003D2F57">
        <w:rPr>
          <w:rFonts w:asciiTheme="minorHAnsi" w:hAnsiTheme="minorHAnsi"/>
        </w:rPr>
        <w:t xml:space="preserve"> areas that remain.</w:t>
      </w:r>
    </w:p>
    <w:p w14:paraId="7253864C" w14:textId="5CE9B6B0" w:rsidR="00084C7F" w:rsidRPr="003D2F57" w:rsidRDefault="00084C7F" w:rsidP="00084C7F">
      <w:pPr>
        <w:pStyle w:val="Heading3"/>
        <w:rPr>
          <w:rFonts w:asciiTheme="minorHAnsi" w:hAnsiTheme="minorHAnsi"/>
        </w:rPr>
      </w:pPr>
      <w:r w:rsidRPr="003D2F57">
        <w:rPr>
          <w:rFonts w:asciiTheme="minorHAnsi" w:hAnsiTheme="minorHAnsi"/>
        </w:rPr>
        <w:lastRenderedPageBreak/>
        <w:t xml:space="preserve">Impact – Russia War – Nuclear </w:t>
      </w:r>
    </w:p>
    <w:p w14:paraId="37185E11" w14:textId="77777777" w:rsidR="00084C7F" w:rsidRPr="003D2F57" w:rsidRDefault="00084C7F" w:rsidP="00084C7F">
      <w:pPr>
        <w:pStyle w:val="Heading4"/>
        <w:rPr>
          <w:rFonts w:asciiTheme="minorHAnsi" w:hAnsiTheme="minorHAnsi"/>
        </w:rPr>
      </w:pPr>
      <w:r w:rsidRPr="003D2F57">
        <w:rPr>
          <w:rFonts w:asciiTheme="minorHAnsi" w:hAnsiTheme="minorHAnsi"/>
        </w:rPr>
        <w:t>US Russia war over arctic escalates to nuke war</w:t>
      </w:r>
    </w:p>
    <w:p w14:paraId="3CDD947B" w14:textId="77777777" w:rsidR="00084C7F" w:rsidRPr="003D2F57" w:rsidRDefault="00084C7F" w:rsidP="00084C7F">
      <w:pPr>
        <w:rPr>
          <w:rFonts w:asciiTheme="minorHAnsi" w:hAnsiTheme="minorHAnsi"/>
        </w:rPr>
      </w:pPr>
      <w:proofErr w:type="spellStart"/>
      <w:r w:rsidRPr="003D2F57">
        <w:rPr>
          <w:rStyle w:val="StyleStyleBold12pt"/>
          <w:rFonts w:asciiTheme="minorHAnsi" w:hAnsiTheme="minorHAnsi"/>
        </w:rPr>
        <w:t>Hagopian</w:t>
      </w:r>
      <w:proofErr w:type="spellEnd"/>
      <w:r w:rsidRPr="003D2F57">
        <w:rPr>
          <w:rStyle w:val="StyleStyleBold12pt"/>
          <w:rFonts w:asciiTheme="minorHAnsi" w:hAnsiTheme="minorHAnsi"/>
        </w:rPr>
        <w:t>, Investigative Journalist, 14</w:t>
      </w:r>
      <w:r w:rsidRPr="003D2F57">
        <w:rPr>
          <w:rFonts w:asciiTheme="minorHAnsi" w:hAnsiTheme="minorHAnsi"/>
        </w:rPr>
        <w:t xml:space="preserve"> </w:t>
      </w:r>
    </w:p>
    <w:p w14:paraId="68372DA8" w14:textId="6B73CE2B" w:rsidR="00084C7F" w:rsidRPr="003D2F57" w:rsidRDefault="00084C7F" w:rsidP="00084C7F">
      <w:pPr>
        <w:rPr>
          <w:rFonts w:asciiTheme="minorHAnsi" w:hAnsiTheme="minorHAnsi"/>
        </w:rPr>
      </w:pPr>
      <w:r w:rsidRPr="003D2F57">
        <w:rPr>
          <w:rFonts w:asciiTheme="minorHAnsi" w:hAnsiTheme="minorHAnsi"/>
        </w:rPr>
        <w:t xml:space="preserve">(Joachim, 6/9/2014, Center for </w:t>
      </w:r>
      <w:proofErr w:type="spellStart"/>
      <w:r w:rsidRPr="003D2F57">
        <w:rPr>
          <w:rFonts w:asciiTheme="minorHAnsi" w:hAnsiTheme="minorHAnsi"/>
        </w:rPr>
        <w:t>Reseach</w:t>
      </w:r>
      <w:proofErr w:type="spellEnd"/>
      <w:r w:rsidRPr="003D2F57">
        <w:rPr>
          <w:rFonts w:asciiTheme="minorHAnsi" w:hAnsiTheme="minorHAnsi"/>
        </w:rPr>
        <w:t xml:space="preserve"> on Globalization, "Global Militarization, the East-West Divide and the March towards World War III", www.globalresearch.ca/global-militarization-the-east-west-divide-and-the-march-towards-world-war-iii/5386333, 7/1/14, S.R.)</w:t>
      </w:r>
    </w:p>
    <w:p w14:paraId="27DF7E98" w14:textId="77777777" w:rsidR="00084C7F" w:rsidRPr="003D2F57" w:rsidRDefault="00084C7F" w:rsidP="00084C7F">
      <w:pPr>
        <w:rPr>
          <w:rStyle w:val="StyleBoldUnderline"/>
          <w:rFonts w:asciiTheme="minorHAnsi" w:hAnsiTheme="minorHAnsi"/>
        </w:rPr>
      </w:pPr>
      <w:r w:rsidRPr="003D2F57">
        <w:rPr>
          <w:rStyle w:val="StyleBoldUnderline"/>
          <w:rFonts w:asciiTheme="minorHAnsi" w:hAnsiTheme="minorHAnsi"/>
        </w:rPr>
        <w:t>The US is pushing its “full spectrum dominance” to purposely escalate tensions with encircling Russia and China by militarizing every nation on their border</w:t>
      </w:r>
      <w:r w:rsidRPr="003D2F57">
        <w:rPr>
          <w:rFonts w:asciiTheme="minorHAnsi" w:hAnsiTheme="minorHAnsi"/>
        </w:rPr>
        <w:t xml:space="preserve">. In the meantime, through mainstream media’s state sponsored propaganda, the US government is attempting to demonize Russian President Putin and his nation as the vilified aggressor when in fact US Empire has always been the warmongering state inciting war after war. </w:t>
      </w:r>
      <w:r w:rsidRPr="003D2F57">
        <w:rPr>
          <w:rStyle w:val="StyleBoldUnderline"/>
          <w:rFonts w:asciiTheme="minorHAnsi" w:hAnsiTheme="minorHAnsi"/>
        </w:rPr>
        <w:t>Despite the lies and saber rattling propaganda, more Americans are finally seeing the true villain is in fact the hegemonic Empire.</w:t>
      </w:r>
      <w:r w:rsidRPr="003D2F57">
        <w:rPr>
          <w:rFonts w:asciiTheme="minorHAnsi" w:hAnsiTheme="minorHAnsi"/>
        </w:rPr>
        <w:t xml:space="preserve"> And with the overthrow of another democratically elected sovereign government in Ukraine earlier this year, by perpetual US aggression the next war could well be in Eastern Europe against nuclear armed Russia</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 xml:space="preserve">In Poland last week Obama promised a billion dollar military aid package to strengthen Ukraine and NATO nations in preparation for war with Russia. US Air Force and Army units along with F-16’s are arriving en masse throughout Eastern Europe and Central Asia along the Russian border and will be serving on a rotational basis for years to come. Additionally, long time scheduled nuclear powered warhead missile sites are being lined up in Poland and already this year in Romania pointed across the border to Russia. In Romania Obama’s also rolling out the newest version of the star wars program of nukes from space, capable of taking out Russian target cities with a first strike while neutralizing Russia’s response with its anti-missile defense system. Thus, overwhelming evidence indicates Obama is currently planning and preparing for the likelihood of World War III with Russia and its allies. The geopolitics game of course has everything to do with global hegemony, which in turn has everything to do with money, oil pipelines and access to earth’s most precious resources. Recently 16,000 soldiers from the US and NATO participated in the largest Western joint military exercise north of the Arctic circle in a hurry up effort to try and catch up to the 70,000 troop buildup of the Russian Army already stationed on the northern tundra. Russia has the distinction of being the only nation in the world with a nuclear icebreaker fleet. </w:t>
      </w:r>
      <w:r w:rsidRPr="003D2F57">
        <w:rPr>
          <w:rFonts w:asciiTheme="minorHAnsi" w:hAnsiTheme="minorHAnsi"/>
          <w:sz w:val="12"/>
        </w:rPr>
        <w:t xml:space="preserve">¶ </w:t>
      </w:r>
      <w:r w:rsidRPr="003D2F57">
        <w:rPr>
          <w:rFonts w:asciiTheme="minorHAnsi" w:hAnsiTheme="minorHAnsi"/>
        </w:rPr>
        <w:t xml:space="preserve">Last month Norway’s defense minister echoed the NATO party line seeing Russia’s annexation of Crimea as a direct threat to all NATO countries and called for an increased focus on matching Russia’s Arctic circle growth. In April Russia successfully shipped its first oil from its Arctic drilling operations. Canada, the US, Norway and Denmark through Greenland all have a vested NATO interest in the Arctic for its plentiful deposits of oil, gas and minerals. And the Russian Federation has beaten NATO to the punch both in its resource extraction as well as its military stronghold in the region. </w:t>
      </w:r>
      <w:r w:rsidRPr="003D2F57">
        <w:rPr>
          <w:rStyle w:val="StyleBoldUnderline"/>
          <w:rFonts w:asciiTheme="minorHAnsi" w:hAnsiTheme="minorHAnsi"/>
        </w:rPr>
        <w:t xml:space="preserve">The polarizing effect on the world brought on by America’s arrogance, </w:t>
      </w:r>
      <w:proofErr w:type="spellStart"/>
      <w:r w:rsidRPr="003D2F57">
        <w:rPr>
          <w:rStyle w:val="StyleBoldUnderline"/>
          <w:rFonts w:asciiTheme="minorHAnsi" w:hAnsiTheme="minorHAnsi"/>
        </w:rPr>
        <w:t>exceptionalism</w:t>
      </w:r>
      <w:proofErr w:type="spellEnd"/>
      <w:r w:rsidRPr="003D2F57">
        <w:rPr>
          <w:rStyle w:val="StyleBoldUnderline"/>
          <w:rFonts w:asciiTheme="minorHAnsi" w:hAnsiTheme="minorHAnsi"/>
        </w:rPr>
        <w:t xml:space="preserve"> and widespread bullying and aggression has created dangerous conflicts that are leading to military tensions and hostilities that in turn appear to be leading to major wars with nuclear powers Russia and China as well as unpredictable North Korea.</w:t>
      </w:r>
      <w:r w:rsidRPr="003D2F57">
        <w:rPr>
          <w:rFonts w:asciiTheme="minorHAnsi" w:hAnsiTheme="minorHAnsi"/>
        </w:rPr>
        <w:t xml:space="preserve"> And unlike the false propaganda of the US government and its </w:t>
      </w:r>
      <w:proofErr w:type="spellStart"/>
      <w:r w:rsidRPr="003D2F57">
        <w:rPr>
          <w:rFonts w:asciiTheme="minorHAnsi" w:hAnsiTheme="minorHAnsi"/>
        </w:rPr>
        <w:t>presstitute</w:t>
      </w:r>
      <w:proofErr w:type="spellEnd"/>
      <w:r w:rsidRPr="003D2F57">
        <w:rPr>
          <w:rFonts w:asciiTheme="minorHAnsi" w:hAnsiTheme="minorHAnsi"/>
        </w:rPr>
        <w:t xml:space="preserve"> media outlets, this increasingly militarized, armed and dangerous world is the direct intended result of US foreign policy. As the puppet to the oligarch puppet masters, it is by design that war is on the horizon and the end game of World War III looms ever closer with each passing month. </w:t>
      </w:r>
      <w:r w:rsidRPr="003D2F57">
        <w:rPr>
          <w:rStyle w:val="StyleBoldUnderline"/>
          <w:rFonts w:asciiTheme="minorHAnsi" w:hAnsiTheme="minorHAnsi"/>
        </w:rPr>
        <w:t>It again must be up to us rational citizens of the world who know better than to plunge into a war that no one can win but all of us earth inhabitants can lose if we allow our leaders to push us off the doomsday cliff</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w:t>
      </w:r>
    </w:p>
    <w:p w14:paraId="44084AA9" w14:textId="77777777" w:rsidR="00084C7F" w:rsidRPr="003D2F57" w:rsidRDefault="00084C7F" w:rsidP="00084C7F">
      <w:pPr>
        <w:rPr>
          <w:rStyle w:val="StyleBoldUnderline"/>
          <w:rFonts w:asciiTheme="minorHAnsi" w:hAnsiTheme="minorHAnsi"/>
        </w:rPr>
      </w:pPr>
    </w:p>
    <w:p w14:paraId="0D250D24" w14:textId="77777777" w:rsidR="00084C7F" w:rsidRPr="003D2F57" w:rsidRDefault="00084C7F" w:rsidP="00084C7F">
      <w:pPr>
        <w:rPr>
          <w:rStyle w:val="StyleStyleBold12pt"/>
          <w:rFonts w:asciiTheme="minorHAnsi" w:hAnsiTheme="minorHAnsi"/>
        </w:rPr>
      </w:pPr>
      <w:r w:rsidRPr="003D2F57">
        <w:rPr>
          <w:rStyle w:val="StyleStyleBold12pt"/>
          <w:rFonts w:asciiTheme="minorHAnsi" w:hAnsiTheme="minorHAnsi"/>
        </w:rPr>
        <w:t>US Russia war will go nuclear if any military force is used</w:t>
      </w:r>
    </w:p>
    <w:p w14:paraId="6175C617" w14:textId="77777777" w:rsidR="00084C7F" w:rsidRPr="003D2F57" w:rsidRDefault="00084C7F" w:rsidP="00084C7F">
      <w:pPr>
        <w:rPr>
          <w:rFonts w:asciiTheme="minorHAnsi" w:hAnsiTheme="minorHAnsi"/>
        </w:rPr>
      </w:pPr>
      <w:r w:rsidRPr="003D2F57">
        <w:rPr>
          <w:rStyle w:val="StyleStyleBold12pt"/>
          <w:rFonts w:asciiTheme="minorHAnsi" w:hAnsiTheme="minorHAnsi"/>
        </w:rPr>
        <w:lastRenderedPageBreak/>
        <w:t>Watson, Editor and Writer, 13</w:t>
      </w:r>
      <w:r w:rsidRPr="003D2F57">
        <w:rPr>
          <w:rFonts w:asciiTheme="minorHAnsi" w:hAnsiTheme="minorHAnsi"/>
        </w:rPr>
        <w:t xml:space="preserve"> </w:t>
      </w:r>
    </w:p>
    <w:p w14:paraId="7E3D3A0B" w14:textId="77777777" w:rsidR="00084C7F" w:rsidRPr="003D2F57" w:rsidRDefault="00084C7F" w:rsidP="00084C7F">
      <w:pPr>
        <w:rPr>
          <w:rFonts w:asciiTheme="minorHAnsi" w:hAnsiTheme="minorHAnsi"/>
        </w:rPr>
      </w:pPr>
      <w:r w:rsidRPr="003D2F57">
        <w:rPr>
          <w:rFonts w:asciiTheme="minorHAnsi" w:hAnsiTheme="minorHAnsi"/>
        </w:rPr>
        <w:t>(Paul Joseph, Info Wars, "Russia Warns America ‘We Will Respond With Nukes’, www.infowars.com/russia-warns-america-we-will-respond-with-nukes/, 7/1/14, S.R.)</w:t>
      </w:r>
    </w:p>
    <w:p w14:paraId="0DE8A219" w14:textId="77777777" w:rsidR="00084C7F" w:rsidRPr="003D2F57" w:rsidRDefault="00084C7F" w:rsidP="00084C7F">
      <w:pPr>
        <w:rPr>
          <w:rFonts w:asciiTheme="minorHAnsi" w:hAnsiTheme="minorHAnsi"/>
        </w:rPr>
      </w:pPr>
    </w:p>
    <w:p w14:paraId="309F545A" w14:textId="77777777" w:rsidR="00084C7F" w:rsidRPr="003D2F57" w:rsidRDefault="00084C7F" w:rsidP="00084C7F">
      <w:pPr>
        <w:rPr>
          <w:rFonts w:asciiTheme="minorHAnsi" w:hAnsiTheme="minorHAnsi"/>
        </w:rPr>
      </w:pPr>
      <w:r w:rsidRPr="003D2F57">
        <w:rPr>
          <w:rStyle w:val="StyleBoldUnderline"/>
          <w:rFonts w:asciiTheme="minorHAnsi" w:hAnsiTheme="minorHAnsi"/>
        </w:rPr>
        <w:t xml:space="preserve">Addressing the threat posed by plans by the United States to install a missile defense system in Europe, Russia’s Deputy Prime Minister Dmitry </w:t>
      </w:r>
      <w:proofErr w:type="spellStart"/>
      <w:r w:rsidRPr="003D2F57">
        <w:rPr>
          <w:rStyle w:val="StyleBoldUnderline"/>
          <w:rFonts w:asciiTheme="minorHAnsi" w:hAnsiTheme="minorHAnsi"/>
        </w:rPr>
        <w:t>Rogozin</w:t>
      </w:r>
      <w:proofErr w:type="spellEnd"/>
      <w:r w:rsidRPr="003D2F57">
        <w:rPr>
          <w:rStyle w:val="StyleBoldUnderline"/>
          <w:rFonts w:asciiTheme="minorHAnsi" w:hAnsiTheme="minorHAnsi"/>
        </w:rPr>
        <w:t xml:space="preserve"> today asserted that Russia would respond with nuclear weapons if it was targeted by conventional American missiles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Image: Deputy PM Dmitry </w:t>
      </w:r>
      <w:proofErr w:type="spellStart"/>
      <w:r w:rsidRPr="003D2F57">
        <w:rPr>
          <w:rStyle w:val="StyleBoldUnderline"/>
          <w:rFonts w:asciiTheme="minorHAnsi" w:hAnsiTheme="minorHAnsi"/>
        </w:rPr>
        <w:t>Rogozin</w:t>
      </w:r>
      <w:proofErr w:type="spellEnd"/>
      <w:r w:rsidRPr="003D2F57">
        <w:rPr>
          <w:rStyle w:val="StyleBoldUnderline"/>
          <w:rFonts w:asciiTheme="minorHAnsi" w:hAnsiTheme="minorHAnsi"/>
        </w:rPr>
        <w:t xml:space="preserve"> (Wikimedia Commons)</w:t>
      </w:r>
      <w:r w:rsidRPr="003D2F57">
        <w:rPr>
          <w:rFonts w:asciiTheme="minorHAnsi" w:hAnsiTheme="minorHAnsi"/>
        </w:rPr>
        <w:t>.</w:t>
      </w:r>
      <w:r w:rsidRPr="003D2F57">
        <w:rPr>
          <w:rFonts w:asciiTheme="minorHAnsi" w:hAnsiTheme="minorHAnsi"/>
          <w:sz w:val="12"/>
        </w:rPr>
        <w:t xml:space="preserve">¶ </w:t>
      </w:r>
      <w:proofErr w:type="spellStart"/>
      <w:r w:rsidRPr="003D2F57">
        <w:rPr>
          <w:rFonts w:asciiTheme="minorHAnsi" w:hAnsiTheme="minorHAnsi"/>
        </w:rPr>
        <w:t>Rogozin’s</w:t>
      </w:r>
      <w:proofErr w:type="spellEnd"/>
      <w:r w:rsidRPr="003D2F57">
        <w:rPr>
          <w:rFonts w:asciiTheme="minorHAnsi" w:hAnsiTheme="minorHAnsi"/>
        </w:rPr>
        <w:t xml:space="preserve"> comments arrive just a day after President Vladimir Putin called on Russia to upgrade its weapons systems in order to repel U.S. plans to institute the EPAA missile shield in Europe, which is ostensibly designed to counter Iran’s nuclear build-up yet is also firmly pointed at Russia.</w:t>
      </w:r>
      <w:r w:rsidRPr="003D2F57">
        <w:rPr>
          <w:rFonts w:asciiTheme="minorHAnsi" w:hAnsiTheme="minorHAnsi"/>
          <w:sz w:val="12"/>
        </w:rPr>
        <w:t xml:space="preserve">¶ </w:t>
      </w:r>
      <w:r w:rsidRPr="003D2F57">
        <w:rPr>
          <w:rStyle w:val="StyleBoldUnderline"/>
          <w:rFonts w:asciiTheme="minorHAnsi" w:hAnsiTheme="minorHAnsi"/>
        </w:rPr>
        <w:t xml:space="preserve">Asserting that Russia was “preparing a response” to the U.S. missile defense system, </w:t>
      </w:r>
      <w:proofErr w:type="spellStart"/>
      <w:r w:rsidRPr="003D2F57">
        <w:rPr>
          <w:rStyle w:val="StyleBoldUnderline"/>
          <w:rFonts w:asciiTheme="minorHAnsi" w:hAnsiTheme="minorHAnsi"/>
        </w:rPr>
        <w:t>Rogozin</w:t>
      </w:r>
      <w:proofErr w:type="spellEnd"/>
      <w:r w:rsidRPr="003D2F57">
        <w:rPr>
          <w:rStyle w:val="StyleBoldUnderline"/>
          <w:rFonts w:asciiTheme="minorHAnsi" w:hAnsiTheme="minorHAnsi"/>
        </w:rPr>
        <w:t xml:space="preserve"> warned, “They may experiment with conventional weapons on strategic delivery platforms, but they must bear in mind, that if we are attacked, in certain circumstances </w:t>
      </w:r>
      <w:r w:rsidRPr="003D2F57">
        <w:rPr>
          <w:rStyle w:val="Emphasis"/>
          <w:rFonts w:asciiTheme="minorHAnsi" w:hAnsiTheme="minorHAnsi"/>
        </w:rPr>
        <w:t>we will of course respond with nuclear weapons</w:t>
      </w:r>
      <w:r w:rsidRPr="003D2F57">
        <w:rPr>
          <w:rStyle w:val="StyleBoldUnderline"/>
          <w:rFonts w:asciiTheme="minorHAnsi" w:hAnsiTheme="minorHAnsi"/>
        </w:rPr>
        <w:t>.”¶ The Obama White House has refused to mothball plans for the missile defense shield despite the Bush administration initially signaling it would be scrapped</w:t>
      </w:r>
      <w:r w:rsidRPr="003D2F57">
        <w:rPr>
          <w:rFonts w:asciiTheme="minorHAnsi" w:hAnsiTheme="minorHAnsi"/>
        </w:rPr>
        <w:t xml:space="preserve">. Although Washington has indicated it will abandon long range missiles, medium-range interceptors will be installed in </w:t>
      </w:r>
      <w:proofErr w:type="spellStart"/>
      <w:r w:rsidRPr="003D2F57">
        <w:rPr>
          <w:rFonts w:asciiTheme="minorHAnsi" w:hAnsiTheme="minorHAnsi"/>
        </w:rPr>
        <w:t>Redzikowo</w:t>
      </w:r>
      <w:proofErr w:type="spellEnd"/>
      <w:r w:rsidRPr="003D2F57">
        <w:rPr>
          <w:rFonts w:asciiTheme="minorHAnsi" w:hAnsiTheme="minorHAnsi"/>
        </w:rPr>
        <w:t>, Poland by 2018</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Moscow still fears that NATO powers are using Iran as a camouflage for the true target of the missiles – Russia’s strategic nuclear forces.</w:t>
      </w:r>
      <w:r w:rsidRPr="003D2F57">
        <w:rPr>
          <w:rFonts w:asciiTheme="minorHAnsi" w:hAnsiTheme="minorHAnsi"/>
          <w:sz w:val="12"/>
        </w:rPr>
        <w:t xml:space="preserve">¶ </w:t>
      </w:r>
      <w:r w:rsidRPr="003D2F57">
        <w:rPr>
          <w:rStyle w:val="StyleBoldUnderline"/>
          <w:rFonts w:asciiTheme="minorHAnsi" w:hAnsiTheme="minorHAnsi"/>
        </w:rPr>
        <w:t xml:space="preserve">Russia has itself been working on new </w:t>
      </w:r>
      <w:proofErr w:type="spellStart"/>
      <w:r w:rsidRPr="003D2F57">
        <w:rPr>
          <w:rStyle w:val="StyleBoldUnderline"/>
          <w:rFonts w:asciiTheme="minorHAnsi" w:hAnsiTheme="minorHAnsi"/>
        </w:rPr>
        <w:t>Yars</w:t>
      </w:r>
      <w:proofErr w:type="spellEnd"/>
      <w:r w:rsidRPr="003D2F57">
        <w:rPr>
          <w:rStyle w:val="StyleBoldUnderline"/>
          <w:rFonts w:asciiTheme="minorHAnsi" w:hAnsiTheme="minorHAnsi"/>
        </w:rPr>
        <w:t xml:space="preserve"> (SS-29) Intercontinental Ballistic Missiles that have the capability of penetrating U.S. missile defenses and are set to be added to Moscow’s nuclear arsenal next year.¶ Russia is currently engaged in the largest military build-up since the cold war, including the development of a new missile defense radar in southern and western Russia designed to counter missiles launched from Europe, as part of maneuvers which pose, “a strategic threat to the United States and NATO allies,” according to US military officials.¶ Earlier this summer, Russia staged its biggest military exercise since the cold war in order to ascertain the readiness of putting intercontinental ballistic missiles on “high-alert” within a short time frame.¶ The drill was swiftly followed by NATO’s biggest drill since the cold war, an exercise that was based around NATO’s response to a simulated invasion of Poland by a “foreign power.”</w:t>
      </w:r>
      <w:r w:rsidRPr="003D2F57">
        <w:rPr>
          <w:rFonts w:asciiTheme="minorHAnsi" w:hAnsiTheme="minorHAnsi"/>
          <w:sz w:val="12"/>
        </w:rPr>
        <w:t xml:space="preserve">¶ </w:t>
      </w:r>
      <w:r w:rsidRPr="003D2F57">
        <w:rPr>
          <w:rFonts w:asciiTheme="minorHAnsi" w:hAnsiTheme="minorHAnsi"/>
        </w:rPr>
        <w:t>The two drills coincided with Japanese fighters being forced to intercept Russian bombers that were practicing attacks on U.S. bases in the western Pacific</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A heightening of tensions between the U.S. and Russia would dovetail with the threat of a new arms race in Asia between Japan and China in response to the crisis surrounding the disputed </w:t>
      </w:r>
      <w:proofErr w:type="spellStart"/>
      <w:r w:rsidRPr="003D2F57">
        <w:rPr>
          <w:rFonts w:asciiTheme="minorHAnsi" w:hAnsiTheme="minorHAnsi"/>
        </w:rPr>
        <w:t>Senkaku</w:t>
      </w:r>
      <w:proofErr w:type="spellEnd"/>
      <w:r w:rsidRPr="003D2F57">
        <w:rPr>
          <w:rFonts w:asciiTheme="minorHAnsi" w:hAnsiTheme="minorHAnsi"/>
        </w:rPr>
        <w:t xml:space="preserve"> Islands.</w:t>
      </w:r>
    </w:p>
    <w:p w14:paraId="47202B6A" w14:textId="77777777" w:rsidR="00D15B37" w:rsidRPr="003D2F57" w:rsidRDefault="00D15B37" w:rsidP="00084C7F">
      <w:pPr>
        <w:rPr>
          <w:rFonts w:asciiTheme="minorHAnsi" w:hAnsiTheme="minorHAnsi"/>
        </w:rPr>
      </w:pPr>
    </w:p>
    <w:p w14:paraId="5397A9DF" w14:textId="04BC661E" w:rsidR="00D15B37" w:rsidRPr="003D2F57" w:rsidRDefault="00D15B37" w:rsidP="00D15B37">
      <w:pPr>
        <w:pStyle w:val="Heading3"/>
        <w:rPr>
          <w:rFonts w:asciiTheme="minorHAnsi" w:hAnsiTheme="minorHAnsi"/>
        </w:rPr>
      </w:pPr>
      <w:r w:rsidRPr="003D2F57">
        <w:rPr>
          <w:rFonts w:asciiTheme="minorHAnsi" w:hAnsiTheme="minorHAnsi"/>
        </w:rPr>
        <w:lastRenderedPageBreak/>
        <w:t xml:space="preserve">Solvency – Ratification Key </w:t>
      </w:r>
    </w:p>
    <w:p w14:paraId="78597AFA" w14:textId="39B0ED98" w:rsidR="00D15B37" w:rsidRPr="003D2F57" w:rsidRDefault="00D15B37" w:rsidP="00D15B37">
      <w:pPr>
        <w:pStyle w:val="Heading4"/>
        <w:rPr>
          <w:rFonts w:asciiTheme="minorHAnsi" w:hAnsiTheme="minorHAnsi"/>
        </w:rPr>
      </w:pPr>
      <w:r w:rsidRPr="003D2F57">
        <w:rPr>
          <w:rFonts w:asciiTheme="minorHAnsi" w:hAnsiTheme="minorHAnsi"/>
        </w:rPr>
        <w:t xml:space="preserve">Ratification a must- stops Russian dominance and improve relations </w:t>
      </w:r>
      <w:proofErr w:type="spellStart"/>
      <w:r w:rsidRPr="003D2F57">
        <w:rPr>
          <w:rFonts w:asciiTheme="minorHAnsi" w:hAnsiTheme="minorHAnsi"/>
        </w:rPr>
        <w:t>Salzman</w:t>
      </w:r>
      <w:proofErr w:type="spellEnd"/>
      <w:r w:rsidRPr="003D2F57">
        <w:rPr>
          <w:rFonts w:asciiTheme="minorHAnsi" w:hAnsiTheme="minorHAnsi"/>
        </w:rPr>
        <w:t>, Euro-Atlantic Security Initiative at Carnegie Endowment for International Peace, 10</w:t>
      </w:r>
    </w:p>
    <w:p w14:paraId="1BCFCD4C" w14:textId="77777777" w:rsidR="00D15B37" w:rsidRPr="003D2F57" w:rsidRDefault="00D15B37" w:rsidP="00D15B37">
      <w:pPr>
        <w:rPr>
          <w:rFonts w:asciiTheme="minorHAnsi" w:hAnsiTheme="minorHAnsi"/>
        </w:rPr>
      </w:pPr>
      <w:r w:rsidRPr="003D2F57">
        <w:rPr>
          <w:rFonts w:asciiTheme="minorHAnsi" w:hAnsiTheme="minorHAnsi"/>
        </w:rPr>
        <w:t>(Rachel, May 2010, "U.S. POLICY TOWARD RUSSIA: A Review of Policy Recommendations,</w:t>
      </w:r>
      <w:proofErr w:type="gramStart"/>
      <w:r w:rsidRPr="003D2F57">
        <w:rPr>
          <w:rFonts w:asciiTheme="minorHAnsi" w:hAnsiTheme="minorHAnsi"/>
        </w:rPr>
        <w:t>"  American</w:t>
      </w:r>
      <w:proofErr w:type="gramEnd"/>
      <w:r w:rsidRPr="003D2F57">
        <w:rPr>
          <w:rFonts w:asciiTheme="minorHAnsi" w:hAnsiTheme="minorHAnsi"/>
        </w:rPr>
        <w:t xml:space="preserve"> Academy of Arts and Sciences, Volume: 1, p. 76, WF)</w:t>
      </w:r>
    </w:p>
    <w:p w14:paraId="0E03957C" w14:textId="77777777" w:rsidR="00D15B37" w:rsidRPr="003D2F57" w:rsidRDefault="00D15B37" w:rsidP="00D15B37">
      <w:pPr>
        <w:rPr>
          <w:rFonts w:asciiTheme="minorHAnsi" w:hAnsiTheme="minorHAnsi"/>
        </w:rPr>
      </w:pPr>
    </w:p>
    <w:p w14:paraId="3A8A645A" w14:textId="77777777" w:rsidR="00D15B37" w:rsidRPr="003D2F57" w:rsidRDefault="00D15B37" w:rsidP="00D15B37">
      <w:pPr>
        <w:rPr>
          <w:rStyle w:val="StyleBoldUnderline"/>
          <w:rFonts w:asciiTheme="minorHAnsi" w:hAnsiTheme="minorHAnsi"/>
        </w:rPr>
      </w:pPr>
      <w:r w:rsidRPr="003D2F57">
        <w:rPr>
          <w:rFonts w:asciiTheme="minorHAnsi" w:hAnsiTheme="minorHAnsi"/>
          <w:sz w:val="16"/>
        </w:rPr>
        <w:t xml:space="preserve">Climate change has also raised questions about control of the Arctic and access to the region’s hydrocarbons. Preliminary reports suggest that the Arctic contains as much as 25 percent of the world’s remaining undiscovered oil and gas reserves. </w:t>
      </w:r>
      <w:r w:rsidRPr="003D2F57">
        <w:rPr>
          <w:rStyle w:val="StyleBoldUnderline"/>
          <w:rFonts w:asciiTheme="minorHAnsi" w:hAnsiTheme="minorHAnsi"/>
        </w:rPr>
        <w:t>The Arctic has become a growing area of dispute, and Russia has angered some by laying claim to a significant portion of its seabed</w:t>
      </w:r>
      <w:r w:rsidRPr="003D2F57">
        <w:rPr>
          <w:rFonts w:asciiTheme="minorHAnsi" w:hAnsiTheme="minorHAnsi"/>
          <w:sz w:val="16"/>
        </w:rPr>
        <w:t xml:space="preserve">, arguing that the submarine </w:t>
      </w:r>
      <w:proofErr w:type="spellStart"/>
      <w:r w:rsidRPr="003D2F57">
        <w:rPr>
          <w:rFonts w:asciiTheme="minorHAnsi" w:hAnsiTheme="minorHAnsi"/>
          <w:sz w:val="16"/>
        </w:rPr>
        <w:t>Lomonosov</w:t>
      </w:r>
      <w:proofErr w:type="spellEnd"/>
      <w:r w:rsidRPr="003D2F57">
        <w:rPr>
          <w:rFonts w:asciiTheme="minorHAnsi" w:hAnsiTheme="minorHAnsi"/>
          <w:sz w:val="16"/>
        </w:rPr>
        <w:t xml:space="preserve"> Ridge is contiguous with the Siberian continental shelf and therefore an extension of Russian territory. </w:t>
      </w:r>
      <w:proofErr w:type="gramStart"/>
      <w:r w:rsidRPr="003D2F57">
        <w:rPr>
          <w:rStyle w:val="StyleBoldUnderline"/>
          <w:rFonts w:asciiTheme="minorHAnsi" w:hAnsiTheme="minorHAnsi"/>
        </w:rPr>
        <w:t>Some observers recommend that the United States ratify (or renegotiate) the Law of the Sea Treaty (UNCLOS) and take the lead in addressing this problem.</w:t>
      </w:r>
      <w:proofErr w:type="gramEnd"/>
      <w:r w:rsidRPr="003D2F57">
        <w:rPr>
          <w:rStyle w:val="StyleBoldUnderline"/>
          <w:rFonts w:asciiTheme="minorHAnsi" w:hAnsiTheme="minorHAnsi"/>
        </w:rPr>
        <w:t xml:space="preserve"> </w:t>
      </w:r>
      <w:r w:rsidRPr="003D2F57">
        <w:rPr>
          <w:rFonts w:asciiTheme="minorHAnsi" w:hAnsiTheme="minorHAnsi"/>
          <w:sz w:val="16"/>
        </w:rPr>
        <w:t xml:space="preserve">Secretary of State Clinton has asserted that she will work to convince the Senate to ratify UNCLOS. Because this treaty does not cover all contingencies of the problem, others suggest negotiating an international Arctic‐specific treaty, in addition to ratifying UNCLOS. Still others suggest that the United States should update its icebreaker fleet. </w:t>
      </w:r>
      <w:r w:rsidRPr="003D2F57">
        <w:rPr>
          <w:rStyle w:val="StyleBoldUnderline"/>
          <w:rFonts w:asciiTheme="minorHAnsi" w:hAnsiTheme="minorHAnsi"/>
        </w:rPr>
        <w:t>Those who fear Russian dominance in the Arctic region recommend that the United States conduct a new survey of strategic resources and coordinate policies with NATO</w:t>
      </w:r>
      <w:r w:rsidRPr="003D2F57">
        <w:rPr>
          <w:rFonts w:asciiTheme="minorHAnsi" w:hAnsiTheme="minorHAnsi"/>
          <w:sz w:val="16"/>
        </w:rPr>
        <w:t xml:space="preserve"> and the United States’ Nordic allies. Others suggest joint U.S.‐Russian exploration of the region’s resources or joint management of new shipping routes that emerge as the ice melts. Indeed, </w:t>
      </w:r>
      <w:r w:rsidRPr="003D2F57">
        <w:rPr>
          <w:rStyle w:val="StyleBoldUnderline"/>
          <w:rFonts w:asciiTheme="minorHAnsi" w:hAnsiTheme="minorHAnsi"/>
        </w:rPr>
        <w:t xml:space="preserve">if control </w:t>
      </w:r>
      <w:proofErr w:type="gramStart"/>
      <w:r w:rsidRPr="003D2F57">
        <w:rPr>
          <w:rStyle w:val="StyleBoldUnderline"/>
          <w:rFonts w:asciiTheme="minorHAnsi" w:hAnsiTheme="minorHAnsi"/>
        </w:rPr>
        <w:t>of</w:t>
      </w:r>
      <w:proofErr w:type="gramEnd"/>
      <w:r w:rsidRPr="003D2F57">
        <w:rPr>
          <w:rStyle w:val="StyleBoldUnderline"/>
          <w:rFonts w:asciiTheme="minorHAnsi" w:hAnsiTheme="minorHAnsi"/>
        </w:rPr>
        <w:t xml:space="preserve"> Arctic resources is incorporated into cooperation</w:t>
      </w:r>
      <w:r w:rsidRPr="003D2F57">
        <w:rPr>
          <w:rFonts w:asciiTheme="minorHAnsi" w:hAnsiTheme="minorHAnsi"/>
          <w:sz w:val="16"/>
        </w:rPr>
        <w:t xml:space="preserve"> in combating climate change and further broadening scientific and economic cooperation, </w:t>
      </w:r>
      <w:r w:rsidRPr="003D2F57">
        <w:rPr>
          <w:rStyle w:val="StyleBoldUnderline"/>
          <w:rFonts w:asciiTheme="minorHAnsi" w:hAnsiTheme="minorHAnsi"/>
        </w:rPr>
        <w:t>competition between the United States and Russia might be avoided and a cooperative approach to the region adopted.</w:t>
      </w:r>
    </w:p>
    <w:p w14:paraId="6A38B446" w14:textId="77777777" w:rsidR="00D15B37" w:rsidRPr="003D2F57" w:rsidRDefault="00D15B37" w:rsidP="00D15B37">
      <w:pPr>
        <w:rPr>
          <w:rFonts w:asciiTheme="minorHAnsi" w:hAnsiTheme="minorHAnsi"/>
        </w:rPr>
      </w:pPr>
    </w:p>
    <w:p w14:paraId="1C68CAA2" w14:textId="77777777" w:rsidR="00D15B37" w:rsidRPr="003D2F57" w:rsidRDefault="00D15B37" w:rsidP="00D15B37">
      <w:pPr>
        <w:pStyle w:val="Heading4"/>
        <w:rPr>
          <w:rFonts w:asciiTheme="minorHAnsi" w:hAnsiTheme="minorHAnsi"/>
        </w:rPr>
      </w:pPr>
      <w:r w:rsidRPr="003D2F57">
        <w:rPr>
          <w:rFonts w:asciiTheme="minorHAnsi" w:hAnsiTheme="minorHAnsi"/>
        </w:rPr>
        <w:t xml:space="preserve">Putin uneasy with American nuclear submarine presence—Russia amps up military in the Arctic region </w:t>
      </w:r>
    </w:p>
    <w:p w14:paraId="7B325D39" w14:textId="77777777" w:rsidR="00D15B37" w:rsidRPr="003D2F57" w:rsidRDefault="00D15B37" w:rsidP="00D15B37">
      <w:pPr>
        <w:shd w:val="clear" w:color="auto" w:fill="FFFFFF"/>
        <w:spacing w:line="210" w:lineRule="atLeast"/>
        <w:rPr>
          <w:rFonts w:asciiTheme="minorHAnsi" w:eastAsia="Times New Roman" w:hAnsiTheme="minorHAnsi" w:cs="Arial"/>
          <w:b/>
          <w:color w:val="000000"/>
        </w:rPr>
      </w:pPr>
      <w:r w:rsidRPr="003D2F57">
        <w:rPr>
          <w:rFonts w:asciiTheme="minorHAnsi" w:eastAsia="Times New Roman" w:hAnsiTheme="minorHAnsi" w:cs="Arial"/>
          <w:b/>
          <w:color w:val="000000"/>
        </w:rPr>
        <w:t>BLUITT, production assistant at CNN, 13’</w:t>
      </w:r>
    </w:p>
    <w:p w14:paraId="562F52A2" w14:textId="77777777" w:rsidR="00D15B37" w:rsidRPr="003D2F57" w:rsidRDefault="00D15B37" w:rsidP="00D15B37">
      <w:pPr>
        <w:shd w:val="clear" w:color="auto" w:fill="FFFFFF"/>
        <w:spacing w:line="210" w:lineRule="atLeast"/>
        <w:rPr>
          <w:rFonts w:asciiTheme="minorHAnsi" w:hAnsiTheme="minorHAnsi"/>
          <w:b/>
          <w:u w:val="single"/>
        </w:rPr>
      </w:pPr>
      <w:r w:rsidRPr="003D2F57">
        <w:rPr>
          <w:rFonts w:asciiTheme="minorHAnsi" w:eastAsia="Times New Roman" w:hAnsiTheme="minorHAnsi" w:cs="Arial"/>
          <w:color w:val="000000"/>
        </w:rPr>
        <w:t xml:space="preserve">Rebecca, Dec. 5, 2013, “Cold, Cold War: Putin Talks Tough Over US Arctic Rivalry”, </w:t>
      </w:r>
      <w:hyperlink r:id="rId45" w:history="1">
        <w:r w:rsidRPr="003D2F57">
          <w:rPr>
            <w:rStyle w:val="Hyperlink"/>
            <w:rFonts w:asciiTheme="minorHAnsi" w:eastAsia="Times New Roman" w:hAnsiTheme="minorHAnsi" w:cs="Arial"/>
            <w:sz w:val="18"/>
            <w:szCs w:val="18"/>
          </w:rPr>
          <w:t>http://abcnews.go.com/Blotter/cold-cold-war-putin-talks-tough-us-artic/story?id=21110178</w:t>
        </w:r>
      </w:hyperlink>
      <w:proofErr w:type="gramStart"/>
      <w:r w:rsidRPr="003D2F57">
        <w:rPr>
          <w:rFonts w:asciiTheme="minorHAnsi" w:eastAsia="Times New Roman" w:hAnsiTheme="minorHAnsi" w:cs="Arial"/>
          <w:color w:val="000000"/>
          <w:sz w:val="18"/>
          <w:szCs w:val="18"/>
        </w:rPr>
        <w:t xml:space="preserve"> ,</w:t>
      </w:r>
      <w:proofErr w:type="gramEnd"/>
      <w:r w:rsidRPr="003D2F57">
        <w:rPr>
          <w:rFonts w:asciiTheme="minorHAnsi" w:eastAsia="Times New Roman" w:hAnsiTheme="minorHAnsi" w:cs="Arial"/>
          <w:color w:val="000000"/>
          <w:sz w:val="18"/>
          <w:szCs w:val="18"/>
        </w:rPr>
        <w:t xml:space="preserve"> 6/29/14, SD</w:t>
      </w:r>
    </w:p>
    <w:p w14:paraId="0B48866B" w14:textId="349E1E9D" w:rsidR="00D15B37" w:rsidRPr="003D2F57" w:rsidRDefault="00D15B37" w:rsidP="00621100">
      <w:pPr>
        <w:shd w:val="clear" w:color="auto" w:fill="FFFFFF"/>
        <w:spacing w:line="210" w:lineRule="atLeast"/>
        <w:rPr>
          <w:rFonts w:asciiTheme="minorHAnsi" w:hAnsiTheme="minorHAnsi"/>
        </w:rPr>
      </w:pPr>
      <w:r w:rsidRPr="003D2F57">
        <w:rPr>
          <w:rFonts w:asciiTheme="minorHAnsi" w:hAnsiTheme="minorHAnsi"/>
          <w:b/>
          <w:u w:val="single"/>
        </w:rPr>
        <w:t>Russian President Vladimir Putin said this week that U.S. military capabilities in the Arctic Circle leave his government little choice but to maintain a strong foothold in the frigid north, where tensions between the former Cold War adversaries in recent years have heated up as the polar ice thawed</w:t>
      </w:r>
      <w:proofErr w:type="gramStart"/>
      <w:r w:rsidRPr="003D2F57">
        <w:rPr>
          <w:rFonts w:asciiTheme="minorHAnsi" w:hAnsiTheme="minorHAnsi"/>
          <w:b/>
          <w:u w:val="single"/>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During a meeting with students in Moscow on Tuesday, Putin was asked whether Russia and other countries might loosen their grip on Arctic territory for military exercises and exploitation of natural resources in favor of environmental preservation.</w:t>
      </w:r>
      <w:r w:rsidRPr="003D2F57">
        <w:rPr>
          <w:rFonts w:asciiTheme="minorHAnsi" w:hAnsiTheme="minorHAnsi"/>
          <w:sz w:val="12"/>
        </w:rPr>
        <w:t xml:space="preserve">¶ </w:t>
      </w:r>
      <w:r w:rsidRPr="003D2F57">
        <w:rPr>
          <w:rFonts w:asciiTheme="minorHAnsi" w:hAnsiTheme="minorHAnsi"/>
        </w:rPr>
        <w:t xml:space="preserve">The </w:t>
      </w:r>
      <w:r w:rsidRPr="003D2F57">
        <w:rPr>
          <w:rFonts w:asciiTheme="minorHAnsi" w:hAnsiTheme="minorHAnsi"/>
          <w:b/>
          <w:u w:val="single"/>
        </w:rPr>
        <w:t>Russian leader replied that the United States hasn't slipped off the ice shelf and implied that his country's national defense priorities will continue to outweigh conservation efforts.</w:t>
      </w:r>
      <w:r w:rsidRPr="003D2F57">
        <w:rPr>
          <w:rFonts w:asciiTheme="minorHAnsi" w:hAnsiTheme="minorHAnsi"/>
          <w:b/>
          <w:sz w:val="12"/>
          <w:u w:val="single"/>
        </w:rPr>
        <w:t xml:space="preserve">¶ </w:t>
      </w:r>
      <w:r w:rsidRPr="003D2F57">
        <w:rPr>
          <w:rFonts w:asciiTheme="minorHAnsi" w:hAnsiTheme="minorHAnsi"/>
          <w:b/>
          <w:u w:val="single"/>
        </w:rPr>
        <w:t>"Experts know quite well that it takes U.S. missiles 15 to 16 minutes to reach Moscow from the Barents Sea,"</w:t>
      </w:r>
      <w:r w:rsidRPr="003D2F57">
        <w:rPr>
          <w:rFonts w:asciiTheme="minorHAnsi" w:hAnsiTheme="minorHAnsi"/>
        </w:rPr>
        <w:t xml:space="preserve"> Putin said, according to the Associated Press.</w:t>
      </w:r>
      <w:r w:rsidRPr="003D2F57">
        <w:rPr>
          <w:rFonts w:asciiTheme="minorHAnsi" w:hAnsiTheme="minorHAnsi"/>
          <w:sz w:val="12"/>
        </w:rPr>
        <w:t xml:space="preserve">¶ </w:t>
      </w:r>
      <w:r w:rsidRPr="003D2F57">
        <w:rPr>
          <w:rFonts w:asciiTheme="minorHAnsi" w:hAnsiTheme="minorHAnsi"/>
        </w:rPr>
        <w:t>His comments came on the heels of a recent renewal of U.S. attention to the Arctic.</w:t>
      </w:r>
      <w:r w:rsidRPr="003D2F57">
        <w:rPr>
          <w:rFonts w:asciiTheme="minorHAnsi" w:hAnsiTheme="minorHAnsi"/>
          <w:sz w:val="12"/>
        </w:rPr>
        <w:t xml:space="preserve">¶ </w:t>
      </w:r>
      <w:r w:rsidRPr="003D2F57">
        <w:rPr>
          <w:rFonts w:asciiTheme="minorHAnsi" w:hAnsiTheme="minorHAnsi"/>
        </w:rPr>
        <w:t>Defense Secretary Chuck Hagel laid out the Pentagon's revised Arctic Strategy at the Halifax International Security Forum in Nova Scotia last month.</w:t>
      </w:r>
      <w:r w:rsidRPr="003D2F57">
        <w:rPr>
          <w:rFonts w:asciiTheme="minorHAnsi" w:hAnsiTheme="minorHAnsi"/>
          <w:sz w:val="12"/>
        </w:rPr>
        <w:t xml:space="preserve">¶ </w:t>
      </w:r>
      <w:r w:rsidRPr="003D2F57">
        <w:rPr>
          <w:rFonts w:asciiTheme="minorHAnsi" w:hAnsiTheme="minorHAnsi"/>
        </w:rPr>
        <w:t>The U.S. policy blueprint calls for "building trust through transparency about the intent of our military activities and participation in bilateral and multilateral exercises and other engagements that facilitate information-sharing."</w:t>
      </w:r>
      <w:r w:rsidRPr="003D2F57">
        <w:rPr>
          <w:rFonts w:asciiTheme="minorHAnsi" w:hAnsiTheme="minorHAnsi"/>
          <w:sz w:val="12"/>
        </w:rPr>
        <w:t xml:space="preserve">¶ </w:t>
      </w:r>
      <w:r w:rsidRPr="003D2F57">
        <w:rPr>
          <w:rFonts w:asciiTheme="minorHAnsi" w:hAnsiTheme="minorHAnsi"/>
        </w:rPr>
        <w:t xml:space="preserve">But </w:t>
      </w:r>
      <w:r w:rsidRPr="003D2F57">
        <w:rPr>
          <w:rFonts w:asciiTheme="minorHAnsi" w:hAnsiTheme="minorHAnsi"/>
          <w:b/>
          <w:u w:val="single"/>
        </w:rPr>
        <w:t>the Russian president's statement suggested suspicion of American intentions in the region, and possible wariness that the U.S. is not being as forthcoming as it has pledged to be</w:t>
      </w:r>
      <w:proofErr w:type="gramStart"/>
      <w:r w:rsidRPr="003D2F57">
        <w:rPr>
          <w:rFonts w:asciiTheme="minorHAnsi" w:hAnsiTheme="minorHAnsi"/>
          <w:b/>
          <w:u w:val="single"/>
        </w:rPr>
        <w:t>.</w:t>
      </w:r>
      <w:r w:rsidRPr="003D2F57">
        <w:rPr>
          <w:rFonts w:asciiTheme="minorHAnsi" w:hAnsiTheme="minorHAnsi"/>
          <w:b/>
          <w:sz w:val="12"/>
          <w:u w:val="single"/>
        </w:rPr>
        <w:t>¶</w:t>
      </w:r>
      <w:proofErr w:type="gramEnd"/>
      <w:r w:rsidRPr="003D2F57">
        <w:rPr>
          <w:rFonts w:asciiTheme="minorHAnsi" w:hAnsiTheme="minorHAnsi"/>
          <w:b/>
          <w:sz w:val="12"/>
          <w:u w:val="single"/>
        </w:rPr>
        <w:t xml:space="preserve"> </w:t>
      </w:r>
      <w:r w:rsidRPr="003D2F57">
        <w:rPr>
          <w:rFonts w:asciiTheme="minorHAnsi" w:hAnsiTheme="minorHAnsi"/>
          <w:b/>
          <w:u w:val="single"/>
        </w:rPr>
        <w:t>A Hagel aide said that Russia should adopt a cooperative policy.</w:t>
      </w:r>
      <w:r w:rsidRPr="003D2F57">
        <w:rPr>
          <w:rFonts w:asciiTheme="minorHAnsi" w:hAnsiTheme="minorHAnsi"/>
          <w:b/>
          <w:sz w:val="12"/>
          <w:u w:val="single"/>
        </w:rPr>
        <w:t xml:space="preserve">¶ </w:t>
      </w:r>
      <w:r w:rsidRPr="003D2F57">
        <w:rPr>
          <w:rFonts w:asciiTheme="minorHAnsi" w:hAnsiTheme="minorHAnsi"/>
        </w:rPr>
        <w:t xml:space="preserve">"The Department of Defense Arctic Strategy recognizes that changes in the Arctic landscape create an opportunity for nations to work together through coalitions of common interest," said Pentagon </w:t>
      </w:r>
      <w:r w:rsidRPr="003D2F57">
        <w:rPr>
          <w:rFonts w:asciiTheme="minorHAnsi" w:hAnsiTheme="minorHAnsi"/>
        </w:rPr>
        <w:lastRenderedPageBreak/>
        <w:t xml:space="preserve">spokesman Carl </w:t>
      </w:r>
      <w:proofErr w:type="spellStart"/>
      <w:r w:rsidRPr="003D2F57">
        <w:rPr>
          <w:rFonts w:asciiTheme="minorHAnsi" w:hAnsiTheme="minorHAnsi"/>
        </w:rPr>
        <w:t>Woog</w:t>
      </w:r>
      <w:proofErr w:type="spellEnd"/>
      <w:r w:rsidRPr="003D2F57">
        <w:rPr>
          <w:rFonts w:asciiTheme="minorHAnsi" w:hAnsiTheme="minorHAnsi"/>
        </w:rPr>
        <w:t>. "We will work together with Arctic nations to ensure that the region remains peaceful and free of conflict."</w:t>
      </w:r>
      <w:r w:rsidRPr="003D2F57">
        <w:rPr>
          <w:rFonts w:asciiTheme="minorHAnsi" w:hAnsiTheme="minorHAnsi"/>
          <w:sz w:val="12"/>
        </w:rPr>
        <w:t xml:space="preserve">¶ </w:t>
      </w:r>
      <w:r w:rsidRPr="003D2F57">
        <w:rPr>
          <w:rFonts w:asciiTheme="minorHAnsi" w:hAnsiTheme="minorHAnsi"/>
        </w:rPr>
        <w:t>Over the last several years both nations have increased their respective military presence in the Arctic, including U.S. naval and Russian air force operations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b/>
          <w:u w:val="single"/>
        </w:rPr>
        <w:t>Putin's recent comments indicate uneasiness with U.S. military activity so close to Russian borders.</w:t>
      </w:r>
      <w:r w:rsidRPr="003D2F57">
        <w:rPr>
          <w:rFonts w:asciiTheme="minorHAnsi" w:hAnsiTheme="minorHAnsi"/>
          <w:b/>
          <w:sz w:val="12"/>
          <w:u w:val="single"/>
        </w:rPr>
        <w:t xml:space="preserve">¶ </w:t>
      </w:r>
      <w:r w:rsidRPr="003D2F57">
        <w:rPr>
          <w:rFonts w:asciiTheme="minorHAnsi" w:hAnsiTheme="minorHAnsi"/>
          <w:b/>
          <w:u w:val="single"/>
        </w:rPr>
        <w:t>Putin's mistrust of U.S. nuclear-powered submarines' proximity to Russian borders is fueling Russia's professed need for a strong military presence in the Arctic,</w:t>
      </w:r>
      <w:r w:rsidRPr="003D2F57">
        <w:rPr>
          <w:rFonts w:asciiTheme="minorHAnsi" w:hAnsiTheme="minorHAnsi"/>
        </w:rPr>
        <w:t xml:space="preserve"> Hans </w:t>
      </w:r>
      <w:proofErr w:type="spellStart"/>
      <w:r w:rsidRPr="003D2F57">
        <w:rPr>
          <w:rFonts w:asciiTheme="minorHAnsi" w:hAnsiTheme="minorHAnsi"/>
        </w:rPr>
        <w:t>Kristensen</w:t>
      </w:r>
      <w:proofErr w:type="spellEnd"/>
      <w:r w:rsidRPr="003D2F57">
        <w:rPr>
          <w:rFonts w:asciiTheme="minorHAnsi" w:hAnsiTheme="minorHAnsi"/>
        </w:rPr>
        <w:t>, Director of the Nuclear Information Project at the Federation of American Scientists, told ABC News.</w:t>
      </w:r>
      <w:r w:rsidRPr="003D2F57">
        <w:rPr>
          <w:rFonts w:asciiTheme="minorHAnsi" w:hAnsiTheme="minorHAnsi"/>
          <w:sz w:val="12"/>
        </w:rPr>
        <w:t xml:space="preserve">¶ </w:t>
      </w:r>
      <w:r w:rsidRPr="003D2F57">
        <w:rPr>
          <w:rFonts w:asciiTheme="minorHAnsi" w:hAnsiTheme="minorHAnsi"/>
          <w:sz w:val="12"/>
        </w:rPr>
        <w:tab/>
      </w:r>
    </w:p>
    <w:p w14:paraId="5C1923F0" w14:textId="77777777" w:rsidR="00084C7F" w:rsidRPr="003D2F57" w:rsidRDefault="00084C7F" w:rsidP="00084C7F">
      <w:pPr>
        <w:rPr>
          <w:rFonts w:asciiTheme="minorHAnsi" w:hAnsiTheme="minorHAnsi"/>
        </w:rPr>
      </w:pPr>
    </w:p>
    <w:p w14:paraId="776E8E70" w14:textId="77777777" w:rsidR="00157A8D" w:rsidRPr="003D2F57" w:rsidRDefault="00157A8D" w:rsidP="000106B8">
      <w:pPr>
        <w:rPr>
          <w:rFonts w:asciiTheme="minorHAnsi" w:hAnsiTheme="minorHAnsi"/>
        </w:rPr>
      </w:pPr>
    </w:p>
    <w:p w14:paraId="01B486F1" w14:textId="77777777" w:rsidR="00D214B8" w:rsidRPr="003D2F57" w:rsidRDefault="007378D0" w:rsidP="00763E34">
      <w:pPr>
        <w:pStyle w:val="Heading2"/>
        <w:rPr>
          <w:rFonts w:asciiTheme="minorHAnsi" w:hAnsiTheme="minorHAnsi"/>
        </w:rPr>
      </w:pPr>
      <w:r w:rsidRPr="003D2F57">
        <w:rPr>
          <w:rFonts w:asciiTheme="minorHAnsi" w:hAnsiTheme="minorHAnsi"/>
        </w:rPr>
        <w:lastRenderedPageBreak/>
        <w:t xml:space="preserve">-- </w:t>
      </w:r>
      <w:r w:rsidR="00D214B8" w:rsidRPr="003D2F57">
        <w:rPr>
          <w:rFonts w:asciiTheme="minorHAnsi" w:hAnsiTheme="minorHAnsi"/>
        </w:rPr>
        <w:t>Environment</w:t>
      </w:r>
    </w:p>
    <w:p w14:paraId="05A97763" w14:textId="77777777" w:rsidR="007378D0" w:rsidRPr="003D2F57" w:rsidRDefault="007378D0" w:rsidP="007378D0">
      <w:pPr>
        <w:pStyle w:val="Heading3"/>
        <w:rPr>
          <w:rFonts w:asciiTheme="minorHAnsi" w:hAnsiTheme="minorHAnsi"/>
        </w:rPr>
      </w:pPr>
      <w:r w:rsidRPr="003D2F57">
        <w:rPr>
          <w:rFonts w:asciiTheme="minorHAnsi" w:hAnsiTheme="minorHAnsi"/>
        </w:rPr>
        <w:lastRenderedPageBreak/>
        <w:t xml:space="preserve">1AC - Environment Advantage  </w:t>
      </w:r>
    </w:p>
    <w:p w14:paraId="5155CE68" w14:textId="77777777" w:rsidR="00D214B8" w:rsidRPr="003D2F57" w:rsidRDefault="00D214B8" w:rsidP="00D214B8">
      <w:pPr>
        <w:keepNext/>
        <w:keepLines/>
        <w:spacing w:before="200"/>
        <w:outlineLvl w:val="3"/>
        <w:rPr>
          <w:rFonts w:asciiTheme="minorHAnsi" w:eastAsia="Calibri" w:hAnsiTheme="minorHAnsi" w:cstheme="majorBidi"/>
          <w:b/>
          <w:bCs/>
          <w:iCs/>
          <w:sz w:val="24"/>
        </w:rPr>
      </w:pPr>
      <w:r w:rsidRPr="003D2F57">
        <w:rPr>
          <w:rFonts w:asciiTheme="minorHAnsi" w:eastAsia="Calibri" w:hAnsiTheme="minorHAnsi" w:cstheme="majorBidi"/>
          <w:b/>
          <w:bCs/>
          <w:iCs/>
          <w:sz w:val="24"/>
        </w:rPr>
        <w:t xml:space="preserve">Advantage _ is the Environment </w:t>
      </w:r>
    </w:p>
    <w:p w14:paraId="63DC5A84" w14:textId="77777777" w:rsidR="00D214B8" w:rsidRPr="003D2F57" w:rsidRDefault="00D214B8" w:rsidP="009A13D6">
      <w:pPr>
        <w:keepNext/>
        <w:keepLines/>
        <w:spacing w:before="200"/>
        <w:outlineLvl w:val="3"/>
        <w:rPr>
          <w:rFonts w:asciiTheme="minorHAnsi" w:eastAsia="Calibri" w:hAnsiTheme="minorHAnsi" w:cstheme="majorBidi"/>
          <w:b/>
          <w:bCs/>
          <w:iCs/>
          <w:sz w:val="24"/>
        </w:rPr>
      </w:pPr>
      <w:r w:rsidRPr="003D2F57">
        <w:rPr>
          <w:rFonts w:asciiTheme="minorHAnsi" w:eastAsia="Calibri" w:hAnsiTheme="minorHAnsi" w:cstheme="majorBidi"/>
          <w:b/>
          <w:bCs/>
          <w:iCs/>
          <w:sz w:val="24"/>
        </w:rPr>
        <w:t>Scenario 1 is Arctic Ecosystems</w:t>
      </w:r>
    </w:p>
    <w:p w14:paraId="17895658" w14:textId="77777777" w:rsidR="007378D0" w:rsidRPr="003D2F57" w:rsidRDefault="007378D0" w:rsidP="007378D0">
      <w:pPr>
        <w:keepNext/>
        <w:keepLines/>
        <w:spacing w:before="200"/>
        <w:outlineLvl w:val="3"/>
        <w:rPr>
          <w:rFonts w:asciiTheme="minorHAnsi" w:eastAsia="MS Mincho" w:hAnsiTheme="minorHAnsi" w:cstheme="majorBidi"/>
          <w:b/>
          <w:bCs/>
          <w:iCs/>
          <w:sz w:val="24"/>
        </w:rPr>
      </w:pPr>
      <w:r w:rsidRPr="003D2F57">
        <w:rPr>
          <w:rFonts w:asciiTheme="minorHAnsi" w:eastAsia="MS Mincho" w:hAnsiTheme="minorHAnsi" w:cstheme="majorBidi"/>
          <w:b/>
          <w:bCs/>
          <w:iCs/>
          <w:sz w:val="24"/>
        </w:rPr>
        <w:t xml:space="preserve">Arctic melting is happening now – US ratification of the Law of the Sea Treaty is necessary to manage the fall out  </w:t>
      </w:r>
    </w:p>
    <w:p w14:paraId="0AC22006" w14:textId="77777777" w:rsidR="007378D0" w:rsidRPr="003D2F57" w:rsidRDefault="007378D0" w:rsidP="007378D0">
      <w:pPr>
        <w:rPr>
          <w:rFonts w:asciiTheme="minorHAnsi" w:hAnsiTheme="minorHAnsi"/>
          <w:b/>
          <w:bCs/>
        </w:rPr>
      </w:pPr>
      <w:proofErr w:type="spellStart"/>
      <w:r w:rsidRPr="003D2F57">
        <w:rPr>
          <w:rFonts w:asciiTheme="minorHAnsi" w:hAnsiTheme="minorHAnsi"/>
          <w:b/>
          <w:bCs/>
        </w:rPr>
        <w:t>Borgerson</w:t>
      </w:r>
      <w:proofErr w:type="spellEnd"/>
      <w:r w:rsidRPr="003D2F57">
        <w:rPr>
          <w:rFonts w:asciiTheme="minorHAnsi" w:hAnsiTheme="minorHAnsi"/>
          <w:b/>
          <w:bCs/>
        </w:rPr>
        <w:t xml:space="preserve">, member on the Council of Foreign Relations, 09 (Dr. Scott, May 2009, Council Special Report 46, “The National Interest in the Law of the Sea” </w:t>
      </w:r>
      <w:hyperlink r:id="rId46" w:history="1">
        <w:r w:rsidRPr="003D2F57">
          <w:rPr>
            <w:rFonts w:asciiTheme="minorHAnsi" w:hAnsiTheme="minorHAnsi"/>
            <w:sz w:val="26"/>
          </w:rPr>
          <w:t>http://www.ciaonet.org/wps/cfr/00164</w:t>
        </w:r>
        <w:r w:rsidRPr="003D2F57">
          <w:rPr>
            <w:rFonts w:asciiTheme="minorHAnsi" w:hAnsiTheme="minorHAnsi"/>
            <w:sz w:val="26"/>
          </w:rPr>
          <w:t>5</w:t>
        </w:r>
        <w:r w:rsidRPr="003D2F57">
          <w:rPr>
            <w:rFonts w:asciiTheme="minorHAnsi" w:hAnsiTheme="minorHAnsi"/>
            <w:sz w:val="26"/>
          </w:rPr>
          <w:t>8/f_0016458_14229.pdf</w:t>
        </w:r>
      </w:hyperlink>
      <w:r w:rsidRPr="003D2F57">
        <w:rPr>
          <w:rFonts w:asciiTheme="minorHAnsi" w:hAnsiTheme="minorHAnsi"/>
          <w:b/>
          <w:bCs/>
        </w:rPr>
        <w:t>, 6/24/14, page 31-32, CM)</w:t>
      </w:r>
    </w:p>
    <w:p w14:paraId="5453468B" w14:textId="77777777" w:rsidR="007378D0" w:rsidRPr="003D2F57" w:rsidRDefault="007378D0" w:rsidP="007378D0">
      <w:pPr>
        <w:rPr>
          <w:rFonts w:asciiTheme="minorHAnsi" w:hAnsiTheme="minorHAnsi"/>
          <w:bCs/>
          <w:u w:val="single"/>
        </w:rPr>
      </w:pPr>
      <w:r w:rsidRPr="003D2F57">
        <w:rPr>
          <w:rFonts w:asciiTheme="minorHAnsi" w:hAnsiTheme="minorHAnsi"/>
          <w:bCs/>
          <w:u w:val="single"/>
        </w:rPr>
        <w:t>Change is happening most rapidly</w:t>
      </w:r>
      <w:r w:rsidRPr="003D2F57">
        <w:rPr>
          <w:rFonts w:asciiTheme="minorHAnsi" w:eastAsia="MS Mincho" w:hAnsiTheme="minorHAnsi"/>
          <w:sz w:val="16"/>
        </w:rPr>
        <w:t>, and can be seen most vividly</w:t>
      </w:r>
      <w:r w:rsidRPr="003D2F57">
        <w:rPr>
          <w:rFonts w:asciiTheme="minorHAnsi" w:hAnsiTheme="minorHAnsi"/>
          <w:bCs/>
          <w:u w:val="single"/>
        </w:rPr>
        <w:t>, in the Arctic.</w:t>
      </w:r>
      <w:r w:rsidRPr="003D2F57">
        <w:rPr>
          <w:rFonts w:asciiTheme="minorHAnsi" w:eastAsia="MS Mincho" w:hAnsiTheme="minorHAnsi"/>
          <w:sz w:val="16"/>
        </w:rPr>
        <w:t xml:space="preserve"> The Arctic Ocean is the least understood of all the world’s oceans, but we know </w:t>
      </w:r>
      <w:r w:rsidRPr="003D2F57">
        <w:rPr>
          <w:rFonts w:asciiTheme="minorHAnsi" w:hAnsiTheme="minorHAnsi"/>
          <w:bCs/>
          <w:u w:val="single"/>
        </w:rPr>
        <w:t xml:space="preserve">it is warming at approximately twice the rate of the rest of the oceans. </w:t>
      </w:r>
      <w:r w:rsidRPr="003D2F57">
        <w:rPr>
          <w:rFonts w:asciiTheme="minorHAnsi" w:eastAsia="MS Mincho" w:hAnsiTheme="minorHAnsi"/>
          <w:sz w:val="16"/>
        </w:rPr>
        <w:t xml:space="preserve">That is causing the rapid retreat of Arctic sea ice. In September 2007, the minimum ice extent at the end of summer was 23 percent lower than what it had been in 2005, the previous record low, and 50 per- cent lower than was typical in the 1950s through the 1970s.26 Scientists from the National Snow and Ice Data Center and the National Center for Atmospheric Research have found that </w:t>
      </w:r>
      <w:r w:rsidRPr="003D2F57">
        <w:rPr>
          <w:rFonts w:asciiTheme="minorHAnsi" w:hAnsiTheme="minorHAnsi"/>
          <w:bCs/>
          <w:u w:val="single"/>
        </w:rPr>
        <w:t>Arctic sea ice is melting even faster than models have projected</w:t>
      </w:r>
      <w:r w:rsidRPr="003D2F57">
        <w:rPr>
          <w:rFonts w:asciiTheme="minorHAnsi" w:eastAsia="MS Mincho" w:hAnsiTheme="minorHAnsi"/>
          <w:sz w:val="16"/>
        </w:rPr>
        <w:t xml:space="preserve">, giving rise to predictions that the Arctic might be seasonally ice free as soon as 2013, and possibly earlier. Such </w:t>
      </w:r>
      <w:r w:rsidRPr="003D2F57">
        <w:rPr>
          <w:rFonts w:asciiTheme="minorHAnsi" w:hAnsiTheme="minorHAnsi"/>
          <w:bCs/>
          <w:u w:val="single"/>
        </w:rPr>
        <w:t>rapid change will lead to the local loss—or, in some cases, complete extinction—of certain Arctic species</w:t>
      </w:r>
      <w:r w:rsidRPr="003D2F57">
        <w:rPr>
          <w:rFonts w:asciiTheme="minorHAnsi" w:eastAsia="MS Mincho" w:hAnsiTheme="minorHAnsi"/>
          <w:sz w:val="16"/>
        </w:rPr>
        <w:t xml:space="preserve">. </w:t>
      </w:r>
      <w:r w:rsidRPr="003D2F57">
        <w:rPr>
          <w:rFonts w:asciiTheme="minorHAnsi" w:hAnsiTheme="minorHAnsi"/>
          <w:bCs/>
          <w:u w:val="single"/>
        </w:rPr>
        <w:t xml:space="preserve">Ice associated marine algae and amphipods provide the base of the unique food web that includes a rich variety of invertebrates, fish, and birds. Ice-dependent ocean mam- </w:t>
      </w:r>
      <w:proofErr w:type="spellStart"/>
      <w:r w:rsidRPr="003D2F57">
        <w:rPr>
          <w:rFonts w:asciiTheme="minorHAnsi" w:hAnsiTheme="minorHAnsi"/>
          <w:bCs/>
          <w:u w:val="single"/>
        </w:rPr>
        <w:t>mals</w:t>
      </w:r>
      <w:proofErr w:type="spellEnd"/>
      <w:r w:rsidRPr="003D2F57">
        <w:rPr>
          <w:rFonts w:asciiTheme="minorHAnsi" w:hAnsiTheme="minorHAnsi"/>
          <w:bCs/>
          <w:u w:val="single"/>
        </w:rPr>
        <w:t>, such as bowhead whales, narwhals, polar bears, ringed seals, and walruses, will also be directly affected by loss of habitat.</w:t>
      </w:r>
      <w:r w:rsidRPr="003D2F57">
        <w:rPr>
          <w:rFonts w:asciiTheme="minorHAnsi" w:eastAsia="MS Mincho" w:hAnsiTheme="minorHAnsi"/>
          <w:sz w:val="16"/>
        </w:rPr>
        <w:t xml:space="preserve"> The changes in the extent of Arctic sea ice will also have profound consequences for the world’s climate, increasing the retention of solar heat and reducing the vital temperature gradient between the warmer tropics and colder </w:t>
      </w:r>
      <w:proofErr w:type="gramStart"/>
      <w:r w:rsidRPr="003D2F57">
        <w:rPr>
          <w:rFonts w:asciiTheme="minorHAnsi" w:eastAsia="MS Mincho" w:hAnsiTheme="minorHAnsi"/>
          <w:sz w:val="16"/>
        </w:rPr>
        <w:t>polar regions</w:t>
      </w:r>
      <w:proofErr w:type="gramEnd"/>
      <w:r w:rsidRPr="003D2F57">
        <w:rPr>
          <w:rFonts w:asciiTheme="minorHAnsi" w:eastAsia="MS Mincho" w:hAnsiTheme="minorHAnsi"/>
          <w:sz w:val="16"/>
        </w:rPr>
        <w:t xml:space="preserve">, thus altering ocean currents and weather patterns throughout the Northern Hemisphere. Attempts to mitigate climate change are the subject of separate inter- national discussions. There is a strong argument to be made that </w:t>
      </w:r>
      <w:proofErr w:type="spellStart"/>
      <w:r w:rsidRPr="003D2F57">
        <w:rPr>
          <w:rFonts w:asciiTheme="minorHAnsi" w:eastAsia="MS Mincho" w:hAnsiTheme="minorHAnsi"/>
          <w:sz w:val="16"/>
        </w:rPr>
        <w:t>acced</w:t>
      </w:r>
      <w:proofErr w:type="spellEnd"/>
      <w:r w:rsidRPr="003D2F57">
        <w:rPr>
          <w:rFonts w:asciiTheme="minorHAnsi" w:eastAsia="MS Mincho" w:hAnsiTheme="minorHAnsi"/>
          <w:sz w:val="16"/>
        </w:rPr>
        <w:t xml:space="preserve">- </w:t>
      </w:r>
      <w:proofErr w:type="spellStart"/>
      <w:r w:rsidRPr="003D2F57">
        <w:rPr>
          <w:rFonts w:asciiTheme="minorHAnsi" w:eastAsia="MS Mincho" w:hAnsiTheme="minorHAnsi"/>
          <w:sz w:val="16"/>
        </w:rPr>
        <w:t>ing</w:t>
      </w:r>
      <w:proofErr w:type="spellEnd"/>
      <w:r w:rsidRPr="003D2F57">
        <w:rPr>
          <w:rFonts w:asciiTheme="minorHAnsi" w:eastAsia="MS Mincho" w:hAnsiTheme="minorHAnsi"/>
          <w:sz w:val="16"/>
        </w:rPr>
        <w:t xml:space="preserve"> to the Law of the Sea Convention would strengthen America’s diplomatic hand in those negotiations. Quite apart from that, however, the far-reaching changes to ocean ecosystems that are occurring as a result of climate change provide an answer to the question “Why now?” </w:t>
      </w:r>
      <w:r w:rsidRPr="003D2F57">
        <w:rPr>
          <w:rFonts w:asciiTheme="minorHAnsi" w:hAnsiTheme="minorHAnsi"/>
          <w:bCs/>
          <w:u w:val="single"/>
        </w:rPr>
        <w:t>Full U.S. participation in the convention is vital as the international community adjusts to a rapidly changing ocean environment</w:t>
      </w:r>
      <w:r w:rsidRPr="003D2F57">
        <w:rPr>
          <w:rFonts w:asciiTheme="minorHAnsi" w:eastAsia="MS Mincho" w:hAnsiTheme="minorHAnsi"/>
          <w:sz w:val="16"/>
        </w:rPr>
        <w:t xml:space="preserve">. The need to find ways to help humankind adapt to a changing climate will become increasingly important. Efforts to restore the natural resilience of marine ecosystems and species through their protection, maintenance, and restoration will be a central part of that effort. </w:t>
      </w:r>
      <w:r w:rsidRPr="003D2F57">
        <w:rPr>
          <w:rFonts w:asciiTheme="minorHAnsi" w:hAnsiTheme="minorHAnsi"/>
          <w:bCs/>
          <w:u w:val="single"/>
        </w:rPr>
        <w:t>Given the geopolitical context of the Arctic region, U.S. leadership will be crucial.</w:t>
      </w:r>
      <w:r w:rsidRPr="003D2F57">
        <w:rPr>
          <w:rFonts w:asciiTheme="minorHAnsi" w:eastAsia="MS Mincho" w:hAnsiTheme="minorHAnsi"/>
          <w:sz w:val="16"/>
        </w:rPr>
        <w:t xml:space="preserve"> The Arctic offers a particularly sobering environmental imperative. As its ecosystem comes under increasing strain from climate change, melting sea ice will expose it to unprecedented pressures that will accompany increased human access. </w:t>
      </w:r>
      <w:r w:rsidRPr="003D2F57">
        <w:rPr>
          <w:rFonts w:asciiTheme="minorHAnsi" w:hAnsiTheme="minorHAnsi"/>
          <w:bCs/>
          <w:u w:val="single"/>
        </w:rPr>
        <w:t xml:space="preserve">Concerted international engage- </w:t>
      </w:r>
      <w:proofErr w:type="spellStart"/>
      <w:r w:rsidRPr="003D2F57">
        <w:rPr>
          <w:rFonts w:asciiTheme="minorHAnsi" w:hAnsiTheme="minorHAnsi"/>
          <w:bCs/>
          <w:u w:val="single"/>
        </w:rPr>
        <w:t>ment</w:t>
      </w:r>
      <w:proofErr w:type="spellEnd"/>
      <w:r w:rsidRPr="003D2F57">
        <w:rPr>
          <w:rFonts w:asciiTheme="minorHAnsi" w:hAnsiTheme="minorHAnsi"/>
          <w:bCs/>
          <w:u w:val="single"/>
        </w:rPr>
        <w:t xml:space="preserve"> to ensure effective and integrated ecosystem-based management of human activities in the Arctic is essential. Acceding to the convention would help the United States advance new governance initiatives in this important region, such as shipping-traffic schemes through the Bering Strait, coordinated sea route authorities,</w:t>
      </w:r>
      <w:r w:rsidRPr="003D2F57">
        <w:rPr>
          <w:rFonts w:asciiTheme="minorHAnsi" w:eastAsia="MS Mincho" w:hAnsiTheme="minorHAnsi"/>
          <w:sz w:val="16"/>
        </w:rPr>
        <w:t xml:space="preserve"> and possibly even the establishment of a marine scientific park at the North Pole. </w:t>
      </w:r>
      <w:r w:rsidRPr="003D2F57">
        <w:rPr>
          <w:rFonts w:asciiTheme="minorHAnsi" w:hAnsiTheme="minorHAnsi"/>
          <w:bCs/>
          <w:u w:val="single"/>
        </w:rPr>
        <w:t>The convention provides solid legal bedrock on which to build elegant and effective governance structures for the future Arctic.</w:t>
      </w:r>
    </w:p>
    <w:p w14:paraId="19C61D76" w14:textId="77777777" w:rsidR="00D214B8" w:rsidRPr="003D2F57" w:rsidRDefault="00D214B8" w:rsidP="009A13D6">
      <w:pPr>
        <w:keepNext/>
        <w:keepLines/>
        <w:spacing w:before="200"/>
        <w:outlineLvl w:val="3"/>
        <w:rPr>
          <w:rFonts w:asciiTheme="minorHAnsi" w:eastAsia="Calibri" w:hAnsiTheme="minorHAnsi" w:cstheme="majorBidi"/>
          <w:b/>
          <w:bCs/>
          <w:iCs/>
          <w:sz w:val="24"/>
        </w:rPr>
      </w:pPr>
      <w:r w:rsidRPr="003D2F57">
        <w:rPr>
          <w:rFonts w:asciiTheme="minorHAnsi" w:eastAsia="Calibri" w:hAnsiTheme="minorHAnsi" w:cstheme="majorBidi"/>
          <w:b/>
          <w:bCs/>
          <w:iCs/>
          <w:sz w:val="24"/>
        </w:rPr>
        <w:t>Cooperation key to arctic ecosystem protection</w:t>
      </w:r>
      <w:r w:rsidR="007378D0" w:rsidRPr="003D2F57">
        <w:rPr>
          <w:rFonts w:asciiTheme="minorHAnsi" w:eastAsia="Calibri" w:hAnsiTheme="minorHAnsi" w:cstheme="majorBidi"/>
          <w:b/>
          <w:bCs/>
          <w:iCs/>
          <w:sz w:val="24"/>
        </w:rPr>
        <w:t xml:space="preserve"> – no one can go it alone </w:t>
      </w:r>
    </w:p>
    <w:p w14:paraId="6064FEF9" w14:textId="77777777" w:rsidR="00D214B8" w:rsidRPr="003D2F57" w:rsidRDefault="00D214B8" w:rsidP="009A13D6">
      <w:pPr>
        <w:rPr>
          <w:rFonts w:asciiTheme="minorHAnsi" w:eastAsia="Calibri" w:hAnsiTheme="minorHAnsi"/>
          <w:b/>
        </w:rPr>
      </w:pPr>
      <w:proofErr w:type="spellStart"/>
      <w:r w:rsidRPr="003D2F57">
        <w:rPr>
          <w:rFonts w:asciiTheme="minorHAnsi" w:eastAsia="Calibri" w:hAnsiTheme="minorHAnsi"/>
          <w:b/>
        </w:rPr>
        <w:t>Geman</w:t>
      </w:r>
      <w:proofErr w:type="spellEnd"/>
      <w:r w:rsidRPr="003D2F57">
        <w:rPr>
          <w:rFonts w:asciiTheme="minorHAnsi" w:eastAsia="Calibri" w:hAnsiTheme="minorHAnsi"/>
          <w:b/>
        </w:rPr>
        <w:t xml:space="preserve">, 10/18/12 </w:t>
      </w:r>
      <w:r w:rsidRPr="003D2F57">
        <w:rPr>
          <w:rFonts w:asciiTheme="minorHAnsi" w:eastAsia="Calibri" w:hAnsiTheme="minorHAnsi"/>
          <w:sz w:val="14"/>
        </w:rPr>
        <w:t>(Ben, “Clinton: Rules of road needed to prevent Arctic ‘catastrophe’,” The Hill, http://thehill.com/blogs/e2-wire/e2-wire/262853-clinton-rules-of-road-needed-to-prevent-arctic-</w:t>
      </w:r>
      <w:proofErr w:type="gramStart"/>
      <w:r w:rsidRPr="003D2F57">
        <w:rPr>
          <w:rFonts w:asciiTheme="minorHAnsi" w:eastAsia="Calibri" w:hAnsiTheme="minorHAnsi"/>
          <w:sz w:val="14"/>
        </w:rPr>
        <w:t>catastrophe)</w:t>
      </w:r>
      <w:r w:rsidRPr="003D2F57">
        <w:rPr>
          <w:rFonts w:asciiTheme="minorHAnsi" w:eastAsia="Calibri" w:hAnsiTheme="minorHAnsi"/>
          <w:b/>
        </w:rPr>
        <w:t>Red</w:t>
      </w:r>
      <w:proofErr w:type="gramEnd"/>
    </w:p>
    <w:p w14:paraId="1D967EC2" w14:textId="77777777" w:rsidR="00D214B8" w:rsidRPr="003D2F57" w:rsidRDefault="00D214B8" w:rsidP="009A13D6">
      <w:pPr>
        <w:jc w:val="both"/>
        <w:rPr>
          <w:rFonts w:asciiTheme="minorHAnsi" w:eastAsia="Calibri" w:hAnsiTheme="minorHAnsi"/>
          <w:sz w:val="14"/>
        </w:rPr>
      </w:pPr>
      <w:r w:rsidRPr="003D2F57">
        <w:rPr>
          <w:rFonts w:asciiTheme="minorHAnsi" w:eastAsia="Calibri" w:hAnsiTheme="minorHAnsi"/>
          <w:sz w:val="14"/>
        </w:rPr>
        <w:t xml:space="preserve">Secretary of State Hillary </w:t>
      </w:r>
      <w:r w:rsidRPr="003D2F57">
        <w:rPr>
          <w:rFonts w:asciiTheme="minorHAnsi" w:eastAsia="Calibri" w:hAnsiTheme="minorHAnsi"/>
          <w:u w:val="single"/>
        </w:rPr>
        <w:t>Clinton said Thursday that international collaboration will be vital as melting sea ice opens up new shipping and oil-and-gas drilling opportunities in the Arctic.</w:t>
      </w:r>
      <w:r w:rsidRPr="003D2F57">
        <w:rPr>
          <w:rFonts w:asciiTheme="minorHAnsi" w:eastAsia="Calibri" w:hAnsiTheme="minorHAnsi"/>
          <w:sz w:val="14"/>
        </w:rPr>
        <w:t xml:space="preserve"> “Some of our energy diplomacy is focused on remote areas like the Arctic, a frontier of unexplored oil-and-gas deposits and a potential environmental catastrophe,” Clinton said during a wide-ranging speech on energy diplomacy at Georgetown University. “</w:t>
      </w:r>
      <w:r w:rsidRPr="003D2F57">
        <w:rPr>
          <w:rFonts w:asciiTheme="minorHAnsi" w:eastAsia="Calibri" w:hAnsiTheme="minorHAnsi"/>
          <w:u w:val="single"/>
        </w:rPr>
        <w:t>The melting ice caps are opening new drilling opportunities</w:t>
      </w:r>
      <w:r w:rsidRPr="003D2F57">
        <w:rPr>
          <w:rFonts w:asciiTheme="minorHAnsi" w:eastAsia="Calibri" w:hAnsiTheme="minorHAnsi"/>
          <w:sz w:val="14"/>
        </w:rPr>
        <w:t xml:space="preserve"> as well as new maritime routes, so </w:t>
      </w:r>
      <w:r w:rsidRPr="003D2F57">
        <w:rPr>
          <w:rFonts w:asciiTheme="minorHAnsi" w:eastAsia="Calibri" w:hAnsiTheme="minorHAnsi"/>
          <w:u w:val="single"/>
        </w:rPr>
        <w:t>it is critical that we now act to set rules of the road to</w:t>
      </w:r>
      <w:r w:rsidRPr="003D2F57">
        <w:rPr>
          <w:rFonts w:asciiTheme="minorHAnsi" w:eastAsia="Calibri" w:hAnsiTheme="minorHAnsi"/>
          <w:sz w:val="14"/>
        </w:rPr>
        <w:t xml:space="preserve"> avoid conflict over those resources and </w:t>
      </w:r>
      <w:r w:rsidRPr="003D2F57">
        <w:rPr>
          <w:rFonts w:asciiTheme="minorHAnsi" w:eastAsia="Calibri" w:hAnsiTheme="minorHAnsi"/>
          <w:u w:val="single"/>
        </w:rPr>
        <w:t>protect the Arctic’s fragile ecosystem</w:t>
      </w:r>
      <w:r w:rsidRPr="003D2F57">
        <w:rPr>
          <w:rFonts w:asciiTheme="minorHAnsi" w:eastAsia="Calibri" w:hAnsiTheme="minorHAnsi"/>
          <w:sz w:val="14"/>
        </w:rPr>
        <w:t xml:space="preserve">,” she said. Climate change is altering the Arctic terrain and nations are jockeying for access. Arctic sea ice coverage reached its lowest level on record in September. Clinton touted the Obama </w:t>
      </w:r>
      <w:r w:rsidRPr="003D2F57">
        <w:rPr>
          <w:rFonts w:asciiTheme="minorHAnsi" w:eastAsia="Calibri" w:hAnsiTheme="minorHAnsi"/>
          <w:sz w:val="14"/>
        </w:rPr>
        <w:lastRenderedPageBreak/>
        <w:t>administration’s work with the multilateral, eight-nation Arctic Council. “</w:t>
      </w:r>
      <w:r w:rsidRPr="003D2F57">
        <w:rPr>
          <w:rFonts w:asciiTheme="minorHAnsi" w:eastAsia="Calibri" w:hAnsiTheme="minorHAnsi"/>
          <w:u w:val="single"/>
        </w:rPr>
        <w:t>We are working to strengthen the Arctic Council</w:t>
      </w:r>
      <w:r w:rsidRPr="003D2F57">
        <w:rPr>
          <w:rFonts w:asciiTheme="minorHAnsi" w:eastAsia="Calibri" w:hAnsiTheme="minorHAnsi"/>
          <w:sz w:val="14"/>
        </w:rPr>
        <w:t xml:space="preserve"> ... </w:t>
      </w:r>
      <w:r w:rsidRPr="003D2F57">
        <w:rPr>
          <w:rFonts w:asciiTheme="minorHAnsi" w:eastAsia="Calibri" w:hAnsiTheme="minorHAnsi"/>
          <w:u w:val="single"/>
        </w:rPr>
        <w:t>so that it can promote effective collaboration</w:t>
      </w:r>
      <w:r w:rsidRPr="003D2F57">
        <w:rPr>
          <w:rFonts w:asciiTheme="minorHAnsi" w:eastAsia="Calibri" w:hAnsiTheme="minorHAnsi"/>
          <w:sz w:val="14"/>
        </w:rPr>
        <w:t>,” she said.</w:t>
      </w:r>
    </w:p>
    <w:p w14:paraId="3189AC53" w14:textId="77777777" w:rsidR="00D214B8" w:rsidRPr="003D2F57" w:rsidRDefault="00D214B8" w:rsidP="00D214B8">
      <w:pPr>
        <w:rPr>
          <w:rFonts w:asciiTheme="minorHAnsi" w:eastAsia="MS Mincho" w:hAnsiTheme="minorHAnsi"/>
        </w:rPr>
      </w:pPr>
    </w:p>
    <w:p w14:paraId="09A4A973" w14:textId="77777777" w:rsidR="00D214B8" w:rsidRPr="003D2F57" w:rsidRDefault="00D214B8" w:rsidP="009A13D6">
      <w:pPr>
        <w:keepNext/>
        <w:keepLines/>
        <w:spacing w:before="200"/>
        <w:outlineLvl w:val="3"/>
        <w:rPr>
          <w:rFonts w:asciiTheme="minorHAnsi" w:eastAsia="Calibri" w:hAnsiTheme="minorHAnsi" w:cstheme="majorBidi"/>
          <w:b/>
          <w:bCs/>
          <w:iCs/>
          <w:sz w:val="24"/>
        </w:rPr>
      </w:pPr>
      <w:r w:rsidRPr="003D2F57">
        <w:rPr>
          <w:rFonts w:asciiTheme="minorHAnsi" w:eastAsiaTheme="majorEastAsia" w:hAnsiTheme="minorHAnsi" w:cstheme="majorBidi"/>
          <w:b/>
          <w:iCs/>
          <w:sz w:val="26"/>
        </w:rPr>
        <w:t xml:space="preserve">And, </w:t>
      </w:r>
      <w:r w:rsidRPr="003D2F57">
        <w:rPr>
          <w:rFonts w:asciiTheme="minorHAnsi" w:eastAsiaTheme="majorEastAsia" w:hAnsiTheme="minorHAnsi" w:cstheme="majorBidi"/>
          <w:b/>
          <w:bCs/>
          <w:iCs/>
          <w:sz w:val="26"/>
        </w:rPr>
        <w:t>Arctic</w:t>
      </w:r>
      <w:r w:rsidRPr="003D2F57">
        <w:rPr>
          <w:rFonts w:asciiTheme="minorHAnsi" w:eastAsia="Calibri" w:hAnsiTheme="minorHAnsi" w:cstheme="majorBidi"/>
          <w:b/>
          <w:bCs/>
          <w:iCs/>
          <w:sz w:val="24"/>
        </w:rPr>
        <w:t xml:space="preserve"> environmental destruction causes extinction</w:t>
      </w:r>
    </w:p>
    <w:p w14:paraId="0D054439" w14:textId="77777777" w:rsidR="00D214B8" w:rsidRPr="003D2F57" w:rsidRDefault="00D214B8" w:rsidP="009A13D6">
      <w:pPr>
        <w:jc w:val="both"/>
        <w:rPr>
          <w:rFonts w:asciiTheme="minorHAnsi" w:eastAsia="Calibri" w:hAnsiTheme="minorHAnsi"/>
          <w:b/>
        </w:rPr>
      </w:pPr>
      <w:r w:rsidRPr="003D2F57">
        <w:rPr>
          <w:rFonts w:asciiTheme="minorHAnsi" w:eastAsia="Calibri" w:hAnsiTheme="minorHAnsi"/>
          <w:b/>
        </w:rPr>
        <w:t>WWF, 10</w:t>
      </w:r>
      <w:r w:rsidRPr="003D2F57">
        <w:rPr>
          <w:rFonts w:asciiTheme="minorHAnsi" w:eastAsia="Calibri" w:hAnsiTheme="minorHAnsi"/>
          <w:sz w:val="14"/>
        </w:rPr>
        <w:t xml:space="preserve"> (World Wildlife Fund, 12/1/10, “Drilling for Oil in the Arctic: Too Soon, Too Risky,”</w:t>
      </w:r>
      <w:proofErr w:type="gramStart"/>
      <w:r w:rsidRPr="003D2F57">
        <w:rPr>
          <w:rFonts w:asciiTheme="minorHAnsi" w:eastAsia="Calibri" w:hAnsiTheme="minorHAnsi"/>
          <w:sz w:val="14"/>
        </w:rPr>
        <w:t>)</w:t>
      </w:r>
      <w:r w:rsidRPr="003D2F57">
        <w:rPr>
          <w:rFonts w:asciiTheme="minorHAnsi" w:eastAsia="Calibri" w:hAnsiTheme="minorHAnsi"/>
          <w:b/>
        </w:rPr>
        <w:t>R</w:t>
      </w:r>
      <w:proofErr w:type="gramEnd"/>
      <w:r w:rsidRPr="003D2F57">
        <w:rPr>
          <w:rFonts w:asciiTheme="minorHAnsi" w:eastAsia="Calibri" w:hAnsiTheme="minorHAnsi"/>
          <w:b/>
        </w:rPr>
        <w:t>/E</w:t>
      </w:r>
    </w:p>
    <w:p w14:paraId="1E16EEF7" w14:textId="77777777" w:rsidR="00D214B8" w:rsidRPr="003D2F57" w:rsidRDefault="00D214B8" w:rsidP="009A13D6">
      <w:pPr>
        <w:jc w:val="both"/>
        <w:rPr>
          <w:rFonts w:asciiTheme="minorHAnsi" w:eastAsia="Calibri" w:hAnsiTheme="minorHAnsi"/>
          <w:sz w:val="14"/>
        </w:rPr>
      </w:pPr>
      <w:r w:rsidRPr="003D2F57">
        <w:rPr>
          <w:rFonts w:asciiTheme="minorHAnsi" w:eastAsia="Calibri" w:hAnsiTheme="minorHAnsi"/>
          <w:sz w:val="14"/>
        </w:rPr>
        <w:t xml:space="preserve">Planetary Keystone </w:t>
      </w:r>
      <w:r w:rsidRPr="003D2F57">
        <w:rPr>
          <w:rFonts w:asciiTheme="minorHAnsi" w:eastAsia="Calibri" w:hAnsiTheme="minorHAnsi"/>
          <w:u w:val="single"/>
        </w:rPr>
        <w:t>The Arctic</w:t>
      </w:r>
      <w:r w:rsidRPr="003D2F57">
        <w:rPr>
          <w:rFonts w:asciiTheme="minorHAnsi" w:eastAsia="Calibri" w:hAnsiTheme="minorHAnsi"/>
          <w:sz w:val="14"/>
        </w:rPr>
        <w:t xml:space="preserve"> and the subarctic regions surrounding it </w:t>
      </w:r>
      <w:r w:rsidRPr="003D2F57">
        <w:rPr>
          <w:rFonts w:asciiTheme="minorHAnsi" w:eastAsia="Calibri" w:hAnsiTheme="minorHAnsi"/>
          <w:u w:val="single"/>
        </w:rPr>
        <w:t>are important for many reasons.</w:t>
      </w:r>
      <w:r w:rsidRPr="003D2F57">
        <w:rPr>
          <w:rFonts w:asciiTheme="minorHAnsi" w:eastAsia="Calibri" w:hAnsiTheme="minorHAnsi"/>
          <w:sz w:val="14"/>
        </w:rPr>
        <w:t xml:space="preserve"> </w:t>
      </w:r>
      <w:r w:rsidRPr="003D2F57">
        <w:rPr>
          <w:rFonts w:asciiTheme="minorHAnsi" w:eastAsia="Calibri" w:hAnsiTheme="minorHAnsi"/>
          <w:u w:val="single"/>
        </w:rPr>
        <w:t>One is their enormous biological diversity:</w:t>
      </w:r>
      <w:r w:rsidRPr="003D2F57">
        <w:rPr>
          <w:rFonts w:asciiTheme="minorHAnsi" w:eastAsia="Calibri" w:hAnsiTheme="minorHAnsi"/>
          <w:sz w:val="14"/>
        </w:rPr>
        <w:t xml:space="preserve"> a kaleidoscopic array of land and seascapes supporting millions of migrating birds and charismatic species such as polar bears, walruses, narwhals and sea otters. Economics is another: Alaskan fisheries are among the richest in the world. </w:t>
      </w:r>
      <w:proofErr w:type="gramStart"/>
      <w:r w:rsidRPr="003D2F57">
        <w:rPr>
          <w:rFonts w:asciiTheme="minorHAnsi" w:eastAsia="Calibri" w:hAnsiTheme="minorHAnsi"/>
          <w:sz w:val="14"/>
        </w:rPr>
        <w:t>Their</w:t>
      </w:r>
      <w:proofErr w:type="gramEnd"/>
      <w:r w:rsidRPr="003D2F57">
        <w:rPr>
          <w:rFonts w:asciiTheme="minorHAnsi" w:eastAsia="Calibri" w:hAnsiTheme="minorHAnsi"/>
          <w:sz w:val="14"/>
        </w:rPr>
        <w:t xml:space="preserve"> $2.2 billion in annual catch fills the frozen food sections and seafood counters of supermarkets across the nation. However, there is another reason why </w:t>
      </w:r>
      <w:r w:rsidRPr="003D2F57">
        <w:rPr>
          <w:rFonts w:asciiTheme="minorHAnsi" w:eastAsia="Calibri" w:hAnsiTheme="minorHAnsi"/>
          <w:u w:val="single"/>
        </w:rPr>
        <w:t>the Arctic is</w:t>
      </w:r>
      <w:r w:rsidRPr="003D2F57">
        <w:rPr>
          <w:rFonts w:asciiTheme="minorHAnsi" w:eastAsia="Calibri" w:hAnsiTheme="minorHAnsi"/>
          <w:sz w:val="14"/>
        </w:rPr>
        <w:t xml:space="preserve"> not just important, but </w:t>
      </w:r>
      <w:r w:rsidRPr="003D2F57">
        <w:rPr>
          <w:rFonts w:asciiTheme="minorHAnsi" w:eastAsia="Calibri" w:hAnsiTheme="minorHAnsi"/>
          <w:b/>
          <w:u w:val="single"/>
        </w:rPr>
        <w:t>among the most important places on the face of the Earth.</w:t>
      </w:r>
      <w:r w:rsidRPr="003D2F57">
        <w:rPr>
          <w:rFonts w:asciiTheme="minorHAnsi" w:eastAsia="Calibri" w:hAnsiTheme="minorHAnsi"/>
          <w:sz w:val="14"/>
        </w:rPr>
        <w:t xml:space="preserve"> </w:t>
      </w:r>
      <w:r w:rsidRPr="003D2F57">
        <w:rPr>
          <w:rFonts w:asciiTheme="minorHAnsi" w:eastAsia="Calibri" w:hAnsiTheme="minorHAnsi"/>
          <w:u w:val="single"/>
        </w:rPr>
        <w:t>A keystone species is generally defined as one whose removal from an ecosystem triggers a cascade of changes affecting other species in that ecosystem. The same can be said of the Arctic in relation to the rest of the world.</w:t>
      </w:r>
      <w:r w:rsidRPr="003D2F57">
        <w:rPr>
          <w:rFonts w:asciiTheme="minorHAnsi" w:eastAsia="Calibri" w:hAnsiTheme="minorHAnsi"/>
          <w:sz w:val="14"/>
        </w:rPr>
        <w:t xml:space="preserve"> </w:t>
      </w:r>
      <w:r w:rsidRPr="003D2F57">
        <w:rPr>
          <w:rFonts w:asciiTheme="minorHAnsi" w:eastAsia="Calibri" w:hAnsiTheme="minorHAnsi"/>
          <w:u w:val="single"/>
        </w:rPr>
        <w:t>With feedback mechanisms that affect ocean currents and influence climate patterns, the Arctic functions like a global thermostat.</w:t>
      </w:r>
      <w:r w:rsidRPr="003D2F57">
        <w:rPr>
          <w:rFonts w:asciiTheme="minorHAnsi" w:eastAsia="Calibri" w:hAnsiTheme="minorHAnsi"/>
          <w:sz w:val="14"/>
        </w:rPr>
        <w:t xml:space="preserve"> Heat balance, ocean circulation patterns and the carbon cycle are all related to its regulatory and carbon storage functions. </w:t>
      </w:r>
      <w:r w:rsidRPr="003D2F57">
        <w:rPr>
          <w:rFonts w:asciiTheme="minorHAnsi" w:eastAsia="Calibri" w:hAnsiTheme="minorHAnsi"/>
          <w:u w:val="single"/>
        </w:rPr>
        <w:t xml:space="preserve">Disrupt these functions and we effect </w:t>
      </w:r>
      <w:r w:rsidRPr="003D2F57">
        <w:rPr>
          <w:rFonts w:asciiTheme="minorHAnsi" w:eastAsia="Calibri" w:hAnsiTheme="minorHAnsi"/>
          <w:b/>
          <w:u w:val="single"/>
        </w:rPr>
        <w:t>far-reaching changes in the conditions under which life has existed on Earth</w:t>
      </w:r>
      <w:r w:rsidRPr="003D2F57">
        <w:rPr>
          <w:rFonts w:asciiTheme="minorHAnsi" w:eastAsia="Calibri" w:hAnsiTheme="minorHAnsi"/>
          <w:sz w:val="14"/>
        </w:rPr>
        <w:t xml:space="preserve"> for thousands of years. In the context of climate change, </w:t>
      </w:r>
      <w:r w:rsidRPr="003D2F57">
        <w:rPr>
          <w:rFonts w:asciiTheme="minorHAnsi" w:eastAsia="Calibri" w:hAnsiTheme="minorHAnsi"/>
          <w:b/>
          <w:u w:val="single"/>
        </w:rPr>
        <w:t xml:space="preserve">the Arctic is a keystone ecosystem for the entire planet. </w:t>
      </w:r>
      <w:r w:rsidRPr="003D2F57">
        <w:rPr>
          <w:rFonts w:asciiTheme="minorHAnsi" w:eastAsia="Calibri" w:hAnsiTheme="minorHAnsi"/>
          <w:sz w:val="14"/>
        </w:rPr>
        <w:t xml:space="preserve">Unfortunately, some of these disruptions are happening already as climate change melts sea ice and thaws the Arctic tundra. The Arctic’s sea ice cover reflects sunlight and therefore heat. As the ice melts, that </w:t>
      </w:r>
      <w:proofErr w:type="gramStart"/>
      <w:r w:rsidRPr="003D2F57">
        <w:rPr>
          <w:rFonts w:asciiTheme="minorHAnsi" w:eastAsia="Calibri" w:hAnsiTheme="minorHAnsi"/>
          <w:sz w:val="14"/>
        </w:rPr>
        <w:t>heat is absorbed by the salt water</w:t>
      </w:r>
      <w:proofErr w:type="gramEnd"/>
      <w:r w:rsidRPr="003D2F57">
        <w:rPr>
          <w:rFonts w:asciiTheme="minorHAnsi" w:eastAsia="Calibri" w:hAnsiTheme="minorHAnsi"/>
          <w:sz w:val="14"/>
        </w:rPr>
        <w:t xml:space="preserve">, whose temperature, salinity and density all begin to change in ways that impact global ocean circulation patterns. On land, beneath the Arctic tundra, are immense pools of frozen methane—a greenhouse gas far more potent than carbon dioxide. As the tundra thaws, the risk of this methane escaping increases.4 </w:t>
      </w:r>
      <w:proofErr w:type="gramStart"/>
      <w:r w:rsidRPr="003D2F57">
        <w:rPr>
          <w:rFonts w:asciiTheme="minorHAnsi" w:eastAsia="Calibri" w:hAnsiTheme="minorHAnsi"/>
          <w:sz w:val="14"/>
        </w:rPr>
        <w:t>Were</w:t>
      </w:r>
      <w:proofErr w:type="gramEnd"/>
      <w:r w:rsidRPr="003D2F57">
        <w:rPr>
          <w:rFonts w:asciiTheme="minorHAnsi" w:eastAsia="Calibri" w:hAnsiTheme="minorHAnsi"/>
          <w:sz w:val="14"/>
        </w:rPr>
        <w:t xml:space="preserve"> this to happen, the consequences would be dire and global in scope. As we continue not just to spill but to burn the fossil fuels that cause climate change, </w:t>
      </w:r>
      <w:r w:rsidRPr="003D2F57">
        <w:rPr>
          <w:rFonts w:asciiTheme="minorHAnsi" w:eastAsia="Calibri" w:hAnsiTheme="minorHAnsi"/>
          <w:u w:val="single"/>
        </w:rPr>
        <w:t>we are nudging the Arctic toward a meltdown</w:t>
      </w:r>
      <w:r w:rsidRPr="003D2F57">
        <w:rPr>
          <w:rFonts w:asciiTheme="minorHAnsi" w:eastAsia="Calibri" w:hAnsiTheme="minorHAnsi"/>
          <w:sz w:val="14"/>
        </w:rPr>
        <w:t xml:space="preserve"> that will make sea levels and temperatures rise even faster, </w:t>
      </w:r>
      <w:r w:rsidRPr="003D2F57">
        <w:rPr>
          <w:rFonts w:asciiTheme="minorHAnsi" w:eastAsia="Calibri" w:hAnsiTheme="minorHAnsi"/>
          <w:u w:val="single"/>
        </w:rPr>
        <w:t xml:space="preserve">with potentially </w:t>
      </w:r>
      <w:r w:rsidRPr="003D2F57">
        <w:rPr>
          <w:rFonts w:asciiTheme="minorHAnsi" w:eastAsia="Calibri" w:hAnsiTheme="minorHAnsi"/>
          <w:b/>
          <w:u w:val="single"/>
        </w:rPr>
        <w:t>catastrophic consequences for all life on Earth</w:t>
      </w:r>
      <w:r w:rsidRPr="003D2F57">
        <w:rPr>
          <w:rFonts w:asciiTheme="minorHAnsi" w:eastAsia="Calibri" w:hAnsiTheme="minorHAnsi"/>
          <w:u w:val="single"/>
        </w:rPr>
        <w:t>—no matter where one lives it.</w:t>
      </w:r>
      <w:r w:rsidRPr="003D2F57">
        <w:rPr>
          <w:rFonts w:asciiTheme="minorHAnsi" w:eastAsia="Calibri" w:hAnsiTheme="minorHAnsi"/>
          <w:sz w:val="14"/>
        </w:rPr>
        <w:t xml:space="preserve"> For the sake of the planet, losing the Arctic is not an option. Mitigating the impact of climate change there ultimately depends upon our getting serious about replacing fossil fuels with non-carbon-based renewable energies. Until we demonstrate the will and good sense to do that, however, </w:t>
      </w:r>
      <w:r w:rsidRPr="003D2F57">
        <w:rPr>
          <w:rFonts w:asciiTheme="minorHAnsi" w:eastAsia="Calibri" w:hAnsiTheme="minorHAnsi"/>
          <w:u w:val="single"/>
        </w:rPr>
        <w:t>the Arctic needs to be protected from</w:t>
      </w:r>
      <w:r w:rsidRPr="003D2F57">
        <w:rPr>
          <w:rFonts w:asciiTheme="minorHAnsi" w:eastAsia="Calibri" w:hAnsiTheme="minorHAnsi"/>
          <w:sz w:val="14"/>
        </w:rPr>
        <w:t xml:space="preserve"> other </w:t>
      </w:r>
      <w:r w:rsidRPr="003D2F57">
        <w:rPr>
          <w:rFonts w:asciiTheme="minorHAnsi" w:eastAsia="Calibri" w:hAnsiTheme="minorHAnsi"/>
          <w:u w:val="single"/>
        </w:rPr>
        <w:t>environmental threats that</w:t>
      </w:r>
      <w:r w:rsidRPr="003D2F57">
        <w:rPr>
          <w:rFonts w:asciiTheme="minorHAnsi" w:eastAsia="Calibri" w:hAnsiTheme="minorHAnsi"/>
          <w:sz w:val="14"/>
        </w:rPr>
        <w:t xml:space="preserve">, compounded by the stress of climate change, </w:t>
      </w:r>
      <w:r w:rsidRPr="003D2F57">
        <w:rPr>
          <w:rFonts w:asciiTheme="minorHAnsi" w:eastAsia="Calibri" w:hAnsiTheme="minorHAnsi"/>
          <w:u w:val="single"/>
        </w:rPr>
        <w:t>undermine its resiliency and hasten its demise.</w:t>
      </w:r>
      <w:r w:rsidRPr="003D2F57">
        <w:rPr>
          <w:rFonts w:asciiTheme="minorHAnsi" w:eastAsia="Calibri" w:hAnsiTheme="minorHAnsi"/>
          <w:sz w:val="14"/>
        </w:rPr>
        <w:t xml:space="preserve"> Chief among those threats is offshore drilling—especially in the absence of any credible and tested means of responding effectively to a major spill. Future technological advances may give us those means, but this report argues that we do not have them yet and that we should not drill in the Arctic until we do.</w:t>
      </w:r>
    </w:p>
    <w:p w14:paraId="70DA2C4E" w14:textId="77777777" w:rsidR="00D214B8" w:rsidRPr="003D2F57" w:rsidRDefault="00D214B8" w:rsidP="00D214B8">
      <w:pPr>
        <w:ind w:left="360"/>
        <w:jc w:val="both"/>
        <w:rPr>
          <w:rFonts w:asciiTheme="minorHAnsi" w:eastAsia="Calibri" w:hAnsiTheme="minorHAnsi"/>
          <w:sz w:val="14"/>
        </w:rPr>
      </w:pPr>
    </w:p>
    <w:p w14:paraId="7CE29D79" w14:textId="77777777" w:rsidR="007378D0" w:rsidRPr="003D2F57" w:rsidRDefault="007378D0" w:rsidP="007378D0">
      <w:pPr>
        <w:keepNext/>
        <w:keepLines/>
        <w:spacing w:before="200"/>
        <w:outlineLvl w:val="3"/>
        <w:rPr>
          <w:rFonts w:asciiTheme="minorHAnsi" w:eastAsiaTheme="majorEastAsia" w:hAnsiTheme="minorHAnsi" w:cstheme="majorBidi"/>
          <w:b/>
          <w:bCs/>
          <w:iCs/>
          <w:sz w:val="24"/>
        </w:rPr>
      </w:pPr>
      <w:r w:rsidRPr="003D2F57">
        <w:rPr>
          <w:rFonts w:asciiTheme="minorHAnsi" w:eastAsiaTheme="majorEastAsia" w:hAnsiTheme="minorHAnsi" w:cstheme="majorBidi"/>
          <w:b/>
          <w:bCs/>
          <w:iCs/>
          <w:sz w:val="24"/>
        </w:rPr>
        <w:t xml:space="preserve">Ratification is key – it’s the only way to have a comprehensive framework for environmental protection. </w:t>
      </w:r>
    </w:p>
    <w:p w14:paraId="1CC035F4" w14:textId="77777777" w:rsidR="007378D0" w:rsidRPr="003D2F57" w:rsidRDefault="007378D0" w:rsidP="007378D0">
      <w:pPr>
        <w:rPr>
          <w:rFonts w:asciiTheme="minorHAnsi" w:hAnsiTheme="minorHAnsi"/>
          <w:b/>
          <w:bCs/>
          <w:sz w:val="26"/>
        </w:rPr>
      </w:pPr>
      <w:proofErr w:type="spellStart"/>
      <w:r w:rsidRPr="003D2F57">
        <w:rPr>
          <w:rFonts w:asciiTheme="minorHAnsi" w:hAnsiTheme="minorHAnsi"/>
          <w:b/>
          <w:bCs/>
        </w:rPr>
        <w:t>Sandalow</w:t>
      </w:r>
      <w:proofErr w:type="spellEnd"/>
      <w:proofErr w:type="gramStart"/>
      <w:r w:rsidRPr="003D2F57">
        <w:rPr>
          <w:rFonts w:asciiTheme="minorHAnsi" w:hAnsiTheme="minorHAnsi"/>
          <w:b/>
          <w:bCs/>
        </w:rPr>
        <w:t>,  former</w:t>
      </w:r>
      <w:proofErr w:type="gramEnd"/>
      <w:r w:rsidRPr="003D2F57">
        <w:rPr>
          <w:rFonts w:asciiTheme="minorHAnsi" w:hAnsiTheme="minorHAnsi"/>
          <w:b/>
          <w:bCs/>
        </w:rPr>
        <w:t xml:space="preserve"> assistant secretary of state for oceans, 04 (David, August 2004, The Brookings Institution Policy Brief #137, “Law of the Sea Convention: Should the U.S. Join?”, </w:t>
      </w:r>
      <w:hyperlink r:id="rId47" w:history="1">
        <w:r w:rsidRPr="003D2F57">
          <w:rPr>
            <w:rFonts w:asciiTheme="minorHAnsi" w:hAnsiTheme="minorHAnsi"/>
            <w:sz w:val="26"/>
          </w:rPr>
          <w:t>http://www.ciaonet.org/pbei/bi/sad01/sad01.pdf</w:t>
        </w:r>
      </w:hyperlink>
      <w:r w:rsidRPr="003D2F57">
        <w:rPr>
          <w:rFonts w:asciiTheme="minorHAnsi" w:hAnsiTheme="minorHAnsi"/>
          <w:b/>
          <w:bCs/>
        </w:rPr>
        <w:t xml:space="preserve">, page 6, 6/25/14 CM) </w:t>
      </w:r>
    </w:p>
    <w:p w14:paraId="14E28305" w14:textId="77777777" w:rsidR="007378D0" w:rsidRPr="003D2F57" w:rsidRDefault="007378D0" w:rsidP="007378D0">
      <w:pPr>
        <w:rPr>
          <w:rFonts w:asciiTheme="minorHAnsi" w:hAnsiTheme="minorHAnsi"/>
          <w:sz w:val="16"/>
        </w:rPr>
      </w:pPr>
      <w:r w:rsidRPr="003D2F57">
        <w:rPr>
          <w:rFonts w:asciiTheme="minorHAnsi" w:hAnsiTheme="minorHAnsi"/>
          <w:sz w:val="16"/>
        </w:rPr>
        <w:t xml:space="preserve">The ocean environment is under enormous stress. Many fisheries are depleted or collapsing. Pollution plagues highly populated coastal regions. Non-native species threaten ocean ecosystems around the globe. </w:t>
      </w:r>
      <w:r w:rsidRPr="003D2F57">
        <w:rPr>
          <w:rFonts w:asciiTheme="minorHAnsi" w:hAnsiTheme="minorHAnsi"/>
          <w:bCs/>
          <w:u w:val="single"/>
        </w:rPr>
        <w:t>The Law of the Sea Convention provides a comprehensive framework for international cooperation to protect the marine environment</w:t>
      </w:r>
      <w:r w:rsidRPr="003D2F57">
        <w:rPr>
          <w:rFonts w:asciiTheme="minorHAnsi" w:hAnsiTheme="minorHAnsi"/>
          <w:sz w:val="16"/>
        </w:rPr>
        <w:t xml:space="preserve">. It imposes minimum requirements—all of which are already being met by the United States—to protect and preserve the marine environment. Under the Convention, </w:t>
      </w:r>
      <w:r w:rsidRPr="003D2F57">
        <w:rPr>
          <w:rFonts w:asciiTheme="minorHAnsi" w:hAnsiTheme="minorHAnsi"/>
          <w:bCs/>
          <w:u w:val="single"/>
        </w:rPr>
        <w:t>states are required to take measures to address pollution</w:t>
      </w:r>
      <w:r w:rsidRPr="003D2F57">
        <w:rPr>
          <w:rFonts w:asciiTheme="minorHAnsi" w:hAnsiTheme="minorHAnsi"/>
          <w:sz w:val="16"/>
        </w:rPr>
        <w:t xml:space="preserve"> from vessels and land- based sources, to </w:t>
      </w:r>
      <w:r w:rsidRPr="003D2F57">
        <w:rPr>
          <w:rFonts w:asciiTheme="minorHAnsi" w:hAnsiTheme="minorHAnsi"/>
          <w:bCs/>
          <w:u w:val="single"/>
        </w:rPr>
        <w:t>prevent the introduction of alien or invasive species, and to conserve and manage coastal fisheries</w:t>
      </w:r>
      <w:r w:rsidRPr="003D2F57">
        <w:rPr>
          <w:rFonts w:asciiTheme="minorHAnsi" w:hAnsiTheme="minorHAnsi"/>
          <w:sz w:val="16"/>
        </w:rPr>
        <w:t xml:space="preserve">. The Convention also requires states to work together to protect the oceans. States are required to cooperate in the management of high seas fish stocks, as well as stocks that migrate between the high seas and exclusive economic zones, setting the stage for regional agreements essential to managing ocean fisheries. States are also required to work together to protect marine mammals, which are given special protections under the Convention. </w:t>
      </w:r>
      <w:r w:rsidRPr="003D2F57">
        <w:rPr>
          <w:rFonts w:asciiTheme="minorHAnsi" w:hAnsiTheme="minorHAnsi"/>
          <w:bCs/>
          <w:u w:val="single"/>
        </w:rPr>
        <w:t>The standards</w:t>
      </w:r>
      <w:r w:rsidRPr="003D2F57">
        <w:rPr>
          <w:rFonts w:asciiTheme="minorHAnsi" w:hAnsiTheme="minorHAnsi"/>
          <w:sz w:val="16"/>
        </w:rPr>
        <w:t xml:space="preserve"> for environmental protection </w:t>
      </w:r>
      <w:r w:rsidRPr="003D2F57">
        <w:rPr>
          <w:rFonts w:asciiTheme="minorHAnsi" w:hAnsiTheme="minorHAnsi"/>
          <w:bCs/>
          <w:u w:val="single"/>
        </w:rPr>
        <w:t>set forth</w:t>
      </w:r>
      <w:r w:rsidRPr="003D2F57">
        <w:rPr>
          <w:rFonts w:asciiTheme="minorHAnsi" w:hAnsiTheme="minorHAnsi"/>
          <w:sz w:val="16"/>
        </w:rPr>
        <w:t xml:space="preserve"> in the Convention </w:t>
      </w:r>
      <w:r w:rsidRPr="003D2F57">
        <w:rPr>
          <w:rFonts w:asciiTheme="minorHAnsi" w:hAnsiTheme="minorHAnsi"/>
          <w:bCs/>
          <w:u w:val="single"/>
        </w:rPr>
        <w:t>work strongly to the advantage of the United States</w:t>
      </w:r>
      <w:r w:rsidRPr="003D2F57">
        <w:rPr>
          <w:rFonts w:asciiTheme="minorHAnsi" w:hAnsiTheme="minorHAnsi"/>
          <w:sz w:val="16"/>
        </w:rPr>
        <w:t xml:space="preserve">, </w:t>
      </w:r>
      <w:r w:rsidRPr="003D2F57">
        <w:rPr>
          <w:rFonts w:asciiTheme="minorHAnsi" w:hAnsiTheme="minorHAnsi"/>
          <w:bCs/>
          <w:u w:val="single"/>
        </w:rPr>
        <w:t>which has already met and in most cases significantly exceeded these standards but necessarily depends on actions by other nations to protect the marine environment</w:t>
      </w:r>
      <w:r w:rsidRPr="003D2F57">
        <w:rPr>
          <w:rFonts w:asciiTheme="minorHAnsi" w:hAnsiTheme="minorHAnsi"/>
          <w:sz w:val="16"/>
        </w:rPr>
        <w:t>.</w:t>
      </w:r>
    </w:p>
    <w:p w14:paraId="50C92531" w14:textId="77777777" w:rsidR="00D214B8" w:rsidRPr="003D2F57" w:rsidRDefault="00D214B8" w:rsidP="00D214B8">
      <w:pPr>
        <w:ind w:left="360"/>
        <w:jc w:val="both"/>
        <w:rPr>
          <w:rFonts w:asciiTheme="minorHAnsi" w:eastAsia="Calibri" w:hAnsiTheme="minorHAnsi"/>
          <w:b/>
          <w:u w:val="single"/>
        </w:rPr>
      </w:pPr>
    </w:p>
    <w:p w14:paraId="4FA4A27D" w14:textId="77777777" w:rsidR="00D214B8" w:rsidRPr="003D2F57" w:rsidRDefault="00D214B8" w:rsidP="00D214B8">
      <w:pPr>
        <w:keepNext/>
        <w:keepLines/>
        <w:spacing w:before="40"/>
        <w:outlineLvl w:val="3"/>
        <w:rPr>
          <w:rFonts w:asciiTheme="minorHAnsi" w:eastAsia="MS Mincho" w:hAnsiTheme="minorHAnsi" w:cstheme="majorBidi"/>
          <w:b/>
          <w:iCs/>
          <w:sz w:val="26"/>
        </w:rPr>
      </w:pPr>
      <w:r w:rsidRPr="003D2F57">
        <w:rPr>
          <w:rFonts w:asciiTheme="minorHAnsi" w:eastAsia="MS Mincho" w:hAnsiTheme="minorHAnsi" w:cstheme="majorBidi"/>
          <w:b/>
          <w:iCs/>
          <w:sz w:val="26"/>
        </w:rPr>
        <w:lastRenderedPageBreak/>
        <w:t xml:space="preserve">Scenario 2 is Fishing </w:t>
      </w:r>
    </w:p>
    <w:p w14:paraId="79FA7F81" w14:textId="77777777" w:rsidR="00D214B8" w:rsidRPr="003D2F57" w:rsidRDefault="00D214B8" w:rsidP="00D214B8">
      <w:pPr>
        <w:keepNext/>
        <w:keepLines/>
        <w:spacing w:before="40"/>
        <w:outlineLvl w:val="3"/>
        <w:rPr>
          <w:rFonts w:asciiTheme="minorHAnsi" w:eastAsiaTheme="majorEastAsia" w:hAnsiTheme="minorHAnsi" w:cstheme="majorBidi"/>
          <w:b/>
          <w:iCs/>
          <w:sz w:val="26"/>
        </w:rPr>
      </w:pPr>
      <w:r w:rsidRPr="003D2F57">
        <w:rPr>
          <w:rFonts w:asciiTheme="minorHAnsi" w:eastAsiaTheme="majorEastAsia" w:hAnsiTheme="minorHAnsi" w:cstheme="majorBidi"/>
          <w:b/>
          <w:iCs/>
          <w:sz w:val="26"/>
        </w:rPr>
        <w:t>UNCLOS essential to preventing overfishing, which threatens millions</w:t>
      </w:r>
    </w:p>
    <w:p w14:paraId="19FA7FDC" w14:textId="77777777" w:rsidR="00D214B8" w:rsidRPr="003D2F57" w:rsidRDefault="009A13D6" w:rsidP="009A13D6">
      <w:pPr>
        <w:rPr>
          <w:rStyle w:val="StyleStyleBold12pt"/>
          <w:rFonts w:asciiTheme="minorHAnsi" w:hAnsiTheme="minorHAnsi"/>
        </w:rPr>
      </w:pPr>
      <w:proofErr w:type="spellStart"/>
      <w:r w:rsidRPr="003D2F57">
        <w:rPr>
          <w:rStyle w:val="StyleStyleBold12pt"/>
          <w:rFonts w:asciiTheme="minorHAnsi" w:hAnsiTheme="minorHAnsi"/>
        </w:rPr>
        <w:t>Nuttall</w:t>
      </w:r>
      <w:proofErr w:type="spellEnd"/>
      <w:r w:rsidRPr="003D2F57">
        <w:rPr>
          <w:rStyle w:val="StyleStyleBold12pt"/>
          <w:rFonts w:asciiTheme="minorHAnsi" w:hAnsiTheme="minorHAnsi"/>
        </w:rPr>
        <w:t>, Head of Media @ UN, No Date</w:t>
      </w:r>
    </w:p>
    <w:p w14:paraId="3A07E879" w14:textId="77777777" w:rsidR="00D214B8" w:rsidRPr="003D2F57" w:rsidRDefault="00D214B8" w:rsidP="009A13D6">
      <w:pPr>
        <w:rPr>
          <w:rFonts w:asciiTheme="minorHAnsi" w:hAnsiTheme="minorHAnsi"/>
          <w:bCs/>
          <w:sz w:val="26"/>
        </w:rPr>
      </w:pPr>
      <w:r w:rsidRPr="003D2F57">
        <w:rPr>
          <w:rFonts w:asciiTheme="minorHAnsi" w:hAnsiTheme="minorHAnsi"/>
        </w:rPr>
        <w:t>(Nick, Date, United Nations, Overfishing: a threat to marine biodiversity,</w:t>
      </w:r>
      <w:r w:rsidRPr="003D2F57">
        <w:rPr>
          <w:rFonts w:asciiTheme="minorHAnsi" w:hAnsiTheme="minorHAnsi"/>
          <w:b/>
          <w:bCs/>
          <w:sz w:val="26"/>
        </w:rPr>
        <w:t xml:space="preserve"> </w:t>
      </w:r>
      <w:hyperlink r:id="rId48" w:history="1">
        <w:r w:rsidRPr="003D2F57">
          <w:rPr>
            <w:rFonts w:asciiTheme="minorHAnsi" w:hAnsiTheme="minorHAnsi"/>
            <w:sz w:val="26"/>
          </w:rPr>
          <w:t>http://www.un.org/events/tenstories/06/story.asp?storyID=800</w:t>
        </w:r>
      </w:hyperlink>
      <w:r w:rsidRPr="003D2F57">
        <w:rPr>
          <w:rFonts w:asciiTheme="minorHAnsi" w:hAnsiTheme="minorHAnsi"/>
          <w:b/>
          <w:bCs/>
          <w:sz w:val="26"/>
        </w:rPr>
        <w:t xml:space="preserve">, </w:t>
      </w:r>
      <w:r w:rsidRPr="003D2F57">
        <w:rPr>
          <w:rFonts w:asciiTheme="minorHAnsi" w:hAnsiTheme="minorHAnsi"/>
          <w:bCs/>
          <w:sz w:val="26"/>
        </w:rPr>
        <w:t>6/29/14, NB)</w:t>
      </w:r>
    </w:p>
    <w:p w14:paraId="5C6E43B8" w14:textId="77777777" w:rsidR="00D214B8" w:rsidRPr="003D2F57" w:rsidRDefault="00D214B8" w:rsidP="009A13D6">
      <w:pPr>
        <w:rPr>
          <w:rFonts w:asciiTheme="minorHAnsi" w:hAnsiTheme="minorHAnsi"/>
          <w:iCs/>
          <w:u w:val="single"/>
        </w:rPr>
      </w:pPr>
      <w:r w:rsidRPr="003D2F57">
        <w:rPr>
          <w:rFonts w:asciiTheme="minorHAnsi" w:hAnsiTheme="minorHAnsi"/>
          <w:u w:val="single"/>
        </w:rPr>
        <w:t>The main factor that threatens marine fish biodiversity globally is fishing</w:t>
      </w:r>
      <w:r w:rsidRPr="003D2F57">
        <w:rPr>
          <w:rFonts w:asciiTheme="minorHAnsi" w:hAnsiTheme="minorHAnsi"/>
        </w:rPr>
        <w:t>7</w:t>
      </w:r>
      <w:proofErr w:type="gramStart"/>
      <w:r w:rsidRPr="003D2F57">
        <w:rPr>
          <w:rFonts w:asciiTheme="minorHAnsi" w:hAnsiTheme="minorHAnsi"/>
        </w:rPr>
        <w:t>,8</w:t>
      </w:r>
      <w:proofErr w:type="gramEnd"/>
      <w:r w:rsidRPr="003D2F57">
        <w:rPr>
          <w:rFonts w:asciiTheme="minorHAnsi" w:hAnsiTheme="minorHAnsi"/>
        </w:rPr>
        <w:t xml:space="preserve">. For example, worldwide </w:t>
      </w:r>
      <w:r w:rsidRPr="003D2F57">
        <w:rPr>
          <w:rFonts w:asciiTheme="minorHAnsi" w:hAnsiTheme="minorHAnsi"/>
          <w:u w:val="single"/>
        </w:rPr>
        <w:t>over 40 local populations of fish species have gone extinct as a result of overexploitation</w:t>
      </w:r>
      <w:r w:rsidRPr="003D2F57">
        <w:rPr>
          <w:rFonts w:asciiTheme="minorHAnsi" w:hAnsiTheme="minorHAnsi"/>
        </w:rPr>
        <w:t xml:space="preserve"> 7 </w:t>
      </w:r>
      <w:r w:rsidRPr="003D2F57">
        <w:rPr>
          <w:rFonts w:asciiTheme="minorHAnsi" w:hAnsiTheme="minorHAnsi"/>
          <w:u w:val="single"/>
        </w:rPr>
        <w:t>These</w:t>
      </w:r>
      <w:r w:rsidRPr="003D2F57">
        <w:rPr>
          <w:rFonts w:asciiTheme="minorHAnsi" w:hAnsiTheme="minorHAnsi"/>
        </w:rPr>
        <w:t xml:space="preserve"> local </w:t>
      </w:r>
      <w:r w:rsidRPr="003D2F57">
        <w:rPr>
          <w:rFonts w:asciiTheme="minorHAnsi" w:hAnsiTheme="minorHAnsi"/>
          <w:u w:val="single"/>
        </w:rPr>
        <w:t>losses represent an erosion of global biodiversity</w:t>
      </w:r>
      <w:r w:rsidRPr="003D2F57">
        <w:rPr>
          <w:rFonts w:asciiTheme="minorHAnsi" w:hAnsiTheme="minorHAnsi"/>
        </w:rPr>
        <w:t xml:space="preserve">. Moreover, </w:t>
      </w:r>
      <w:r w:rsidRPr="003D2F57">
        <w:rPr>
          <w:rFonts w:asciiTheme="minorHAnsi" w:hAnsiTheme="minorHAnsi"/>
          <w:u w:val="single"/>
        </w:rPr>
        <w:t>stresses due to other factors such as climate change, habitat loss, invasive species, eutrophication and pollution can accentuate fishing-induced declines and inhibit or prevent recoveries</w:t>
      </w:r>
      <w:r w:rsidRPr="003D2F57">
        <w:rPr>
          <w:rFonts w:asciiTheme="minorHAnsi" w:hAnsiTheme="minorHAnsi"/>
        </w:rPr>
        <w:t xml:space="preserve"> 8</w:t>
      </w:r>
      <w:r w:rsidRPr="003D2F57">
        <w:rPr>
          <w:rFonts w:asciiTheme="minorHAnsi" w:hAnsiTheme="minorHAnsi"/>
          <w:b/>
          <w:u w:val="single"/>
        </w:rPr>
        <w:t xml:space="preserve"> </w:t>
      </w:r>
      <w:r w:rsidRPr="003D2F57">
        <w:rPr>
          <w:rFonts w:asciiTheme="minorHAnsi" w:hAnsiTheme="minorHAnsi"/>
        </w:rPr>
        <w:t>For example, cod populations in the Baltic and North Seas both declined while fishing mortality rates were high and deteriorating climate and oceanographic conditions reduced the survival of young cod9</w:t>
      </w:r>
      <w:proofErr w:type="gramStart"/>
      <w:r w:rsidRPr="003D2F57">
        <w:rPr>
          <w:rFonts w:asciiTheme="minorHAnsi" w:hAnsiTheme="minorHAnsi"/>
        </w:rPr>
        <w:t>,10</w:t>
      </w:r>
      <w:proofErr w:type="gramEnd"/>
      <w:r w:rsidRPr="003D2F57">
        <w:rPr>
          <w:rFonts w:asciiTheme="minorHAnsi" w:hAnsiTheme="minorHAnsi"/>
        </w:rPr>
        <w:t xml:space="preserve">. Now that both populations are at very low levels, these environmental conditions (together with continued fishing at lower rates) are inhibiting recovery. The long-term viability of many targeted and non-targeted species in EU waters is unknown because population assessments and surveys are not conducted; this situation applies for example to large parts of the Mediterranean and </w:t>
      </w:r>
      <w:proofErr w:type="spellStart"/>
      <w:r w:rsidRPr="003D2F57">
        <w:rPr>
          <w:rFonts w:asciiTheme="minorHAnsi" w:hAnsiTheme="minorHAnsi"/>
        </w:rPr>
        <w:t>deepwater</w:t>
      </w:r>
      <w:proofErr w:type="spellEnd"/>
      <w:r w:rsidRPr="003D2F57">
        <w:rPr>
          <w:rFonts w:asciiTheme="minorHAnsi" w:hAnsiTheme="minorHAnsi"/>
        </w:rPr>
        <w:t xml:space="preserve"> species that are among the most susceptible to overexploitation12</w:t>
      </w:r>
      <w:proofErr w:type="gramStart"/>
      <w:r w:rsidRPr="003D2F57">
        <w:rPr>
          <w:rFonts w:asciiTheme="minorHAnsi" w:hAnsiTheme="minorHAnsi"/>
        </w:rPr>
        <w:t>,13</w:t>
      </w:r>
      <w:proofErr w:type="gramEnd"/>
      <w:r w:rsidRPr="003D2F57">
        <w:rPr>
          <w:rFonts w:asciiTheme="minorHAnsi" w:hAnsiTheme="minorHAnsi"/>
        </w:rPr>
        <w:t xml:space="preserve">. Many other species, such as </w:t>
      </w:r>
      <w:proofErr w:type="spellStart"/>
      <w:r w:rsidRPr="003D2F57">
        <w:rPr>
          <w:rFonts w:asciiTheme="minorHAnsi" w:hAnsiTheme="minorHAnsi"/>
        </w:rPr>
        <w:t>bluefin</w:t>
      </w:r>
      <w:proofErr w:type="spellEnd"/>
      <w:r w:rsidRPr="003D2F57">
        <w:rPr>
          <w:rFonts w:asciiTheme="minorHAnsi" w:hAnsiTheme="minorHAnsi"/>
        </w:rPr>
        <w:t xml:space="preserve"> tuna14</w:t>
      </w:r>
      <w:proofErr w:type="gramStart"/>
      <w:r w:rsidRPr="003D2F57">
        <w:rPr>
          <w:rFonts w:asciiTheme="minorHAnsi" w:hAnsiTheme="minorHAnsi"/>
        </w:rPr>
        <w:t>,15</w:t>
      </w:r>
      <w:proofErr w:type="gramEnd"/>
      <w:r w:rsidRPr="003D2F57">
        <w:rPr>
          <w:rFonts w:asciiTheme="minorHAnsi" w:hAnsiTheme="minorHAnsi"/>
        </w:rPr>
        <w:t xml:space="preserve">, are exploited in ways which place the long-term sustainability of the populations and species at risk (e. g., catches not reported, both immature and adult fish are legally caught; fish below legal size are captured and landed). Lastly, there are many fish species which are not (or are no longer) targeted but nevertheless are caught as </w:t>
      </w:r>
      <w:proofErr w:type="spellStart"/>
      <w:r w:rsidRPr="003D2F57">
        <w:rPr>
          <w:rFonts w:asciiTheme="minorHAnsi" w:hAnsiTheme="minorHAnsi"/>
        </w:rPr>
        <w:t>bycatch</w:t>
      </w:r>
      <w:proofErr w:type="spellEnd"/>
      <w:r w:rsidRPr="003D2F57">
        <w:rPr>
          <w:rFonts w:asciiTheme="minorHAnsi" w:hAnsiTheme="minorHAnsi"/>
        </w:rPr>
        <w:t xml:space="preserve"> in sufficient quantities that they are vulnerable to local or more </w:t>
      </w:r>
      <w:proofErr w:type="gramStart"/>
      <w:r w:rsidRPr="003D2F57">
        <w:rPr>
          <w:rFonts w:asciiTheme="minorHAnsi" w:hAnsiTheme="minorHAnsi"/>
        </w:rPr>
        <w:t>wide-spread</w:t>
      </w:r>
      <w:proofErr w:type="gramEnd"/>
      <w:r w:rsidRPr="003D2F57">
        <w:rPr>
          <w:rFonts w:asciiTheme="minorHAnsi" w:hAnsiTheme="minorHAnsi"/>
        </w:rPr>
        <w:t xml:space="preserve"> extinction. </w:t>
      </w:r>
      <w:r w:rsidRPr="003D2F57">
        <w:rPr>
          <w:rFonts w:asciiTheme="minorHAnsi" w:hAnsiTheme="minorHAnsi"/>
          <w:u w:val="single"/>
        </w:rPr>
        <w:t>Fishing is central to the livelihood and food security of 200 million people, especially in the developing world, while one of five people on this planet depends on fish as the primary source of protein</w:t>
      </w:r>
      <w:r w:rsidRPr="003D2F57">
        <w:rPr>
          <w:rFonts w:asciiTheme="minorHAnsi" w:hAnsiTheme="minorHAnsi"/>
        </w:rPr>
        <w:t xml:space="preserve">. According to UN agencies, </w:t>
      </w:r>
      <w:r w:rsidRPr="003D2F57">
        <w:rPr>
          <w:rFonts w:asciiTheme="minorHAnsi" w:hAnsiTheme="minorHAnsi"/>
          <w:u w:val="single"/>
        </w:rPr>
        <w:t>aquaculture</w:t>
      </w:r>
      <w:r w:rsidRPr="003D2F57">
        <w:rPr>
          <w:rFonts w:asciiTheme="minorHAnsi" w:hAnsiTheme="minorHAnsi"/>
        </w:rPr>
        <w:t xml:space="preserve"> - the farming and stocking of aquatic organisms including fish, </w:t>
      </w:r>
      <w:proofErr w:type="spellStart"/>
      <w:r w:rsidRPr="003D2F57">
        <w:rPr>
          <w:rFonts w:asciiTheme="minorHAnsi" w:hAnsiTheme="minorHAnsi"/>
        </w:rPr>
        <w:t>molluscs</w:t>
      </w:r>
      <w:proofErr w:type="spellEnd"/>
      <w:r w:rsidRPr="003D2F57">
        <w:rPr>
          <w:rFonts w:asciiTheme="minorHAnsi" w:hAnsiTheme="minorHAnsi"/>
        </w:rPr>
        <w:t xml:space="preserve">, crustaceans and aquatic plants - </w:t>
      </w:r>
      <w:r w:rsidRPr="003D2F57">
        <w:rPr>
          <w:rFonts w:asciiTheme="minorHAnsi" w:hAnsiTheme="minorHAnsi"/>
          <w:u w:val="single"/>
        </w:rPr>
        <w:t>is growing more rapidly than all other animal food producing sectors.</w:t>
      </w:r>
      <w:r w:rsidRPr="003D2F57">
        <w:rPr>
          <w:rFonts w:asciiTheme="minorHAnsi" w:hAnsiTheme="minorHAnsi"/>
        </w:rPr>
        <w:t xml:space="preserve"> But amid facts and figures about aquaculture's soaring worldwide production rates, other, more sobering, </w:t>
      </w:r>
      <w:r w:rsidRPr="003D2F57">
        <w:rPr>
          <w:rFonts w:asciiTheme="minorHAnsi" w:hAnsiTheme="minorHAnsi"/>
          <w:u w:val="single"/>
        </w:rPr>
        <w:t xml:space="preserve">statistics reveal that global main marine fish stocks are in jeopardy, increasingly pressured by overfishing and environmental degradation. </w:t>
      </w:r>
      <w:r w:rsidRPr="003D2F57">
        <w:rPr>
          <w:rFonts w:asciiTheme="minorHAnsi" w:hAnsiTheme="minorHAnsi"/>
        </w:rPr>
        <w:t xml:space="preserve">“Overfishing cannot continue,” warned </w:t>
      </w:r>
      <w:proofErr w:type="spellStart"/>
      <w:r w:rsidRPr="003D2F57">
        <w:rPr>
          <w:rFonts w:asciiTheme="minorHAnsi" w:hAnsiTheme="minorHAnsi"/>
        </w:rPr>
        <w:t>Nitin</w:t>
      </w:r>
      <w:proofErr w:type="spellEnd"/>
      <w:r w:rsidRPr="003D2F57">
        <w:rPr>
          <w:rFonts w:asciiTheme="minorHAnsi" w:hAnsiTheme="minorHAnsi"/>
        </w:rPr>
        <w:t xml:space="preserve"> Desai, Secretary General of the 2002 World Summit on Sustainable Development, which took place in Johannesburg. “</w:t>
      </w:r>
      <w:r w:rsidRPr="003D2F57">
        <w:rPr>
          <w:rFonts w:asciiTheme="minorHAnsi" w:hAnsiTheme="minorHAnsi"/>
          <w:u w:val="single"/>
        </w:rPr>
        <w:t>The depletion of fisheries poses a major threat to the food supply of millions of people</w:t>
      </w:r>
      <w:r w:rsidRPr="003D2F57">
        <w:rPr>
          <w:rFonts w:asciiTheme="minorHAnsi" w:hAnsiTheme="minorHAnsi"/>
        </w:rPr>
        <w:t xml:space="preserve">.” The Johannesburg Plan of Implementation calls for the establishment of Marine Protected Areas (MPAs), which many experts believe may hold the key to conserving and boosting fish stocks. Yet, according to the UN Environment </w:t>
      </w:r>
      <w:proofErr w:type="spellStart"/>
      <w:r w:rsidRPr="003D2F57">
        <w:rPr>
          <w:rFonts w:asciiTheme="minorHAnsi" w:hAnsiTheme="minorHAnsi"/>
        </w:rPr>
        <w:t>Programme’s</w:t>
      </w:r>
      <w:proofErr w:type="spellEnd"/>
      <w:r w:rsidRPr="003D2F57">
        <w:rPr>
          <w:rFonts w:asciiTheme="minorHAnsi" w:hAnsiTheme="minorHAnsi"/>
        </w:rPr>
        <w:t xml:space="preserve"> (UNEP) World Conservation Monitoring Centre, in Cambridge, UK, less than one per cent of the world’s oceans and seas are currently in </w:t>
      </w:r>
      <w:proofErr w:type="spellStart"/>
      <w:r w:rsidRPr="003D2F57">
        <w:rPr>
          <w:rFonts w:asciiTheme="minorHAnsi" w:hAnsiTheme="minorHAnsi"/>
        </w:rPr>
        <w:t>MPAs.</w:t>
      </w:r>
      <w:r w:rsidRPr="003D2F57">
        <w:rPr>
          <w:rFonts w:asciiTheme="minorHAnsi" w:hAnsiTheme="minorHAnsi"/>
          <w:u w:val="single"/>
        </w:rPr>
        <w:t>The</w:t>
      </w:r>
      <w:proofErr w:type="spellEnd"/>
      <w:r w:rsidRPr="003D2F57">
        <w:rPr>
          <w:rFonts w:asciiTheme="minorHAnsi" w:hAnsiTheme="minorHAnsi"/>
          <w:u w:val="single"/>
        </w:rPr>
        <w:t xml:space="preserve"> magnitude of the problem of overfishing is often overlooked, given the competing claims of deforestation, desertification, energy resource exploitation and other biodiversity depletion dilemmas.</w:t>
      </w:r>
      <w:r w:rsidRPr="003D2F57">
        <w:rPr>
          <w:rFonts w:asciiTheme="minorHAnsi" w:hAnsiTheme="minorHAnsi"/>
        </w:rPr>
        <w:t xml:space="preserve"> The rapid growth in demand for fish and fish products is leading to fish prices increasing faster than prices of meat. As a result</w:t>
      </w:r>
      <w:r w:rsidRPr="003D2F57">
        <w:rPr>
          <w:rFonts w:asciiTheme="minorHAnsi" w:hAnsiTheme="minorHAnsi"/>
          <w:u w:val="single"/>
        </w:rPr>
        <w:t>, fisheries investments have become more attractive to both entrepreneurs and governments, much to the detriment of small-scale fishing and fishing communities all over the world.</w:t>
      </w:r>
      <w:r w:rsidRPr="003D2F57">
        <w:rPr>
          <w:rFonts w:asciiTheme="minorHAnsi" w:hAnsiTheme="minorHAnsi"/>
        </w:rPr>
        <w:t xml:space="preserve"> In the last decade, in the north Atlantic region, </w:t>
      </w:r>
      <w:r w:rsidRPr="003D2F57">
        <w:rPr>
          <w:rFonts w:asciiTheme="minorHAnsi" w:hAnsiTheme="minorHAnsi"/>
          <w:u w:val="single"/>
        </w:rPr>
        <w:t>commercial fish populations</w:t>
      </w:r>
      <w:r w:rsidRPr="003D2F57">
        <w:rPr>
          <w:rFonts w:asciiTheme="minorHAnsi" w:hAnsiTheme="minorHAnsi"/>
        </w:rPr>
        <w:t xml:space="preserve"> of cod, hake, haddock and flounder </w:t>
      </w:r>
      <w:r w:rsidRPr="003D2F57">
        <w:rPr>
          <w:rFonts w:asciiTheme="minorHAnsi" w:hAnsiTheme="minorHAnsi"/>
          <w:u w:val="single"/>
        </w:rPr>
        <w:t>have fallen by as much as 95%, prompting calls for urgent measures</w:t>
      </w:r>
      <w:r w:rsidRPr="003D2F57">
        <w:rPr>
          <w:rFonts w:asciiTheme="minorHAnsi" w:hAnsiTheme="minorHAnsi"/>
        </w:rPr>
        <w:t xml:space="preserve">. </w:t>
      </w:r>
      <w:r w:rsidRPr="003D2F57">
        <w:rPr>
          <w:rFonts w:asciiTheme="minorHAnsi" w:hAnsiTheme="minorHAnsi"/>
          <w:u w:val="single"/>
        </w:rPr>
        <w:t>Some are even recommending zero catches</w:t>
      </w:r>
      <w:r w:rsidRPr="003D2F57">
        <w:rPr>
          <w:rFonts w:asciiTheme="minorHAnsi" w:hAnsiTheme="minorHAnsi"/>
        </w:rPr>
        <w:t xml:space="preserve"> to allow for regeneration of stocks, much to the ire of the fishing industry. According to a Food and Agriculture Organization (FAO) estimate, over </w:t>
      </w:r>
      <w:r w:rsidRPr="003D2F57">
        <w:rPr>
          <w:rFonts w:asciiTheme="minorHAnsi" w:hAnsiTheme="minorHAnsi"/>
          <w:u w:val="single"/>
        </w:rPr>
        <w:t>70% of the world’s fish species are either fully exploited or depleted</w:t>
      </w:r>
      <w:r w:rsidRPr="003D2F57">
        <w:rPr>
          <w:rFonts w:asciiTheme="minorHAnsi" w:hAnsiTheme="minorHAnsi"/>
        </w:rPr>
        <w:t xml:space="preserve">. The dramatic increase of </w:t>
      </w:r>
      <w:r w:rsidRPr="003D2F57">
        <w:rPr>
          <w:rFonts w:asciiTheme="minorHAnsi" w:hAnsiTheme="minorHAnsi"/>
          <w:u w:val="single"/>
        </w:rPr>
        <w:t>destructive fishing</w:t>
      </w:r>
      <w:r w:rsidRPr="003D2F57">
        <w:rPr>
          <w:rFonts w:asciiTheme="minorHAnsi" w:hAnsiTheme="minorHAnsi"/>
        </w:rPr>
        <w:t xml:space="preserve"> techniques worldwide </w:t>
      </w:r>
      <w:r w:rsidRPr="003D2F57">
        <w:rPr>
          <w:rFonts w:asciiTheme="minorHAnsi" w:hAnsiTheme="minorHAnsi"/>
          <w:u w:val="single"/>
        </w:rPr>
        <w:t>destroys marine mammals and entire ecosystems</w:t>
      </w:r>
      <w:r w:rsidRPr="003D2F57">
        <w:rPr>
          <w:rFonts w:asciiTheme="minorHAnsi" w:hAnsiTheme="minorHAnsi"/>
        </w:rPr>
        <w:t xml:space="preserve">. FAO reports that illegal, unreported and unregulated fishing worldwide appears to be increasing as fishermen seek to avoid stricter rules in many places in response to shrinking catches and </w:t>
      </w:r>
      <w:r w:rsidRPr="003D2F57">
        <w:rPr>
          <w:rFonts w:asciiTheme="minorHAnsi" w:hAnsiTheme="minorHAnsi"/>
        </w:rPr>
        <w:lastRenderedPageBreak/>
        <w:t xml:space="preserve">declining fish stocks. Few, if any, developing countries and only a limited number of developed ones are on track to put into effect by this year the International Plan of Action to Prevent, Deter and Eliminate Unreported and Unregulated Fishing. Despite that fact that each region has its Regional Sea Conventions, and some 108 governments and the European Commission have adopted the UNEP Global </w:t>
      </w:r>
      <w:proofErr w:type="spellStart"/>
      <w:r w:rsidRPr="003D2F57">
        <w:rPr>
          <w:rFonts w:asciiTheme="minorHAnsi" w:hAnsiTheme="minorHAnsi"/>
        </w:rPr>
        <w:t>Programme</w:t>
      </w:r>
      <w:proofErr w:type="spellEnd"/>
      <w:r w:rsidRPr="003D2F57">
        <w:rPr>
          <w:rFonts w:asciiTheme="minorHAnsi" w:hAnsiTheme="minorHAnsi"/>
        </w:rPr>
        <w:t xml:space="preserve"> of Action for the Protection of the Marine Environment from Land based Activities, oceans are cleared at twice the rate of </w:t>
      </w:r>
      <w:proofErr w:type="spellStart"/>
      <w:proofErr w:type="gramStart"/>
      <w:r w:rsidRPr="003D2F57">
        <w:rPr>
          <w:rFonts w:asciiTheme="minorHAnsi" w:hAnsiTheme="minorHAnsi"/>
        </w:rPr>
        <w:t>forests.</w:t>
      </w:r>
      <w:r w:rsidRPr="003D2F57">
        <w:rPr>
          <w:rFonts w:asciiTheme="minorHAnsi" w:hAnsiTheme="minorHAnsi"/>
          <w:b/>
          <w:iCs/>
          <w:u w:val="single"/>
        </w:rPr>
        <w:t>The</w:t>
      </w:r>
      <w:proofErr w:type="spellEnd"/>
      <w:proofErr w:type="gramEnd"/>
      <w:r w:rsidRPr="003D2F57">
        <w:rPr>
          <w:rFonts w:asciiTheme="minorHAnsi" w:hAnsiTheme="minorHAnsi"/>
          <w:b/>
          <w:iCs/>
          <w:u w:val="single"/>
        </w:rPr>
        <w:t xml:space="preserve"> Johannesburg forum stressed the importance of restoring depleted fisheries and acknowledged that sustainable fishing requires partnerships by and between governments, fishermen, communities and industry. It urged countries to ratify the Convention on the Law of the Sea and other instruments that promote maritime safety and protect the environment from marine pollution and environmental damage by ships. Only a multilateral approach can counterbalance the rate of depletion of the world’s </w:t>
      </w:r>
      <w:proofErr w:type="gramStart"/>
      <w:r w:rsidRPr="003D2F57">
        <w:rPr>
          <w:rFonts w:asciiTheme="minorHAnsi" w:hAnsiTheme="minorHAnsi"/>
          <w:b/>
          <w:iCs/>
          <w:u w:val="single"/>
        </w:rPr>
        <w:t>fisheries which</w:t>
      </w:r>
      <w:proofErr w:type="gramEnd"/>
      <w:r w:rsidRPr="003D2F57">
        <w:rPr>
          <w:rFonts w:asciiTheme="minorHAnsi" w:hAnsiTheme="minorHAnsi"/>
          <w:b/>
          <w:iCs/>
          <w:u w:val="single"/>
        </w:rPr>
        <w:t xml:space="preserve"> has increased more than four times in the past 40 years.</w:t>
      </w:r>
    </w:p>
    <w:p w14:paraId="0D28DAEA" w14:textId="77777777" w:rsidR="00D214B8" w:rsidRPr="003D2F57" w:rsidRDefault="00D214B8" w:rsidP="009A13D6">
      <w:pPr>
        <w:keepNext/>
        <w:keepLines/>
        <w:spacing w:before="200"/>
        <w:outlineLvl w:val="3"/>
        <w:rPr>
          <w:rFonts w:asciiTheme="minorHAnsi" w:eastAsiaTheme="majorEastAsia" w:hAnsiTheme="minorHAnsi" w:cstheme="majorBidi"/>
          <w:b/>
          <w:bCs/>
          <w:iCs/>
          <w:sz w:val="24"/>
        </w:rPr>
      </w:pPr>
      <w:r w:rsidRPr="003D2F57">
        <w:rPr>
          <w:rFonts w:asciiTheme="minorHAnsi" w:eastAsiaTheme="majorEastAsia" w:hAnsiTheme="minorHAnsi" w:cstheme="majorBidi"/>
          <w:b/>
          <w:iCs/>
          <w:sz w:val="26"/>
        </w:rPr>
        <w:t xml:space="preserve">And, </w:t>
      </w:r>
      <w:r w:rsidRPr="003D2F57">
        <w:rPr>
          <w:rFonts w:asciiTheme="minorHAnsi" w:eastAsiaTheme="majorEastAsia" w:hAnsiTheme="minorHAnsi" w:cstheme="majorBidi"/>
          <w:b/>
          <w:bCs/>
          <w:iCs/>
          <w:sz w:val="26"/>
        </w:rPr>
        <w:t>LOST</w:t>
      </w:r>
      <w:r w:rsidRPr="003D2F57">
        <w:rPr>
          <w:rFonts w:asciiTheme="minorHAnsi" w:eastAsiaTheme="majorEastAsia" w:hAnsiTheme="minorHAnsi" w:cstheme="majorBidi"/>
          <w:b/>
          <w:bCs/>
          <w:iCs/>
          <w:sz w:val="24"/>
        </w:rPr>
        <w:t xml:space="preserve"> is critical </w:t>
      </w:r>
      <w:r w:rsidRPr="003D2F57">
        <w:rPr>
          <w:rFonts w:asciiTheme="minorHAnsi" w:eastAsiaTheme="majorEastAsia" w:hAnsiTheme="minorHAnsi" w:cstheme="majorBidi"/>
          <w:b/>
          <w:iCs/>
          <w:sz w:val="26"/>
        </w:rPr>
        <w:t>to</w:t>
      </w:r>
      <w:r w:rsidRPr="003D2F57">
        <w:rPr>
          <w:rFonts w:asciiTheme="minorHAnsi" w:hAnsiTheme="minorHAnsi"/>
          <w:sz w:val="26"/>
          <w:u w:val="single"/>
        </w:rPr>
        <w:t xml:space="preserve"> future </w:t>
      </w:r>
      <w:r w:rsidRPr="003D2F57">
        <w:rPr>
          <w:rFonts w:asciiTheme="minorHAnsi" w:eastAsiaTheme="majorEastAsia" w:hAnsiTheme="minorHAnsi" w:cstheme="majorBidi"/>
          <w:b/>
          <w:iCs/>
          <w:sz w:val="26"/>
        </w:rPr>
        <w:t>fishing</w:t>
      </w:r>
      <w:r w:rsidRPr="003D2F57">
        <w:rPr>
          <w:rFonts w:asciiTheme="minorHAnsi" w:eastAsiaTheme="majorEastAsia" w:hAnsiTheme="minorHAnsi" w:cstheme="majorBidi"/>
          <w:b/>
          <w:bCs/>
          <w:iCs/>
          <w:sz w:val="24"/>
        </w:rPr>
        <w:t xml:space="preserve"> operations </w:t>
      </w:r>
    </w:p>
    <w:p w14:paraId="7362FA27" w14:textId="77777777" w:rsidR="00D214B8" w:rsidRPr="003D2F57" w:rsidRDefault="00D214B8" w:rsidP="009A13D6">
      <w:pPr>
        <w:rPr>
          <w:rFonts w:asciiTheme="minorHAnsi" w:hAnsiTheme="minorHAnsi"/>
          <w:bCs/>
        </w:rPr>
      </w:pPr>
      <w:proofErr w:type="spellStart"/>
      <w:r w:rsidRPr="003D2F57">
        <w:rPr>
          <w:rFonts w:asciiTheme="minorHAnsi" w:hAnsiTheme="minorHAnsi"/>
          <w:b/>
          <w:bCs/>
        </w:rPr>
        <w:t>Borgerson</w:t>
      </w:r>
      <w:proofErr w:type="spellEnd"/>
      <w:r w:rsidRPr="003D2F57">
        <w:rPr>
          <w:rFonts w:asciiTheme="minorHAnsi" w:hAnsiTheme="minorHAnsi"/>
          <w:b/>
          <w:bCs/>
        </w:rPr>
        <w:t xml:space="preserve">, member on the Council of Foreign Relations, 09 </w:t>
      </w:r>
      <w:r w:rsidRPr="003D2F57">
        <w:rPr>
          <w:rFonts w:asciiTheme="minorHAnsi" w:hAnsiTheme="minorHAnsi"/>
          <w:bCs/>
        </w:rPr>
        <w:t xml:space="preserve">(Dr. Scott, May 2009, Council Special Report 46, “The National Interest in the Law of the Sea” </w:t>
      </w:r>
      <w:hyperlink r:id="rId49" w:history="1">
        <w:r w:rsidRPr="003D2F57">
          <w:rPr>
            <w:rFonts w:asciiTheme="minorHAnsi" w:hAnsiTheme="minorHAnsi"/>
            <w:sz w:val="26"/>
          </w:rPr>
          <w:t>http://www.ciaonet.org/wps/cfr/0016458/f_0016458_14229.pdf</w:t>
        </w:r>
      </w:hyperlink>
      <w:r w:rsidRPr="003D2F57">
        <w:rPr>
          <w:rFonts w:asciiTheme="minorHAnsi" w:hAnsiTheme="minorHAnsi"/>
          <w:bCs/>
        </w:rPr>
        <w:t>, 6/24/14, CM)</w:t>
      </w:r>
    </w:p>
    <w:p w14:paraId="37239E62" w14:textId="77777777" w:rsidR="00D214B8" w:rsidRPr="003D2F57" w:rsidRDefault="00D214B8" w:rsidP="009A13D6">
      <w:pPr>
        <w:rPr>
          <w:rFonts w:asciiTheme="minorHAnsi" w:hAnsiTheme="minorHAnsi"/>
          <w:sz w:val="16"/>
        </w:rPr>
      </w:pPr>
      <w:r w:rsidRPr="003D2F57">
        <w:rPr>
          <w:rFonts w:asciiTheme="minorHAnsi" w:hAnsiTheme="minorHAnsi"/>
          <w:bCs/>
          <w:u w:val="single"/>
        </w:rPr>
        <w:t>The oceans are vital to U.S. national interests for reasons beyond traditional national security.</w:t>
      </w:r>
      <w:r w:rsidRPr="003D2F57">
        <w:rPr>
          <w:rFonts w:asciiTheme="minorHAnsi" w:hAnsiTheme="minorHAnsi"/>
          <w:sz w:val="16"/>
        </w:rPr>
        <w:t xml:space="preserve"> </w:t>
      </w:r>
      <w:r w:rsidRPr="003D2F57">
        <w:rPr>
          <w:rFonts w:asciiTheme="minorHAnsi" w:hAnsiTheme="minorHAnsi"/>
          <w:bCs/>
          <w:u w:val="single"/>
        </w:rPr>
        <w:t>They shape the planet’s weather and climate.</w:t>
      </w:r>
      <w:r w:rsidRPr="003D2F57">
        <w:rPr>
          <w:rFonts w:asciiTheme="minorHAnsi" w:hAnsiTheme="minorHAnsi"/>
          <w:sz w:val="16"/>
        </w:rPr>
        <w:t xml:space="preserve"> Oceans redistribute heat from the tropics to cooler regions (e.g., western Europe), which profoundly affects the habitability of those lands. They serve as massive sinks for carbon dioxide (CO2) emissions, thereby slowing global warming. However, </w:t>
      </w:r>
      <w:r w:rsidRPr="003D2F57">
        <w:rPr>
          <w:rFonts w:asciiTheme="minorHAnsi" w:hAnsiTheme="minorHAnsi"/>
          <w:bCs/>
          <w:u w:val="single"/>
        </w:rPr>
        <w:t>they are in a dire environmental predicament because</w:t>
      </w:r>
      <w:r w:rsidRPr="003D2F57">
        <w:rPr>
          <w:rFonts w:asciiTheme="minorHAnsi" w:hAnsiTheme="minorHAnsi"/>
          <w:sz w:val="16"/>
        </w:rPr>
        <w:t xml:space="preserve">, since they absorb CO2, </w:t>
      </w:r>
      <w:r w:rsidRPr="003D2F57">
        <w:rPr>
          <w:rFonts w:asciiTheme="minorHAnsi" w:hAnsiTheme="minorHAnsi"/>
          <w:bCs/>
          <w:u w:val="single"/>
        </w:rPr>
        <w:t>they are rapidly becoming more acidic, making the marine environment less hospitable</w:t>
      </w:r>
      <w:r w:rsidRPr="003D2F57">
        <w:rPr>
          <w:rFonts w:asciiTheme="minorHAnsi" w:hAnsiTheme="minorHAnsi"/>
          <w:sz w:val="16"/>
        </w:rPr>
        <w:t xml:space="preserve"> to the ecosystems that humankind depends upon. </w:t>
      </w:r>
      <w:r w:rsidRPr="003D2F57">
        <w:rPr>
          <w:rFonts w:asciiTheme="minorHAnsi" w:hAnsiTheme="minorHAnsi"/>
          <w:bCs/>
          <w:u w:val="single"/>
        </w:rPr>
        <w:t>Dramatic human caused</w:t>
      </w:r>
      <w:r w:rsidRPr="003D2F57">
        <w:rPr>
          <w:rFonts w:asciiTheme="minorHAnsi" w:hAnsiTheme="minorHAnsi"/>
          <w:sz w:val="16"/>
        </w:rPr>
        <w:t xml:space="preserve"> increases in nutrient elements (nitrogen, phosphorous, iron, etc.) that enter the oceans via rivers and air currents; the physical </w:t>
      </w:r>
      <w:proofErr w:type="spellStart"/>
      <w:r w:rsidRPr="003D2F57">
        <w:rPr>
          <w:rFonts w:asciiTheme="minorHAnsi" w:hAnsiTheme="minorHAnsi"/>
          <w:sz w:val="16"/>
        </w:rPr>
        <w:t>altera</w:t>
      </w:r>
      <w:proofErr w:type="spellEnd"/>
      <w:r w:rsidRPr="003D2F57">
        <w:rPr>
          <w:rFonts w:asciiTheme="minorHAnsi" w:hAnsiTheme="minorHAnsi"/>
          <w:sz w:val="16"/>
        </w:rPr>
        <w:t xml:space="preserve">- </w:t>
      </w:r>
      <w:proofErr w:type="spellStart"/>
      <w:r w:rsidRPr="003D2F57">
        <w:rPr>
          <w:rFonts w:asciiTheme="minorHAnsi" w:hAnsiTheme="minorHAnsi"/>
          <w:sz w:val="16"/>
        </w:rPr>
        <w:t>tion</w:t>
      </w:r>
      <w:proofErr w:type="spellEnd"/>
      <w:r w:rsidRPr="003D2F57">
        <w:rPr>
          <w:rFonts w:asciiTheme="minorHAnsi" w:hAnsiTheme="minorHAnsi"/>
          <w:sz w:val="16"/>
        </w:rPr>
        <w:t xml:space="preserve"> of coastal and marine ecosystems from development and seafloor- disturbing </w:t>
      </w:r>
      <w:r w:rsidRPr="003D2F57">
        <w:rPr>
          <w:rFonts w:asciiTheme="minorHAnsi" w:hAnsiTheme="minorHAnsi"/>
          <w:bCs/>
          <w:u w:val="single"/>
        </w:rPr>
        <w:t>activities</w:t>
      </w:r>
      <w:r w:rsidRPr="003D2F57">
        <w:rPr>
          <w:rFonts w:asciiTheme="minorHAnsi" w:hAnsiTheme="minorHAnsi"/>
          <w:sz w:val="16"/>
        </w:rPr>
        <w:t xml:space="preserve">; and the introduction of alien marine species into new habitats </w:t>
      </w:r>
      <w:r w:rsidRPr="003D2F57">
        <w:rPr>
          <w:rFonts w:asciiTheme="minorHAnsi" w:hAnsiTheme="minorHAnsi"/>
          <w:bCs/>
          <w:u w:val="single"/>
        </w:rPr>
        <w:t>all have profound effects on marine ecosystems that are crucial to U.S. national security interests</w:t>
      </w:r>
      <w:r w:rsidRPr="003D2F57">
        <w:rPr>
          <w:rFonts w:asciiTheme="minorHAnsi" w:hAnsiTheme="minorHAnsi"/>
          <w:sz w:val="16"/>
        </w:rPr>
        <w:t xml:space="preserve">. </w:t>
      </w:r>
      <w:r w:rsidRPr="003D2F57">
        <w:rPr>
          <w:rFonts w:asciiTheme="minorHAnsi" w:hAnsiTheme="minorHAnsi"/>
          <w:bCs/>
          <w:u w:val="single"/>
        </w:rPr>
        <w:t>And then there is fishing, the greatest threat to the oceans’ ecosystem</w:t>
      </w:r>
      <w:r w:rsidRPr="003D2F57">
        <w:rPr>
          <w:rFonts w:asciiTheme="minorHAnsi" w:hAnsiTheme="minorHAnsi"/>
          <w:sz w:val="16"/>
        </w:rPr>
        <w:t xml:space="preserve">. From the early days of the cod fishery that supported New England and fed Europe to today’s $14 billion industry, </w:t>
      </w:r>
      <w:r w:rsidRPr="003D2F57">
        <w:rPr>
          <w:rFonts w:asciiTheme="minorHAnsi" w:hAnsiTheme="minorHAnsi"/>
          <w:bCs/>
          <w:u w:val="single"/>
        </w:rPr>
        <w:t>commercial fishing is important to the U.S. economy</w:t>
      </w:r>
      <w:r w:rsidRPr="003D2F57">
        <w:rPr>
          <w:rFonts w:asciiTheme="minorHAnsi" w:hAnsiTheme="minorHAnsi"/>
          <w:sz w:val="16"/>
        </w:rPr>
        <w:t xml:space="preserve">.12 The </w:t>
      </w:r>
      <w:r w:rsidRPr="003D2F57">
        <w:rPr>
          <w:rFonts w:asciiTheme="minorHAnsi" w:hAnsiTheme="minorHAnsi"/>
          <w:bCs/>
          <w:u w:val="single"/>
        </w:rPr>
        <w:t>oceans</w:t>
      </w:r>
      <w:r w:rsidRPr="003D2F57">
        <w:rPr>
          <w:rFonts w:asciiTheme="minorHAnsi" w:hAnsiTheme="minorHAnsi"/>
          <w:sz w:val="16"/>
        </w:rPr>
        <w:t xml:space="preserve">, however, have now been fished to dangerously low levels and </w:t>
      </w:r>
      <w:r w:rsidRPr="003D2F57">
        <w:rPr>
          <w:rFonts w:asciiTheme="minorHAnsi" w:hAnsiTheme="minorHAnsi"/>
          <w:bCs/>
          <w:u w:val="single"/>
        </w:rPr>
        <w:t>are at a tipping point</w:t>
      </w:r>
      <w:r w:rsidRPr="003D2F57">
        <w:rPr>
          <w:rFonts w:asciiTheme="minorHAnsi" w:hAnsiTheme="minorHAnsi"/>
          <w:sz w:val="16"/>
        </w:rPr>
        <w:t xml:space="preserve">, beyond which many fish stocks might not rebound. In just the last </w:t>
      </w:r>
      <w:proofErr w:type="gramStart"/>
      <w:r w:rsidRPr="003D2F57">
        <w:rPr>
          <w:rFonts w:asciiTheme="minorHAnsi" w:hAnsiTheme="minorHAnsi"/>
          <w:sz w:val="16"/>
        </w:rPr>
        <w:t>half century</w:t>
      </w:r>
      <w:proofErr w:type="gramEnd"/>
      <w:r w:rsidRPr="003D2F57">
        <w:rPr>
          <w:rFonts w:asciiTheme="minorHAnsi" w:hAnsiTheme="minorHAnsi"/>
          <w:sz w:val="16"/>
        </w:rPr>
        <w:t xml:space="preserve">, fish, which were previously thought of as an inexhaustible resource, have been reduced to alarmingly low levels. According to scientific studies, </w:t>
      </w:r>
      <w:r w:rsidRPr="003D2F57">
        <w:rPr>
          <w:rFonts w:asciiTheme="minorHAnsi" w:hAnsiTheme="minorHAnsi"/>
          <w:bCs/>
          <w:u w:val="single"/>
        </w:rPr>
        <w:t>90 percent of large predatory fish are now gone.</w:t>
      </w:r>
      <w:r w:rsidRPr="003D2F57">
        <w:rPr>
          <w:rFonts w:asciiTheme="minorHAnsi" w:hAnsiTheme="minorHAnsi"/>
          <w:sz w:val="16"/>
        </w:rPr>
        <w:t xml:space="preserve">13 </w:t>
      </w:r>
      <w:r w:rsidRPr="003D2F57">
        <w:rPr>
          <w:rFonts w:asciiTheme="minorHAnsi" w:hAnsiTheme="minorHAnsi"/>
          <w:bCs/>
          <w:u w:val="single"/>
        </w:rPr>
        <w:t>No fish stocks in the world have been left underdeveloped; nearly half have been fully exploited, about one-third have been overexploited, and about one-quarter are deemed to have “crashed.”</w:t>
      </w:r>
      <w:r w:rsidRPr="003D2F57">
        <w:rPr>
          <w:rFonts w:asciiTheme="minorHAnsi" w:hAnsiTheme="minorHAnsi"/>
          <w:sz w:val="16"/>
        </w:rPr>
        <w:t xml:space="preserve">14 </w:t>
      </w:r>
      <w:r w:rsidRPr="003D2F57">
        <w:rPr>
          <w:rFonts w:asciiTheme="minorHAnsi" w:hAnsiTheme="minorHAnsi"/>
          <w:bCs/>
          <w:u w:val="single"/>
        </w:rPr>
        <w:t>More than a billion people depend on fish as their major source of protein</w:t>
      </w:r>
      <w:r w:rsidRPr="003D2F57">
        <w:rPr>
          <w:rFonts w:asciiTheme="minorHAnsi" w:hAnsiTheme="minorHAnsi"/>
          <w:sz w:val="16"/>
        </w:rPr>
        <w:t xml:space="preserve">, and a </w:t>
      </w:r>
      <w:r w:rsidRPr="003D2F57">
        <w:rPr>
          <w:rFonts w:asciiTheme="minorHAnsi" w:hAnsiTheme="minorHAnsi"/>
          <w:bCs/>
          <w:u w:val="single"/>
        </w:rPr>
        <w:t>collapse in global fishing stocks would</w:t>
      </w:r>
      <w:r w:rsidRPr="003D2F57">
        <w:rPr>
          <w:rFonts w:asciiTheme="minorHAnsi" w:hAnsiTheme="minorHAnsi"/>
          <w:sz w:val="16"/>
        </w:rPr>
        <w:t xml:space="preserve"> not only </w:t>
      </w:r>
      <w:r w:rsidRPr="003D2F57">
        <w:rPr>
          <w:rFonts w:asciiTheme="minorHAnsi" w:hAnsiTheme="minorHAnsi"/>
          <w:bCs/>
          <w:u w:val="single"/>
        </w:rPr>
        <w:t>affect an important sector of the U.S. economy</w:t>
      </w:r>
      <w:r w:rsidRPr="003D2F57">
        <w:rPr>
          <w:rFonts w:asciiTheme="minorHAnsi" w:hAnsiTheme="minorHAnsi"/>
          <w:sz w:val="16"/>
        </w:rPr>
        <w:t xml:space="preserve"> but also create conditions that would exacerbate existing political tensions in countries like Bangladesh, Indonesia, and the Philippines to the </w:t>
      </w:r>
      <w:proofErr w:type="spellStart"/>
      <w:r w:rsidRPr="003D2F57">
        <w:rPr>
          <w:rFonts w:asciiTheme="minorHAnsi" w:hAnsiTheme="minorHAnsi"/>
          <w:sz w:val="16"/>
        </w:rPr>
        <w:t>detri</w:t>
      </w:r>
      <w:proofErr w:type="spellEnd"/>
      <w:r w:rsidRPr="003D2F57">
        <w:rPr>
          <w:rFonts w:asciiTheme="minorHAnsi" w:hAnsiTheme="minorHAnsi"/>
          <w:sz w:val="16"/>
        </w:rPr>
        <w:t xml:space="preserve">- </w:t>
      </w:r>
      <w:proofErr w:type="spellStart"/>
      <w:r w:rsidRPr="003D2F57">
        <w:rPr>
          <w:rFonts w:asciiTheme="minorHAnsi" w:hAnsiTheme="minorHAnsi"/>
          <w:sz w:val="16"/>
        </w:rPr>
        <w:t>ment</w:t>
      </w:r>
      <w:proofErr w:type="spellEnd"/>
      <w:r w:rsidRPr="003D2F57">
        <w:rPr>
          <w:rFonts w:asciiTheme="minorHAnsi" w:hAnsiTheme="minorHAnsi"/>
          <w:sz w:val="16"/>
        </w:rPr>
        <w:t xml:space="preserve"> of U.S. interests. </w:t>
      </w:r>
      <w:r w:rsidRPr="003D2F57">
        <w:rPr>
          <w:rFonts w:asciiTheme="minorHAnsi" w:hAnsiTheme="minorHAnsi"/>
          <w:bCs/>
          <w:u w:val="single"/>
        </w:rPr>
        <w:t>As a result of these threats to the oceans and marine species and eco- systems, the United States is being confronted by new maritime challenges</w:t>
      </w:r>
      <w:r w:rsidRPr="003D2F57">
        <w:rPr>
          <w:rFonts w:asciiTheme="minorHAnsi" w:hAnsiTheme="minorHAnsi"/>
          <w:sz w:val="16"/>
        </w:rPr>
        <w:t xml:space="preserve">. </w:t>
      </w:r>
      <w:r w:rsidRPr="003D2F57">
        <w:rPr>
          <w:rFonts w:asciiTheme="minorHAnsi" w:hAnsiTheme="minorHAnsi"/>
          <w:bCs/>
          <w:u w:val="single"/>
        </w:rPr>
        <w:t>The ability to conduct marine scientific research throughout the oceans to better understand and respond to these challenges is crucial</w:t>
      </w:r>
      <w:r w:rsidRPr="003D2F57">
        <w:rPr>
          <w:rFonts w:asciiTheme="minorHAnsi" w:hAnsiTheme="minorHAnsi"/>
          <w:sz w:val="16"/>
        </w:rPr>
        <w:t xml:space="preserve">. The rapid degradation of the world’s coral reefs, population explosions of jellyfish, and toxic phytoplankton blooms are signs of mismanage- </w:t>
      </w:r>
      <w:proofErr w:type="spellStart"/>
      <w:r w:rsidRPr="003D2F57">
        <w:rPr>
          <w:rFonts w:asciiTheme="minorHAnsi" w:hAnsiTheme="minorHAnsi"/>
          <w:sz w:val="16"/>
        </w:rPr>
        <w:t>ment</w:t>
      </w:r>
      <w:proofErr w:type="spellEnd"/>
      <w:r w:rsidRPr="003D2F57">
        <w:rPr>
          <w:rFonts w:asciiTheme="minorHAnsi" w:hAnsiTheme="minorHAnsi"/>
          <w:sz w:val="16"/>
        </w:rPr>
        <w:t xml:space="preserve"> that hint at unprecedented ocean environmental changes inimical to U.S. interests. For example, the Arctic’s sea ice is melting rapidly and is opening this relatively pristine region to fishing, international ship- ping, and the development of nearly a quarter of the world’s remaining undiscovered but technically recoverable hydrocarbon reserves.</w:t>
      </w:r>
    </w:p>
    <w:p w14:paraId="6C7FE4F3" w14:textId="77777777" w:rsidR="00D214B8" w:rsidRPr="003D2F57" w:rsidRDefault="00D214B8" w:rsidP="00D214B8">
      <w:pPr>
        <w:rPr>
          <w:rFonts w:asciiTheme="minorHAnsi" w:eastAsia="MS Mincho" w:hAnsiTheme="minorHAnsi"/>
        </w:rPr>
      </w:pPr>
    </w:p>
    <w:p w14:paraId="017F25D5" w14:textId="77777777" w:rsidR="00D214B8" w:rsidRPr="003D2F57" w:rsidRDefault="00D214B8" w:rsidP="009A13D6">
      <w:pPr>
        <w:pStyle w:val="Heading4"/>
        <w:rPr>
          <w:rFonts w:asciiTheme="minorHAnsi" w:hAnsiTheme="minorHAnsi"/>
        </w:rPr>
      </w:pPr>
      <w:r w:rsidRPr="003D2F57">
        <w:rPr>
          <w:rFonts w:asciiTheme="minorHAnsi" w:hAnsiTheme="minorHAnsi"/>
        </w:rPr>
        <w:t>Extinction is inevitable – Biodiversity preservation solves</w:t>
      </w:r>
    </w:p>
    <w:p w14:paraId="05DB110F" w14:textId="77777777" w:rsidR="00D214B8" w:rsidRPr="003D2F57" w:rsidRDefault="00D214B8" w:rsidP="009A13D6">
      <w:pPr>
        <w:rPr>
          <w:rFonts w:asciiTheme="minorHAnsi" w:hAnsiTheme="minorHAnsi"/>
          <w:b/>
          <w:sz w:val="26"/>
        </w:rPr>
      </w:pPr>
      <w:r w:rsidRPr="003D2F57">
        <w:rPr>
          <w:rFonts w:asciiTheme="minorHAnsi" w:hAnsiTheme="minorHAnsi"/>
          <w:b/>
          <w:bCs/>
          <w:sz w:val="26"/>
        </w:rPr>
        <w:t xml:space="preserve">Diner, Ph.D., Planetary Science and Geology, 1993 </w:t>
      </w:r>
    </w:p>
    <w:p w14:paraId="402A142A" w14:textId="77777777" w:rsidR="00D214B8" w:rsidRPr="003D2F57" w:rsidRDefault="00D214B8" w:rsidP="009A13D6">
      <w:pPr>
        <w:rPr>
          <w:rFonts w:asciiTheme="minorHAnsi" w:hAnsiTheme="minorHAnsi"/>
        </w:rPr>
      </w:pPr>
      <w:r w:rsidRPr="003D2F57">
        <w:rPr>
          <w:rFonts w:asciiTheme="minorHAnsi" w:hAnsiTheme="minorHAnsi"/>
        </w:rPr>
        <w:t>(David, 04/--/93, DTIC, "THE ARMY AND THE ENDANGERED SPECIES ACT: WHO'S ENDANGERING WHOM?</w:t>
      </w:r>
      <w:proofErr w:type="gramStart"/>
      <w:r w:rsidRPr="003D2F57">
        <w:rPr>
          <w:rFonts w:asciiTheme="minorHAnsi" w:hAnsiTheme="minorHAnsi"/>
        </w:rPr>
        <w:t>",</w:t>
      </w:r>
      <w:proofErr w:type="gramEnd"/>
      <w:r w:rsidRPr="003D2F57">
        <w:rPr>
          <w:rFonts w:asciiTheme="minorHAnsi" w:hAnsiTheme="minorHAnsi"/>
        </w:rPr>
        <w:t xml:space="preserve"> http://www.dtic.mil/dtic/tr/fullte</w:t>
      </w:r>
      <w:r w:rsidR="009A13D6" w:rsidRPr="003D2F57">
        <w:rPr>
          <w:rFonts w:asciiTheme="minorHAnsi" w:hAnsiTheme="minorHAnsi"/>
        </w:rPr>
        <w:t>xt/u2/a456541.pdf, 6/26/14, SJ)</w:t>
      </w:r>
    </w:p>
    <w:p w14:paraId="29545892" w14:textId="77777777" w:rsidR="00D214B8" w:rsidRPr="003D2F57" w:rsidRDefault="00D214B8" w:rsidP="009A13D6">
      <w:pPr>
        <w:rPr>
          <w:rFonts w:asciiTheme="minorHAnsi" w:hAnsiTheme="minorHAnsi"/>
          <w:sz w:val="16"/>
          <w:szCs w:val="16"/>
        </w:rPr>
      </w:pPr>
      <w:r w:rsidRPr="003D2F57">
        <w:rPr>
          <w:rFonts w:asciiTheme="minorHAnsi" w:hAnsiTheme="minorHAnsi"/>
          <w:sz w:val="16"/>
          <w:szCs w:val="16"/>
        </w:rPr>
        <w:t xml:space="preserve">4. BIOLOGICAL DIVERSITY The main premise of species preservation is that diversity is better than simplicity.77 </w:t>
      </w:r>
      <w:proofErr w:type="gramStart"/>
      <w:r w:rsidRPr="003D2F57">
        <w:rPr>
          <w:rFonts w:asciiTheme="minorHAnsi" w:hAnsiTheme="minorHAnsi"/>
          <w:u w:val="single"/>
        </w:rPr>
        <w:t>As</w:t>
      </w:r>
      <w:proofErr w:type="gramEnd"/>
      <w:r w:rsidRPr="003D2F57">
        <w:rPr>
          <w:rFonts w:asciiTheme="minorHAnsi" w:hAnsiTheme="minorHAnsi"/>
          <w:u w:val="single"/>
        </w:rPr>
        <w:t xml:space="preserve"> the current mass extinction progresses, there has been a general decrease in the world's biological </w:t>
      </w:r>
      <w:r w:rsidRPr="003D2F57">
        <w:rPr>
          <w:rFonts w:asciiTheme="minorHAnsi" w:hAnsiTheme="minorHAnsi"/>
          <w:u w:val="single"/>
        </w:rPr>
        <w:lastRenderedPageBreak/>
        <w:t xml:space="preserve">diversity. </w:t>
      </w:r>
      <w:r w:rsidRPr="003D2F57">
        <w:rPr>
          <w:rFonts w:asciiTheme="minorHAnsi" w:hAnsiTheme="minorHAnsi"/>
          <w:sz w:val="16"/>
          <w:szCs w:val="16"/>
        </w:rPr>
        <w:t>This trend occurs within ecosystems by reducing the number of species, and within species by reducing the number of individuals. Both trends carry serious future implications. 78 Biologically diverse ecosystems are characterized by a large number of specialist species, filling narrow ecological niches. * 13 These ecosystems are inherently more stable than less diverse systems: "'The more complex the ecosystem, the more successfully it can resist a stress...[</w:t>
      </w:r>
      <w:proofErr w:type="gramStart"/>
      <w:r w:rsidRPr="003D2F57">
        <w:rPr>
          <w:rFonts w:asciiTheme="minorHAnsi" w:hAnsiTheme="minorHAnsi"/>
          <w:sz w:val="16"/>
          <w:szCs w:val="16"/>
        </w:rPr>
        <w:t>l]</w:t>
      </w:r>
      <w:proofErr w:type="spellStart"/>
      <w:r w:rsidRPr="003D2F57">
        <w:rPr>
          <w:rFonts w:asciiTheme="minorHAnsi" w:hAnsiTheme="minorHAnsi"/>
          <w:sz w:val="16"/>
          <w:szCs w:val="16"/>
        </w:rPr>
        <w:t>ike</w:t>
      </w:r>
      <w:proofErr w:type="spellEnd"/>
      <w:proofErr w:type="gramEnd"/>
      <w:r w:rsidRPr="003D2F57">
        <w:rPr>
          <w:rFonts w:asciiTheme="minorHAnsi" w:hAnsiTheme="minorHAnsi"/>
          <w:sz w:val="16"/>
          <w:szCs w:val="16"/>
        </w:rPr>
        <w:t xml:space="preserve"> a net, in which each knot is connected to others by several strands, such a fabric can resist collapse better than a simple, </w:t>
      </w:r>
      <w:proofErr w:type="spellStart"/>
      <w:r w:rsidRPr="003D2F57">
        <w:rPr>
          <w:rFonts w:asciiTheme="minorHAnsi" w:hAnsiTheme="minorHAnsi"/>
          <w:sz w:val="16"/>
          <w:szCs w:val="16"/>
        </w:rPr>
        <w:t>unbranched</w:t>
      </w:r>
      <w:proofErr w:type="spellEnd"/>
      <w:r w:rsidRPr="003D2F57">
        <w:rPr>
          <w:rFonts w:asciiTheme="minorHAnsi" w:hAnsiTheme="minorHAnsi"/>
          <w:sz w:val="16"/>
          <w:szCs w:val="16"/>
        </w:rPr>
        <w:t xml:space="preserve"> circle of threads which if cut anywhere breaks down as a whole.",79 </w:t>
      </w:r>
      <w:r w:rsidRPr="003D2F57">
        <w:rPr>
          <w:rFonts w:asciiTheme="minorHAnsi" w:hAnsiTheme="minorHAnsi"/>
          <w:u w:val="single"/>
        </w:rPr>
        <w:t>By causing widespread extinctions humans have artificially simplified many ecosystems</w:t>
      </w:r>
      <w:r w:rsidRPr="003D2F57">
        <w:rPr>
          <w:rFonts w:asciiTheme="minorHAnsi" w:hAnsiTheme="minorHAnsi"/>
          <w:sz w:val="16"/>
          <w:szCs w:val="16"/>
        </w:rPr>
        <w:t xml:space="preserve">. As biologic simplicity rises, so does the risk of ecosystem failure. The spreading Sahara desert in Africa, and the dustbowl conditions of the 1930s in the U.S. are relatively mild examples of what might be expected if this trend continues. Theoretically, </w:t>
      </w:r>
      <w:r w:rsidRPr="003D2F57">
        <w:rPr>
          <w:rFonts w:asciiTheme="minorHAnsi" w:hAnsiTheme="minorHAnsi"/>
          <w:u w:val="single"/>
        </w:rPr>
        <w:t xml:space="preserve">each new animal or </w:t>
      </w:r>
      <w:proofErr w:type="gramStart"/>
      <w:r w:rsidRPr="003D2F57">
        <w:rPr>
          <w:rFonts w:asciiTheme="minorHAnsi" w:hAnsiTheme="minorHAnsi"/>
          <w:u w:val="single"/>
        </w:rPr>
        <w:t>plant .</w:t>
      </w:r>
      <w:proofErr w:type="gramEnd"/>
      <w:r w:rsidRPr="003D2F57">
        <w:rPr>
          <w:rFonts w:asciiTheme="minorHAnsi" w:hAnsiTheme="minorHAnsi"/>
          <w:u w:val="single"/>
        </w:rPr>
        <w:t xml:space="preserve"> </w:t>
      </w:r>
      <w:proofErr w:type="gramStart"/>
      <w:r w:rsidRPr="003D2F57">
        <w:rPr>
          <w:rFonts w:asciiTheme="minorHAnsi" w:hAnsiTheme="minorHAnsi"/>
          <w:u w:val="single"/>
        </w:rPr>
        <w:t>extinction</w:t>
      </w:r>
      <w:proofErr w:type="gramEnd"/>
      <w:r w:rsidRPr="003D2F57">
        <w:rPr>
          <w:rFonts w:asciiTheme="minorHAnsi" w:hAnsiTheme="minorHAnsi"/>
          <w:u w:val="single"/>
        </w:rPr>
        <w:t>, with all its dimly perceived and intertwined affects, could cause total ecosystem collapse, and human extinction</w:t>
      </w:r>
      <w:r w:rsidRPr="003D2F57">
        <w:rPr>
          <w:rFonts w:asciiTheme="minorHAnsi" w:hAnsiTheme="minorHAnsi"/>
          <w:sz w:val="16"/>
          <w:szCs w:val="16"/>
        </w:rPr>
        <w:t xml:space="preserve">. </w:t>
      </w:r>
      <w:r w:rsidRPr="003D2F57">
        <w:rPr>
          <w:rFonts w:asciiTheme="minorHAnsi" w:hAnsiTheme="minorHAnsi"/>
          <w:u w:val="single"/>
        </w:rPr>
        <w:t xml:space="preserve">Certainly, </w:t>
      </w:r>
      <w:proofErr w:type="gramStart"/>
      <w:r w:rsidRPr="003D2F57">
        <w:rPr>
          <w:rFonts w:asciiTheme="minorHAnsi" w:hAnsiTheme="minorHAnsi"/>
          <w:u w:val="single"/>
        </w:rPr>
        <w:t>each new extinction</w:t>
      </w:r>
      <w:proofErr w:type="gramEnd"/>
      <w:r w:rsidRPr="003D2F57">
        <w:rPr>
          <w:rFonts w:asciiTheme="minorHAnsi" w:hAnsiTheme="minorHAnsi"/>
          <w:u w:val="single"/>
        </w:rPr>
        <w:t xml:space="preserve"> increases the risk of disaster</w:t>
      </w:r>
      <w:r w:rsidRPr="003D2F57">
        <w:rPr>
          <w:rFonts w:asciiTheme="minorHAnsi" w:hAnsiTheme="minorHAnsi"/>
          <w:sz w:val="16"/>
          <w:szCs w:val="16"/>
        </w:rPr>
        <w:t xml:space="preserve">. Like a mechanic removing, one by one, the rivets from an aircraft's wings, </w:t>
      </w:r>
      <w:proofErr w:type="gramStart"/>
      <w:r w:rsidRPr="003D2F57">
        <w:rPr>
          <w:rFonts w:asciiTheme="minorHAnsi" w:hAnsiTheme="minorHAnsi"/>
          <w:sz w:val="16"/>
          <w:szCs w:val="16"/>
        </w:rPr>
        <w:t>80 mankind</w:t>
      </w:r>
      <w:proofErr w:type="gramEnd"/>
      <w:r w:rsidRPr="003D2F57">
        <w:rPr>
          <w:rFonts w:asciiTheme="minorHAnsi" w:hAnsiTheme="minorHAnsi"/>
          <w:sz w:val="16"/>
          <w:szCs w:val="16"/>
        </w:rPr>
        <w:t xml:space="preserve"> may be edging closer to the abyss.</w:t>
      </w:r>
    </w:p>
    <w:p w14:paraId="23D6B44E" w14:textId="77777777" w:rsidR="00D214B8" w:rsidRPr="003D2F57" w:rsidRDefault="00D214B8" w:rsidP="00D214B8">
      <w:pPr>
        <w:rPr>
          <w:rFonts w:asciiTheme="minorHAnsi" w:hAnsiTheme="minorHAnsi"/>
          <w:sz w:val="16"/>
          <w:szCs w:val="16"/>
        </w:rPr>
      </w:pPr>
    </w:p>
    <w:p w14:paraId="7ECFD0F3" w14:textId="77777777" w:rsidR="00D214B8" w:rsidRPr="003D2F57" w:rsidRDefault="00D214B8" w:rsidP="00AB1CC6">
      <w:pPr>
        <w:pStyle w:val="Heading4"/>
        <w:rPr>
          <w:rFonts w:asciiTheme="minorHAnsi" w:hAnsiTheme="minorHAnsi"/>
        </w:rPr>
      </w:pPr>
      <w:r w:rsidRPr="003D2F57">
        <w:rPr>
          <w:rFonts w:asciiTheme="minorHAnsi" w:hAnsiTheme="minorHAnsi"/>
        </w:rPr>
        <w:t>Biodiversity outweighs nuclear war, energy depletion, economic collapse, tyranny</w:t>
      </w:r>
    </w:p>
    <w:p w14:paraId="058FF876" w14:textId="77777777" w:rsidR="00D214B8" w:rsidRPr="003D2F57" w:rsidRDefault="00D214B8" w:rsidP="00AB1CC6">
      <w:pPr>
        <w:rPr>
          <w:rFonts w:asciiTheme="minorHAnsi" w:hAnsiTheme="minorHAnsi"/>
          <w:b/>
          <w:sz w:val="26"/>
        </w:rPr>
      </w:pPr>
      <w:r w:rsidRPr="003D2F57">
        <w:rPr>
          <w:rFonts w:asciiTheme="minorHAnsi" w:hAnsiTheme="minorHAnsi"/>
          <w:b/>
          <w:bCs/>
          <w:sz w:val="26"/>
        </w:rPr>
        <w:t>Chen, Professor of Law at the U of Minnesota, 2000</w:t>
      </w:r>
    </w:p>
    <w:p w14:paraId="7F3B75D8" w14:textId="77777777" w:rsidR="00D214B8" w:rsidRPr="003D2F57" w:rsidRDefault="00D214B8" w:rsidP="00AB1CC6">
      <w:pPr>
        <w:rPr>
          <w:rFonts w:asciiTheme="minorHAnsi" w:hAnsiTheme="minorHAnsi"/>
          <w:sz w:val="16"/>
          <w:szCs w:val="16"/>
        </w:rPr>
      </w:pPr>
      <w:r w:rsidRPr="003D2F57">
        <w:rPr>
          <w:rFonts w:asciiTheme="minorHAnsi" w:hAnsiTheme="minorHAnsi"/>
          <w:sz w:val="16"/>
          <w:szCs w:val="16"/>
        </w:rPr>
        <w:t>(James, mm/</w:t>
      </w:r>
      <w:proofErr w:type="spellStart"/>
      <w:r w:rsidRPr="003D2F57">
        <w:rPr>
          <w:rFonts w:asciiTheme="minorHAnsi" w:hAnsiTheme="minorHAnsi"/>
          <w:sz w:val="16"/>
          <w:szCs w:val="16"/>
        </w:rPr>
        <w:t>dd</w:t>
      </w:r>
      <w:proofErr w:type="spellEnd"/>
      <w:r w:rsidRPr="003D2F57">
        <w:rPr>
          <w:rFonts w:asciiTheme="minorHAnsi" w:hAnsiTheme="minorHAnsi"/>
          <w:sz w:val="16"/>
          <w:szCs w:val="16"/>
        </w:rPr>
        <w:t xml:space="preserve">/00, Minnesota Journal of Global Trade Winter, “Globalization and Its Losers,” </w:t>
      </w:r>
      <w:hyperlink r:id="rId50" w:history="1">
        <w:r w:rsidRPr="003D2F57">
          <w:rPr>
            <w:rFonts w:asciiTheme="minorHAnsi" w:hAnsiTheme="minorHAnsi"/>
            <w:sz w:val="16"/>
            <w:szCs w:val="16"/>
          </w:rPr>
          <w:t>http://digitalcommons.law.msu.edu/cgi/viewcontent.cgi?article=1476&amp;context=facpubs</w:t>
        </w:r>
      </w:hyperlink>
      <w:r w:rsidRPr="003D2F57">
        <w:rPr>
          <w:rFonts w:asciiTheme="minorHAnsi" w:hAnsiTheme="minorHAnsi"/>
          <w:sz w:val="16"/>
          <w:szCs w:val="16"/>
        </w:rPr>
        <w:t>, 6/26/14, SJ)</w:t>
      </w:r>
    </w:p>
    <w:p w14:paraId="2724DB67" w14:textId="77777777" w:rsidR="00D214B8" w:rsidRPr="003D2F57" w:rsidRDefault="00D214B8" w:rsidP="00AB1CC6">
      <w:pPr>
        <w:rPr>
          <w:rFonts w:asciiTheme="minorHAnsi" w:hAnsiTheme="minorHAnsi"/>
          <w:sz w:val="16"/>
          <w:szCs w:val="16"/>
        </w:rPr>
      </w:pPr>
      <w:r w:rsidRPr="003D2F57">
        <w:rPr>
          <w:rFonts w:asciiTheme="minorHAnsi" w:hAnsiTheme="minorHAnsi"/>
          <w:sz w:val="16"/>
          <w:szCs w:val="16"/>
        </w:rPr>
        <w:t>Chen 2000 [Jim, Professor of Law at the U of Minnesota, Minnesota Journal of Global Trade Winter 2000, pg. 211]</w:t>
      </w:r>
    </w:p>
    <w:p w14:paraId="4C01C2AD" w14:textId="77777777" w:rsidR="00D214B8" w:rsidRPr="003D2F57" w:rsidRDefault="00D214B8" w:rsidP="00AB1CC6">
      <w:pPr>
        <w:rPr>
          <w:rFonts w:asciiTheme="minorHAnsi" w:hAnsiTheme="minorHAnsi"/>
          <w:sz w:val="16"/>
          <w:szCs w:val="16"/>
        </w:rPr>
      </w:pPr>
      <w:r w:rsidRPr="003D2F57">
        <w:rPr>
          <w:rFonts w:asciiTheme="minorHAnsi" w:hAnsiTheme="minorHAnsi"/>
          <w:u w:val="single"/>
        </w:rPr>
        <w:t xml:space="preserve">The value of endangered species and the biodiversity they embody is “literally . . . incalculable.” </w:t>
      </w:r>
      <w:r w:rsidRPr="003D2F57">
        <w:rPr>
          <w:rFonts w:asciiTheme="minorHAnsi" w:hAnsiTheme="minorHAnsi"/>
          <w:sz w:val="16"/>
          <w:szCs w:val="16"/>
        </w:rPr>
        <w:t xml:space="preserve">What, if anything, should the law do to preserve it? There are those that invoke the story of Noah’s Ark as a moral basis for biodiversity preservation. Others regard the Judeo-Christian tradition, especially the biblical stories of Creation and the Flood, as the root of the West’s deplorable environmental record. To avoid getting bogged down in an environmental exegesis of Judeo-Christian “myth and legend,” we should let Charles Darwin and evolutionary biology determine the imperatives of our moment in natural “history.” </w:t>
      </w:r>
      <w:r w:rsidRPr="003D2F57">
        <w:rPr>
          <w:rFonts w:asciiTheme="minorHAnsi" w:hAnsiTheme="minorHAnsi"/>
          <w:u w:val="single"/>
        </w:rPr>
        <w:t xml:space="preserve">The loss of biological diversity is </w:t>
      </w:r>
      <w:r w:rsidRPr="003D2F57">
        <w:rPr>
          <w:rFonts w:asciiTheme="minorHAnsi" w:hAnsiTheme="minorHAnsi"/>
          <w:sz w:val="16"/>
          <w:szCs w:val="16"/>
        </w:rPr>
        <w:t xml:space="preserve">quite arguably </w:t>
      </w:r>
      <w:r w:rsidRPr="003D2F57">
        <w:rPr>
          <w:rFonts w:asciiTheme="minorHAnsi" w:hAnsiTheme="minorHAnsi"/>
          <w:u w:val="single"/>
        </w:rPr>
        <w:t>the gravest problem facing humanity</w:t>
      </w:r>
      <w:r w:rsidRPr="003D2F57">
        <w:rPr>
          <w:rFonts w:asciiTheme="minorHAnsi" w:hAnsiTheme="minorHAnsi"/>
          <w:sz w:val="16"/>
          <w:szCs w:val="16"/>
        </w:rPr>
        <w:t xml:space="preserve">. If we cast the question as the contemporary phenomenon that “our </w:t>
      </w:r>
      <w:proofErr w:type="spellStart"/>
      <w:r w:rsidRPr="003D2F57">
        <w:rPr>
          <w:rFonts w:asciiTheme="minorHAnsi" w:hAnsiTheme="minorHAnsi"/>
          <w:sz w:val="16"/>
          <w:szCs w:val="16"/>
        </w:rPr>
        <w:t>descendents</w:t>
      </w:r>
      <w:proofErr w:type="spellEnd"/>
      <w:r w:rsidRPr="003D2F57">
        <w:rPr>
          <w:rFonts w:asciiTheme="minorHAnsi" w:hAnsiTheme="minorHAnsi"/>
          <w:sz w:val="16"/>
          <w:szCs w:val="16"/>
        </w:rPr>
        <w:t xml:space="preserve"> [will] most regret,” the </w:t>
      </w:r>
      <w:r w:rsidRPr="003D2F57">
        <w:rPr>
          <w:rFonts w:asciiTheme="minorHAnsi" w:hAnsiTheme="minorHAnsi"/>
          <w:u w:val="single"/>
        </w:rPr>
        <w:t xml:space="preserve">“loss of </w:t>
      </w:r>
      <w:r w:rsidRPr="003D2F57">
        <w:rPr>
          <w:rFonts w:asciiTheme="minorHAnsi" w:hAnsiTheme="minorHAnsi"/>
          <w:sz w:val="16"/>
          <w:szCs w:val="16"/>
        </w:rPr>
        <w:t xml:space="preserve">genetic and species </w:t>
      </w:r>
      <w:r w:rsidRPr="003D2F57">
        <w:rPr>
          <w:rFonts w:asciiTheme="minorHAnsi" w:hAnsiTheme="minorHAnsi"/>
          <w:u w:val="single"/>
        </w:rPr>
        <w:t>diversity by the destruction of natural habitats</w:t>
      </w:r>
      <w:r w:rsidRPr="003D2F57">
        <w:rPr>
          <w:rFonts w:asciiTheme="minorHAnsi" w:hAnsiTheme="minorHAnsi"/>
          <w:sz w:val="16"/>
          <w:szCs w:val="16"/>
        </w:rPr>
        <w:t xml:space="preserve">” </w:t>
      </w:r>
      <w:r w:rsidRPr="003D2F57">
        <w:rPr>
          <w:rFonts w:asciiTheme="minorHAnsi" w:hAnsiTheme="minorHAnsi"/>
          <w:u w:val="single"/>
        </w:rPr>
        <w:t xml:space="preserve">is worse than </w:t>
      </w:r>
      <w:r w:rsidRPr="003D2F57">
        <w:rPr>
          <w:rFonts w:asciiTheme="minorHAnsi" w:hAnsiTheme="minorHAnsi"/>
          <w:sz w:val="16"/>
          <w:szCs w:val="16"/>
        </w:rPr>
        <w:t>even “</w:t>
      </w:r>
      <w:r w:rsidRPr="003D2F57">
        <w:rPr>
          <w:rFonts w:asciiTheme="minorHAnsi" w:hAnsiTheme="minorHAnsi"/>
          <w:u w:val="single"/>
        </w:rPr>
        <w:t>energy depletion, economic collapse, limited nuclear war, or conquest by a totalitarian government</w:t>
      </w:r>
      <w:r w:rsidRPr="003D2F57">
        <w:rPr>
          <w:rFonts w:asciiTheme="minorHAnsi" w:hAnsiTheme="minorHAnsi"/>
          <w:sz w:val="16"/>
          <w:szCs w:val="16"/>
        </w:rPr>
        <w:t>.” Natural evolution may in due course renew the earth will a diversity of species approximating that of a world unspoiled by Homo sapiens – in ten million years, perhaps a hundred million.</w:t>
      </w:r>
    </w:p>
    <w:p w14:paraId="7A9652E4" w14:textId="77777777" w:rsidR="004E1419" w:rsidRPr="003D2F57" w:rsidRDefault="004E1419" w:rsidP="004E1419">
      <w:pPr>
        <w:pStyle w:val="Heading3"/>
        <w:rPr>
          <w:rFonts w:asciiTheme="minorHAnsi" w:hAnsiTheme="minorHAnsi"/>
        </w:rPr>
      </w:pPr>
      <w:r w:rsidRPr="003D2F57">
        <w:rPr>
          <w:rFonts w:asciiTheme="minorHAnsi" w:hAnsiTheme="minorHAnsi"/>
        </w:rPr>
        <w:lastRenderedPageBreak/>
        <w:t>UQ – Fish Depleting</w:t>
      </w:r>
    </w:p>
    <w:p w14:paraId="73F6F22E" w14:textId="77777777" w:rsidR="004E1419" w:rsidRPr="003D2F57" w:rsidRDefault="004E1419" w:rsidP="004E1419">
      <w:pPr>
        <w:pStyle w:val="Heading4"/>
        <w:rPr>
          <w:rFonts w:asciiTheme="minorHAnsi" w:hAnsiTheme="minorHAnsi" w:cs="Times New Roman"/>
        </w:rPr>
      </w:pPr>
      <w:r w:rsidRPr="003D2F57">
        <w:rPr>
          <w:rFonts w:asciiTheme="minorHAnsi" w:hAnsiTheme="minorHAnsi" w:cs="Times New Roman"/>
        </w:rPr>
        <w:t xml:space="preserve">Lack of regulation is depleting global fish stocks - </w:t>
      </w:r>
    </w:p>
    <w:p w14:paraId="63B5CA91" w14:textId="77777777" w:rsidR="004E1419" w:rsidRPr="003D2F57" w:rsidRDefault="004E1419" w:rsidP="004E1419">
      <w:pPr>
        <w:rPr>
          <w:rStyle w:val="StyleBoldUnderline"/>
          <w:rFonts w:asciiTheme="minorHAnsi" w:hAnsiTheme="minorHAnsi"/>
        </w:rPr>
      </w:pPr>
      <w:proofErr w:type="spellStart"/>
      <w:r w:rsidRPr="003D2F57">
        <w:rPr>
          <w:rStyle w:val="StyleStyleBold12pt"/>
          <w:rFonts w:asciiTheme="minorHAnsi" w:hAnsiTheme="minorHAnsi"/>
        </w:rPr>
        <w:t>Borgerson</w:t>
      </w:r>
      <w:proofErr w:type="spellEnd"/>
      <w:r w:rsidRPr="003D2F57">
        <w:rPr>
          <w:rStyle w:val="StyleStyleBold12pt"/>
          <w:rFonts w:asciiTheme="minorHAnsi" w:hAnsiTheme="minorHAnsi"/>
        </w:rPr>
        <w:t>, Fellow for Oceans @ CFR, 2009</w:t>
      </w:r>
      <w:r w:rsidRPr="003D2F57">
        <w:rPr>
          <w:rFonts w:asciiTheme="minorHAnsi" w:hAnsiTheme="minorHAnsi"/>
          <w:color w:val="222222"/>
          <w:shd w:val="clear" w:color="auto" w:fill="FFFFFF"/>
        </w:rPr>
        <w:t xml:space="preserve"> (Scott G., 5/09, Council on Foreign Relations, “The National Interest and the Law of the Sea”,</w:t>
      </w:r>
      <w:r w:rsidRPr="003D2F57">
        <w:rPr>
          <w:rFonts w:asciiTheme="minorHAnsi" w:hAnsiTheme="minorHAnsi"/>
        </w:rPr>
        <w:t> </w:t>
      </w:r>
      <w:r w:rsidRPr="003D2F57">
        <w:rPr>
          <w:rFonts w:asciiTheme="minorHAnsi" w:hAnsiTheme="minorHAnsi"/>
        </w:rPr>
        <w:fldChar w:fldCharType="begin"/>
      </w:r>
      <w:r w:rsidRPr="003D2F57">
        <w:rPr>
          <w:rFonts w:asciiTheme="minorHAnsi" w:hAnsiTheme="minorHAnsi"/>
        </w:rPr>
        <w:instrText xml:space="preserve"> HYPERLINK "http://www.cfr.org/content/publications/attachments/LawoftheSea_CSR46.pdf" \t "_blank" </w:instrText>
      </w:r>
      <w:r w:rsidRPr="003D2F57">
        <w:rPr>
          <w:rFonts w:asciiTheme="minorHAnsi" w:hAnsiTheme="minorHAnsi"/>
        </w:rPr>
      </w:r>
      <w:r w:rsidRPr="003D2F57">
        <w:rPr>
          <w:rFonts w:asciiTheme="minorHAnsi" w:hAnsiTheme="minorHAnsi"/>
        </w:rPr>
        <w:fldChar w:fldCharType="separate"/>
      </w:r>
      <w:r w:rsidRPr="003D2F57">
        <w:rPr>
          <w:rStyle w:val="Hyperlink"/>
          <w:rFonts w:asciiTheme="minorHAnsi" w:hAnsiTheme="minorHAnsi"/>
        </w:rPr>
        <w:t>http://www.cfr.org/content/publications/attachments/LawoftheSea_CSR46.pdf</w:t>
      </w:r>
      <w:r w:rsidRPr="003D2F57">
        <w:rPr>
          <w:rStyle w:val="Hyperlink"/>
          <w:rFonts w:asciiTheme="minorHAnsi" w:hAnsiTheme="minorHAnsi"/>
        </w:rPr>
        <w:fldChar w:fldCharType="end"/>
      </w:r>
      <w:r w:rsidRPr="003D2F57">
        <w:rPr>
          <w:rFonts w:asciiTheme="minorHAnsi" w:hAnsiTheme="minorHAnsi"/>
          <w:color w:val="222222"/>
          <w:shd w:val="clear" w:color="auto" w:fill="FFFFFF"/>
        </w:rPr>
        <w:t>, 06/25/14, MMV)</w:t>
      </w:r>
    </w:p>
    <w:p w14:paraId="50290041" w14:textId="77777777" w:rsidR="004E1419" w:rsidRPr="003D2F57" w:rsidRDefault="004E1419" w:rsidP="004E1419">
      <w:pPr>
        <w:rPr>
          <w:rStyle w:val="StyleBoldUnderline"/>
          <w:rFonts w:asciiTheme="minorHAnsi" w:hAnsiTheme="minorHAnsi"/>
        </w:rPr>
      </w:pPr>
      <w:r w:rsidRPr="003D2F57">
        <w:rPr>
          <w:rStyle w:val="StyleBoldUnderline"/>
          <w:rFonts w:asciiTheme="minorHAnsi" w:hAnsiTheme="minorHAnsi"/>
        </w:rPr>
        <w:t>The oceans are vital to U.S. national interests for reasons beyond traditional national security. They shape the planet’s weather and climate. Oceans redistribute heat from the tropics to cooler regions</w:t>
      </w:r>
      <w:r w:rsidRPr="003D2F57">
        <w:rPr>
          <w:rFonts w:asciiTheme="minorHAnsi" w:hAnsiTheme="minorHAnsi"/>
        </w:rPr>
        <w:t xml:space="preserve"> (e.g., western Europe),</w:t>
      </w:r>
      <w:r w:rsidRPr="003D2F57">
        <w:rPr>
          <w:rStyle w:val="StyleBoldUnderline"/>
          <w:rFonts w:asciiTheme="minorHAnsi" w:hAnsiTheme="minorHAnsi"/>
        </w:rPr>
        <w:t xml:space="preserve"> which profoundly affects the habitability of those lands. They serve as massive sinks for carbon dioxide </w:t>
      </w:r>
      <w:r w:rsidRPr="003D2F57">
        <w:rPr>
          <w:rFonts w:asciiTheme="minorHAnsi" w:hAnsiTheme="minorHAnsi"/>
        </w:rPr>
        <w:t xml:space="preserve">(CO2) </w:t>
      </w:r>
      <w:r w:rsidRPr="003D2F57">
        <w:rPr>
          <w:rStyle w:val="StyleBoldUnderline"/>
          <w:rFonts w:asciiTheme="minorHAnsi" w:hAnsiTheme="minorHAnsi"/>
        </w:rPr>
        <w:t>emissions, thereby slowing global warming</w:t>
      </w:r>
      <w:r w:rsidRPr="003D2F57">
        <w:rPr>
          <w:rFonts w:asciiTheme="minorHAnsi" w:hAnsiTheme="minorHAnsi"/>
        </w:rPr>
        <w:t xml:space="preserve">. However, </w:t>
      </w:r>
      <w:r w:rsidRPr="003D2F57">
        <w:rPr>
          <w:rStyle w:val="StyleBoldUnderline"/>
          <w:rFonts w:asciiTheme="minorHAnsi" w:hAnsiTheme="minorHAnsi"/>
        </w:rPr>
        <w:t>they are in a dire environmental predicament because,</w:t>
      </w:r>
      <w:r w:rsidRPr="003D2F57">
        <w:rPr>
          <w:rFonts w:asciiTheme="minorHAnsi" w:hAnsiTheme="minorHAnsi"/>
        </w:rPr>
        <w:t xml:space="preserve"> since they absorb CO2, </w:t>
      </w:r>
      <w:r w:rsidRPr="003D2F57">
        <w:rPr>
          <w:rStyle w:val="StyleBoldUnderline"/>
          <w:rFonts w:asciiTheme="minorHAnsi" w:hAnsiTheme="minorHAnsi"/>
        </w:rPr>
        <w:t xml:space="preserve">they are rapidly becoming more acidic, </w:t>
      </w:r>
      <w:r w:rsidRPr="003D2F57">
        <w:rPr>
          <w:rFonts w:asciiTheme="minorHAnsi" w:hAnsiTheme="minorHAnsi"/>
        </w:rPr>
        <w:t xml:space="preserve">making the marine environment less hospitable to the ecosystems that humankind depends upon. </w:t>
      </w:r>
      <w:r w:rsidRPr="003D2F57">
        <w:rPr>
          <w:rStyle w:val="StyleBoldUnderline"/>
          <w:rFonts w:asciiTheme="minorHAnsi" w:hAnsiTheme="minorHAnsi"/>
        </w:rPr>
        <w:t>Dramatic human- caused increases in nutrient elements</w:t>
      </w:r>
      <w:r w:rsidRPr="003D2F57">
        <w:rPr>
          <w:rFonts w:asciiTheme="minorHAnsi" w:hAnsiTheme="minorHAnsi"/>
        </w:rPr>
        <w:t xml:space="preserve"> (nitrogen, phosphorous, iron, etc.) </w:t>
      </w:r>
      <w:r w:rsidRPr="003D2F57">
        <w:rPr>
          <w:rStyle w:val="StyleBoldUnderline"/>
          <w:rFonts w:asciiTheme="minorHAnsi" w:hAnsiTheme="minorHAnsi"/>
        </w:rPr>
        <w:t xml:space="preserve">that enter the oceans via rivers and air currents; the physical alteration of coastal and marine ecosystems from development and seafloor- disturbing activities; and the introduction of alien marine species into new habitats all have profound effects on marine ecosystems that are crucial to U.S. national security interests. And then there is fishing, the greatest threat to the oceans’ ecosystem. </w:t>
      </w:r>
      <w:r w:rsidRPr="003D2F57">
        <w:rPr>
          <w:rFonts w:asciiTheme="minorHAnsi" w:hAnsiTheme="minorHAnsi"/>
        </w:rPr>
        <w:t xml:space="preserve">From the early days of the cod fishery that supported New England and fed Europe to today’s $14 billion industry, </w:t>
      </w:r>
      <w:r w:rsidRPr="003D2F57">
        <w:rPr>
          <w:rStyle w:val="StyleBoldUnderline"/>
          <w:rFonts w:asciiTheme="minorHAnsi" w:hAnsiTheme="minorHAnsi"/>
        </w:rPr>
        <w:t>commercial fishing is important to the U.S. economy.</w:t>
      </w:r>
      <w:r w:rsidRPr="003D2F57">
        <w:rPr>
          <w:rFonts w:asciiTheme="minorHAnsi" w:hAnsiTheme="minorHAnsi"/>
        </w:rPr>
        <w:t xml:space="preserve">12 </w:t>
      </w:r>
      <w:r w:rsidRPr="003D2F57">
        <w:rPr>
          <w:rStyle w:val="StyleBoldUnderline"/>
          <w:rFonts w:asciiTheme="minorHAnsi" w:hAnsiTheme="minorHAnsi"/>
        </w:rPr>
        <w:t xml:space="preserve">The oceans, however, have now been fished to dangerously low levels and are at a tipping point, beyond which many fish stocks might not rebound. In just the last </w:t>
      </w:r>
      <w:proofErr w:type="gramStart"/>
      <w:r w:rsidRPr="003D2F57">
        <w:rPr>
          <w:rStyle w:val="StyleBoldUnderline"/>
          <w:rFonts w:asciiTheme="minorHAnsi" w:hAnsiTheme="minorHAnsi"/>
        </w:rPr>
        <w:t>half century</w:t>
      </w:r>
      <w:proofErr w:type="gramEnd"/>
      <w:r w:rsidRPr="003D2F57">
        <w:rPr>
          <w:rStyle w:val="StyleBoldUnderline"/>
          <w:rFonts w:asciiTheme="minorHAnsi" w:hAnsiTheme="minorHAnsi"/>
        </w:rPr>
        <w:t>, fish, which were previously thought of as an inexhaustible resource, have been reduced to alarmingly low levels.</w:t>
      </w:r>
      <w:r w:rsidRPr="003D2F57">
        <w:rPr>
          <w:rFonts w:asciiTheme="minorHAnsi" w:hAnsiTheme="minorHAnsi"/>
        </w:rPr>
        <w:t xml:space="preserve"> According to scientific studies, 90 per- cent of large predatory fish are now gone.13 </w:t>
      </w:r>
      <w:r w:rsidRPr="003D2F57">
        <w:rPr>
          <w:rStyle w:val="StyleBoldUnderline"/>
          <w:rFonts w:asciiTheme="minorHAnsi" w:hAnsiTheme="minorHAnsi"/>
        </w:rPr>
        <w:t>No fish stocks in the world have been left underdeveloped; nearly half have been fully exploited, about one-third have been overexploited, and about one-quarter are deemed to have “crashed.”</w:t>
      </w:r>
      <w:r w:rsidRPr="003D2F57">
        <w:rPr>
          <w:rFonts w:asciiTheme="minorHAnsi" w:hAnsiTheme="minorHAnsi"/>
        </w:rPr>
        <w:t xml:space="preserve">14 </w:t>
      </w:r>
      <w:r w:rsidRPr="003D2F57">
        <w:rPr>
          <w:rStyle w:val="StyleBoldUnderline"/>
          <w:rFonts w:asciiTheme="minorHAnsi" w:hAnsiTheme="minorHAnsi"/>
        </w:rPr>
        <w:t>More than a billion people depend on fish as their major source of protein, and a collapse in global fishing stocks would not only affect an important sector of the U.S. economy but also create conditions that would exacerbate existing political tensions in countries like Bangladesh, Indonesia, and the Philippines to the detriment of U.S. interests</w:t>
      </w:r>
      <w:r w:rsidRPr="003D2F57">
        <w:rPr>
          <w:rFonts w:asciiTheme="minorHAnsi" w:hAnsiTheme="minorHAnsi"/>
        </w:rPr>
        <w:t xml:space="preserve">. As a result of these threats to the oceans and marine species and eco- systems, </w:t>
      </w:r>
      <w:r w:rsidRPr="003D2F57">
        <w:rPr>
          <w:rStyle w:val="StyleBoldUnderline"/>
          <w:rFonts w:asciiTheme="minorHAnsi" w:hAnsiTheme="minorHAnsi"/>
        </w:rPr>
        <w:t>the United States is being confronted by new maritime challenges.</w:t>
      </w:r>
      <w:r w:rsidRPr="003D2F57">
        <w:rPr>
          <w:rFonts w:asciiTheme="minorHAnsi" w:hAnsiTheme="minorHAnsi"/>
        </w:rPr>
        <w:t xml:space="preserve"> </w:t>
      </w:r>
      <w:r w:rsidRPr="003D2F57">
        <w:rPr>
          <w:rStyle w:val="StyleBoldUnderline"/>
          <w:rFonts w:asciiTheme="minorHAnsi" w:hAnsiTheme="minorHAnsi"/>
        </w:rPr>
        <w:t>The ability to conduct marine scientific research throughout the oceans to better understand and respond to these challenges is crucial. The rapid degradation of the world’s coral reefs, population explosions of jellyfish, and toxic phytoplankton blooms are signs of mismanagement that hint at unprecedented ocean environmental changes inimical to U.S. interests.</w:t>
      </w:r>
      <w:r w:rsidRPr="003D2F57">
        <w:rPr>
          <w:rFonts w:asciiTheme="minorHAnsi" w:hAnsiTheme="minorHAnsi"/>
        </w:rPr>
        <w:t xml:space="preserve"> For example, the </w:t>
      </w:r>
      <w:r w:rsidRPr="003D2F57">
        <w:rPr>
          <w:rStyle w:val="StyleBoldUnderline"/>
          <w:rFonts w:asciiTheme="minorHAnsi" w:hAnsiTheme="minorHAnsi"/>
        </w:rPr>
        <w:t>Arctic’s sea ice is melting rapidly and is opening this relatively pristine region to fishing, international shipping, and the development of nearly a quarter of the world’s remaining undiscovered but technically recoverable hydrocarbon reserves.</w:t>
      </w:r>
      <w:r w:rsidRPr="003D2F57">
        <w:rPr>
          <w:rFonts w:asciiTheme="minorHAnsi" w:hAnsiTheme="minorHAnsi"/>
        </w:rPr>
        <w:t xml:space="preserve"> The oceans should be thought of from an interdisciplinary perspective. They are more than a place of recreation; </w:t>
      </w:r>
      <w:r w:rsidRPr="003D2F57">
        <w:rPr>
          <w:rStyle w:val="StyleBoldUnderline"/>
          <w:rFonts w:asciiTheme="minorHAnsi" w:hAnsiTheme="minorHAnsi"/>
        </w:rPr>
        <w:t xml:space="preserve">ocean issues include serious challenges for policymakers and real implications for U.S. national security. The oceans are vast, and the issues involved are so numerous that they do not fit neatly into any single official’s inbox. </w:t>
      </w:r>
      <w:r w:rsidRPr="003D2F57">
        <w:rPr>
          <w:rFonts w:asciiTheme="minorHAnsi" w:hAnsiTheme="minorHAnsi"/>
        </w:rPr>
        <w:t xml:space="preserve">There is no ocean czar, nor, for that matter, is any senior official on the National Security Council (NSC) charged with overseeing ocean issues solely (although there is an NSC maritime policy coordinating committee). </w:t>
      </w:r>
      <w:r w:rsidRPr="003D2F57">
        <w:rPr>
          <w:rStyle w:val="StyleBoldUnderline"/>
          <w:rFonts w:asciiTheme="minorHAnsi" w:hAnsiTheme="minorHAnsi"/>
        </w:rPr>
        <w:t xml:space="preserve">Ocean issues fall under the purview of the departments of Defense, State, Commerce, Homeland Security, Transportation, and Treasury, among others, as well as under the Council on Environmental Quality, the Office of Science and Technology Policy, and the authority of numerous congressional committees. </w:t>
      </w:r>
      <w:r w:rsidRPr="003D2F57">
        <w:rPr>
          <w:rFonts w:asciiTheme="minorHAnsi" w:hAnsiTheme="minorHAnsi"/>
        </w:rPr>
        <w:t xml:space="preserve">Important to all but </w:t>
      </w:r>
      <w:proofErr w:type="gramStart"/>
      <w:r w:rsidRPr="003D2F57">
        <w:rPr>
          <w:rFonts w:asciiTheme="minorHAnsi" w:hAnsiTheme="minorHAnsi"/>
        </w:rPr>
        <w:t>owned</w:t>
      </w:r>
      <w:proofErr w:type="gramEnd"/>
      <w:r w:rsidRPr="003D2F57">
        <w:rPr>
          <w:rFonts w:asciiTheme="minorHAnsi" w:hAnsiTheme="minorHAnsi"/>
        </w:rPr>
        <w:t xml:space="preserve"> by no one, oceans and the policies affecting them have been adrift without a senior champion with the </w:t>
      </w:r>
      <w:r w:rsidRPr="003D2F57">
        <w:rPr>
          <w:rFonts w:asciiTheme="minorHAnsi" w:hAnsiTheme="minorHAnsi"/>
        </w:rPr>
        <w:lastRenderedPageBreak/>
        <w:t xml:space="preserve">president’s ear. </w:t>
      </w:r>
      <w:r w:rsidRPr="003D2F57">
        <w:rPr>
          <w:rStyle w:val="StyleBoldUnderline"/>
          <w:rFonts w:asciiTheme="minorHAnsi" w:hAnsiTheme="minorHAnsi"/>
        </w:rPr>
        <w:t>That is a profound weakness in U.S. governance, because ocean issues are critical to the country’s national interests and central to U.S. foreign policy.</w:t>
      </w:r>
    </w:p>
    <w:p w14:paraId="4FFBA6D0" w14:textId="77777777" w:rsidR="004E1419" w:rsidRPr="003D2F57" w:rsidRDefault="004E1419" w:rsidP="004E1419">
      <w:pPr>
        <w:rPr>
          <w:rFonts w:asciiTheme="minorHAnsi" w:hAnsiTheme="minorHAnsi"/>
        </w:rPr>
      </w:pPr>
    </w:p>
    <w:p w14:paraId="043B544E" w14:textId="77777777" w:rsidR="004E1419" w:rsidRPr="003D2F57" w:rsidRDefault="004E1419" w:rsidP="004E1419">
      <w:pPr>
        <w:pStyle w:val="Heading3"/>
        <w:rPr>
          <w:rFonts w:asciiTheme="minorHAnsi" w:hAnsiTheme="minorHAnsi"/>
        </w:rPr>
      </w:pPr>
      <w:r w:rsidRPr="003D2F57">
        <w:rPr>
          <w:rFonts w:asciiTheme="minorHAnsi" w:hAnsiTheme="minorHAnsi"/>
        </w:rPr>
        <w:lastRenderedPageBreak/>
        <w:t>I/L –Cooperation</w:t>
      </w:r>
    </w:p>
    <w:p w14:paraId="731DE689" w14:textId="77777777" w:rsidR="004E1419" w:rsidRPr="003D2F57" w:rsidRDefault="004E1419" w:rsidP="004E1419">
      <w:pPr>
        <w:pStyle w:val="Heading4"/>
        <w:rPr>
          <w:rFonts w:asciiTheme="minorHAnsi" w:hAnsiTheme="minorHAnsi"/>
        </w:rPr>
      </w:pPr>
      <w:r w:rsidRPr="003D2F57">
        <w:rPr>
          <w:rFonts w:asciiTheme="minorHAnsi" w:hAnsiTheme="minorHAnsi"/>
        </w:rPr>
        <w:t xml:space="preserve">LOST leads to environmental protection – Countries must follow environmental regulations </w:t>
      </w:r>
    </w:p>
    <w:p w14:paraId="5D220A6E" w14:textId="77777777" w:rsidR="004E1419" w:rsidRPr="003D2F57" w:rsidRDefault="004E1419" w:rsidP="004E1419">
      <w:pPr>
        <w:rPr>
          <w:rFonts w:asciiTheme="minorHAnsi" w:hAnsiTheme="minorHAnsi"/>
        </w:rPr>
      </w:pPr>
      <w:proofErr w:type="spellStart"/>
      <w:r w:rsidRPr="003D2F57">
        <w:rPr>
          <w:rStyle w:val="StyleStyleBold12pt"/>
          <w:rFonts w:asciiTheme="minorHAnsi" w:hAnsiTheme="minorHAnsi"/>
        </w:rPr>
        <w:t>Edetalan</w:t>
      </w:r>
      <w:proofErr w:type="spellEnd"/>
      <w:r w:rsidRPr="003D2F57">
        <w:rPr>
          <w:rStyle w:val="StyleStyleBold12pt"/>
          <w:rFonts w:asciiTheme="minorHAnsi" w:hAnsiTheme="minorHAnsi"/>
        </w:rPr>
        <w:t>, LLM London, 07</w:t>
      </w:r>
      <w:r w:rsidRPr="003D2F57">
        <w:rPr>
          <w:rFonts w:asciiTheme="minorHAnsi" w:hAnsiTheme="minorHAnsi"/>
        </w:rPr>
        <w:t xml:space="preserve"> </w:t>
      </w:r>
    </w:p>
    <w:p w14:paraId="7DF7171E" w14:textId="77777777" w:rsidR="004E1419" w:rsidRPr="003D2F57" w:rsidRDefault="004E1419" w:rsidP="004E1419">
      <w:pPr>
        <w:rPr>
          <w:rFonts w:asciiTheme="minorHAnsi" w:hAnsiTheme="minorHAnsi"/>
        </w:rPr>
      </w:pPr>
      <w:r w:rsidRPr="003D2F57">
        <w:rPr>
          <w:rFonts w:asciiTheme="minorHAnsi" w:hAnsiTheme="minorHAnsi"/>
        </w:rPr>
        <w:t>(Stephen, 7/4/07, Taking It Global, Barrister &amp; Solicitor of the Supreme Court of Nigeria, "Protection of the Marine Environment under UNCLOS 1982", www.tigweb.org/youth-media/panorama/article.html</w:t>
      </w:r>
      <w:proofErr w:type="gramStart"/>
      <w:r w:rsidRPr="003D2F57">
        <w:rPr>
          <w:rFonts w:asciiTheme="minorHAnsi" w:hAnsiTheme="minorHAnsi"/>
        </w:rPr>
        <w:t>?ContentID</w:t>
      </w:r>
      <w:proofErr w:type="gramEnd"/>
      <w:r w:rsidRPr="003D2F57">
        <w:rPr>
          <w:rFonts w:asciiTheme="minorHAnsi" w:hAnsiTheme="minorHAnsi"/>
        </w:rPr>
        <w:t>=14433 , 6/25/14, S.R.)</w:t>
      </w:r>
    </w:p>
    <w:p w14:paraId="0B3ECF17" w14:textId="77777777" w:rsidR="004E1419" w:rsidRPr="003D2F57" w:rsidRDefault="004E1419" w:rsidP="004E1419">
      <w:pPr>
        <w:rPr>
          <w:rFonts w:asciiTheme="minorHAnsi" w:hAnsiTheme="minorHAnsi"/>
        </w:rPr>
      </w:pPr>
    </w:p>
    <w:p w14:paraId="039B5C22" w14:textId="77777777" w:rsidR="004E1419" w:rsidRPr="003D2F57" w:rsidRDefault="004E1419" w:rsidP="004E1419">
      <w:pPr>
        <w:rPr>
          <w:rStyle w:val="StyleBoldUnderline"/>
          <w:rFonts w:asciiTheme="minorHAnsi" w:hAnsiTheme="minorHAnsi"/>
          <w:sz w:val="16"/>
        </w:rPr>
      </w:pPr>
      <w:r w:rsidRPr="003D2F57">
        <w:rPr>
          <w:rStyle w:val="StyleBoldUnderline"/>
          <w:rFonts w:asciiTheme="minorHAnsi" w:hAnsiTheme="minorHAnsi"/>
        </w:rPr>
        <w:t>First of all, the Convention lays down the fundamental obligation of all states to protect and preserve the marine environment</w:t>
      </w:r>
      <w:r w:rsidRPr="003D2F57">
        <w:rPr>
          <w:rFonts w:asciiTheme="minorHAnsi" w:hAnsiTheme="minorHAnsi"/>
          <w:sz w:val="16"/>
        </w:rPr>
        <w:t xml:space="preserve">. It further urges all states to cooperate on a global and regional basis in formulating rules and standards and otherwise take measures for the same purpose. </w:t>
      </w:r>
      <w:r w:rsidRPr="003D2F57">
        <w:rPr>
          <w:rStyle w:val="StyleBoldUnderline"/>
          <w:rFonts w:asciiTheme="minorHAnsi" w:hAnsiTheme="minorHAnsi"/>
        </w:rPr>
        <w:t xml:space="preserve">Coastal states are empowered to enforce their national standards and anti-pollution measures within their territorial sea. Every coastal state is granted jurisdiction for the protection and preservation of the marine environment of its exclusive economic zones (EEZs). Such jurisdiction allows coastal states to control, prevent and reduce marine pollution from dumping, land-based sources or seabed activities subject to national jurisdiction, or from or through the atmosphere. </w:t>
      </w:r>
      <w:r w:rsidRPr="003D2F57">
        <w:rPr>
          <w:rFonts w:asciiTheme="minorHAnsi" w:hAnsiTheme="minorHAnsi"/>
          <w:sz w:val="16"/>
        </w:rPr>
        <w:t>With regard to marine pollution from foreign vessels, coastal states can exercise jurisdiction only for the enforcement of laws and regulations adopted in accordance with the Convention or for "generally accepted international rules and standards". Such rules and standards, many of which are already in place, are adopted through a competent international organization, namely the International Maritime Organization (IMO)</w:t>
      </w:r>
      <w:proofErr w:type="gramStart"/>
      <w:r w:rsidRPr="003D2F57">
        <w:rPr>
          <w:rFonts w:asciiTheme="minorHAnsi" w:hAnsiTheme="minorHAnsi"/>
          <w:sz w:val="16"/>
        </w:rPr>
        <w:t>.</w:t>
      </w:r>
      <w:r w:rsidRPr="003D2F57">
        <w:rPr>
          <w:rFonts w:asciiTheme="minorHAnsi" w:hAnsiTheme="minorHAnsi"/>
          <w:sz w:val="12"/>
        </w:rPr>
        <w:t>¶</w:t>
      </w:r>
      <w:proofErr w:type="gramEnd"/>
      <w:r w:rsidRPr="003D2F57">
        <w:rPr>
          <w:rFonts w:asciiTheme="minorHAnsi" w:hAnsiTheme="minorHAnsi"/>
          <w:sz w:val="16"/>
        </w:rPr>
        <w:t xml:space="preserve"> </w:t>
      </w:r>
      <w:r w:rsidRPr="003D2F57">
        <w:rPr>
          <w:rStyle w:val="StyleBoldUnderline"/>
          <w:rFonts w:asciiTheme="minorHAnsi" w:hAnsiTheme="minorHAnsi"/>
        </w:rPr>
        <w:t>On the other hand, it is the duty of the "flag state", the state where a ship is registered and whose flag it flies, to enforce the rules adopted for the control of marine pollution from vessels, irrespective of where a violation occurs. This serves as a safeguard for the enforcement of international rules, particularly in waters beyond the national jurisdiction of the coastal state, i.e., on the high seas</w:t>
      </w:r>
      <w:proofErr w:type="gramStart"/>
      <w:r w:rsidRPr="003D2F57">
        <w:rPr>
          <w:rStyle w:val="StyleBoldUnderline"/>
          <w:rFonts w:asciiTheme="minorHAnsi" w:hAnsiTheme="minorHAnsi"/>
        </w:rPr>
        <w:t>.</w:t>
      </w:r>
      <w:r w:rsidRPr="003D2F57">
        <w:rPr>
          <w:rFonts w:asciiTheme="minorHAnsi" w:hAnsiTheme="minorHAnsi"/>
          <w:sz w:val="12"/>
        </w:rPr>
        <w:t>¶</w:t>
      </w:r>
      <w:proofErr w:type="gramEnd"/>
      <w:r w:rsidRPr="003D2F57">
        <w:rPr>
          <w:rFonts w:asciiTheme="minorHAnsi" w:hAnsiTheme="minorHAnsi"/>
          <w:sz w:val="16"/>
        </w:rPr>
        <w:t xml:space="preserve"> </w:t>
      </w:r>
      <w:r w:rsidRPr="003D2F57">
        <w:rPr>
          <w:rStyle w:val="StyleBoldUnderline"/>
          <w:rFonts w:asciiTheme="minorHAnsi" w:hAnsiTheme="minorHAnsi"/>
          <w:sz w:val="16"/>
        </w:rPr>
        <w:t xml:space="preserve">Furthermore, the UNCLOS gives enforcement powers to the "port state", or the state where a ship is destined. </w:t>
      </w:r>
      <w:r w:rsidRPr="003D2F57">
        <w:rPr>
          <w:rStyle w:val="StyleBoldUnderline"/>
          <w:rFonts w:asciiTheme="minorHAnsi" w:hAnsiTheme="minorHAnsi"/>
        </w:rPr>
        <w:t>In doing so it has incorporated a method developed in other conventions for the enforcement of treaty obligations dealing with shipping standards, marine safety and pollution prevention.</w:t>
      </w:r>
      <w:r w:rsidRPr="003D2F57">
        <w:rPr>
          <w:rStyle w:val="StyleBoldUnderline"/>
          <w:rFonts w:asciiTheme="minorHAnsi" w:hAnsiTheme="minorHAnsi"/>
          <w:sz w:val="16"/>
        </w:rPr>
        <w:t xml:space="preserve"> The port state can enforce any type of international rule or national regulations adopted in accordance with the Convention or applicable international rules as a condition for the entry of foreign vessels into their ports or internal waters or for a call at their offshore terminals. This has already become a significant factor in the strengthening of international standards</w:t>
      </w:r>
      <w:proofErr w:type="gramStart"/>
      <w:r w:rsidRPr="003D2F57">
        <w:rPr>
          <w:rStyle w:val="StyleBoldUnderline"/>
          <w:rFonts w:asciiTheme="minorHAnsi" w:hAnsiTheme="minorHAnsi"/>
          <w:sz w:val="16"/>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6"/>
        </w:rPr>
        <w:t xml:space="preserve"> </w:t>
      </w:r>
      <w:r w:rsidRPr="003D2F57">
        <w:rPr>
          <w:rStyle w:val="StyleBoldUnderline"/>
          <w:rFonts w:asciiTheme="minorHAnsi" w:hAnsiTheme="minorHAnsi"/>
        </w:rPr>
        <w:t xml:space="preserve">Finally, as far as the international seabed area is concerned, the International Seabed Authority, through its Council, is given broad discretionary powers to assess the potential environmental impact of a deep seabed mining operation, recommend changes, formulate rules and regulations, establish a monitoring </w:t>
      </w:r>
      <w:proofErr w:type="spellStart"/>
      <w:r w:rsidRPr="003D2F57">
        <w:rPr>
          <w:rStyle w:val="StyleBoldUnderline"/>
          <w:rFonts w:asciiTheme="minorHAnsi" w:hAnsiTheme="minorHAnsi"/>
        </w:rPr>
        <w:t>programme</w:t>
      </w:r>
      <w:proofErr w:type="spellEnd"/>
      <w:r w:rsidRPr="003D2F57">
        <w:rPr>
          <w:rStyle w:val="StyleBoldUnderline"/>
          <w:rFonts w:asciiTheme="minorHAnsi" w:hAnsiTheme="minorHAnsi"/>
        </w:rPr>
        <w:t xml:space="preserve"> and recommend issuance of emergency orders by the council to prevent serious environmental damage</w:t>
      </w:r>
      <w:r w:rsidRPr="003D2F57">
        <w:rPr>
          <w:rStyle w:val="StyleBoldUnderline"/>
          <w:rFonts w:asciiTheme="minorHAnsi" w:hAnsiTheme="minorHAnsi"/>
          <w:sz w:val="16"/>
        </w:rPr>
        <w:t>. States are to be held liable for any damage caused by either their own enterprise or contractors under their jurisdiction.</w:t>
      </w:r>
    </w:p>
    <w:p w14:paraId="7A2A2F5B" w14:textId="77777777" w:rsidR="004E1419" w:rsidRPr="003D2F57" w:rsidRDefault="004E1419" w:rsidP="004E1419">
      <w:pPr>
        <w:pStyle w:val="Heading3"/>
        <w:rPr>
          <w:rFonts w:asciiTheme="minorHAnsi" w:hAnsiTheme="minorHAnsi"/>
        </w:rPr>
      </w:pPr>
      <w:r w:rsidRPr="003D2F57">
        <w:rPr>
          <w:rFonts w:asciiTheme="minorHAnsi" w:hAnsiTheme="minorHAnsi"/>
        </w:rPr>
        <w:lastRenderedPageBreak/>
        <w:t xml:space="preserve">I/L – Regulation </w:t>
      </w:r>
    </w:p>
    <w:p w14:paraId="3F67C04D" w14:textId="77777777" w:rsidR="004E1419" w:rsidRPr="003D2F57" w:rsidRDefault="004E1419" w:rsidP="004E1419">
      <w:pPr>
        <w:keepNext/>
        <w:keepLines/>
        <w:spacing w:before="200"/>
        <w:outlineLvl w:val="3"/>
        <w:rPr>
          <w:rFonts w:asciiTheme="minorHAnsi" w:eastAsia="MS Mincho" w:hAnsiTheme="minorHAnsi" w:cstheme="majorBidi"/>
          <w:b/>
          <w:bCs/>
          <w:iCs/>
          <w:sz w:val="24"/>
        </w:rPr>
      </w:pPr>
      <w:r w:rsidRPr="003D2F57">
        <w:rPr>
          <w:rFonts w:asciiTheme="minorHAnsi" w:eastAsia="MS Mincho" w:hAnsiTheme="minorHAnsi" w:cstheme="majorBidi"/>
          <w:b/>
          <w:bCs/>
          <w:iCs/>
          <w:sz w:val="24"/>
        </w:rPr>
        <w:t>UNCLOS promotes environmental protection</w:t>
      </w:r>
    </w:p>
    <w:p w14:paraId="0A4928C3" w14:textId="77777777" w:rsidR="004E1419" w:rsidRPr="003D2F57" w:rsidRDefault="004E1419" w:rsidP="004E1419">
      <w:pPr>
        <w:rPr>
          <w:rFonts w:asciiTheme="minorHAnsi" w:eastAsia="MS Mincho" w:hAnsiTheme="minorHAnsi"/>
          <w:b/>
          <w:sz w:val="28"/>
          <w:szCs w:val="28"/>
        </w:rPr>
      </w:pPr>
      <w:proofErr w:type="spellStart"/>
      <w:r w:rsidRPr="003D2F57">
        <w:rPr>
          <w:rFonts w:asciiTheme="minorHAnsi" w:eastAsia="MS Mincho" w:hAnsiTheme="minorHAnsi"/>
          <w:b/>
          <w:sz w:val="28"/>
          <w:szCs w:val="28"/>
        </w:rPr>
        <w:t>Hollis</w:t>
      </w:r>
      <w:proofErr w:type="gramStart"/>
      <w:r w:rsidRPr="003D2F57">
        <w:rPr>
          <w:rFonts w:asciiTheme="minorHAnsi" w:eastAsia="MS Mincho" w:hAnsiTheme="minorHAnsi"/>
          <w:b/>
          <w:sz w:val="28"/>
          <w:szCs w:val="28"/>
        </w:rPr>
        <w:t>,Rosen</w:t>
      </w:r>
      <w:proofErr w:type="spellEnd"/>
      <w:proofErr w:type="gramEnd"/>
      <w:r w:rsidRPr="003D2F57">
        <w:rPr>
          <w:rFonts w:asciiTheme="minorHAnsi" w:eastAsia="MS Mincho" w:hAnsiTheme="minorHAnsi"/>
          <w:b/>
          <w:sz w:val="28"/>
          <w:szCs w:val="28"/>
        </w:rPr>
        <w:t>, 2/26/13</w:t>
      </w:r>
    </w:p>
    <w:p w14:paraId="33AD6BB3" w14:textId="77777777" w:rsidR="004E1419" w:rsidRPr="003D2F57" w:rsidRDefault="004E1419" w:rsidP="004E1419">
      <w:pPr>
        <w:rPr>
          <w:rFonts w:asciiTheme="minorHAnsi" w:eastAsia="MS Mincho" w:hAnsiTheme="minorHAnsi"/>
        </w:rPr>
      </w:pPr>
      <w:r w:rsidRPr="003D2F57">
        <w:rPr>
          <w:rFonts w:asciiTheme="minorHAnsi" w:eastAsia="MS Mincho" w:hAnsiTheme="minorHAnsi"/>
        </w:rPr>
        <w:t>(</w:t>
      </w:r>
      <w:proofErr w:type="spellStart"/>
      <w:proofErr w:type="gramStart"/>
      <w:r w:rsidRPr="003D2F57">
        <w:rPr>
          <w:rFonts w:asciiTheme="minorHAnsi" w:eastAsia="MS Mincho" w:hAnsiTheme="minorHAnsi"/>
        </w:rPr>
        <w:t>daniel,tajana,encyclopedia</w:t>
      </w:r>
      <w:proofErr w:type="spellEnd"/>
      <w:proofErr w:type="gramEnd"/>
      <w:r w:rsidRPr="003D2F57">
        <w:rPr>
          <w:rFonts w:asciiTheme="minorHAnsi" w:eastAsia="MS Mincho" w:hAnsiTheme="minorHAnsi"/>
        </w:rPr>
        <w:t xml:space="preserve"> of the </w:t>
      </w:r>
      <w:proofErr w:type="spellStart"/>
      <w:r w:rsidRPr="003D2F57">
        <w:rPr>
          <w:rFonts w:asciiTheme="minorHAnsi" w:eastAsia="MS Mincho" w:hAnsiTheme="minorHAnsi"/>
        </w:rPr>
        <w:t>earth,"UNCLOS</w:t>
      </w:r>
      <w:proofErr w:type="spellEnd"/>
      <w:r w:rsidRPr="003D2F57">
        <w:rPr>
          <w:rFonts w:asciiTheme="minorHAnsi" w:eastAsia="MS Mincho" w:hAnsiTheme="minorHAnsi"/>
        </w:rPr>
        <w:t xml:space="preserve">    1982"www.eoearth.org/view/article/156775/,6/25/14,LAS)</w:t>
      </w:r>
    </w:p>
    <w:p w14:paraId="1F0987F9" w14:textId="77777777" w:rsidR="004E1419" w:rsidRPr="003D2F57" w:rsidRDefault="004E1419" w:rsidP="004E1419">
      <w:pPr>
        <w:rPr>
          <w:rFonts w:asciiTheme="minorHAnsi" w:eastAsia="MS Mincho" w:hAnsiTheme="minorHAnsi"/>
          <w:sz w:val="16"/>
        </w:rPr>
      </w:pPr>
      <w:r w:rsidRPr="003D2F57">
        <w:rPr>
          <w:rFonts w:asciiTheme="minorHAnsi" w:eastAsia="MS Mincho" w:hAnsiTheme="minorHAnsi"/>
          <w:sz w:val="16"/>
        </w:rPr>
        <w:t xml:space="preserve">Although </w:t>
      </w:r>
      <w:r w:rsidRPr="003D2F57">
        <w:rPr>
          <w:rFonts w:asciiTheme="minorHAnsi" w:eastAsia="MS Mincho" w:hAnsiTheme="minorHAnsi"/>
          <w:b/>
          <w:u w:val="single"/>
        </w:rPr>
        <w:t xml:space="preserve">UNCLOS </w:t>
      </w:r>
      <w:r w:rsidRPr="003D2F57">
        <w:rPr>
          <w:rFonts w:asciiTheme="minorHAnsi" w:eastAsia="MS Mincho" w:hAnsiTheme="minorHAnsi"/>
          <w:sz w:val="16"/>
        </w:rPr>
        <w:t xml:space="preserve">is not an environmental treaty, it </w:t>
      </w:r>
      <w:r w:rsidRPr="003D2F57">
        <w:rPr>
          <w:rFonts w:asciiTheme="minorHAnsi" w:eastAsia="MS Mincho" w:hAnsiTheme="minorHAnsi"/>
          <w:b/>
          <w:u w:val="single"/>
        </w:rPr>
        <w:t>frequently addresses environmental concerns. In addition to having an entire section dedicated to the protection and preservation of the marine environment (Part XII), the treaty also contains numerous references to environmental duties and obligations throughout its many articles</w:t>
      </w:r>
      <w:r w:rsidRPr="003D2F57">
        <w:rPr>
          <w:rFonts w:asciiTheme="minorHAnsi" w:eastAsia="MS Mincho" w:hAnsiTheme="minorHAnsi"/>
          <w:sz w:val="16"/>
        </w:rPr>
        <w:t xml:space="preserve">. The scattered placement of all of the environmental references makes it difficult at times to put together a comprehensive understanding of the duties of member nations and the powers they are granted to enforce the various provisions. Section 1 of Part XII of UNCLOS sets the tone for a number of the environmental provisions laid out in the treaty. Part XII opens with Article 192: </w:t>
      </w:r>
      <w:r w:rsidRPr="003D2F57">
        <w:rPr>
          <w:rFonts w:asciiTheme="minorHAnsi" w:hAnsiTheme="minorHAnsi"/>
          <w:bCs/>
          <w:u w:val="single"/>
        </w:rPr>
        <w:t>"States have an obligation to protect and preserve the marine environment." This is immediately followed by Article 193:</w:t>
      </w:r>
      <w:r w:rsidRPr="003D2F57">
        <w:rPr>
          <w:rFonts w:asciiTheme="minorHAnsi" w:eastAsia="MS Mincho" w:hAnsiTheme="minorHAnsi"/>
          <w:sz w:val="16"/>
        </w:rPr>
        <w:t xml:space="preserve"> "States have the sovereign right to exploit their natural resources pursuant to their environmental policies," [emphasis added]. Nations are then subsequently charged with creating national law to address various pollution issues and are supposed to employ "the best practicable means at their disposal and in accordance with their capabilities."[72</w:t>
      </w:r>
      <w:r w:rsidRPr="003D2F57">
        <w:rPr>
          <w:rFonts w:asciiTheme="minorHAnsi" w:hAnsiTheme="minorHAnsi"/>
          <w:bCs/>
          <w:u w:val="single"/>
        </w:rPr>
        <w:t>] Article 204 requires states to observe and evaluate the risks posed by pollution to the marine environment. In particular, nations are required to monitor the effects of any activities that they permit or actually engage in</w:t>
      </w:r>
      <w:proofErr w:type="gramStart"/>
      <w:r w:rsidRPr="003D2F57">
        <w:rPr>
          <w:rFonts w:asciiTheme="minorHAnsi" w:eastAsia="MS Mincho" w:hAnsiTheme="minorHAnsi"/>
          <w:sz w:val="16"/>
        </w:rPr>
        <w:t>.</w:t>
      </w:r>
      <w:r w:rsidRPr="003D2F57">
        <w:rPr>
          <w:rFonts w:asciiTheme="minorHAnsi" w:eastAsia="MS Mincho" w:hAnsiTheme="minorHAnsi"/>
          <w:color w:val="275DC7"/>
          <w:sz w:val="16"/>
        </w:rPr>
        <w:t>[</w:t>
      </w:r>
      <w:proofErr w:type="gramEnd"/>
      <w:r w:rsidRPr="003D2F57">
        <w:rPr>
          <w:rFonts w:asciiTheme="minorHAnsi" w:eastAsia="MS Mincho" w:hAnsiTheme="minorHAnsi"/>
          <w:color w:val="275DC7"/>
          <w:sz w:val="16"/>
        </w:rPr>
        <w:t>73]</w:t>
      </w:r>
    </w:p>
    <w:p w14:paraId="4BB21C0B" w14:textId="77777777" w:rsidR="004E1419" w:rsidRPr="003D2F57" w:rsidRDefault="004E1419" w:rsidP="004E1419">
      <w:pPr>
        <w:rPr>
          <w:rFonts w:asciiTheme="minorHAnsi" w:eastAsia="MS Mincho" w:hAnsiTheme="minorHAnsi"/>
        </w:rPr>
      </w:pPr>
    </w:p>
    <w:p w14:paraId="0AEAC1DE" w14:textId="77777777" w:rsidR="004E1419" w:rsidRPr="003D2F57" w:rsidRDefault="004E1419" w:rsidP="004E1419">
      <w:pPr>
        <w:widowControl w:val="0"/>
        <w:autoSpaceDE w:val="0"/>
        <w:autoSpaceDN w:val="0"/>
        <w:adjustRightInd w:val="0"/>
        <w:spacing w:after="320"/>
        <w:rPr>
          <w:rFonts w:asciiTheme="minorHAnsi" w:eastAsia="MS Mincho" w:hAnsiTheme="minorHAnsi" w:cs="Georgia"/>
          <w:color w:val="313131"/>
          <w:sz w:val="32"/>
          <w:szCs w:val="32"/>
        </w:rPr>
      </w:pPr>
    </w:p>
    <w:p w14:paraId="6B1C1C64" w14:textId="77777777" w:rsidR="004E1419" w:rsidRPr="003D2F57" w:rsidRDefault="004E1419" w:rsidP="004E1419">
      <w:pPr>
        <w:pStyle w:val="Heading4"/>
        <w:rPr>
          <w:rFonts w:asciiTheme="minorHAnsi" w:hAnsiTheme="minorHAnsi"/>
        </w:rPr>
      </w:pPr>
      <w:r w:rsidRPr="003D2F57">
        <w:rPr>
          <w:rFonts w:asciiTheme="minorHAnsi" w:hAnsiTheme="minorHAnsi"/>
        </w:rPr>
        <w:t>LOST promotes environmental protection – ratification allows US to regulate EEZ’s</w:t>
      </w:r>
    </w:p>
    <w:p w14:paraId="307A11C1" w14:textId="77777777" w:rsidR="004E1419" w:rsidRPr="003D2F57" w:rsidRDefault="004E1419" w:rsidP="004E1419">
      <w:pPr>
        <w:rPr>
          <w:rStyle w:val="StyleStyleBold12pt"/>
          <w:rFonts w:asciiTheme="minorHAnsi" w:hAnsiTheme="minorHAnsi"/>
        </w:rPr>
      </w:pPr>
      <w:r w:rsidRPr="003D2F57">
        <w:rPr>
          <w:rStyle w:val="StyleStyleBold12pt"/>
          <w:rFonts w:asciiTheme="minorHAnsi" w:hAnsiTheme="minorHAnsi"/>
        </w:rPr>
        <w:t xml:space="preserve">Kraus, Chief Executive Officer of Citizens for Global Solutions, 07 </w:t>
      </w:r>
    </w:p>
    <w:p w14:paraId="5607E278" w14:textId="77777777" w:rsidR="004E1419" w:rsidRPr="003D2F57" w:rsidRDefault="004E1419" w:rsidP="004E1419">
      <w:pPr>
        <w:rPr>
          <w:rStyle w:val="StyleBoldUnderline"/>
          <w:rFonts w:asciiTheme="minorHAnsi" w:hAnsiTheme="minorHAnsi"/>
          <w:b w:val="0"/>
        </w:rPr>
      </w:pPr>
      <w:r w:rsidRPr="003D2F57">
        <w:rPr>
          <w:rStyle w:val="StyleBoldUnderline"/>
          <w:rFonts w:asciiTheme="minorHAnsi" w:hAnsiTheme="minorHAnsi"/>
        </w:rPr>
        <w:t>(Don, 6/6/07, Foreign Policy in Focus, "Time to Ratify the Law of the Sea", fpif.org/</w:t>
      </w:r>
      <w:proofErr w:type="spellStart"/>
      <w:r w:rsidRPr="003D2F57">
        <w:rPr>
          <w:rStyle w:val="StyleBoldUnderline"/>
          <w:rFonts w:asciiTheme="minorHAnsi" w:hAnsiTheme="minorHAnsi"/>
        </w:rPr>
        <w:t>time_to_ratify_the_law_of_the_sea</w:t>
      </w:r>
      <w:proofErr w:type="spellEnd"/>
      <w:proofErr w:type="gramStart"/>
      <w:r w:rsidRPr="003D2F57">
        <w:rPr>
          <w:rStyle w:val="StyleBoldUnderline"/>
          <w:rFonts w:asciiTheme="minorHAnsi" w:hAnsiTheme="minorHAnsi"/>
        </w:rPr>
        <w:t>/ ,</w:t>
      </w:r>
      <w:proofErr w:type="gramEnd"/>
      <w:r w:rsidRPr="003D2F57">
        <w:rPr>
          <w:rStyle w:val="StyleBoldUnderline"/>
          <w:rFonts w:asciiTheme="minorHAnsi" w:hAnsiTheme="minorHAnsi"/>
        </w:rPr>
        <w:t xml:space="preserve"> 6/25/14, S.R.)</w:t>
      </w:r>
    </w:p>
    <w:p w14:paraId="0787E8C5" w14:textId="77777777" w:rsidR="004E1419" w:rsidRPr="003D2F57" w:rsidRDefault="004E1419" w:rsidP="004E1419">
      <w:pPr>
        <w:rPr>
          <w:rStyle w:val="StyleBoldUnderline"/>
          <w:rFonts w:asciiTheme="minorHAnsi" w:hAnsiTheme="minorHAnsi"/>
          <w:b w:val="0"/>
        </w:rPr>
      </w:pPr>
    </w:p>
    <w:p w14:paraId="03F97283" w14:textId="77777777" w:rsidR="004E1419" w:rsidRPr="003D2F57" w:rsidRDefault="004E1419" w:rsidP="004E1419">
      <w:pPr>
        <w:rPr>
          <w:rStyle w:val="StyleBoldUnderline"/>
          <w:rFonts w:asciiTheme="minorHAnsi" w:hAnsiTheme="minorHAnsi"/>
        </w:rPr>
      </w:pPr>
      <w:r w:rsidRPr="003D2F57">
        <w:rPr>
          <w:rStyle w:val="StyleBoldUnderline"/>
          <w:rFonts w:asciiTheme="minorHAnsi" w:hAnsiTheme="minorHAnsi"/>
        </w:rPr>
        <w:t>The Law of the Sea has been described as the most comprehensive and progressive protection for the oceans of any modern international accord. It essentially protects the economic, environmental, and national security concerns of coastal states, as well as establishing international cooperative mechanisms for resolving disputes on these issues</w:t>
      </w:r>
      <w:r w:rsidRPr="003D2F57">
        <w:rPr>
          <w:rStyle w:val="StyleBoldUnderline"/>
          <w:rFonts w:asciiTheme="minorHAnsi" w:hAnsiTheme="minorHAnsi"/>
          <w:sz w:val="16"/>
        </w:rPr>
        <w:t xml:space="preserve">. The convention also safeguards imperiled marine habitats by strengthening state sovereignty over the enforcement of environmental regulations up to 200 miles offshore (called the Exclusive Economic Zone—EEZ). </w:t>
      </w:r>
      <w:r w:rsidRPr="003D2F57">
        <w:rPr>
          <w:rStyle w:val="StyleBoldUnderline"/>
          <w:rFonts w:asciiTheme="minorHAnsi" w:hAnsiTheme="minorHAnsi"/>
        </w:rPr>
        <w:t xml:space="preserve">These internationally accepted regulations empower states to stop harmful pollution and ocean dumping caused by previously unregulated ships. The convention also contains special measures to save endangered whales, salmon, and other marine mammals. It helps the fisheries of coastal states by allowing them to set limits within their EEZ. It also protects valuable migratory fish stocks such as tuna and billfish on the high seas, beyond the 200-mile limit. </w:t>
      </w:r>
    </w:p>
    <w:p w14:paraId="13AAADC3" w14:textId="77777777" w:rsidR="004E1419" w:rsidRPr="003D2F57" w:rsidRDefault="004E1419" w:rsidP="004E1419">
      <w:pPr>
        <w:pStyle w:val="Heading3"/>
        <w:rPr>
          <w:rFonts w:asciiTheme="minorHAnsi" w:hAnsiTheme="minorHAnsi"/>
        </w:rPr>
      </w:pPr>
      <w:r w:rsidRPr="003D2F57">
        <w:rPr>
          <w:rFonts w:asciiTheme="minorHAnsi" w:hAnsiTheme="minorHAnsi"/>
        </w:rPr>
        <w:lastRenderedPageBreak/>
        <w:t>I/L – Environmental Leadership</w:t>
      </w:r>
    </w:p>
    <w:p w14:paraId="15D8BEBA" w14:textId="77777777" w:rsidR="004E1419" w:rsidRPr="003D2F57" w:rsidRDefault="004E1419" w:rsidP="004E1419">
      <w:pPr>
        <w:keepNext/>
        <w:keepLines/>
        <w:spacing w:before="200"/>
        <w:outlineLvl w:val="3"/>
        <w:rPr>
          <w:rFonts w:asciiTheme="minorHAnsi" w:eastAsia="MS Mincho" w:hAnsiTheme="minorHAnsi" w:cstheme="majorBidi"/>
          <w:b/>
          <w:bCs/>
          <w:iCs/>
          <w:sz w:val="24"/>
        </w:rPr>
      </w:pPr>
      <w:r w:rsidRPr="003D2F57">
        <w:rPr>
          <w:rFonts w:asciiTheme="minorHAnsi" w:eastAsia="MS Mincho" w:hAnsiTheme="minorHAnsi" w:cstheme="majorBidi"/>
          <w:b/>
          <w:bCs/>
          <w:iCs/>
          <w:sz w:val="24"/>
        </w:rPr>
        <w:t>U.S. Leadership Necessary for Success</w:t>
      </w:r>
    </w:p>
    <w:p w14:paraId="3719917B" w14:textId="77777777" w:rsidR="004E1419" w:rsidRPr="003D2F57" w:rsidRDefault="004E1419" w:rsidP="004E1419">
      <w:pPr>
        <w:rPr>
          <w:rFonts w:asciiTheme="minorHAnsi" w:hAnsiTheme="minorHAnsi"/>
          <w:b/>
          <w:bCs/>
        </w:rPr>
      </w:pPr>
      <w:proofErr w:type="spellStart"/>
      <w:r w:rsidRPr="003D2F57">
        <w:rPr>
          <w:rFonts w:asciiTheme="minorHAnsi" w:hAnsiTheme="minorHAnsi"/>
          <w:b/>
          <w:bCs/>
        </w:rPr>
        <w:t>Ivanova</w:t>
      </w:r>
      <w:proofErr w:type="spellEnd"/>
      <w:r w:rsidRPr="003D2F57">
        <w:rPr>
          <w:rFonts w:asciiTheme="minorHAnsi" w:hAnsiTheme="minorHAnsi"/>
          <w:b/>
          <w:bCs/>
        </w:rPr>
        <w:t xml:space="preserve"> and </w:t>
      </w:r>
      <w:proofErr w:type="spellStart"/>
      <w:r w:rsidRPr="003D2F57">
        <w:rPr>
          <w:rFonts w:asciiTheme="minorHAnsi" w:hAnsiTheme="minorHAnsi"/>
          <w:b/>
          <w:bCs/>
        </w:rPr>
        <w:t>Esty</w:t>
      </w:r>
      <w:proofErr w:type="spellEnd"/>
      <w:r w:rsidRPr="003D2F57">
        <w:rPr>
          <w:rFonts w:asciiTheme="minorHAnsi" w:hAnsiTheme="minorHAnsi"/>
          <w:b/>
          <w:bCs/>
        </w:rPr>
        <w:t xml:space="preserve">, Director of the Global Environmental Governance Project @ McCormack and environmental lawyer, 08 (Dr. Maria and Daniel, summer-fall 2008, SAIS Review volume. XXVIII no. 2, “Reclaiming U.S. Leadership </w:t>
      </w:r>
    </w:p>
    <w:p w14:paraId="6AEEE017" w14:textId="77777777" w:rsidR="004E1419" w:rsidRPr="003D2F57" w:rsidRDefault="004E1419" w:rsidP="004E1419">
      <w:pPr>
        <w:rPr>
          <w:rFonts w:asciiTheme="minorHAnsi" w:hAnsiTheme="minorHAnsi"/>
          <w:b/>
          <w:bCs/>
        </w:rPr>
      </w:pPr>
      <w:proofErr w:type="gramStart"/>
      <w:r w:rsidRPr="003D2F57">
        <w:rPr>
          <w:rFonts w:asciiTheme="minorHAnsi" w:hAnsiTheme="minorHAnsi"/>
          <w:b/>
          <w:bCs/>
        </w:rPr>
        <w:t>in</w:t>
      </w:r>
      <w:proofErr w:type="gramEnd"/>
      <w:r w:rsidRPr="003D2F57">
        <w:rPr>
          <w:rFonts w:asciiTheme="minorHAnsi" w:hAnsiTheme="minorHAnsi"/>
          <w:b/>
          <w:bCs/>
        </w:rPr>
        <w:t xml:space="preserve"> Global Environmental Governance”,</w:t>
      </w:r>
      <w:r w:rsidRPr="003D2F57">
        <w:rPr>
          <w:rFonts w:asciiTheme="minorHAnsi" w:hAnsiTheme="minorHAnsi"/>
        </w:rPr>
        <w:t xml:space="preserve"> </w:t>
      </w:r>
      <w:hyperlink r:id="rId51" w:history="1">
        <w:r w:rsidRPr="003D2F57">
          <w:rPr>
            <w:rFonts w:asciiTheme="minorHAnsi" w:hAnsiTheme="minorHAnsi"/>
            <w:sz w:val="26"/>
          </w:rPr>
          <w:t>http://www.umb.edu/editor_uploads/images/centers_institutes/center_governance_sustain/Ivanova-Esty-SAISReview-2008.pdf</w:t>
        </w:r>
      </w:hyperlink>
      <w:r w:rsidRPr="003D2F57">
        <w:rPr>
          <w:rFonts w:asciiTheme="minorHAnsi" w:hAnsiTheme="minorHAnsi"/>
          <w:b/>
          <w:bCs/>
        </w:rPr>
        <w:t xml:space="preserve">,  page 59, 6/25/14, CM) </w:t>
      </w:r>
    </w:p>
    <w:p w14:paraId="6917CC56" w14:textId="77777777" w:rsidR="004E1419" w:rsidRPr="003D2F57" w:rsidRDefault="004E1419" w:rsidP="004E1419">
      <w:pPr>
        <w:rPr>
          <w:rFonts w:asciiTheme="minorHAnsi" w:hAnsiTheme="minorHAnsi"/>
          <w:b/>
          <w:bCs/>
        </w:rPr>
      </w:pPr>
    </w:p>
    <w:p w14:paraId="5106F45B" w14:textId="77777777" w:rsidR="004E1419" w:rsidRPr="003D2F57" w:rsidRDefault="004E1419" w:rsidP="004E1419">
      <w:pPr>
        <w:rPr>
          <w:rFonts w:asciiTheme="minorHAnsi" w:hAnsiTheme="minorHAnsi"/>
          <w:sz w:val="16"/>
        </w:rPr>
      </w:pPr>
      <w:r w:rsidRPr="003D2F57">
        <w:rPr>
          <w:rFonts w:asciiTheme="minorHAnsi" w:hAnsiTheme="minorHAnsi"/>
          <w:sz w:val="16"/>
        </w:rPr>
        <w:t xml:space="preserve">We contend, moreover, that </w:t>
      </w:r>
      <w:r w:rsidRPr="003D2F57">
        <w:rPr>
          <w:rFonts w:asciiTheme="minorHAnsi" w:hAnsiTheme="minorHAnsi"/>
          <w:bCs/>
          <w:u w:val="single"/>
        </w:rPr>
        <w:t>not only is U.S. participation critical, but U.S. leadership is crucial and necessary to achieve successful environmental outcomes</w:t>
      </w:r>
      <w:r w:rsidRPr="003D2F57">
        <w:rPr>
          <w:rFonts w:asciiTheme="minorHAnsi" w:hAnsiTheme="minorHAnsi"/>
          <w:sz w:val="16"/>
        </w:rPr>
        <w:t xml:space="preserve">. The U.S. environmental footprint is larger than any other country’s. The United States consumes a disproportionate share of the world’s energy and natural resources. With less than 5 percent of the world population, the United States uses 25 percent of the world’s fossil fuel resources—accounting for nearly 25 percent of the world’s annual coal burning, 26 percent of the world’s oil, and 27 percent of the world’s natural gas.3 It also accounts for 18.5 percent of the consumption of global forestry products and 13.7 percent of the world’s water usage. The United States is in a unique position. </w:t>
      </w:r>
      <w:r w:rsidRPr="003D2F57">
        <w:rPr>
          <w:rFonts w:asciiTheme="minorHAnsi" w:hAnsiTheme="minorHAnsi"/>
          <w:bCs/>
          <w:u w:val="single"/>
        </w:rPr>
        <w:t xml:space="preserve">Given its economic and </w:t>
      </w:r>
      <w:proofErr w:type="spellStart"/>
      <w:r w:rsidRPr="003D2F57">
        <w:rPr>
          <w:rFonts w:asciiTheme="minorHAnsi" w:hAnsiTheme="minorHAnsi"/>
          <w:bCs/>
          <w:u w:val="single"/>
        </w:rPr>
        <w:t>stra</w:t>
      </w:r>
      <w:proofErr w:type="spellEnd"/>
      <w:r w:rsidRPr="003D2F57">
        <w:rPr>
          <w:rFonts w:asciiTheme="minorHAnsi" w:hAnsiTheme="minorHAnsi"/>
          <w:bCs/>
          <w:u w:val="single"/>
        </w:rPr>
        <w:t xml:space="preserve">- </w:t>
      </w:r>
      <w:proofErr w:type="spellStart"/>
      <w:r w:rsidRPr="003D2F57">
        <w:rPr>
          <w:rFonts w:asciiTheme="minorHAnsi" w:hAnsiTheme="minorHAnsi"/>
          <w:bCs/>
          <w:u w:val="single"/>
        </w:rPr>
        <w:t>tegic</w:t>
      </w:r>
      <w:proofErr w:type="spellEnd"/>
      <w:r w:rsidRPr="003D2F57">
        <w:rPr>
          <w:rFonts w:asciiTheme="minorHAnsi" w:hAnsiTheme="minorHAnsi"/>
          <w:bCs/>
          <w:u w:val="single"/>
        </w:rPr>
        <w:t xml:space="preserve"> power as well as its financial and technological prowess, U.S. leadership could influence international environmental policy and promote effective environmental governance.</w:t>
      </w:r>
      <w:r w:rsidRPr="003D2F57">
        <w:rPr>
          <w:rFonts w:asciiTheme="minorHAnsi" w:hAnsiTheme="minorHAnsi"/>
          <w:sz w:val="16"/>
        </w:rPr>
        <w:t xml:space="preserve"> Conversely, </w:t>
      </w:r>
      <w:r w:rsidRPr="003D2F57">
        <w:rPr>
          <w:rFonts w:asciiTheme="minorHAnsi" w:hAnsiTheme="minorHAnsi"/>
          <w:bCs/>
          <w:u w:val="single"/>
        </w:rPr>
        <w:t>the record of the past fifteen years has demonstrated that “when the United States declines to exercise leader- ship, the impact is significant.”</w:t>
      </w:r>
      <w:r w:rsidRPr="003D2F57">
        <w:rPr>
          <w:rFonts w:asciiTheme="minorHAnsi" w:hAnsiTheme="minorHAnsi"/>
          <w:sz w:val="16"/>
        </w:rPr>
        <w:t xml:space="preserve">4 </w:t>
      </w:r>
      <w:r w:rsidRPr="003D2F57">
        <w:rPr>
          <w:rFonts w:asciiTheme="minorHAnsi" w:hAnsiTheme="minorHAnsi"/>
          <w:bCs/>
          <w:u w:val="single"/>
        </w:rPr>
        <w:t xml:space="preserve">Little progress is made without the United States. </w:t>
      </w:r>
      <w:r w:rsidRPr="003D2F57">
        <w:rPr>
          <w:rFonts w:asciiTheme="minorHAnsi" w:hAnsiTheme="minorHAnsi"/>
          <w:sz w:val="16"/>
        </w:rPr>
        <w:t xml:space="preserve">Reasserting global environmental leadership, however, will not be easy for the next U.S. president. There are considerable domestic </w:t>
      </w:r>
      <w:proofErr w:type="gramStart"/>
      <w:r w:rsidRPr="003D2F57">
        <w:rPr>
          <w:rFonts w:asciiTheme="minorHAnsi" w:hAnsiTheme="minorHAnsi"/>
          <w:sz w:val="16"/>
        </w:rPr>
        <w:t>challenges</w:t>
      </w:r>
      <w:proofErr w:type="gramEnd"/>
      <w:r w:rsidRPr="003D2F57">
        <w:rPr>
          <w:rFonts w:asciiTheme="minorHAnsi" w:hAnsiTheme="minorHAnsi"/>
          <w:sz w:val="16"/>
        </w:rPr>
        <w:t xml:space="preserve"> as the U.S. public remains deeply ambivalent about international entangle- </w:t>
      </w:r>
      <w:proofErr w:type="spellStart"/>
      <w:r w:rsidRPr="003D2F57">
        <w:rPr>
          <w:rFonts w:asciiTheme="minorHAnsi" w:hAnsiTheme="minorHAnsi"/>
          <w:sz w:val="16"/>
        </w:rPr>
        <w:t>ments</w:t>
      </w:r>
      <w:proofErr w:type="spellEnd"/>
      <w:r w:rsidRPr="003D2F57">
        <w:rPr>
          <w:rFonts w:asciiTheme="minorHAnsi" w:hAnsiTheme="minorHAnsi"/>
          <w:sz w:val="16"/>
        </w:rPr>
        <w:t xml:space="preserve"> and international organizations—even those related to protecting the planet.</w:t>
      </w:r>
    </w:p>
    <w:p w14:paraId="12D91D3B" w14:textId="77777777" w:rsidR="004E1419" w:rsidRPr="003D2F57" w:rsidRDefault="004E1419" w:rsidP="004E1419">
      <w:pPr>
        <w:rPr>
          <w:rFonts w:asciiTheme="minorHAnsi" w:hAnsiTheme="minorHAnsi"/>
          <w:sz w:val="16"/>
        </w:rPr>
      </w:pPr>
    </w:p>
    <w:p w14:paraId="2E430F91" w14:textId="77777777" w:rsidR="004E1419" w:rsidRPr="003D2F57" w:rsidRDefault="004E1419" w:rsidP="004E1419">
      <w:pPr>
        <w:rPr>
          <w:rFonts w:asciiTheme="minorHAnsi" w:hAnsiTheme="minorHAnsi"/>
          <w:sz w:val="16"/>
        </w:rPr>
      </w:pPr>
    </w:p>
    <w:p w14:paraId="5DB8EAD1" w14:textId="77777777" w:rsidR="004E1419" w:rsidRPr="003D2F57" w:rsidRDefault="004E1419" w:rsidP="004E1419">
      <w:pPr>
        <w:keepNext/>
        <w:keepLines/>
        <w:spacing w:before="200"/>
        <w:outlineLvl w:val="3"/>
        <w:rPr>
          <w:rFonts w:asciiTheme="minorHAnsi" w:eastAsiaTheme="majorEastAsia" w:hAnsiTheme="minorHAnsi" w:cstheme="majorBidi"/>
          <w:b/>
          <w:bCs/>
          <w:iCs/>
          <w:sz w:val="24"/>
        </w:rPr>
      </w:pPr>
      <w:r w:rsidRPr="003D2F57">
        <w:rPr>
          <w:rFonts w:asciiTheme="minorHAnsi" w:eastAsiaTheme="majorEastAsia" w:hAnsiTheme="minorHAnsi" w:cstheme="majorBidi"/>
          <w:b/>
          <w:bCs/>
          <w:iCs/>
          <w:sz w:val="24"/>
        </w:rPr>
        <w:t>Empirics prove – U.S. key to environmental success</w:t>
      </w:r>
    </w:p>
    <w:p w14:paraId="1A153629" w14:textId="77777777" w:rsidR="004E1419" w:rsidRPr="003D2F57" w:rsidRDefault="004E1419" w:rsidP="004E1419">
      <w:pPr>
        <w:rPr>
          <w:rFonts w:asciiTheme="minorHAnsi" w:hAnsiTheme="minorHAnsi"/>
          <w:b/>
          <w:bCs/>
        </w:rPr>
      </w:pPr>
      <w:proofErr w:type="spellStart"/>
      <w:r w:rsidRPr="003D2F57">
        <w:rPr>
          <w:rFonts w:asciiTheme="minorHAnsi" w:hAnsiTheme="minorHAnsi"/>
          <w:b/>
          <w:bCs/>
        </w:rPr>
        <w:t>Ivanova</w:t>
      </w:r>
      <w:proofErr w:type="spellEnd"/>
      <w:r w:rsidRPr="003D2F57">
        <w:rPr>
          <w:rFonts w:asciiTheme="minorHAnsi" w:hAnsiTheme="minorHAnsi"/>
          <w:b/>
          <w:bCs/>
        </w:rPr>
        <w:t xml:space="preserve"> and </w:t>
      </w:r>
      <w:proofErr w:type="spellStart"/>
      <w:r w:rsidRPr="003D2F57">
        <w:rPr>
          <w:rFonts w:asciiTheme="minorHAnsi" w:hAnsiTheme="minorHAnsi"/>
          <w:b/>
          <w:bCs/>
        </w:rPr>
        <w:t>Esty</w:t>
      </w:r>
      <w:proofErr w:type="spellEnd"/>
      <w:r w:rsidRPr="003D2F57">
        <w:rPr>
          <w:rFonts w:asciiTheme="minorHAnsi" w:hAnsiTheme="minorHAnsi"/>
          <w:b/>
          <w:bCs/>
        </w:rPr>
        <w:t xml:space="preserve">, Director of the Global Environmental Governance Project @ McCormack and environmental lawyer, 08 (Dr. Maria and Daniel, summer-fall 2008, SAIS Review volume. XXVIII no. 2, “Reclaiming U.S. Leadership </w:t>
      </w:r>
    </w:p>
    <w:p w14:paraId="3ACB7B64" w14:textId="77777777" w:rsidR="004E1419" w:rsidRPr="003D2F57" w:rsidRDefault="004E1419" w:rsidP="004E1419">
      <w:pPr>
        <w:rPr>
          <w:rFonts w:asciiTheme="minorHAnsi" w:hAnsiTheme="minorHAnsi"/>
          <w:b/>
          <w:bCs/>
        </w:rPr>
      </w:pPr>
      <w:proofErr w:type="gramStart"/>
      <w:r w:rsidRPr="003D2F57">
        <w:rPr>
          <w:rFonts w:asciiTheme="minorHAnsi" w:hAnsiTheme="minorHAnsi"/>
          <w:b/>
          <w:bCs/>
        </w:rPr>
        <w:t>in</w:t>
      </w:r>
      <w:proofErr w:type="gramEnd"/>
      <w:r w:rsidRPr="003D2F57">
        <w:rPr>
          <w:rFonts w:asciiTheme="minorHAnsi" w:hAnsiTheme="minorHAnsi"/>
          <w:b/>
          <w:bCs/>
        </w:rPr>
        <w:t xml:space="preserve"> Global Environmental Governance”,</w:t>
      </w:r>
      <w:r w:rsidRPr="003D2F57">
        <w:rPr>
          <w:rFonts w:asciiTheme="minorHAnsi" w:hAnsiTheme="minorHAnsi"/>
        </w:rPr>
        <w:t xml:space="preserve"> </w:t>
      </w:r>
      <w:hyperlink r:id="rId52" w:history="1">
        <w:r w:rsidRPr="003D2F57">
          <w:rPr>
            <w:rFonts w:asciiTheme="minorHAnsi" w:hAnsiTheme="minorHAnsi"/>
            <w:sz w:val="26"/>
          </w:rPr>
          <w:t>http://www.umb.edu/editor_uploads/images/centers_institutes/center_governance_sustain/Ivanova-Esty-SAISReview-2008.pdf</w:t>
        </w:r>
      </w:hyperlink>
      <w:r w:rsidRPr="003D2F57">
        <w:rPr>
          <w:rFonts w:asciiTheme="minorHAnsi" w:hAnsiTheme="minorHAnsi"/>
          <w:b/>
          <w:bCs/>
        </w:rPr>
        <w:t xml:space="preserve">,  page 59, 6/25/14, CM) </w:t>
      </w:r>
    </w:p>
    <w:p w14:paraId="2B498385" w14:textId="77777777" w:rsidR="004E1419" w:rsidRPr="003D2F57" w:rsidRDefault="004E1419" w:rsidP="004E1419">
      <w:pPr>
        <w:rPr>
          <w:rFonts w:asciiTheme="minorHAnsi" w:hAnsiTheme="minorHAnsi"/>
        </w:rPr>
      </w:pPr>
    </w:p>
    <w:p w14:paraId="3E475723" w14:textId="77777777" w:rsidR="004E1419" w:rsidRPr="003D2F57" w:rsidRDefault="004E1419" w:rsidP="004E1419">
      <w:pPr>
        <w:rPr>
          <w:rFonts w:asciiTheme="minorHAnsi" w:hAnsiTheme="minorHAnsi"/>
        </w:rPr>
      </w:pPr>
      <w:r w:rsidRPr="003D2F57">
        <w:rPr>
          <w:rFonts w:asciiTheme="minorHAnsi" w:hAnsiTheme="minorHAnsi"/>
          <w:sz w:val="16"/>
        </w:rPr>
        <w:t xml:space="preserve">The recent U.S. track record has overshadowed the nation’s tradition of leadership in the architecture of global environmental governance. Care- </w:t>
      </w:r>
      <w:proofErr w:type="spellStart"/>
      <w:r w:rsidRPr="003D2F57">
        <w:rPr>
          <w:rFonts w:asciiTheme="minorHAnsi" w:hAnsiTheme="minorHAnsi"/>
          <w:sz w:val="16"/>
        </w:rPr>
        <w:t>ful</w:t>
      </w:r>
      <w:proofErr w:type="spellEnd"/>
      <w:r w:rsidRPr="003D2F57">
        <w:rPr>
          <w:rFonts w:asciiTheme="minorHAnsi" w:hAnsiTheme="minorHAnsi"/>
          <w:sz w:val="16"/>
        </w:rPr>
        <w:t xml:space="preserve"> historical research, however, shows that </w:t>
      </w:r>
      <w:r w:rsidRPr="003D2F57">
        <w:rPr>
          <w:rFonts w:asciiTheme="minorHAnsi" w:hAnsiTheme="minorHAnsi"/>
          <w:bCs/>
          <w:u w:val="single"/>
        </w:rPr>
        <w:t>a handful of visionary American officials “deeply passionate about the environment” drafted in the early 1970s the blueprint for international environmental cooperation that served the world well for many years.</w:t>
      </w:r>
      <w:r w:rsidRPr="003D2F57">
        <w:rPr>
          <w:rFonts w:asciiTheme="minorHAnsi" w:hAnsiTheme="minorHAnsi"/>
          <w:sz w:val="16"/>
        </w:rPr>
        <w:t xml:space="preserve"> Several key figures at the Council on </w:t>
      </w:r>
      <w:proofErr w:type="spellStart"/>
      <w:r w:rsidRPr="003D2F57">
        <w:rPr>
          <w:rFonts w:asciiTheme="minorHAnsi" w:hAnsiTheme="minorHAnsi"/>
          <w:sz w:val="16"/>
        </w:rPr>
        <w:t>Envi</w:t>
      </w:r>
      <w:proofErr w:type="spellEnd"/>
      <w:r w:rsidRPr="003D2F57">
        <w:rPr>
          <w:rFonts w:asciiTheme="minorHAnsi" w:hAnsiTheme="minorHAnsi"/>
          <w:sz w:val="16"/>
        </w:rPr>
        <w:t xml:space="preserve">- </w:t>
      </w:r>
      <w:proofErr w:type="spellStart"/>
      <w:r w:rsidRPr="003D2F57">
        <w:rPr>
          <w:rFonts w:asciiTheme="minorHAnsi" w:hAnsiTheme="minorHAnsi"/>
          <w:sz w:val="16"/>
        </w:rPr>
        <w:t>ronmental</w:t>
      </w:r>
      <w:proofErr w:type="spellEnd"/>
      <w:r w:rsidRPr="003D2F57">
        <w:rPr>
          <w:rFonts w:asciiTheme="minorHAnsi" w:hAnsiTheme="minorHAnsi"/>
          <w:sz w:val="16"/>
        </w:rPr>
        <w:t xml:space="preserve"> Quality (CEQ) and the State Department conceptualized the international environmental initiatives that the United States put forth.18 </w:t>
      </w:r>
      <w:r w:rsidRPr="003D2F57">
        <w:rPr>
          <w:rFonts w:asciiTheme="minorHAnsi" w:hAnsiTheme="minorHAnsi"/>
          <w:bCs/>
          <w:u w:val="single"/>
        </w:rPr>
        <w:t>Despite the fact that the 1970s were marked by U.S. dissatisfaction with the United Nations, these leaders recognized that there was “in practice no effective alternative, whether governmental or nongovernmental to working principally through that body to provide a global context for international cooperation on environmental matters.</w:t>
      </w:r>
      <w:r w:rsidRPr="003D2F57">
        <w:rPr>
          <w:rFonts w:asciiTheme="minorHAnsi" w:hAnsiTheme="minorHAnsi"/>
          <w:sz w:val="16"/>
        </w:rPr>
        <w:t xml:space="preserve">”19 In the nascent stages of global environmental governance, </w:t>
      </w:r>
      <w:r w:rsidRPr="003D2F57">
        <w:rPr>
          <w:rFonts w:asciiTheme="minorHAnsi" w:hAnsiTheme="minorHAnsi"/>
          <w:bCs/>
          <w:u w:val="single"/>
        </w:rPr>
        <w:t>the official U.S. position was progressive and far-reaching</w:t>
      </w:r>
      <w:r w:rsidRPr="003D2F57">
        <w:rPr>
          <w:rFonts w:asciiTheme="minorHAnsi" w:hAnsiTheme="minorHAnsi"/>
          <w:sz w:val="16"/>
        </w:rPr>
        <w:t xml:space="preserve">. </w:t>
      </w:r>
      <w:r w:rsidRPr="003D2F57">
        <w:rPr>
          <w:rFonts w:asciiTheme="minorHAnsi" w:hAnsiTheme="minorHAnsi"/>
          <w:bCs/>
          <w:u w:val="single"/>
        </w:rPr>
        <w:t>In creating a new international environmental organization, the United States emphasized the importance of leadership, authority, and legitimacy</w:t>
      </w:r>
      <w:r w:rsidRPr="003D2F57">
        <w:rPr>
          <w:rFonts w:asciiTheme="minorHAnsi" w:hAnsiTheme="minorHAnsi"/>
          <w:sz w:val="16"/>
        </w:rPr>
        <w:t xml:space="preserve"> and the UN Environment </w:t>
      </w:r>
      <w:proofErr w:type="spellStart"/>
      <w:r w:rsidRPr="003D2F57">
        <w:rPr>
          <w:rFonts w:asciiTheme="minorHAnsi" w:hAnsiTheme="minorHAnsi"/>
          <w:sz w:val="16"/>
        </w:rPr>
        <w:t>Programme</w:t>
      </w:r>
      <w:proofErr w:type="spellEnd"/>
      <w:r w:rsidRPr="003D2F57">
        <w:rPr>
          <w:rFonts w:asciiTheme="minorHAnsi" w:hAnsiTheme="minorHAnsi"/>
          <w:sz w:val="16"/>
        </w:rPr>
        <w:t xml:space="preserve">, </w:t>
      </w:r>
      <w:proofErr w:type="gramStart"/>
      <w:r w:rsidRPr="003D2F57">
        <w:rPr>
          <w:rFonts w:asciiTheme="minorHAnsi" w:hAnsiTheme="minorHAnsi"/>
          <w:sz w:val="16"/>
        </w:rPr>
        <w:t>a</w:t>
      </w:r>
      <w:proofErr w:type="gramEnd"/>
      <w:r w:rsidRPr="003D2F57">
        <w:rPr>
          <w:rFonts w:asciiTheme="minorHAnsi" w:hAnsiTheme="minorHAnsi"/>
          <w:sz w:val="16"/>
        </w:rPr>
        <w:t xml:space="preserve"> UN-based entity focused on catalyzing environmental action, developing policies and guidelines, establishing a global monitoring system, and offering a mechanism for dispute settlement. The U.S. leaders involved in building the global environmental </w:t>
      </w:r>
      <w:proofErr w:type="spellStart"/>
      <w:r w:rsidRPr="003D2F57">
        <w:rPr>
          <w:rFonts w:asciiTheme="minorHAnsi" w:hAnsiTheme="minorHAnsi"/>
          <w:sz w:val="16"/>
        </w:rPr>
        <w:t>gov</w:t>
      </w:r>
      <w:proofErr w:type="spellEnd"/>
      <w:r w:rsidRPr="003D2F57">
        <w:rPr>
          <w:rFonts w:asciiTheme="minorHAnsi" w:hAnsiTheme="minorHAnsi"/>
          <w:sz w:val="16"/>
        </w:rPr>
        <w:t xml:space="preserve">- </w:t>
      </w:r>
      <w:proofErr w:type="spellStart"/>
      <w:r w:rsidRPr="003D2F57">
        <w:rPr>
          <w:rFonts w:asciiTheme="minorHAnsi" w:hAnsiTheme="minorHAnsi"/>
          <w:sz w:val="16"/>
        </w:rPr>
        <w:t>ernance</w:t>
      </w:r>
      <w:proofErr w:type="spellEnd"/>
      <w:r w:rsidRPr="003D2F57">
        <w:rPr>
          <w:rFonts w:asciiTheme="minorHAnsi" w:hAnsiTheme="minorHAnsi"/>
          <w:sz w:val="16"/>
        </w:rPr>
        <w:t xml:space="preserve"> system understood the value to the United States of international treaties. At the same time, </w:t>
      </w:r>
      <w:r w:rsidRPr="003D2F57">
        <w:rPr>
          <w:rFonts w:asciiTheme="minorHAnsi" w:hAnsiTheme="minorHAnsi"/>
          <w:bCs/>
          <w:u w:val="single"/>
        </w:rPr>
        <w:t>the United States possessed sound institutional structures at the domestic level and was positioned to provide analysis and leadership as well as first-rate experts</w:t>
      </w:r>
      <w:r w:rsidRPr="003D2F57">
        <w:rPr>
          <w:rFonts w:asciiTheme="minorHAnsi" w:hAnsiTheme="minorHAnsi"/>
          <w:sz w:val="16"/>
        </w:rPr>
        <w:t xml:space="preserve"> committed to effective global </w:t>
      </w:r>
      <w:proofErr w:type="spellStart"/>
      <w:r w:rsidRPr="003D2F57">
        <w:rPr>
          <w:rFonts w:asciiTheme="minorHAnsi" w:hAnsiTheme="minorHAnsi"/>
          <w:sz w:val="16"/>
        </w:rPr>
        <w:t>envi</w:t>
      </w:r>
      <w:proofErr w:type="spellEnd"/>
      <w:r w:rsidRPr="003D2F57">
        <w:rPr>
          <w:rFonts w:asciiTheme="minorHAnsi" w:hAnsiTheme="minorHAnsi"/>
          <w:sz w:val="16"/>
        </w:rPr>
        <w:t xml:space="preserve">- </w:t>
      </w:r>
      <w:proofErr w:type="spellStart"/>
      <w:r w:rsidRPr="003D2F57">
        <w:rPr>
          <w:rFonts w:asciiTheme="minorHAnsi" w:hAnsiTheme="minorHAnsi"/>
          <w:sz w:val="16"/>
        </w:rPr>
        <w:t>ronmental</w:t>
      </w:r>
      <w:proofErr w:type="spellEnd"/>
      <w:r w:rsidRPr="003D2F57">
        <w:rPr>
          <w:rFonts w:asciiTheme="minorHAnsi" w:hAnsiTheme="minorHAnsi"/>
          <w:sz w:val="16"/>
        </w:rPr>
        <w:t xml:space="preserve"> problem solving. </w:t>
      </w:r>
      <w:r w:rsidRPr="003D2F57">
        <w:rPr>
          <w:rFonts w:asciiTheme="minorHAnsi" w:hAnsiTheme="minorHAnsi"/>
          <w:bCs/>
          <w:u w:val="single"/>
        </w:rPr>
        <w:t xml:space="preserve">Under U.S. leadership, the world had moved forward. During the 1970s and 1980s, a number of international environ- mental treaties were negotiated. Not only did the United States lead the global efforts at environmental </w:t>
      </w:r>
      <w:r w:rsidRPr="003D2F57">
        <w:rPr>
          <w:rFonts w:asciiTheme="minorHAnsi" w:hAnsiTheme="minorHAnsi"/>
          <w:bCs/>
          <w:u w:val="single"/>
        </w:rPr>
        <w:lastRenderedPageBreak/>
        <w:t>protection, it had ratified the treaties and promoted global compliance</w:t>
      </w:r>
      <w:r w:rsidRPr="003D2F57">
        <w:rPr>
          <w:rFonts w:asciiTheme="minorHAnsi" w:hAnsiTheme="minorHAnsi"/>
          <w:sz w:val="16"/>
        </w:rPr>
        <w:t xml:space="preserve">.20 However, the U.S. ratification record in the 1990s and 2000s </w:t>
      </w:r>
      <w:proofErr w:type="gramStart"/>
      <w:r w:rsidRPr="003D2F57">
        <w:rPr>
          <w:rFonts w:asciiTheme="minorHAnsi" w:hAnsiTheme="minorHAnsi"/>
          <w:sz w:val="16"/>
        </w:rPr>
        <w:t>has</w:t>
      </w:r>
      <w:proofErr w:type="gramEnd"/>
      <w:r w:rsidRPr="003D2F57">
        <w:rPr>
          <w:rFonts w:asciiTheme="minorHAnsi" w:hAnsiTheme="minorHAnsi"/>
          <w:sz w:val="16"/>
        </w:rPr>
        <w:t xml:space="preserve"> been poor: as Table 1 illustrates, the United States signed and ratified the first wave of international environmental agreements but has subsequently pulled away from international cooperation.</w:t>
      </w:r>
      <w:r w:rsidRPr="003D2F57">
        <w:rPr>
          <w:rFonts w:asciiTheme="minorHAnsi" w:hAnsiTheme="minorHAnsi"/>
        </w:rPr>
        <w:t xml:space="preserve"> </w:t>
      </w:r>
    </w:p>
    <w:p w14:paraId="51E6C10A" w14:textId="37657D55" w:rsidR="004E1419" w:rsidRPr="003D2F57" w:rsidRDefault="00BC53B9" w:rsidP="00BC53B9">
      <w:pPr>
        <w:pStyle w:val="Heading3"/>
        <w:rPr>
          <w:rFonts w:asciiTheme="minorHAnsi" w:hAnsiTheme="minorHAnsi"/>
        </w:rPr>
      </w:pPr>
      <w:r w:rsidRPr="003D2F57">
        <w:rPr>
          <w:rFonts w:asciiTheme="minorHAnsi" w:hAnsiTheme="minorHAnsi"/>
        </w:rPr>
        <w:lastRenderedPageBreak/>
        <w:t>Impact – Biodiversity</w:t>
      </w:r>
    </w:p>
    <w:p w14:paraId="4B860364" w14:textId="77777777" w:rsidR="00BC53B9" w:rsidRPr="003D2F57" w:rsidRDefault="00BC53B9" w:rsidP="00BC53B9">
      <w:pPr>
        <w:pStyle w:val="Heading4"/>
        <w:rPr>
          <w:rStyle w:val="StyleStyleBold12pt"/>
          <w:rFonts w:asciiTheme="minorHAnsi" w:hAnsiTheme="minorHAnsi"/>
          <w:b/>
        </w:rPr>
      </w:pPr>
      <w:proofErr w:type="spellStart"/>
      <w:r w:rsidRPr="003D2F57">
        <w:rPr>
          <w:rStyle w:val="StyleStyleBold12pt"/>
          <w:rFonts w:asciiTheme="minorHAnsi" w:hAnsiTheme="minorHAnsi"/>
          <w:b/>
        </w:rPr>
        <w:t>BioD</w:t>
      </w:r>
      <w:proofErr w:type="spellEnd"/>
      <w:r w:rsidRPr="003D2F57">
        <w:rPr>
          <w:rStyle w:val="StyleStyleBold12pt"/>
          <w:rFonts w:asciiTheme="minorHAnsi" w:hAnsiTheme="minorHAnsi"/>
          <w:b/>
        </w:rPr>
        <w:t xml:space="preserve"> collapse leads to extinction</w:t>
      </w:r>
    </w:p>
    <w:p w14:paraId="6F3CE12D" w14:textId="77777777" w:rsidR="00BC53B9" w:rsidRPr="003D2F57" w:rsidRDefault="00BC53B9" w:rsidP="00BC53B9">
      <w:pPr>
        <w:rPr>
          <w:rFonts w:asciiTheme="minorHAnsi" w:hAnsiTheme="minorHAnsi"/>
          <w:sz w:val="26"/>
        </w:rPr>
      </w:pPr>
      <w:r w:rsidRPr="003D2F57">
        <w:rPr>
          <w:rStyle w:val="StyleStyleBold12pt"/>
          <w:rFonts w:asciiTheme="minorHAnsi" w:hAnsiTheme="minorHAnsi"/>
        </w:rPr>
        <w:t xml:space="preserve">Shah, </w:t>
      </w:r>
      <w:proofErr w:type="spellStart"/>
      <w:r w:rsidRPr="003D2F57">
        <w:rPr>
          <w:rStyle w:val="StyleStyleBold12pt"/>
          <w:rFonts w:asciiTheme="minorHAnsi" w:hAnsiTheme="minorHAnsi"/>
        </w:rPr>
        <w:t>Quals</w:t>
      </w:r>
      <w:proofErr w:type="spellEnd"/>
      <w:r w:rsidRPr="003D2F57">
        <w:rPr>
          <w:rStyle w:val="StyleStyleBold12pt"/>
          <w:rFonts w:asciiTheme="minorHAnsi" w:hAnsiTheme="minorHAnsi"/>
        </w:rPr>
        <w:t xml:space="preserve">, 2014 </w:t>
      </w:r>
      <w:r w:rsidRPr="003D2F57">
        <w:rPr>
          <w:rStyle w:val="StyleStyleBold12pt"/>
          <w:rFonts w:asciiTheme="minorHAnsi" w:hAnsiTheme="minorHAnsi"/>
          <w:b w:val="0"/>
        </w:rPr>
        <w:t>(</w:t>
      </w:r>
      <w:proofErr w:type="spellStart"/>
      <w:r w:rsidRPr="003D2F57">
        <w:rPr>
          <w:rStyle w:val="StyleStyleBold12pt"/>
          <w:rFonts w:asciiTheme="minorHAnsi" w:hAnsiTheme="minorHAnsi"/>
          <w:b w:val="0"/>
        </w:rPr>
        <w:t>Anup</w:t>
      </w:r>
      <w:proofErr w:type="spellEnd"/>
      <w:r w:rsidRPr="003D2F57">
        <w:rPr>
          <w:rStyle w:val="StyleStyleBold12pt"/>
          <w:rFonts w:asciiTheme="minorHAnsi" w:hAnsiTheme="minorHAnsi"/>
          <w:b w:val="0"/>
        </w:rPr>
        <w:t>, 1/19/14, Global Issues, “Loss of Biodiversity and Extinctions,” http://www.globalissues.org/article/171/loss-of-biodiversity-and-extinctions, 6/30/14, EB)</w:t>
      </w:r>
    </w:p>
    <w:p w14:paraId="0D9770FD" w14:textId="77777777" w:rsidR="00BC53B9" w:rsidRPr="003D2F57" w:rsidRDefault="00BC53B9" w:rsidP="00BC53B9">
      <w:pPr>
        <w:rPr>
          <w:rFonts w:asciiTheme="minorHAnsi" w:hAnsiTheme="minorHAnsi"/>
        </w:rPr>
      </w:pPr>
      <w:r w:rsidRPr="003D2F57">
        <w:rPr>
          <w:rFonts w:asciiTheme="minorHAnsi" w:hAnsiTheme="minorHAnsi"/>
        </w:rPr>
        <w:t xml:space="preserve">Despite knowing about </w:t>
      </w:r>
      <w:hyperlink r:id="rId53" w:tooltip="Global Issues: " w:history="1">
        <w:r w:rsidRPr="003D2F57">
          <w:rPr>
            <w:rFonts w:asciiTheme="minorHAnsi" w:hAnsiTheme="minorHAnsi"/>
          </w:rPr>
          <w:t>biodiversity’s importance</w:t>
        </w:r>
      </w:hyperlink>
      <w:r w:rsidRPr="003D2F57">
        <w:rPr>
          <w:rFonts w:asciiTheme="minorHAnsi" w:hAnsiTheme="minorHAnsi"/>
        </w:rPr>
        <w:t xml:space="preserve"> for a long time, </w:t>
      </w:r>
      <w:hyperlink r:id="rId54" w:tooltip="External Link: 'Human Impact Triggers Massive Extinctions', Environment News Service, August 2, 1999" w:history="1">
        <w:r w:rsidRPr="003D2F57">
          <w:rPr>
            <w:rStyle w:val="StyleBoldUnderline"/>
            <w:rFonts w:asciiTheme="minorHAnsi" w:hAnsiTheme="minorHAnsi"/>
          </w:rPr>
          <w:t>human activity has been causing massive extinctions</w:t>
        </w:r>
      </w:hyperlink>
      <w:r w:rsidRPr="003D2F57">
        <w:rPr>
          <w:rStyle w:val="StyleBoldUnderline"/>
          <w:rFonts w:asciiTheme="minorHAnsi" w:hAnsiTheme="minorHAnsi"/>
        </w:rPr>
        <w:t>.</w:t>
      </w:r>
      <w:r w:rsidRPr="003D2F57">
        <w:rPr>
          <w:rFonts w:asciiTheme="minorHAnsi" w:hAnsiTheme="minorHAnsi"/>
        </w:rPr>
        <w:t xml:space="preserve"> As the Environment New Service, reported back </w:t>
      </w:r>
      <w:r w:rsidRPr="003D2F57">
        <w:rPr>
          <w:rStyle w:val="StyleBoldUnderline"/>
          <w:rFonts w:asciiTheme="minorHAnsi" w:hAnsiTheme="minorHAnsi"/>
        </w:rPr>
        <w:t>in August 1999</w:t>
      </w:r>
      <w:r w:rsidRPr="003D2F57">
        <w:rPr>
          <w:rFonts w:asciiTheme="minorHAnsi" w:hAnsiTheme="minorHAnsi"/>
        </w:rPr>
        <w:t xml:space="preserve"> (previous link): “</w:t>
      </w:r>
      <w:r w:rsidRPr="003D2F57">
        <w:rPr>
          <w:rStyle w:val="StyleBoldUnderline"/>
          <w:rFonts w:asciiTheme="minorHAnsi" w:hAnsiTheme="minorHAnsi"/>
        </w:rPr>
        <w:t>the</w:t>
      </w:r>
      <w:r w:rsidRPr="003D2F57">
        <w:rPr>
          <w:rFonts w:asciiTheme="minorHAnsi" w:hAnsiTheme="minorHAnsi"/>
        </w:rPr>
        <w:t xml:space="preserve"> current </w:t>
      </w:r>
      <w:r w:rsidRPr="003D2F57">
        <w:rPr>
          <w:rStyle w:val="StyleBoldUnderline"/>
          <w:rFonts w:asciiTheme="minorHAnsi" w:hAnsiTheme="minorHAnsi"/>
        </w:rPr>
        <w:t>extinction rate</w:t>
      </w:r>
      <w:r w:rsidRPr="003D2F57">
        <w:rPr>
          <w:rFonts w:asciiTheme="minorHAnsi" w:hAnsiTheme="minorHAnsi"/>
        </w:rPr>
        <w:t xml:space="preserve"> is now </w:t>
      </w:r>
      <w:r w:rsidRPr="003D2F57">
        <w:rPr>
          <w:rStyle w:val="StyleBoldUnderline"/>
          <w:rFonts w:asciiTheme="minorHAnsi" w:hAnsiTheme="minorHAnsi"/>
        </w:rPr>
        <w:t>approach</w:t>
      </w:r>
      <w:r w:rsidRPr="003D2F57">
        <w:rPr>
          <w:rFonts w:asciiTheme="minorHAnsi" w:hAnsiTheme="minorHAnsi"/>
        </w:rPr>
        <w:t xml:space="preserve">ing </w:t>
      </w:r>
      <w:r w:rsidRPr="003D2F57">
        <w:rPr>
          <w:rStyle w:val="StyleBoldUnderline"/>
          <w:rFonts w:asciiTheme="minorHAnsi" w:hAnsiTheme="minorHAnsi"/>
        </w:rPr>
        <w:t>1,000 times the</w:t>
      </w:r>
      <w:r w:rsidRPr="003D2F57">
        <w:rPr>
          <w:rFonts w:asciiTheme="minorHAnsi" w:hAnsiTheme="minorHAnsi"/>
        </w:rPr>
        <w:t xml:space="preserve"> background </w:t>
      </w:r>
      <w:r w:rsidRPr="003D2F57">
        <w:rPr>
          <w:rStyle w:val="StyleBoldUnderline"/>
          <w:rFonts w:asciiTheme="minorHAnsi" w:hAnsiTheme="minorHAnsi"/>
        </w:rPr>
        <w:t>rate and may climb to 10,000 times the background rate during the next century</w:t>
      </w:r>
      <w:r w:rsidRPr="003D2F57">
        <w:rPr>
          <w:rFonts w:asciiTheme="minorHAnsi" w:hAnsiTheme="minorHAnsi"/>
        </w:rPr>
        <w:t>, if present trends continue [resulting in] a loss that would easily equal those of past extinctions.” (Emphasis added)</w:t>
      </w:r>
      <w:r w:rsidRPr="003D2F57">
        <w:rPr>
          <w:rFonts w:asciiTheme="minorHAnsi" w:hAnsiTheme="minorHAnsi"/>
          <w:sz w:val="12"/>
        </w:rPr>
        <w:t xml:space="preserve">¶ </w:t>
      </w:r>
      <w:r w:rsidRPr="003D2F57">
        <w:rPr>
          <w:rFonts w:asciiTheme="minorHAnsi" w:hAnsiTheme="minorHAnsi"/>
        </w:rPr>
        <w:t xml:space="preserve">A major report, the </w:t>
      </w:r>
      <w:hyperlink r:id="rId55" w:tooltip="Global Issues: " w:history="1">
        <w:r w:rsidRPr="003D2F57">
          <w:rPr>
            <w:rFonts w:asciiTheme="minorHAnsi" w:hAnsiTheme="minorHAnsi"/>
          </w:rPr>
          <w:t>Millennium Ecosystem Assessment</w:t>
        </w:r>
      </w:hyperlink>
      <w:r w:rsidRPr="003D2F57">
        <w:rPr>
          <w:rFonts w:asciiTheme="minorHAnsi" w:hAnsiTheme="minorHAnsi"/>
        </w:rPr>
        <w:t xml:space="preserve">, released in March 2005 highlighted </w:t>
      </w:r>
      <w:r w:rsidRPr="003D2F57">
        <w:rPr>
          <w:rStyle w:val="StyleBoldUnderline"/>
          <w:rFonts w:asciiTheme="minorHAnsi" w:hAnsiTheme="minorHAnsi"/>
        </w:rPr>
        <w:t xml:space="preserve">a substantial and largely </w:t>
      </w:r>
      <w:hyperlink r:id="rId56" w:tooltip="External Link: 'Study highlights global decline', BBC, March 30, 2005" w:history="1">
        <w:r w:rsidRPr="003D2F57">
          <w:rPr>
            <w:rStyle w:val="StyleBoldUnderline"/>
            <w:rFonts w:asciiTheme="minorHAnsi" w:hAnsiTheme="minorHAnsi"/>
          </w:rPr>
          <w:t>irreversible loss in the diversity of life on Earth</w:t>
        </w:r>
      </w:hyperlink>
      <w:r w:rsidRPr="003D2F57">
        <w:rPr>
          <w:rStyle w:val="StyleBoldUnderline"/>
          <w:rFonts w:asciiTheme="minorHAnsi" w:hAnsiTheme="minorHAnsi"/>
        </w:rPr>
        <w:t>, with some 10-30% of the mammal, bird and amphibian species threatened with extinction</w:t>
      </w:r>
      <w:r w:rsidRPr="003D2F57">
        <w:rPr>
          <w:rFonts w:asciiTheme="minorHAnsi" w:hAnsiTheme="minorHAnsi"/>
        </w:rPr>
        <w:t xml:space="preserve">, due to human actions. The World Wide Fund for Nature (WWF) added that </w:t>
      </w:r>
      <w:hyperlink r:id="rId57" w:tooltip="External Link: 'Human footprint too big for nature', WWF, October 24, 2006" w:history="1">
        <w:r w:rsidRPr="003D2F57">
          <w:rPr>
            <w:rFonts w:asciiTheme="minorHAnsi" w:hAnsiTheme="minorHAnsi"/>
          </w:rPr>
          <w:t>Earth is unable to keep up in the struggle to regenerate</w:t>
        </w:r>
      </w:hyperlink>
      <w:r w:rsidRPr="003D2F57">
        <w:rPr>
          <w:rFonts w:asciiTheme="minorHAnsi" w:hAnsiTheme="minorHAnsi"/>
        </w:rPr>
        <w:t xml:space="preserve"> from the demands we place on it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The International Union for Conservation of Nature (IUCN) notes in a video that </w:t>
      </w:r>
      <w:r w:rsidRPr="003D2F57">
        <w:rPr>
          <w:rStyle w:val="StyleBoldUnderline"/>
          <w:rFonts w:asciiTheme="minorHAnsi" w:hAnsiTheme="minorHAnsi"/>
        </w:rPr>
        <w:t>many species are threatened with extinction.</w:t>
      </w:r>
      <w:r w:rsidRPr="003D2F57">
        <w:rPr>
          <w:rFonts w:asciiTheme="minorHAnsi" w:hAnsiTheme="minorHAnsi"/>
        </w:rPr>
        <w:t xml:space="preserve"> In addition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At threat of extinction are 1 out of 8 birds 1 out of 4 mammals 1 out of 4 conifers 1 out of 3 amphibians 6 out of 7 marine turtles 75% of genetic diversity of agricultural crops has been lost 75% of the world’s fisheries are fully or over exploited Up to 70% of the world’s known species risk extinction if the global temperatures rise by more than 3.5°C 1/3rd of reef-building corals around the world are threatened with extinction¶ Over 350 million people suffer from severe water scarcity</w:t>
      </w:r>
      <w:r w:rsidRPr="003D2F57">
        <w:rPr>
          <w:rFonts w:asciiTheme="minorHAnsi" w:hAnsiTheme="minorHAnsi"/>
          <w:sz w:val="12"/>
        </w:rPr>
        <w:t xml:space="preserve">¶ </w:t>
      </w:r>
      <w:r w:rsidRPr="003D2F57">
        <w:rPr>
          <w:rFonts w:asciiTheme="minorHAnsi" w:hAnsiTheme="minorHAnsi"/>
        </w:rPr>
        <w:t xml:space="preserve">Is this the kind of world we want, it asks? After all, the short video concludes, our lives are inextricably linked with biodiversity and ultimately its protection is essential for our very survival: In different parts of the world, species face different levels and types of threats. But overall </w:t>
      </w:r>
      <w:r w:rsidRPr="003D2F57">
        <w:rPr>
          <w:rStyle w:val="StyleBoldUnderline"/>
          <w:rFonts w:asciiTheme="minorHAnsi" w:hAnsiTheme="minorHAnsi"/>
        </w:rPr>
        <w:t>patterns show a downward trend</w:t>
      </w:r>
      <w:r w:rsidRPr="003D2F57">
        <w:rPr>
          <w:rFonts w:asciiTheme="minorHAnsi" w:hAnsiTheme="minorHAnsi"/>
        </w:rPr>
        <w:t xml:space="preserve"> in most cases. As explained in the UN’s 3rd </w:t>
      </w:r>
      <w:hyperlink r:id="rId58" w:history="1">
        <w:r w:rsidRPr="003D2F57">
          <w:rPr>
            <w:rFonts w:asciiTheme="minorHAnsi" w:hAnsiTheme="minorHAnsi"/>
          </w:rPr>
          <w:t>Global Biodiversity Outlook</w:t>
        </w:r>
      </w:hyperlink>
      <w:r w:rsidRPr="003D2F57">
        <w:rPr>
          <w:rFonts w:asciiTheme="minorHAnsi" w:hAnsiTheme="minorHAnsi"/>
        </w:rPr>
        <w:t>, the rate of biodiversity loss has not been reduced because the 5 principle pressures on biodiversity are persistent, even intensifying</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Habitat loss and degradation</w:t>
      </w:r>
      <w:r w:rsidRPr="003D2F57">
        <w:rPr>
          <w:rFonts w:asciiTheme="minorHAnsi" w:hAnsiTheme="minorHAnsi"/>
          <w:sz w:val="12"/>
        </w:rPr>
        <w:t xml:space="preserve">¶ </w:t>
      </w:r>
      <w:r w:rsidRPr="003D2F57">
        <w:rPr>
          <w:rFonts w:asciiTheme="minorHAnsi" w:hAnsiTheme="minorHAnsi"/>
        </w:rPr>
        <w:t>Climate change</w:t>
      </w:r>
      <w:r w:rsidRPr="003D2F57">
        <w:rPr>
          <w:rFonts w:asciiTheme="minorHAnsi" w:hAnsiTheme="minorHAnsi"/>
          <w:sz w:val="12"/>
        </w:rPr>
        <w:t xml:space="preserve">¶ </w:t>
      </w:r>
      <w:r w:rsidRPr="003D2F57">
        <w:rPr>
          <w:rFonts w:asciiTheme="minorHAnsi" w:hAnsiTheme="minorHAnsi"/>
        </w:rPr>
        <w:t>Excessive nutrient load and other forms of pollution</w:t>
      </w:r>
      <w:r w:rsidRPr="003D2F57">
        <w:rPr>
          <w:rFonts w:asciiTheme="minorHAnsi" w:hAnsiTheme="minorHAnsi"/>
          <w:sz w:val="12"/>
        </w:rPr>
        <w:t xml:space="preserve">¶ </w:t>
      </w:r>
      <w:r w:rsidRPr="003D2F57">
        <w:rPr>
          <w:rFonts w:asciiTheme="minorHAnsi" w:hAnsiTheme="minorHAnsi"/>
        </w:rPr>
        <w:t>Over-exploitation and unsustainable use</w:t>
      </w:r>
      <w:r w:rsidRPr="003D2F57">
        <w:rPr>
          <w:rFonts w:asciiTheme="minorHAnsi" w:hAnsiTheme="minorHAnsi"/>
          <w:sz w:val="12"/>
        </w:rPr>
        <w:t xml:space="preserve">¶ </w:t>
      </w:r>
      <w:r w:rsidRPr="003D2F57">
        <w:rPr>
          <w:rFonts w:asciiTheme="minorHAnsi" w:hAnsiTheme="minorHAnsi"/>
        </w:rPr>
        <w:t>Invasive alien species</w:t>
      </w:r>
      <w:r w:rsidRPr="003D2F57">
        <w:rPr>
          <w:rFonts w:asciiTheme="minorHAnsi" w:hAnsiTheme="minorHAnsi"/>
          <w:sz w:val="12"/>
        </w:rPr>
        <w:t xml:space="preserve">¶ </w:t>
      </w:r>
      <w:r w:rsidRPr="003D2F57">
        <w:rPr>
          <w:rFonts w:asciiTheme="minorHAnsi" w:hAnsiTheme="minorHAnsi"/>
        </w:rPr>
        <w:t>Most governments report to the UN Convention on Biological Diversity that these pressures are affecting biodiversity in their country (see p. 55 of the report).</w:t>
      </w:r>
      <w:r w:rsidRPr="003D2F57">
        <w:rPr>
          <w:rFonts w:asciiTheme="minorHAnsi" w:hAnsiTheme="minorHAnsi"/>
          <w:sz w:val="12"/>
        </w:rPr>
        <w:t xml:space="preserve">¶ </w:t>
      </w:r>
      <w:r w:rsidRPr="003D2F57">
        <w:rPr>
          <w:rFonts w:asciiTheme="minorHAnsi" w:hAnsiTheme="minorHAnsi"/>
        </w:rPr>
        <w:t xml:space="preserve">The International Union for the Conservation of Nature (IUCN) maintains the </w:t>
      </w:r>
      <w:hyperlink r:id="rId59" w:history="1">
        <w:r w:rsidRPr="003D2F57">
          <w:rPr>
            <w:rFonts w:asciiTheme="minorHAnsi" w:hAnsiTheme="minorHAnsi"/>
          </w:rPr>
          <w:t>Red List</w:t>
        </w:r>
      </w:hyperlink>
      <w:r w:rsidRPr="003D2F57">
        <w:rPr>
          <w:rFonts w:asciiTheme="minorHAnsi" w:hAnsiTheme="minorHAnsi"/>
        </w:rPr>
        <w:t xml:space="preserve"> to assess the conservation status of species, subspecies, varieties, and even selected subpopulations on a global scale.</w:t>
      </w:r>
      <w:r w:rsidRPr="003D2F57">
        <w:rPr>
          <w:rFonts w:asciiTheme="minorHAnsi" w:hAnsiTheme="minorHAnsi"/>
          <w:sz w:val="12"/>
        </w:rPr>
        <w:t xml:space="preserve">¶ </w:t>
      </w:r>
      <w:r w:rsidRPr="003D2F57">
        <w:rPr>
          <w:rFonts w:asciiTheme="minorHAnsi" w:hAnsiTheme="minorHAnsi"/>
        </w:rPr>
        <w:t xml:space="preserve">Extinction risks out pace any conservation successes. Amphibians are the most at risk, while corals have had a dramatic increase in risk of extinction in recent years. The reasons vary from overuse of resource by humans, climate change, fragmented habitats, habitat destruction, ocean acidification and more. Research </w:t>
      </w:r>
      <w:r w:rsidRPr="003D2F57">
        <w:rPr>
          <w:rStyle w:val="StyleBoldUnderline"/>
          <w:rFonts w:asciiTheme="minorHAnsi" w:hAnsiTheme="minorHAnsi"/>
        </w:rPr>
        <w:t xml:space="preserve">of </w:t>
      </w:r>
      <w:proofErr w:type="gramStart"/>
      <w:r w:rsidRPr="003D2F57">
        <w:rPr>
          <w:rStyle w:val="StyleBoldUnderline"/>
          <w:rFonts w:asciiTheme="minorHAnsi" w:hAnsiTheme="minorHAnsi"/>
        </w:rPr>
        <w:t>long term</w:t>
      </w:r>
      <w:proofErr w:type="gramEnd"/>
      <w:r w:rsidRPr="003D2F57">
        <w:rPr>
          <w:rStyle w:val="StyleBoldUnderline"/>
          <w:rFonts w:asciiTheme="minorHAnsi" w:hAnsiTheme="minorHAnsi"/>
        </w:rPr>
        <w:t xml:space="preserve"> trends in the fossil record suggests that </w:t>
      </w:r>
      <w:hyperlink r:id="rId60" w:tooltip="External Link: Cat Lazaroff, 'Biodiversity May Need Millions of Years to Recover', Environment News Service, January 3, 2002" w:history="1">
        <w:r w:rsidRPr="003D2F57">
          <w:rPr>
            <w:rStyle w:val="StyleBoldUnderline"/>
            <w:rFonts w:asciiTheme="minorHAnsi" w:hAnsiTheme="minorHAnsi"/>
          </w:rPr>
          <w:t>natural speed limits constrain how quickly biodiversity can rebound</w:t>
        </w:r>
      </w:hyperlink>
      <w:r w:rsidRPr="003D2F57">
        <w:rPr>
          <w:rStyle w:val="StyleBoldUnderline"/>
          <w:rFonts w:asciiTheme="minorHAnsi" w:hAnsiTheme="minorHAnsi"/>
        </w:rPr>
        <w:t xml:space="preserve"> after waves of extinction.</w:t>
      </w:r>
      <w:r w:rsidRPr="003D2F57">
        <w:rPr>
          <w:rFonts w:asciiTheme="minorHAnsi" w:hAnsiTheme="minorHAnsi"/>
        </w:rPr>
        <w:t xml:space="preserve"> Hence, the rapid extinction rates mean that it could take a long time for nature to recover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Consider the following observations and conclusions from established experts and institutions summarized by </w:t>
      </w:r>
      <w:proofErr w:type="spellStart"/>
      <w:r w:rsidRPr="003D2F57">
        <w:rPr>
          <w:rFonts w:asciiTheme="minorHAnsi" w:hAnsiTheme="minorHAnsi"/>
        </w:rPr>
        <w:t>Jaan</w:t>
      </w:r>
      <w:proofErr w:type="spellEnd"/>
      <w:r w:rsidRPr="003D2F57">
        <w:rPr>
          <w:rFonts w:asciiTheme="minorHAnsi" w:hAnsiTheme="minorHAnsi"/>
        </w:rPr>
        <w:t xml:space="preserve"> </w:t>
      </w:r>
      <w:proofErr w:type="spellStart"/>
      <w:r w:rsidRPr="003D2F57">
        <w:rPr>
          <w:rFonts w:asciiTheme="minorHAnsi" w:hAnsiTheme="minorHAnsi"/>
        </w:rPr>
        <w:t>Suurkula</w:t>
      </w:r>
      <w:proofErr w:type="spellEnd"/>
      <w:r w:rsidRPr="003D2F57">
        <w:rPr>
          <w:rFonts w:asciiTheme="minorHAnsi" w:hAnsiTheme="minorHAnsi"/>
        </w:rPr>
        <w:t>, M.D. and chairman of Physicians and Scientists for Responsible Application of Science and Technology (</w:t>
      </w:r>
      <w:hyperlink r:id="rId61" w:history="1">
        <w:r w:rsidRPr="003D2F57">
          <w:rPr>
            <w:rFonts w:asciiTheme="minorHAnsi" w:hAnsiTheme="minorHAnsi"/>
          </w:rPr>
          <w:t>PSRAST</w:t>
        </w:r>
      </w:hyperlink>
      <w:r w:rsidRPr="003D2F57">
        <w:rPr>
          <w:rFonts w:asciiTheme="minorHAnsi" w:hAnsiTheme="minorHAnsi"/>
        </w:rPr>
        <w:t xml:space="preserve">), noting </w:t>
      </w:r>
      <w:r w:rsidRPr="003D2F57">
        <w:rPr>
          <w:rStyle w:val="StyleBoldUnderline"/>
          <w:rFonts w:asciiTheme="minorHAnsi" w:hAnsiTheme="minorHAnsi"/>
        </w:rPr>
        <w:t>the impact that global warming will have on ecosystems and biodiversity: The world environmental situation is likely to be further aggravated by the increasingly rapid, large scale global extinction of species</w:t>
      </w:r>
      <w:r w:rsidRPr="003D2F57">
        <w:rPr>
          <w:rFonts w:asciiTheme="minorHAnsi" w:hAnsiTheme="minorHAnsi"/>
        </w:rPr>
        <w:t xml:space="preserve">. It occurred in the 20th century at a rate that was a thousand times higher than the average rate during the preceding 65 million years. </w:t>
      </w:r>
      <w:r w:rsidRPr="003D2F57">
        <w:rPr>
          <w:rStyle w:val="StyleBoldUnderline"/>
          <w:rFonts w:asciiTheme="minorHAnsi" w:hAnsiTheme="minorHAnsi"/>
        </w:rPr>
        <w:t>This is likely to destabilize various ecosystems including agricultural systems</w:t>
      </w:r>
      <w:proofErr w:type="gramStart"/>
      <w:r w:rsidRPr="003D2F57">
        <w:rPr>
          <w:rStyle w:val="StyleBoldUnderline"/>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 a slow extinction, various balancing mechanisms can develop. No one knows what will be the result of this extremely rapid extinction rate. What is known, for sure, is that the world ecological system has been kept in </w:t>
      </w:r>
      <w:r w:rsidRPr="003D2F57">
        <w:rPr>
          <w:rFonts w:asciiTheme="minorHAnsi" w:hAnsiTheme="minorHAnsi"/>
        </w:rPr>
        <w:lastRenderedPageBreak/>
        <w:t xml:space="preserve">balance through a very complex and multifaceted interaction between a huge </w:t>
      </w:r>
      <w:proofErr w:type="gramStart"/>
      <w:r w:rsidRPr="003D2F57">
        <w:rPr>
          <w:rFonts w:asciiTheme="minorHAnsi" w:hAnsiTheme="minorHAnsi"/>
        </w:rPr>
        <w:t>number</w:t>
      </w:r>
      <w:proofErr w:type="gramEnd"/>
      <w:r w:rsidRPr="003D2F57">
        <w:rPr>
          <w:rFonts w:asciiTheme="minorHAnsi" w:hAnsiTheme="minorHAnsi"/>
        </w:rPr>
        <w:t xml:space="preserve"> of species. </w:t>
      </w:r>
      <w:r w:rsidRPr="003D2F57">
        <w:rPr>
          <w:rStyle w:val="StyleBoldUnderline"/>
          <w:rFonts w:asciiTheme="minorHAnsi" w:hAnsiTheme="minorHAnsi"/>
        </w:rPr>
        <w:t>This rapid extinction is therefore likely to precipitate collapses of ecosystems at a global scale. This is predicted to create large-scale agricultural problems, threatening food supplies to hundreds of millions of people. This ecological prediction does not take into consideration the effects of global warming which will further aggravate the situation</w:t>
      </w:r>
      <w:proofErr w:type="gramStart"/>
      <w:r w:rsidRPr="003D2F57">
        <w:rPr>
          <w:rStyle w:val="StyleBoldUnderline"/>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Industrialized fishing has contributed importantly to mass extinction due to repeatedly failed attempts at limiting the fishing.</w:t>
      </w:r>
      <w:r w:rsidRPr="003D2F57">
        <w:rPr>
          <w:rFonts w:asciiTheme="minorHAnsi" w:hAnsiTheme="minorHAnsi"/>
          <w:sz w:val="12"/>
        </w:rPr>
        <w:t xml:space="preserve">¶ </w:t>
      </w:r>
      <w:r w:rsidRPr="003D2F57">
        <w:rPr>
          <w:rFonts w:asciiTheme="minorHAnsi" w:hAnsiTheme="minorHAnsi"/>
        </w:rPr>
        <w:t>A new global study concludes that 90 percent of all large fishes have disappeared from the world’s oceans in the past half century, the devastating result of industrial fishing. The study, which took 10 years to complete and was published in the international journal Nature, paints a grim picture of the Earth’s current populations of such species as sharks, swordfish, tuna and marlin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loss of predatory fishes is likely to cause multiple complex imbalances in marine ecology.</w:t>
      </w:r>
      <w:r w:rsidRPr="003D2F57">
        <w:rPr>
          <w:rFonts w:asciiTheme="minorHAnsi" w:hAnsiTheme="minorHAnsi"/>
          <w:sz w:val="12"/>
        </w:rPr>
        <w:t xml:space="preserve">¶ </w:t>
      </w:r>
      <w:r w:rsidRPr="003D2F57">
        <w:rPr>
          <w:rFonts w:asciiTheme="minorHAnsi" w:hAnsiTheme="minorHAnsi"/>
        </w:rPr>
        <w:t>Another cause for extensive fish extinction is the destruction of coral reefs. This is caused by a combination of causes, including warming of oceans, damage from fishing tools and a harmful infection of coral organisms promoted by ocean pollution. It will take hundreds of thousands of years to restore what is now being destroyed in a few decades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…According to the most comprehensive study done so far in this field, over a million species will be lost in the coming 50 years. The most important cause was found to be climate change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…NOTE: The above presentation encompasses only the most important and burning global environmental problems. There are several additional ones, especially in the field of chemical pollution that contribute to harm the environment or upset the ecological balance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 </w:t>
      </w:r>
      <w:proofErr w:type="spellStart"/>
      <w:r w:rsidRPr="003D2F57">
        <w:rPr>
          <w:rFonts w:asciiTheme="minorHAnsi" w:hAnsiTheme="minorHAnsi"/>
        </w:rPr>
        <w:t>Jaan</w:t>
      </w:r>
      <w:proofErr w:type="spellEnd"/>
      <w:r w:rsidRPr="003D2F57">
        <w:rPr>
          <w:rFonts w:asciiTheme="minorHAnsi" w:hAnsiTheme="minorHAnsi"/>
        </w:rPr>
        <w:t xml:space="preserve"> </w:t>
      </w:r>
      <w:proofErr w:type="spellStart"/>
      <w:r w:rsidRPr="003D2F57">
        <w:rPr>
          <w:rFonts w:asciiTheme="minorHAnsi" w:hAnsiTheme="minorHAnsi"/>
        </w:rPr>
        <w:t>Suurkula</w:t>
      </w:r>
      <w:proofErr w:type="spellEnd"/>
      <w:r w:rsidRPr="003D2F57">
        <w:rPr>
          <w:rFonts w:asciiTheme="minorHAnsi" w:hAnsiTheme="minorHAnsi"/>
        </w:rPr>
        <w:t xml:space="preserve">, </w:t>
      </w:r>
      <w:hyperlink r:id="rId62" w:history="1">
        <w:r w:rsidRPr="003D2F57">
          <w:rPr>
            <w:rFonts w:asciiTheme="minorHAnsi" w:hAnsiTheme="minorHAnsi"/>
          </w:rPr>
          <w:t>World-wide cooperation required to prevent global crisis; Part one— the problem</w:t>
        </w:r>
      </w:hyperlink>
      <w:r w:rsidRPr="003D2F57">
        <w:rPr>
          <w:rFonts w:asciiTheme="minorHAnsi" w:hAnsiTheme="minorHAnsi"/>
        </w:rPr>
        <w:t>, Physicians and Scientists for Responsible Application of Science and Technology, February 6, 2004 [Emphasis is original]</w:t>
      </w:r>
    </w:p>
    <w:p w14:paraId="75E72500" w14:textId="30A0FB64" w:rsidR="00BC53B9" w:rsidRPr="003D2F57" w:rsidRDefault="00BC53B9" w:rsidP="00BC53B9">
      <w:pPr>
        <w:pStyle w:val="Heading3"/>
        <w:rPr>
          <w:rFonts w:asciiTheme="minorHAnsi" w:hAnsiTheme="minorHAnsi"/>
        </w:rPr>
      </w:pPr>
      <w:r w:rsidRPr="003D2F57">
        <w:rPr>
          <w:rFonts w:asciiTheme="minorHAnsi" w:hAnsiTheme="minorHAnsi"/>
        </w:rPr>
        <w:lastRenderedPageBreak/>
        <w:t xml:space="preserve">Impact – Biodiversity – UQ </w:t>
      </w:r>
    </w:p>
    <w:p w14:paraId="05D65448" w14:textId="77777777" w:rsidR="00BC53B9" w:rsidRPr="003D2F57" w:rsidRDefault="00BC53B9" w:rsidP="00BC53B9">
      <w:pPr>
        <w:pStyle w:val="Heading4"/>
        <w:rPr>
          <w:rStyle w:val="StyleStyleBold12pt"/>
          <w:rFonts w:asciiTheme="minorHAnsi" w:hAnsiTheme="minorHAnsi"/>
          <w:b/>
        </w:rPr>
      </w:pPr>
      <w:r w:rsidRPr="003D2F57">
        <w:rPr>
          <w:rStyle w:val="StyleStyleBold12pt"/>
          <w:rFonts w:asciiTheme="minorHAnsi" w:hAnsiTheme="minorHAnsi"/>
          <w:b/>
        </w:rPr>
        <w:t xml:space="preserve">Decline of </w:t>
      </w:r>
      <w:proofErr w:type="spellStart"/>
      <w:r w:rsidRPr="003D2F57">
        <w:rPr>
          <w:rStyle w:val="StyleStyleBold12pt"/>
          <w:rFonts w:asciiTheme="minorHAnsi" w:hAnsiTheme="minorHAnsi"/>
          <w:b/>
        </w:rPr>
        <w:t>BioD</w:t>
      </w:r>
      <w:proofErr w:type="spellEnd"/>
      <w:r w:rsidRPr="003D2F57">
        <w:rPr>
          <w:rStyle w:val="StyleStyleBold12pt"/>
          <w:rFonts w:asciiTheme="minorHAnsi" w:hAnsiTheme="minorHAnsi"/>
          <w:b/>
        </w:rPr>
        <w:t xml:space="preserve"> is happening SQUO</w:t>
      </w:r>
    </w:p>
    <w:p w14:paraId="0A6C14BE" w14:textId="77777777" w:rsidR="00BC53B9" w:rsidRPr="003D2F57" w:rsidRDefault="00BC53B9" w:rsidP="00BC53B9">
      <w:pPr>
        <w:rPr>
          <w:rFonts w:asciiTheme="minorHAnsi" w:hAnsiTheme="minorHAnsi"/>
          <w:sz w:val="26"/>
        </w:rPr>
      </w:pPr>
      <w:proofErr w:type="spellStart"/>
      <w:r w:rsidRPr="003D2F57">
        <w:rPr>
          <w:rStyle w:val="StyleStyleBold12pt"/>
          <w:rFonts w:asciiTheme="minorHAnsi" w:hAnsiTheme="minorHAnsi"/>
        </w:rPr>
        <w:t>Duraiappah</w:t>
      </w:r>
      <w:proofErr w:type="spellEnd"/>
      <w:r w:rsidRPr="003D2F57">
        <w:rPr>
          <w:rStyle w:val="StyleStyleBold12pt"/>
          <w:rFonts w:asciiTheme="minorHAnsi" w:hAnsiTheme="minorHAnsi"/>
        </w:rPr>
        <w:t xml:space="preserve"> et al., Millennium Ecosystem Assessment Report Synthesis Co-Chair, 2005 </w:t>
      </w:r>
      <w:r w:rsidRPr="003D2F57">
        <w:rPr>
          <w:rStyle w:val="StyleStyleBold12pt"/>
          <w:rFonts w:asciiTheme="minorHAnsi" w:hAnsiTheme="minorHAnsi"/>
          <w:b w:val="0"/>
        </w:rPr>
        <w:t>(</w:t>
      </w:r>
      <w:proofErr w:type="spellStart"/>
      <w:r w:rsidRPr="003D2F57">
        <w:rPr>
          <w:rStyle w:val="StyleStyleBold12pt"/>
          <w:rFonts w:asciiTheme="minorHAnsi" w:hAnsiTheme="minorHAnsi"/>
          <w:b w:val="0"/>
        </w:rPr>
        <w:t>Anantha</w:t>
      </w:r>
      <w:proofErr w:type="spellEnd"/>
      <w:r w:rsidRPr="003D2F57">
        <w:rPr>
          <w:rStyle w:val="StyleStyleBold12pt"/>
          <w:rFonts w:asciiTheme="minorHAnsi" w:hAnsiTheme="minorHAnsi"/>
          <w:b w:val="0"/>
        </w:rPr>
        <w:t xml:space="preserve">, </w:t>
      </w:r>
      <w:proofErr w:type="spellStart"/>
      <w:r w:rsidRPr="003D2F57">
        <w:rPr>
          <w:rStyle w:val="StyleStyleBold12pt"/>
          <w:rFonts w:asciiTheme="minorHAnsi" w:hAnsiTheme="minorHAnsi"/>
          <w:b w:val="0"/>
        </w:rPr>
        <w:t>Shahid</w:t>
      </w:r>
      <w:proofErr w:type="spellEnd"/>
      <w:r w:rsidRPr="003D2F57">
        <w:rPr>
          <w:rStyle w:val="StyleStyleBold12pt"/>
          <w:rFonts w:asciiTheme="minorHAnsi" w:hAnsiTheme="minorHAnsi"/>
          <w:b w:val="0"/>
        </w:rPr>
        <w:t xml:space="preserve"> </w:t>
      </w:r>
      <w:proofErr w:type="spellStart"/>
      <w:r w:rsidRPr="003D2F57">
        <w:rPr>
          <w:rStyle w:val="StyleStyleBold12pt"/>
          <w:rFonts w:asciiTheme="minorHAnsi" w:hAnsiTheme="minorHAnsi"/>
          <w:b w:val="0"/>
        </w:rPr>
        <w:t>Naeem</w:t>
      </w:r>
      <w:proofErr w:type="spellEnd"/>
      <w:r w:rsidRPr="003D2F57">
        <w:rPr>
          <w:rStyle w:val="StyleStyleBold12pt"/>
          <w:rFonts w:asciiTheme="minorHAnsi" w:hAnsiTheme="minorHAnsi"/>
          <w:b w:val="0"/>
        </w:rPr>
        <w:t xml:space="preserve">, </w:t>
      </w:r>
      <w:proofErr w:type="spellStart"/>
      <w:r w:rsidRPr="003D2F57">
        <w:rPr>
          <w:rStyle w:val="StyleStyleBold12pt"/>
          <w:rFonts w:asciiTheme="minorHAnsi" w:hAnsiTheme="minorHAnsi"/>
          <w:b w:val="0"/>
        </w:rPr>
        <w:t>Tundi</w:t>
      </w:r>
      <w:proofErr w:type="spellEnd"/>
      <w:r w:rsidRPr="003D2F57">
        <w:rPr>
          <w:rStyle w:val="StyleStyleBold12pt"/>
          <w:rFonts w:asciiTheme="minorHAnsi" w:hAnsiTheme="minorHAnsi"/>
          <w:b w:val="0"/>
        </w:rPr>
        <w:t xml:space="preserve"> </w:t>
      </w:r>
      <w:proofErr w:type="spellStart"/>
      <w:r w:rsidRPr="003D2F57">
        <w:rPr>
          <w:rStyle w:val="StyleStyleBold12pt"/>
          <w:rFonts w:asciiTheme="minorHAnsi" w:hAnsiTheme="minorHAnsi"/>
          <w:b w:val="0"/>
        </w:rPr>
        <w:t>Agardy</w:t>
      </w:r>
      <w:proofErr w:type="spellEnd"/>
      <w:r w:rsidRPr="003D2F57">
        <w:rPr>
          <w:rStyle w:val="StyleStyleBold12pt"/>
          <w:rFonts w:asciiTheme="minorHAnsi" w:hAnsiTheme="minorHAnsi"/>
          <w:b w:val="0"/>
        </w:rPr>
        <w:t xml:space="preserve">, Neville Ash, H. Cooper, Sandra </w:t>
      </w:r>
      <w:proofErr w:type="spellStart"/>
      <w:r w:rsidRPr="003D2F57">
        <w:rPr>
          <w:rStyle w:val="StyleStyleBold12pt"/>
          <w:rFonts w:asciiTheme="minorHAnsi" w:hAnsiTheme="minorHAnsi"/>
          <w:b w:val="0"/>
        </w:rPr>
        <w:t>Díaz</w:t>
      </w:r>
      <w:proofErr w:type="spellEnd"/>
      <w:r w:rsidRPr="003D2F57">
        <w:rPr>
          <w:rStyle w:val="StyleStyleBold12pt"/>
          <w:rFonts w:asciiTheme="minorHAnsi" w:hAnsiTheme="minorHAnsi"/>
          <w:b w:val="0"/>
        </w:rPr>
        <w:t xml:space="preserve">, Daniel Faith, Georgina Mace, Jeffrey McNeely, Harold Mooney, Alfred </w:t>
      </w:r>
      <w:proofErr w:type="spellStart"/>
      <w:r w:rsidRPr="003D2F57">
        <w:rPr>
          <w:rStyle w:val="StyleStyleBold12pt"/>
          <w:rFonts w:asciiTheme="minorHAnsi" w:hAnsiTheme="minorHAnsi"/>
          <w:b w:val="0"/>
        </w:rPr>
        <w:t>Oteng-Yeboah</w:t>
      </w:r>
      <w:proofErr w:type="spellEnd"/>
      <w:r w:rsidRPr="003D2F57">
        <w:rPr>
          <w:rStyle w:val="StyleStyleBold12pt"/>
          <w:rFonts w:asciiTheme="minorHAnsi" w:hAnsiTheme="minorHAnsi"/>
          <w:b w:val="0"/>
        </w:rPr>
        <w:t xml:space="preserve">, Henrique Pereira, Stephen </w:t>
      </w:r>
      <w:proofErr w:type="spellStart"/>
      <w:r w:rsidRPr="003D2F57">
        <w:rPr>
          <w:rStyle w:val="StyleStyleBold12pt"/>
          <w:rFonts w:asciiTheme="minorHAnsi" w:hAnsiTheme="minorHAnsi"/>
          <w:b w:val="0"/>
        </w:rPr>
        <w:t>Polasky</w:t>
      </w:r>
      <w:proofErr w:type="spellEnd"/>
      <w:r w:rsidRPr="003D2F57">
        <w:rPr>
          <w:rStyle w:val="StyleStyleBold12pt"/>
          <w:rFonts w:asciiTheme="minorHAnsi" w:hAnsiTheme="minorHAnsi"/>
          <w:b w:val="0"/>
        </w:rPr>
        <w:t xml:space="preserve">, Christian </w:t>
      </w:r>
      <w:proofErr w:type="spellStart"/>
      <w:r w:rsidRPr="003D2F57">
        <w:rPr>
          <w:rStyle w:val="StyleStyleBold12pt"/>
          <w:rFonts w:asciiTheme="minorHAnsi" w:hAnsiTheme="minorHAnsi"/>
          <w:b w:val="0"/>
        </w:rPr>
        <w:t>Prip</w:t>
      </w:r>
      <w:proofErr w:type="spellEnd"/>
      <w:r w:rsidRPr="003D2F57">
        <w:rPr>
          <w:rStyle w:val="StyleStyleBold12pt"/>
          <w:rFonts w:asciiTheme="minorHAnsi" w:hAnsiTheme="minorHAnsi"/>
          <w:b w:val="0"/>
        </w:rPr>
        <w:t xml:space="preserve">, Walter Reid, </w:t>
      </w:r>
      <w:proofErr w:type="spellStart"/>
      <w:r w:rsidRPr="003D2F57">
        <w:rPr>
          <w:rStyle w:val="StyleStyleBold12pt"/>
          <w:rFonts w:asciiTheme="minorHAnsi" w:hAnsiTheme="minorHAnsi"/>
          <w:b w:val="0"/>
        </w:rPr>
        <w:t>Cristián</w:t>
      </w:r>
      <w:proofErr w:type="spellEnd"/>
      <w:r w:rsidRPr="003D2F57">
        <w:rPr>
          <w:rStyle w:val="StyleStyleBold12pt"/>
          <w:rFonts w:asciiTheme="minorHAnsi" w:hAnsiTheme="minorHAnsi"/>
          <w:b w:val="0"/>
        </w:rPr>
        <w:t xml:space="preserve"> Samper, Peter </w:t>
      </w:r>
      <w:proofErr w:type="spellStart"/>
      <w:r w:rsidRPr="003D2F57">
        <w:rPr>
          <w:rStyle w:val="StyleStyleBold12pt"/>
          <w:rFonts w:asciiTheme="minorHAnsi" w:hAnsiTheme="minorHAnsi"/>
          <w:b w:val="0"/>
        </w:rPr>
        <w:t>Schei</w:t>
      </w:r>
      <w:proofErr w:type="spellEnd"/>
      <w:r w:rsidRPr="003D2F57">
        <w:rPr>
          <w:rStyle w:val="StyleStyleBold12pt"/>
          <w:rFonts w:asciiTheme="minorHAnsi" w:hAnsiTheme="minorHAnsi"/>
          <w:b w:val="0"/>
        </w:rPr>
        <w:t xml:space="preserve">, Robert Scholes, </w:t>
      </w:r>
      <w:proofErr w:type="spellStart"/>
      <w:r w:rsidRPr="003D2F57">
        <w:rPr>
          <w:rStyle w:val="StyleStyleBold12pt"/>
          <w:rFonts w:asciiTheme="minorHAnsi" w:hAnsiTheme="minorHAnsi"/>
          <w:b w:val="0"/>
        </w:rPr>
        <w:t>Frederik</w:t>
      </w:r>
      <w:proofErr w:type="spellEnd"/>
      <w:r w:rsidRPr="003D2F57">
        <w:rPr>
          <w:rStyle w:val="StyleStyleBold12pt"/>
          <w:rFonts w:asciiTheme="minorHAnsi" w:hAnsiTheme="minorHAnsi"/>
          <w:b w:val="0"/>
        </w:rPr>
        <w:t xml:space="preserve"> </w:t>
      </w:r>
      <w:proofErr w:type="spellStart"/>
      <w:r w:rsidRPr="003D2F57">
        <w:rPr>
          <w:rStyle w:val="StyleStyleBold12pt"/>
          <w:rFonts w:asciiTheme="minorHAnsi" w:hAnsiTheme="minorHAnsi"/>
          <w:b w:val="0"/>
        </w:rPr>
        <w:t>Schutyser</w:t>
      </w:r>
      <w:proofErr w:type="spellEnd"/>
      <w:r w:rsidRPr="003D2F57">
        <w:rPr>
          <w:rStyle w:val="StyleStyleBold12pt"/>
          <w:rFonts w:asciiTheme="minorHAnsi" w:hAnsiTheme="minorHAnsi"/>
          <w:b w:val="0"/>
        </w:rPr>
        <w:t xml:space="preserve">, Albert </w:t>
      </w:r>
      <w:proofErr w:type="spellStart"/>
      <w:r w:rsidRPr="003D2F57">
        <w:rPr>
          <w:rStyle w:val="StyleStyleBold12pt"/>
          <w:rFonts w:asciiTheme="minorHAnsi" w:hAnsiTheme="minorHAnsi"/>
          <w:b w:val="0"/>
        </w:rPr>
        <w:t>Jaarsveld</w:t>
      </w:r>
      <w:proofErr w:type="spellEnd"/>
      <w:r w:rsidRPr="003D2F57">
        <w:rPr>
          <w:rStyle w:val="StyleStyleBold12pt"/>
          <w:rFonts w:asciiTheme="minorHAnsi" w:hAnsiTheme="minorHAnsi"/>
          <w:b w:val="0"/>
        </w:rPr>
        <w:t xml:space="preserve">, José </w:t>
      </w:r>
      <w:proofErr w:type="spellStart"/>
      <w:r w:rsidRPr="003D2F57">
        <w:rPr>
          <w:rStyle w:val="StyleStyleBold12pt"/>
          <w:rFonts w:asciiTheme="minorHAnsi" w:hAnsiTheme="minorHAnsi"/>
          <w:b w:val="0"/>
        </w:rPr>
        <w:t>Sarukhán</w:t>
      </w:r>
      <w:proofErr w:type="spellEnd"/>
      <w:r w:rsidRPr="003D2F57">
        <w:rPr>
          <w:rStyle w:val="StyleStyleBold12pt"/>
          <w:rFonts w:asciiTheme="minorHAnsi" w:hAnsiTheme="minorHAnsi"/>
          <w:b w:val="0"/>
        </w:rPr>
        <w:t>, Anne Whyte, 2005, Millennium Ecosystem Assessment, “Ecosystems and Human Well-Being: Biodiversity Synthesis,” http://www.unep.org/maweb/documents/document.354.aspx.pdf, 6/30/14, EB)</w:t>
      </w:r>
    </w:p>
    <w:p w14:paraId="6F64748B" w14:textId="77777777" w:rsidR="00BC53B9" w:rsidRPr="003D2F57" w:rsidRDefault="00BC53B9" w:rsidP="00BC53B9">
      <w:pPr>
        <w:rPr>
          <w:rStyle w:val="StyleBoldUnderline"/>
          <w:rFonts w:asciiTheme="minorHAnsi" w:hAnsiTheme="minorHAnsi"/>
        </w:rPr>
      </w:pPr>
      <w:r w:rsidRPr="003D2F57">
        <w:rPr>
          <w:rFonts w:asciiTheme="minorHAnsi" w:hAnsiTheme="minorHAnsi"/>
        </w:rPr>
        <w:t xml:space="preserve">Across a range of taxonomic groups, </w:t>
      </w:r>
      <w:r w:rsidRPr="003D2F57">
        <w:rPr>
          <w:rStyle w:val="StyleBoldUnderline"/>
          <w:rFonts w:asciiTheme="minorHAnsi" w:hAnsiTheme="minorHAnsi"/>
        </w:rPr>
        <w:t>the population size or range</w:t>
      </w:r>
      <w:r w:rsidRPr="003D2F57">
        <w:rPr>
          <w:rFonts w:asciiTheme="minorHAnsi" w:hAnsiTheme="minorHAnsi"/>
        </w:rPr>
        <w:t xml:space="preserve"> (or both) of the majority </w:t>
      </w:r>
      <w:r w:rsidRPr="003D2F57">
        <w:rPr>
          <w:rStyle w:val="StyleBoldUnderline"/>
          <w:rFonts w:asciiTheme="minorHAnsi" w:hAnsiTheme="minorHAnsi"/>
        </w:rPr>
        <w:t>of species is declining.</w:t>
      </w:r>
      <w:r w:rsidRPr="003D2F57">
        <w:rPr>
          <w:rFonts w:asciiTheme="minorHAnsi" w:hAnsiTheme="minorHAnsi"/>
        </w:rPr>
        <w:t xml:space="preserve"> Studies of amphibians globally, </w:t>
      </w:r>
      <w:r w:rsidRPr="003D2F57">
        <w:rPr>
          <w:rStyle w:val="StyleBoldUnderline"/>
          <w:rFonts w:asciiTheme="minorHAnsi" w:hAnsiTheme="minorHAnsi"/>
        </w:rPr>
        <w:t xml:space="preserve">African mammals, birds in agricultural lands, British butterflies, Caribbean and </w:t>
      </w:r>
      <w:proofErr w:type="spellStart"/>
      <w:r w:rsidRPr="003D2F57">
        <w:rPr>
          <w:rStyle w:val="StyleBoldUnderline"/>
          <w:rFonts w:asciiTheme="minorHAnsi" w:hAnsiTheme="minorHAnsi"/>
        </w:rPr>
        <w:t>IndoPacific</w:t>
      </w:r>
      <w:proofErr w:type="spellEnd"/>
      <w:r w:rsidRPr="003D2F57">
        <w:rPr>
          <w:rStyle w:val="StyleBoldUnderline"/>
          <w:rFonts w:asciiTheme="minorHAnsi" w:hAnsiTheme="minorHAnsi"/>
        </w:rPr>
        <w:t xml:space="preserve"> corals, and commonly harvested fish species show declines in populations of the majority of species.</w:t>
      </w:r>
      <w:r w:rsidRPr="003D2F57">
        <w:rPr>
          <w:rFonts w:asciiTheme="minorHAnsi" w:hAnsiTheme="minorHAnsi"/>
        </w:rPr>
        <w:t xml:space="preserve"> Exceptions include species that have been protected in reserves, that have had their particular threats (such as overexploitation) eliminated, and that tend to thrive in landscapes that have been modified by human activity. Marine and freshwater ecosystems are relatively less studied than terrestrial systems, so overall biodiversity is poorly understood; for those species that are well studied, biodiversity loss has occurred through population extirpation and constricted distributions.</w:t>
      </w:r>
      <w:r w:rsidRPr="003D2F57">
        <w:rPr>
          <w:rFonts w:asciiTheme="minorHAnsi" w:hAnsiTheme="minorHAnsi"/>
          <w:sz w:val="12"/>
        </w:rPr>
        <w:t xml:space="preserve"> </w:t>
      </w:r>
      <w:r w:rsidRPr="003D2F57">
        <w:rPr>
          <w:rStyle w:val="StyleBoldUnderline"/>
          <w:rFonts w:asciiTheme="minorHAnsi" w:hAnsiTheme="minorHAnsi"/>
        </w:rPr>
        <w:t>Over the past few hundred years, humans have increased species extinction rates by as much as 1,000 times background rates that were typical over Earth’s history.</w:t>
      </w:r>
      <w:r w:rsidRPr="003D2F57">
        <w:rPr>
          <w:rFonts w:asciiTheme="minorHAnsi" w:hAnsiTheme="minorHAnsi"/>
        </w:rPr>
        <w:t xml:space="preserve"> (See Figure 1.) There are approximately 100 well-documented extinctions of birds, mammals, and amphibians over the last 100 years—a rate 100 times higher than background rates</w:t>
      </w:r>
      <w:r w:rsidRPr="003D2F57">
        <w:rPr>
          <w:rStyle w:val="StyleBoldUnderline"/>
          <w:rFonts w:asciiTheme="minorHAnsi" w:hAnsiTheme="minorHAnsi"/>
        </w:rPr>
        <w:t xml:space="preserve">. If less </w:t>
      </w:r>
      <w:proofErr w:type="gramStart"/>
      <w:r w:rsidRPr="003D2F57">
        <w:rPr>
          <w:rStyle w:val="StyleBoldUnderline"/>
          <w:rFonts w:asciiTheme="minorHAnsi" w:hAnsiTheme="minorHAnsi"/>
        </w:rPr>
        <w:t>well documented</w:t>
      </w:r>
      <w:proofErr w:type="gramEnd"/>
      <w:r w:rsidRPr="003D2F57">
        <w:rPr>
          <w:rStyle w:val="StyleBoldUnderline"/>
          <w:rFonts w:asciiTheme="minorHAnsi" w:hAnsiTheme="minorHAnsi"/>
        </w:rPr>
        <w:t xml:space="preserve"> but highly probable extinctions are included, the rate is more than 1,000 times higher than background rates.</w:t>
      </w:r>
    </w:p>
    <w:p w14:paraId="7BD7E92F" w14:textId="4DD03571" w:rsidR="00BC53B9" w:rsidRPr="003D2F57" w:rsidRDefault="00BC53B9" w:rsidP="00BC53B9">
      <w:pPr>
        <w:pStyle w:val="Heading3"/>
        <w:rPr>
          <w:rFonts w:asciiTheme="minorHAnsi" w:hAnsiTheme="minorHAnsi"/>
        </w:rPr>
      </w:pPr>
      <w:r w:rsidRPr="003D2F57">
        <w:rPr>
          <w:rFonts w:asciiTheme="minorHAnsi" w:hAnsiTheme="minorHAnsi"/>
        </w:rPr>
        <w:lastRenderedPageBreak/>
        <w:t>Impact – Biodiversity – Probability</w:t>
      </w:r>
    </w:p>
    <w:p w14:paraId="2AD8F848" w14:textId="77777777" w:rsidR="00BC53B9" w:rsidRPr="003D2F57" w:rsidRDefault="00BC53B9" w:rsidP="00BC53B9">
      <w:pPr>
        <w:rPr>
          <w:rStyle w:val="StyleStyleBold12pt"/>
          <w:rFonts w:asciiTheme="minorHAnsi" w:hAnsiTheme="minorHAnsi"/>
        </w:rPr>
      </w:pPr>
    </w:p>
    <w:p w14:paraId="2519B779" w14:textId="77777777" w:rsidR="00BC53B9" w:rsidRPr="003D2F57" w:rsidRDefault="00BC53B9" w:rsidP="00BC53B9">
      <w:pPr>
        <w:pStyle w:val="Heading4"/>
        <w:rPr>
          <w:rFonts w:asciiTheme="minorHAnsi" w:hAnsiTheme="minorHAnsi"/>
        </w:rPr>
      </w:pPr>
      <w:r w:rsidRPr="003D2F57">
        <w:rPr>
          <w:rFonts w:asciiTheme="minorHAnsi" w:hAnsiTheme="minorHAnsi"/>
        </w:rPr>
        <w:t xml:space="preserve">Extinction by </w:t>
      </w:r>
      <w:proofErr w:type="spellStart"/>
      <w:r w:rsidRPr="003D2F57">
        <w:rPr>
          <w:rFonts w:asciiTheme="minorHAnsi" w:hAnsiTheme="minorHAnsi"/>
        </w:rPr>
        <w:t>BioD</w:t>
      </w:r>
      <w:proofErr w:type="spellEnd"/>
      <w:r w:rsidRPr="003D2F57">
        <w:rPr>
          <w:rFonts w:asciiTheme="minorHAnsi" w:hAnsiTheme="minorHAnsi"/>
        </w:rPr>
        <w:t xml:space="preserve"> likely</w:t>
      </w:r>
    </w:p>
    <w:p w14:paraId="66A0591F" w14:textId="77777777" w:rsidR="00BC53B9" w:rsidRPr="003D2F57" w:rsidRDefault="00BC53B9" w:rsidP="00BC53B9">
      <w:pPr>
        <w:rPr>
          <w:rFonts w:asciiTheme="minorHAnsi" w:hAnsiTheme="minorHAnsi"/>
        </w:rPr>
      </w:pPr>
      <w:r w:rsidRPr="003D2F57">
        <w:rPr>
          <w:rStyle w:val="StyleStyleBold12pt"/>
          <w:rFonts w:asciiTheme="minorHAnsi" w:hAnsiTheme="minorHAnsi"/>
        </w:rPr>
        <w:t xml:space="preserve">Center for Biological Diversity, No Date </w:t>
      </w:r>
      <w:r w:rsidRPr="003D2F57">
        <w:rPr>
          <w:rStyle w:val="StyleStyleBold12pt"/>
          <w:rFonts w:asciiTheme="minorHAnsi" w:hAnsiTheme="minorHAnsi"/>
          <w:b w:val="0"/>
        </w:rPr>
        <w:t>(Center for Biological Diversity, “The Extinction Crisis,” http://www.biologicaldiversity.org/programs/biodiversity/elements_of_biodiversity/extinction_crisis/, 7/1/14, EB)</w:t>
      </w:r>
    </w:p>
    <w:p w14:paraId="3087F4FF" w14:textId="77777777" w:rsidR="00BC53B9" w:rsidRPr="003D2F57" w:rsidRDefault="00BC53B9" w:rsidP="00BC53B9">
      <w:pPr>
        <w:rPr>
          <w:rStyle w:val="StyleBoldUnderline"/>
          <w:rFonts w:asciiTheme="minorHAnsi" w:hAnsiTheme="minorHAnsi"/>
        </w:rPr>
      </w:pPr>
      <w:r w:rsidRPr="003D2F57">
        <w:rPr>
          <w:rFonts w:asciiTheme="minorHAnsi" w:hAnsiTheme="minorHAnsi"/>
        </w:rPr>
        <w:t xml:space="preserve">It’s frightening but true: </w:t>
      </w:r>
      <w:r w:rsidRPr="003D2F57">
        <w:rPr>
          <w:rStyle w:val="StyleBoldUnderline"/>
          <w:rFonts w:asciiTheme="minorHAnsi" w:hAnsiTheme="minorHAnsi"/>
        </w:rPr>
        <w:t xml:space="preserve">Our planet is now in the midst of its sixth mass extinction of plants and animals </w:t>
      </w:r>
      <w:r w:rsidRPr="003D2F57">
        <w:rPr>
          <w:rFonts w:asciiTheme="minorHAnsi" w:hAnsiTheme="minorHAnsi"/>
        </w:rPr>
        <w:t xml:space="preserve">— the sixth wave of extinctions in the past half-billion years. </w:t>
      </w:r>
      <w:r w:rsidRPr="003D2F57">
        <w:rPr>
          <w:rStyle w:val="StyleBoldUnderline"/>
          <w:rFonts w:asciiTheme="minorHAnsi" w:hAnsiTheme="minorHAnsi"/>
        </w:rPr>
        <w:t>We’re currently experiencing the worst spate of species die-offs since the loss of the dinosaurs 65 million years ago.</w:t>
      </w:r>
      <w:r w:rsidRPr="003D2F57">
        <w:rPr>
          <w:rFonts w:asciiTheme="minorHAnsi" w:hAnsiTheme="minorHAnsi"/>
        </w:rPr>
        <w:t xml:space="preserve"> Although extinction is a natural phenomenon, it occurs at a natural “background” rate of about one to five species per year. </w:t>
      </w:r>
      <w:r w:rsidRPr="003D2F57">
        <w:rPr>
          <w:rStyle w:val="StyleBoldUnderline"/>
          <w:rFonts w:asciiTheme="minorHAnsi" w:hAnsiTheme="minorHAnsi"/>
        </w:rPr>
        <w:t>Scientists estimate we’re now losing species at 1,000 to 10,000 times the background rate, with literally dozens going extinct every day</w:t>
      </w:r>
      <w:r w:rsidRPr="003D2F57">
        <w:rPr>
          <w:rFonts w:asciiTheme="minorHAnsi" w:hAnsiTheme="minorHAnsi"/>
        </w:rPr>
        <w:t xml:space="preserve"> [</w:t>
      </w:r>
      <w:hyperlink r:id="rId63" w:history="1">
        <w:r w:rsidRPr="003D2F57">
          <w:rPr>
            <w:rStyle w:val="Hyperlink"/>
            <w:rFonts w:asciiTheme="minorHAnsi" w:hAnsiTheme="minorHAnsi"/>
          </w:rPr>
          <w:t>1</w:t>
        </w:r>
      </w:hyperlink>
      <w:r w:rsidRPr="003D2F57">
        <w:rPr>
          <w:rFonts w:asciiTheme="minorHAnsi" w:hAnsiTheme="minorHAnsi"/>
        </w:rPr>
        <w:t xml:space="preserve">]. It could be a scary future indeed, with </w:t>
      </w:r>
      <w:r w:rsidRPr="003D2F57">
        <w:rPr>
          <w:rStyle w:val="StyleBoldUnderline"/>
          <w:rFonts w:asciiTheme="minorHAnsi" w:hAnsiTheme="minorHAnsi"/>
        </w:rPr>
        <w:t xml:space="preserve">as many as 30 to 50 percent of all species possibly heading toward extinction by mid-century </w:t>
      </w:r>
      <w:r w:rsidRPr="003D2F57">
        <w:rPr>
          <w:rFonts w:asciiTheme="minorHAnsi" w:hAnsiTheme="minorHAnsi"/>
        </w:rPr>
        <w:t>[</w:t>
      </w:r>
      <w:hyperlink r:id="rId64" w:history="1">
        <w:r w:rsidRPr="003D2F57">
          <w:rPr>
            <w:rStyle w:val="Hyperlink"/>
            <w:rFonts w:asciiTheme="minorHAnsi" w:hAnsiTheme="minorHAnsi"/>
          </w:rPr>
          <w:t>2</w:t>
        </w:r>
      </w:hyperlink>
      <w:r w:rsidRPr="003D2F57">
        <w:rPr>
          <w:rFonts w:asciiTheme="minorHAnsi" w:hAnsiTheme="minorHAnsi"/>
        </w:rPr>
        <w:t xml:space="preserve">]. </w:t>
      </w:r>
      <w:r w:rsidRPr="003D2F57">
        <w:rPr>
          <w:rStyle w:val="StyleBoldUnderline"/>
          <w:rFonts w:asciiTheme="minorHAnsi" w:hAnsiTheme="minorHAnsi"/>
        </w:rPr>
        <w:t>Unlike past mass extinctions</w:t>
      </w:r>
      <w:r w:rsidRPr="003D2F57">
        <w:rPr>
          <w:rFonts w:asciiTheme="minorHAnsi" w:hAnsiTheme="minorHAnsi"/>
        </w:rPr>
        <w:t>, caused by events like asteroid strikes, volcanic eruptions, and natural climate shifts</w:t>
      </w:r>
      <w:r w:rsidRPr="003D2F57">
        <w:rPr>
          <w:rStyle w:val="StyleBoldUnderline"/>
          <w:rFonts w:asciiTheme="minorHAnsi" w:hAnsiTheme="minorHAnsi"/>
        </w:rPr>
        <w:t>, the current crisis is almost entirely caused by us — humans</w:t>
      </w:r>
      <w:r w:rsidRPr="003D2F57">
        <w:rPr>
          <w:rFonts w:asciiTheme="minorHAnsi" w:hAnsiTheme="minorHAnsi"/>
        </w:rPr>
        <w:t xml:space="preserve">. In fact, 99 percent of currently threatened species are at risk from human activities, primarily those driving habitat loss, introduction of exotic species, and </w:t>
      </w:r>
      <w:hyperlink r:id="rId65" w:history="1">
        <w:r w:rsidRPr="003D2F57">
          <w:rPr>
            <w:rStyle w:val="Hyperlink"/>
            <w:rFonts w:asciiTheme="minorHAnsi" w:hAnsiTheme="minorHAnsi"/>
          </w:rPr>
          <w:t>global warming</w:t>
        </w:r>
      </w:hyperlink>
      <w:r w:rsidRPr="003D2F57">
        <w:rPr>
          <w:rFonts w:asciiTheme="minorHAnsi" w:hAnsiTheme="minorHAnsi"/>
        </w:rPr>
        <w:t xml:space="preserve"> [</w:t>
      </w:r>
      <w:hyperlink r:id="rId66" w:history="1">
        <w:r w:rsidRPr="003D2F57">
          <w:rPr>
            <w:rStyle w:val="Hyperlink"/>
            <w:rFonts w:asciiTheme="minorHAnsi" w:hAnsiTheme="minorHAnsi"/>
          </w:rPr>
          <w:t>3</w:t>
        </w:r>
      </w:hyperlink>
      <w:r w:rsidRPr="003D2F57">
        <w:rPr>
          <w:rFonts w:asciiTheme="minorHAnsi" w:hAnsiTheme="minorHAnsi"/>
        </w:rPr>
        <w:t xml:space="preserve">]. </w:t>
      </w:r>
      <w:r w:rsidRPr="003D2F57">
        <w:rPr>
          <w:rStyle w:val="StyleBoldUnderline"/>
          <w:rFonts w:asciiTheme="minorHAnsi" w:hAnsiTheme="minorHAnsi"/>
        </w:rPr>
        <w:t>Because the rate of change in our biosphere is increasing, and because every species’ extinction</w:t>
      </w:r>
      <w:r w:rsidRPr="003D2F57">
        <w:rPr>
          <w:rFonts w:asciiTheme="minorHAnsi" w:hAnsiTheme="minorHAnsi"/>
        </w:rPr>
        <w:t xml:space="preserve"> potentially </w:t>
      </w:r>
      <w:r w:rsidRPr="003D2F57">
        <w:rPr>
          <w:rStyle w:val="StyleBoldUnderline"/>
          <w:rFonts w:asciiTheme="minorHAnsi" w:hAnsiTheme="minorHAnsi"/>
        </w:rPr>
        <w:t>leads to the extinction of others</w:t>
      </w:r>
      <w:r w:rsidRPr="003D2F57">
        <w:rPr>
          <w:rFonts w:asciiTheme="minorHAnsi" w:hAnsiTheme="minorHAnsi"/>
        </w:rPr>
        <w:t xml:space="preserve"> bound to that species in a complex ecological web, </w:t>
      </w:r>
      <w:r w:rsidRPr="003D2F57">
        <w:rPr>
          <w:rStyle w:val="StyleBoldUnderline"/>
          <w:rFonts w:asciiTheme="minorHAnsi" w:hAnsiTheme="minorHAnsi"/>
        </w:rPr>
        <w:t xml:space="preserve">numbers of extinctions are likely to snowball in the coming decades as ecosystems unravel. </w:t>
      </w:r>
    </w:p>
    <w:p w14:paraId="664F4057" w14:textId="77777777" w:rsidR="00BC53B9" w:rsidRPr="003D2F57" w:rsidRDefault="00BC53B9" w:rsidP="00BC53B9">
      <w:pPr>
        <w:rPr>
          <w:rFonts w:asciiTheme="minorHAnsi" w:hAnsiTheme="minorHAnsi"/>
        </w:rPr>
      </w:pPr>
    </w:p>
    <w:p w14:paraId="1C8888FB" w14:textId="77777777" w:rsidR="00D214B8" w:rsidRPr="003D2F57" w:rsidRDefault="007378D0" w:rsidP="007378D0">
      <w:pPr>
        <w:pStyle w:val="Heading3"/>
        <w:rPr>
          <w:rFonts w:asciiTheme="minorHAnsi" w:hAnsiTheme="minorHAnsi"/>
        </w:rPr>
      </w:pPr>
      <w:r w:rsidRPr="003D2F57">
        <w:rPr>
          <w:rFonts w:asciiTheme="minorHAnsi" w:hAnsiTheme="minorHAnsi"/>
        </w:rPr>
        <w:lastRenderedPageBreak/>
        <w:t>Impact – Resource Shocks</w:t>
      </w:r>
    </w:p>
    <w:p w14:paraId="3CFBD1B0" w14:textId="77777777" w:rsidR="007378D0" w:rsidRPr="003D2F57" w:rsidRDefault="007378D0" w:rsidP="007378D0">
      <w:pPr>
        <w:pStyle w:val="Heading4"/>
        <w:rPr>
          <w:rFonts w:asciiTheme="minorHAnsi" w:hAnsiTheme="minorHAnsi"/>
        </w:rPr>
      </w:pPr>
      <w:r w:rsidRPr="003D2F57">
        <w:rPr>
          <w:rFonts w:asciiTheme="minorHAnsi" w:hAnsiTheme="minorHAnsi"/>
        </w:rPr>
        <w:t>Increasing food scarcity due to climate change causes resource shocks – lack of resources triggers unrest and political instability</w:t>
      </w:r>
    </w:p>
    <w:p w14:paraId="23A811E0" w14:textId="77777777" w:rsidR="007378D0" w:rsidRPr="003D2F57" w:rsidRDefault="007378D0" w:rsidP="007378D0">
      <w:pPr>
        <w:rPr>
          <w:rFonts w:asciiTheme="minorHAnsi" w:hAnsiTheme="minorHAnsi"/>
        </w:rPr>
      </w:pPr>
      <w:proofErr w:type="spellStart"/>
      <w:r w:rsidRPr="003D2F57">
        <w:rPr>
          <w:rStyle w:val="StyleStyleBold12pt"/>
          <w:rFonts w:asciiTheme="minorHAnsi" w:hAnsiTheme="minorHAnsi"/>
        </w:rPr>
        <w:t>Klare</w:t>
      </w:r>
      <w:proofErr w:type="spellEnd"/>
      <w:r w:rsidRPr="003D2F57">
        <w:rPr>
          <w:rStyle w:val="StyleStyleBold12pt"/>
          <w:rFonts w:asciiTheme="minorHAnsi" w:hAnsiTheme="minorHAnsi"/>
        </w:rPr>
        <w:t>, Professor of Peace and World Security Studies. Hampshire, 13</w:t>
      </w:r>
      <w:r w:rsidRPr="003D2F57">
        <w:rPr>
          <w:rFonts w:asciiTheme="minorHAnsi" w:hAnsiTheme="minorHAnsi"/>
        </w:rPr>
        <w:t xml:space="preserve"> </w:t>
      </w:r>
    </w:p>
    <w:p w14:paraId="01C2760D" w14:textId="77777777" w:rsidR="007378D0" w:rsidRPr="003D2F57" w:rsidRDefault="007378D0" w:rsidP="007378D0">
      <w:pPr>
        <w:rPr>
          <w:rFonts w:asciiTheme="minorHAnsi" w:hAnsiTheme="minorHAnsi"/>
        </w:rPr>
      </w:pPr>
      <w:r w:rsidRPr="003D2F57">
        <w:rPr>
          <w:rFonts w:asciiTheme="minorHAnsi" w:hAnsiTheme="minorHAnsi"/>
        </w:rPr>
        <w:t>(Michael, 4/22/2013, The Nation, "How Resource Scarcity and Climate Change Could Produce a Global Explosion", www.thenation.com/article/173967/how-resource-scarcity-and-climate-change-could-produce-global-explosion#, 6/29/14, S.R.)</w:t>
      </w:r>
    </w:p>
    <w:p w14:paraId="1C3782A1" w14:textId="77777777" w:rsidR="007378D0" w:rsidRPr="003D2F57" w:rsidRDefault="007378D0" w:rsidP="007378D0">
      <w:pPr>
        <w:rPr>
          <w:rFonts w:asciiTheme="minorHAnsi" w:hAnsiTheme="minorHAnsi"/>
        </w:rPr>
      </w:pPr>
    </w:p>
    <w:p w14:paraId="189B0CEC" w14:textId="77777777" w:rsidR="007378D0" w:rsidRPr="003D2F57" w:rsidRDefault="007378D0" w:rsidP="007378D0">
      <w:pPr>
        <w:rPr>
          <w:rFonts w:asciiTheme="minorHAnsi" w:hAnsiTheme="minorHAnsi"/>
        </w:rPr>
      </w:pPr>
      <w:r w:rsidRPr="003D2F57">
        <w:rPr>
          <w:rStyle w:val="StyleBoldUnderline"/>
          <w:rFonts w:asciiTheme="minorHAnsi" w:hAnsiTheme="minorHAnsi"/>
        </w:rPr>
        <w:t xml:space="preserve">Tensions like these would be destined to grow by </w:t>
      </w:r>
      <w:proofErr w:type="gramStart"/>
      <w:r w:rsidRPr="003D2F57">
        <w:rPr>
          <w:rStyle w:val="StyleBoldUnderline"/>
          <w:rFonts w:asciiTheme="minorHAnsi" w:hAnsiTheme="minorHAnsi"/>
        </w:rPr>
        <w:t>themselves</w:t>
      </w:r>
      <w:proofErr w:type="gramEnd"/>
      <w:r w:rsidRPr="003D2F57">
        <w:rPr>
          <w:rStyle w:val="StyleBoldUnderline"/>
          <w:rFonts w:asciiTheme="minorHAnsi" w:hAnsiTheme="minorHAnsi"/>
        </w:rPr>
        <w:t xml:space="preserve"> because in so many areas supplies of key resources will not be able to keep up with demand. As it happens, though, they are not “by themselves.” On this planet, a second major force has entered the equation in a significant way. With the growing reality of climate change, everything becomes a lot more terrifying</w:t>
      </w:r>
      <w:proofErr w:type="gramStart"/>
      <w:r w:rsidRPr="003D2F57">
        <w:rPr>
          <w:rStyle w:val="StyleBoldUnderline"/>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Normally, when we consider the impact of climate change, we think primarily about the environment—the melting Arctic ice cap or Greenland ice shield, rising global sea levels, intensifying storms, expanding desert and endangered or disappearing species like the polar bear. </w:t>
      </w:r>
      <w:r w:rsidRPr="003D2F57">
        <w:rPr>
          <w:rStyle w:val="StyleBoldUnderline"/>
          <w:rFonts w:asciiTheme="minorHAnsi" w:hAnsiTheme="minorHAnsi"/>
        </w:rPr>
        <w:t>But a growing number of experts are coming to realize that the most potent effects of climate change will be experienced by humans directly through the impairment or wholesale destruction of habitats upon which we rely for food production, industrial activities or simply to live. Essentially, climate change will wreak its havoc on us by constraining our access to the basics of life: vital resources that include food, water, land and energy</w:t>
      </w:r>
      <w:r w:rsidRPr="003D2F57">
        <w:rPr>
          <w:rFonts w:asciiTheme="minorHAnsi" w:hAnsiTheme="minorHAnsi"/>
        </w:rPr>
        <w:t>. This will be devastating to human life, even as it significantly increases the danger of resource conflicts of all sorts erupting</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No one can predict how much food, land, water and energy will be lost as a result of this onslaught (and other climate-change effects that are harder to predict or even possibly imagine), but the cumulative effect will undoubtedly be staggering. </w:t>
      </w:r>
      <w:r w:rsidRPr="003D2F57">
        <w:rPr>
          <w:rStyle w:val="StyleBoldUnderline"/>
          <w:rFonts w:asciiTheme="minorHAnsi" w:hAnsiTheme="minorHAnsi"/>
        </w:rPr>
        <w:t>In Resources Futures, Chatham House offers a particularly dire warning when it comes to the threat of diminished precipitation to rain-fed agriculture. “By 2020,” the report says, “yields from rain-fed agriculture could be reduced by up to 50%” in some areas. The highest rates of loss are expected to be in Africa, where reliance on rain-fed farming is greatest, but agriculture in China, India, Pakistan and Central Asia is also likely to be severely affected</w:t>
      </w:r>
      <w:proofErr w:type="gramStart"/>
      <w:r w:rsidRPr="003D2F57">
        <w:rPr>
          <w:rStyle w:val="StyleBoldUnderline"/>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Heat waves, droughts and other effects of climate change will also reduce the flow of many vital rivers, diminishing water supplies for irrigation, hydro-electricity power facilities and nuclear reactors (which need massive amounts of water for cooling purposes). The melting of glaciers, especially in the Andes in Latin America and the Himalayas in South Asia, will also rob communities and cities of crucial water supplies. An expected increase in the frequency of hurricanes and typhoons will pose a growing threat to offshore </w:t>
      </w:r>
      <w:proofErr w:type="gramStart"/>
      <w:r w:rsidRPr="003D2F57">
        <w:rPr>
          <w:rFonts w:asciiTheme="minorHAnsi" w:hAnsiTheme="minorHAnsi"/>
        </w:rPr>
        <w:t>oil rigs</w:t>
      </w:r>
      <w:proofErr w:type="gramEnd"/>
      <w:r w:rsidRPr="003D2F57">
        <w:rPr>
          <w:rFonts w:asciiTheme="minorHAnsi" w:hAnsiTheme="minorHAnsi"/>
        </w:rPr>
        <w:t xml:space="preserve">, coastal refineries, transmission lines and other components of the global energy system. </w:t>
      </w:r>
      <w:r w:rsidRPr="003D2F57">
        <w:rPr>
          <w:rStyle w:val="StyleBoldUnderline"/>
          <w:rFonts w:asciiTheme="minorHAnsi" w:hAnsiTheme="minorHAnsi"/>
        </w:rPr>
        <w:t>Like other experts on the subject, Chatham House’s analysts claim, for example, that climate change will reduce crop output in many areas, sending global food prices soaring and triggering unrest among those already pushed to the limit under existing conditions. “Increased frequency and severity of extreme weather events, such as droughts, heat waves and floods, will also result in much larger and frequent local harvest shocks around the world…</w:t>
      </w:r>
      <w:proofErr w:type="gramStart"/>
      <w:r w:rsidRPr="003D2F57">
        <w:rPr>
          <w:rStyle w:val="StyleBoldUnderline"/>
          <w:rFonts w:asciiTheme="minorHAnsi" w:hAnsiTheme="minorHAnsi"/>
        </w:rPr>
        <w:t>.These</w:t>
      </w:r>
      <w:proofErr w:type="gramEnd"/>
      <w:r w:rsidRPr="003D2F57">
        <w:rPr>
          <w:rStyle w:val="StyleBoldUnderline"/>
          <w:rFonts w:asciiTheme="minorHAnsi" w:hAnsiTheme="minorHAnsi"/>
        </w:rPr>
        <w:t xml:space="preserve"> shocks will affect global food prices whenever key centers of agricultural production area are hit—further amplifying global food price volatility.”</w:t>
      </w:r>
      <w:r w:rsidRPr="003D2F57">
        <w:rPr>
          <w:rFonts w:asciiTheme="minorHAnsi" w:hAnsiTheme="minorHAnsi"/>
        </w:rPr>
        <w:t xml:space="preserve"> This, in turn, will increase the likelihood of civil unrest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When, for instance, a brutal heat wave decimated Russia’s wheat crop during the summer of 2010, the global price of wheat (and so of that staple of life, bread) began an inexorable upward climb, reaching particularly high levels in North Africa and the Middle East. </w:t>
      </w:r>
      <w:r w:rsidRPr="003D2F57">
        <w:rPr>
          <w:rStyle w:val="StyleBoldUnderline"/>
          <w:rFonts w:asciiTheme="minorHAnsi" w:hAnsiTheme="minorHAnsi"/>
        </w:rPr>
        <w:t>With local governments unwilling or unable to help desperate populations, anger over impossible-to-afford food merged with resentment toward autocratic regimes to trigger the massive popular outburst we know as the Arab Spring</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Many such explosions are likely in the future, Chatham House suggests, if current trends continue as </w:t>
      </w:r>
      <w:r w:rsidRPr="003D2F57">
        <w:rPr>
          <w:rStyle w:val="StyleBoldUnderline"/>
          <w:rFonts w:asciiTheme="minorHAnsi" w:hAnsiTheme="minorHAnsi"/>
        </w:rPr>
        <w:lastRenderedPageBreak/>
        <w:t xml:space="preserve">climate change and resource scarcity meld into a single reality in our world. A single provocative question from that group should haunt us all: “Are we on the cusp of a new world order dominated by struggles over access to affordable resources?” “Many countries important to the United States are vulnerable to natural resource shocks that degrade economic development, frustrate attempts to democratize, raise the risk of regime-threatening instability, and aggravate regional tensions,” he wrote in his prepared statement for the Senate Select Committee on Intelligence. “Extreme weather events (floods, droughts, heat waves) will increasingly disrupt food and energy markets, exacerbating state weakness, forcing human migrations, and triggering riots, civil disobedience, and vandalism.”¶ </w:t>
      </w:r>
      <w:proofErr w:type="gramStart"/>
      <w:r w:rsidRPr="003D2F57">
        <w:rPr>
          <w:rStyle w:val="StyleBoldUnderline"/>
          <w:rFonts w:asciiTheme="minorHAnsi" w:hAnsiTheme="minorHAnsi"/>
        </w:rPr>
        <w:t>There</w:t>
      </w:r>
      <w:proofErr w:type="gramEnd"/>
      <w:r w:rsidRPr="003D2F57">
        <w:rPr>
          <w:rStyle w:val="StyleBoldUnderline"/>
          <w:rFonts w:asciiTheme="minorHAnsi" w:hAnsiTheme="minorHAnsi"/>
        </w:rPr>
        <w:t xml:space="preserve"> was a new phrase embedded in his comments: “resource shocks.”</w:t>
      </w:r>
      <w:r w:rsidRPr="003D2F57">
        <w:rPr>
          <w:rFonts w:asciiTheme="minorHAnsi" w:hAnsiTheme="minorHAnsi"/>
        </w:rPr>
        <w:t xml:space="preserve"> It catches something of the world we’re barreling toward, and the language is striking for an intelligence community that, like the government it serves, has largely played down or ignored the dangers of climate change. For the first time, senior government analysts may be coming to appreciate what energy experts, resource analysts and scientists have long been warning about: </w:t>
      </w:r>
      <w:r w:rsidRPr="003D2F57">
        <w:rPr>
          <w:rStyle w:val="StyleBoldUnderline"/>
          <w:rFonts w:asciiTheme="minorHAnsi" w:hAnsiTheme="minorHAnsi"/>
        </w:rPr>
        <w:t>the unbridled consumption of the world’s natural resources, combined with the advent of extreme climate change, could produce a global explosion of human chaos and conflict</w:t>
      </w:r>
      <w:r w:rsidRPr="003D2F57">
        <w:rPr>
          <w:rFonts w:asciiTheme="minorHAnsi" w:hAnsiTheme="minorHAnsi"/>
        </w:rPr>
        <w:t>. We are now heading directly into a resource-shock world.</w:t>
      </w:r>
    </w:p>
    <w:p w14:paraId="0F4B6738" w14:textId="77777777" w:rsidR="007378D0" w:rsidRPr="003D2F57" w:rsidRDefault="007378D0" w:rsidP="007378D0">
      <w:pPr>
        <w:rPr>
          <w:rFonts w:asciiTheme="minorHAnsi" w:hAnsiTheme="minorHAnsi"/>
        </w:rPr>
      </w:pPr>
    </w:p>
    <w:p w14:paraId="5AC38CA2" w14:textId="77777777" w:rsidR="00352798" w:rsidRPr="003D2F57" w:rsidRDefault="007378D0" w:rsidP="00FE53C2">
      <w:pPr>
        <w:pStyle w:val="Heading3"/>
        <w:rPr>
          <w:rFonts w:asciiTheme="minorHAnsi" w:hAnsiTheme="minorHAnsi"/>
        </w:rPr>
      </w:pPr>
      <w:r w:rsidRPr="003D2F57">
        <w:rPr>
          <w:rFonts w:asciiTheme="minorHAnsi" w:hAnsiTheme="minorHAnsi"/>
        </w:rPr>
        <w:lastRenderedPageBreak/>
        <w:t xml:space="preserve">Impact – Food Shortages </w:t>
      </w:r>
    </w:p>
    <w:p w14:paraId="1AF71306" w14:textId="77777777" w:rsidR="00352798" w:rsidRPr="003D2F57" w:rsidRDefault="00352798" w:rsidP="00352798">
      <w:pPr>
        <w:pStyle w:val="Heading4"/>
        <w:rPr>
          <w:rFonts w:asciiTheme="minorHAnsi" w:hAnsiTheme="minorHAnsi"/>
        </w:rPr>
      </w:pPr>
      <w:r w:rsidRPr="003D2F57">
        <w:rPr>
          <w:rFonts w:asciiTheme="minorHAnsi" w:hAnsiTheme="minorHAnsi"/>
        </w:rPr>
        <w:t>Food shortages lead to political instability – increases chance civil conflicts and armed rebellions</w:t>
      </w:r>
    </w:p>
    <w:p w14:paraId="13A17D70" w14:textId="77777777" w:rsidR="00352798" w:rsidRPr="003D2F57" w:rsidRDefault="00352798" w:rsidP="00352798">
      <w:pPr>
        <w:rPr>
          <w:rFonts w:asciiTheme="minorHAnsi" w:hAnsiTheme="minorHAnsi"/>
        </w:rPr>
      </w:pPr>
      <w:r w:rsidRPr="003D2F57">
        <w:rPr>
          <w:rStyle w:val="StyleStyleBold12pt"/>
          <w:rFonts w:asciiTheme="minorHAnsi" w:hAnsiTheme="minorHAnsi"/>
        </w:rPr>
        <w:t>Hendrix et al 13</w:t>
      </w:r>
    </w:p>
    <w:p w14:paraId="3555E444" w14:textId="77777777" w:rsidR="00352798" w:rsidRPr="003D2F57" w:rsidRDefault="00352798" w:rsidP="00352798">
      <w:pPr>
        <w:rPr>
          <w:rFonts w:asciiTheme="minorHAnsi" w:hAnsiTheme="minorHAnsi"/>
        </w:rPr>
      </w:pPr>
      <w:r w:rsidRPr="003D2F57">
        <w:rPr>
          <w:rFonts w:asciiTheme="minorHAnsi" w:hAnsiTheme="minorHAnsi"/>
        </w:rPr>
        <w:t xml:space="preserve">(6/17/13, Cullen Hendrix: Josef </w:t>
      </w:r>
      <w:proofErr w:type="spellStart"/>
      <w:r w:rsidRPr="003D2F57">
        <w:rPr>
          <w:rFonts w:asciiTheme="minorHAnsi" w:hAnsiTheme="minorHAnsi"/>
        </w:rPr>
        <w:t>Korbel</w:t>
      </w:r>
      <w:proofErr w:type="spellEnd"/>
      <w:r w:rsidRPr="003D2F57">
        <w:rPr>
          <w:rFonts w:asciiTheme="minorHAnsi" w:hAnsiTheme="minorHAnsi"/>
        </w:rPr>
        <w:t xml:space="preserve"> School of International Studies, University of </w:t>
      </w:r>
      <w:proofErr w:type="spellStart"/>
      <w:r w:rsidRPr="003D2F57">
        <w:rPr>
          <w:rFonts w:asciiTheme="minorHAnsi" w:hAnsiTheme="minorHAnsi"/>
        </w:rPr>
        <w:t>Denve</w:t>
      </w:r>
      <w:proofErr w:type="spellEnd"/>
      <w:r w:rsidRPr="003D2F57">
        <w:rPr>
          <w:rFonts w:asciiTheme="minorHAnsi" w:hAnsiTheme="minorHAnsi"/>
        </w:rPr>
        <w:t xml:space="preserve">, </w:t>
      </w:r>
      <w:proofErr w:type="spellStart"/>
      <w:r w:rsidRPr="003D2F57">
        <w:rPr>
          <w:rFonts w:asciiTheme="minorHAnsi" w:hAnsiTheme="minorHAnsi"/>
        </w:rPr>
        <w:t>Henk</w:t>
      </w:r>
      <w:proofErr w:type="spellEnd"/>
      <w:r w:rsidRPr="003D2F57">
        <w:rPr>
          <w:rFonts w:asciiTheme="minorHAnsi" w:hAnsiTheme="minorHAnsi"/>
        </w:rPr>
        <w:t xml:space="preserve">-Jan Brinkman: Chief of Policy, Planning and Application, </w:t>
      </w:r>
      <w:proofErr w:type="spellStart"/>
      <w:r w:rsidRPr="003D2F57">
        <w:rPr>
          <w:rFonts w:asciiTheme="minorHAnsi" w:hAnsiTheme="minorHAnsi"/>
        </w:rPr>
        <w:t>Peacebuilding</w:t>
      </w:r>
      <w:proofErr w:type="spellEnd"/>
      <w:r w:rsidRPr="003D2F57">
        <w:rPr>
          <w:rFonts w:asciiTheme="minorHAnsi" w:hAnsiTheme="minorHAnsi"/>
        </w:rPr>
        <w:t xml:space="preserve"> Support Office, Stability: </w:t>
      </w:r>
      <w:proofErr w:type="spellStart"/>
      <w:r w:rsidRPr="003D2F57">
        <w:rPr>
          <w:rFonts w:asciiTheme="minorHAnsi" w:hAnsiTheme="minorHAnsi"/>
        </w:rPr>
        <w:t>Internation</w:t>
      </w:r>
      <w:proofErr w:type="spellEnd"/>
      <w:r w:rsidRPr="003D2F57">
        <w:rPr>
          <w:rFonts w:asciiTheme="minorHAnsi" w:hAnsiTheme="minorHAnsi"/>
        </w:rPr>
        <w:t xml:space="preserve"> Journal of Security and Development, "Food Insecurity and Conflict Dynamics: Causal Linkages and Complex Feedbacks", www.stabilityjournal.org/article/view/sta.bm/82, 6/29/14, S.R.)</w:t>
      </w:r>
    </w:p>
    <w:p w14:paraId="3B22CF7B" w14:textId="77777777" w:rsidR="00352798" w:rsidRPr="003D2F57" w:rsidRDefault="00352798" w:rsidP="00352798">
      <w:pPr>
        <w:rPr>
          <w:rFonts w:asciiTheme="minorHAnsi" w:hAnsiTheme="minorHAnsi"/>
          <w:sz w:val="16"/>
        </w:rPr>
      </w:pPr>
      <w:r w:rsidRPr="003D2F57">
        <w:rPr>
          <w:rStyle w:val="StyleBoldUnderline"/>
          <w:rFonts w:asciiTheme="minorHAnsi" w:hAnsiTheme="minorHAnsi"/>
        </w:rPr>
        <w:t>A nuanced relationship between food insecurity and violence emerges: while (increases in) food insecurity can be a source of grievances that motivate participation in rebellion, acute and severe food insecurity has a dampening effect on conflict behavior. Communal conflicts tend to occur against a backdrop of chronic food insecurity, though the effects of rapid changes in food access are less clear</w:t>
      </w:r>
      <w:r w:rsidRPr="003D2F57">
        <w:rPr>
          <w:rFonts w:asciiTheme="minorHAnsi" w:hAnsiTheme="minorHAnsi"/>
          <w:sz w:val="16"/>
        </w:rPr>
        <w:t xml:space="preserve">. Regarding urban unrest, the picture is somewhat more straightforward: higher consumer prices, particularly for food and fuel, are associated with increases in urban protest and rioting, which can have adverse effects for institutions and influence policy decisions that affect the whole country. </w:t>
      </w:r>
      <w:r w:rsidRPr="003D2F57">
        <w:rPr>
          <w:rStyle w:val="StyleBoldUnderline"/>
          <w:rFonts w:asciiTheme="minorHAnsi" w:hAnsiTheme="minorHAnsi"/>
        </w:rPr>
        <w:t>However, it is usually not the most food-insecure that riot, but rather those with comparatively better access. This is partly because of interactions with other variables, such as political regime (which affects the likelihood that demonstrations or riots are repressed) and incentives for the government to shield consumers from higher international prices. Equally important is the role of weak institutions, whose presence implies that there are few mechanisms through which conflicts can be managed. Likewise, lower costs to collective action faced by urban populations can play a part in accelerating conflict. The resulting instability can itself cause further price increases, contributing to a vicious cycle and protracted crisis</w:t>
      </w:r>
      <w:r w:rsidRPr="003D2F57">
        <w:rPr>
          <w:rFonts w:asciiTheme="minorHAnsi" w:hAnsiTheme="minorHAnsi"/>
          <w:sz w:val="16"/>
        </w:rPr>
        <w:t xml:space="preserve">. </w:t>
      </w:r>
      <w:r w:rsidRPr="003D2F57">
        <w:rPr>
          <w:rStyle w:val="StyleBoldUnderline"/>
          <w:rFonts w:asciiTheme="minorHAnsi" w:hAnsiTheme="minorHAnsi"/>
        </w:rPr>
        <w:t>Acute food insecurity, such as that resulting from the interaction of drought and crop failure with political and economic marginalization, has countervailing effects on conflict: it can be a source of motivation for rebellion,</w:t>
      </w:r>
      <w:r w:rsidRPr="003D2F57">
        <w:rPr>
          <w:rFonts w:asciiTheme="minorHAnsi" w:hAnsiTheme="minorHAnsi"/>
          <w:sz w:val="16"/>
        </w:rPr>
        <w:t xml:space="preserve"> but it can also significantly diminish an aggrieved population’s ability to prosecute their war aims. </w:t>
      </w:r>
      <w:r w:rsidRPr="003D2F57">
        <w:rPr>
          <w:rStyle w:val="StyleBoldUnderline"/>
          <w:rFonts w:asciiTheme="minorHAnsi" w:hAnsiTheme="minorHAnsi"/>
        </w:rPr>
        <w:t>Acute food insecurity can increase social grievances, providing a motive for engaging in rebellion. Rebellion is generally more likely in societies characterized by large horizontal inequalities across regions and ethnic groups (</w:t>
      </w:r>
      <w:proofErr w:type="spellStart"/>
      <w:r w:rsidRPr="003D2F57">
        <w:rPr>
          <w:rStyle w:val="StyleBoldUnderline"/>
          <w:rFonts w:asciiTheme="minorHAnsi" w:hAnsiTheme="minorHAnsi"/>
        </w:rPr>
        <w:t>Østby</w:t>
      </w:r>
      <w:proofErr w:type="spellEnd"/>
      <w:r w:rsidRPr="003D2F57">
        <w:rPr>
          <w:rStyle w:val="StyleBoldUnderline"/>
          <w:rFonts w:asciiTheme="minorHAnsi" w:hAnsiTheme="minorHAnsi"/>
        </w:rPr>
        <w:t xml:space="preserve"> 2008, </w:t>
      </w:r>
      <w:proofErr w:type="spellStart"/>
      <w:r w:rsidRPr="003D2F57">
        <w:rPr>
          <w:rStyle w:val="StyleBoldUnderline"/>
          <w:rFonts w:asciiTheme="minorHAnsi" w:hAnsiTheme="minorHAnsi"/>
        </w:rPr>
        <w:t>Østby</w:t>
      </w:r>
      <w:proofErr w:type="spellEnd"/>
      <w:r w:rsidRPr="003D2F57">
        <w:rPr>
          <w:rStyle w:val="StyleBoldUnderline"/>
          <w:rFonts w:asciiTheme="minorHAnsi" w:hAnsiTheme="minorHAnsi"/>
        </w:rPr>
        <w:t xml:space="preserve">, </w:t>
      </w:r>
      <w:proofErr w:type="spellStart"/>
      <w:r w:rsidRPr="003D2F57">
        <w:rPr>
          <w:rStyle w:val="StyleBoldUnderline"/>
          <w:rFonts w:asciiTheme="minorHAnsi" w:hAnsiTheme="minorHAnsi"/>
        </w:rPr>
        <w:t>Nordås</w:t>
      </w:r>
      <w:proofErr w:type="spellEnd"/>
      <w:r w:rsidRPr="003D2F57">
        <w:rPr>
          <w:rStyle w:val="StyleBoldUnderline"/>
          <w:rFonts w:asciiTheme="minorHAnsi" w:hAnsiTheme="minorHAnsi"/>
        </w:rPr>
        <w:t xml:space="preserve"> and </w:t>
      </w:r>
      <w:proofErr w:type="spellStart"/>
      <w:r w:rsidRPr="003D2F57">
        <w:rPr>
          <w:rStyle w:val="StyleBoldUnderline"/>
          <w:rFonts w:asciiTheme="minorHAnsi" w:hAnsiTheme="minorHAnsi"/>
        </w:rPr>
        <w:t>Rød</w:t>
      </w:r>
      <w:proofErr w:type="spellEnd"/>
      <w:r w:rsidRPr="003D2F57">
        <w:rPr>
          <w:rStyle w:val="StyleBoldUnderline"/>
          <w:rFonts w:asciiTheme="minorHAnsi" w:hAnsiTheme="minorHAnsi"/>
        </w:rPr>
        <w:t xml:space="preserve"> 2009, </w:t>
      </w:r>
      <w:proofErr w:type="spellStart"/>
      <w:r w:rsidRPr="003D2F57">
        <w:rPr>
          <w:rStyle w:val="StyleBoldUnderline"/>
          <w:rFonts w:asciiTheme="minorHAnsi" w:hAnsiTheme="minorHAnsi"/>
        </w:rPr>
        <w:t>Cederman</w:t>
      </w:r>
      <w:proofErr w:type="spellEnd"/>
      <w:r w:rsidRPr="003D2F57">
        <w:rPr>
          <w:rStyle w:val="StyleBoldUnderline"/>
          <w:rFonts w:asciiTheme="minorHAnsi" w:hAnsiTheme="minorHAnsi"/>
        </w:rPr>
        <w:t xml:space="preserve">, </w:t>
      </w:r>
      <w:proofErr w:type="spellStart"/>
      <w:r w:rsidRPr="003D2F57">
        <w:rPr>
          <w:rStyle w:val="StyleBoldUnderline"/>
          <w:rFonts w:asciiTheme="minorHAnsi" w:hAnsiTheme="minorHAnsi"/>
        </w:rPr>
        <w:t>Weidmann</w:t>
      </w:r>
      <w:proofErr w:type="spellEnd"/>
      <w:r w:rsidRPr="003D2F57">
        <w:rPr>
          <w:rStyle w:val="StyleBoldUnderline"/>
          <w:rFonts w:asciiTheme="minorHAnsi" w:hAnsiTheme="minorHAnsi"/>
        </w:rPr>
        <w:t xml:space="preserve"> and </w:t>
      </w:r>
      <w:proofErr w:type="spellStart"/>
      <w:r w:rsidRPr="003D2F57">
        <w:rPr>
          <w:rStyle w:val="StyleBoldUnderline"/>
          <w:rFonts w:asciiTheme="minorHAnsi" w:hAnsiTheme="minorHAnsi"/>
        </w:rPr>
        <w:t>Gleditsch</w:t>
      </w:r>
      <w:proofErr w:type="spellEnd"/>
      <w:r w:rsidRPr="003D2F57">
        <w:rPr>
          <w:rStyle w:val="StyleBoldUnderline"/>
          <w:rFonts w:asciiTheme="minorHAnsi" w:hAnsiTheme="minorHAnsi"/>
        </w:rPr>
        <w:t xml:space="preserve"> 2011, Stewart 2010). These grievances may become particularly serious when government responses to food insecurity are politicized and relief funds are diverted to other uses.</w:t>
      </w:r>
      <w:r w:rsidRPr="003D2F57">
        <w:rPr>
          <w:rFonts w:asciiTheme="minorHAnsi" w:hAnsiTheme="minorHAnsi"/>
          <w:sz w:val="16"/>
        </w:rPr>
        <w:t xml:space="preserve"> While commonly cited as an example of resource drought-induced rebellion in the Sahel, the Berber-minority </w:t>
      </w:r>
      <w:proofErr w:type="spellStart"/>
      <w:r w:rsidRPr="003D2F57">
        <w:rPr>
          <w:rFonts w:asciiTheme="minorHAnsi" w:hAnsiTheme="minorHAnsi"/>
          <w:sz w:val="16"/>
        </w:rPr>
        <w:t>Tuareg</w:t>
      </w:r>
      <w:proofErr w:type="spellEnd"/>
      <w:r w:rsidRPr="003D2F57">
        <w:rPr>
          <w:rFonts w:asciiTheme="minorHAnsi" w:hAnsiTheme="minorHAnsi"/>
          <w:sz w:val="16"/>
        </w:rPr>
        <w:t xml:space="preserve"> uprising in Mali in the early 1990s was fueled also by grievances over embezzlement of international relief funds by ethnically Bambara government officials and military officers (</w:t>
      </w:r>
      <w:proofErr w:type="spellStart"/>
      <w:r w:rsidRPr="003D2F57">
        <w:rPr>
          <w:rFonts w:asciiTheme="minorHAnsi" w:hAnsiTheme="minorHAnsi"/>
          <w:sz w:val="16"/>
        </w:rPr>
        <w:t>Benjaminsen</w:t>
      </w:r>
      <w:proofErr w:type="spellEnd"/>
      <w:r w:rsidRPr="003D2F57">
        <w:rPr>
          <w:rFonts w:asciiTheme="minorHAnsi" w:hAnsiTheme="minorHAnsi"/>
          <w:sz w:val="16"/>
        </w:rPr>
        <w:t xml:space="preserve"> 2008)</w:t>
      </w:r>
      <w:proofErr w:type="gramStart"/>
      <w:r w:rsidRPr="003D2F57">
        <w:rPr>
          <w:rFonts w:asciiTheme="minorHAnsi" w:hAnsiTheme="minorHAnsi"/>
          <w:sz w:val="16"/>
        </w:rPr>
        <w:t>.</w:t>
      </w:r>
      <w:r w:rsidRPr="003D2F57">
        <w:rPr>
          <w:rFonts w:asciiTheme="minorHAnsi" w:hAnsiTheme="minorHAnsi"/>
          <w:sz w:val="12"/>
        </w:rPr>
        <w:t>¶</w:t>
      </w:r>
      <w:proofErr w:type="gramEnd"/>
      <w:r w:rsidRPr="003D2F57">
        <w:rPr>
          <w:rFonts w:asciiTheme="minorHAnsi" w:hAnsiTheme="minorHAnsi"/>
          <w:sz w:val="16"/>
        </w:rPr>
        <w:t xml:space="preserve"> </w:t>
      </w:r>
      <w:r w:rsidRPr="003D2F57">
        <w:rPr>
          <w:rStyle w:val="StyleBoldUnderline"/>
          <w:rFonts w:asciiTheme="minorHAnsi" w:hAnsiTheme="minorHAnsi"/>
        </w:rPr>
        <w:t>Food insecurity may motivate participation in armed civil conflict at the individual level. Military organizations, both rebel and sovereign, recruit fighters via ideological/political appeals, material incentives, and coercion. The lure of food and shelter (and protection from both rebel and state violence) is often perceived as a cause for joining violent groups (Berman 2009).</w:t>
      </w:r>
      <w:r w:rsidRPr="003D2F57">
        <w:rPr>
          <w:rFonts w:asciiTheme="minorHAnsi" w:hAnsiTheme="minorHAnsi"/>
          <w:sz w:val="16"/>
        </w:rPr>
        <w:t xml:space="preserve"> Empirical evidence, however, is mixed. In a survey covering seven countries in Latin America, Africa, and the Middle East, unemployment and idleness – sustained lack of livelihood or income-generating opportunities – were the most common motivations for participating in rebel movements and joining street gangs (World Bank 2011, p. 80). </w:t>
      </w:r>
      <w:r w:rsidRPr="003D2F57">
        <w:rPr>
          <w:rStyle w:val="StyleBoldUnderline"/>
          <w:rFonts w:asciiTheme="minorHAnsi" w:hAnsiTheme="minorHAnsi"/>
        </w:rPr>
        <w:t>While the causal link between food insecurity and civil conflict is complex, the reciprocal relationship (where civil conflict causes food insecurity) is well established and relatively straightforward. Violent conflict is an important factor behind high food prices and severe food insecurity. Conflict often affects the ability to produce, trade and access food (United Nations 1993). Conflict typically brings increased military spending – especially on arms imports – which crowds out other social expenditures, contributing to food security and child hunger (</w:t>
      </w:r>
      <w:proofErr w:type="spellStart"/>
      <w:r w:rsidRPr="003D2F57">
        <w:rPr>
          <w:rStyle w:val="StyleBoldUnderline"/>
          <w:rFonts w:asciiTheme="minorHAnsi" w:hAnsiTheme="minorHAnsi"/>
        </w:rPr>
        <w:t>Scanlan</w:t>
      </w:r>
      <w:proofErr w:type="spellEnd"/>
      <w:r w:rsidRPr="003D2F57">
        <w:rPr>
          <w:rStyle w:val="StyleBoldUnderline"/>
          <w:rFonts w:asciiTheme="minorHAnsi" w:hAnsiTheme="minorHAnsi"/>
        </w:rPr>
        <w:t xml:space="preserve"> and Jenkins 2001</w:t>
      </w:r>
      <w:r w:rsidRPr="003D2F57">
        <w:rPr>
          <w:rFonts w:asciiTheme="minorHAnsi" w:hAnsiTheme="minorHAnsi"/>
          <w:sz w:val="16"/>
        </w:rPr>
        <w:t>). As of December 2012, prices in war-torn Syria had in some cases sextupled relative to prewar prices. The price rise has been attributed both to decreased production as a result of bombed factories and dramatic increases in transshipment costs (</w:t>
      </w:r>
      <w:proofErr w:type="spellStart"/>
      <w:r w:rsidRPr="003D2F57">
        <w:rPr>
          <w:rFonts w:asciiTheme="minorHAnsi" w:hAnsiTheme="minorHAnsi"/>
          <w:sz w:val="16"/>
        </w:rPr>
        <w:t>Morello</w:t>
      </w:r>
      <w:proofErr w:type="spellEnd"/>
      <w:r w:rsidRPr="003D2F57">
        <w:rPr>
          <w:rFonts w:asciiTheme="minorHAnsi" w:hAnsiTheme="minorHAnsi"/>
          <w:sz w:val="16"/>
        </w:rPr>
        <w:t xml:space="preserve"> 2012). In Mali, where conflict has disrupted market access, coarse grain prices increased sharply by 80–100 percent above average from late 2011 onwards in many markets during the lean season (June-September 2012), with the highest increases recorded in northern Mali. In late 2012 and early 2013 </w:t>
      </w:r>
      <w:r w:rsidRPr="003D2F57">
        <w:rPr>
          <w:rFonts w:asciiTheme="minorHAnsi" w:hAnsiTheme="minorHAnsi"/>
          <w:sz w:val="16"/>
        </w:rPr>
        <w:lastRenderedPageBreak/>
        <w:t>cereal prices had returned to historic levels in most markets due to good harvest following the good seasonal rains in 2012. In early 2013, however, localized cereal price increases were noted as the military intervention began in the north (WFP 2013).</w:t>
      </w:r>
    </w:p>
    <w:p w14:paraId="417E862A" w14:textId="77777777" w:rsidR="00352798" w:rsidRPr="003D2F57" w:rsidRDefault="00352798" w:rsidP="00352798">
      <w:pPr>
        <w:rPr>
          <w:rFonts w:asciiTheme="minorHAnsi" w:hAnsiTheme="minorHAnsi"/>
        </w:rPr>
      </w:pPr>
    </w:p>
    <w:p w14:paraId="2DEDC2FD" w14:textId="77777777" w:rsidR="00352798" w:rsidRPr="003D2F57" w:rsidRDefault="00352798" w:rsidP="00352798">
      <w:pPr>
        <w:pStyle w:val="Heading4"/>
        <w:rPr>
          <w:rFonts w:asciiTheme="minorHAnsi" w:hAnsiTheme="minorHAnsi"/>
        </w:rPr>
      </w:pPr>
      <w:r w:rsidRPr="003D2F57">
        <w:rPr>
          <w:rFonts w:asciiTheme="minorHAnsi" w:hAnsiTheme="minorHAnsi"/>
        </w:rPr>
        <w:t>Food insecurity leads to civil conflicts – causes democratic breakdowns</w:t>
      </w:r>
    </w:p>
    <w:p w14:paraId="155E3390" w14:textId="77777777" w:rsidR="00352798" w:rsidRPr="003D2F57" w:rsidRDefault="00352798" w:rsidP="00352798">
      <w:pPr>
        <w:rPr>
          <w:rStyle w:val="StyleStyleBold12pt"/>
          <w:rFonts w:asciiTheme="minorHAnsi" w:hAnsiTheme="minorHAnsi"/>
        </w:rPr>
      </w:pPr>
      <w:r w:rsidRPr="003D2F57">
        <w:rPr>
          <w:rStyle w:val="StyleStyleBold12pt"/>
          <w:rFonts w:asciiTheme="minorHAnsi" w:hAnsiTheme="minorHAnsi"/>
        </w:rPr>
        <w:t xml:space="preserve">Hendrix et al 10 </w:t>
      </w:r>
    </w:p>
    <w:p w14:paraId="59ECD202" w14:textId="77777777" w:rsidR="00352798" w:rsidRPr="003D2F57" w:rsidRDefault="00352798" w:rsidP="00352798">
      <w:pPr>
        <w:rPr>
          <w:rFonts w:asciiTheme="minorHAnsi" w:hAnsiTheme="minorHAnsi"/>
        </w:rPr>
      </w:pPr>
      <w:r w:rsidRPr="003D2F57">
        <w:rPr>
          <w:rFonts w:asciiTheme="minorHAnsi" w:hAnsiTheme="minorHAnsi"/>
        </w:rPr>
        <w:t xml:space="preserve">(Cullen Hendrix: Josef </w:t>
      </w:r>
      <w:proofErr w:type="spellStart"/>
      <w:r w:rsidRPr="003D2F57">
        <w:rPr>
          <w:rFonts w:asciiTheme="minorHAnsi" w:hAnsiTheme="minorHAnsi"/>
        </w:rPr>
        <w:t>Korbel</w:t>
      </w:r>
      <w:proofErr w:type="spellEnd"/>
      <w:r w:rsidRPr="003D2F57">
        <w:rPr>
          <w:rFonts w:asciiTheme="minorHAnsi" w:hAnsiTheme="minorHAnsi"/>
        </w:rPr>
        <w:t xml:space="preserve"> School of International Studies, University of </w:t>
      </w:r>
      <w:proofErr w:type="spellStart"/>
      <w:r w:rsidRPr="003D2F57">
        <w:rPr>
          <w:rFonts w:asciiTheme="minorHAnsi" w:hAnsiTheme="minorHAnsi"/>
        </w:rPr>
        <w:t>Denve</w:t>
      </w:r>
      <w:proofErr w:type="spellEnd"/>
      <w:r w:rsidRPr="003D2F57">
        <w:rPr>
          <w:rFonts w:asciiTheme="minorHAnsi" w:hAnsiTheme="minorHAnsi"/>
        </w:rPr>
        <w:t xml:space="preserve">, </w:t>
      </w:r>
      <w:proofErr w:type="spellStart"/>
      <w:r w:rsidRPr="003D2F57">
        <w:rPr>
          <w:rFonts w:asciiTheme="minorHAnsi" w:hAnsiTheme="minorHAnsi"/>
        </w:rPr>
        <w:t>Henk</w:t>
      </w:r>
      <w:proofErr w:type="spellEnd"/>
      <w:r w:rsidRPr="003D2F57">
        <w:rPr>
          <w:rFonts w:asciiTheme="minorHAnsi" w:hAnsiTheme="minorHAnsi"/>
        </w:rPr>
        <w:t xml:space="preserve">-Jan Brinkman: Chief of Policy, Planning and Application, </w:t>
      </w:r>
      <w:proofErr w:type="spellStart"/>
      <w:r w:rsidRPr="003D2F57">
        <w:rPr>
          <w:rFonts w:asciiTheme="minorHAnsi" w:hAnsiTheme="minorHAnsi"/>
        </w:rPr>
        <w:t>Peacebuilding</w:t>
      </w:r>
      <w:proofErr w:type="spellEnd"/>
      <w:r w:rsidRPr="003D2F57">
        <w:rPr>
          <w:rFonts w:asciiTheme="minorHAnsi" w:hAnsiTheme="minorHAnsi"/>
        </w:rPr>
        <w:t xml:space="preserve"> Support Office, 8/2/2010, World Development Report 2011, "FOOD INSECURITY AND CONFLICT: APPLYING THE WDR FRAMEWORK", https://openknowledge.worldbank.org/bitstream/handle/10986/9106/WDR2011_0025.pdf</w:t>
      </w:r>
      <w:proofErr w:type="gramStart"/>
      <w:r w:rsidRPr="003D2F57">
        <w:rPr>
          <w:rFonts w:asciiTheme="minorHAnsi" w:hAnsiTheme="minorHAnsi"/>
        </w:rPr>
        <w:t>?sequence</w:t>
      </w:r>
      <w:proofErr w:type="gramEnd"/>
      <w:r w:rsidRPr="003D2F57">
        <w:rPr>
          <w:rFonts w:asciiTheme="minorHAnsi" w:hAnsiTheme="minorHAnsi"/>
        </w:rPr>
        <w:t>=1, 6/29/14, S.R.)</w:t>
      </w:r>
    </w:p>
    <w:p w14:paraId="6D41877E" w14:textId="77777777" w:rsidR="00352798" w:rsidRPr="003D2F57" w:rsidRDefault="00352798" w:rsidP="00352798">
      <w:pPr>
        <w:rPr>
          <w:rStyle w:val="StyleBoldUnderline"/>
          <w:rFonts w:asciiTheme="minorHAnsi" w:hAnsiTheme="minorHAnsi"/>
        </w:rPr>
      </w:pPr>
      <w:r w:rsidRPr="003D2F57">
        <w:rPr>
          <w:rStyle w:val="StyleBoldUnderline"/>
          <w:rFonts w:asciiTheme="minorHAnsi" w:hAnsiTheme="minorHAnsi"/>
        </w:rPr>
        <w:t xml:space="preserve">Most research linking food insecurity to conflict has addressed civil conflicts: violent </w:t>
      </w:r>
      <w:r w:rsidRPr="003D2F57">
        <w:rPr>
          <w:rStyle w:val="StyleBoldUnderline"/>
          <w:rFonts w:asciiTheme="minorHAnsi" w:hAnsiTheme="minorHAnsi"/>
          <w:sz w:val="12"/>
        </w:rPr>
        <w:t>¶</w:t>
      </w:r>
      <w:r w:rsidRPr="003D2F57">
        <w:rPr>
          <w:rStyle w:val="StyleBoldUnderline"/>
          <w:rFonts w:asciiTheme="minorHAnsi" w:hAnsiTheme="minorHAnsi"/>
        </w:rPr>
        <w:t xml:space="preserve"> conflicts between state forces and a centralized, defined opposition group over territorial </w:t>
      </w:r>
      <w:r w:rsidRPr="003D2F57">
        <w:rPr>
          <w:rStyle w:val="StyleBoldUnderline"/>
          <w:rFonts w:asciiTheme="minorHAnsi" w:hAnsiTheme="minorHAnsi"/>
          <w:sz w:val="12"/>
        </w:rPr>
        <w:t>¶</w:t>
      </w:r>
      <w:r w:rsidRPr="003D2F57">
        <w:rPr>
          <w:rStyle w:val="StyleBoldUnderline"/>
          <w:rFonts w:asciiTheme="minorHAnsi" w:hAnsiTheme="minorHAnsi"/>
        </w:rPr>
        <w:t xml:space="preserve"> autonomy or control of the central government that achieve some threshold level of battle </w:t>
      </w:r>
      <w:r w:rsidRPr="003D2F57">
        <w:rPr>
          <w:rStyle w:val="StyleBoldUnderline"/>
          <w:rFonts w:asciiTheme="minorHAnsi" w:hAnsiTheme="minorHAnsi"/>
          <w:sz w:val="12"/>
        </w:rPr>
        <w:t>¶</w:t>
      </w:r>
      <w:r w:rsidRPr="003D2F57">
        <w:rPr>
          <w:rStyle w:val="StyleBoldUnderline"/>
          <w:rFonts w:asciiTheme="minorHAnsi" w:hAnsiTheme="minorHAnsi"/>
        </w:rPr>
        <w:t xml:space="preserve"> deaths (</w:t>
      </w:r>
      <w:proofErr w:type="spellStart"/>
      <w:r w:rsidRPr="003D2F57">
        <w:rPr>
          <w:rStyle w:val="StyleBoldUnderline"/>
          <w:rFonts w:asciiTheme="minorHAnsi" w:hAnsiTheme="minorHAnsi"/>
        </w:rPr>
        <w:t>Gleditsch</w:t>
      </w:r>
      <w:proofErr w:type="spellEnd"/>
      <w:r w:rsidRPr="003D2F57">
        <w:rPr>
          <w:rStyle w:val="StyleBoldUnderline"/>
          <w:rFonts w:asciiTheme="minorHAnsi" w:hAnsiTheme="minorHAnsi"/>
        </w:rPr>
        <w:t xml:space="preserve"> et al., 2002).</w:t>
      </w:r>
      <w:r w:rsidRPr="003D2F57">
        <w:rPr>
          <w:rFonts w:asciiTheme="minorHAnsi" w:hAnsiTheme="minorHAnsi"/>
          <w:sz w:val="16"/>
        </w:rPr>
        <w:t xml:space="preserve"> The absence of civil or interstate war, however, is not the </w:t>
      </w:r>
      <w:r w:rsidRPr="003D2F57">
        <w:rPr>
          <w:rFonts w:asciiTheme="minorHAnsi" w:hAnsiTheme="minorHAnsi"/>
          <w:sz w:val="12"/>
        </w:rPr>
        <w:t>¶</w:t>
      </w:r>
      <w:r w:rsidRPr="003D2F57">
        <w:rPr>
          <w:rFonts w:asciiTheme="minorHAnsi" w:hAnsiTheme="minorHAnsi"/>
          <w:sz w:val="16"/>
        </w:rPr>
        <w:t xml:space="preserve"> same as the presence of peace </w:t>
      </w:r>
      <w:r w:rsidRPr="003D2F57">
        <w:rPr>
          <w:rStyle w:val="StyleBoldUnderline"/>
          <w:rFonts w:asciiTheme="minorHAnsi" w:hAnsiTheme="minorHAnsi"/>
        </w:rPr>
        <w:t xml:space="preserve">and stability. Between 1990 and 2008, Kenya experienced </w:t>
      </w:r>
      <w:r w:rsidRPr="003D2F57">
        <w:rPr>
          <w:rStyle w:val="StyleBoldUnderline"/>
          <w:rFonts w:asciiTheme="minorHAnsi" w:hAnsiTheme="minorHAnsi"/>
          <w:sz w:val="12"/>
        </w:rPr>
        <w:t>¶</w:t>
      </w:r>
      <w:r w:rsidRPr="003D2F57">
        <w:rPr>
          <w:rStyle w:val="StyleBoldUnderline"/>
          <w:rFonts w:asciiTheme="minorHAnsi" w:hAnsiTheme="minorHAnsi"/>
        </w:rPr>
        <w:t xml:space="preserve"> neither interstate nor intrastate war. Yet during this period, political violence, including </w:t>
      </w:r>
      <w:r w:rsidRPr="003D2F57">
        <w:rPr>
          <w:rStyle w:val="StyleBoldUnderline"/>
          <w:rFonts w:asciiTheme="minorHAnsi" w:hAnsiTheme="minorHAnsi"/>
          <w:sz w:val="12"/>
        </w:rPr>
        <w:t>¶</w:t>
      </w:r>
      <w:r w:rsidRPr="003D2F57">
        <w:rPr>
          <w:rStyle w:val="StyleBoldUnderline"/>
          <w:rFonts w:asciiTheme="minorHAnsi" w:hAnsiTheme="minorHAnsi"/>
        </w:rPr>
        <w:t xml:space="preserve"> election-related rioting, communal conflict, and cattle raiding caused over 4,500 deaths </w:t>
      </w:r>
      <w:r w:rsidRPr="003D2F57">
        <w:rPr>
          <w:rStyle w:val="StyleBoldUnderline"/>
          <w:rFonts w:asciiTheme="minorHAnsi" w:hAnsiTheme="minorHAnsi"/>
          <w:sz w:val="12"/>
        </w:rPr>
        <w:t>¶</w:t>
      </w:r>
      <w:r w:rsidRPr="003D2F57">
        <w:rPr>
          <w:rStyle w:val="StyleBoldUnderline"/>
          <w:rFonts w:asciiTheme="minorHAnsi" w:hAnsiTheme="minorHAnsi"/>
        </w:rPr>
        <w:t xml:space="preserve"> (Hendrix and </w:t>
      </w:r>
      <w:proofErr w:type="spellStart"/>
      <w:r w:rsidRPr="003D2F57">
        <w:rPr>
          <w:rStyle w:val="StyleBoldUnderline"/>
          <w:rFonts w:asciiTheme="minorHAnsi" w:hAnsiTheme="minorHAnsi"/>
        </w:rPr>
        <w:t>Salehyan</w:t>
      </w:r>
      <w:proofErr w:type="spellEnd"/>
      <w:r w:rsidRPr="003D2F57">
        <w:rPr>
          <w:rStyle w:val="StyleBoldUnderline"/>
          <w:rFonts w:asciiTheme="minorHAnsi" w:hAnsiTheme="minorHAnsi"/>
        </w:rPr>
        <w:t xml:space="preserve">, 2010). Civil conflict and interstate war are the most obvious </w:t>
      </w:r>
      <w:r w:rsidRPr="003D2F57">
        <w:rPr>
          <w:rStyle w:val="StyleBoldUnderline"/>
          <w:rFonts w:asciiTheme="minorHAnsi" w:hAnsiTheme="minorHAnsi"/>
          <w:sz w:val="12"/>
        </w:rPr>
        <w:t>¶</w:t>
      </w:r>
      <w:r w:rsidRPr="003D2F57">
        <w:rPr>
          <w:rStyle w:val="StyleBoldUnderline"/>
          <w:rFonts w:asciiTheme="minorHAnsi" w:hAnsiTheme="minorHAnsi"/>
        </w:rPr>
        <w:t xml:space="preserve"> manifestations of political violence, but they are far from the only ones. Food insecurity </w:t>
      </w:r>
      <w:r w:rsidRPr="003D2F57">
        <w:rPr>
          <w:rStyle w:val="StyleBoldUnderline"/>
          <w:rFonts w:asciiTheme="minorHAnsi" w:hAnsiTheme="minorHAnsi"/>
          <w:sz w:val="12"/>
        </w:rPr>
        <w:t>¶</w:t>
      </w:r>
      <w:r w:rsidRPr="003D2F57">
        <w:rPr>
          <w:rStyle w:val="StyleBoldUnderline"/>
          <w:rFonts w:asciiTheme="minorHAnsi" w:hAnsiTheme="minorHAnsi"/>
        </w:rPr>
        <w:t xml:space="preserve"> contributes also to democratic fragility, protest and violent rioting, and communal conflict, </w:t>
      </w:r>
      <w:r w:rsidRPr="003D2F57">
        <w:rPr>
          <w:rStyle w:val="StyleBoldUnderline"/>
          <w:rFonts w:asciiTheme="minorHAnsi" w:hAnsiTheme="minorHAnsi"/>
          <w:sz w:val="12"/>
        </w:rPr>
        <w:t>¶</w:t>
      </w:r>
      <w:r w:rsidRPr="003D2F57">
        <w:rPr>
          <w:rStyle w:val="StyleBoldUnderline"/>
          <w:rFonts w:asciiTheme="minorHAnsi" w:hAnsiTheme="minorHAnsi"/>
        </w:rPr>
        <w:t xml:space="preserve"> particularly in developing countries with low levels of state capacity</w:t>
      </w:r>
      <w:r w:rsidRPr="003D2F57">
        <w:rPr>
          <w:rFonts w:asciiTheme="minorHAnsi" w:hAnsiTheme="minorHAnsi"/>
          <w:sz w:val="16"/>
        </w:rPr>
        <w:t xml:space="preserve">. </w:t>
      </w:r>
      <w:r w:rsidRPr="003D2F57">
        <w:rPr>
          <w:rStyle w:val="StyleBoldUnderline"/>
          <w:rFonts w:asciiTheme="minorHAnsi" w:hAnsiTheme="minorHAnsi"/>
        </w:rPr>
        <w:t>Democratic breakdowns are more likely to occur at higher levels of food insecurity</w:t>
      </w:r>
      <w:r w:rsidRPr="003D2F57">
        <w:rPr>
          <w:rFonts w:asciiTheme="minorHAnsi" w:hAnsiTheme="minorHAnsi"/>
          <w:sz w:val="16"/>
        </w:rPr>
        <w:t xml:space="preserve">, </w:t>
      </w:r>
      <w:r w:rsidRPr="003D2F57">
        <w:rPr>
          <w:rFonts w:asciiTheme="minorHAnsi" w:hAnsiTheme="minorHAnsi"/>
          <w:sz w:val="12"/>
        </w:rPr>
        <w:t>¶</w:t>
      </w:r>
      <w:r w:rsidRPr="003D2F57">
        <w:rPr>
          <w:rFonts w:asciiTheme="minorHAnsi" w:hAnsiTheme="minorHAnsi"/>
          <w:sz w:val="16"/>
        </w:rPr>
        <w:t xml:space="preserve"> though this relationship is contingent on the level of economic development. Because more </w:t>
      </w:r>
      <w:r w:rsidRPr="003D2F57">
        <w:rPr>
          <w:rFonts w:asciiTheme="minorHAnsi" w:hAnsiTheme="minorHAnsi"/>
          <w:sz w:val="12"/>
        </w:rPr>
        <w:t>¶</w:t>
      </w:r>
      <w:r w:rsidRPr="003D2F57">
        <w:rPr>
          <w:rFonts w:asciiTheme="minorHAnsi" w:hAnsiTheme="minorHAnsi"/>
          <w:sz w:val="16"/>
        </w:rPr>
        <w:t xml:space="preserve"> economically developed countries presumably have larger social surpluses that could be </w:t>
      </w:r>
      <w:r w:rsidRPr="003D2F57">
        <w:rPr>
          <w:rFonts w:asciiTheme="minorHAnsi" w:hAnsiTheme="minorHAnsi"/>
          <w:sz w:val="12"/>
        </w:rPr>
        <w:t>¶</w:t>
      </w:r>
      <w:r w:rsidRPr="003D2F57">
        <w:rPr>
          <w:rFonts w:asciiTheme="minorHAnsi" w:hAnsiTheme="minorHAnsi"/>
          <w:sz w:val="16"/>
        </w:rPr>
        <w:t xml:space="preserve"> invested in ameliorating food insecurity, societal actors find it less tolerable. This causal </w:t>
      </w:r>
      <w:r w:rsidRPr="003D2F57">
        <w:rPr>
          <w:rFonts w:asciiTheme="minorHAnsi" w:hAnsiTheme="minorHAnsi"/>
          <w:sz w:val="12"/>
        </w:rPr>
        <w:t>¶</w:t>
      </w:r>
      <w:r w:rsidRPr="003D2F57">
        <w:rPr>
          <w:rFonts w:asciiTheme="minorHAnsi" w:hAnsiTheme="minorHAnsi"/>
          <w:sz w:val="16"/>
        </w:rPr>
        <w:t xml:space="preserve"> mechanism presumes that the populace evaluates democracy according to a particular </w:t>
      </w:r>
      <w:r w:rsidRPr="003D2F57">
        <w:rPr>
          <w:rFonts w:asciiTheme="minorHAnsi" w:hAnsiTheme="minorHAnsi"/>
          <w:sz w:val="12"/>
        </w:rPr>
        <w:t>¶</w:t>
      </w:r>
      <w:r w:rsidRPr="003D2F57">
        <w:rPr>
          <w:rFonts w:asciiTheme="minorHAnsi" w:hAnsiTheme="minorHAnsi"/>
          <w:sz w:val="16"/>
        </w:rPr>
        <w:t xml:space="preserve"> performance metric: its ability to provide for basic subsistence. </w:t>
      </w:r>
      <w:r w:rsidRPr="003D2F57">
        <w:rPr>
          <w:rStyle w:val="StyleBoldUnderline"/>
          <w:rFonts w:asciiTheme="minorHAnsi" w:hAnsiTheme="minorHAnsi"/>
        </w:rPr>
        <w:t xml:space="preserve">Thus, food insecurity </w:t>
      </w:r>
      <w:r w:rsidRPr="003D2F57">
        <w:rPr>
          <w:rStyle w:val="StyleBoldUnderline"/>
          <w:rFonts w:asciiTheme="minorHAnsi" w:hAnsiTheme="minorHAnsi"/>
          <w:sz w:val="12"/>
        </w:rPr>
        <w:t>¶</w:t>
      </w:r>
      <w:r w:rsidRPr="003D2F57">
        <w:rPr>
          <w:rStyle w:val="StyleBoldUnderline"/>
          <w:rFonts w:asciiTheme="minorHAnsi" w:hAnsiTheme="minorHAnsi"/>
        </w:rPr>
        <w:t xml:space="preserve"> makes democratic breakdown more likely, and the effect increases in strength at higher </w:t>
      </w:r>
      <w:r w:rsidRPr="003D2F57">
        <w:rPr>
          <w:rStyle w:val="StyleBoldUnderline"/>
          <w:rFonts w:asciiTheme="minorHAnsi" w:hAnsiTheme="minorHAnsi"/>
          <w:sz w:val="12"/>
        </w:rPr>
        <w:t>¶</w:t>
      </w:r>
      <w:r w:rsidRPr="003D2F57">
        <w:rPr>
          <w:rStyle w:val="StyleBoldUnderline"/>
          <w:rFonts w:asciiTheme="minorHAnsi" w:hAnsiTheme="minorHAnsi"/>
        </w:rPr>
        <w:t xml:space="preserve"> levels of economic development (</w:t>
      </w:r>
      <w:proofErr w:type="spellStart"/>
      <w:r w:rsidRPr="003D2F57">
        <w:rPr>
          <w:rStyle w:val="StyleBoldUnderline"/>
          <w:rFonts w:asciiTheme="minorHAnsi" w:hAnsiTheme="minorHAnsi"/>
        </w:rPr>
        <w:t>Reenock</w:t>
      </w:r>
      <w:proofErr w:type="spellEnd"/>
      <w:r w:rsidRPr="003D2F57">
        <w:rPr>
          <w:rStyle w:val="StyleBoldUnderline"/>
          <w:rFonts w:asciiTheme="minorHAnsi" w:hAnsiTheme="minorHAnsi"/>
        </w:rPr>
        <w:t xml:space="preserve">, Bernhard and </w:t>
      </w:r>
      <w:proofErr w:type="spellStart"/>
      <w:r w:rsidRPr="003D2F57">
        <w:rPr>
          <w:rStyle w:val="StyleBoldUnderline"/>
          <w:rFonts w:asciiTheme="minorHAnsi" w:hAnsiTheme="minorHAnsi"/>
        </w:rPr>
        <w:t>Sobek</w:t>
      </w:r>
      <w:proofErr w:type="spellEnd"/>
      <w:r w:rsidRPr="003D2F57">
        <w:rPr>
          <w:rStyle w:val="StyleBoldUnderline"/>
          <w:rFonts w:asciiTheme="minorHAnsi" w:hAnsiTheme="minorHAnsi"/>
        </w:rPr>
        <w:t xml:space="preserve">, 2007). Based on the </w:t>
      </w:r>
      <w:r w:rsidRPr="003D2F57">
        <w:rPr>
          <w:rStyle w:val="StyleBoldUnderline"/>
          <w:rFonts w:asciiTheme="minorHAnsi" w:hAnsiTheme="minorHAnsi"/>
          <w:sz w:val="12"/>
        </w:rPr>
        <w:t>¶</w:t>
      </w:r>
      <w:r w:rsidRPr="003D2F57">
        <w:rPr>
          <w:rStyle w:val="StyleBoldUnderline"/>
          <w:rFonts w:asciiTheme="minorHAnsi" w:hAnsiTheme="minorHAnsi"/>
        </w:rPr>
        <w:t xml:space="preserve"> empirical evidence, it is unclear whether democratic failure is more likely to come about as </w:t>
      </w:r>
      <w:r w:rsidRPr="003D2F57">
        <w:rPr>
          <w:rStyle w:val="StyleBoldUnderline"/>
          <w:rFonts w:asciiTheme="minorHAnsi" w:hAnsiTheme="minorHAnsi"/>
          <w:sz w:val="12"/>
        </w:rPr>
        <w:t>¶</w:t>
      </w:r>
      <w:r w:rsidRPr="003D2F57">
        <w:rPr>
          <w:rStyle w:val="StyleBoldUnderline"/>
          <w:rFonts w:asciiTheme="minorHAnsi" w:hAnsiTheme="minorHAnsi"/>
        </w:rPr>
        <w:t xml:space="preserve"> the result of popular protest, as implied by the theoretical argument, or intra-regime </w:t>
      </w:r>
      <w:r w:rsidRPr="003D2F57">
        <w:rPr>
          <w:rStyle w:val="StyleBoldUnderline"/>
          <w:rFonts w:asciiTheme="minorHAnsi" w:hAnsiTheme="minorHAnsi"/>
          <w:sz w:val="12"/>
        </w:rPr>
        <w:t>¶</w:t>
      </w:r>
      <w:r w:rsidRPr="003D2F57">
        <w:rPr>
          <w:rStyle w:val="StyleBoldUnderline"/>
          <w:rFonts w:asciiTheme="minorHAnsi" w:hAnsiTheme="minorHAnsi"/>
        </w:rPr>
        <w:t xml:space="preserve"> tensions, such as those between the civilian and military branches of government.</w:t>
      </w:r>
      <w:r w:rsidRPr="003D2F57">
        <w:rPr>
          <w:rFonts w:asciiTheme="minorHAnsi" w:hAnsiTheme="minorHAnsi"/>
          <w:sz w:val="16"/>
        </w:rPr>
        <w:t xml:space="preserve"> No </w:t>
      </w:r>
      <w:proofErr w:type="spellStart"/>
      <w:r w:rsidRPr="003D2F57">
        <w:rPr>
          <w:rFonts w:asciiTheme="minorHAnsi" w:hAnsiTheme="minorHAnsi"/>
          <w:sz w:val="16"/>
        </w:rPr>
        <w:t>microfoundational</w:t>
      </w:r>
      <w:proofErr w:type="spellEnd"/>
      <w:r w:rsidRPr="003D2F57">
        <w:rPr>
          <w:rFonts w:asciiTheme="minorHAnsi" w:hAnsiTheme="minorHAnsi"/>
          <w:sz w:val="16"/>
        </w:rPr>
        <w:t xml:space="preserve"> logic of participation is presented. </w:t>
      </w:r>
      <w:r w:rsidRPr="003D2F57">
        <w:rPr>
          <w:rFonts w:asciiTheme="minorHAnsi" w:hAnsiTheme="minorHAnsi"/>
          <w:sz w:val="12"/>
        </w:rPr>
        <w:t>¶</w:t>
      </w:r>
      <w:r w:rsidRPr="003D2F57">
        <w:rPr>
          <w:rFonts w:asciiTheme="minorHAnsi" w:hAnsiTheme="minorHAnsi"/>
          <w:sz w:val="16"/>
        </w:rPr>
        <w:t xml:space="preserve"> Democratic breakdowns occur when democratically elected leaders are deposed </w:t>
      </w:r>
      <w:r w:rsidRPr="003D2F57">
        <w:rPr>
          <w:rFonts w:asciiTheme="minorHAnsi" w:hAnsiTheme="minorHAnsi"/>
          <w:sz w:val="12"/>
        </w:rPr>
        <w:t>¶</w:t>
      </w:r>
      <w:r w:rsidRPr="003D2F57">
        <w:rPr>
          <w:rFonts w:asciiTheme="minorHAnsi" w:hAnsiTheme="minorHAnsi"/>
          <w:sz w:val="16"/>
        </w:rPr>
        <w:t xml:space="preserve"> and replaced by unelected officials, without regard for the legal rules and institutions by </w:t>
      </w:r>
      <w:proofErr w:type="gramStart"/>
      <w:r w:rsidRPr="003D2F57">
        <w:rPr>
          <w:rFonts w:asciiTheme="minorHAnsi" w:hAnsiTheme="minorHAnsi"/>
          <w:sz w:val="12"/>
        </w:rPr>
        <w:t>¶</w:t>
      </w:r>
      <w:r w:rsidRPr="003D2F57">
        <w:rPr>
          <w:rFonts w:asciiTheme="minorHAnsi" w:hAnsiTheme="minorHAnsi"/>
          <w:sz w:val="16"/>
        </w:rPr>
        <w:t xml:space="preserve"> which</w:t>
      </w:r>
      <w:proofErr w:type="gramEnd"/>
      <w:r w:rsidRPr="003D2F57">
        <w:rPr>
          <w:rFonts w:asciiTheme="minorHAnsi" w:hAnsiTheme="minorHAnsi"/>
          <w:sz w:val="16"/>
        </w:rPr>
        <w:t xml:space="preserve"> the offices of government are filled. Not all democratic breakdowns are themselves </w:t>
      </w:r>
      <w:r w:rsidRPr="003D2F57">
        <w:rPr>
          <w:rFonts w:asciiTheme="minorHAnsi" w:hAnsiTheme="minorHAnsi"/>
          <w:sz w:val="12"/>
        </w:rPr>
        <w:t>¶</w:t>
      </w:r>
      <w:r w:rsidRPr="003D2F57">
        <w:rPr>
          <w:rFonts w:asciiTheme="minorHAnsi" w:hAnsiTheme="minorHAnsi"/>
          <w:sz w:val="16"/>
        </w:rPr>
        <w:t xml:space="preserve"> violent affairs: “bloodless” coups account for 67 percent of all coups and coup attempts. </w:t>
      </w:r>
      <w:r w:rsidRPr="003D2F57">
        <w:rPr>
          <w:rFonts w:asciiTheme="minorHAnsi" w:hAnsiTheme="minorHAnsi"/>
          <w:sz w:val="12"/>
        </w:rPr>
        <w:t>¶</w:t>
      </w:r>
      <w:r w:rsidRPr="003D2F57">
        <w:rPr>
          <w:rFonts w:asciiTheme="minorHAnsi" w:hAnsiTheme="minorHAnsi"/>
          <w:sz w:val="16"/>
        </w:rPr>
        <w:t xml:space="preserve"> </w:t>
      </w:r>
      <w:proofErr w:type="gramStart"/>
      <w:r w:rsidRPr="003D2F57">
        <w:rPr>
          <w:rFonts w:asciiTheme="minorHAnsi" w:hAnsiTheme="minorHAnsi"/>
          <w:sz w:val="16"/>
        </w:rPr>
        <w:t>However</w:t>
      </w:r>
      <w:proofErr w:type="gramEnd"/>
      <w:r w:rsidRPr="003D2F57">
        <w:rPr>
          <w:rFonts w:asciiTheme="minorHAnsi" w:hAnsiTheme="minorHAnsi"/>
          <w:sz w:val="16"/>
        </w:rPr>
        <w:t xml:space="preserve">, many have been quite deadly. </w:t>
      </w:r>
      <w:r w:rsidRPr="003D2F57">
        <w:rPr>
          <w:rStyle w:val="StyleBoldUnderline"/>
          <w:rFonts w:asciiTheme="minorHAnsi" w:hAnsiTheme="minorHAnsi"/>
        </w:rPr>
        <w:t xml:space="preserve">Moreover, the autocratic regimes and instability </w:t>
      </w:r>
      <w:r w:rsidRPr="003D2F57">
        <w:rPr>
          <w:rStyle w:val="StyleBoldUnderline"/>
          <w:rFonts w:asciiTheme="minorHAnsi" w:hAnsiTheme="minorHAnsi"/>
          <w:sz w:val="12"/>
        </w:rPr>
        <w:t>¶</w:t>
      </w:r>
      <w:r w:rsidRPr="003D2F57">
        <w:rPr>
          <w:rStyle w:val="StyleBoldUnderline"/>
          <w:rFonts w:asciiTheme="minorHAnsi" w:hAnsiTheme="minorHAnsi"/>
        </w:rPr>
        <w:t xml:space="preserve"> these democratic breakdowns usher in are more likely to abuse the human rights of their </w:t>
      </w:r>
      <w:r w:rsidRPr="003D2F57">
        <w:rPr>
          <w:rStyle w:val="StyleBoldUnderline"/>
          <w:rFonts w:asciiTheme="minorHAnsi" w:hAnsiTheme="minorHAnsi"/>
          <w:sz w:val="12"/>
        </w:rPr>
        <w:t>¶</w:t>
      </w:r>
      <w:r w:rsidRPr="003D2F57">
        <w:rPr>
          <w:rStyle w:val="StyleBoldUnderline"/>
          <w:rFonts w:asciiTheme="minorHAnsi" w:hAnsiTheme="minorHAnsi"/>
        </w:rPr>
        <w:t xml:space="preserve"> citizens, in some cases leading to mass state killing (Poe and Tate, 1994, </w:t>
      </w:r>
      <w:proofErr w:type="spellStart"/>
      <w:r w:rsidRPr="003D2F57">
        <w:rPr>
          <w:rStyle w:val="StyleBoldUnderline"/>
          <w:rFonts w:asciiTheme="minorHAnsi" w:hAnsiTheme="minorHAnsi"/>
        </w:rPr>
        <w:t>Harff</w:t>
      </w:r>
      <w:proofErr w:type="spellEnd"/>
      <w:r w:rsidRPr="003D2F57">
        <w:rPr>
          <w:rStyle w:val="StyleBoldUnderline"/>
          <w:rFonts w:asciiTheme="minorHAnsi" w:hAnsiTheme="minorHAnsi"/>
        </w:rPr>
        <w:t xml:space="preserve"> 2003).</w:t>
      </w:r>
    </w:p>
    <w:p w14:paraId="05F7D4C7" w14:textId="77777777" w:rsidR="00352798" w:rsidRPr="003D2F57" w:rsidRDefault="00352798" w:rsidP="00352798">
      <w:pPr>
        <w:rPr>
          <w:rStyle w:val="StyleBoldUnderline"/>
          <w:rFonts w:asciiTheme="minorHAnsi" w:hAnsiTheme="minorHAnsi"/>
        </w:rPr>
      </w:pPr>
    </w:p>
    <w:p w14:paraId="0FAA8E45" w14:textId="77777777" w:rsidR="00352798" w:rsidRPr="003D2F57" w:rsidRDefault="00352798" w:rsidP="00352798">
      <w:pPr>
        <w:rPr>
          <w:rFonts w:asciiTheme="minorHAnsi" w:hAnsiTheme="minorHAnsi"/>
          <w:sz w:val="16"/>
        </w:rPr>
      </w:pPr>
    </w:p>
    <w:p w14:paraId="1D20947B" w14:textId="77777777" w:rsidR="00352798" w:rsidRPr="003D2F57" w:rsidRDefault="00352798" w:rsidP="00352798">
      <w:pPr>
        <w:rPr>
          <w:rFonts w:asciiTheme="minorHAnsi" w:hAnsiTheme="minorHAnsi"/>
          <w:sz w:val="16"/>
        </w:rPr>
      </w:pPr>
    </w:p>
    <w:p w14:paraId="05ECFAFE" w14:textId="77777777" w:rsidR="0039205B" w:rsidRPr="003D2F57" w:rsidRDefault="0039205B" w:rsidP="00D453F6">
      <w:pPr>
        <w:pStyle w:val="Heading2"/>
        <w:rPr>
          <w:rFonts w:asciiTheme="minorHAnsi" w:hAnsiTheme="minorHAnsi" w:cs="Times New Roman"/>
        </w:rPr>
      </w:pPr>
      <w:r w:rsidRPr="003D2F57">
        <w:rPr>
          <w:rFonts w:asciiTheme="minorHAnsi" w:hAnsiTheme="minorHAnsi" w:cs="Times New Roman"/>
        </w:rPr>
        <w:lastRenderedPageBreak/>
        <w:t>-- Arctic Conflict</w:t>
      </w:r>
    </w:p>
    <w:p w14:paraId="6F65A09C" w14:textId="77777777" w:rsidR="0039205B" w:rsidRPr="003D2F57" w:rsidRDefault="0039205B" w:rsidP="0039205B">
      <w:pPr>
        <w:pStyle w:val="Heading3"/>
        <w:rPr>
          <w:rFonts w:asciiTheme="minorHAnsi" w:hAnsiTheme="minorHAnsi"/>
        </w:rPr>
      </w:pPr>
      <w:r w:rsidRPr="003D2F57">
        <w:rPr>
          <w:rFonts w:asciiTheme="minorHAnsi" w:hAnsiTheme="minorHAnsi"/>
        </w:rPr>
        <w:lastRenderedPageBreak/>
        <w:t xml:space="preserve">1AC – Advantage </w:t>
      </w:r>
    </w:p>
    <w:p w14:paraId="28CF85AC" w14:textId="77777777" w:rsidR="0039205B" w:rsidRPr="003D2F57" w:rsidRDefault="0039205B" w:rsidP="009D1BAC">
      <w:pPr>
        <w:pStyle w:val="Heading4"/>
        <w:rPr>
          <w:rFonts w:asciiTheme="minorHAnsi" w:hAnsiTheme="minorHAnsi"/>
        </w:rPr>
      </w:pPr>
      <w:r w:rsidRPr="003D2F57">
        <w:rPr>
          <w:rFonts w:asciiTheme="minorHAnsi" w:hAnsiTheme="minorHAnsi"/>
        </w:rPr>
        <w:t>The Arctic is becoming militarized by the US and Russia.</w:t>
      </w:r>
    </w:p>
    <w:p w14:paraId="3C47DAD8" w14:textId="77777777" w:rsidR="0039205B" w:rsidRPr="003D2F57" w:rsidRDefault="0039205B" w:rsidP="009D1BAC">
      <w:pPr>
        <w:rPr>
          <w:rFonts w:asciiTheme="minorHAnsi" w:hAnsiTheme="minorHAnsi"/>
        </w:rPr>
      </w:pPr>
      <w:proofErr w:type="gramStart"/>
      <w:r w:rsidRPr="003D2F57">
        <w:rPr>
          <w:rStyle w:val="Heading4Char"/>
          <w:rFonts w:asciiTheme="minorHAnsi" w:hAnsiTheme="minorHAnsi"/>
        </w:rPr>
        <w:t>Conley, writer @ the Washington Post, 11</w:t>
      </w:r>
      <w:r w:rsidRPr="003D2F57">
        <w:rPr>
          <w:rFonts w:asciiTheme="minorHAnsi" w:hAnsiTheme="minorHAnsi"/>
        </w:rPr>
        <w:t>.</w:t>
      </w:r>
      <w:proofErr w:type="gramEnd"/>
      <w:r w:rsidRPr="003D2F57">
        <w:rPr>
          <w:rFonts w:asciiTheme="minorHAnsi" w:hAnsiTheme="minorHAnsi"/>
        </w:rPr>
        <w:t xml:space="preserve"> (Heather, 12/25/11, “The colder war: U.S., Russia and others are vying for control of Santa’s back yard”, </w:t>
      </w:r>
      <w:hyperlink r:id="rId67" w:history="1">
        <w:r w:rsidRPr="003D2F57">
          <w:rPr>
            <w:rStyle w:val="Hyperlink"/>
            <w:rFonts w:asciiTheme="minorHAnsi" w:hAnsiTheme="minorHAnsi"/>
          </w:rPr>
          <w:t>http://www.atlanticcouncil.org/blogs/natosource/the-colder-war-us-russia-and-others-are-vying-for-control-of-santa-s-back-yard</w:t>
        </w:r>
      </w:hyperlink>
      <w:r w:rsidRPr="003D2F57">
        <w:rPr>
          <w:rFonts w:asciiTheme="minorHAnsi" w:hAnsiTheme="minorHAnsi"/>
        </w:rPr>
        <w:t>, accessed 6/25/14, KW)</w:t>
      </w:r>
    </w:p>
    <w:p w14:paraId="2BA375A0" w14:textId="77777777" w:rsidR="0039205B" w:rsidRPr="003D2F57" w:rsidRDefault="0039205B" w:rsidP="009D1BAC">
      <w:pPr>
        <w:rPr>
          <w:rFonts w:asciiTheme="minorHAnsi" w:hAnsiTheme="minorHAnsi"/>
        </w:rPr>
      </w:pPr>
      <w:r w:rsidRPr="003D2F57">
        <w:rPr>
          <w:rFonts w:asciiTheme="minorHAnsi" w:hAnsiTheme="minorHAnsi"/>
        </w:rPr>
        <w:t xml:space="preserve">From Heather Conley, the </w:t>
      </w:r>
      <w:hyperlink r:id="rId68" w:history="1">
        <w:r w:rsidRPr="003D2F57">
          <w:rPr>
            <w:rStyle w:val="Hyperlink"/>
            <w:rFonts w:asciiTheme="minorHAnsi" w:hAnsiTheme="minorHAnsi"/>
          </w:rPr>
          <w:t>Washington Post</w:t>
        </w:r>
      </w:hyperlink>
      <w:r w:rsidRPr="003D2F57">
        <w:rPr>
          <w:rFonts w:asciiTheme="minorHAnsi" w:hAnsiTheme="minorHAnsi"/>
        </w:rPr>
        <w:t xml:space="preserve">: In April, President </w:t>
      </w:r>
      <w:r w:rsidRPr="003D2F57">
        <w:rPr>
          <w:rStyle w:val="StyleBoldUnderline"/>
          <w:rFonts w:asciiTheme="minorHAnsi" w:hAnsiTheme="minorHAnsi"/>
        </w:rPr>
        <w:t xml:space="preserve">Obama </w:t>
      </w:r>
      <w:hyperlink r:id="rId69" w:history="1">
        <w:r w:rsidRPr="003D2F57">
          <w:rPr>
            <w:rStyle w:val="StyleBoldUnderline"/>
            <w:rFonts w:asciiTheme="minorHAnsi" w:hAnsiTheme="minorHAnsi"/>
          </w:rPr>
          <w:t>signed a new command plan</w:t>
        </w:r>
      </w:hyperlink>
      <w:r w:rsidRPr="003D2F57">
        <w:rPr>
          <w:rStyle w:val="StyleBoldUnderline"/>
          <w:rFonts w:asciiTheme="minorHAnsi" w:hAnsiTheme="minorHAnsi"/>
        </w:rPr>
        <w:t xml:space="preserve"> that gives NORAD and the U.S. Northern Command greater responsibility in protecting the North Pole and U.S. Arctic territory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The Arctic region</w:t>
      </w:r>
      <w:r w:rsidRPr="003D2F57">
        <w:rPr>
          <w:rFonts w:asciiTheme="minorHAnsi" w:hAnsiTheme="minorHAnsi"/>
        </w:rPr>
        <w:t xml:space="preserve"> — covering more than 30 million square kilometers and stretching around the territorial borders of Canada, Denmark (via Greenland), Norway, Russia and the United States by way of the Alaskan coastline </w:t>
      </w:r>
      <w:r w:rsidRPr="003D2F57">
        <w:rPr>
          <w:rStyle w:val="StyleBoldUnderline"/>
          <w:rFonts w:asciiTheme="minorHAnsi" w:hAnsiTheme="minorHAnsi"/>
        </w:rPr>
        <w:t xml:space="preserve">— is transforming before our eyes. </w:t>
      </w:r>
      <w:proofErr w:type="gramStart"/>
      <w:r w:rsidRPr="003D2F57">
        <w:rPr>
          <w:rStyle w:val="StyleBoldUnderline"/>
          <w:rFonts w:asciiTheme="minorHAnsi" w:hAnsiTheme="minorHAnsi"/>
        </w:rPr>
        <w:t>And not just because the ice is melting.</w:t>
      </w:r>
      <w:proofErr w:type="gramEnd"/>
      <w:r w:rsidRPr="003D2F57">
        <w:rPr>
          <w:rStyle w:val="StyleBoldUnderline"/>
          <w:rFonts w:asciiTheme="minorHAnsi" w:hAnsiTheme="minorHAnsi"/>
        </w:rPr>
        <w:t xml:space="preserve"> It’s increasingly the site of military posturing</w:t>
      </w:r>
      <w:r w:rsidRPr="003D2F57">
        <w:rPr>
          <w:rFonts w:asciiTheme="minorHAnsi" w:hAnsiTheme="minorHAnsi"/>
        </w:rPr>
        <w:t>, and the United States isn’t keeping up with the rest of the world</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 2009, </w:t>
      </w:r>
      <w:hyperlink r:id="rId70" w:history="1">
        <w:r w:rsidRPr="003D2F57">
          <w:rPr>
            <w:rStyle w:val="Hyperlink"/>
            <w:rFonts w:asciiTheme="minorHAnsi" w:hAnsiTheme="minorHAnsi"/>
          </w:rPr>
          <w:t>Norway moved its operational command</w:t>
        </w:r>
      </w:hyperlink>
      <w:r w:rsidRPr="003D2F57">
        <w:rPr>
          <w:rFonts w:asciiTheme="minorHAnsi" w:hAnsiTheme="minorHAnsi"/>
        </w:rPr>
        <w:t xml:space="preserve"> to its northern territories above the Arctic Circle. </w:t>
      </w:r>
      <w:r w:rsidRPr="003D2F57">
        <w:rPr>
          <w:rStyle w:val="StyleBoldUnderline"/>
          <w:rFonts w:asciiTheme="minorHAnsi" w:hAnsiTheme="minorHAnsi"/>
        </w:rPr>
        <w:t xml:space="preserve">Russia </w:t>
      </w:r>
      <w:hyperlink r:id="rId71" w:history="1">
        <w:r w:rsidRPr="003D2F57">
          <w:rPr>
            <w:rStyle w:val="StyleBoldUnderline"/>
            <w:rFonts w:asciiTheme="minorHAnsi" w:hAnsiTheme="minorHAnsi"/>
          </w:rPr>
          <w:t>has plans</w:t>
        </w:r>
      </w:hyperlink>
      <w:r w:rsidRPr="003D2F57">
        <w:rPr>
          <w:rStyle w:val="StyleBoldUnderline"/>
          <w:rFonts w:asciiTheme="minorHAnsi" w:hAnsiTheme="minorHAnsi"/>
        </w:rPr>
        <w:t xml:space="preserve"> to establish a brigade that is specially equipped and prepared for military warfare in Arctic conditions</w:t>
      </w:r>
      <w:r w:rsidRPr="003D2F57">
        <w:rPr>
          <w:rFonts w:asciiTheme="minorHAnsi" w:hAnsiTheme="minorHAnsi"/>
        </w:rPr>
        <w:t xml:space="preserve">. </w:t>
      </w:r>
      <w:hyperlink r:id="rId72" w:history="1">
        <w:r w:rsidRPr="003D2F57">
          <w:rPr>
            <w:rStyle w:val="Hyperlink"/>
            <w:rFonts w:asciiTheme="minorHAnsi" w:hAnsiTheme="minorHAnsi"/>
          </w:rPr>
          <w:t>Denmark</w:t>
        </w:r>
      </w:hyperlink>
      <w:r w:rsidRPr="003D2F57">
        <w:rPr>
          <w:rFonts w:asciiTheme="minorHAnsi" w:hAnsiTheme="minorHAnsi"/>
        </w:rPr>
        <w:t xml:space="preserve"> has made it a strategic priority to form an Arctic Command. Canada </w:t>
      </w:r>
      <w:hyperlink r:id="rId73" w:history="1">
        <w:r w:rsidRPr="003D2F57">
          <w:rPr>
            <w:rStyle w:val="Hyperlink"/>
            <w:rFonts w:asciiTheme="minorHAnsi" w:hAnsiTheme="minorHAnsi"/>
          </w:rPr>
          <w:t>is set to revitalize its Arctic fleet</w:t>
        </w:r>
      </w:hyperlink>
      <w:r w:rsidRPr="003D2F57">
        <w:rPr>
          <w:rFonts w:asciiTheme="minorHAnsi" w:hAnsiTheme="minorHAnsi"/>
        </w:rPr>
        <w:t xml:space="preserve">, including spending $33 billion to build 28 vessels over the next 30 years. </w:t>
      </w:r>
      <w:r w:rsidRPr="003D2F57">
        <w:rPr>
          <w:rStyle w:val="StyleBoldUnderline"/>
          <w:rFonts w:asciiTheme="minorHAnsi" w:hAnsiTheme="minorHAnsi"/>
        </w:rPr>
        <w:t>Even China has entered the Arctic race; it constructed the world’s largest non-nuclear icebreaker to conduct scientific research in the Arctic</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September marked the lowest recorded levels of sea ice in the Northern Polar Region. The polar ice cap today is </w:t>
      </w:r>
      <w:hyperlink r:id="rId74" w:history="1">
        <w:r w:rsidRPr="003D2F57">
          <w:rPr>
            <w:rStyle w:val="StyleBoldUnderline"/>
            <w:rFonts w:asciiTheme="minorHAnsi" w:hAnsiTheme="minorHAnsi"/>
          </w:rPr>
          <w:t>40 percent smaller than it was in 1979</w:t>
        </w:r>
      </w:hyperlink>
      <w:r w:rsidRPr="003D2F57">
        <w:rPr>
          <w:rStyle w:val="StyleBoldUnderline"/>
          <w:rFonts w:asciiTheme="minorHAnsi" w:hAnsiTheme="minorHAnsi"/>
        </w:rPr>
        <w:t>, and in the summer of 2007 alone, 1 million more square miles of ice beyond the average melted, uncovering an area of open water six times the size of California. As quickly as the polar ice cap recedes, commercial opportunities in the resource-rich Arctic advance. The Arctic is governed by the U.N. convention on the Law of the Sea</w:t>
      </w:r>
      <w:r w:rsidRPr="003D2F57">
        <w:rPr>
          <w:rFonts w:asciiTheme="minorHAnsi" w:hAnsiTheme="minorHAnsi"/>
        </w:rPr>
        <w:t>. That framework allows a coastal state to have exclusive economic control 200 miles off its coast — and possibly to extend authority 600 miles beyond, depending on certain scientific claims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 the 21st-century Arctic, large corporations and countries are racing to reach and capture the abundance of offshore oil and gas as well as iron ore, nickel, cooper, palladium and rare-earth minerals. The U.S. Energy Information Administration estimates that the Arctic contains 13 percent of the world’s undiscovered oil resources and 30 percent of its gas resources. And as the ice melts, cargo transport could increase from the </w:t>
      </w:r>
      <w:hyperlink r:id="rId75" w:history="1">
        <w:r w:rsidRPr="003D2F57">
          <w:rPr>
            <w:rStyle w:val="Hyperlink"/>
            <w:rFonts w:asciiTheme="minorHAnsi" w:hAnsiTheme="minorHAnsi"/>
          </w:rPr>
          <w:t>111,000 tons in 2010 to more than 1 million tons in 2012</w:t>
        </w:r>
      </w:hyperlink>
      <w:r w:rsidRPr="003D2F57">
        <w:rPr>
          <w:rFonts w:asciiTheme="minorHAnsi" w:hAnsiTheme="minorHAnsi"/>
        </w:rPr>
        <w:t xml:space="preserve">, according to some Russian </w:t>
      </w:r>
      <w:proofErr w:type="gramStart"/>
      <w:r w:rsidRPr="003D2F57">
        <w:rPr>
          <w:rFonts w:asciiTheme="minorHAnsi" w:hAnsiTheme="minorHAnsi"/>
        </w:rPr>
        <w:t>estimates.</w:t>
      </w:r>
      <w:proofErr w:type="gramEnd"/>
      <w:r w:rsidRPr="003D2F57">
        <w:rPr>
          <w:rFonts w:asciiTheme="minorHAnsi" w:hAnsiTheme="minorHAnsi"/>
        </w:rPr>
        <w:t xml:space="preserve"> . . .</w:t>
      </w:r>
      <w:r w:rsidRPr="003D2F57">
        <w:rPr>
          <w:rFonts w:asciiTheme="minorHAnsi" w:hAnsiTheme="minorHAnsi"/>
          <w:sz w:val="12"/>
        </w:rPr>
        <w:t xml:space="preserve">¶ </w:t>
      </w:r>
      <w:r w:rsidRPr="003D2F57">
        <w:rPr>
          <w:rFonts w:asciiTheme="minorHAnsi" w:hAnsiTheme="minorHAnsi"/>
        </w:rPr>
        <w:t xml:space="preserve">But the U.S. strategies and policy statements about the Arctic are poor substitutes for action in the Arctic. And that’s where the United States falls flat. The Coast Guard has no operating bases or stations above the Arctic Circle in Alaska. That means that any search-and-rescue or maritime deployment in the U.S. Arctic Sea is delayed by at least eight hours by air and days by sea. Today, the United States has only one medium-duty operational icebreaker in commission, the Coast Guard Cutter Healy. The Coast Guard’s entire inventory of such vessels includes two heavy icebreakers, Polar Sea and Polar Star, both of which are not operational. The future of this fleet is in Congress’s hands, where the House and Senate are wrangling over funding </w:t>
      </w:r>
      <w:proofErr w:type="gramStart"/>
      <w:r w:rsidRPr="003D2F57">
        <w:rPr>
          <w:rFonts w:asciiTheme="minorHAnsi" w:hAnsiTheme="minorHAnsi"/>
        </w:rPr>
        <w:t>decisions.</w:t>
      </w:r>
      <w:proofErr w:type="gramEnd"/>
      <w:r w:rsidRPr="003D2F57">
        <w:rPr>
          <w:rFonts w:asciiTheme="minorHAnsi" w:hAnsiTheme="minorHAnsi"/>
        </w:rPr>
        <w:t xml:space="preserve"> . . .</w:t>
      </w:r>
      <w:r w:rsidRPr="003D2F57">
        <w:rPr>
          <w:rFonts w:asciiTheme="minorHAnsi" w:hAnsiTheme="minorHAnsi"/>
          <w:sz w:val="12"/>
        </w:rPr>
        <w:t xml:space="preserve">¶ </w:t>
      </w:r>
      <w:r w:rsidRPr="003D2F57">
        <w:rPr>
          <w:rFonts w:asciiTheme="minorHAnsi" w:hAnsiTheme="minorHAnsi"/>
        </w:rPr>
        <w:t xml:space="preserve">Five years ago, </w:t>
      </w:r>
      <w:r w:rsidRPr="003D2F57">
        <w:rPr>
          <w:rStyle w:val="StyleBoldUnderline"/>
          <w:rFonts w:asciiTheme="minorHAnsi" w:hAnsiTheme="minorHAnsi"/>
        </w:rPr>
        <w:t>Russia fired cruise missiles over the Arctic in a summer military exercise, resumed surface naval patrols in Arctic waters in 2008, reinforced its strategic nuclear forces in the North, and is currently building eight ballistic missile submarines planned to be completed by 2015. Last year, two Russian strategic bombers carried out a routine patrol mission over the Arctic and Atlantic oceans</w:t>
      </w:r>
      <w:r w:rsidRPr="003D2F57">
        <w:rPr>
          <w:rFonts w:asciiTheme="minorHAnsi" w:hAnsiTheme="minorHAnsi"/>
        </w:rPr>
        <w:t xml:space="preserve"> and were shadowed by a large number of NATO jet fighters, the first time in recent memory that such a large NATO response occurred.</w:t>
      </w:r>
    </w:p>
    <w:p w14:paraId="38E436D8" w14:textId="77777777" w:rsidR="0039205B" w:rsidRPr="003D2F57" w:rsidRDefault="0039205B" w:rsidP="004F7983">
      <w:pPr>
        <w:pStyle w:val="Heading4"/>
        <w:rPr>
          <w:rStyle w:val="StyleStyleBold12pt"/>
          <w:rFonts w:asciiTheme="minorHAnsi" w:hAnsiTheme="minorHAnsi"/>
          <w:b/>
        </w:rPr>
      </w:pPr>
      <w:proofErr w:type="gramStart"/>
      <w:r w:rsidRPr="003D2F57">
        <w:rPr>
          <w:rStyle w:val="StyleStyleBold12pt"/>
          <w:rFonts w:asciiTheme="minorHAnsi" w:hAnsiTheme="minorHAnsi"/>
          <w:b/>
        </w:rPr>
        <w:lastRenderedPageBreak/>
        <w:t>US-Russia tensions</w:t>
      </w:r>
      <w:proofErr w:type="gramEnd"/>
      <w:r w:rsidRPr="003D2F57">
        <w:rPr>
          <w:rStyle w:val="StyleStyleBold12pt"/>
          <w:rFonts w:asciiTheme="minorHAnsi" w:hAnsiTheme="minorHAnsi"/>
          <w:b/>
        </w:rPr>
        <w:t xml:space="preserve"> increasing – recent military moves into Artic region proves.</w:t>
      </w:r>
    </w:p>
    <w:p w14:paraId="2618CD65" w14:textId="77777777" w:rsidR="0039205B" w:rsidRPr="003D2F57" w:rsidRDefault="0039205B" w:rsidP="004F7983">
      <w:pPr>
        <w:rPr>
          <w:rStyle w:val="StyleStyleBold12pt"/>
          <w:rFonts w:asciiTheme="minorHAnsi" w:hAnsiTheme="minorHAnsi"/>
          <w:b w:val="0"/>
          <w:bCs/>
          <w:sz w:val="16"/>
        </w:rPr>
      </w:pPr>
      <w:proofErr w:type="gramStart"/>
      <w:r w:rsidRPr="003D2F57">
        <w:rPr>
          <w:rStyle w:val="StyleStyleBold12pt"/>
          <w:rFonts w:asciiTheme="minorHAnsi" w:hAnsiTheme="minorHAnsi"/>
        </w:rPr>
        <w:t>Macalister, energy editor @ the Guardian, 11.</w:t>
      </w:r>
      <w:proofErr w:type="gramEnd"/>
      <w:r w:rsidRPr="003D2F57">
        <w:rPr>
          <w:rFonts w:asciiTheme="minorHAnsi" w:hAnsiTheme="minorHAnsi"/>
        </w:rPr>
        <w:t xml:space="preserve"> (Terry, 7/6/11, The Guardian, “US and Russia stir up political tensions over Arctic”, accessed 6/25/14, KW)</w:t>
      </w:r>
    </w:p>
    <w:p w14:paraId="208C55C3" w14:textId="77777777" w:rsidR="0039205B" w:rsidRPr="003D2F57" w:rsidRDefault="0039205B" w:rsidP="004F7983">
      <w:pPr>
        <w:rPr>
          <w:rStyle w:val="StyleBoldUnderline"/>
          <w:rFonts w:asciiTheme="minorHAnsi" w:hAnsiTheme="minorHAnsi"/>
        </w:rPr>
      </w:pPr>
      <w:r w:rsidRPr="003D2F57">
        <w:rPr>
          <w:rFonts w:asciiTheme="minorHAnsi" w:hAnsiTheme="minorHAnsi"/>
        </w:rPr>
        <w:t xml:space="preserve">The seventh ministerial meeting of the </w:t>
      </w:r>
      <w:hyperlink r:id="rId76" w:tooltip="More from the Guardian on Arctic" w:history="1">
        <w:r w:rsidRPr="003D2F57">
          <w:rPr>
            <w:rStyle w:val="Hyperlink"/>
            <w:rFonts w:asciiTheme="minorHAnsi" w:hAnsiTheme="minorHAnsi"/>
          </w:rPr>
          <w:t>Arctic</w:t>
        </w:r>
      </w:hyperlink>
      <w:r w:rsidRPr="003D2F57">
        <w:rPr>
          <w:rFonts w:asciiTheme="minorHAnsi" w:hAnsiTheme="minorHAnsi"/>
        </w:rPr>
        <w:t xml:space="preserve"> Council in May looked set be a mundane affair, with its focus on signing a new search-and-rescue agreement and handover of the chairmanship to Sweden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But the atmosphere in </w:t>
      </w:r>
      <w:proofErr w:type="spellStart"/>
      <w:r w:rsidRPr="003D2F57">
        <w:rPr>
          <w:rFonts w:asciiTheme="minorHAnsi" w:hAnsiTheme="minorHAnsi"/>
        </w:rPr>
        <w:t>Nuuk</w:t>
      </w:r>
      <w:proofErr w:type="spellEnd"/>
      <w:r w:rsidRPr="003D2F57">
        <w:rPr>
          <w:rFonts w:asciiTheme="minorHAnsi" w:hAnsiTheme="minorHAnsi"/>
        </w:rPr>
        <w:t xml:space="preserve">, the capital of </w:t>
      </w:r>
      <w:hyperlink r:id="rId77" w:tooltip="More from the Guardian on Greenland" w:history="1">
        <w:r w:rsidRPr="003D2F57">
          <w:rPr>
            <w:rStyle w:val="Hyperlink"/>
            <w:rFonts w:asciiTheme="minorHAnsi" w:hAnsiTheme="minorHAnsi"/>
          </w:rPr>
          <w:t>Greenland</w:t>
        </w:r>
      </w:hyperlink>
      <w:r w:rsidRPr="003D2F57">
        <w:rPr>
          <w:rFonts w:asciiTheme="minorHAnsi" w:hAnsiTheme="minorHAnsi"/>
        </w:rPr>
        <w:t xml:space="preserve">, was electrified by the first visit to such a forum by the </w:t>
      </w:r>
      <w:hyperlink r:id="rId78" w:tooltip="More from the Guardian on United States" w:history="1">
        <w:r w:rsidRPr="003D2F57">
          <w:rPr>
            <w:rStyle w:val="Hyperlink"/>
            <w:rFonts w:asciiTheme="minorHAnsi" w:hAnsiTheme="minorHAnsi"/>
          </w:rPr>
          <w:t>United States</w:t>
        </w:r>
      </w:hyperlink>
      <w:r w:rsidRPr="003D2F57">
        <w:rPr>
          <w:rFonts w:asciiTheme="minorHAnsi" w:hAnsiTheme="minorHAnsi"/>
        </w:rPr>
        <w:t>, courtesy of the secretary of state, Hillary Clinton, secretary of the interior Ken Salazar, and a host of other heavy-hitters.</w:t>
      </w:r>
      <w:r w:rsidRPr="003D2F57">
        <w:rPr>
          <w:rFonts w:asciiTheme="minorHAnsi" w:hAnsiTheme="minorHAnsi"/>
          <w:sz w:val="12"/>
        </w:rPr>
        <w:t xml:space="preserve">¶ </w:t>
      </w:r>
      <w:r w:rsidRPr="003D2F57">
        <w:rPr>
          <w:rFonts w:asciiTheme="minorHAnsi" w:hAnsiTheme="minorHAnsi"/>
        </w:rPr>
        <w:t xml:space="preserve">The message was clear: </w:t>
      </w:r>
      <w:r w:rsidRPr="003D2F57">
        <w:rPr>
          <w:rStyle w:val="StyleBoldUnderline"/>
          <w:rFonts w:asciiTheme="minorHAnsi" w:hAnsiTheme="minorHAnsi"/>
        </w:rPr>
        <w:t xml:space="preserve">the US is putting itself at the </w:t>
      </w:r>
      <w:proofErr w:type="spellStart"/>
      <w:r w:rsidRPr="003D2F57">
        <w:rPr>
          <w:rStyle w:val="StyleBoldUnderline"/>
          <w:rFonts w:asciiTheme="minorHAnsi" w:hAnsiTheme="minorHAnsi"/>
        </w:rPr>
        <w:t>centre</w:t>
      </w:r>
      <w:proofErr w:type="spellEnd"/>
      <w:r w:rsidRPr="003D2F57">
        <w:rPr>
          <w:rStyle w:val="StyleBoldUnderline"/>
          <w:rFonts w:asciiTheme="minorHAnsi" w:hAnsiTheme="minorHAnsi"/>
        </w:rPr>
        <w:t xml:space="preserve"> of the debate about the future of the far north at a time when a new </w:t>
      </w:r>
      <w:hyperlink r:id="rId79" w:history="1">
        <w:r w:rsidRPr="003D2F57">
          <w:rPr>
            <w:rStyle w:val="StyleBoldUnderline"/>
            <w:rFonts w:asciiTheme="minorHAnsi" w:hAnsiTheme="minorHAnsi"/>
          </w:rPr>
          <w:t>oil and mineral "cold rush"</w:t>
        </w:r>
      </w:hyperlink>
      <w:r w:rsidRPr="003D2F57">
        <w:rPr>
          <w:rStyle w:val="StyleBoldUnderline"/>
          <w:rFonts w:asciiTheme="minorHAnsi" w:hAnsiTheme="minorHAnsi"/>
        </w:rPr>
        <w:t xml:space="preserve"> is under way as global warming makes extraction more easy. And being the US, the soft diplomacy was backed up with a bit of symbolic hardware. A few weeks earlier two nuclear-powered submarines were sent to patrol 150 miles north of Prudhoe Bay, Alaska</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Meanwhile </w:t>
      </w:r>
      <w:hyperlink r:id="rId80" w:tooltip="More from the Guardian on Russia" w:history="1">
        <w:r w:rsidRPr="003D2F57">
          <w:rPr>
            <w:rStyle w:val="StyleBoldUnderline"/>
            <w:rFonts w:asciiTheme="minorHAnsi" w:hAnsiTheme="minorHAnsi"/>
          </w:rPr>
          <w:t>Russia</w:t>
        </w:r>
      </w:hyperlink>
      <w:r w:rsidRPr="003D2F57">
        <w:rPr>
          <w:rFonts w:asciiTheme="minorHAnsi" w:hAnsiTheme="minorHAnsi"/>
        </w:rPr>
        <w:t xml:space="preserve"> – also on the eight-nation </w:t>
      </w:r>
      <w:hyperlink r:id="rId81" w:history="1">
        <w:r w:rsidRPr="003D2F57">
          <w:rPr>
            <w:rStyle w:val="Hyperlink"/>
            <w:rFonts w:asciiTheme="minorHAnsi" w:hAnsiTheme="minorHAnsi"/>
          </w:rPr>
          <w:t>council</w:t>
        </w:r>
      </w:hyperlink>
      <w:r w:rsidRPr="003D2F57">
        <w:rPr>
          <w:rFonts w:asciiTheme="minorHAnsi" w:hAnsiTheme="minorHAnsi"/>
        </w:rPr>
        <w:t xml:space="preserve"> – </w:t>
      </w:r>
      <w:r w:rsidRPr="003D2F57">
        <w:rPr>
          <w:rStyle w:val="StyleBoldUnderline"/>
          <w:rFonts w:asciiTheme="minorHAnsi" w:hAnsiTheme="minorHAnsi"/>
        </w:rPr>
        <w:t>was happy to push off the agenda any idea that countries such as China could gain observer status.¶ The US navy move comes as Russia is said to have increased missile testing in the region</w:t>
      </w:r>
      <w:r w:rsidRPr="003D2F57">
        <w:rPr>
          <w:rFonts w:asciiTheme="minorHAnsi" w:hAnsiTheme="minorHAnsi"/>
        </w:rPr>
        <w:t xml:space="preserve"> and Norway has moved its main military base to the far north.</w:t>
      </w:r>
      <w:r w:rsidRPr="003D2F57">
        <w:rPr>
          <w:rFonts w:asciiTheme="minorHAnsi" w:hAnsiTheme="minorHAnsi"/>
          <w:sz w:val="12"/>
        </w:rPr>
        <w:t xml:space="preserve">¶ </w:t>
      </w:r>
      <w:r w:rsidRPr="003D2F57">
        <w:rPr>
          <w:rFonts w:asciiTheme="minorHAnsi" w:hAnsiTheme="minorHAnsi"/>
        </w:rPr>
        <w:t>Meanwhile China has started to woo countries such as Greenland, which are rich in rare earth minerals needed for mobile phones and other hi-tech equipment.</w:t>
      </w:r>
      <w:r w:rsidRPr="003D2F57">
        <w:rPr>
          <w:rFonts w:asciiTheme="minorHAnsi" w:hAnsiTheme="minorHAnsi"/>
          <w:sz w:val="12"/>
        </w:rPr>
        <w:t xml:space="preserve">¶ </w:t>
      </w:r>
      <w:r w:rsidRPr="003D2F57">
        <w:rPr>
          <w:rStyle w:val="StyleBoldUnderline"/>
          <w:rFonts w:asciiTheme="minorHAnsi" w:hAnsiTheme="minorHAnsi"/>
        </w:rPr>
        <w:t xml:space="preserve">The competing commercial interests in the Arctic are complicated by the lack of a comprehensive agreement on who owns what. Many countries are in the process of submitting competing land claims to the UN as part of its </w:t>
      </w:r>
      <w:hyperlink r:id="rId82" w:history="1">
        <w:r w:rsidRPr="003D2F57">
          <w:rPr>
            <w:rStyle w:val="StyleBoldUnderline"/>
            <w:rFonts w:asciiTheme="minorHAnsi" w:hAnsiTheme="minorHAnsi"/>
          </w:rPr>
          <w:t>Law of the Sea Convention</w:t>
        </w:r>
      </w:hyperlink>
      <w:r w:rsidRPr="003D2F57">
        <w:rPr>
          <w:rFonts w:asciiTheme="minorHAnsi" w:hAnsiTheme="minorHAnsi"/>
        </w:rPr>
        <w:t xml:space="preserve"> – a treaty as yet unsigned by the </w:t>
      </w:r>
      <w:r w:rsidRPr="003D2F57">
        <w:rPr>
          <w:rStyle w:val="StyleBoldUnderline"/>
          <w:rFonts w:asciiTheme="minorHAnsi" w:hAnsiTheme="minorHAnsi"/>
        </w:rPr>
        <w:t>US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hyperlink r:id="rId83" w:tooltip="More from the Guardian on Canada" w:history="1">
        <w:r w:rsidRPr="003D2F57">
          <w:rPr>
            <w:rStyle w:val="Hyperlink"/>
            <w:rFonts w:asciiTheme="minorHAnsi" w:hAnsiTheme="minorHAnsi"/>
          </w:rPr>
          <w:t>Canada</w:t>
        </w:r>
      </w:hyperlink>
      <w:r w:rsidRPr="003D2F57">
        <w:rPr>
          <w:rFonts w:asciiTheme="minorHAnsi" w:hAnsiTheme="minorHAnsi"/>
        </w:rPr>
        <w:t xml:space="preserve"> </w:t>
      </w:r>
      <w:r w:rsidRPr="003D2F57">
        <w:rPr>
          <w:rStyle w:val="StyleBoldUnderline"/>
          <w:rFonts w:asciiTheme="minorHAnsi" w:hAnsiTheme="minorHAnsi"/>
        </w:rPr>
        <w:t>and others were</w:t>
      </w:r>
      <w:r w:rsidRPr="003D2F57">
        <w:rPr>
          <w:rFonts w:asciiTheme="minorHAnsi" w:hAnsiTheme="minorHAnsi"/>
        </w:rPr>
        <w:t xml:space="preserve"> also </w:t>
      </w:r>
      <w:r w:rsidRPr="003D2F57">
        <w:rPr>
          <w:rStyle w:val="StyleBoldUnderline"/>
          <w:rFonts w:asciiTheme="minorHAnsi" w:hAnsiTheme="minorHAnsi"/>
        </w:rPr>
        <w:t xml:space="preserve">disturbed when </w:t>
      </w:r>
      <w:proofErr w:type="spellStart"/>
      <w:r w:rsidRPr="003D2F57">
        <w:rPr>
          <w:rStyle w:val="StyleBoldUnderline"/>
          <w:rFonts w:asciiTheme="minorHAnsi" w:hAnsiTheme="minorHAnsi"/>
        </w:rPr>
        <w:t>Artur</w:t>
      </w:r>
      <w:proofErr w:type="spellEnd"/>
      <w:r w:rsidRPr="003D2F57">
        <w:rPr>
          <w:rStyle w:val="StyleBoldUnderline"/>
          <w:rFonts w:asciiTheme="minorHAnsi" w:hAnsiTheme="minorHAnsi"/>
        </w:rPr>
        <w:t xml:space="preserve"> </w:t>
      </w:r>
      <w:proofErr w:type="spellStart"/>
      <w:r w:rsidRPr="003D2F57">
        <w:rPr>
          <w:rStyle w:val="StyleBoldUnderline"/>
          <w:rFonts w:asciiTheme="minorHAnsi" w:hAnsiTheme="minorHAnsi"/>
        </w:rPr>
        <w:t>Chilingarov</w:t>
      </w:r>
      <w:proofErr w:type="spellEnd"/>
      <w:r w:rsidRPr="003D2F57">
        <w:rPr>
          <w:rStyle w:val="StyleBoldUnderline"/>
          <w:rFonts w:asciiTheme="minorHAnsi" w:hAnsiTheme="minorHAnsi"/>
        </w:rPr>
        <w:t xml:space="preserve">, a veteran Russian polar explorer, </w:t>
      </w:r>
      <w:hyperlink r:id="rId84" w:history="1">
        <w:r w:rsidRPr="003D2F57">
          <w:rPr>
            <w:rStyle w:val="StyleBoldUnderline"/>
            <w:rFonts w:asciiTheme="minorHAnsi" w:hAnsiTheme="minorHAnsi"/>
          </w:rPr>
          <w:t>placed a flag on the Arctic seabed in 2007</w:t>
        </w:r>
      </w:hyperlink>
      <w:r w:rsidRPr="003D2F57">
        <w:rPr>
          <w:rStyle w:val="StyleBoldUnderline"/>
          <w:rFonts w:asciiTheme="minorHAnsi" w:hAnsiTheme="minorHAnsi"/>
        </w:rPr>
        <w:t xml:space="preserve">. He told reporters his mission was to show the Arctic was Russian, adding: "We must prove the </w:t>
      </w:r>
      <w:proofErr w:type="gramStart"/>
      <w:r w:rsidRPr="003D2F57">
        <w:rPr>
          <w:rStyle w:val="StyleBoldUnderline"/>
          <w:rFonts w:asciiTheme="minorHAnsi" w:hAnsiTheme="minorHAnsi"/>
        </w:rPr>
        <w:t>north pole</w:t>
      </w:r>
      <w:proofErr w:type="gramEnd"/>
      <w:r w:rsidRPr="003D2F57">
        <w:rPr>
          <w:rStyle w:val="StyleBoldUnderline"/>
          <w:rFonts w:asciiTheme="minorHAnsi" w:hAnsiTheme="minorHAnsi"/>
        </w:rPr>
        <w:t xml:space="preserve"> is an extension of the Russian landmass</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Canada took exception to the Russian move, seeing it as provocative, but Moscow dismissed the </w:t>
      </w:r>
      <w:proofErr w:type="spellStart"/>
      <w:r w:rsidRPr="003D2F57">
        <w:rPr>
          <w:rFonts w:asciiTheme="minorHAnsi" w:hAnsiTheme="minorHAnsi"/>
        </w:rPr>
        <w:t>furore</w:t>
      </w:r>
      <w:proofErr w:type="spellEnd"/>
      <w:r w:rsidRPr="003D2F57">
        <w:rPr>
          <w:rFonts w:asciiTheme="minorHAnsi" w:hAnsiTheme="minorHAnsi"/>
        </w:rPr>
        <w:t xml:space="preserve">, insisting it was a theatrical gesture by a scientist hired by private companies to make the descent. But it is telling that the following year </w:t>
      </w:r>
      <w:proofErr w:type="spellStart"/>
      <w:r w:rsidRPr="003D2F57">
        <w:rPr>
          <w:rFonts w:asciiTheme="minorHAnsi" w:hAnsiTheme="minorHAnsi"/>
        </w:rPr>
        <w:t>Chilingarov</w:t>
      </w:r>
      <w:proofErr w:type="spellEnd"/>
      <w:r w:rsidRPr="003D2F57">
        <w:rPr>
          <w:rFonts w:asciiTheme="minorHAnsi" w:hAnsiTheme="minorHAnsi"/>
        </w:rPr>
        <w:t xml:space="preserve"> – also a member of the state parliament – was awarded a new title, Hero of the Russian Federation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 xml:space="preserve">Concerns about a new cold war – if not just a </w:t>
      </w:r>
      <w:hyperlink r:id="rId85" w:history="1">
        <w:r w:rsidRPr="003D2F57">
          <w:rPr>
            <w:rStyle w:val="StyleBoldUnderline"/>
            <w:rFonts w:asciiTheme="minorHAnsi" w:hAnsiTheme="minorHAnsi"/>
          </w:rPr>
          <w:t>cold rush</w:t>
        </w:r>
      </w:hyperlink>
      <w:r w:rsidRPr="003D2F57">
        <w:rPr>
          <w:rStyle w:val="StyleBoldUnderline"/>
          <w:rFonts w:asciiTheme="minorHAnsi" w:hAnsiTheme="minorHAnsi"/>
        </w:rPr>
        <w:t xml:space="preserve"> – have led academics such as </w:t>
      </w:r>
      <w:hyperlink r:id="rId86" w:history="1">
        <w:r w:rsidRPr="003D2F57">
          <w:rPr>
            <w:rStyle w:val="StyleBoldUnderline"/>
            <w:rFonts w:asciiTheme="minorHAnsi" w:hAnsiTheme="minorHAnsi"/>
          </w:rPr>
          <w:t xml:space="preserve">Rob </w:t>
        </w:r>
        <w:proofErr w:type="spellStart"/>
        <w:r w:rsidRPr="003D2F57">
          <w:rPr>
            <w:rStyle w:val="StyleBoldUnderline"/>
            <w:rFonts w:asciiTheme="minorHAnsi" w:hAnsiTheme="minorHAnsi"/>
          </w:rPr>
          <w:t>Huebert</w:t>
        </w:r>
        <w:proofErr w:type="spellEnd"/>
        <w:r w:rsidRPr="003D2F57">
          <w:rPr>
            <w:rStyle w:val="StyleBoldUnderline"/>
            <w:rFonts w:asciiTheme="minorHAnsi" w:hAnsiTheme="minorHAnsi"/>
          </w:rPr>
          <w:t>, a professor of political science at the University of Calgary</w:t>
        </w:r>
      </w:hyperlink>
      <w:r w:rsidRPr="003D2F57">
        <w:rPr>
          <w:rStyle w:val="StyleBoldUnderline"/>
          <w:rFonts w:asciiTheme="minorHAnsi" w:hAnsiTheme="minorHAnsi"/>
        </w:rPr>
        <w:t xml:space="preserve">, to warn in a </w:t>
      </w:r>
      <w:hyperlink r:id="rId87" w:history="1">
        <w:r w:rsidRPr="003D2F57">
          <w:rPr>
            <w:rStyle w:val="StyleBoldUnderline"/>
            <w:rFonts w:asciiTheme="minorHAnsi" w:hAnsiTheme="minorHAnsi"/>
          </w:rPr>
          <w:t>recent paper</w:t>
        </w:r>
      </w:hyperlink>
      <w:r w:rsidRPr="003D2F57">
        <w:rPr>
          <w:rFonts w:asciiTheme="minorHAnsi" w:hAnsiTheme="minorHAnsi"/>
        </w:rPr>
        <w:t xml:space="preserve"> prepared for the Canadian </w:t>
      </w:r>
      <w:proofErr w:type="spellStart"/>
      <w:r w:rsidRPr="003D2F57">
        <w:rPr>
          <w:rFonts w:asciiTheme="minorHAnsi" w:hAnsiTheme="minorHAnsi"/>
        </w:rPr>
        <w:t>Defence</w:t>
      </w:r>
      <w:proofErr w:type="spellEnd"/>
      <w:r w:rsidRPr="003D2F57">
        <w:rPr>
          <w:rFonts w:asciiTheme="minorHAnsi" w:hAnsiTheme="minorHAnsi"/>
        </w:rPr>
        <w:t xml:space="preserve"> and Foreign Affairs Institute </w:t>
      </w:r>
      <w:r w:rsidRPr="003D2F57">
        <w:rPr>
          <w:rStyle w:val="StyleBoldUnderline"/>
          <w:rFonts w:asciiTheme="minorHAnsi" w:hAnsiTheme="minorHAnsi"/>
        </w:rPr>
        <w:t>that "an arms race may be beginning".¶</w:t>
      </w:r>
      <w:r w:rsidRPr="003D2F57">
        <w:rPr>
          <w:rFonts w:asciiTheme="minorHAnsi" w:hAnsiTheme="minorHAnsi"/>
          <w:sz w:val="12"/>
        </w:rPr>
        <w:t xml:space="preserve"> </w:t>
      </w:r>
      <w:proofErr w:type="spellStart"/>
      <w:r w:rsidRPr="003D2F57">
        <w:rPr>
          <w:rFonts w:asciiTheme="minorHAnsi" w:hAnsiTheme="minorHAnsi"/>
        </w:rPr>
        <w:t>Huebert</w:t>
      </w:r>
      <w:proofErr w:type="spellEnd"/>
      <w:r w:rsidRPr="003D2F57">
        <w:rPr>
          <w:rFonts w:asciiTheme="minorHAnsi" w:hAnsiTheme="minorHAnsi"/>
        </w:rPr>
        <w:t xml:space="preserve"> says he has heard the Russian prime minister, Vladimir Putin, talking of the need to establish a "zone of peace" in the Arctic but sees contrary actions as well. "Not withstanding the public statements of peace and co-operation in the Arctic issued by the Arctic states, </w:t>
      </w:r>
      <w:proofErr w:type="spellStart"/>
      <w:r w:rsidRPr="003D2F57">
        <w:rPr>
          <w:rFonts w:asciiTheme="minorHAnsi" w:hAnsiTheme="minorHAnsi"/>
        </w:rPr>
        <w:t>t</w:t>
      </w:r>
      <w:r w:rsidRPr="003D2F57">
        <w:rPr>
          <w:rStyle w:val="StyleBoldUnderline"/>
          <w:rFonts w:asciiTheme="minorHAnsi" w:hAnsiTheme="minorHAnsi"/>
        </w:rPr>
        <w:t>The</w:t>
      </w:r>
      <w:proofErr w:type="spellEnd"/>
      <w:r w:rsidRPr="003D2F57">
        <w:rPr>
          <w:rStyle w:val="StyleBoldUnderline"/>
          <w:rFonts w:asciiTheme="minorHAnsi" w:hAnsiTheme="minorHAnsi"/>
        </w:rPr>
        <w:t xml:space="preserve"> strategic value of the region is growing. As this value grows, each state will attach a greater value to </w:t>
      </w:r>
      <w:proofErr w:type="gramStart"/>
      <w:r w:rsidRPr="003D2F57">
        <w:rPr>
          <w:rStyle w:val="StyleBoldUnderline"/>
          <w:rFonts w:asciiTheme="minorHAnsi" w:hAnsiTheme="minorHAnsi"/>
        </w:rPr>
        <w:t>their own</w:t>
      </w:r>
      <w:proofErr w:type="gramEnd"/>
      <w:r w:rsidRPr="003D2F57">
        <w:rPr>
          <w:rStyle w:val="StyleBoldUnderline"/>
          <w:rFonts w:asciiTheme="minorHAnsi" w:hAnsiTheme="minorHAnsi"/>
        </w:rPr>
        <w:t xml:space="preserve"> national interests in the region. The Arctic states may be talking co-operation, but they are preparing for conflict."</w:t>
      </w:r>
      <w:r w:rsidRPr="003D2F57">
        <w:rPr>
          <w:rFonts w:asciiTheme="minorHAnsi" w:hAnsiTheme="minorHAnsi"/>
          <w:sz w:val="12"/>
        </w:rPr>
        <w:t xml:space="preserve">¶ </w:t>
      </w:r>
      <w:r w:rsidRPr="003D2F57">
        <w:rPr>
          <w:rFonts w:asciiTheme="minorHAnsi" w:hAnsiTheme="minorHAnsi"/>
        </w:rPr>
        <w:t xml:space="preserve">Meanwhile Admiral James </w:t>
      </w:r>
      <w:proofErr w:type="spellStart"/>
      <w:r w:rsidRPr="003D2F57">
        <w:rPr>
          <w:rFonts w:asciiTheme="minorHAnsi" w:hAnsiTheme="minorHAnsi"/>
        </w:rPr>
        <w:t>Stavridis</w:t>
      </w:r>
      <w:proofErr w:type="spellEnd"/>
      <w:r w:rsidRPr="003D2F57">
        <w:rPr>
          <w:rFonts w:asciiTheme="minorHAnsi" w:hAnsiTheme="minorHAnsi"/>
        </w:rPr>
        <w:t xml:space="preserve">, </w:t>
      </w:r>
      <w:proofErr w:type="spellStart"/>
      <w:r w:rsidRPr="003D2F57">
        <w:rPr>
          <w:rFonts w:asciiTheme="minorHAnsi" w:hAnsiTheme="minorHAnsi"/>
        </w:rPr>
        <w:t>Nato's</w:t>
      </w:r>
      <w:proofErr w:type="spellEnd"/>
      <w:r w:rsidRPr="003D2F57">
        <w:rPr>
          <w:rFonts w:asciiTheme="minorHAnsi" w:hAnsiTheme="minorHAnsi"/>
        </w:rPr>
        <w:t xml:space="preserve"> supreme allied commander in Europe, in a foreword to a recent Whitehall </w:t>
      </w:r>
      <w:proofErr w:type="spellStart"/>
      <w:r w:rsidRPr="003D2F57">
        <w:rPr>
          <w:rFonts w:asciiTheme="minorHAnsi" w:hAnsiTheme="minorHAnsi"/>
        </w:rPr>
        <w:t>Ppaper</w:t>
      </w:r>
      <w:proofErr w:type="spellEnd"/>
      <w:r w:rsidRPr="003D2F57">
        <w:rPr>
          <w:rFonts w:asciiTheme="minorHAnsi" w:hAnsiTheme="minorHAnsi"/>
        </w:rPr>
        <w:t xml:space="preserve"> published by the Royal United Services Institute for </w:t>
      </w:r>
      <w:proofErr w:type="spellStart"/>
      <w:r w:rsidRPr="003D2F57">
        <w:rPr>
          <w:rFonts w:asciiTheme="minorHAnsi" w:hAnsiTheme="minorHAnsi"/>
        </w:rPr>
        <w:t>Defence</w:t>
      </w:r>
      <w:proofErr w:type="spellEnd"/>
      <w:r w:rsidRPr="003D2F57">
        <w:rPr>
          <w:rFonts w:asciiTheme="minorHAnsi" w:hAnsiTheme="minorHAnsi"/>
        </w:rPr>
        <w:t xml:space="preserve"> and Security Studies in London, argued: "</w:t>
      </w:r>
      <w:r w:rsidRPr="003D2F57">
        <w:rPr>
          <w:rStyle w:val="StyleBoldUnderline"/>
          <w:rFonts w:asciiTheme="minorHAnsi" w:hAnsiTheme="minorHAnsi"/>
        </w:rPr>
        <w:t xml:space="preserve">For now, the disputes in the north have been dealt with peacefully, but </w:t>
      </w:r>
      <w:hyperlink r:id="rId88" w:tooltip="More from the Guardian on Climate change" w:history="1">
        <w:r w:rsidRPr="003D2F57">
          <w:rPr>
            <w:rStyle w:val="StyleBoldUnderline"/>
            <w:rFonts w:asciiTheme="minorHAnsi" w:hAnsiTheme="minorHAnsi"/>
          </w:rPr>
          <w:t>climate change</w:t>
        </w:r>
      </w:hyperlink>
      <w:r w:rsidRPr="003D2F57">
        <w:rPr>
          <w:rStyle w:val="StyleBoldUnderline"/>
          <w:rFonts w:asciiTheme="minorHAnsi" w:hAnsiTheme="minorHAnsi"/>
        </w:rPr>
        <w:t xml:space="preserve"> could alter the equilibrium over the coming years in the race of temptation for exploitation of more readily accessible natural resources.</w:t>
      </w:r>
      <w:r w:rsidRPr="003D2F57">
        <w:rPr>
          <w:rFonts w:asciiTheme="minorHAnsi" w:hAnsiTheme="minorHAnsi"/>
        </w:rPr>
        <w:t>"</w:t>
      </w:r>
      <w:r w:rsidRPr="003D2F57">
        <w:rPr>
          <w:rFonts w:asciiTheme="minorHAnsi" w:hAnsiTheme="minorHAnsi"/>
          <w:sz w:val="12"/>
        </w:rPr>
        <w:t xml:space="preserve">¶ </w:t>
      </w:r>
      <w:proofErr w:type="spellStart"/>
      <w:r w:rsidRPr="003D2F57">
        <w:rPr>
          <w:rFonts w:asciiTheme="minorHAnsi" w:hAnsiTheme="minorHAnsi"/>
        </w:rPr>
        <w:t>Stavridis</w:t>
      </w:r>
      <w:proofErr w:type="spellEnd"/>
      <w:r w:rsidRPr="003D2F57">
        <w:rPr>
          <w:rFonts w:asciiTheme="minorHAnsi" w:hAnsiTheme="minorHAnsi"/>
        </w:rPr>
        <w:t xml:space="preserve"> believes military assets, such as coastguards, have an important role to play with international co-ordination in the area – but mainly for specialist assistance around commercial and other interests</w:t>
      </w:r>
      <w:r w:rsidRPr="003D2F57">
        <w:rPr>
          <w:rFonts w:asciiTheme="minorHAnsi" w:hAnsiTheme="minorHAnsi"/>
          <w:sz w:val="12"/>
        </w:rPr>
        <w:t xml:space="preserve">¶ </w:t>
      </w:r>
      <w:proofErr w:type="spellStart"/>
      <w:r w:rsidRPr="003D2F57">
        <w:rPr>
          <w:rFonts w:asciiTheme="minorHAnsi" w:hAnsiTheme="minorHAnsi"/>
        </w:rPr>
        <w:t>Huebert</w:t>
      </w:r>
      <w:proofErr w:type="spellEnd"/>
      <w:r w:rsidRPr="003D2F57">
        <w:rPr>
          <w:rFonts w:asciiTheme="minorHAnsi" w:hAnsiTheme="minorHAnsi"/>
        </w:rPr>
        <w:t xml:space="preserve"> points out that as well as opening a new ultra-hi-tech operations </w:t>
      </w:r>
      <w:proofErr w:type="spellStart"/>
      <w:r w:rsidRPr="003D2F57">
        <w:rPr>
          <w:rFonts w:asciiTheme="minorHAnsi" w:hAnsiTheme="minorHAnsi"/>
        </w:rPr>
        <w:t>centre</w:t>
      </w:r>
      <w:proofErr w:type="spellEnd"/>
      <w:r w:rsidRPr="003D2F57">
        <w:rPr>
          <w:rFonts w:asciiTheme="minorHAnsi" w:hAnsiTheme="minorHAnsi"/>
        </w:rPr>
        <w:t xml:space="preserve"> inside a mountain at </w:t>
      </w:r>
      <w:proofErr w:type="spellStart"/>
      <w:r w:rsidRPr="003D2F57">
        <w:rPr>
          <w:rFonts w:asciiTheme="minorHAnsi" w:hAnsiTheme="minorHAnsi"/>
        </w:rPr>
        <w:t>Reitan</w:t>
      </w:r>
      <w:proofErr w:type="spellEnd"/>
      <w:r w:rsidRPr="003D2F57">
        <w:rPr>
          <w:rFonts w:asciiTheme="minorHAnsi" w:hAnsiTheme="minorHAnsi"/>
        </w:rPr>
        <w:t xml:space="preserve">, in the far north of Norway, Oslo is also spending unprecedented money on new military hardware, not least five top-of-the-range frigates. The class of vessel is called </w:t>
      </w:r>
      <w:proofErr w:type="spellStart"/>
      <w:r w:rsidRPr="003D2F57">
        <w:rPr>
          <w:rFonts w:asciiTheme="minorHAnsi" w:hAnsiTheme="minorHAnsi"/>
        </w:rPr>
        <w:t>Fridtjof</w:t>
      </w:r>
      <w:proofErr w:type="spellEnd"/>
      <w:r w:rsidRPr="003D2F57">
        <w:rPr>
          <w:rFonts w:asciiTheme="minorHAnsi" w:hAnsiTheme="minorHAnsi"/>
        </w:rPr>
        <w:t xml:space="preserve"> Nansen, after the famous polar explorer, which perhaps indicates where the navy plans to deploy them</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Meanwhile Canada's then foreign minister, Lawrence Cannon, voiced confidence his nation would win the territory. "We will exercise sovereignty in the Arctic," he told his Russian counterpart in talks in Moscow</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However, Paul </w:t>
      </w:r>
      <w:proofErr w:type="spellStart"/>
      <w:r w:rsidRPr="003D2F57">
        <w:rPr>
          <w:rFonts w:asciiTheme="minorHAnsi" w:hAnsiTheme="minorHAnsi"/>
        </w:rPr>
        <w:t>Berkman</w:t>
      </w:r>
      <w:proofErr w:type="spellEnd"/>
      <w:r w:rsidRPr="003D2F57">
        <w:rPr>
          <w:rFonts w:asciiTheme="minorHAnsi" w:hAnsiTheme="minorHAnsi"/>
        </w:rPr>
        <w:t xml:space="preserve">, director of the Arctic </w:t>
      </w:r>
      <w:r w:rsidRPr="003D2F57">
        <w:rPr>
          <w:rFonts w:asciiTheme="minorHAnsi" w:hAnsiTheme="minorHAnsi"/>
        </w:rPr>
        <w:lastRenderedPageBreak/>
        <w:t xml:space="preserve">Ocean geopolitics </w:t>
      </w:r>
      <w:proofErr w:type="spellStart"/>
      <w:r w:rsidRPr="003D2F57">
        <w:rPr>
          <w:rFonts w:asciiTheme="minorHAnsi" w:hAnsiTheme="minorHAnsi"/>
        </w:rPr>
        <w:t>programme</w:t>
      </w:r>
      <w:proofErr w:type="spellEnd"/>
      <w:r w:rsidRPr="003D2F57">
        <w:rPr>
          <w:rFonts w:asciiTheme="minorHAnsi" w:hAnsiTheme="minorHAnsi"/>
        </w:rPr>
        <w:t xml:space="preserve"> at the Scott Polar Research Institute, believes the deluge of books and features highlighting potential problems cannot be dismissed as melodrama. "You have to ask why are these alarming and alarmist headlines being written and it may be there is unfinished business from the Cold War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Inuit </w:t>
      </w:r>
      <w:hyperlink r:id="rId89" w:history="1">
        <w:r w:rsidRPr="003D2F57">
          <w:rPr>
            <w:rStyle w:val="Hyperlink"/>
            <w:rFonts w:asciiTheme="minorHAnsi" w:hAnsiTheme="minorHAnsi"/>
          </w:rPr>
          <w:t>leaders are already concerned</w:t>
        </w:r>
      </w:hyperlink>
      <w:r w:rsidRPr="003D2F57">
        <w:rPr>
          <w:rFonts w:asciiTheme="minorHAnsi" w:hAnsiTheme="minorHAnsi"/>
        </w:rPr>
        <w:t xml:space="preserve"> that the talk of </w:t>
      </w:r>
      <w:proofErr w:type="spellStart"/>
      <w:r w:rsidRPr="003D2F57">
        <w:rPr>
          <w:rFonts w:asciiTheme="minorHAnsi" w:hAnsiTheme="minorHAnsi"/>
        </w:rPr>
        <w:t>industrialisation</w:t>
      </w:r>
      <w:proofErr w:type="spellEnd"/>
      <w:r w:rsidRPr="003D2F57">
        <w:rPr>
          <w:rFonts w:asciiTheme="minorHAnsi" w:hAnsiTheme="minorHAnsi"/>
        </w:rPr>
        <w:t xml:space="preserve"> and mineral wealth in the Arctic will increase tension.</w:t>
      </w:r>
      <w:r w:rsidRPr="003D2F57">
        <w:rPr>
          <w:rFonts w:asciiTheme="minorHAnsi" w:hAnsiTheme="minorHAnsi"/>
          <w:sz w:val="12"/>
        </w:rPr>
        <w:t xml:space="preserve">¶ </w:t>
      </w:r>
      <w:proofErr w:type="spellStart"/>
      <w:r w:rsidRPr="003D2F57">
        <w:rPr>
          <w:rFonts w:asciiTheme="minorHAnsi" w:hAnsiTheme="minorHAnsi"/>
        </w:rPr>
        <w:t>Aqqaluk</w:t>
      </w:r>
      <w:proofErr w:type="spellEnd"/>
      <w:r w:rsidRPr="003D2F57">
        <w:rPr>
          <w:rFonts w:asciiTheme="minorHAnsi" w:hAnsiTheme="minorHAnsi"/>
        </w:rPr>
        <w:t xml:space="preserve"> </w:t>
      </w:r>
      <w:proofErr w:type="spellStart"/>
      <w:r w:rsidRPr="003D2F57">
        <w:rPr>
          <w:rFonts w:asciiTheme="minorHAnsi" w:hAnsiTheme="minorHAnsi"/>
        </w:rPr>
        <w:t>Lynge</w:t>
      </w:r>
      <w:proofErr w:type="spellEnd"/>
      <w:r w:rsidRPr="003D2F57">
        <w:rPr>
          <w:rFonts w:asciiTheme="minorHAnsi" w:hAnsiTheme="minorHAnsi"/>
        </w:rPr>
        <w:t>, former chairman of the indigenous peoples' forum, the Inuit Circumpolar Council, described himself as "nervous" about current developments.</w:t>
      </w:r>
      <w:r w:rsidRPr="003D2F57">
        <w:rPr>
          <w:rFonts w:asciiTheme="minorHAnsi" w:hAnsiTheme="minorHAnsi"/>
          <w:sz w:val="12"/>
        </w:rPr>
        <w:t xml:space="preserve">¶ </w:t>
      </w:r>
      <w:r w:rsidRPr="003D2F57">
        <w:rPr>
          <w:rFonts w:asciiTheme="minorHAnsi" w:hAnsiTheme="minorHAnsi"/>
        </w:rPr>
        <w:t>"</w:t>
      </w:r>
      <w:r w:rsidRPr="003D2F57">
        <w:rPr>
          <w:rStyle w:val="StyleBoldUnderline"/>
          <w:rFonts w:asciiTheme="minorHAnsi" w:hAnsiTheme="minorHAnsi"/>
        </w:rPr>
        <w:t>There is a military build-up and an increase in megaphone diplomacy … We do not want a return to the cold war," he said.</w:t>
      </w:r>
    </w:p>
    <w:p w14:paraId="42C2EAEA" w14:textId="77777777" w:rsidR="0039205B" w:rsidRPr="003D2F57" w:rsidRDefault="0039205B" w:rsidP="004F7983">
      <w:pPr>
        <w:rPr>
          <w:rStyle w:val="StyleBoldUnderline"/>
          <w:rFonts w:asciiTheme="minorHAnsi" w:hAnsiTheme="minorHAnsi"/>
        </w:rPr>
      </w:pPr>
    </w:p>
    <w:p w14:paraId="4ABADB03" w14:textId="77777777" w:rsidR="0039205B" w:rsidRPr="003D2F57" w:rsidRDefault="0039205B" w:rsidP="004F7983">
      <w:pPr>
        <w:rPr>
          <w:rFonts w:asciiTheme="minorHAnsi" w:hAnsiTheme="minorHAnsi"/>
          <w:sz w:val="12"/>
        </w:rPr>
      </w:pPr>
      <w:r w:rsidRPr="003D2F57">
        <w:rPr>
          <w:rFonts w:asciiTheme="minorHAnsi" w:eastAsiaTheme="majorEastAsia" w:hAnsiTheme="minorHAnsi" w:cstheme="majorBidi"/>
          <w:b/>
          <w:iCs/>
          <w:sz w:val="26"/>
        </w:rPr>
        <w:t>US-Russia conflict would lead to nuclear war</w:t>
      </w:r>
    </w:p>
    <w:p w14:paraId="7D70F148" w14:textId="77777777" w:rsidR="0039205B" w:rsidRPr="003D2F57" w:rsidRDefault="0039205B" w:rsidP="004F7983">
      <w:pPr>
        <w:rPr>
          <w:rFonts w:asciiTheme="minorHAnsi" w:hAnsiTheme="minorHAnsi"/>
        </w:rPr>
      </w:pPr>
      <w:proofErr w:type="spellStart"/>
      <w:r w:rsidRPr="003D2F57">
        <w:rPr>
          <w:rFonts w:asciiTheme="minorHAnsi" w:hAnsiTheme="minorHAnsi"/>
          <w:b/>
          <w:bCs/>
          <w:sz w:val="26"/>
        </w:rPr>
        <w:t>Helfand</w:t>
      </w:r>
      <w:proofErr w:type="spellEnd"/>
      <w:r w:rsidRPr="003D2F57">
        <w:rPr>
          <w:rFonts w:asciiTheme="minorHAnsi" w:hAnsiTheme="minorHAnsi"/>
          <w:b/>
          <w:bCs/>
          <w:sz w:val="26"/>
        </w:rPr>
        <w:t>, Co-founder of International Physicians for the Prevention of Nuclear War (Nobel Peace Prize winning organization), 12</w:t>
      </w:r>
      <w:r w:rsidRPr="003D2F57">
        <w:rPr>
          <w:rFonts w:asciiTheme="minorHAnsi" w:hAnsiTheme="minorHAnsi"/>
        </w:rPr>
        <w:t xml:space="preserve"> (Ira, 12/18/12, IPS, “The Frightening Scenario of the Nuclear War,” http://www.ipsnews.net/2012/12/the-frightening-scenario-of-the-nuclear-war/, 5/25/13, AX)</w:t>
      </w:r>
    </w:p>
    <w:p w14:paraId="70E54646" w14:textId="77777777" w:rsidR="0039205B" w:rsidRPr="003D2F57" w:rsidRDefault="0039205B" w:rsidP="004F7983">
      <w:pPr>
        <w:rPr>
          <w:rStyle w:val="StyleBoldUnderline"/>
          <w:rFonts w:asciiTheme="minorHAnsi" w:hAnsiTheme="minorHAnsi"/>
          <w:sz w:val="16"/>
          <w:szCs w:val="16"/>
          <w:u w:val="none"/>
        </w:rPr>
      </w:pPr>
      <w:r w:rsidRPr="003D2F57">
        <w:rPr>
          <w:rFonts w:asciiTheme="minorHAnsi" w:hAnsiTheme="minorHAnsi"/>
          <w:u w:val="single"/>
        </w:rPr>
        <w:t>A large-scale war between the U.S. and Russia would be</w:t>
      </w:r>
      <w:r w:rsidRPr="003D2F57">
        <w:rPr>
          <w:rFonts w:asciiTheme="minorHAnsi" w:hAnsiTheme="minorHAnsi"/>
        </w:rPr>
        <w:t xml:space="preserve"> </w:t>
      </w:r>
      <w:r w:rsidRPr="003D2F57">
        <w:rPr>
          <w:rFonts w:asciiTheme="minorHAnsi" w:hAnsiTheme="minorHAnsi"/>
          <w:sz w:val="16"/>
          <w:szCs w:val="16"/>
        </w:rPr>
        <w:t>even more</w:t>
      </w:r>
      <w:r w:rsidRPr="003D2F57">
        <w:rPr>
          <w:rFonts w:asciiTheme="minorHAnsi" w:hAnsiTheme="minorHAnsi"/>
        </w:rPr>
        <w:t xml:space="preserve"> </w:t>
      </w:r>
      <w:r w:rsidRPr="003D2F57">
        <w:rPr>
          <w:rFonts w:asciiTheme="minorHAnsi" w:hAnsiTheme="minorHAnsi"/>
          <w:u w:val="single"/>
        </w:rPr>
        <w:t xml:space="preserve">catastrophic. Hundreds of millions of people would be killed directly; the indirect climate effects would be even greater. </w:t>
      </w:r>
      <w:r w:rsidRPr="003D2F57">
        <w:rPr>
          <w:rFonts w:asciiTheme="minorHAnsi" w:hAnsiTheme="minorHAnsi"/>
          <w:sz w:val="16"/>
          <w:szCs w:val="16"/>
        </w:rPr>
        <w:t xml:space="preserve">Global temperatures would drop an average of eight degrees Celsius, and more than 20 degrees Celsius in the interior of North America and Eurasia. In </w:t>
      </w:r>
      <w:r w:rsidRPr="003D2F57">
        <w:rPr>
          <w:rFonts w:asciiTheme="minorHAnsi" w:hAnsiTheme="minorHAnsi"/>
          <w:u w:val="single"/>
        </w:rPr>
        <w:t>the Northern Hemisphere, there would be three years without a single day free of frost. Food production would stop and the vast majority of the human race would starve</w:t>
      </w:r>
      <w:proofErr w:type="gramStart"/>
      <w:r w:rsidRPr="003D2F57">
        <w:rPr>
          <w:rFonts w:asciiTheme="minorHAnsi" w:hAnsiTheme="minorHAnsi"/>
          <w:u w:val="single"/>
        </w:rPr>
        <w:t>.¶</w:t>
      </w:r>
      <w:proofErr w:type="gramEnd"/>
      <w:r w:rsidRPr="003D2F57">
        <w:rPr>
          <w:rFonts w:asciiTheme="minorHAnsi" w:hAnsiTheme="minorHAnsi"/>
          <w:u w:val="single"/>
        </w:rPr>
        <w:t xml:space="preserve"> Since the end of the Cold War we have acted as though this kind of war simply can’t happen. But it can: the two nuclear superpowers still have nearly 20,000 nuclear warheads; more than two thousand of them are maintained on missiles that can be fired in less than 15 minutes, destroying the cities of the other power 30 minutes later</w:t>
      </w:r>
      <w:proofErr w:type="gramStart"/>
      <w:r w:rsidRPr="003D2F57">
        <w:rPr>
          <w:rFonts w:asciiTheme="minorHAnsi" w:hAnsiTheme="minorHAnsi"/>
          <w:u w:val="single"/>
        </w:rPr>
        <w:t>.¶</w:t>
      </w:r>
      <w:proofErr w:type="gramEnd"/>
      <w:r w:rsidRPr="003D2F57">
        <w:rPr>
          <w:rFonts w:asciiTheme="minorHAnsi" w:hAnsiTheme="minorHAnsi"/>
          <w:u w:val="single"/>
        </w:rPr>
        <w:t xml:space="preserve"> </w:t>
      </w:r>
      <w:r w:rsidRPr="003D2F57">
        <w:rPr>
          <w:rFonts w:asciiTheme="minorHAnsi" w:hAnsiTheme="minorHAnsi"/>
          <w:sz w:val="16"/>
          <w:szCs w:val="16"/>
        </w:rPr>
        <w:t>As long as the U.S. and Russia maintain these vast arsenals there remains the very real danger that they will be used, either intentionally or by accident. We know of at least five occasions since 1979 when one or the other of the superpowers prepared to launch a nuclear attack on the other country in the mistaken belief that they themselves were under attack. The most recent of these events was in January 1995. The conditions that existed then, which brought us within minutes of a nuclear war, have not significantly changed today. The next time an accident takes place, we may not be so lucky</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w:t>
      </w:r>
      <w:proofErr w:type="spellStart"/>
      <w:r w:rsidRPr="003D2F57">
        <w:rPr>
          <w:rFonts w:asciiTheme="minorHAnsi" w:hAnsiTheme="minorHAnsi"/>
          <w:sz w:val="16"/>
          <w:szCs w:val="16"/>
        </w:rPr>
        <w:t>Recognising</w:t>
      </w:r>
      <w:proofErr w:type="spellEnd"/>
      <w:r w:rsidRPr="003D2F57">
        <w:rPr>
          <w:rFonts w:asciiTheme="minorHAnsi" w:hAnsiTheme="minorHAnsi"/>
          <w:sz w:val="16"/>
          <w:szCs w:val="16"/>
        </w:rPr>
        <w:t xml:space="preserve"> this great danger, 35 nations joined in a new call for the elimination of all nuclear weapons at the United Nations this October. The International Red Cross/Red Crescent Movement has also called for the abolition of nuclear weapons. In March 2013, the Norwegian government will convene a meeting of all state parties to the Non Proliferation Treaty to discuss the humanitarian consequences of nuclear war</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The U.S. and Russia should embrace these initiatives and lead the way in negotiating a verifiable, enforceable treaty that eliminates nuclear weapons. These negotiations will not be easy, but the alternative is unthinkable. We cannot count on good luck as the basis of global security policy. If we do not abolish these weapons, someday our luck will run out, they will be used, and everything that we cherish will be destroyed. The stakes could not be higher. </w:t>
      </w:r>
    </w:p>
    <w:p w14:paraId="26C5D3A8" w14:textId="77777777" w:rsidR="0039205B" w:rsidRPr="003D2F57" w:rsidRDefault="0039205B" w:rsidP="009D1BAC">
      <w:pPr>
        <w:pStyle w:val="Heading4"/>
        <w:rPr>
          <w:rFonts w:asciiTheme="minorHAnsi" w:hAnsiTheme="minorHAnsi"/>
        </w:rPr>
      </w:pPr>
      <w:r w:rsidRPr="003D2F57">
        <w:rPr>
          <w:rFonts w:asciiTheme="minorHAnsi" w:hAnsiTheme="minorHAnsi"/>
        </w:rPr>
        <w:t xml:space="preserve">Plan solves – ratifying LOST key to solving US-Russia conflict in Artic. </w:t>
      </w:r>
    </w:p>
    <w:p w14:paraId="0E55A0FC" w14:textId="77777777" w:rsidR="0039205B" w:rsidRPr="003D2F57" w:rsidRDefault="0039205B" w:rsidP="009D1BAC">
      <w:pPr>
        <w:rPr>
          <w:rStyle w:val="StyleStyleBold12pt"/>
          <w:rFonts w:asciiTheme="minorHAnsi" w:hAnsiTheme="minorHAnsi"/>
        </w:rPr>
      </w:pPr>
      <w:proofErr w:type="gramStart"/>
      <w:r w:rsidRPr="003D2F57">
        <w:rPr>
          <w:rStyle w:val="StyleStyleBold12pt"/>
          <w:rFonts w:asciiTheme="minorHAnsi" w:hAnsiTheme="minorHAnsi"/>
        </w:rPr>
        <w:t>Hamill, Chief Operating Officer @ America Security Project, 12.</w:t>
      </w:r>
      <w:proofErr w:type="gramEnd"/>
      <w:r w:rsidRPr="003D2F57">
        <w:rPr>
          <w:rStyle w:val="StyleStyleBold12pt"/>
          <w:rFonts w:asciiTheme="minorHAnsi" w:hAnsiTheme="minorHAnsi"/>
        </w:rPr>
        <w:t xml:space="preserve"> </w:t>
      </w:r>
      <w:r w:rsidRPr="003D2F57">
        <w:rPr>
          <w:rFonts w:asciiTheme="minorHAnsi" w:hAnsiTheme="minorHAnsi"/>
        </w:rPr>
        <w:t xml:space="preserve">(Paul, 9/17/12, Chief Operating Officer </w:t>
      </w:r>
      <w:proofErr w:type="gramStart"/>
      <w:r w:rsidRPr="003D2F57">
        <w:rPr>
          <w:rFonts w:asciiTheme="minorHAnsi" w:hAnsiTheme="minorHAnsi"/>
        </w:rPr>
        <w:t>and  Director</w:t>
      </w:r>
      <w:proofErr w:type="gramEnd"/>
      <w:r w:rsidRPr="003D2F57">
        <w:rPr>
          <w:rFonts w:asciiTheme="minorHAnsi" w:hAnsiTheme="minorHAnsi"/>
        </w:rPr>
        <w:t xml:space="preserve"> of External Affairs for the American Security Project (ASP), and a leading political and national security communications strategist; speech by Baker, former Secretary of State; American Security Project; </w:t>
      </w:r>
      <w:hyperlink r:id="rId90" w:history="1">
        <w:r w:rsidRPr="003D2F57">
          <w:rPr>
            <w:rStyle w:val="Hyperlink"/>
            <w:rFonts w:asciiTheme="minorHAnsi" w:hAnsiTheme="minorHAnsi"/>
          </w:rPr>
          <w:t>http://www.americansecurityproject.org/baker-on-the-need-to-ratify-law-of-the-sea/</w:t>
        </w:r>
      </w:hyperlink>
      <w:r w:rsidRPr="003D2F57">
        <w:rPr>
          <w:rFonts w:asciiTheme="minorHAnsi" w:hAnsiTheme="minorHAnsi"/>
        </w:rPr>
        <w:t>, accessed 6/25/14, KW)</w:t>
      </w:r>
    </w:p>
    <w:p w14:paraId="060DABEE" w14:textId="77777777" w:rsidR="0039205B" w:rsidRPr="003D2F57" w:rsidRDefault="0039205B" w:rsidP="009D1BAC">
      <w:pPr>
        <w:rPr>
          <w:rFonts w:asciiTheme="minorHAnsi" w:hAnsiTheme="minorHAnsi"/>
        </w:rPr>
      </w:pPr>
      <w:r w:rsidRPr="003D2F57">
        <w:rPr>
          <w:rFonts w:asciiTheme="minorHAnsi" w:hAnsiTheme="minorHAnsi"/>
        </w:rPr>
        <w:t>Last month</w:t>
      </w:r>
      <w:r w:rsidRPr="003D2F57">
        <w:rPr>
          <w:rStyle w:val="StyleBoldUnderline"/>
          <w:rFonts w:asciiTheme="minorHAnsi" w:hAnsiTheme="minorHAnsi"/>
        </w:rPr>
        <w:t xml:space="preserve">, former Secretary of State </w:t>
      </w:r>
      <w:hyperlink r:id="rId91" w:history="1">
        <w:r w:rsidRPr="003D2F57">
          <w:rPr>
            <w:rStyle w:val="StyleBoldUnderline"/>
            <w:rFonts w:asciiTheme="minorHAnsi" w:hAnsiTheme="minorHAnsi"/>
          </w:rPr>
          <w:t>Jim Baker</w:t>
        </w:r>
      </w:hyperlink>
      <w:r w:rsidRPr="003D2F57">
        <w:rPr>
          <w:rStyle w:val="StyleBoldUnderline"/>
          <w:rFonts w:asciiTheme="minorHAnsi" w:hAnsiTheme="minorHAnsi"/>
        </w:rPr>
        <w:t xml:space="preserve"> gave a wide ranging speech at the </w:t>
      </w:r>
      <w:hyperlink r:id="rId92" w:history="1">
        <w:r w:rsidRPr="003D2F57">
          <w:rPr>
            <w:rStyle w:val="StyleBoldUnderline"/>
            <w:rFonts w:asciiTheme="minorHAnsi" w:hAnsiTheme="minorHAnsi"/>
          </w:rPr>
          <w:t>Arctic Imperative Summit</w:t>
        </w:r>
      </w:hyperlink>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During the speech, entitled “The U.S.-Russian Relationship Vis-à-vis the Arctic Circle”, he spoke about the pending ratification of the </w:t>
      </w:r>
      <w:hyperlink r:id="rId93" w:history="1">
        <w:r w:rsidRPr="003D2F57">
          <w:rPr>
            <w:rStyle w:val="StyleBoldUnderline"/>
            <w:rFonts w:asciiTheme="minorHAnsi" w:hAnsiTheme="minorHAnsi"/>
          </w:rPr>
          <w:t>Law of the Sea Treaty</w:t>
        </w:r>
      </w:hyperlink>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Secretary Baker noted:</w:t>
      </w:r>
      <w:r w:rsidRPr="003D2F57">
        <w:rPr>
          <w:rFonts w:asciiTheme="minorHAnsi" w:hAnsiTheme="minorHAnsi"/>
          <w:sz w:val="12"/>
        </w:rPr>
        <w:t xml:space="preserve">¶ </w:t>
      </w:r>
      <w:r w:rsidRPr="003D2F57">
        <w:rPr>
          <w:rStyle w:val="StyleBoldUnderline"/>
          <w:rFonts w:asciiTheme="minorHAnsi" w:hAnsiTheme="minorHAnsi"/>
        </w:rPr>
        <w:t xml:space="preserve">One place where the United States and Russia have an opportunity to iron out differences regarding the Arctic Circle is via Law of the Sea Convention. </w:t>
      </w:r>
      <w:r w:rsidRPr="003D2F57">
        <w:rPr>
          <w:rFonts w:asciiTheme="minorHAnsi" w:hAnsiTheme="minorHAnsi"/>
        </w:rPr>
        <w:t>The Convention defines the rights and responsibilities of nations in their use of much of the world’s oceans by establishing guidelines for business, the environment, and the management of marine natural resources. The agreement was designed, in part, to bring order to use of oceans and seas that are not part of a country’s 200-mile economic zone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 xml:space="preserve">The Law of the Sea Convention is particularly important to the United States, Russia and a handful of other nations with access to the continental shelves that stretch from their shores into the Arctic Ocean because it allows those countries to lay claim to the sea beds further than 200 miles from land. Beneath the continental shelves </w:t>
      </w:r>
      <w:proofErr w:type="spellStart"/>
      <w:r w:rsidRPr="003D2F57">
        <w:rPr>
          <w:rStyle w:val="StyleBoldUnderline"/>
          <w:rFonts w:asciiTheme="minorHAnsi" w:hAnsiTheme="minorHAnsi"/>
        </w:rPr>
        <w:t>restmany</w:t>
      </w:r>
      <w:proofErr w:type="spellEnd"/>
      <w:r w:rsidRPr="003D2F57">
        <w:rPr>
          <w:rStyle w:val="StyleBoldUnderline"/>
          <w:rFonts w:asciiTheme="minorHAnsi" w:hAnsiTheme="minorHAnsi"/>
        </w:rPr>
        <w:t xml:space="preserve"> </w:t>
      </w:r>
      <w:r w:rsidRPr="003D2F57">
        <w:rPr>
          <w:rStyle w:val="StyleBoldUnderline"/>
          <w:rFonts w:asciiTheme="minorHAnsi" w:hAnsiTheme="minorHAnsi"/>
        </w:rPr>
        <w:lastRenderedPageBreak/>
        <w:t xml:space="preserve">precious natural resources. And above them are the two arctic </w:t>
      </w:r>
      <w:proofErr w:type="spellStart"/>
      <w:r w:rsidRPr="003D2F57">
        <w:rPr>
          <w:rStyle w:val="StyleBoldUnderline"/>
          <w:rFonts w:asciiTheme="minorHAnsi" w:hAnsiTheme="minorHAnsi"/>
        </w:rPr>
        <w:t>shippingpassages</w:t>
      </w:r>
      <w:proofErr w:type="spellEnd"/>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 United States exclusive zone would be larger than that of any country in the world — covering an area greater than the landmass of the lower 48 states.¶</w:t>
      </w:r>
      <w:r w:rsidRPr="003D2F57">
        <w:rPr>
          <w:rFonts w:asciiTheme="minorHAnsi" w:hAnsiTheme="minorHAnsi"/>
          <w:sz w:val="12"/>
        </w:rPr>
        <w:t xml:space="preserve"> </w:t>
      </w:r>
      <w:r w:rsidRPr="003D2F57">
        <w:rPr>
          <w:rFonts w:asciiTheme="minorHAnsi" w:hAnsiTheme="minorHAnsi"/>
        </w:rPr>
        <w:t xml:space="preserve">Since the Convention was concluded in 1982, 161 countries and the European Community have joined in the Convention. </w:t>
      </w:r>
      <w:r w:rsidRPr="003D2F57">
        <w:rPr>
          <w:rStyle w:val="StyleBoldUnderline"/>
          <w:rFonts w:asciiTheme="minorHAnsi" w:hAnsiTheme="minorHAnsi"/>
        </w:rPr>
        <w:t>Those countries are currently working together to map the continental shelf in an effort to determine how far each country can lay claim to resources, shipping lanes and fishing areas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 United States, however, lacks an active voice in that process</w:t>
      </w:r>
      <w:r w:rsidRPr="003D2F57">
        <w:rPr>
          <w:rFonts w:asciiTheme="minorHAnsi" w:hAnsiTheme="minorHAnsi"/>
        </w:rPr>
        <w:t xml:space="preserve"> because it and 34 other nations, including Libya and North Korea, have not joined the convention. It was once thought that after this November’s election, the U.S. Senate would be expected to take up ratification of the treaty, which requires 67 Senate votes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However</w:t>
      </w:r>
      <w:r w:rsidRPr="003D2F57">
        <w:rPr>
          <w:rStyle w:val="StyleBoldUnderline"/>
          <w:rFonts w:asciiTheme="minorHAnsi" w:hAnsiTheme="minorHAnsi"/>
        </w:rPr>
        <w:t xml:space="preserve">, </w:t>
      </w:r>
      <w:r w:rsidRPr="003D2F57">
        <w:rPr>
          <w:rFonts w:asciiTheme="minorHAnsi" w:hAnsiTheme="minorHAnsi"/>
        </w:rPr>
        <w:t xml:space="preserve">despite strong support from the Pentagon, the oil industry, fishing concerns and shippers, the ratification effort currently faces a very tough road in the Senate. That is </w:t>
      </w:r>
      <w:proofErr w:type="spellStart"/>
      <w:r w:rsidRPr="003D2F57">
        <w:rPr>
          <w:rFonts w:asciiTheme="minorHAnsi" w:hAnsiTheme="minorHAnsi"/>
        </w:rPr>
        <w:t>unfortunatebecause</w:t>
      </w:r>
      <w:proofErr w:type="spellEnd"/>
      <w:r w:rsidRPr="003D2F57">
        <w:rPr>
          <w:rFonts w:asciiTheme="minorHAnsi" w:hAnsiTheme="minorHAnsi"/>
        </w:rPr>
        <w:t xml:space="preserve"> the world and its environment are changing. And these changes and the resulting economic effects are now the substance of serious international deliberations of which we are not a part</w:t>
      </w:r>
      <w:proofErr w:type="gramStart"/>
      <w:r w:rsidRPr="003D2F57">
        <w:rPr>
          <w:rFonts w:asciiTheme="minorHAnsi" w:hAnsiTheme="minorHAnsi"/>
        </w:rPr>
        <w:t>.¶</w:t>
      </w:r>
      <w:proofErr w:type="gramEnd"/>
      <w:r w:rsidRPr="003D2F57">
        <w:rPr>
          <w:rStyle w:val="StyleBoldUnderline"/>
          <w:rFonts w:asciiTheme="minorHAnsi" w:hAnsiTheme="minorHAnsi"/>
        </w:rPr>
        <w:t xml:space="preserve"> Until the treaty is ratified, the United States has limited options for disputing claims that Russia or other countries might make to resources. Further, lack of participation in the convention also jeopardizes our ability to secure economic opportunities associated with commercial deep-sea mining operations in international waters beyond exclusive economic zones — opportunities now pursued by Russia and by Canadian, Australian and German firms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Companies like Exxon and Shell Oil, backed by the U.S. oil and gas industry, support U.S. ratification of the treaty even though it requires member nations to make royalty payments to the International Seabed Authority based on the value of production. As John </w:t>
      </w:r>
      <w:proofErr w:type="spellStart"/>
      <w:r w:rsidRPr="003D2F57">
        <w:rPr>
          <w:rFonts w:asciiTheme="minorHAnsi" w:hAnsiTheme="minorHAnsi"/>
        </w:rPr>
        <w:t>Bellimger</w:t>
      </w:r>
      <w:proofErr w:type="spellEnd"/>
      <w:r w:rsidRPr="003D2F57">
        <w:rPr>
          <w:rFonts w:asciiTheme="minorHAnsi" w:hAnsiTheme="minorHAnsi"/>
        </w:rPr>
        <w:t xml:space="preserve"> has said, in recent testimony before the Senate Committee on Foreign Relations, Shell President Marvin </w:t>
      </w:r>
      <w:proofErr w:type="spellStart"/>
      <w:r w:rsidRPr="003D2F57">
        <w:rPr>
          <w:rFonts w:asciiTheme="minorHAnsi" w:hAnsiTheme="minorHAnsi"/>
        </w:rPr>
        <w:t>Odum</w:t>
      </w:r>
      <w:proofErr w:type="spellEnd"/>
      <w:r w:rsidRPr="003D2F57">
        <w:rPr>
          <w:rFonts w:asciiTheme="minorHAnsi" w:hAnsiTheme="minorHAnsi"/>
        </w:rPr>
        <w:t xml:space="preserve"> </w:t>
      </w:r>
      <w:proofErr w:type="spellStart"/>
      <w:r w:rsidRPr="003D2F57">
        <w:rPr>
          <w:rFonts w:asciiTheme="minorHAnsi" w:hAnsiTheme="minorHAnsi"/>
        </w:rPr>
        <w:t>saidthat</w:t>
      </w:r>
      <w:proofErr w:type="spellEnd"/>
      <w:r w:rsidRPr="003D2F57">
        <w:rPr>
          <w:rFonts w:asciiTheme="minorHAnsi" w:hAnsiTheme="minorHAnsi"/>
        </w:rPr>
        <w:t xml:space="preserve"> the royalty rates set forth in the Convention are acceptable to the company, which would ultimately pay them. In return, Shell would receive the legal certainty that it needs in order to spend the large amounts of money required to drill for oil in the area</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Meanwhile, maritime claims not only in the Arctic but throughout the world are becoming more contentious. As aggressive maritime behavior increases, the U.S. military has become more, not less, emphatic on the need to become party to this treaty</w:t>
      </w:r>
      <w:r w:rsidRPr="003D2F57">
        <w:rPr>
          <w:rFonts w:asciiTheme="minorHAnsi" w:hAnsiTheme="minorHAnsi"/>
        </w:rPr>
        <w:t xml:space="preserve">. Current and </w:t>
      </w:r>
      <w:proofErr w:type="spellStart"/>
      <w:r w:rsidRPr="003D2F57">
        <w:rPr>
          <w:rFonts w:asciiTheme="minorHAnsi" w:hAnsiTheme="minorHAnsi"/>
        </w:rPr>
        <w:t>pastmilitary</w:t>
      </w:r>
      <w:proofErr w:type="spellEnd"/>
      <w:r w:rsidRPr="003D2F57">
        <w:rPr>
          <w:rFonts w:asciiTheme="minorHAnsi" w:hAnsiTheme="minorHAnsi"/>
        </w:rPr>
        <w:t xml:space="preserve"> leaders are firmly behind accession, because the treaty supports the freedoms of navigation and over flight throughout the world’s oceans upon which American military power depends. Furthermore, the agreement contains the only realistic rules for peacefully settling maritime boundary disputes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One reason the treaty is not getting enough support on Capitol Hill is because some senators, Republicans in particular, believe that President Ronald Reagan would not support the treaty were he alive today. As someone President Reagan’s White House Chief of Staff at the time, I am well aware of his concerns that the United States would lose some sovereignty if it joined the convention as it was proposed in 1982. The </w:t>
      </w:r>
      <w:proofErr w:type="spellStart"/>
      <w:r w:rsidRPr="003D2F57">
        <w:rPr>
          <w:rFonts w:asciiTheme="minorHAnsi" w:hAnsiTheme="minorHAnsi"/>
        </w:rPr>
        <w:t>Gipper’s</w:t>
      </w:r>
      <w:proofErr w:type="spellEnd"/>
      <w:r w:rsidRPr="003D2F57">
        <w:rPr>
          <w:rFonts w:asciiTheme="minorHAnsi" w:hAnsiTheme="minorHAnsi"/>
        </w:rPr>
        <w:t xml:space="preserve"> concerns and persistent opposition paid off and since then, amendments have been made to the convention that reflect his stance. Today, the convention has the support of both of the Republicans Presidents who followed Reagan into the White House as well as every living former Republican Secretary of State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But ladies and gentlemen, time moves on and if we are not at the table to defend our interests, it will pose a serious problem and a significant cost for future generations of Americans.</w:t>
      </w:r>
    </w:p>
    <w:p w14:paraId="55898EC5" w14:textId="77777777" w:rsidR="0039205B" w:rsidRPr="003D2F57" w:rsidRDefault="0039205B" w:rsidP="009D1BAC">
      <w:pPr>
        <w:rPr>
          <w:rFonts w:asciiTheme="minorHAnsi" w:hAnsiTheme="minorHAnsi"/>
        </w:rPr>
      </w:pPr>
    </w:p>
    <w:p w14:paraId="1936F615" w14:textId="77777777" w:rsidR="0039205B" w:rsidRPr="003D2F57" w:rsidRDefault="0039205B" w:rsidP="009D1BAC">
      <w:pPr>
        <w:keepNext/>
        <w:keepLines/>
        <w:spacing w:before="40"/>
        <w:outlineLvl w:val="3"/>
        <w:rPr>
          <w:rFonts w:asciiTheme="minorHAnsi" w:eastAsiaTheme="majorEastAsia" w:hAnsiTheme="minorHAnsi" w:cstheme="majorBidi"/>
          <w:b/>
          <w:iCs/>
          <w:sz w:val="26"/>
        </w:rPr>
      </w:pPr>
      <w:r w:rsidRPr="003D2F57">
        <w:rPr>
          <w:rFonts w:asciiTheme="minorHAnsi" w:eastAsiaTheme="majorEastAsia" w:hAnsiTheme="minorHAnsi" w:cstheme="majorBidi"/>
          <w:b/>
          <w:iCs/>
          <w:sz w:val="26"/>
        </w:rPr>
        <w:t>UNCLOS compliance key to Arctic access – Russian advances and EEZ clarification</w:t>
      </w:r>
    </w:p>
    <w:p w14:paraId="6C8B4749" w14:textId="77777777" w:rsidR="0039205B" w:rsidRPr="003D2F57" w:rsidRDefault="0039205B" w:rsidP="009D1BAC">
      <w:pPr>
        <w:rPr>
          <w:rFonts w:asciiTheme="minorHAnsi" w:hAnsiTheme="minorHAnsi"/>
        </w:rPr>
      </w:pPr>
      <w:proofErr w:type="spellStart"/>
      <w:r w:rsidRPr="003D2F57">
        <w:rPr>
          <w:rFonts w:asciiTheme="minorHAnsi" w:hAnsiTheme="minorHAnsi"/>
          <w:b/>
        </w:rPr>
        <w:t>Ashfaq</w:t>
      </w:r>
      <w:proofErr w:type="spellEnd"/>
      <w:r w:rsidRPr="003D2F57">
        <w:rPr>
          <w:rFonts w:asciiTheme="minorHAnsi" w:hAnsiTheme="minorHAnsi"/>
          <w:b/>
        </w:rPr>
        <w:t xml:space="preserve">, J.D. </w:t>
      </w:r>
      <w:proofErr w:type="spellStart"/>
      <w:r w:rsidRPr="003D2F57">
        <w:rPr>
          <w:rFonts w:asciiTheme="minorHAnsi" w:hAnsiTheme="minorHAnsi"/>
          <w:b/>
        </w:rPr>
        <w:t>Univ</w:t>
      </w:r>
      <w:proofErr w:type="spellEnd"/>
      <w:r w:rsidRPr="003D2F57">
        <w:rPr>
          <w:rFonts w:asciiTheme="minorHAnsi" w:hAnsiTheme="minorHAnsi"/>
          <w:b/>
        </w:rPr>
        <w:t xml:space="preserve"> of Penn., 10</w:t>
      </w:r>
      <w:r w:rsidRPr="003D2F57">
        <w:rPr>
          <w:rFonts w:asciiTheme="minorHAnsi" w:hAnsiTheme="minorHAnsi"/>
        </w:rPr>
        <w:t xml:space="preserve"> (Leah, Spring 2010, Journal of Translational Law and Policy, “Something for Everyone: Why the United States Should Ratify the Law of the Sea Treaty”, http://www.law.fsu.edu/journals/transnational/vol19_2/ashfaq.pdf, 06/25/14, ES)</w:t>
      </w:r>
    </w:p>
    <w:p w14:paraId="363ABC8C" w14:textId="77777777" w:rsidR="0039205B" w:rsidRPr="003D2F57" w:rsidRDefault="0039205B" w:rsidP="009D1BAC">
      <w:pPr>
        <w:rPr>
          <w:rFonts w:asciiTheme="minorHAnsi" w:hAnsiTheme="minorHAnsi"/>
        </w:rPr>
      </w:pPr>
      <w:r w:rsidRPr="003D2F57">
        <w:rPr>
          <w:rFonts w:asciiTheme="minorHAnsi" w:hAnsiTheme="minorHAnsi"/>
        </w:rPr>
        <w:t>The resource race of the 21st century requires that nations seek</w:t>
      </w:r>
      <w:r w:rsidRPr="003D2F57">
        <w:rPr>
          <w:rFonts w:asciiTheme="minorHAnsi" w:hAnsiTheme="minorHAnsi"/>
          <w:sz w:val="12"/>
        </w:rPr>
        <w:t xml:space="preserve">¶ </w:t>
      </w:r>
      <w:r w:rsidRPr="003D2F57">
        <w:rPr>
          <w:rFonts w:asciiTheme="minorHAnsi" w:hAnsiTheme="minorHAnsi"/>
        </w:rPr>
        <w:t>resources from every corner of the globe to meet growing demand</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169 The seas—long considered valuable sources of minerals,</w:t>
      </w:r>
      <w:r w:rsidRPr="003D2F57">
        <w:rPr>
          <w:rFonts w:asciiTheme="minorHAnsi" w:hAnsiTheme="minorHAnsi"/>
          <w:sz w:val="12"/>
        </w:rPr>
        <w:t xml:space="preserve">¶ </w:t>
      </w:r>
      <w:r w:rsidRPr="003D2F57">
        <w:rPr>
          <w:rFonts w:asciiTheme="minorHAnsi" w:hAnsiTheme="minorHAnsi"/>
        </w:rPr>
        <w:t>food, and now, energy—are no exception.170</w:t>
      </w:r>
      <w:r w:rsidRPr="003D2F57">
        <w:rPr>
          <w:rFonts w:asciiTheme="minorHAnsi" w:hAnsiTheme="minorHAnsi"/>
          <w:sz w:val="12"/>
        </w:rPr>
        <w:t xml:space="preserve">¶ </w:t>
      </w:r>
      <w:r w:rsidRPr="003D2F57">
        <w:rPr>
          <w:rFonts w:asciiTheme="minorHAnsi" w:hAnsiTheme="minorHAnsi"/>
        </w:rPr>
        <w:t xml:space="preserve">Not surprisingly, nations are racing to </w:t>
      </w:r>
      <w:r w:rsidRPr="003D2F57">
        <w:rPr>
          <w:rFonts w:asciiTheme="minorHAnsi" w:hAnsiTheme="minorHAnsi"/>
        </w:rPr>
        <w:lastRenderedPageBreak/>
        <w:t>stake a claim to these</w:t>
      </w:r>
      <w:r w:rsidRPr="003D2F57">
        <w:rPr>
          <w:rFonts w:asciiTheme="minorHAnsi" w:hAnsiTheme="minorHAnsi"/>
          <w:sz w:val="12"/>
        </w:rPr>
        <w:t xml:space="preserve">¶ </w:t>
      </w:r>
      <w:r w:rsidRPr="003D2F57">
        <w:rPr>
          <w:rFonts w:asciiTheme="minorHAnsi" w:hAnsiTheme="minorHAnsi"/>
        </w:rPr>
        <w:t xml:space="preserve">resources.171 </w:t>
      </w:r>
      <w:r w:rsidRPr="003D2F57">
        <w:rPr>
          <w:rFonts w:asciiTheme="minorHAnsi" w:hAnsiTheme="minorHAnsi"/>
          <w:u w:val="single"/>
        </w:rPr>
        <w:t xml:space="preserve">Russia made a bold move in August of 2007 by planting¶ a flag on the Arctic </w:t>
      </w:r>
      <w:proofErr w:type="spellStart"/>
      <w:r w:rsidRPr="003D2F57">
        <w:rPr>
          <w:rFonts w:asciiTheme="minorHAnsi" w:hAnsiTheme="minorHAnsi"/>
          <w:u w:val="single"/>
        </w:rPr>
        <w:t>Seacap</w:t>
      </w:r>
      <w:proofErr w:type="spellEnd"/>
      <w:r w:rsidRPr="003D2F57">
        <w:rPr>
          <w:rFonts w:asciiTheme="minorHAnsi" w:hAnsiTheme="minorHAnsi"/>
          <w:u w:val="single"/>
        </w:rPr>
        <w:t xml:space="preserve"> at the North Pole</w:t>
      </w:r>
      <w:r w:rsidRPr="003D2F57">
        <w:rPr>
          <w:rFonts w:asciiTheme="minorHAnsi" w:hAnsiTheme="minorHAnsi"/>
        </w:rPr>
        <w:t xml:space="preserve"> in an attempt to</w:t>
      </w:r>
      <w:r w:rsidRPr="003D2F57">
        <w:rPr>
          <w:rFonts w:asciiTheme="minorHAnsi" w:hAnsiTheme="minorHAnsi"/>
          <w:sz w:val="12"/>
        </w:rPr>
        <w:t xml:space="preserve">¶ </w:t>
      </w:r>
      <w:r w:rsidRPr="003D2F57">
        <w:rPr>
          <w:rFonts w:asciiTheme="minorHAnsi" w:hAnsiTheme="minorHAnsi"/>
        </w:rPr>
        <w:t>reinforce claims it has been making since 2001 that it owns the</w:t>
      </w:r>
      <w:r w:rsidRPr="003D2F57">
        <w:rPr>
          <w:rFonts w:asciiTheme="minorHAnsi" w:hAnsiTheme="minorHAnsi"/>
          <w:sz w:val="12"/>
        </w:rPr>
        <w:t xml:space="preserve">¶ </w:t>
      </w:r>
      <w:r w:rsidRPr="003D2F57">
        <w:rPr>
          <w:rFonts w:asciiTheme="minorHAnsi" w:hAnsiTheme="minorHAnsi"/>
        </w:rPr>
        <w:t xml:space="preserve">resources on the floor of the Arctic Ocean.172 </w:t>
      </w:r>
      <w:r w:rsidRPr="003D2F57">
        <w:rPr>
          <w:rFonts w:asciiTheme="minorHAnsi" w:hAnsiTheme="minorHAnsi"/>
          <w:u w:val="single"/>
        </w:rPr>
        <w:t xml:space="preserve">The Arctic </w:t>
      </w:r>
      <w:proofErr w:type="spellStart"/>
      <w:r w:rsidRPr="003D2F57">
        <w:rPr>
          <w:rFonts w:asciiTheme="minorHAnsi" w:hAnsiTheme="minorHAnsi"/>
          <w:u w:val="single"/>
        </w:rPr>
        <w:t>Seacap</w:t>
      </w:r>
      <w:proofErr w:type="spellEnd"/>
      <w:r w:rsidRPr="003D2F57">
        <w:rPr>
          <w:rFonts w:asciiTheme="minorHAnsi" w:hAnsiTheme="minorHAnsi"/>
        </w:rPr>
        <w:t xml:space="preserve"> is</w:t>
      </w:r>
      <w:r w:rsidRPr="003D2F57">
        <w:rPr>
          <w:rFonts w:asciiTheme="minorHAnsi" w:hAnsiTheme="minorHAnsi"/>
          <w:sz w:val="12"/>
        </w:rPr>
        <w:t xml:space="preserve">¶ </w:t>
      </w:r>
      <w:r w:rsidRPr="003D2F57">
        <w:rPr>
          <w:rFonts w:asciiTheme="minorHAnsi" w:hAnsiTheme="minorHAnsi"/>
        </w:rPr>
        <w:t>an especially sought after area since it “</w:t>
      </w:r>
      <w:r w:rsidRPr="003D2F57">
        <w:rPr>
          <w:rFonts w:asciiTheme="minorHAnsi" w:hAnsiTheme="minorHAnsi"/>
          <w:u w:val="single"/>
        </w:rPr>
        <w:t>may hold billions of gallons¶ of oil and natural gas—up to 25 percent of the world’s undiscovered¶ reserves</w:t>
      </w:r>
      <w:r w:rsidRPr="003D2F57">
        <w:rPr>
          <w:rFonts w:asciiTheme="minorHAnsi" w:hAnsiTheme="minorHAnsi"/>
        </w:rPr>
        <w:t xml:space="preserve">”173 </w:t>
      </w:r>
      <w:r w:rsidRPr="003D2F57">
        <w:rPr>
          <w:rFonts w:asciiTheme="minorHAnsi" w:hAnsiTheme="minorHAnsi"/>
          <w:u w:val="single"/>
        </w:rPr>
        <w:t>and is rapidly melting, making it navigable for¶ the first time</w:t>
      </w:r>
      <w:r w:rsidRPr="003D2F57">
        <w:rPr>
          <w:rFonts w:asciiTheme="minorHAnsi" w:hAnsiTheme="minorHAnsi"/>
        </w:rPr>
        <w:t>.174 Russia’s actions met immediate resistance from</w:t>
      </w:r>
      <w:r w:rsidRPr="003D2F57">
        <w:rPr>
          <w:rFonts w:asciiTheme="minorHAnsi" w:hAnsiTheme="minorHAnsi"/>
          <w:sz w:val="12"/>
        </w:rPr>
        <w:t xml:space="preserve">¶ </w:t>
      </w:r>
      <w:r w:rsidRPr="003D2F57">
        <w:rPr>
          <w:rFonts w:asciiTheme="minorHAnsi" w:hAnsiTheme="minorHAnsi"/>
        </w:rPr>
        <w:t>members of the international community, and have sparked debate</w:t>
      </w:r>
      <w:r w:rsidRPr="003D2F57">
        <w:rPr>
          <w:rFonts w:asciiTheme="minorHAnsi" w:hAnsiTheme="minorHAnsi"/>
          <w:sz w:val="12"/>
        </w:rPr>
        <w:t xml:space="preserve">¶ </w:t>
      </w:r>
      <w:r w:rsidRPr="003D2F57">
        <w:rPr>
          <w:rFonts w:asciiTheme="minorHAnsi" w:hAnsiTheme="minorHAnsi"/>
        </w:rPr>
        <w:t>over the resources the sea holds and who their lawful owner</w:t>
      </w:r>
      <w:r w:rsidRPr="003D2F57">
        <w:rPr>
          <w:rFonts w:asciiTheme="minorHAnsi" w:hAnsiTheme="minorHAnsi"/>
          <w:sz w:val="12"/>
        </w:rPr>
        <w:t xml:space="preserve">¶ </w:t>
      </w:r>
      <w:r w:rsidRPr="003D2F57">
        <w:rPr>
          <w:rFonts w:asciiTheme="minorHAnsi" w:hAnsiTheme="minorHAnsi"/>
        </w:rPr>
        <w:t>is.175 In fact, one journalist commented that “[t]he polar dive was</w:t>
      </w:r>
      <w:r w:rsidRPr="003D2F57">
        <w:rPr>
          <w:rFonts w:asciiTheme="minorHAnsi" w:hAnsiTheme="minorHAnsi"/>
          <w:sz w:val="12"/>
        </w:rPr>
        <w:t xml:space="preserve">¶ </w:t>
      </w:r>
      <w:r w:rsidRPr="003D2F57">
        <w:rPr>
          <w:rFonts w:asciiTheme="minorHAnsi" w:hAnsiTheme="minorHAnsi"/>
        </w:rPr>
        <w:t>part publicity stunt and part symbolic move to enhance [Russia’s]</w:t>
      </w:r>
      <w:r w:rsidRPr="003D2F57">
        <w:rPr>
          <w:rFonts w:asciiTheme="minorHAnsi" w:hAnsiTheme="minorHAnsi"/>
          <w:sz w:val="12"/>
        </w:rPr>
        <w:t xml:space="preserve">¶ </w:t>
      </w:r>
      <w:r w:rsidRPr="003D2F57">
        <w:rPr>
          <w:rFonts w:asciiTheme="minorHAnsi" w:hAnsiTheme="minorHAnsi"/>
        </w:rPr>
        <w:t>disputed claim to nearly half the Arctic seabed.”176</w:t>
      </w:r>
      <w:r w:rsidRPr="003D2F57">
        <w:rPr>
          <w:rFonts w:asciiTheme="minorHAnsi" w:hAnsiTheme="minorHAnsi"/>
          <w:sz w:val="12"/>
        </w:rPr>
        <w:t xml:space="preserve">¶ </w:t>
      </w:r>
      <w:r w:rsidRPr="003D2F57">
        <w:rPr>
          <w:rFonts w:asciiTheme="minorHAnsi" w:hAnsiTheme="minorHAnsi"/>
        </w:rPr>
        <w:t>Although the seas have been declared to be among the “common</w:t>
      </w:r>
      <w:r w:rsidRPr="003D2F57">
        <w:rPr>
          <w:rFonts w:asciiTheme="minorHAnsi" w:hAnsiTheme="minorHAnsi"/>
          <w:sz w:val="12"/>
        </w:rPr>
        <w:t xml:space="preserve">¶ </w:t>
      </w:r>
      <w:r w:rsidRPr="003D2F57">
        <w:rPr>
          <w:rFonts w:asciiTheme="minorHAnsi" w:hAnsiTheme="minorHAnsi"/>
        </w:rPr>
        <w:t>heritage of mankind,”177 and thus free for all, a state is en- titled to exploit the resources within its territorial waters for its</w:t>
      </w:r>
      <w:r w:rsidRPr="003D2F57">
        <w:rPr>
          <w:rFonts w:asciiTheme="minorHAnsi" w:hAnsiTheme="minorHAnsi"/>
          <w:sz w:val="12"/>
        </w:rPr>
        <w:t xml:space="preserve">¶ </w:t>
      </w:r>
      <w:r w:rsidRPr="003D2F57">
        <w:rPr>
          <w:rFonts w:asciiTheme="minorHAnsi" w:hAnsiTheme="minorHAnsi"/>
        </w:rPr>
        <w:t>own benefit.178 This can be 200 nautical miles from a state’s coastlines</w:t>
      </w:r>
      <w:r w:rsidRPr="003D2F57">
        <w:rPr>
          <w:rFonts w:asciiTheme="minorHAnsi" w:hAnsiTheme="minorHAnsi"/>
          <w:sz w:val="12"/>
        </w:rPr>
        <w:t xml:space="preserve">¶ </w:t>
      </w:r>
      <w:r w:rsidRPr="003D2F57">
        <w:rPr>
          <w:rFonts w:asciiTheme="minorHAnsi" w:hAnsiTheme="minorHAnsi"/>
        </w:rPr>
        <w:t>or it can extend up to 350 miles depending upon other considerations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such as how far a state’s continental shelf extends.179</w:t>
      </w:r>
      <w:r w:rsidRPr="003D2F57">
        <w:rPr>
          <w:rFonts w:asciiTheme="minorHAnsi" w:hAnsiTheme="minorHAnsi"/>
          <w:sz w:val="12"/>
        </w:rPr>
        <w:t xml:space="preserve">¶ </w:t>
      </w:r>
      <w:r w:rsidRPr="003D2F57">
        <w:rPr>
          <w:rFonts w:asciiTheme="minorHAnsi" w:hAnsiTheme="minorHAnsi"/>
        </w:rPr>
        <w:t>Parties to the Convention that want to assert a claim to territorial</w:t>
      </w:r>
      <w:r w:rsidRPr="003D2F57">
        <w:rPr>
          <w:rFonts w:asciiTheme="minorHAnsi" w:hAnsiTheme="minorHAnsi"/>
          <w:sz w:val="12"/>
        </w:rPr>
        <w:t xml:space="preserve">¶ </w:t>
      </w:r>
      <w:r w:rsidRPr="003D2F57">
        <w:rPr>
          <w:rFonts w:asciiTheme="minorHAnsi" w:hAnsiTheme="minorHAnsi"/>
        </w:rPr>
        <w:t>seas greater than 200 miles must submit evidence in support of</w:t>
      </w:r>
      <w:r w:rsidRPr="003D2F57">
        <w:rPr>
          <w:rFonts w:asciiTheme="minorHAnsi" w:hAnsiTheme="minorHAnsi"/>
          <w:sz w:val="12"/>
        </w:rPr>
        <w:t xml:space="preserve">¶ </w:t>
      </w:r>
      <w:r w:rsidRPr="003D2F57">
        <w:rPr>
          <w:rFonts w:asciiTheme="minorHAnsi" w:hAnsiTheme="minorHAnsi"/>
        </w:rPr>
        <w:t>this to the Commission on the Limits of the Continental Shelf, who</w:t>
      </w:r>
      <w:r w:rsidRPr="003D2F57">
        <w:rPr>
          <w:rFonts w:asciiTheme="minorHAnsi" w:hAnsiTheme="minorHAnsi"/>
          <w:sz w:val="12"/>
        </w:rPr>
        <w:t xml:space="preserve">¶ </w:t>
      </w:r>
      <w:r w:rsidRPr="003D2F57">
        <w:rPr>
          <w:rFonts w:asciiTheme="minorHAnsi" w:hAnsiTheme="minorHAnsi"/>
        </w:rPr>
        <w:t>then advises the state party.180 After this, the state party establishes</w:t>
      </w:r>
      <w:r w:rsidRPr="003D2F57">
        <w:rPr>
          <w:rFonts w:asciiTheme="minorHAnsi" w:hAnsiTheme="minorHAnsi"/>
          <w:sz w:val="12"/>
        </w:rPr>
        <w:t xml:space="preserve">¶ </w:t>
      </w:r>
      <w:r w:rsidRPr="003D2F57">
        <w:rPr>
          <w:rFonts w:asciiTheme="minorHAnsi" w:hAnsiTheme="minorHAnsi"/>
        </w:rPr>
        <w:t>the limits of its continental shelf on the basis of the recommendations</w:t>
      </w:r>
      <w:r w:rsidRPr="003D2F57">
        <w:rPr>
          <w:rFonts w:asciiTheme="minorHAnsi" w:hAnsiTheme="minorHAnsi"/>
          <w:sz w:val="12"/>
        </w:rPr>
        <w:t xml:space="preserve">¶ </w:t>
      </w:r>
      <w:r w:rsidRPr="003D2F57">
        <w:rPr>
          <w:rFonts w:asciiTheme="minorHAnsi" w:hAnsiTheme="minorHAnsi"/>
        </w:rPr>
        <w:t>it receives from the commission.181 Disputes over these</w:t>
      </w:r>
      <w:r w:rsidRPr="003D2F57">
        <w:rPr>
          <w:rFonts w:asciiTheme="minorHAnsi" w:hAnsiTheme="minorHAnsi"/>
          <w:sz w:val="12"/>
        </w:rPr>
        <w:t xml:space="preserve">¶ </w:t>
      </w:r>
      <w:r w:rsidRPr="003D2F57">
        <w:rPr>
          <w:rFonts w:asciiTheme="minorHAnsi" w:hAnsiTheme="minorHAnsi"/>
        </w:rPr>
        <w:t>limits are governed by the Convention or international law and</w:t>
      </w:r>
      <w:r w:rsidRPr="003D2F57">
        <w:rPr>
          <w:rFonts w:asciiTheme="minorHAnsi" w:hAnsiTheme="minorHAnsi"/>
          <w:sz w:val="12"/>
        </w:rPr>
        <w:t xml:space="preserve">¶ </w:t>
      </w:r>
      <w:r w:rsidRPr="003D2F57">
        <w:rPr>
          <w:rFonts w:asciiTheme="minorHAnsi" w:hAnsiTheme="minorHAnsi"/>
        </w:rPr>
        <w:t>resolved by the dispute resolution mechanisms addressed in Part</w:t>
      </w:r>
      <w:r w:rsidRPr="003D2F57">
        <w:rPr>
          <w:rFonts w:asciiTheme="minorHAnsi" w:hAnsiTheme="minorHAnsi"/>
          <w:sz w:val="12"/>
        </w:rPr>
        <w:t xml:space="preserve">¶ </w:t>
      </w:r>
      <w:r w:rsidRPr="003D2F57">
        <w:rPr>
          <w:rFonts w:asciiTheme="minorHAnsi" w:hAnsiTheme="minorHAnsi"/>
        </w:rPr>
        <w:t>XV of the Convention.182</w:t>
      </w:r>
      <w:r w:rsidRPr="003D2F57">
        <w:rPr>
          <w:rFonts w:asciiTheme="minorHAnsi" w:hAnsiTheme="minorHAnsi"/>
          <w:sz w:val="12"/>
        </w:rPr>
        <w:t xml:space="preserve">¶ </w:t>
      </w:r>
      <w:r w:rsidRPr="003D2F57">
        <w:rPr>
          <w:rFonts w:asciiTheme="minorHAnsi" w:hAnsiTheme="minorHAnsi"/>
          <w:u w:val="single"/>
        </w:rPr>
        <w:t xml:space="preserve">By planting a flag on the Arctic </w:t>
      </w:r>
      <w:proofErr w:type="spellStart"/>
      <w:r w:rsidRPr="003D2F57">
        <w:rPr>
          <w:rFonts w:asciiTheme="minorHAnsi" w:hAnsiTheme="minorHAnsi"/>
          <w:u w:val="single"/>
        </w:rPr>
        <w:t>Seacap</w:t>
      </w:r>
      <w:proofErr w:type="spellEnd"/>
      <w:r w:rsidRPr="003D2F57">
        <w:rPr>
          <w:rFonts w:asciiTheme="minorHAnsi" w:hAnsiTheme="minorHAnsi"/>
          <w:u w:val="single"/>
        </w:rPr>
        <w:t>, Russia is asserting¶ that this area is within its territorial waters</w:t>
      </w:r>
      <w:r w:rsidRPr="003D2F57">
        <w:rPr>
          <w:rFonts w:asciiTheme="minorHAnsi" w:hAnsiTheme="minorHAnsi"/>
        </w:rPr>
        <w:t>, most likely on the</w:t>
      </w:r>
      <w:r w:rsidRPr="003D2F57">
        <w:rPr>
          <w:rFonts w:asciiTheme="minorHAnsi" w:hAnsiTheme="minorHAnsi"/>
          <w:sz w:val="12"/>
        </w:rPr>
        <w:t xml:space="preserve">¶ </w:t>
      </w:r>
      <w:r w:rsidRPr="003D2F57">
        <w:rPr>
          <w:rFonts w:asciiTheme="minorHAnsi" w:hAnsiTheme="minorHAnsi"/>
        </w:rPr>
        <w:t>basis of terra nullius. Under this principle, any territory that is not</w:t>
      </w:r>
      <w:r w:rsidRPr="003D2F57">
        <w:rPr>
          <w:rFonts w:asciiTheme="minorHAnsi" w:hAnsiTheme="minorHAnsi"/>
          <w:sz w:val="12"/>
        </w:rPr>
        <w:t xml:space="preserve">¶ </w:t>
      </w:r>
      <w:r w:rsidRPr="003D2F57">
        <w:rPr>
          <w:rFonts w:asciiTheme="minorHAnsi" w:hAnsiTheme="minorHAnsi"/>
        </w:rPr>
        <w:t>occupied by a civilized nation is free to be claimed for ownership by</w:t>
      </w:r>
      <w:r w:rsidRPr="003D2F57">
        <w:rPr>
          <w:rFonts w:asciiTheme="minorHAnsi" w:hAnsiTheme="minorHAnsi"/>
          <w:sz w:val="12"/>
        </w:rPr>
        <w:t xml:space="preserve">¶ </w:t>
      </w:r>
      <w:r w:rsidRPr="003D2F57">
        <w:rPr>
          <w:rFonts w:asciiTheme="minorHAnsi" w:hAnsiTheme="minorHAnsi"/>
        </w:rPr>
        <w:t>a continuous and peaceful display of authority over that territory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183</w:t>
      </w:r>
      <w:r w:rsidRPr="003D2F57">
        <w:rPr>
          <w:rFonts w:asciiTheme="minorHAnsi" w:hAnsiTheme="minorHAnsi"/>
          <w:sz w:val="12"/>
        </w:rPr>
        <w:t xml:space="preserve">¶ </w:t>
      </w:r>
      <w:r w:rsidRPr="003D2F57">
        <w:rPr>
          <w:rFonts w:asciiTheme="minorHAnsi" w:hAnsiTheme="minorHAnsi"/>
        </w:rPr>
        <w:t>Other nations, however, may also have a claim to the Arctic</w:t>
      </w:r>
      <w:r w:rsidRPr="003D2F57">
        <w:rPr>
          <w:rFonts w:asciiTheme="minorHAnsi" w:hAnsiTheme="minorHAnsi"/>
          <w:sz w:val="12"/>
        </w:rPr>
        <w:t xml:space="preserve">¶ </w:t>
      </w:r>
      <w:proofErr w:type="spellStart"/>
      <w:r w:rsidRPr="003D2F57">
        <w:rPr>
          <w:rFonts w:asciiTheme="minorHAnsi" w:hAnsiTheme="minorHAnsi"/>
        </w:rPr>
        <w:t>Seacap</w:t>
      </w:r>
      <w:proofErr w:type="spellEnd"/>
      <w:r w:rsidRPr="003D2F57">
        <w:rPr>
          <w:rFonts w:asciiTheme="minorHAnsi" w:hAnsiTheme="minorHAnsi"/>
        </w:rPr>
        <w:t xml:space="preserve"> under the Convention, including Canada and Denmark.184</w:t>
      </w:r>
      <w:r w:rsidRPr="003D2F57">
        <w:rPr>
          <w:rFonts w:asciiTheme="minorHAnsi" w:hAnsiTheme="minorHAnsi"/>
          <w:sz w:val="12"/>
        </w:rPr>
        <w:t xml:space="preserve">¶ </w:t>
      </w:r>
      <w:r w:rsidRPr="003D2F57">
        <w:rPr>
          <w:rFonts w:asciiTheme="minorHAnsi" w:hAnsiTheme="minorHAnsi"/>
        </w:rPr>
        <w:t>Under the rules of the Convention, parties interested in unclaimed</w:t>
      </w:r>
      <w:r w:rsidRPr="003D2F57">
        <w:rPr>
          <w:rFonts w:asciiTheme="minorHAnsi" w:hAnsiTheme="minorHAnsi"/>
          <w:sz w:val="12"/>
        </w:rPr>
        <w:t xml:space="preserve">¶ </w:t>
      </w:r>
      <w:r w:rsidRPr="003D2F57">
        <w:rPr>
          <w:rFonts w:asciiTheme="minorHAnsi" w:hAnsiTheme="minorHAnsi"/>
        </w:rPr>
        <w:t>underwater territory must map their claims and how far their territory</w:t>
      </w:r>
      <w:r w:rsidRPr="003D2F57">
        <w:rPr>
          <w:rFonts w:asciiTheme="minorHAnsi" w:hAnsiTheme="minorHAnsi"/>
          <w:sz w:val="12"/>
        </w:rPr>
        <w:t xml:space="preserve">¶ </w:t>
      </w:r>
      <w:r w:rsidRPr="003D2F57">
        <w:rPr>
          <w:rFonts w:asciiTheme="minorHAnsi" w:hAnsiTheme="minorHAnsi"/>
        </w:rPr>
        <w:t>reaches and submit it to the Commission on the Limits of</w:t>
      </w:r>
      <w:r w:rsidRPr="003D2F57">
        <w:rPr>
          <w:rFonts w:asciiTheme="minorHAnsi" w:hAnsiTheme="minorHAnsi"/>
          <w:sz w:val="12"/>
        </w:rPr>
        <w:t xml:space="preserve">¶ </w:t>
      </w:r>
      <w:r w:rsidRPr="003D2F57">
        <w:rPr>
          <w:rFonts w:asciiTheme="minorHAnsi" w:hAnsiTheme="minorHAnsi"/>
        </w:rPr>
        <w:t>the Continental Shelf.185 Like Russia, since both Canada and</w:t>
      </w:r>
      <w:r w:rsidRPr="003D2F57">
        <w:rPr>
          <w:rFonts w:asciiTheme="minorHAnsi" w:hAnsiTheme="minorHAnsi"/>
          <w:sz w:val="12"/>
        </w:rPr>
        <w:t xml:space="preserve">¶ </w:t>
      </w:r>
      <w:r w:rsidRPr="003D2F57">
        <w:rPr>
          <w:rFonts w:asciiTheme="minorHAnsi" w:hAnsiTheme="minorHAnsi"/>
        </w:rPr>
        <w:t>Denmark are parties to the Convention,186 it is not likely that Russia</w:t>
      </w:r>
      <w:r w:rsidRPr="003D2F57">
        <w:rPr>
          <w:rFonts w:asciiTheme="minorHAnsi" w:hAnsiTheme="minorHAnsi"/>
          <w:sz w:val="12"/>
        </w:rPr>
        <w:t xml:space="preserve">¶ </w:t>
      </w:r>
      <w:r w:rsidRPr="003D2F57">
        <w:rPr>
          <w:rFonts w:asciiTheme="minorHAnsi" w:hAnsiTheme="minorHAnsi"/>
        </w:rPr>
        <w:t xml:space="preserve">can simply plant a flag and call the Arctic </w:t>
      </w:r>
      <w:proofErr w:type="spellStart"/>
      <w:r w:rsidRPr="003D2F57">
        <w:rPr>
          <w:rFonts w:asciiTheme="minorHAnsi" w:hAnsiTheme="minorHAnsi"/>
        </w:rPr>
        <w:t>Seacap</w:t>
      </w:r>
      <w:proofErr w:type="spellEnd"/>
      <w:r w:rsidRPr="003D2F57">
        <w:rPr>
          <w:rFonts w:asciiTheme="minorHAnsi" w:hAnsiTheme="minorHAnsi"/>
        </w:rPr>
        <w:t xml:space="preserve"> its own under</w:t>
      </w:r>
      <w:r w:rsidRPr="003D2F57">
        <w:rPr>
          <w:rFonts w:asciiTheme="minorHAnsi" w:hAnsiTheme="minorHAnsi"/>
          <w:sz w:val="12"/>
        </w:rPr>
        <w:t xml:space="preserve">¶ </w:t>
      </w:r>
      <w:r w:rsidRPr="003D2F57">
        <w:rPr>
          <w:rFonts w:asciiTheme="minorHAnsi" w:hAnsiTheme="minorHAnsi"/>
        </w:rPr>
        <w:t>the principle of terra nullius, especially in light of international</w:t>
      </w:r>
      <w:r w:rsidRPr="003D2F57">
        <w:rPr>
          <w:rFonts w:asciiTheme="minorHAnsi" w:hAnsiTheme="minorHAnsi"/>
          <w:sz w:val="12"/>
        </w:rPr>
        <w:t xml:space="preserve">¶ </w:t>
      </w:r>
      <w:r w:rsidRPr="003D2F57">
        <w:rPr>
          <w:rFonts w:asciiTheme="minorHAnsi" w:hAnsiTheme="minorHAnsi"/>
        </w:rPr>
        <w:t>law moving away from this principle.187</w:t>
      </w:r>
      <w:r w:rsidRPr="003D2F57">
        <w:rPr>
          <w:rFonts w:asciiTheme="minorHAnsi" w:hAnsiTheme="minorHAnsi"/>
          <w:sz w:val="12"/>
        </w:rPr>
        <w:t xml:space="preserve">¶ </w:t>
      </w:r>
      <w:r w:rsidRPr="003D2F57">
        <w:rPr>
          <w:rFonts w:asciiTheme="minorHAnsi" w:hAnsiTheme="minorHAnsi"/>
        </w:rPr>
        <w:t>Denmark may be in a position to assert a viable claim over the</w:t>
      </w:r>
      <w:r w:rsidRPr="003D2F57">
        <w:rPr>
          <w:rFonts w:asciiTheme="minorHAnsi" w:hAnsiTheme="minorHAnsi"/>
          <w:sz w:val="12"/>
        </w:rPr>
        <w:t xml:space="preserve">¶ </w:t>
      </w:r>
      <w:r w:rsidRPr="003D2F57">
        <w:rPr>
          <w:rFonts w:asciiTheme="minorHAnsi" w:hAnsiTheme="minorHAnsi"/>
        </w:rPr>
        <w:t xml:space="preserve">Arctic </w:t>
      </w:r>
      <w:proofErr w:type="spellStart"/>
      <w:r w:rsidRPr="003D2F57">
        <w:rPr>
          <w:rFonts w:asciiTheme="minorHAnsi" w:hAnsiTheme="minorHAnsi"/>
        </w:rPr>
        <w:t>Seacap</w:t>
      </w:r>
      <w:proofErr w:type="spellEnd"/>
      <w:r w:rsidRPr="003D2F57">
        <w:rPr>
          <w:rFonts w:asciiTheme="minorHAnsi" w:hAnsiTheme="minorHAnsi"/>
        </w:rPr>
        <w:t xml:space="preserve"> if it can find evidence to link an underwater </w:t>
      </w:r>
      <w:proofErr w:type="spellStart"/>
      <w:r w:rsidRPr="003D2F57">
        <w:rPr>
          <w:rFonts w:asciiTheme="minorHAnsi" w:hAnsiTheme="minorHAnsi"/>
        </w:rPr>
        <w:t>moun</w:t>
      </w:r>
      <w:proofErr w:type="spellEnd"/>
      <w:r w:rsidRPr="003D2F57">
        <w:rPr>
          <w:rFonts w:asciiTheme="minorHAnsi" w:hAnsiTheme="minorHAnsi"/>
        </w:rPr>
        <w:t xml:space="preserve">- </w:t>
      </w:r>
      <w:proofErr w:type="spellStart"/>
      <w:r w:rsidRPr="003D2F57">
        <w:rPr>
          <w:rFonts w:asciiTheme="minorHAnsi" w:hAnsiTheme="minorHAnsi"/>
        </w:rPr>
        <w:t>tain</w:t>
      </w:r>
      <w:proofErr w:type="spellEnd"/>
      <w:r w:rsidRPr="003D2F57">
        <w:rPr>
          <w:rFonts w:asciiTheme="minorHAnsi" w:hAnsiTheme="minorHAnsi"/>
        </w:rPr>
        <w:t xml:space="preserve"> range that extends from its territory to the Arctic Sea.188 It is</w:t>
      </w:r>
      <w:r w:rsidRPr="003D2F57">
        <w:rPr>
          <w:rFonts w:asciiTheme="minorHAnsi" w:hAnsiTheme="minorHAnsi"/>
          <w:sz w:val="12"/>
        </w:rPr>
        <w:t xml:space="preserve">¶ </w:t>
      </w:r>
      <w:r w:rsidRPr="003D2F57">
        <w:rPr>
          <w:rFonts w:asciiTheme="minorHAnsi" w:hAnsiTheme="minorHAnsi"/>
        </w:rPr>
        <w:t>currently undertaking an expedition with this end in mind.189</w:t>
      </w:r>
      <w:r w:rsidRPr="003D2F57">
        <w:rPr>
          <w:rFonts w:asciiTheme="minorHAnsi" w:hAnsiTheme="minorHAnsi"/>
          <w:sz w:val="12"/>
        </w:rPr>
        <w:t xml:space="preserve">¶ </w:t>
      </w:r>
      <w:r w:rsidRPr="003D2F57">
        <w:rPr>
          <w:rFonts w:asciiTheme="minorHAnsi" w:hAnsiTheme="minorHAnsi"/>
        </w:rPr>
        <w:t>Canada is also conducting underwater mapping in conjunction</w:t>
      </w:r>
      <w:r w:rsidRPr="003D2F57">
        <w:rPr>
          <w:rFonts w:asciiTheme="minorHAnsi" w:hAnsiTheme="minorHAnsi"/>
          <w:sz w:val="12"/>
        </w:rPr>
        <w:t xml:space="preserve">¶ </w:t>
      </w:r>
      <w:r w:rsidRPr="003D2F57">
        <w:rPr>
          <w:rFonts w:asciiTheme="minorHAnsi" w:hAnsiTheme="minorHAnsi"/>
        </w:rPr>
        <w:t>with Denmark in an effort to link its own territory to the Arctic</w:t>
      </w:r>
      <w:r w:rsidRPr="003D2F57">
        <w:rPr>
          <w:rFonts w:asciiTheme="minorHAnsi" w:hAnsiTheme="minorHAnsi"/>
          <w:sz w:val="12"/>
        </w:rPr>
        <w:t xml:space="preserve">¶ </w:t>
      </w:r>
      <w:r w:rsidRPr="003D2F57">
        <w:rPr>
          <w:rFonts w:asciiTheme="minorHAnsi" w:hAnsiTheme="minorHAnsi"/>
        </w:rPr>
        <w:t>Seacap.190 In the meantime, however, Russia is working to secure</w:t>
      </w:r>
      <w:r w:rsidRPr="003D2F57">
        <w:rPr>
          <w:rFonts w:asciiTheme="minorHAnsi" w:hAnsiTheme="minorHAnsi"/>
          <w:sz w:val="12"/>
        </w:rPr>
        <w:t xml:space="preserve">¶ </w:t>
      </w:r>
      <w:r w:rsidRPr="003D2F57">
        <w:rPr>
          <w:rFonts w:asciiTheme="minorHAnsi" w:hAnsiTheme="minorHAnsi"/>
        </w:rPr>
        <w:t>evidence, likely to be presented to the Commission on the Limits of</w:t>
      </w:r>
      <w:r w:rsidRPr="003D2F57">
        <w:rPr>
          <w:rFonts w:asciiTheme="minorHAnsi" w:hAnsiTheme="minorHAnsi"/>
          <w:sz w:val="12"/>
        </w:rPr>
        <w:t xml:space="preserve">¶ </w:t>
      </w:r>
      <w:r w:rsidRPr="003D2F57">
        <w:rPr>
          <w:rFonts w:asciiTheme="minorHAnsi" w:hAnsiTheme="minorHAnsi"/>
        </w:rPr>
        <w:t>the Continental Shelf, to link the North Pole zone to the Siberian</w:t>
      </w:r>
      <w:r w:rsidRPr="003D2F57">
        <w:rPr>
          <w:rFonts w:asciiTheme="minorHAnsi" w:hAnsiTheme="minorHAnsi"/>
          <w:sz w:val="12"/>
        </w:rPr>
        <w:t xml:space="preserve">¶ </w:t>
      </w:r>
      <w:r w:rsidRPr="003D2F57">
        <w:rPr>
          <w:rFonts w:asciiTheme="minorHAnsi" w:hAnsiTheme="minorHAnsi"/>
        </w:rPr>
        <w:t>platform, which would ultimately result in that area falling within</w:t>
      </w:r>
      <w:r w:rsidRPr="003D2F57">
        <w:rPr>
          <w:rFonts w:asciiTheme="minorHAnsi" w:hAnsiTheme="minorHAnsi"/>
          <w:sz w:val="12"/>
        </w:rPr>
        <w:t xml:space="preserve">¶ </w:t>
      </w:r>
      <w:r w:rsidRPr="003D2F57">
        <w:rPr>
          <w:rFonts w:asciiTheme="minorHAnsi" w:hAnsiTheme="minorHAnsi"/>
        </w:rPr>
        <w:t>its continental shelf.191</w:t>
      </w:r>
      <w:r w:rsidRPr="003D2F57">
        <w:rPr>
          <w:rFonts w:asciiTheme="minorHAnsi" w:hAnsiTheme="minorHAnsi"/>
          <w:u w:val="single"/>
        </w:rPr>
        <w:t xml:space="preserve">¶ The United States has also taken steps to tie its continental¶ shelf to the Arctic </w:t>
      </w:r>
      <w:proofErr w:type="spellStart"/>
      <w:r w:rsidRPr="003D2F57">
        <w:rPr>
          <w:rFonts w:asciiTheme="minorHAnsi" w:hAnsiTheme="minorHAnsi"/>
          <w:u w:val="single"/>
        </w:rPr>
        <w:t>Seacap</w:t>
      </w:r>
      <w:proofErr w:type="spellEnd"/>
      <w:r w:rsidRPr="003D2F57">
        <w:rPr>
          <w:rFonts w:asciiTheme="minorHAnsi" w:hAnsiTheme="minorHAnsi"/>
          <w:u w:val="single"/>
        </w:rPr>
        <w:t xml:space="preserve"> in an effort to claim some of the resources¶ beneath it.192 The most recent U.S. expedition may have¶ found evidence to extend the continental shelf north of Alaska 100¶ miles from where it was originally thought to be.193 This could provide¶ a challenge to Russia, Denmark and even Canada’s claims to¶ the territory in the Arctic </w:t>
      </w:r>
      <w:proofErr w:type="spellStart"/>
      <w:r w:rsidRPr="003D2F57">
        <w:rPr>
          <w:rFonts w:asciiTheme="minorHAnsi" w:hAnsiTheme="minorHAnsi"/>
          <w:u w:val="single"/>
        </w:rPr>
        <w:t>Seacap</w:t>
      </w:r>
      <w:proofErr w:type="spellEnd"/>
      <w:r w:rsidRPr="003D2F57">
        <w:rPr>
          <w:rFonts w:asciiTheme="minorHAnsi" w:hAnsiTheme="minorHAnsi"/>
          <w:u w:val="single"/>
        </w:rPr>
        <w:t>.¶ However, as a non-party to the Convention, the United States¶ has limited recourse for its claim.194 As a party, the United States¶ may (and likely would) submit evidence of its expansive continental¶ shelf to the Commission on the Limits of the Continental Shelf¶ and conclusively establish the outer limits of its territorial sea in¶ the Arctic.</w:t>
      </w:r>
      <w:r w:rsidRPr="003D2F57">
        <w:rPr>
          <w:rFonts w:asciiTheme="minorHAnsi" w:hAnsiTheme="minorHAnsi"/>
        </w:rPr>
        <w:t xml:space="preserve">195 Should another state try to infringe upon these </w:t>
      </w:r>
      <w:proofErr w:type="spellStart"/>
      <w:r w:rsidRPr="003D2F57">
        <w:rPr>
          <w:rFonts w:asciiTheme="minorHAnsi" w:hAnsiTheme="minorHAnsi"/>
        </w:rPr>
        <w:t>lim</w:t>
      </w:r>
      <w:proofErr w:type="spellEnd"/>
      <w:r w:rsidRPr="003D2F57">
        <w:rPr>
          <w:rFonts w:asciiTheme="minorHAnsi" w:hAnsiTheme="minorHAnsi"/>
        </w:rPr>
        <w:t>- its, the United States would have evidence supported by international</w:t>
      </w:r>
      <w:r w:rsidRPr="003D2F57">
        <w:rPr>
          <w:rFonts w:asciiTheme="minorHAnsi" w:hAnsiTheme="minorHAnsi"/>
          <w:sz w:val="12"/>
        </w:rPr>
        <w:t xml:space="preserve">¶ </w:t>
      </w:r>
      <w:r w:rsidRPr="003D2F57">
        <w:rPr>
          <w:rFonts w:asciiTheme="minorHAnsi" w:hAnsiTheme="minorHAnsi"/>
        </w:rPr>
        <w:t xml:space="preserve">law to protect itself. </w:t>
      </w:r>
      <w:r w:rsidRPr="003D2F57">
        <w:rPr>
          <w:rFonts w:asciiTheme="minorHAnsi" w:hAnsiTheme="minorHAnsi"/>
          <w:u w:val="single"/>
        </w:rPr>
        <w:t xml:space="preserve">The states most likely to pose a threat¶ to the United States in the Arctic—Denmark, Canada and Russia—¶ are all parties to the Convention and therefore must adhere to¶ the findings of the Commission on the Limits of the Continental¶ Shelf. Absent ratification of the Convention, the United States¶ could have taken Russia’s approach. In the unlikely event that terra¶ nullius is found to be an acceptable method </w:t>
      </w:r>
      <w:r w:rsidRPr="003D2F57">
        <w:rPr>
          <w:rFonts w:asciiTheme="minorHAnsi" w:hAnsiTheme="minorHAnsi"/>
          <w:u w:val="single"/>
        </w:rPr>
        <w:lastRenderedPageBreak/>
        <w:t>for claiming territory¶ on the seas, this action, nevertheless, would have been futile¶ since Russia was the first to assert a claim over the Arctic</w:t>
      </w:r>
      <w:proofErr w:type="gramStart"/>
      <w:r w:rsidRPr="003D2F57">
        <w:rPr>
          <w:rFonts w:asciiTheme="minorHAnsi" w:hAnsiTheme="minorHAnsi"/>
          <w:u w:val="single"/>
        </w:rPr>
        <w:t>.¶</w:t>
      </w:r>
      <w:proofErr w:type="gramEnd"/>
      <w:r w:rsidRPr="003D2F57">
        <w:rPr>
          <w:rFonts w:asciiTheme="minorHAnsi" w:hAnsiTheme="minorHAnsi"/>
          <w:sz w:val="12"/>
        </w:rPr>
        <w:t xml:space="preserve"> </w:t>
      </w:r>
      <w:r w:rsidRPr="003D2F57">
        <w:rPr>
          <w:rFonts w:asciiTheme="minorHAnsi" w:hAnsiTheme="minorHAnsi"/>
        </w:rPr>
        <w:t xml:space="preserve">Alternatively, </w:t>
      </w:r>
      <w:r w:rsidRPr="003D2F57">
        <w:rPr>
          <w:rFonts w:asciiTheme="minorHAnsi" w:hAnsiTheme="minorHAnsi"/>
          <w:u w:val="single"/>
        </w:rPr>
        <w:t>the United States always has the option of asserting¶ a claim to the Arctic seabed using brute force</w:t>
      </w:r>
      <w:r w:rsidRPr="003D2F57">
        <w:rPr>
          <w:rFonts w:asciiTheme="minorHAnsi" w:hAnsiTheme="minorHAnsi"/>
        </w:rPr>
        <w:t>, international</w:t>
      </w:r>
      <w:r w:rsidRPr="003D2F57">
        <w:rPr>
          <w:rFonts w:asciiTheme="minorHAnsi" w:hAnsiTheme="minorHAnsi"/>
          <w:sz w:val="12"/>
        </w:rPr>
        <w:t xml:space="preserve">¶ </w:t>
      </w:r>
      <w:r w:rsidRPr="003D2F57">
        <w:rPr>
          <w:rFonts w:asciiTheme="minorHAnsi" w:hAnsiTheme="minorHAnsi"/>
        </w:rPr>
        <w:t xml:space="preserve">pressure or a combination of both. </w:t>
      </w:r>
      <w:r w:rsidRPr="003D2F57">
        <w:rPr>
          <w:rFonts w:asciiTheme="minorHAnsi" w:hAnsiTheme="minorHAnsi"/>
          <w:u w:val="single"/>
        </w:rPr>
        <w:t>These methods</w:t>
      </w:r>
      <w:r w:rsidRPr="003D2F57">
        <w:rPr>
          <w:rFonts w:asciiTheme="minorHAnsi" w:hAnsiTheme="minorHAnsi"/>
        </w:rPr>
        <w:t>—even if effective—</w:t>
      </w:r>
      <w:r w:rsidRPr="003D2F57">
        <w:rPr>
          <w:rFonts w:asciiTheme="minorHAnsi" w:hAnsiTheme="minorHAnsi"/>
          <w:sz w:val="12"/>
        </w:rPr>
        <w:t xml:space="preserve">¶ </w:t>
      </w:r>
      <w:r w:rsidRPr="003D2F57">
        <w:rPr>
          <w:rFonts w:asciiTheme="minorHAnsi" w:hAnsiTheme="minorHAnsi"/>
          <w:u w:val="single"/>
        </w:rPr>
        <w:t>will not further U.S. diplomacy abroad and are not likely to¶ be utilized by the Obama administration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Ratification of the Convention is an urgent matter. </w:t>
      </w:r>
      <w:r w:rsidRPr="003D2F57">
        <w:rPr>
          <w:rFonts w:asciiTheme="minorHAnsi" w:hAnsiTheme="minorHAnsi"/>
          <w:u w:val="single"/>
        </w:rPr>
        <w:t xml:space="preserve">Although a¶ state has up to ten years after it has ratified the Convention to¶ map and submit proposed limits of its continental shelf to the¶ Commission on the Limits of the Continental Shelf, by that time it¶ may be too late.196 Global climate change has caused parts of the¶ Arctic </w:t>
      </w:r>
      <w:proofErr w:type="spellStart"/>
      <w:r w:rsidRPr="003D2F57">
        <w:rPr>
          <w:rFonts w:asciiTheme="minorHAnsi" w:hAnsiTheme="minorHAnsi"/>
          <w:u w:val="single"/>
        </w:rPr>
        <w:t>Seacap</w:t>
      </w:r>
      <w:proofErr w:type="spellEnd"/>
      <w:r w:rsidRPr="003D2F57">
        <w:rPr>
          <w:rFonts w:asciiTheme="minorHAnsi" w:hAnsiTheme="minorHAnsi"/>
          <w:u w:val="single"/>
        </w:rPr>
        <w:t xml:space="preserve"> to begin melting, making it navigable for the first¶ time</w:t>
      </w:r>
      <w:r w:rsidRPr="003D2F57">
        <w:rPr>
          <w:rFonts w:asciiTheme="minorHAnsi" w:hAnsiTheme="minorHAnsi"/>
        </w:rPr>
        <w:t>.197 While this is promising for underwater mining industries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these environmental effects have attracted a great deal of attention</w:t>
      </w:r>
      <w:r w:rsidRPr="003D2F57">
        <w:rPr>
          <w:rFonts w:asciiTheme="minorHAnsi" w:hAnsiTheme="minorHAnsi"/>
          <w:sz w:val="12"/>
        </w:rPr>
        <w:t xml:space="preserve">¶ </w:t>
      </w:r>
      <w:r w:rsidRPr="003D2F57">
        <w:rPr>
          <w:rFonts w:asciiTheme="minorHAnsi" w:hAnsiTheme="minorHAnsi"/>
        </w:rPr>
        <w:t>and the international community is cooperating to reverse</w:t>
      </w:r>
      <w:r w:rsidRPr="003D2F57">
        <w:rPr>
          <w:rFonts w:asciiTheme="minorHAnsi" w:hAnsiTheme="minorHAnsi"/>
          <w:sz w:val="12"/>
        </w:rPr>
        <w:t xml:space="preserve">¶ </w:t>
      </w:r>
      <w:r w:rsidRPr="003D2F57">
        <w:rPr>
          <w:rFonts w:asciiTheme="minorHAnsi" w:hAnsiTheme="minorHAnsi"/>
        </w:rPr>
        <w:t xml:space="preserve">them.198 </w:t>
      </w:r>
      <w:r w:rsidRPr="003D2F57">
        <w:rPr>
          <w:rFonts w:asciiTheme="minorHAnsi" w:hAnsiTheme="minorHAnsi"/>
          <w:u w:val="single"/>
        </w:rPr>
        <w:t>Instead of engaging in fruitless political battles with its¶ strategic adversaries, the United States should move quickly to¶ ratify the Convention</w:t>
      </w:r>
      <w:r w:rsidRPr="003D2F57">
        <w:rPr>
          <w:rFonts w:asciiTheme="minorHAnsi" w:hAnsiTheme="minorHAnsi"/>
        </w:rPr>
        <w:t xml:space="preserve"> and focus its energy on extracting the resources</w:t>
      </w:r>
      <w:r w:rsidRPr="003D2F57">
        <w:rPr>
          <w:rFonts w:asciiTheme="minorHAnsi" w:hAnsiTheme="minorHAnsi"/>
          <w:sz w:val="12"/>
        </w:rPr>
        <w:t xml:space="preserve">¶ </w:t>
      </w:r>
      <w:r w:rsidRPr="003D2F57">
        <w:rPr>
          <w:rFonts w:asciiTheme="minorHAnsi" w:hAnsiTheme="minorHAnsi"/>
        </w:rPr>
        <w:t xml:space="preserve">beneath the Arctic as quickly as possible.199 </w:t>
      </w:r>
      <w:r w:rsidRPr="003D2F57">
        <w:rPr>
          <w:rFonts w:asciiTheme="minorHAnsi" w:hAnsiTheme="minorHAnsi"/>
          <w:u w:val="single"/>
        </w:rPr>
        <w:t>Ratification “would allow full implementation of the rights afforded by the convention,¶ [allowing member nations] to protect coastal and ocean¶ resources</w:t>
      </w:r>
      <w:r w:rsidRPr="003D2F57">
        <w:rPr>
          <w:rFonts w:asciiTheme="minorHAnsi" w:hAnsiTheme="minorHAnsi"/>
        </w:rPr>
        <w:t>.”200</w:t>
      </w:r>
    </w:p>
    <w:p w14:paraId="0660189C" w14:textId="77777777" w:rsidR="0039205B" w:rsidRPr="003D2F57" w:rsidRDefault="0039205B" w:rsidP="0012776E">
      <w:pPr>
        <w:rPr>
          <w:rFonts w:asciiTheme="minorHAnsi" w:hAnsiTheme="minorHAnsi"/>
        </w:rPr>
      </w:pPr>
    </w:p>
    <w:p w14:paraId="2F9CD2AB" w14:textId="77777777" w:rsidR="0039205B" w:rsidRPr="003D2F57" w:rsidRDefault="0039205B" w:rsidP="0039205B">
      <w:pPr>
        <w:pStyle w:val="Heading3"/>
        <w:rPr>
          <w:rFonts w:asciiTheme="minorHAnsi" w:hAnsiTheme="minorHAnsi"/>
        </w:rPr>
      </w:pPr>
      <w:r w:rsidRPr="003D2F57">
        <w:rPr>
          <w:rFonts w:asciiTheme="minorHAnsi" w:hAnsiTheme="minorHAnsi"/>
        </w:rPr>
        <w:lastRenderedPageBreak/>
        <w:t xml:space="preserve">UQ - Now Key </w:t>
      </w:r>
    </w:p>
    <w:p w14:paraId="2E4AB43A" w14:textId="77777777" w:rsidR="0039205B" w:rsidRPr="003D2F57" w:rsidRDefault="0039205B" w:rsidP="004F7983">
      <w:pPr>
        <w:rPr>
          <w:rFonts w:asciiTheme="minorHAnsi" w:hAnsiTheme="minorHAnsi"/>
          <w:sz w:val="16"/>
          <w:szCs w:val="16"/>
        </w:rPr>
      </w:pPr>
    </w:p>
    <w:p w14:paraId="02F0E134" w14:textId="77777777" w:rsidR="0039205B" w:rsidRPr="003D2F57" w:rsidRDefault="0039205B" w:rsidP="004F7983">
      <w:pPr>
        <w:keepNext/>
        <w:keepLines/>
        <w:spacing w:before="40"/>
        <w:outlineLvl w:val="3"/>
        <w:rPr>
          <w:rFonts w:asciiTheme="minorHAnsi" w:eastAsiaTheme="majorEastAsia" w:hAnsiTheme="minorHAnsi" w:cstheme="majorBidi"/>
          <w:b/>
          <w:iCs/>
          <w:sz w:val="26"/>
        </w:rPr>
      </w:pPr>
      <w:r w:rsidRPr="003D2F57">
        <w:rPr>
          <w:rFonts w:asciiTheme="minorHAnsi" w:eastAsiaTheme="majorEastAsia" w:hAnsiTheme="minorHAnsi" w:cstheme="majorBidi"/>
          <w:b/>
          <w:iCs/>
          <w:sz w:val="26"/>
        </w:rPr>
        <w:t>The US must act soon before Russia takes control of the Arctic</w:t>
      </w:r>
    </w:p>
    <w:p w14:paraId="6DFC29FB" w14:textId="77777777" w:rsidR="0039205B" w:rsidRPr="003D2F57" w:rsidRDefault="0039205B" w:rsidP="004F7983">
      <w:pPr>
        <w:rPr>
          <w:rFonts w:asciiTheme="minorHAnsi" w:hAnsiTheme="minorHAnsi"/>
        </w:rPr>
      </w:pPr>
      <w:r w:rsidRPr="003D2F57">
        <w:rPr>
          <w:rFonts w:asciiTheme="minorHAnsi" w:hAnsiTheme="minorHAnsi"/>
          <w:b/>
          <w:bCs/>
          <w:sz w:val="26"/>
        </w:rPr>
        <w:t xml:space="preserve">Slayton and Rosen, CNN Writers, 14 </w:t>
      </w:r>
      <w:r w:rsidRPr="003D2F57">
        <w:rPr>
          <w:rFonts w:asciiTheme="minorHAnsi" w:hAnsiTheme="minorHAnsi"/>
        </w:rPr>
        <w:t>(David and Mark, 3/14/14, CNN, “Another region where the Russian military threatens to dominate the U.S.”, http://www.cnn.com/2014/03/14/opinion/slayton-rosen-russia-u-s-arctic/, 6/25/14, AX)</w:t>
      </w:r>
    </w:p>
    <w:p w14:paraId="7DE374D3" w14:textId="77777777" w:rsidR="0039205B" w:rsidRPr="003D2F57" w:rsidRDefault="0039205B" w:rsidP="004F7983">
      <w:pPr>
        <w:rPr>
          <w:rFonts w:asciiTheme="minorHAnsi" w:hAnsiTheme="minorHAnsi"/>
          <w:u w:val="single"/>
        </w:rPr>
      </w:pPr>
      <w:r w:rsidRPr="003D2F57">
        <w:rPr>
          <w:rFonts w:asciiTheme="minorHAnsi" w:hAnsiTheme="minorHAnsi"/>
          <w:sz w:val="16"/>
          <w:szCs w:val="16"/>
        </w:rPr>
        <w:t>While much of the world is focused on the Russian incursion into the Crimean Peninsula of Ukraine, another long-term move may allow the former Soviet navy to dominate U.S. interests to the north: the Arctic</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The rapid melting of the Arctic Ocean is quickly creating a new variety of challenges that have the potential to cause significant global damage if they remain unaddressed.¶ The Obama administration's policy correctly recognizes that</w:t>
      </w:r>
      <w:r w:rsidRPr="003D2F57">
        <w:rPr>
          <w:rFonts w:asciiTheme="minorHAnsi" w:hAnsiTheme="minorHAnsi"/>
        </w:rPr>
        <w:t xml:space="preserve"> </w:t>
      </w:r>
      <w:r w:rsidRPr="003D2F57">
        <w:rPr>
          <w:rFonts w:asciiTheme="minorHAnsi" w:hAnsiTheme="minorHAnsi"/>
          <w:u w:val="single"/>
        </w:rPr>
        <w:t xml:space="preserve">the United States has </w:t>
      </w:r>
      <w:r w:rsidRPr="003D2F57">
        <w:rPr>
          <w:rFonts w:asciiTheme="minorHAnsi" w:hAnsiTheme="minorHAnsi"/>
          <w:sz w:val="16"/>
          <w:szCs w:val="16"/>
        </w:rPr>
        <w:t>profoundly</w:t>
      </w:r>
      <w:r w:rsidRPr="003D2F57">
        <w:rPr>
          <w:rFonts w:asciiTheme="minorHAnsi" w:hAnsiTheme="minorHAnsi"/>
        </w:rPr>
        <w:t xml:space="preserve"> </w:t>
      </w:r>
      <w:r w:rsidRPr="003D2F57">
        <w:rPr>
          <w:rFonts w:asciiTheme="minorHAnsi" w:hAnsiTheme="minorHAnsi"/>
          <w:u w:val="single"/>
        </w:rPr>
        <w:t xml:space="preserve">important economic and cultural interests in the Arctic </w:t>
      </w:r>
      <w:r w:rsidRPr="003D2F57">
        <w:rPr>
          <w:rFonts w:asciiTheme="minorHAnsi" w:hAnsiTheme="minorHAnsi"/>
          <w:sz w:val="16"/>
          <w:szCs w:val="16"/>
        </w:rPr>
        <w:t>but regrettably reveals very little about what the federal government will be doing outside of the science field.¶ While recent U.S. policies either dance around the core issues, or worse, do not acknowledge that they exist, the</w:t>
      </w:r>
      <w:r w:rsidRPr="003D2F57">
        <w:rPr>
          <w:rFonts w:asciiTheme="minorHAnsi" w:hAnsiTheme="minorHAnsi"/>
        </w:rPr>
        <w:t xml:space="preserve"> </w:t>
      </w:r>
      <w:r w:rsidRPr="003D2F57">
        <w:rPr>
          <w:rFonts w:asciiTheme="minorHAnsi" w:hAnsiTheme="minorHAnsi"/>
          <w:u w:val="single"/>
        </w:rPr>
        <w:t>Russians are taking the lead on Arctic policy.</w:t>
      </w:r>
      <w:r w:rsidRPr="003D2F57">
        <w:rPr>
          <w:rFonts w:asciiTheme="minorHAnsi" w:hAnsiTheme="minorHAnsi"/>
        </w:rPr>
        <w:t xml:space="preserve"> </w:t>
      </w:r>
      <w:r w:rsidRPr="003D2F57">
        <w:rPr>
          <w:rFonts w:asciiTheme="minorHAnsi" w:hAnsiTheme="minorHAnsi"/>
          <w:sz w:val="16"/>
          <w:szCs w:val="16"/>
        </w:rPr>
        <w:t>After all, the Arctic is in their backyard, too</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Moreover, Russia -- as if to highlight the value they place on their navy and renaissance as a maritime nation -- took control of the strategic Crimean Peninsula, assuring and securing warm water Russian Navy access to the global commons.¶ In light of these recent events, it would be wise for Washington to seriously consider the economic potential and security vulnerabilities that exist on or near the U.S. Arctic coastline.¶ Overwhelmingly, the U.S. Arctic policy debate echoes past concerns of the Arctic National Wildlife Refuge. Consequently, many in the policy community are pushing a heavy science and no-development agenda to preserve the pristine character of the region</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The recently issued </w:t>
      </w:r>
      <w:hyperlink r:id="rId94" w:history="1">
        <w:r w:rsidRPr="003D2F57">
          <w:rPr>
            <w:rFonts w:asciiTheme="minorHAnsi" w:hAnsiTheme="minorHAnsi"/>
            <w:sz w:val="16"/>
            <w:szCs w:val="16"/>
          </w:rPr>
          <w:t>Department of Defense Arctic Strategy</w:t>
        </w:r>
      </w:hyperlink>
      <w:r w:rsidRPr="003D2F57">
        <w:rPr>
          <w:rFonts w:asciiTheme="minorHAnsi" w:hAnsiTheme="minorHAnsi"/>
          <w:sz w:val="16"/>
          <w:szCs w:val="16"/>
        </w:rPr>
        <w:t xml:space="preserve"> is a case in point: It talks extensively about the DOD scientific mission and uses the terms "sustainable development" and preservation of the unspoiled area as important national goals.¶ But just saying "no" ignores the fact that the precious Arctic mineral and oil and gas resources will help assure the United States is able, over time, to achieve and then maintain its energy independence. Science is incredibly important, as is safe and responsible development of the Arctic, but our agencies and scientists need to approach these issues with a greater sense of urgency. Arguably, the science needs to be a component of a detailed national action, but that's only a fraction of good U.S. policy</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U.S. Arctic policy should prioritize four things:¶ One: Demonstrate leadership in the Arctic and develop a strategy and policy to match. The U.S. has no leadership in the high north and Russia does, which is a great concern for our allies</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Two: Invest in infrastructure, Navy and Coast Guard to support U.S. security and commercial interests in the Arctic. The key here is to develop the policy that drives those requirements so we are not "late to need."¶ Three: Demonstrate leadership in the maritime domain worldwide -- and not retreat as we are doing by default in the Arctic</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Four: Facilitate and further develop offshore natural resources in the high north/Alaska and the national, international, maritime and geopolitical governance structures that will underpin those enterprises.¶ Washington, in less than two years, will assume a leadership role when it becomes Chair for </w:t>
      </w:r>
      <w:hyperlink r:id="rId95" w:history="1">
        <w:r w:rsidRPr="003D2F57">
          <w:rPr>
            <w:rFonts w:asciiTheme="minorHAnsi" w:hAnsiTheme="minorHAnsi"/>
            <w:sz w:val="16"/>
            <w:szCs w:val="16"/>
          </w:rPr>
          <w:t>the Arctic Council</w:t>
        </w:r>
      </w:hyperlink>
      <w:r w:rsidRPr="003D2F57">
        <w:rPr>
          <w:rFonts w:asciiTheme="minorHAnsi" w:hAnsiTheme="minorHAnsi"/>
          <w:sz w:val="16"/>
          <w:szCs w:val="16"/>
        </w:rPr>
        <w:t xml:space="preserve">. Unfortunately, the DOD policy and </w:t>
      </w:r>
      <w:hyperlink r:id="rId96" w:history="1">
        <w:r w:rsidRPr="003D2F57">
          <w:rPr>
            <w:rFonts w:asciiTheme="minorHAnsi" w:hAnsiTheme="minorHAnsi"/>
            <w:sz w:val="16"/>
            <w:szCs w:val="16"/>
          </w:rPr>
          <w:t>U.S. Navy Arctic Roadmap 2014</w:t>
        </w:r>
      </w:hyperlink>
      <w:r w:rsidRPr="003D2F57">
        <w:rPr>
          <w:rFonts w:asciiTheme="minorHAnsi" w:hAnsiTheme="minorHAnsi"/>
          <w:sz w:val="16"/>
          <w:szCs w:val="16"/>
        </w:rPr>
        <w:t xml:space="preserve"> do not articulate what the U.S. Arctic leadership agenda will entail</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The reality is ignoring the issues and choosing not to participate in the Arctic will not make the issues go away.¶ Yes, budgets are challenging, but the Arctic is no different from any other international frontier or global common where the U.S. has interests. We need to protect it and demonstrate leadership in the maritime domain -- not retreat</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So, too, our policy makers need to be looking beyond our shores to Moscow, Ottawa, Oslo, Copenhagen, the Arctic Council, international oil companies and Lloyds of London for help in solving this governance challenge.¶</w:t>
      </w:r>
      <w:r w:rsidRPr="003D2F57">
        <w:rPr>
          <w:rFonts w:asciiTheme="minorHAnsi" w:hAnsiTheme="minorHAnsi"/>
        </w:rPr>
        <w:t xml:space="preserve"> </w:t>
      </w:r>
      <w:r w:rsidRPr="003D2F57">
        <w:rPr>
          <w:rFonts w:asciiTheme="minorHAnsi" w:hAnsiTheme="minorHAnsi"/>
          <w:u w:val="single"/>
        </w:rPr>
        <w:t>The last thing that any of the Arctic states can afford is to back into a Russian-generated crisis with no resources or a plan.¶ The time is now for more U.S. leadership to ensure the Arctic becomes a safe, secure and prosperous region in which to live and work.</w:t>
      </w:r>
    </w:p>
    <w:p w14:paraId="1A05B020" w14:textId="77777777" w:rsidR="0039205B" w:rsidRPr="003D2F57" w:rsidRDefault="0039205B" w:rsidP="004F7983">
      <w:pPr>
        <w:rPr>
          <w:rFonts w:asciiTheme="minorHAnsi" w:hAnsiTheme="minorHAnsi"/>
        </w:rPr>
      </w:pPr>
    </w:p>
    <w:p w14:paraId="67427DA2" w14:textId="77777777" w:rsidR="0039205B" w:rsidRPr="003D2F57" w:rsidRDefault="0039205B" w:rsidP="007E523C">
      <w:pPr>
        <w:rPr>
          <w:rFonts w:asciiTheme="minorHAnsi" w:hAnsiTheme="minorHAnsi"/>
        </w:rPr>
      </w:pPr>
    </w:p>
    <w:p w14:paraId="7CDAB106" w14:textId="77777777" w:rsidR="0039205B" w:rsidRPr="003D2F57" w:rsidRDefault="0039205B" w:rsidP="009D1BAC">
      <w:pPr>
        <w:pStyle w:val="Heading3"/>
        <w:rPr>
          <w:rFonts w:asciiTheme="minorHAnsi" w:hAnsiTheme="minorHAnsi"/>
        </w:rPr>
      </w:pPr>
      <w:r w:rsidRPr="003D2F57">
        <w:rPr>
          <w:rFonts w:asciiTheme="minorHAnsi" w:hAnsiTheme="minorHAnsi"/>
        </w:rPr>
        <w:lastRenderedPageBreak/>
        <w:t xml:space="preserve">I/L – Ocean Development </w:t>
      </w:r>
    </w:p>
    <w:p w14:paraId="6CC63913" w14:textId="77777777" w:rsidR="0039205B" w:rsidRPr="003D2F57" w:rsidRDefault="0039205B" w:rsidP="0039205B">
      <w:pPr>
        <w:rPr>
          <w:rFonts w:asciiTheme="minorHAnsi" w:hAnsiTheme="minorHAnsi"/>
        </w:rPr>
      </w:pPr>
    </w:p>
    <w:p w14:paraId="0B887E86" w14:textId="77777777" w:rsidR="0039205B" w:rsidRPr="003D2F57" w:rsidRDefault="0039205B" w:rsidP="0039205B">
      <w:pPr>
        <w:pStyle w:val="Heading4"/>
        <w:rPr>
          <w:rFonts w:asciiTheme="minorHAnsi" w:hAnsiTheme="minorHAnsi"/>
        </w:rPr>
      </w:pPr>
      <w:r w:rsidRPr="003D2F57">
        <w:rPr>
          <w:rFonts w:asciiTheme="minorHAnsi" w:hAnsiTheme="minorHAnsi"/>
        </w:rPr>
        <w:t>LOST key to involvement in Artic Ocean development.</w:t>
      </w:r>
    </w:p>
    <w:p w14:paraId="0E6A8E75" w14:textId="77777777" w:rsidR="0039205B" w:rsidRPr="003D2F57" w:rsidRDefault="0039205B" w:rsidP="0012776E">
      <w:pPr>
        <w:rPr>
          <w:rStyle w:val="StyleStyleBold12pt"/>
          <w:rFonts w:asciiTheme="minorHAnsi" w:hAnsiTheme="minorHAnsi"/>
        </w:rPr>
      </w:pPr>
      <w:proofErr w:type="spellStart"/>
      <w:proofErr w:type="gramStart"/>
      <w:r w:rsidRPr="003D2F57">
        <w:rPr>
          <w:rStyle w:val="StyleStyleBold12pt"/>
          <w:rFonts w:asciiTheme="minorHAnsi" w:hAnsiTheme="minorHAnsi"/>
        </w:rPr>
        <w:t>Murkowksi</w:t>
      </w:r>
      <w:proofErr w:type="spellEnd"/>
      <w:r w:rsidRPr="003D2F57">
        <w:rPr>
          <w:rStyle w:val="StyleStyleBold12pt"/>
          <w:rFonts w:asciiTheme="minorHAnsi" w:hAnsiTheme="minorHAnsi"/>
        </w:rPr>
        <w:t>, US Senator, 13.</w:t>
      </w:r>
      <w:proofErr w:type="gramEnd"/>
      <w:r w:rsidRPr="003D2F57">
        <w:rPr>
          <w:rStyle w:val="StyleStyleBold12pt"/>
          <w:rFonts w:asciiTheme="minorHAnsi" w:hAnsiTheme="minorHAnsi"/>
        </w:rPr>
        <w:t xml:space="preserve"> </w:t>
      </w:r>
      <w:r w:rsidRPr="003D2F57">
        <w:rPr>
          <w:rFonts w:asciiTheme="minorHAnsi" w:hAnsiTheme="minorHAnsi"/>
        </w:rPr>
        <w:t xml:space="preserve">(Lisa, 6/28/13, Alaska Dispatch, </w:t>
      </w:r>
      <w:hyperlink r:id="rId97" w:history="1">
        <w:r w:rsidRPr="003D2F57">
          <w:rPr>
            <w:rStyle w:val="Hyperlink"/>
            <w:rFonts w:asciiTheme="minorHAnsi" w:hAnsiTheme="minorHAnsi"/>
          </w:rPr>
          <w:t>http://www.alaskadispatch.com/article/20130628/go-north-america-arctic</w:t>
        </w:r>
      </w:hyperlink>
      <w:r w:rsidRPr="003D2F57">
        <w:rPr>
          <w:rFonts w:asciiTheme="minorHAnsi" w:hAnsiTheme="minorHAnsi"/>
        </w:rPr>
        <w:t>, accessed 6/24/14, KW)</w:t>
      </w:r>
    </w:p>
    <w:p w14:paraId="28E7E5B0" w14:textId="77777777" w:rsidR="0039205B" w:rsidRPr="003D2F57" w:rsidRDefault="0039205B" w:rsidP="0012776E">
      <w:pPr>
        <w:rPr>
          <w:rFonts w:asciiTheme="minorHAnsi" w:hAnsiTheme="minorHAnsi"/>
        </w:rPr>
      </w:pPr>
      <w:r w:rsidRPr="003D2F57">
        <w:rPr>
          <w:rFonts w:asciiTheme="minorHAnsi" w:hAnsiTheme="minorHAnsi"/>
        </w:rPr>
        <w:t>America was born from pioneers who saw opportunities and seized them. From the early colonies to westward expansion across prairies and up rivers, visionaries moved to regions blessed with an abundance of possibilities. That spirit is in short supply now when the United States truly needs it, as much of the world looks “north to the future” to all that is opening up for our nation in the Arctic region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Make no doubt about it: The United States is an Arctic nation. The question is, what does the future hold for the US in the Arctic? And are we preparing for the challenges and benefits that are in front of us? Until we make the Arctic an issue of national importance, rather than regional, America’s future there will be severely limited while other countries move ahead</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The Arctic is notable because it’s not bogged down by the inertia of long-standing disputes and entrenched views that make international cooperation in other regions difficult. Eight countries with territory inside the Arctic Circle, including the US, coordinate through the Arctic Council</w:t>
      </w:r>
      <w:r w:rsidRPr="003D2F57">
        <w:rPr>
          <w:rFonts w:asciiTheme="minorHAnsi" w:hAnsiTheme="minorHAnsi"/>
        </w:rPr>
        <w:t>. I attended the council’s ministerial meeting in Sweden in May, and it featured intense, constructive discussions about the future of the region, from economic development to environmental protection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The region is evidently being recognized internationally as worthy of attention and investment, as evidenced by the admission of six new non-Arctic nations to the council as observers: Japan, China, South Korea, India, Italy, and Singapore. The fact that these countries see the value and opportunities in the Arctic makes it even more important that the US participate fully in the region’s development, leading international policy decisions relating to the Arctic</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It can begin leading by ratifying the UN Convention on the Law of the Sea. While no nation currently “owns” the North Pole, the Law of the Sea treaty affords each of the five countries that surround it an exclusive economic zone out to 200 nautical miles from shore. The natural resources within a nation’s zone belong to that nation alone</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Parties to the treaty can also lay claim to an extended area out to 350 nautical miles. If the US Senate were to ratify the treaty – and the US is the only Arctic nation that has not ratified – America could lay claim to an area of the Arctic twice the size of California. Ownership in the Arctic is becoming increasingly important as more and more nations look to the region to meet their energy and economic needs, and as a viable shipping route</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According to the National Snow and Ice Data Center, the minimum sea-ice extent of the Arctic polar ice cap reached a record low last year</w:t>
      </w:r>
      <w:r w:rsidRPr="003D2F57">
        <w:rPr>
          <w:rFonts w:asciiTheme="minorHAnsi" w:hAnsiTheme="minorHAnsi"/>
        </w:rPr>
        <w:t xml:space="preserve"> – half what it was in the 1979-2000 period. That </w:t>
      </w:r>
      <w:r w:rsidRPr="003D2F57">
        <w:rPr>
          <w:rStyle w:val="StyleBoldUnderline"/>
          <w:rFonts w:asciiTheme="minorHAnsi" w:hAnsiTheme="minorHAnsi"/>
        </w:rPr>
        <w:t xml:space="preserve">reduced coverage will allow for increased circumpolar maritime traffic via </w:t>
      </w:r>
      <w:proofErr w:type="gramStart"/>
      <w:r w:rsidRPr="003D2F57">
        <w:rPr>
          <w:rStyle w:val="StyleBoldUnderline"/>
          <w:rFonts w:asciiTheme="minorHAnsi" w:hAnsiTheme="minorHAnsi"/>
        </w:rPr>
        <w:t>sea lanes</w:t>
      </w:r>
      <w:proofErr w:type="gramEnd"/>
      <w:r w:rsidRPr="003D2F57">
        <w:rPr>
          <w:rStyle w:val="StyleBoldUnderline"/>
          <w:rFonts w:asciiTheme="minorHAnsi" w:hAnsiTheme="minorHAnsi"/>
        </w:rPr>
        <w:t xml:space="preserve"> that are open for longer periods of time. Shipping cargo from Europe to Asia via the Arctic can shave thousands of miles, multiple days, and enormous expenses from the traditional route through the Suez Canal</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Russia has already used the Arctic route for supertanker travel to China. Experts say a tanker leaving Murmansk in Russia needs only 22 days to get to Shanghai, compared to the 42 days it would take via the Suez Canal. The route can also save nearly $1 million in fuel costs. Looked at from an environmental perspective, that is 18 fewer days of fuel consumption and emissions as a result of the Arctic shipping route</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Style w:val="StyleBoldUnderline"/>
          <w:rFonts w:asciiTheme="minorHAnsi" w:hAnsiTheme="minorHAnsi"/>
        </w:rPr>
        <w:t>Less sea-ice also means greater access to natural resources that were previously covered by the polar cap. The Arctic contains an estimated 90 billion barrels and 1,700 trillion cubic feet of undiscovered oil and natural gas. Of that, 30 billion barrels of oil and 221 trillion cubic feet of natural gas are estimated to lie in the Alaska Arctic Outer Continental Shelf. High concentrations of critical minerals, such as rare earth elements, are also likely to be found</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sz w:val="12"/>
        </w:rPr>
        <w:t xml:space="preserve"> </w:t>
      </w:r>
      <w:r w:rsidRPr="003D2F57">
        <w:rPr>
          <w:rFonts w:asciiTheme="minorHAnsi" w:hAnsiTheme="minorHAnsi"/>
        </w:rPr>
        <w:t xml:space="preserve">Admittedly, weather conditions are harsh. But our neighbors in the North are already embracing the opportunities that come with diminished sea </w:t>
      </w:r>
      <w:r w:rsidRPr="003D2F57">
        <w:rPr>
          <w:rFonts w:asciiTheme="minorHAnsi" w:hAnsiTheme="minorHAnsi"/>
        </w:rPr>
        <w:lastRenderedPageBreak/>
        <w:t>ice. Their shipping and resource exploration across the Arctic is growing every year. Meanwhile, the US is woefully behind on infrastructure development, including navigational aids, deep water ports, and search and rescue capabilities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 welcome that engagement, but </w:t>
      </w:r>
      <w:r w:rsidRPr="003D2F57">
        <w:rPr>
          <w:rStyle w:val="StyleBoldUnderline"/>
          <w:rFonts w:asciiTheme="minorHAnsi" w:hAnsiTheme="minorHAnsi"/>
        </w:rPr>
        <w:t>the Arctic’s importance demands greater attention, including ratification of Law of the Sea treaty</w:t>
      </w:r>
      <w:r w:rsidRPr="003D2F57">
        <w:rPr>
          <w:rFonts w:asciiTheme="minorHAnsi" w:hAnsiTheme="minorHAnsi"/>
        </w:rPr>
        <w:t>. The path to the Arctic is opening before us. It’s time to write the next chapter in America’s story as a pioneer, Arctic nation.</w:t>
      </w:r>
    </w:p>
    <w:p w14:paraId="4091317F" w14:textId="53C7EB3F" w:rsidR="0020795F" w:rsidRPr="003D2F57" w:rsidRDefault="0020795F" w:rsidP="0020795F">
      <w:pPr>
        <w:pStyle w:val="Heading3"/>
        <w:rPr>
          <w:rFonts w:asciiTheme="minorHAnsi" w:hAnsiTheme="minorHAnsi"/>
        </w:rPr>
      </w:pPr>
      <w:r w:rsidRPr="003D2F57">
        <w:rPr>
          <w:rFonts w:asciiTheme="minorHAnsi" w:hAnsiTheme="minorHAnsi"/>
        </w:rPr>
        <w:lastRenderedPageBreak/>
        <w:t>I/L – Arctic Resources</w:t>
      </w:r>
    </w:p>
    <w:p w14:paraId="3798B929" w14:textId="77777777" w:rsidR="0020795F" w:rsidRPr="003D2F57" w:rsidRDefault="0020795F" w:rsidP="0020795F">
      <w:pPr>
        <w:pStyle w:val="Heading4"/>
        <w:rPr>
          <w:rFonts w:asciiTheme="minorHAnsi" w:hAnsiTheme="minorHAnsi" w:cs="Times New Roman"/>
        </w:rPr>
      </w:pPr>
      <w:r w:rsidRPr="003D2F57">
        <w:rPr>
          <w:rFonts w:asciiTheme="minorHAnsi" w:hAnsiTheme="minorHAnsi" w:cs="Times New Roman"/>
        </w:rPr>
        <w:t>UNCLOS key to accessing resources in the Arctic</w:t>
      </w:r>
    </w:p>
    <w:p w14:paraId="79043B99" w14:textId="77777777" w:rsidR="0020795F" w:rsidRPr="003D2F57" w:rsidRDefault="0020795F" w:rsidP="0020795F">
      <w:pPr>
        <w:rPr>
          <w:rFonts w:asciiTheme="minorHAnsi" w:hAnsiTheme="minorHAnsi"/>
          <w:b/>
          <w:sz w:val="28"/>
          <w:szCs w:val="28"/>
        </w:rPr>
      </w:pPr>
      <w:r w:rsidRPr="003D2F57">
        <w:rPr>
          <w:rFonts w:asciiTheme="minorHAnsi" w:hAnsiTheme="minorHAnsi"/>
          <w:b/>
          <w:sz w:val="28"/>
          <w:szCs w:val="28"/>
        </w:rPr>
        <w:t>Langer, President of the Institute of Liberty</w:t>
      </w:r>
      <w:proofErr w:type="gramStart"/>
      <w:r w:rsidRPr="003D2F57">
        <w:rPr>
          <w:rFonts w:asciiTheme="minorHAnsi" w:hAnsiTheme="minorHAnsi"/>
          <w:b/>
          <w:sz w:val="28"/>
          <w:szCs w:val="28"/>
        </w:rPr>
        <w:t>,11</w:t>
      </w:r>
      <w:proofErr w:type="gramEnd"/>
      <w:r w:rsidRPr="003D2F57">
        <w:rPr>
          <w:rFonts w:asciiTheme="minorHAnsi" w:hAnsiTheme="minorHAnsi"/>
          <w:b/>
          <w:sz w:val="28"/>
          <w:szCs w:val="28"/>
        </w:rPr>
        <w:t>/28/12</w:t>
      </w:r>
    </w:p>
    <w:p w14:paraId="326F5764" w14:textId="77777777" w:rsidR="0020795F" w:rsidRPr="003D2F57" w:rsidRDefault="0020795F" w:rsidP="0020795F">
      <w:pPr>
        <w:rPr>
          <w:rFonts w:asciiTheme="minorHAnsi" w:hAnsiTheme="minorHAnsi"/>
        </w:rPr>
      </w:pPr>
      <w:r w:rsidRPr="003D2F57">
        <w:rPr>
          <w:rFonts w:asciiTheme="minorHAnsi" w:hAnsiTheme="minorHAnsi"/>
        </w:rPr>
        <w:t xml:space="preserve">(Andrew, real clear politics, “The case for ramification of the Law of the sea Treaty” </w:t>
      </w:r>
      <w:hyperlink r:id="rId98" w:history="1">
        <w:r w:rsidRPr="003D2F57">
          <w:rPr>
            <w:rFonts w:asciiTheme="minorHAnsi" w:hAnsiTheme="minorHAnsi"/>
          </w:rPr>
          <w:t>http://www.realclearpolitics.com/articles/2012/11/28/the_case_for_ratification_of_the_law_of_the_sea_treaty_116272.html</w:t>
        </w:r>
      </w:hyperlink>
      <w:r w:rsidRPr="003D2F57">
        <w:rPr>
          <w:rFonts w:asciiTheme="minorHAnsi" w:hAnsiTheme="minorHAnsi"/>
        </w:rPr>
        <w:t>, 6/24/14, LAS)</w:t>
      </w:r>
    </w:p>
    <w:p w14:paraId="74786613" w14:textId="77777777" w:rsidR="0020795F" w:rsidRPr="003D2F57" w:rsidRDefault="0020795F" w:rsidP="0020795F">
      <w:pPr>
        <w:rPr>
          <w:rStyle w:val="StyleBoldUnderline"/>
          <w:rFonts w:asciiTheme="minorHAnsi" w:hAnsiTheme="minorHAnsi"/>
        </w:rPr>
      </w:pPr>
      <w:r w:rsidRPr="003D2F57">
        <w:rPr>
          <w:rStyle w:val="StyleBoldUnderline"/>
          <w:rFonts w:asciiTheme="minorHAnsi" w:hAnsiTheme="minorHAnsi"/>
        </w:rPr>
        <w:t>I am tired of losing out to China and Russia on the world stage. By not ratifying LOTS, the U.S. loses access to resources that lie in undersea regions that are outside of the current U.S. sphere of legal access</w:t>
      </w:r>
      <w:r w:rsidRPr="003D2F57">
        <w:rPr>
          <w:rFonts w:asciiTheme="minorHAnsi" w:hAnsiTheme="minorHAnsi"/>
        </w:rPr>
        <w:t xml:space="preserve"> – much in the same way that China and Russia are accessing oil that we have prevented ourselves from going after, now China and Russia are accessing vast amounts of rare earth minerals, and other critical minerals, that are essential to our economy and national security. There </w:t>
      </w:r>
      <w:proofErr w:type="gramStart"/>
      <w:r w:rsidRPr="003D2F57">
        <w:rPr>
          <w:rFonts w:asciiTheme="minorHAnsi" w:hAnsiTheme="minorHAnsi"/>
        </w:rPr>
        <w:t>Is</w:t>
      </w:r>
      <w:proofErr w:type="gramEnd"/>
      <w:r w:rsidRPr="003D2F57">
        <w:rPr>
          <w:rFonts w:asciiTheme="minorHAnsi" w:hAnsiTheme="minorHAnsi"/>
        </w:rPr>
        <w:t xml:space="preserve"> a New Cold War </w:t>
      </w:r>
      <w:r w:rsidRPr="003D2F57">
        <w:rPr>
          <w:rStyle w:val="StyleBoldUnderline"/>
          <w:rFonts w:asciiTheme="minorHAnsi" w:hAnsiTheme="minorHAnsi"/>
        </w:rPr>
        <w:t>Russia and China, two of America’s most powerful strategic foes, are actively exploring the Arctic and Pacific for oil, gas and seabed mineral riches. The U.S. is not. Why? Because, Russia and China have ratified the Law of the Sea Treaty and the U.S. hasn’t. Without ratifying LOTS, the U.S. has no standing to apply for mining and drilling permits under international law.</w:t>
      </w:r>
    </w:p>
    <w:p w14:paraId="7433D7C6" w14:textId="5397D87E" w:rsidR="00E45D44" w:rsidRPr="003D2F57" w:rsidRDefault="00E45D44" w:rsidP="00E45D44">
      <w:pPr>
        <w:pStyle w:val="Heading3"/>
        <w:rPr>
          <w:rFonts w:asciiTheme="minorHAnsi" w:hAnsiTheme="minorHAnsi"/>
        </w:rPr>
      </w:pPr>
      <w:r w:rsidRPr="003D2F57">
        <w:rPr>
          <w:rFonts w:asciiTheme="minorHAnsi" w:hAnsiTheme="minorHAnsi"/>
        </w:rPr>
        <w:lastRenderedPageBreak/>
        <w:t>Impact – Arctic Biodiversity Key to Global</w:t>
      </w:r>
    </w:p>
    <w:p w14:paraId="03593903" w14:textId="77777777" w:rsidR="00E45D44" w:rsidRPr="003D2F57" w:rsidRDefault="00E45D44" w:rsidP="00E45D44">
      <w:pPr>
        <w:pStyle w:val="Heading4"/>
        <w:rPr>
          <w:rFonts w:asciiTheme="minorHAnsi" w:hAnsiTheme="minorHAnsi"/>
        </w:rPr>
      </w:pPr>
      <w:r w:rsidRPr="003D2F57">
        <w:rPr>
          <w:rFonts w:asciiTheme="minorHAnsi" w:hAnsiTheme="minorHAnsi"/>
        </w:rPr>
        <w:t xml:space="preserve">Arctic biodiversity key to global </w:t>
      </w:r>
      <w:proofErr w:type="spellStart"/>
      <w:r w:rsidRPr="003D2F57">
        <w:rPr>
          <w:rFonts w:asciiTheme="minorHAnsi" w:hAnsiTheme="minorHAnsi"/>
        </w:rPr>
        <w:t>biod</w:t>
      </w:r>
      <w:proofErr w:type="spellEnd"/>
    </w:p>
    <w:p w14:paraId="10ECD666" w14:textId="77777777" w:rsidR="00E45D44" w:rsidRPr="003D2F57" w:rsidRDefault="00E45D44" w:rsidP="00E45D44">
      <w:pPr>
        <w:rPr>
          <w:rStyle w:val="StyleStyleBold12pt"/>
          <w:rFonts w:asciiTheme="minorHAnsi" w:hAnsiTheme="minorHAnsi"/>
        </w:rPr>
      </w:pPr>
      <w:r w:rsidRPr="003D2F57">
        <w:rPr>
          <w:rStyle w:val="StyleStyleBold12pt"/>
          <w:rFonts w:asciiTheme="minorHAnsi" w:hAnsiTheme="minorHAnsi"/>
        </w:rPr>
        <w:t xml:space="preserve">Michel, Senior Project Coordinator at Company Confidential, 13 (Christine, 2013, Conservation of Arctic Flora and Fauna, “Arctic Biodiversity Assessment: Status and trends in Arctic biodiversity”, </w:t>
      </w:r>
      <w:hyperlink r:id="rId99" w:history="1">
        <w:r w:rsidRPr="003D2F57">
          <w:rPr>
            <w:rStyle w:val="Hyperlink"/>
            <w:rFonts w:asciiTheme="minorHAnsi" w:hAnsiTheme="minorHAnsi"/>
            <w:sz w:val="26"/>
          </w:rPr>
          <w:t>http://www.arcticbiodiversity.is/the-report/chapters/marine-ecosystems</w:t>
        </w:r>
      </w:hyperlink>
      <w:r w:rsidRPr="003D2F57">
        <w:rPr>
          <w:rStyle w:val="StyleStyleBold12pt"/>
          <w:rFonts w:asciiTheme="minorHAnsi" w:hAnsiTheme="minorHAnsi"/>
        </w:rPr>
        <w:t xml:space="preserve">, 6/30/14, CM) </w:t>
      </w:r>
    </w:p>
    <w:p w14:paraId="68E9C445" w14:textId="77777777" w:rsidR="00E45D44" w:rsidRPr="003D2F57" w:rsidRDefault="00E45D44" w:rsidP="00E45D44">
      <w:pPr>
        <w:rPr>
          <w:rFonts w:asciiTheme="minorHAnsi" w:hAnsiTheme="minorHAnsi"/>
          <w:sz w:val="16"/>
        </w:rPr>
      </w:pPr>
      <w:r w:rsidRPr="003D2F57">
        <w:rPr>
          <w:rStyle w:val="StyleBoldUnderline"/>
          <w:rFonts w:asciiTheme="minorHAnsi" w:hAnsiTheme="minorHAnsi"/>
        </w:rPr>
        <w:t>Arctic marine ecosystems are important constituents of global biodiversity. Arctic marine ecosystems are habitats</w:t>
      </w:r>
      <w:r w:rsidRPr="003D2F57">
        <w:rPr>
          <w:rFonts w:asciiTheme="minorHAnsi" w:hAnsiTheme="minorHAnsi"/>
          <w:sz w:val="16"/>
        </w:rPr>
        <w:t xml:space="preserve"> to a vast array </w:t>
      </w:r>
      <w:r w:rsidRPr="003D2F57">
        <w:rPr>
          <w:rStyle w:val="StyleBoldUnderline"/>
          <w:rFonts w:asciiTheme="minorHAnsi" w:hAnsiTheme="minorHAnsi"/>
        </w:rPr>
        <w:t>of over 5,000 animal species and over 2,000 species of algae and tens of thousands of microbes</w:t>
      </w:r>
      <w:r w:rsidRPr="003D2F57">
        <w:rPr>
          <w:rFonts w:asciiTheme="minorHAnsi" w:hAnsiTheme="minorHAnsi"/>
          <w:sz w:val="16"/>
        </w:rPr>
        <w:t xml:space="preserve"> (see </w:t>
      </w:r>
      <w:proofErr w:type="spellStart"/>
      <w:r w:rsidRPr="003D2F57">
        <w:rPr>
          <w:rFonts w:asciiTheme="minorHAnsi" w:hAnsiTheme="minorHAnsi"/>
          <w:sz w:val="16"/>
        </w:rPr>
        <w:t>Josefson</w:t>
      </w:r>
      <w:proofErr w:type="spellEnd"/>
      <w:r w:rsidRPr="003D2F57">
        <w:rPr>
          <w:rFonts w:asciiTheme="minorHAnsi" w:hAnsiTheme="minorHAnsi"/>
          <w:sz w:val="16"/>
        </w:rPr>
        <w:t xml:space="preserve"> &amp; </w:t>
      </w:r>
      <w:proofErr w:type="spellStart"/>
      <w:r w:rsidRPr="003D2F57">
        <w:rPr>
          <w:rFonts w:asciiTheme="minorHAnsi" w:hAnsiTheme="minorHAnsi"/>
          <w:sz w:val="16"/>
        </w:rPr>
        <w:t>Mokievsky</w:t>
      </w:r>
      <w:proofErr w:type="spellEnd"/>
      <w:r w:rsidRPr="003D2F57">
        <w:rPr>
          <w:rFonts w:asciiTheme="minorHAnsi" w:hAnsiTheme="minorHAnsi"/>
          <w:sz w:val="16"/>
        </w:rPr>
        <w:t xml:space="preserve">, Chapter 8, </w:t>
      </w:r>
      <w:proofErr w:type="spellStart"/>
      <w:r w:rsidRPr="003D2F57">
        <w:rPr>
          <w:rFonts w:asciiTheme="minorHAnsi" w:hAnsiTheme="minorHAnsi"/>
          <w:sz w:val="16"/>
        </w:rPr>
        <w:t>Daniëls</w:t>
      </w:r>
      <w:proofErr w:type="spellEnd"/>
      <w:r w:rsidRPr="003D2F57">
        <w:rPr>
          <w:rFonts w:asciiTheme="minorHAnsi" w:hAnsiTheme="minorHAnsi"/>
          <w:sz w:val="16"/>
        </w:rPr>
        <w:t xml:space="preserve"> et al., Chapter 9 and Lovejoy, Chapter 11). </w:t>
      </w:r>
      <w:r w:rsidRPr="003D2F57">
        <w:rPr>
          <w:rStyle w:val="StyleBoldUnderline"/>
          <w:rFonts w:asciiTheme="minorHAnsi" w:hAnsiTheme="minorHAnsi"/>
        </w:rPr>
        <w:t>The marine Arctic also provides habitat for large populations of marine mammals and birds</w:t>
      </w:r>
      <w:r w:rsidRPr="003D2F57">
        <w:rPr>
          <w:rFonts w:asciiTheme="minorHAnsi" w:hAnsiTheme="minorHAnsi"/>
          <w:sz w:val="16"/>
        </w:rPr>
        <w:t xml:space="preserve"> (see Reid et al., Chapter 3 and Gant- </w:t>
      </w:r>
      <w:proofErr w:type="spellStart"/>
      <w:r w:rsidRPr="003D2F57">
        <w:rPr>
          <w:rFonts w:asciiTheme="minorHAnsi" w:hAnsiTheme="minorHAnsi"/>
          <w:sz w:val="16"/>
        </w:rPr>
        <w:t>er</w:t>
      </w:r>
      <w:proofErr w:type="spellEnd"/>
      <w:r w:rsidRPr="003D2F57">
        <w:rPr>
          <w:rFonts w:asciiTheme="minorHAnsi" w:hAnsiTheme="minorHAnsi"/>
          <w:sz w:val="16"/>
        </w:rPr>
        <w:t xml:space="preserve"> &amp; Gaston, Chapter 4), some of which form colonies that are among the largest seabird colonies on the planet. </w:t>
      </w:r>
      <w:r w:rsidRPr="003D2F57">
        <w:rPr>
          <w:rStyle w:val="StyleBoldUnderline"/>
          <w:rFonts w:asciiTheme="minorHAnsi" w:hAnsiTheme="minorHAnsi"/>
        </w:rPr>
        <w:t xml:space="preserve">The unique characteristics of Arctic marine ecosystems also contribute directly to global </w:t>
      </w:r>
      <w:proofErr w:type="gramStart"/>
      <w:r w:rsidRPr="003D2F57">
        <w:rPr>
          <w:rStyle w:val="StyleBoldUnderline"/>
          <w:rFonts w:asciiTheme="minorHAnsi" w:hAnsiTheme="minorHAnsi"/>
        </w:rPr>
        <w:t>diversity</w:t>
      </w:r>
      <w:proofErr w:type="gramEnd"/>
      <w:r w:rsidRPr="003D2F57">
        <w:rPr>
          <w:rStyle w:val="StyleBoldUnderline"/>
          <w:rFonts w:asciiTheme="minorHAnsi" w:hAnsiTheme="minorHAnsi"/>
        </w:rPr>
        <w:t>.</w:t>
      </w:r>
      <w:r w:rsidRPr="003D2F57">
        <w:rPr>
          <w:rFonts w:asciiTheme="minorHAnsi" w:hAnsiTheme="minorHAnsi"/>
          <w:sz w:val="16"/>
        </w:rPr>
        <w:t xml:space="preserve"> For example, </w:t>
      </w:r>
      <w:r w:rsidRPr="003D2F57">
        <w:rPr>
          <w:rStyle w:val="StyleBoldUnderline"/>
          <w:rFonts w:asciiTheme="minorHAnsi" w:hAnsiTheme="minorHAnsi"/>
        </w:rPr>
        <w:t xml:space="preserve">Arctic sea ice ecosystems support biodiversity at </w:t>
      </w:r>
      <w:proofErr w:type="spellStart"/>
      <w:r w:rsidRPr="003D2F57">
        <w:rPr>
          <w:rStyle w:val="StyleBoldUnderline"/>
          <w:rFonts w:asciiTheme="minorHAnsi" w:hAnsiTheme="minorHAnsi"/>
        </w:rPr>
        <w:t>vari</w:t>
      </w:r>
      <w:proofErr w:type="spellEnd"/>
      <w:r w:rsidRPr="003D2F57">
        <w:rPr>
          <w:rStyle w:val="StyleBoldUnderline"/>
          <w:rFonts w:asciiTheme="minorHAnsi" w:hAnsiTheme="minorHAnsi"/>
        </w:rPr>
        <w:t xml:space="preserve">- </w:t>
      </w:r>
      <w:proofErr w:type="spellStart"/>
      <w:r w:rsidRPr="003D2F57">
        <w:rPr>
          <w:rStyle w:val="StyleBoldUnderline"/>
          <w:rFonts w:asciiTheme="minorHAnsi" w:hAnsiTheme="minorHAnsi"/>
        </w:rPr>
        <w:t>ous</w:t>
      </w:r>
      <w:proofErr w:type="spellEnd"/>
      <w:r w:rsidRPr="003D2F57">
        <w:rPr>
          <w:rStyle w:val="StyleBoldUnderline"/>
          <w:rFonts w:asciiTheme="minorHAnsi" w:hAnsiTheme="minorHAnsi"/>
        </w:rPr>
        <w:t xml:space="preserve"> scales ranging from unique microbial communities to apex predator species </w:t>
      </w:r>
      <w:r w:rsidRPr="003D2F57">
        <w:rPr>
          <w:rFonts w:asciiTheme="minorHAnsi" w:hAnsiTheme="minorHAnsi"/>
          <w:sz w:val="16"/>
        </w:rPr>
        <w:t xml:space="preserve">such as the polar bear </w:t>
      </w:r>
      <w:proofErr w:type="spellStart"/>
      <w:r w:rsidRPr="003D2F57">
        <w:rPr>
          <w:rFonts w:asciiTheme="minorHAnsi" w:hAnsiTheme="minorHAnsi"/>
          <w:sz w:val="16"/>
        </w:rPr>
        <w:t>Ursus</w:t>
      </w:r>
      <w:proofErr w:type="spellEnd"/>
      <w:r w:rsidRPr="003D2F57">
        <w:rPr>
          <w:rFonts w:asciiTheme="minorHAnsi" w:hAnsiTheme="minorHAnsi"/>
          <w:sz w:val="16"/>
        </w:rPr>
        <w:t xml:space="preserve"> </w:t>
      </w:r>
      <w:proofErr w:type="spellStart"/>
      <w:r w:rsidRPr="003D2F57">
        <w:rPr>
          <w:rFonts w:asciiTheme="minorHAnsi" w:hAnsiTheme="minorHAnsi"/>
          <w:sz w:val="16"/>
        </w:rPr>
        <w:t>maritimus</w:t>
      </w:r>
      <w:proofErr w:type="spellEnd"/>
      <w:r w:rsidRPr="003D2F57">
        <w:rPr>
          <w:rFonts w:asciiTheme="minorHAnsi" w:hAnsiTheme="minorHAnsi"/>
          <w:sz w:val="16"/>
        </w:rPr>
        <w:t xml:space="preserve"> and walrus </w:t>
      </w:r>
      <w:proofErr w:type="spellStart"/>
      <w:r w:rsidRPr="003D2F57">
        <w:rPr>
          <w:rFonts w:asciiTheme="minorHAnsi" w:hAnsiTheme="minorHAnsi"/>
          <w:sz w:val="16"/>
        </w:rPr>
        <w:t>Odobaenus</w:t>
      </w:r>
      <w:proofErr w:type="spellEnd"/>
      <w:r w:rsidRPr="003D2F57">
        <w:rPr>
          <w:rFonts w:asciiTheme="minorHAnsi" w:hAnsiTheme="minorHAnsi"/>
          <w:sz w:val="16"/>
        </w:rPr>
        <w:t xml:space="preserve"> </w:t>
      </w:r>
      <w:proofErr w:type="spellStart"/>
      <w:r w:rsidRPr="003D2F57">
        <w:rPr>
          <w:rFonts w:asciiTheme="minorHAnsi" w:hAnsiTheme="minorHAnsi"/>
          <w:sz w:val="16"/>
        </w:rPr>
        <w:t>rosmarus</w:t>
      </w:r>
      <w:proofErr w:type="spellEnd"/>
      <w:r w:rsidRPr="003D2F57">
        <w:rPr>
          <w:rFonts w:asciiTheme="minorHAnsi" w:hAnsiTheme="minorHAnsi"/>
          <w:sz w:val="16"/>
        </w:rPr>
        <w:t xml:space="preserve"> whose ecology is closely associated with the sea ice environment.</w:t>
      </w:r>
    </w:p>
    <w:p w14:paraId="6B1B7443" w14:textId="77777777" w:rsidR="00E45D44" w:rsidRPr="003D2F57" w:rsidRDefault="00E45D44" w:rsidP="00E45D44">
      <w:pPr>
        <w:pStyle w:val="Heading4"/>
        <w:rPr>
          <w:rFonts w:asciiTheme="minorHAnsi" w:hAnsiTheme="minorHAnsi"/>
        </w:rPr>
      </w:pPr>
      <w:r w:rsidRPr="003D2F57">
        <w:rPr>
          <w:rFonts w:asciiTheme="minorHAnsi" w:hAnsiTheme="minorHAnsi"/>
        </w:rPr>
        <w:t xml:space="preserve">Environment not Resilient – tipping point </w:t>
      </w:r>
      <w:proofErr w:type="spellStart"/>
      <w:r w:rsidRPr="003D2F57">
        <w:rPr>
          <w:rFonts w:asciiTheme="minorHAnsi" w:hAnsiTheme="minorHAnsi"/>
        </w:rPr>
        <w:t>inev</w:t>
      </w:r>
      <w:proofErr w:type="spellEnd"/>
    </w:p>
    <w:p w14:paraId="17482F72" w14:textId="77777777" w:rsidR="00E45D44" w:rsidRPr="003D2F57" w:rsidRDefault="00E45D44" w:rsidP="00E45D44">
      <w:pPr>
        <w:rPr>
          <w:rStyle w:val="StyleStyleBold12pt"/>
          <w:rFonts w:asciiTheme="minorHAnsi" w:hAnsiTheme="minorHAnsi"/>
        </w:rPr>
      </w:pPr>
      <w:proofErr w:type="spellStart"/>
      <w:r w:rsidRPr="003D2F57">
        <w:rPr>
          <w:rStyle w:val="StyleStyleBold12pt"/>
          <w:rFonts w:asciiTheme="minorHAnsi" w:hAnsiTheme="minorHAnsi"/>
        </w:rPr>
        <w:t>Agence</w:t>
      </w:r>
      <w:proofErr w:type="spellEnd"/>
      <w:r w:rsidRPr="003D2F57">
        <w:rPr>
          <w:rStyle w:val="StyleStyleBold12pt"/>
          <w:rFonts w:asciiTheme="minorHAnsi" w:hAnsiTheme="minorHAnsi"/>
        </w:rPr>
        <w:t xml:space="preserve"> France-</w:t>
      </w:r>
      <w:proofErr w:type="spellStart"/>
      <w:r w:rsidRPr="003D2F57">
        <w:rPr>
          <w:rStyle w:val="StyleStyleBold12pt"/>
          <w:rFonts w:asciiTheme="minorHAnsi" w:hAnsiTheme="minorHAnsi"/>
        </w:rPr>
        <w:t>Presse</w:t>
      </w:r>
      <w:proofErr w:type="spellEnd"/>
      <w:r w:rsidRPr="003D2F57">
        <w:rPr>
          <w:rStyle w:val="StyleStyleBold12pt"/>
          <w:rFonts w:asciiTheme="minorHAnsi" w:hAnsiTheme="minorHAnsi"/>
        </w:rPr>
        <w:t>, 12 (6/6/06, The Raw Story,</w:t>
      </w:r>
      <w:r w:rsidRPr="003D2F57">
        <w:rPr>
          <w:rFonts w:asciiTheme="minorHAnsi" w:hAnsiTheme="minorHAnsi"/>
        </w:rPr>
        <w:t xml:space="preserve"> “</w:t>
      </w:r>
      <w:r w:rsidRPr="003D2F57">
        <w:rPr>
          <w:rStyle w:val="StyleStyleBold12pt"/>
          <w:rFonts w:asciiTheme="minorHAnsi" w:hAnsiTheme="minorHAnsi"/>
        </w:rPr>
        <w:t xml:space="preserve">Environmental collapse now a serious threat: scientists” </w:t>
      </w:r>
      <w:hyperlink r:id="rId100" w:history="1">
        <w:r w:rsidRPr="003D2F57">
          <w:rPr>
            <w:rStyle w:val="Hyperlink"/>
            <w:rFonts w:asciiTheme="minorHAnsi" w:hAnsiTheme="minorHAnsi"/>
            <w:sz w:val="26"/>
          </w:rPr>
          <w:t>http://www.rawstory.com/rs/2012/06/06/environmental-collapse-now-a-serious-threat-scientists/</w:t>
        </w:r>
      </w:hyperlink>
      <w:r w:rsidRPr="003D2F57">
        <w:rPr>
          <w:rStyle w:val="StyleStyleBold12pt"/>
          <w:rFonts w:asciiTheme="minorHAnsi" w:hAnsiTheme="minorHAnsi"/>
        </w:rPr>
        <w:t xml:space="preserve">, 6/30/14, CM) </w:t>
      </w:r>
    </w:p>
    <w:p w14:paraId="4750DAB1" w14:textId="77777777" w:rsidR="00E45D44" w:rsidRPr="003D2F57" w:rsidRDefault="00E45D44" w:rsidP="00E45D44">
      <w:pPr>
        <w:rPr>
          <w:rFonts w:asciiTheme="minorHAnsi" w:hAnsiTheme="minorHAnsi"/>
          <w:sz w:val="16"/>
        </w:rPr>
      </w:pPr>
      <w:r w:rsidRPr="003D2F57">
        <w:rPr>
          <w:rFonts w:asciiTheme="minorHAnsi" w:hAnsiTheme="minorHAnsi"/>
          <w:sz w:val="16"/>
        </w:rPr>
        <w:t xml:space="preserve">PARIS — Climate change, population growth and </w:t>
      </w:r>
      <w:r w:rsidRPr="003D2F57">
        <w:rPr>
          <w:rStyle w:val="StyleBoldUnderline"/>
          <w:rFonts w:asciiTheme="minorHAnsi" w:hAnsiTheme="minorHAnsi"/>
        </w:rPr>
        <w:t>environmental destruction could cause a collapse of the ecosystem just a few generations from now,</w:t>
      </w:r>
      <w:r w:rsidRPr="003D2F57">
        <w:rPr>
          <w:rFonts w:asciiTheme="minorHAnsi" w:hAnsiTheme="minorHAnsi"/>
          <w:sz w:val="16"/>
        </w:rPr>
        <w:t xml:space="preserve"> scientists warned on Wednesday in the journal Nature. The paper by 22 top researchers said </w:t>
      </w:r>
      <w:r w:rsidRPr="003D2F57">
        <w:rPr>
          <w:rStyle w:val="StyleBoldUnderline"/>
          <w:rFonts w:asciiTheme="minorHAnsi" w:hAnsiTheme="minorHAnsi"/>
        </w:rPr>
        <w:t>a “tipping point” by which the biosphere goes into swift and irreversible change,</w:t>
      </w:r>
      <w:r w:rsidRPr="003D2F57">
        <w:rPr>
          <w:rFonts w:asciiTheme="minorHAnsi" w:hAnsiTheme="minorHAnsi"/>
          <w:sz w:val="16"/>
        </w:rPr>
        <w:t xml:space="preserve"> </w:t>
      </w:r>
      <w:r w:rsidRPr="003D2F57">
        <w:rPr>
          <w:rStyle w:val="StyleBoldUnderline"/>
          <w:rFonts w:asciiTheme="minorHAnsi" w:hAnsiTheme="minorHAnsi"/>
        </w:rPr>
        <w:t>with</w:t>
      </w:r>
      <w:r w:rsidRPr="003D2F57">
        <w:rPr>
          <w:rFonts w:asciiTheme="minorHAnsi" w:hAnsiTheme="minorHAnsi"/>
          <w:sz w:val="16"/>
        </w:rPr>
        <w:t xml:space="preserve"> potentially </w:t>
      </w:r>
      <w:r w:rsidRPr="003D2F57">
        <w:rPr>
          <w:rStyle w:val="Emphasis"/>
          <w:rFonts w:asciiTheme="minorHAnsi" w:hAnsiTheme="minorHAnsi"/>
        </w:rPr>
        <w:t>cataclysmic impacts for humans, could occur as early as this century</w:t>
      </w:r>
      <w:r w:rsidRPr="003D2F57">
        <w:rPr>
          <w:rFonts w:asciiTheme="minorHAnsi" w:hAnsiTheme="minorHAnsi"/>
          <w:sz w:val="16"/>
        </w:rPr>
        <w:t xml:space="preserve">. The warning contrasts with a mainstream view among scientists that environmental collapse would be gradual and take centuries. The study appears ahead of the June 20-22 UN Conference on Sustainable Development, the 20-year </w:t>
      </w:r>
      <w:proofErr w:type="spellStart"/>
      <w:r w:rsidRPr="003D2F57">
        <w:rPr>
          <w:rFonts w:asciiTheme="minorHAnsi" w:hAnsiTheme="minorHAnsi"/>
          <w:sz w:val="16"/>
        </w:rPr>
        <w:t>followup</w:t>
      </w:r>
      <w:proofErr w:type="spellEnd"/>
      <w:r w:rsidRPr="003D2F57">
        <w:rPr>
          <w:rFonts w:asciiTheme="minorHAnsi" w:hAnsiTheme="minorHAnsi"/>
          <w:sz w:val="16"/>
        </w:rPr>
        <w:t xml:space="preserve"> to the Earth Summit that set down priorities for protecting the environment. The Nature paper, written by biologists, ecologists, geologists and </w:t>
      </w:r>
      <w:proofErr w:type="spellStart"/>
      <w:r w:rsidRPr="003D2F57">
        <w:rPr>
          <w:rFonts w:asciiTheme="minorHAnsi" w:hAnsiTheme="minorHAnsi"/>
          <w:sz w:val="16"/>
        </w:rPr>
        <w:t>palaeontologists</w:t>
      </w:r>
      <w:proofErr w:type="spellEnd"/>
      <w:r w:rsidRPr="003D2F57">
        <w:rPr>
          <w:rFonts w:asciiTheme="minorHAnsi" w:hAnsiTheme="minorHAnsi"/>
          <w:sz w:val="16"/>
        </w:rPr>
        <w:t xml:space="preserve"> from three continents, compared the biological impact of past episodes of global change with what is happening today. The factors in today’s equation include a world population that is set to rise from seven billion to around 9.3 billion by mid-century and global warming that will outstrip the UN target of two degrees Celsius (3.6 degrees Fahrenheit)</w:t>
      </w:r>
      <w:proofErr w:type="gramStart"/>
      <w:r w:rsidRPr="003D2F57">
        <w:rPr>
          <w:rFonts w:asciiTheme="minorHAnsi" w:hAnsiTheme="minorHAnsi"/>
          <w:sz w:val="16"/>
        </w:rPr>
        <w:t>.The</w:t>
      </w:r>
      <w:proofErr w:type="gramEnd"/>
      <w:r w:rsidRPr="003D2F57">
        <w:rPr>
          <w:rFonts w:asciiTheme="minorHAnsi" w:hAnsiTheme="minorHAnsi"/>
          <w:sz w:val="16"/>
        </w:rPr>
        <w:t xml:space="preserve"> team determined </w:t>
      </w:r>
      <w:r w:rsidRPr="003D2F57">
        <w:rPr>
          <w:rStyle w:val="StyleBoldUnderline"/>
          <w:rFonts w:asciiTheme="minorHAnsi" w:hAnsiTheme="minorHAnsi"/>
        </w:rPr>
        <w:t>that once 50-90 percent of small-scale ecosystems become altered, the entire eco-web tips over into a new state</w:t>
      </w:r>
      <w:r w:rsidRPr="003D2F57">
        <w:rPr>
          <w:rFonts w:asciiTheme="minorHAnsi" w:hAnsiTheme="minorHAnsi"/>
          <w:sz w:val="16"/>
        </w:rPr>
        <w:t xml:space="preserve">, </w:t>
      </w:r>
      <w:proofErr w:type="spellStart"/>
      <w:r w:rsidRPr="003D2F57">
        <w:rPr>
          <w:rFonts w:asciiTheme="minorHAnsi" w:hAnsiTheme="minorHAnsi"/>
          <w:sz w:val="16"/>
        </w:rPr>
        <w:t>characterised</w:t>
      </w:r>
      <w:proofErr w:type="spellEnd"/>
      <w:r w:rsidRPr="003D2F57">
        <w:rPr>
          <w:rFonts w:asciiTheme="minorHAnsi" w:hAnsiTheme="minorHAnsi"/>
          <w:sz w:val="16"/>
        </w:rPr>
        <w:t xml:space="preserve"> especially by species extinctions. Once the shift happens, </w:t>
      </w:r>
      <w:r w:rsidRPr="003D2F57">
        <w:rPr>
          <w:rStyle w:val="StyleBoldUnderline"/>
          <w:rFonts w:asciiTheme="minorHAnsi" w:hAnsiTheme="minorHAnsi"/>
        </w:rPr>
        <w:t>it cannot be reversed</w:t>
      </w:r>
      <w:r w:rsidRPr="003D2F57">
        <w:rPr>
          <w:rFonts w:asciiTheme="minorHAnsi" w:hAnsiTheme="minorHAnsi"/>
          <w:sz w:val="16"/>
        </w:rPr>
        <w:t>. To support today’s population, about 43 percent of Earth’s ice-free land surface is being used for farming or habitation, according to the study. On current trends</w:t>
      </w:r>
      <w:r w:rsidRPr="003D2F57">
        <w:rPr>
          <w:rStyle w:val="StyleBoldUnderline"/>
          <w:rFonts w:asciiTheme="minorHAnsi" w:hAnsiTheme="minorHAnsi"/>
        </w:rPr>
        <w:t xml:space="preserve">, the 50 percent mark will be reached by </w:t>
      </w:r>
      <w:proofErr w:type="gramStart"/>
      <w:r w:rsidRPr="003D2F57">
        <w:rPr>
          <w:rStyle w:val="StyleBoldUnderline"/>
          <w:rFonts w:asciiTheme="minorHAnsi" w:hAnsiTheme="minorHAnsi"/>
        </w:rPr>
        <w:t>2025</w:t>
      </w:r>
      <w:r w:rsidRPr="003D2F57">
        <w:rPr>
          <w:rFonts w:asciiTheme="minorHAnsi" w:hAnsiTheme="minorHAnsi"/>
          <w:sz w:val="16"/>
        </w:rPr>
        <w:t>,</w:t>
      </w:r>
      <w:proofErr w:type="gramEnd"/>
      <w:r w:rsidRPr="003D2F57">
        <w:rPr>
          <w:rFonts w:asciiTheme="minorHAnsi" w:hAnsiTheme="minorHAnsi"/>
          <w:sz w:val="16"/>
        </w:rPr>
        <w:t xml:space="preserve"> a point the scientists said is worryingly close to the tipping point. If that happened, </w:t>
      </w:r>
      <w:r w:rsidRPr="003D2F57">
        <w:rPr>
          <w:rStyle w:val="StyleBoldUnderline"/>
          <w:rFonts w:asciiTheme="minorHAnsi" w:hAnsiTheme="minorHAnsi"/>
        </w:rPr>
        <w:t>collapse would entail a shocking disruption for the world’s food supply,</w:t>
      </w:r>
      <w:r w:rsidRPr="003D2F57">
        <w:rPr>
          <w:rFonts w:asciiTheme="minorHAnsi" w:hAnsiTheme="minorHAnsi"/>
          <w:sz w:val="16"/>
        </w:rPr>
        <w:t xml:space="preserve"> with </w:t>
      </w:r>
      <w:proofErr w:type="gramStart"/>
      <w:r w:rsidRPr="003D2F57">
        <w:rPr>
          <w:rFonts w:asciiTheme="minorHAnsi" w:hAnsiTheme="minorHAnsi"/>
          <w:sz w:val="16"/>
        </w:rPr>
        <w:t>bread-basket</w:t>
      </w:r>
      <w:proofErr w:type="gramEnd"/>
      <w:r w:rsidRPr="003D2F57">
        <w:rPr>
          <w:rFonts w:asciiTheme="minorHAnsi" w:hAnsiTheme="minorHAnsi"/>
          <w:sz w:val="16"/>
        </w:rPr>
        <w:t xml:space="preserve"> regions curtailed in their ability to grow corn, wheat, rice, fodder and other essential crops. </w:t>
      </w:r>
      <w:r w:rsidRPr="003D2F57">
        <w:rPr>
          <w:rStyle w:val="StyleBoldUnderline"/>
          <w:rFonts w:asciiTheme="minorHAnsi" w:hAnsiTheme="minorHAnsi"/>
        </w:rPr>
        <w:t>“It really will be a new world, biologically, at that point,”</w:t>
      </w:r>
      <w:r w:rsidRPr="003D2F57">
        <w:rPr>
          <w:rFonts w:asciiTheme="minorHAnsi" w:hAnsiTheme="minorHAnsi"/>
          <w:sz w:val="16"/>
        </w:rPr>
        <w:t xml:space="preserve"> said lead author Anthony </w:t>
      </w:r>
      <w:proofErr w:type="spellStart"/>
      <w:r w:rsidRPr="003D2F57">
        <w:rPr>
          <w:rFonts w:asciiTheme="minorHAnsi" w:hAnsiTheme="minorHAnsi"/>
          <w:sz w:val="16"/>
        </w:rPr>
        <w:t>Barnosky</w:t>
      </w:r>
      <w:proofErr w:type="spellEnd"/>
      <w:r w:rsidRPr="003D2F57">
        <w:rPr>
          <w:rFonts w:asciiTheme="minorHAnsi" w:hAnsiTheme="minorHAnsi"/>
          <w:sz w:val="16"/>
        </w:rPr>
        <w:t xml:space="preserve">, a professor of integrative biology at the University of California in Berkeley. “The data suggests that </w:t>
      </w:r>
      <w:r w:rsidRPr="003D2F57">
        <w:rPr>
          <w:rStyle w:val="StyleBoldUnderline"/>
          <w:rFonts w:asciiTheme="minorHAnsi" w:hAnsiTheme="minorHAnsi"/>
        </w:rPr>
        <w:t>there will be a reduction in biodiversity and severe impacts on much of what we depend on to sustain our quality of life</w:t>
      </w:r>
      <w:r w:rsidRPr="003D2F57">
        <w:rPr>
          <w:rFonts w:asciiTheme="minorHAnsi" w:hAnsiTheme="minorHAnsi"/>
          <w:sz w:val="16"/>
        </w:rPr>
        <w:t xml:space="preserve">, including, for example, fisheries, agriculture, forest products and clean water. This could happen within just a few generations.” The authors stressed it was unclear when this feared </w:t>
      </w:r>
      <w:proofErr w:type="spellStart"/>
      <w:r w:rsidRPr="003D2F57">
        <w:rPr>
          <w:rFonts w:asciiTheme="minorHAnsi" w:hAnsiTheme="minorHAnsi"/>
          <w:sz w:val="16"/>
        </w:rPr>
        <w:t>tipover</w:t>
      </w:r>
      <w:proofErr w:type="spellEnd"/>
      <w:r w:rsidRPr="003D2F57">
        <w:rPr>
          <w:rFonts w:asciiTheme="minorHAnsi" w:hAnsiTheme="minorHAnsi"/>
          <w:sz w:val="16"/>
        </w:rPr>
        <w:t xml:space="preserve"> would happen, given blanks in knowledge about the phenomenon. And they said there were plenty of solutions — such as ending unsustainable patterns of growth and resource </w:t>
      </w:r>
      <w:proofErr w:type="gramStart"/>
      <w:r w:rsidRPr="003D2F57">
        <w:rPr>
          <w:rFonts w:asciiTheme="minorHAnsi" w:hAnsiTheme="minorHAnsi"/>
          <w:sz w:val="16"/>
        </w:rPr>
        <w:t>waste — that mean</w:t>
      </w:r>
      <w:proofErr w:type="gramEnd"/>
      <w:r w:rsidRPr="003D2F57">
        <w:rPr>
          <w:rFonts w:asciiTheme="minorHAnsi" w:hAnsiTheme="minorHAnsi"/>
          <w:sz w:val="16"/>
        </w:rPr>
        <w:t xml:space="preserve"> it is not inevitable. “In a nutshell, humans have not done anything really important to stave off the worst because the social structures for doing something just aren’t there,” said Arne </w:t>
      </w:r>
      <w:proofErr w:type="spellStart"/>
      <w:r w:rsidRPr="003D2F57">
        <w:rPr>
          <w:rFonts w:asciiTheme="minorHAnsi" w:hAnsiTheme="minorHAnsi"/>
          <w:sz w:val="16"/>
        </w:rPr>
        <w:t>Mooers</w:t>
      </w:r>
      <w:proofErr w:type="spellEnd"/>
      <w:r w:rsidRPr="003D2F57">
        <w:rPr>
          <w:rFonts w:asciiTheme="minorHAnsi" w:hAnsiTheme="minorHAnsi"/>
          <w:sz w:val="16"/>
        </w:rPr>
        <w:t xml:space="preserve">, a professor of biodiversity at Simon Fraser University in Canada’s British Columbia. “My colleagues who study climate-induced changes through the Earth’s history are more than pretty worried,” he said in a press release. “In fact, some are terrified.” </w:t>
      </w:r>
      <w:r w:rsidRPr="003D2F57">
        <w:rPr>
          <w:rStyle w:val="StyleBoldUnderline"/>
          <w:rFonts w:asciiTheme="minorHAnsi" w:hAnsiTheme="minorHAnsi"/>
        </w:rPr>
        <w:t>Past shifts examined in the study included the end of the last Ice Age,</w:t>
      </w:r>
      <w:r w:rsidRPr="003D2F57">
        <w:rPr>
          <w:rFonts w:asciiTheme="minorHAnsi" w:hAnsiTheme="minorHAnsi"/>
          <w:sz w:val="16"/>
        </w:rPr>
        <w:t xml:space="preserve"> between 14,000 and 11,000 years ago, </w:t>
      </w:r>
      <w:r w:rsidRPr="003D2F57">
        <w:rPr>
          <w:rStyle w:val="StyleBoldUnderline"/>
          <w:rFonts w:asciiTheme="minorHAnsi" w:hAnsiTheme="minorHAnsi"/>
        </w:rPr>
        <w:t xml:space="preserve">and five species mass </w:t>
      </w:r>
      <w:proofErr w:type="gramStart"/>
      <w:r w:rsidRPr="003D2F57">
        <w:rPr>
          <w:rStyle w:val="StyleBoldUnderline"/>
          <w:rFonts w:asciiTheme="minorHAnsi" w:hAnsiTheme="minorHAnsi"/>
        </w:rPr>
        <w:t xml:space="preserve">extinctions </w:t>
      </w:r>
      <w:r w:rsidRPr="003D2F57">
        <w:rPr>
          <w:rFonts w:asciiTheme="minorHAnsi" w:hAnsiTheme="minorHAnsi"/>
          <w:sz w:val="16"/>
        </w:rPr>
        <w:t>which</w:t>
      </w:r>
      <w:proofErr w:type="gramEnd"/>
      <w:r w:rsidRPr="003D2F57">
        <w:rPr>
          <w:rFonts w:asciiTheme="minorHAnsi" w:hAnsiTheme="minorHAnsi"/>
          <w:sz w:val="16"/>
        </w:rPr>
        <w:t xml:space="preserve"> occurred around 443 million, 359 million, 251 million, 200 million and 65 million years ago. </w:t>
      </w:r>
      <w:r w:rsidRPr="003D2F57">
        <w:rPr>
          <w:rStyle w:val="StyleBoldUnderline"/>
          <w:rFonts w:asciiTheme="minorHAnsi" w:hAnsiTheme="minorHAnsi"/>
        </w:rPr>
        <w:t xml:space="preserve">Earth today is vulnerable to fast change because of the growing connectedness between ecosystems, voracious use of resources and an unprecedented surge in </w:t>
      </w:r>
      <w:r w:rsidRPr="003D2F57">
        <w:rPr>
          <w:rStyle w:val="StyleBoldUnderline"/>
          <w:rFonts w:asciiTheme="minorHAnsi" w:hAnsiTheme="minorHAnsi"/>
        </w:rPr>
        <w:lastRenderedPageBreak/>
        <w:t>greenhouse gases,</w:t>
      </w:r>
      <w:r w:rsidRPr="003D2F57">
        <w:rPr>
          <w:rFonts w:asciiTheme="minorHAnsi" w:hAnsiTheme="minorHAnsi"/>
          <w:sz w:val="16"/>
        </w:rPr>
        <w:t xml:space="preserve"> the authors concluded. In a report on Wednesday issued ahead of the “Rio+20″ summit, the UN Environment </w:t>
      </w:r>
      <w:proofErr w:type="spellStart"/>
      <w:r w:rsidRPr="003D2F57">
        <w:rPr>
          <w:rFonts w:asciiTheme="minorHAnsi" w:hAnsiTheme="minorHAnsi"/>
          <w:sz w:val="16"/>
        </w:rPr>
        <w:t>Programme</w:t>
      </w:r>
      <w:proofErr w:type="spellEnd"/>
      <w:r w:rsidRPr="003D2F57">
        <w:rPr>
          <w:rFonts w:asciiTheme="minorHAnsi" w:hAnsiTheme="minorHAnsi"/>
          <w:sz w:val="16"/>
        </w:rPr>
        <w:t xml:space="preserve"> (UNEP) warned that burgeoning populations and unsustainable patterns of growth were driving Earth towards “unprecedented” eco-damage.</w:t>
      </w:r>
    </w:p>
    <w:p w14:paraId="6D4A39C9" w14:textId="77777777" w:rsidR="00E45D44" w:rsidRPr="003D2F57" w:rsidRDefault="00E45D44" w:rsidP="00E45D44">
      <w:pPr>
        <w:rPr>
          <w:rFonts w:asciiTheme="minorHAnsi" w:hAnsiTheme="minorHAnsi"/>
        </w:rPr>
      </w:pPr>
    </w:p>
    <w:p w14:paraId="6EE7F5A7" w14:textId="77777777" w:rsidR="0020795F" w:rsidRPr="003D2F57" w:rsidRDefault="0020795F" w:rsidP="0020795F">
      <w:pPr>
        <w:rPr>
          <w:rFonts w:asciiTheme="minorHAnsi" w:hAnsiTheme="minorHAnsi"/>
        </w:rPr>
      </w:pPr>
    </w:p>
    <w:p w14:paraId="636359D7" w14:textId="77777777" w:rsidR="0039205B" w:rsidRPr="003D2F57" w:rsidRDefault="0039205B" w:rsidP="0012776E">
      <w:pPr>
        <w:rPr>
          <w:rFonts w:asciiTheme="minorHAnsi" w:hAnsiTheme="minorHAnsi"/>
        </w:rPr>
      </w:pPr>
    </w:p>
    <w:p w14:paraId="757A8331" w14:textId="77777777" w:rsidR="0039205B" w:rsidRPr="003D2F57" w:rsidRDefault="0039205B" w:rsidP="009D1BAC">
      <w:pPr>
        <w:pStyle w:val="Heading3"/>
        <w:rPr>
          <w:rFonts w:asciiTheme="minorHAnsi" w:hAnsiTheme="minorHAnsi"/>
        </w:rPr>
      </w:pPr>
      <w:r w:rsidRPr="003D2F57">
        <w:rPr>
          <w:rFonts w:asciiTheme="minorHAnsi" w:hAnsiTheme="minorHAnsi"/>
        </w:rPr>
        <w:lastRenderedPageBreak/>
        <w:t xml:space="preserve">Impact – Brink </w:t>
      </w:r>
    </w:p>
    <w:p w14:paraId="7807D2D4" w14:textId="77777777" w:rsidR="0039205B" w:rsidRPr="003D2F57" w:rsidRDefault="0039205B" w:rsidP="0088359E">
      <w:pPr>
        <w:pStyle w:val="Heading4"/>
        <w:rPr>
          <w:rFonts w:asciiTheme="minorHAnsi" w:hAnsiTheme="minorHAnsi" w:cs="Times New Roman"/>
        </w:rPr>
      </w:pPr>
      <w:r w:rsidRPr="003D2F57">
        <w:rPr>
          <w:rFonts w:asciiTheme="minorHAnsi" w:hAnsiTheme="minorHAnsi" w:cs="Times New Roman"/>
        </w:rPr>
        <w:t xml:space="preserve">Putin uneasy with American nuclear submarine presence—Russia amps up military in the Arctic region </w:t>
      </w:r>
    </w:p>
    <w:p w14:paraId="5F2FFBBC" w14:textId="77777777" w:rsidR="0039205B" w:rsidRPr="003D2F57" w:rsidRDefault="0039205B" w:rsidP="0088359E">
      <w:pPr>
        <w:shd w:val="clear" w:color="auto" w:fill="FFFFFF"/>
        <w:spacing w:line="210" w:lineRule="atLeast"/>
        <w:rPr>
          <w:rFonts w:asciiTheme="minorHAnsi" w:eastAsia="Times New Roman" w:hAnsiTheme="minorHAnsi"/>
          <w:b/>
          <w:color w:val="000000"/>
        </w:rPr>
      </w:pPr>
      <w:r w:rsidRPr="003D2F57">
        <w:rPr>
          <w:rFonts w:asciiTheme="minorHAnsi" w:eastAsia="Times New Roman" w:hAnsiTheme="minorHAnsi"/>
          <w:b/>
          <w:color w:val="000000"/>
        </w:rPr>
        <w:t>BLUITT, production assistant at CNN, 13’</w:t>
      </w:r>
    </w:p>
    <w:p w14:paraId="4ED94AB7" w14:textId="77777777" w:rsidR="0039205B" w:rsidRPr="003D2F57" w:rsidRDefault="0039205B" w:rsidP="0088359E">
      <w:pPr>
        <w:shd w:val="clear" w:color="auto" w:fill="FFFFFF"/>
        <w:spacing w:line="210" w:lineRule="atLeast"/>
        <w:rPr>
          <w:rFonts w:asciiTheme="minorHAnsi" w:hAnsiTheme="minorHAnsi"/>
          <w:b/>
          <w:u w:val="single"/>
        </w:rPr>
      </w:pPr>
      <w:r w:rsidRPr="003D2F57">
        <w:rPr>
          <w:rFonts w:asciiTheme="minorHAnsi" w:eastAsia="Times New Roman" w:hAnsiTheme="minorHAnsi"/>
          <w:color w:val="000000"/>
        </w:rPr>
        <w:t xml:space="preserve">Rebecca, Dec. 5, 2013, “Cold, Cold War: Putin Talks Tough Over US Arctic Rivalry”, </w:t>
      </w:r>
      <w:hyperlink r:id="rId101" w:history="1">
        <w:r w:rsidRPr="003D2F57">
          <w:rPr>
            <w:rStyle w:val="Hyperlink"/>
            <w:rFonts w:asciiTheme="minorHAnsi" w:eastAsia="Times New Roman" w:hAnsiTheme="minorHAnsi"/>
            <w:sz w:val="18"/>
            <w:szCs w:val="18"/>
          </w:rPr>
          <w:t>http://abcnews.go.com/Blotter/cold-cold-war-putin-talks-tough-us-artic/story?id=21110178</w:t>
        </w:r>
      </w:hyperlink>
      <w:proofErr w:type="gramStart"/>
      <w:r w:rsidRPr="003D2F57">
        <w:rPr>
          <w:rFonts w:asciiTheme="minorHAnsi" w:eastAsia="Times New Roman" w:hAnsiTheme="minorHAnsi"/>
          <w:color w:val="000000"/>
          <w:sz w:val="18"/>
          <w:szCs w:val="18"/>
        </w:rPr>
        <w:t xml:space="preserve"> ,</w:t>
      </w:r>
      <w:proofErr w:type="gramEnd"/>
      <w:r w:rsidRPr="003D2F57">
        <w:rPr>
          <w:rFonts w:asciiTheme="minorHAnsi" w:eastAsia="Times New Roman" w:hAnsiTheme="minorHAnsi"/>
          <w:color w:val="000000"/>
          <w:sz w:val="18"/>
          <w:szCs w:val="18"/>
        </w:rPr>
        <w:t xml:space="preserve"> 6/29/14, SD</w:t>
      </w:r>
    </w:p>
    <w:p w14:paraId="01142C25" w14:textId="77777777" w:rsidR="0039205B" w:rsidRPr="003D2F57" w:rsidRDefault="0039205B" w:rsidP="0088359E">
      <w:pPr>
        <w:rPr>
          <w:rFonts w:asciiTheme="minorHAnsi" w:hAnsiTheme="minorHAnsi"/>
        </w:rPr>
      </w:pPr>
      <w:r w:rsidRPr="003D2F57">
        <w:rPr>
          <w:rFonts w:asciiTheme="minorHAnsi" w:hAnsiTheme="minorHAnsi"/>
          <w:b/>
          <w:u w:val="single"/>
        </w:rPr>
        <w:t>Russian President Vladimir Putin said this week that U.S. military capabilities in the Arctic Circle leave his government little choice but to maintain a strong foothold in the frigid north, where tensions between the former Cold War adversaries in recent years have heated up as the polar ice thawed</w:t>
      </w:r>
      <w:proofErr w:type="gramStart"/>
      <w:r w:rsidRPr="003D2F57">
        <w:rPr>
          <w:rFonts w:asciiTheme="minorHAnsi" w:hAnsiTheme="minorHAnsi"/>
          <w:b/>
          <w:u w:val="single"/>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During a meeting with students in Moscow on Tuesday, Putin was asked whether Russia and other countries might loosen their grip on Arctic territory for military exercises and exploitation of natural resources in favor of environmental preservation.</w:t>
      </w:r>
      <w:r w:rsidRPr="003D2F57">
        <w:rPr>
          <w:rFonts w:asciiTheme="minorHAnsi" w:hAnsiTheme="minorHAnsi"/>
          <w:sz w:val="12"/>
        </w:rPr>
        <w:t xml:space="preserve">¶ </w:t>
      </w:r>
      <w:r w:rsidRPr="003D2F57">
        <w:rPr>
          <w:rFonts w:asciiTheme="minorHAnsi" w:hAnsiTheme="minorHAnsi"/>
        </w:rPr>
        <w:t xml:space="preserve">The </w:t>
      </w:r>
      <w:r w:rsidRPr="003D2F57">
        <w:rPr>
          <w:rFonts w:asciiTheme="minorHAnsi" w:hAnsiTheme="minorHAnsi"/>
          <w:b/>
          <w:u w:val="single"/>
        </w:rPr>
        <w:t>Russian leader replied that the United States hasn't slipped off the ice shelf and implied that his country's national defense priorities will continue to outweigh conservation efforts.</w:t>
      </w:r>
      <w:r w:rsidRPr="003D2F57">
        <w:rPr>
          <w:rFonts w:asciiTheme="minorHAnsi" w:hAnsiTheme="minorHAnsi"/>
          <w:b/>
          <w:sz w:val="12"/>
          <w:u w:val="single"/>
        </w:rPr>
        <w:t xml:space="preserve">¶ </w:t>
      </w:r>
      <w:r w:rsidRPr="003D2F57">
        <w:rPr>
          <w:rFonts w:asciiTheme="minorHAnsi" w:hAnsiTheme="minorHAnsi"/>
          <w:b/>
          <w:u w:val="single"/>
        </w:rPr>
        <w:t>"Experts know quite well that it takes U.S. missiles 15 to 16 minutes to reach Moscow from the Barents Sea,"</w:t>
      </w:r>
      <w:r w:rsidRPr="003D2F57">
        <w:rPr>
          <w:rFonts w:asciiTheme="minorHAnsi" w:hAnsiTheme="minorHAnsi"/>
        </w:rPr>
        <w:t xml:space="preserve"> Putin said, according to the Associated Press.</w:t>
      </w:r>
      <w:r w:rsidRPr="003D2F57">
        <w:rPr>
          <w:rFonts w:asciiTheme="minorHAnsi" w:hAnsiTheme="minorHAnsi"/>
          <w:sz w:val="12"/>
        </w:rPr>
        <w:t xml:space="preserve">¶ </w:t>
      </w:r>
      <w:r w:rsidRPr="003D2F57">
        <w:rPr>
          <w:rFonts w:asciiTheme="minorHAnsi" w:hAnsiTheme="minorHAnsi"/>
        </w:rPr>
        <w:t>His comments came on the heels of a recent renewal of U.S. attention to the Arctic.</w:t>
      </w:r>
      <w:r w:rsidRPr="003D2F57">
        <w:rPr>
          <w:rFonts w:asciiTheme="minorHAnsi" w:hAnsiTheme="minorHAnsi"/>
          <w:sz w:val="12"/>
        </w:rPr>
        <w:t xml:space="preserve">¶ </w:t>
      </w:r>
      <w:r w:rsidRPr="003D2F57">
        <w:rPr>
          <w:rFonts w:asciiTheme="minorHAnsi" w:hAnsiTheme="minorHAnsi"/>
        </w:rPr>
        <w:t>Defense Secretary Chuck Hagel laid out the Pentagon's revised Arctic Strategy at the Halifax International Security Forum in Nova Scotia last month.</w:t>
      </w:r>
      <w:r w:rsidRPr="003D2F57">
        <w:rPr>
          <w:rFonts w:asciiTheme="minorHAnsi" w:hAnsiTheme="minorHAnsi"/>
          <w:sz w:val="12"/>
        </w:rPr>
        <w:t xml:space="preserve">¶ </w:t>
      </w:r>
      <w:r w:rsidRPr="003D2F57">
        <w:rPr>
          <w:rFonts w:asciiTheme="minorHAnsi" w:hAnsiTheme="minorHAnsi"/>
        </w:rPr>
        <w:t>The U.S. policy blueprint calls for "building trust through transparency about the intent of our military activities and participation in bilateral and multilateral exercises and other engagements that facilitate information-sharing."</w:t>
      </w:r>
      <w:r w:rsidRPr="003D2F57">
        <w:rPr>
          <w:rFonts w:asciiTheme="minorHAnsi" w:hAnsiTheme="minorHAnsi"/>
          <w:sz w:val="12"/>
        </w:rPr>
        <w:t xml:space="preserve">¶ </w:t>
      </w:r>
      <w:r w:rsidRPr="003D2F57">
        <w:rPr>
          <w:rFonts w:asciiTheme="minorHAnsi" w:hAnsiTheme="minorHAnsi"/>
        </w:rPr>
        <w:t xml:space="preserve">But </w:t>
      </w:r>
      <w:r w:rsidRPr="003D2F57">
        <w:rPr>
          <w:rFonts w:asciiTheme="minorHAnsi" w:hAnsiTheme="minorHAnsi"/>
          <w:b/>
          <w:u w:val="single"/>
        </w:rPr>
        <w:t>the Russian president's statement suggested suspicion of American intentions in the region, and possible wariness that the U.S. is not being as forthcoming as it has pledged to be</w:t>
      </w:r>
      <w:proofErr w:type="gramStart"/>
      <w:r w:rsidRPr="003D2F57">
        <w:rPr>
          <w:rFonts w:asciiTheme="minorHAnsi" w:hAnsiTheme="minorHAnsi"/>
          <w:b/>
          <w:u w:val="single"/>
        </w:rPr>
        <w:t>.</w:t>
      </w:r>
      <w:r w:rsidRPr="003D2F57">
        <w:rPr>
          <w:rFonts w:asciiTheme="minorHAnsi" w:hAnsiTheme="minorHAnsi"/>
          <w:b/>
          <w:sz w:val="12"/>
          <w:u w:val="single"/>
        </w:rPr>
        <w:t>¶</w:t>
      </w:r>
      <w:proofErr w:type="gramEnd"/>
      <w:r w:rsidRPr="003D2F57">
        <w:rPr>
          <w:rFonts w:asciiTheme="minorHAnsi" w:hAnsiTheme="minorHAnsi"/>
          <w:b/>
          <w:sz w:val="12"/>
          <w:u w:val="single"/>
        </w:rPr>
        <w:t xml:space="preserve"> </w:t>
      </w:r>
      <w:r w:rsidRPr="003D2F57">
        <w:rPr>
          <w:rFonts w:asciiTheme="minorHAnsi" w:hAnsiTheme="minorHAnsi"/>
          <w:b/>
          <w:u w:val="single"/>
        </w:rPr>
        <w:t>A Hagel aide said that Russia should adopt a cooperative policy.</w:t>
      </w:r>
      <w:r w:rsidRPr="003D2F57">
        <w:rPr>
          <w:rFonts w:asciiTheme="minorHAnsi" w:hAnsiTheme="minorHAnsi"/>
          <w:b/>
          <w:sz w:val="12"/>
          <w:u w:val="single"/>
        </w:rPr>
        <w:t xml:space="preserve">¶ </w:t>
      </w:r>
      <w:r w:rsidRPr="003D2F57">
        <w:rPr>
          <w:rFonts w:asciiTheme="minorHAnsi" w:hAnsiTheme="minorHAnsi"/>
        </w:rPr>
        <w:t xml:space="preserve">"The Department of Defense Arctic Strategy recognizes that changes in the Arctic landscape create an opportunity for nations to work together through coalitions of common interest," said Pentagon spokesman Carl </w:t>
      </w:r>
      <w:proofErr w:type="spellStart"/>
      <w:r w:rsidRPr="003D2F57">
        <w:rPr>
          <w:rFonts w:asciiTheme="minorHAnsi" w:hAnsiTheme="minorHAnsi"/>
        </w:rPr>
        <w:t>Woog</w:t>
      </w:r>
      <w:proofErr w:type="spellEnd"/>
      <w:r w:rsidRPr="003D2F57">
        <w:rPr>
          <w:rFonts w:asciiTheme="minorHAnsi" w:hAnsiTheme="minorHAnsi"/>
        </w:rPr>
        <w:t>. "We will work together with Arctic nations to ensure that the region remains peaceful and free of conflict."</w:t>
      </w:r>
      <w:r w:rsidRPr="003D2F57">
        <w:rPr>
          <w:rFonts w:asciiTheme="minorHAnsi" w:hAnsiTheme="minorHAnsi"/>
          <w:sz w:val="12"/>
        </w:rPr>
        <w:t xml:space="preserve">¶ </w:t>
      </w:r>
      <w:r w:rsidRPr="003D2F57">
        <w:rPr>
          <w:rFonts w:asciiTheme="minorHAnsi" w:hAnsiTheme="minorHAnsi"/>
        </w:rPr>
        <w:t>Over the last several years both nations have increased their respective military presence in the Arctic, including U.S. naval and Russian air force operations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b/>
          <w:u w:val="single"/>
        </w:rPr>
        <w:t>Putin's recent comments indicate uneasiness with U.S. military activity so close to Russian borders.</w:t>
      </w:r>
      <w:r w:rsidRPr="003D2F57">
        <w:rPr>
          <w:rFonts w:asciiTheme="minorHAnsi" w:hAnsiTheme="minorHAnsi"/>
          <w:b/>
          <w:sz w:val="12"/>
          <w:u w:val="single"/>
        </w:rPr>
        <w:t xml:space="preserve">¶ </w:t>
      </w:r>
      <w:r w:rsidRPr="003D2F57">
        <w:rPr>
          <w:rFonts w:asciiTheme="minorHAnsi" w:hAnsiTheme="minorHAnsi"/>
          <w:b/>
          <w:u w:val="single"/>
        </w:rPr>
        <w:t>Putin's mistrust of U.S. nuclear-powered submarines' proximity to Russian borders is fueling Russia's professed need for a strong military presence in the Arctic,</w:t>
      </w:r>
      <w:r w:rsidRPr="003D2F57">
        <w:rPr>
          <w:rFonts w:asciiTheme="minorHAnsi" w:hAnsiTheme="minorHAnsi"/>
        </w:rPr>
        <w:t xml:space="preserve"> Hans </w:t>
      </w:r>
      <w:proofErr w:type="spellStart"/>
      <w:r w:rsidRPr="003D2F57">
        <w:rPr>
          <w:rFonts w:asciiTheme="minorHAnsi" w:hAnsiTheme="minorHAnsi"/>
        </w:rPr>
        <w:t>Kristensen</w:t>
      </w:r>
      <w:proofErr w:type="spellEnd"/>
      <w:r w:rsidRPr="003D2F57">
        <w:rPr>
          <w:rFonts w:asciiTheme="minorHAnsi" w:hAnsiTheme="minorHAnsi"/>
        </w:rPr>
        <w:t>, Director of the Nuclear Information Project at the Federation of American Scientists, told ABC News.</w:t>
      </w:r>
      <w:r w:rsidRPr="003D2F57">
        <w:rPr>
          <w:rFonts w:asciiTheme="minorHAnsi" w:hAnsiTheme="minorHAnsi"/>
          <w:sz w:val="12"/>
        </w:rPr>
        <w:t>¶</w:t>
      </w:r>
    </w:p>
    <w:p w14:paraId="7DEE3CDD" w14:textId="77777777" w:rsidR="0039205B" w:rsidRPr="003D2F57" w:rsidRDefault="0039205B" w:rsidP="0012776E">
      <w:pPr>
        <w:keepNext/>
        <w:keepLines/>
        <w:spacing w:before="40"/>
        <w:outlineLvl w:val="3"/>
        <w:rPr>
          <w:rFonts w:asciiTheme="minorHAnsi" w:eastAsiaTheme="majorEastAsia" w:hAnsiTheme="minorHAnsi" w:cstheme="majorBidi"/>
          <w:b/>
          <w:iCs/>
          <w:sz w:val="26"/>
        </w:rPr>
      </w:pPr>
    </w:p>
    <w:p w14:paraId="37A1D7AF" w14:textId="77777777" w:rsidR="0039205B" w:rsidRPr="003D2F57" w:rsidRDefault="0039205B" w:rsidP="0012776E">
      <w:pPr>
        <w:keepNext/>
        <w:keepLines/>
        <w:spacing w:before="40"/>
        <w:outlineLvl w:val="3"/>
        <w:rPr>
          <w:rFonts w:asciiTheme="minorHAnsi" w:eastAsiaTheme="majorEastAsia" w:hAnsiTheme="minorHAnsi" w:cstheme="majorBidi"/>
          <w:b/>
          <w:iCs/>
          <w:sz w:val="26"/>
        </w:rPr>
      </w:pPr>
      <w:r w:rsidRPr="003D2F57">
        <w:rPr>
          <w:rFonts w:asciiTheme="minorHAnsi" w:eastAsiaTheme="majorEastAsia" w:hAnsiTheme="minorHAnsi" w:cstheme="majorBidi"/>
          <w:b/>
          <w:iCs/>
          <w:sz w:val="26"/>
        </w:rPr>
        <w:t xml:space="preserve">Conflict in the Arctic is highly likely – competing spheres of influence and agendas put pressure on US/Russia and US/China relations </w:t>
      </w:r>
    </w:p>
    <w:p w14:paraId="56DC1B15" w14:textId="77777777" w:rsidR="0039205B" w:rsidRPr="003D2F57" w:rsidRDefault="0039205B" w:rsidP="0012776E">
      <w:pPr>
        <w:rPr>
          <w:rFonts w:asciiTheme="minorHAnsi" w:hAnsiTheme="minorHAnsi"/>
        </w:rPr>
      </w:pPr>
      <w:r w:rsidRPr="003D2F57">
        <w:rPr>
          <w:rFonts w:asciiTheme="minorHAnsi" w:hAnsiTheme="minorHAnsi"/>
          <w:b/>
          <w:bCs/>
        </w:rPr>
        <w:t xml:space="preserve">Langer, President of the Institute of Liberty, 2012 </w:t>
      </w:r>
      <w:r w:rsidRPr="003D2F57">
        <w:rPr>
          <w:rFonts w:asciiTheme="minorHAnsi" w:hAnsiTheme="minorHAnsi"/>
        </w:rPr>
        <w:t xml:space="preserve">(Andrew, 11/28/12, Institute of Liberty, “The Case for Ratification of the Law of the Sea Treaty: Andrew Langer,” http://www.oceanlaw.org/content/case-ratification-law-sea-treaty-andrew-langer, 6/24/14, MMV) </w:t>
      </w:r>
    </w:p>
    <w:p w14:paraId="5507CB8B" w14:textId="77777777" w:rsidR="0039205B" w:rsidRPr="003D2F57" w:rsidRDefault="0039205B" w:rsidP="0012776E">
      <w:pPr>
        <w:rPr>
          <w:rFonts w:asciiTheme="minorHAnsi" w:hAnsiTheme="minorHAnsi"/>
          <w:bCs/>
          <w:u w:val="single"/>
        </w:rPr>
      </w:pPr>
      <w:r w:rsidRPr="003D2F57">
        <w:rPr>
          <w:rFonts w:asciiTheme="minorHAnsi" w:hAnsiTheme="minorHAnsi"/>
          <w:bCs/>
          <w:u w:val="single"/>
        </w:rPr>
        <w:t xml:space="preserve">There </w:t>
      </w:r>
      <w:proofErr w:type="gramStart"/>
      <w:r w:rsidRPr="003D2F57">
        <w:rPr>
          <w:rFonts w:asciiTheme="minorHAnsi" w:hAnsiTheme="minorHAnsi"/>
          <w:bCs/>
          <w:u w:val="single"/>
        </w:rPr>
        <w:t>Is</w:t>
      </w:r>
      <w:proofErr w:type="gramEnd"/>
      <w:r w:rsidRPr="003D2F57">
        <w:rPr>
          <w:rFonts w:asciiTheme="minorHAnsi" w:hAnsiTheme="minorHAnsi"/>
          <w:bCs/>
          <w:u w:val="single"/>
        </w:rPr>
        <w:t xml:space="preserve"> a New Cold War Russia and China, two of America’s most powerful strategic foes, are actively exploring the Arctic and Pacific for oil, gas and seabed mineral riches. The U.S. is not. Why? Because, Russia and China have ratified the Law of the Sea Treaty and the U.S. hasn’t.</w:t>
      </w:r>
      <w:r w:rsidRPr="003D2F57">
        <w:rPr>
          <w:rFonts w:asciiTheme="minorHAnsi" w:hAnsiTheme="minorHAnsi"/>
        </w:rPr>
        <w:t xml:space="preserve"> Without ratifying LOTS, </w:t>
      </w:r>
      <w:r w:rsidRPr="003D2F57">
        <w:rPr>
          <w:rFonts w:asciiTheme="minorHAnsi" w:hAnsiTheme="minorHAnsi"/>
          <w:bCs/>
          <w:u w:val="single"/>
        </w:rPr>
        <w:t>the U.S. has no standing to apply for mining and drilling permits under international law.</w:t>
      </w:r>
      <w:r w:rsidRPr="003D2F57">
        <w:rPr>
          <w:rFonts w:asciiTheme="minorHAnsi" w:hAnsiTheme="minorHAnsi"/>
        </w:rPr>
        <w:t xml:space="preserve"> Bottom line: there is a new Cold War taking place, and America is not winning. </w:t>
      </w:r>
      <w:r w:rsidRPr="003D2F57">
        <w:rPr>
          <w:rFonts w:asciiTheme="minorHAnsi" w:hAnsiTheme="minorHAnsi"/>
          <w:bCs/>
          <w:u w:val="single"/>
        </w:rPr>
        <w:t>The seabed holds trillions of dollars of mineral resources</w:t>
      </w:r>
      <w:r w:rsidRPr="003D2F57">
        <w:rPr>
          <w:rFonts w:asciiTheme="minorHAnsi" w:hAnsiTheme="minorHAnsi"/>
        </w:rPr>
        <w:t xml:space="preserve">. According to RT, </w:t>
      </w:r>
      <w:r w:rsidRPr="003D2F57">
        <w:rPr>
          <w:rFonts w:asciiTheme="minorHAnsi" w:hAnsiTheme="minorHAnsi"/>
          <w:bCs/>
          <w:u w:val="single"/>
        </w:rPr>
        <w:t xml:space="preserve">a </w:t>
      </w:r>
      <w:r w:rsidRPr="003D2F57">
        <w:rPr>
          <w:rFonts w:asciiTheme="minorHAnsi" w:hAnsiTheme="minorHAnsi"/>
          <w:bCs/>
          <w:u w:val="single"/>
        </w:rPr>
        <w:lastRenderedPageBreak/>
        <w:t>Russian/English news channel,</w:t>
      </w:r>
      <w:r w:rsidRPr="003D2F57">
        <w:rPr>
          <w:rFonts w:asciiTheme="minorHAnsi" w:hAnsiTheme="minorHAnsi"/>
        </w:rPr>
        <w:t xml:space="preserve"> Russian Foreign Ministry official Alexander </w:t>
      </w:r>
      <w:proofErr w:type="spellStart"/>
      <w:r w:rsidRPr="003D2F57">
        <w:rPr>
          <w:rFonts w:asciiTheme="minorHAnsi" w:hAnsiTheme="minorHAnsi"/>
        </w:rPr>
        <w:t>Gorban</w:t>
      </w:r>
      <w:proofErr w:type="spellEnd"/>
      <w:r w:rsidRPr="003D2F57">
        <w:rPr>
          <w:rFonts w:asciiTheme="minorHAnsi" w:hAnsiTheme="minorHAnsi"/>
        </w:rPr>
        <w:t xml:space="preserve"> last month </w:t>
      </w:r>
      <w:r w:rsidRPr="003D2F57">
        <w:rPr>
          <w:rFonts w:asciiTheme="minorHAnsi" w:hAnsiTheme="minorHAnsi"/>
          <w:bCs/>
          <w:u w:val="single"/>
        </w:rPr>
        <w:t xml:space="preserve">stated his hope that “there will never be a “war for resources” </w:t>
      </w:r>
      <w:r w:rsidRPr="003D2F57">
        <w:rPr>
          <w:rFonts w:asciiTheme="minorHAnsi" w:hAnsiTheme="minorHAnsi"/>
        </w:rPr>
        <w:t xml:space="preserve">– or an even “hotter” conflict – </w:t>
      </w:r>
      <w:r w:rsidRPr="003D2F57">
        <w:rPr>
          <w:rFonts w:asciiTheme="minorHAnsi" w:hAnsiTheme="minorHAnsi"/>
          <w:bCs/>
          <w:u w:val="single"/>
        </w:rPr>
        <w:t>in the Arctic Region.”</w:t>
      </w:r>
      <w:r w:rsidRPr="003D2F57">
        <w:rPr>
          <w:rFonts w:asciiTheme="minorHAnsi" w:hAnsiTheme="minorHAnsi"/>
        </w:rPr>
        <w:t xml:space="preserve"> In the next breath, he then went on to reiterate that </w:t>
      </w:r>
      <w:r w:rsidRPr="003D2F57">
        <w:rPr>
          <w:rFonts w:asciiTheme="minorHAnsi" w:hAnsiTheme="minorHAnsi"/>
          <w:bCs/>
          <w:u w:val="single"/>
        </w:rPr>
        <w:t>Russia is indeed "…trying to fight for the Arctic shelf…</w:t>
      </w:r>
      <w:r w:rsidRPr="003D2F57">
        <w:rPr>
          <w:rFonts w:asciiTheme="minorHAnsi" w:hAnsiTheme="minorHAnsi"/>
        </w:rPr>
        <w:t xml:space="preserve">” </w:t>
      </w:r>
      <w:proofErr w:type="spellStart"/>
      <w:r w:rsidRPr="003D2F57">
        <w:rPr>
          <w:rFonts w:asciiTheme="minorHAnsi" w:hAnsiTheme="minorHAnsi"/>
        </w:rPr>
        <w:t>Gorban</w:t>
      </w:r>
      <w:proofErr w:type="spellEnd"/>
      <w:r w:rsidRPr="003D2F57">
        <w:rPr>
          <w:rFonts w:asciiTheme="minorHAnsi" w:hAnsiTheme="minorHAnsi"/>
        </w:rPr>
        <w:t xml:space="preserve"> is a close Putin ally and his </w:t>
      </w:r>
      <w:r w:rsidRPr="003D2F57">
        <w:rPr>
          <w:rFonts w:asciiTheme="minorHAnsi" w:hAnsiTheme="minorHAnsi"/>
          <w:bCs/>
          <w:u w:val="single"/>
        </w:rPr>
        <w:t>acknowledgement that Arctic conflict is possible demonstrates the global stakes in play. Russia is not alone in recognizing the value of the LOTS in the fight for global resource dominance. Five countries border the Arctic</w:t>
      </w:r>
      <w:r w:rsidRPr="003D2F57">
        <w:rPr>
          <w:rFonts w:asciiTheme="minorHAnsi" w:hAnsiTheme="minorHAnsi"/>
        </w:rPr>
        <w:t xml:space="preserve">: Russia, the U.S. (via Alaska), Canada, Norway and Denmark (via Greenland). </w:t>
      </w:r>
      <w:r w:rsidRPr="003D2F57">
        <w:rPr>
          <w:rFonts w:asciiTheme="minorHAnsi" w:hAnsiTheme="minorHAnsi"/>
          <w:bCs/>
          <w:u w:val="single"/>
        </w:rPr>
        <w:t>However, only one country is ineligible to mine or drill those resources -- the U.S. That’s because the U.S. is not a member of the international body that grants title, or property rights, to countries to engage in the exploration of seabed resources.</w:t>
      </w:r>
      <w:r w:rsidRPr="003D2F57">
        <w:rPr>
          <w:rFonts w:asciiTheme="minorHAnsi" w:hAnsiTheme="minorHAnsi"/>
        </w:rPr>
        <w:t xml:space="preserve"> That body is called the International Seabed Authority (ISA). </w:t>
      </w:r>
      <w:r w:rsidRPr="003D2F57">
        <w:rPr>
          <w:rFonts w:asciiTheme="minorHAnsi" w:hAnsiTheme="minorHAnsi"/>
          <w:bCs/>
          <w:u w:val="single"/>
        </w:rPr>
        <w:t xml:space="preserve">Admittance into that body is accomplished via ratification of the Law of the Sea Treaty. </w:t>
      </w:r>
      <w:r w:rsidRPr="003D2F57">
        <w:rPr>
          <w:rFonts w:asciiTheme="minorHAnsi" w:hAnsiTheme="minorHAnsi"/>
        </w:rPr>
        <w:t>China is also utilizing LOTS and the ISA to aggressively pursue the wealth of the Arctic. According to a report by Elisabeth Rosenthal in the New York Times last month, “</w:t>
      </w:r>
      <w:r w:rsidRPr="003D2F57">
        <w:rPr>
          <w:rFonts w:asciiTheme="minorHAnsi" w:hAnsiTheme="minorHAnsi"/>
          <w:bCs/>
          <w:u w:val="single"/>
        </w:rPr>
        <w:t>The Arctic has risen rapidly on China’s foreign policy agenda in the past two years,</w:t>
      </w:r>
      <w:r w:rsidRPr="003D2F57">
        <w:rPr>
          <w:rFonts w:asciiTheme="minorHAnsi" w:hAnsiTheme="minorHAnsi"/>
        </w:rPr>
        <w:t xml:space="preserve">” said Linda </w:t>
      </w:r>
      <w:proofErr w:type="spellStart"/>
      <w:r w:rsidRPr="003D2F57">
        <w:rPr>
          <w:rFonts w:asciiTheme="minorHAnsi" w:hAnsiTheme="minorHAnsi"/>
        </w:rPr>
        <w:t>Jakobson</w:t>
      </w:r>
      <w:proofErr w:type="spellEnd"/>
      <w:r w:rsidRPr="003D2F57">
        <w:rPr>
          <w:rFonts w:asciiTheme="minorHAnsi" w:hAnsiTheme="minorHAnsi"/>
        </w:rPr>
        <w:t xml:space="preserve">, East Asia program director at the Lowy Institute for International Policy in Sydney, Australia. So, she said, the Chinese are exploring “how they could get involved.” China is already playing the role of the Russia of the Pacific. Right now, </w:t>
      </w:r>
      <w:r w:rsidRPr="003D2F57">
        <w:rPr>
          <w:rFonts w:asciiTheme="minorHAnsi" w:hAnsiTheme="minorHAnsi"/>
          <w:bCs/>
          <w:u w:val="single"/>
        </w:rPr>
        <w:t>China is exploring U.S.-based mineral claims in the Pacific and there is nothing the U.S. can do about it. China is acting within the framework of international law and the U.S., because we have not ratified LOTS, has no standing in the International Seabed Authority to challenge China’s abuses.</w:t>
      </w:r>
      <w:r w:rsidRPr="003D2F57">
        <w:rPr>
          <w:rFonts w:asciiTheme="minorHAnsi" w:hAnsiTheme="minorHAnsi"/>
        </w:rPr>
        <w:t xml:space="preserve"> Another concern about Russia and China centers on rare earth </w:t>
      </w:r>
      <w:proofErr w:type="gramStart"/>
      <w:r w:rsidRPr="003D2F57">
        <w:rPr>
          <w:rFonts w:asciiTheme="minorHAnsi" w:hAnsiTheme="minorHAnsi"/>
        </w:rPr>
        <w:t>minerals which</w:t>
      </w:r>
      <w:proofErr w:type="gramEnd"/>
      <w:r w:rsidRPr="003D2F57">
        <w:rPr>
          <w:rFonts w:asciiTheme="minorHAnsi" w:hAnsiTheme="minorHAnsi"/>
        </w:rPr>
        <w:t xml:space="preserve"> are found in abundance in the seabed. The U.S. requires an incredible number of military products for which rare earth minerals are essential. Those products have historically been manufactured here in the U.S., and ought to be. The U.S. also faces a serious munitions problem: today, a tremendous number of our bullets are manufactured in China…meaning that if we find ourselves cross-wise with the Chinese, they can cut off our supply of bullets.</w:t>
      </w:r>
      <w:r w:rsidRPr="003D2F57">
        <w:rPr>
          <w:rFonts w:asciiTheme="minorHAnsi" w:hAnsiTheme="minorHAnsi"/>
          <w:bCs/>
          <w:u w:val="single"/>
        </w:rPr>
        <w:t xml:space="preserve"> When it comes to high-end military hardware, it is essential that America be self-reliant, not reliant on China and Russia for the minerals needed for our own defense products and national security. Over 160 nations have ratified the Law of the Sea Treaty during the past 20 years. The U.S. now stands alone with Iran, Venezuela, North Korea and sad smattering of third world and disreputable nations in turning our backs on the greatest opportunity for wealth creation available on the globe today. </w:t>
      </w:r>
      <w:r w:rsidRPr="003D2F57">
        <w:rPr>
          <w:rFonts w:asciiTheme="minorHAnsi" w:hAnsiTheme="minorHAnsi"/>
        </w:rPr>
        <w:t xml:space="preserve">In doing so, </w:t>
      </w:r>
      <w:r w:rsidRPr="003D2F57">
        <w:rPr>
          <w:rFonts w:asciiTheme="minorHAnsi" w:hAnsiTheme="minorHAnsi"/>
          <w:bCs/>
          <w:u w:val="single"/>
        </w:rPr>
        <w:t>the U.S. is not losing jobs and economic opportunity to BRIC nations and the rest of the world, we are surrendering them.</w:t>
      </w:r>
      <w:r w:rsidRPr="003D2F57">
        <w:rPr>
          <w:rFonts w:asciiTheme="minorHAnsi" w:hAnsiTheme="minorHAnsi"/>
        </w:rPr>
        <w:t xml:space="preserve"> The Senate still has time to act to ratify LOTS and to set things right. This is the most important economic agenda item the Congress can take up – and they can still do it before the end of the year. With one vote, </w:t>
      </w:r>
      <w:r w:rsidRPr="003D2F57">
        <w:rPr>
          <w:rFonts w:asciiTheme="minorHAnsi" w:hAnsiTheme="minorHAnsi"/>
          <w:bCs/>
          <w:u w:val="single"/>
        </w:rPr>
        <w:t>the United States Senate has the power to unleash staggering economic growth and jobs creation.</w:t>
      </w:r>
      <w:r w:rsidRPr="003D2F57">
        <w:rPr>
          <w:rFonts w:asciiTheme="minorHAnsi" w:hAnsiTheme="minorHAnsi"/>
        </w:rPr>
        <w:t xml:space="preserve"> Disinformation Decoded There have been some troubling </w:t>
      </w:r>
      <w:proofErr w:type="spellStart"/>
      <w:r w:rsidRPr="003D2F57">
        <w:rPr>
          <w:rFonts w:asciiTheme="minorHAnsi" w:hAnsiTheme="minorHAnsi"/>
        </w:rPr>
        <w:t>Ailinsky-esque</w:t>
      </w:r>
      <w:proofErr w:type="spellEnd"/>
      <w:r w:rsidRPr="003D2F57">
        <w:rPr>
          <w:rFonts w:asciiTheme="minorHAnsi" w:hAnsiTheme="minorHAnsi"/>
        </w:rPr>
        <w:t xml:space="preserve"> tactics at play by those who would rather raise money from, and get their names in front of, the grassroots conservative movement – by spreading disinformation -- than acknowledge that </w:t>
      </w:r>
      <w:r w:rsidRPr="003D2F57">
        <w:rPr>
          <w:rFonts w:asciiTheme="minorHAnsi" w:hAnsiTheme="minorHAnsi"/>
          <w:bCs/>
          <w:u w:val="single"/>
        </w:rPr>
        <w:t>this particular treaty is not like others, and is actually critical to U.S. national security interests and to rebuilding our badly damaged economy.</w:t>
      </w:r>
    </w:p>
    <w:p w14:paraId="27188850" w14:textId="77777777" w:rsidR="0039205B" w:rsidRPr="003D2F57" w:rsidRDefault="0039205B" w:rsidP="0039205B">
      <w:pPr>
        <w:pStyle w:val="Heading3"/>
        <w:rPr>
          <w:rFonts w:asciiTheme="minorHAnsi" w:hAnsiTheme="minorHAnsi"/>
        </w:rPr>
      </w:pPr>
      <w:r w:rsidRPr="003D2F57">
        <w:rPr>
          <w:rFonts w:asciiTheme="minorHAnsi" w:hAnsiTheme="minorHAnsi"/>
        </w:rPr>
        <w:lastRenderedPageBreak/>
        <w:t xml:space="preserve">Impact – Brink – Melting </w:t>
      </w:r>
    </w:p>
    <w:p w14:paraId="73321F5B" w14:textId="77777777" w:rsidR="0039205B" w:rsidRPr="003D2F57" w:rsidRDefault="0039205B" w:rsidP="007E523C">
      <w:pPr>
        <w:keepNext/>
        <w:keepLines/>
        <w:spacing w:before="200"/>
        <w:outlineLvl w:val="3"/>
        <w:rPr>
          <w:rFonts w:asciiTheme="minorHAnsi" w:eastAsiaTheme="majorEastAsia" w:hAnsiTheme="minorHAnsi" w:cstheme="majorBidi"/>
          <w:iCs/>
        </w:rPr>
      </w:pPr>
      <w:r w:rsidRPr="003D2F57">
        <w:rPr>
          <w:rFonts w:asciiTheme="minorHAnsi" w:eastAsiaTheme="majorEastAsia" w:hAnsiTheme="minorHAnsi"/>
          <w:b/>
          <w:bCs/>
          <w:iCs/>
          <w:sz w:val="24"/>
        </w:rPr>
        <w:t xml:space="preserve">Global warming is melting Arctic ice and </w:t>
      </w:r>
      <w:proofErr w:type="gramStart"/>
      <w:r w:rsidRPr="003D2F57">
        <w:rPr>
          <w:rFonts w:asciiTheme="minorHAnsi" w:eastAsiaTheme="majorEastAsia" w:hAnsiTheme="minorHAnsi"/>
          <w:b/>
          <w:bCs/>
          <w:iCs/>
          <w:sz w:val="24"/>
        </w:rPr>
        <w:t>its</w:t>
      </w:r>
      <w:proofErr w:type="gramEnd"/>
      <w:r w:rsidRPr="003D2F57">
        <w:rPr>
          <w:rFonts w:asciiTheme="minorHAnsi" w:eastAsiaTheme="majorEastAsia" w:hAnsiTheme="minorHAnsi"/>
          <w:b/>
          <w:bCs/>
          <w:iCs/>
          <w:sz w:val="24"/>
        </w:rPr>
        <w:t xml:space="preserve"> becoming a prime spot for a US/Russia war – conflicting spheres of influence are heightening tensions </w:t>
      </w:r>
    </w:p>
    <w:p w14:paraId="64E9CC09" w14:textId="77777777" w:rsidR="0039205B" w:rsidRPr="003D2F57" w:rsidRDefault="0039205B" w:rsidP="007E523C">
      <w:pPr>
        <w:rPr>
          <w:rFonts w:asciiTheme="minorHAnsi" w:hAnsiTheme="minorHAnsi"/>
        </w:rPr>
      </w:pPr>
      <w:proofErr w:type="spellStart"/>
      <w:r w:rsidRPr="003D2F57">
        <w:rPr>
          <w:rFonts w:asciiTheme="minorHAnsi" w:hAnsiTheme="minorHAnsi"/>
          <w:b/>
          <w:bCs/>
        </w:rPr>
        <w:t>Kramnik</w:t>
      </w:r>
      <w:proofErr w:type="spellEnd"/>
      <w:r w:rsidRPr="003D2F57">
        <w:rPr>
          <w:rFonts w:asciiTheme="minorHAnsi" w:hAnsiTheme="minorHAnsi"/>
          <w:b/>
          <w:bCs/>
        </w:rPr>
        <w:t xml:space="preserve">, Writer for the Voice of Russia, 2012 </w:t>
      </w:r>
      <w:r w:rsidRPr="003D2F57">
        <w:rPr>
          <w:rFonts w:asciiTheme="minorHAnsi" w:hAnsiTheme="minorHAnsi"/>
        </w:rPr>
        <w:t>(</w:t>
      </w:r>
      <w:proofErr w:type="spellStart"/>
      <w:r w:rsidRPr="003D2F57">
        <w:rPr>
          <w:rFonts w:asciiTheme="minorHAnsi" w:hAnsiTheme="minorHAnsi"/>
        </w:rPr>
        <w:t>Ilya</w:t>
      </w:r>
      <w:proofErr w:type="spellEnd"/>
      <w:r w:rsidRPr="003D2F57">
        <w:rPr>
          <w:rFonts w:asciiTheme="minorHAnsi" w:hAnsiTheme="minorHAnsi"/>
        </w:rPr>
        <w:t xml:space="preserve">, 4/19/12, Voice of Russia, “NATO, Russia stage Artic war games,” http://voiceofrussia.com/2012_04_19/72301024/, 6/24/14, MMV) </w:t>
      </w:r>
    </w:p>
    <w:p w14:paraId="78455759" w14:textId="77777777" w:rsidR="0039205B" w:rsidRPr="003D2F57" w:rsidRDefault="0039205B" w:rsidP="007E523C">
      <w:pPr>
        <w:rPr>
          <w:rFonts w:asciiTheme="minorHAnsi" w:hAnsiTheme="minorHAnsi"/>
          <w:bCs/>
          <w:u w:val="single"/>
        </w:rPr>
      </w:pPr>
      <w:r w:rsidRPr="003D2F57">
        <w:rPr>
          <w:rFonts w:asciiTheme="minorHAnsi" w:hAnsiTheme="minorHAnsi"/>
        </w:rPr>
        <w:t xml:space="preserve">As global warming is thawing permafrost around the Earth's poles, </w:t>
      </w:r>
      <w:r w:rsidRPr="003D2F57">
        <w:rPr>
          <w:rFonts w:asciiTheme="minorHAnsi" w:hAnsiTheme="minorHAnsi"/>
          <w:bCs/>
          <w:u w:val="single"/>
        </w:rPr>
        <w:t xml:space="preserve">the Arctic is gradually emerging from under the eternal ice as a new geopolitical arena, a focal point of interest and concern to the major world powers. </w:t>
      </w:r>
      <w:r w:rsidRPr="003D2F57">
        <w:rPr>
          <w:rFonts w:asciiTheme="minorHAnsi" w:hAnsiTheme="minorHAnsi"/>
        </w:rPr>
        <w:t xml:space="preserve">The conflict of economic interests is already on the horizon and won’t probably be resolved any soon, although military clashes remain an equally hazy perspective. </w:t>
      </w:r>
      <w:r w:rsidRPr="003D2F57">
        <w:rPr>
          <w:rFonts w:asciiTheme="minorHAnsi" w:hAnsiTheme="minorHAnsi"/>
          <w:bCs/>
          <w:u w:val="single"/>
        </w:rPr>
        <w:t xml:space="preserve">In the past, only scientist and journalists seemed to be concerned about the “opening up” of the Arctic. Now, politicians and the military are also turning their gaze to this region, which rising temperatures have made more accessible than ever. The global media and especially local agencies are bristling with threats of a new Cold War in the Arctic, while major northern states are meeting to discuss regional security. </w:t>
      </w:r>
      <w:proofErr w:type="gramStart"/>
      <w:r w:rsidRPr="003D2F57">
        <w:rPr>
          <w:rFonts w:asciiTheme="minorHAnsi" w:hAnsiTheme="minorHAnsi"/>
        </w:rPr>
        <w:t>One of such meetings was held by military chiefs of all Arctic powers in Canada on April 12, 13</w:t>
      </w:r>
      <w:proofErr w:type="gramEnd"/>
      <w:r w:rsidRPr="003D2F57">
        <w:rPr>
          <w:rFonts w:asciiTheme="minorHAnsi" w:hAnsiTheme="minorHAnsi"/>
        </w:rPr>
        <w:t xml:space="preserve">. </w:t>
      </w:r>
      <w:proofErr w:type="gramStart"/>
      <w:r w:rsidRPr="003D2F57">
        <w:rPr>
          <w:rFonts w:asciiTheme="minorHAnsi" w:hAnsiTheme="minorHAnsi"/>
        </w:rPr>
        <w:t>It was attended, among others, by Gen. Nikolai Makarov, Chief of Russia’s Armed Forces General Staff</w:t>
      </w:r>
      <w:proofErr w:type="gramEnd"/>
      <w:r w:rsidRPr="003D2F57">
        <w:rPr>
          <w:rFonts w:asciiTheme="minorHAnsi" w:hAnsiTheme="minorHAnsi"/>
        </w:rPr>
        <w:t xml:space="preserve">. The meeting took place at a time when the icy region was buzzing with activity, with </w:t>
      </w:r>
      <w:r w:rsidRPr="003D2F57">
        <w:rPr>
          <w:rFonts w:asciiTheme="minorHAnsi" w:hAnsiTheme="minorHAnsi"/>
          <w:bCs/>
          <w:u w:val="single"/>
        </w:rPr>
        <w:t>both Russia and NATO engaged in war games beyond the Arctic Circle. In March, NATO wrapped up its Cold Response maneuvers on the stretch from Sweden to Canada, with 16,300 troops engaged in this unprecedented military exercise.</w:t>
      </w:r>
      <w:r w:rsidRPr="003D2F57">
        <w:rPr>
          <w:rFonts w:asciiTheme="minorHAnsi" w:hAnsiTheme="minorHAnsi"/>
        </w:rPr>
        <w:t xml:space="preserve"> The war game was only clouded by a crash, when a Norwegian C-130J plane rammed into the western slope of the Swedish mountain, </w:t>
      </w:r>
      <w:proofErr w:type="spellStart"/>
      <w:r w:rsidRPr="003D2F57">
        <w:rPr>
          <w:rFonts w:asciiTheme="minorHAnsi" w:hAnsiTheme="minorHAnsi"/>
        </w:rPr>
        <w:t>Kebnekaise</w:t>
      </w:r>
      <w:proofErr w:type="spellEnd"/>
      <w:r w:rsidRPr="003D2F57">
        <w:rPr>
          <w:rFonts w:asciiTheme="minorHAnsi" w:hAnsiTheme="minorHAnsi"/>
        </w:rPr>
        <w:t xml:space="preserve">, killing five servicemen. </w:t>
      </w:r>
      <w:r w:rsidRPr="003D2F57">
        <w:rPr>
          <w:rFonts w:asciiTheme="minorHAnsi" w:hAnsiTheme="minorHAnsi"/>
          <w:bCs/>
          <w:u w:val="single"/>
        </w:rPr>
        <w:t xml:space="preserve">The Russian military kept apace, staging their own maneuvers. Its 200th motor rifle brigade from Murmansk tested the T-80 tanks, which are believed to be </w:t>
      </w:r>
      <w:proofErr w:type="gramStart"/>
      <w:r w:rsidRPr="003D2F57">
        <w:rPr>
          <w:rFonts w:asciiTheme="minorHAnsi" w:hAnsiTheme="minorHAnsi"/>
          <w:bCs/>
          <w:u w:val="single"/>
        </w:rPr>
        <w:t>best-suited</w:t>
      </w:r>
      <w:proofErr w:type="gramEnd"/>
      <w:r w:rsidRPr="003D2F57">
        <w:rPr>
          <w:rFonts w:asciiTheme="minorHAnsi" w:hAnsiTheme="minorHAnsi"/>
          <w:bCs/>
          <w:u w:val="single"/>
        </w:rPr>
        <w:t xml:space="preserve"> for the Arctic climate, with their gas turbine engines, which are much easier to start in the cold weather than the traditional diesel ones. The Russian Northern Fleet, as well as Air Defense planes, choppers and marine aviation participated in the drills. The Air Forces also trained in Russia’s northern reaches.</w:t>
      </w:r>
      <w:r w:rsidRPr="003D2F57">
        <w:rPr>
          <w:rFonts w:asciiTheme="minorHAnsi" w:hAnsiTheme="minorHAnsi"/>
        </w:rPr>
        <w:t xml:space="preserve"> On April 9-15, Russia staged Ladoga 2012 maneuvers at the Karelian </w:t>
      </w:r>
      <w:proofErr w:type="spellStart"/>
      <w:r w:rsidRPr="003D2F57">
        <w:rPr>
          <w:rFonts w:asciiTheme="minorHAnsi" w:hAnsiTheme="minorHAnsi"/>
        </w:rPr>
        <w:t>Besovets</w:t>
      </w:r>
      <w:proofErr w:type="spellEnd"/>
      <w:r w:rsidRPr="003D2F57">
        <w:rPr>
          <w:rFonts w:asciiTheme="minorHAnsi" w:hAnsiTheme="minorHAnsi"/>
        </w:rPr>
        <w:t xml:space="preserve"> air base with 50 choppers and aircraft, which engaged and shot down over 150 air targets. In their war games, NATO and Russia are both pursuing one and the same goal. As rising temperatures are freeing larger and larger areas of the Arctic from its icy shackles, </w:t>
      </w:r>
      <w:r w:rsidRPr="003D2F57">
        <w:rPr>
          <w:rFonts w:asciiTheme="minorHAnsi" w:hAnsiTheme="minorHAnsi"/>
          <w:bCs/>
          <w:u w:val="single"/>
        </w:rPr>
        <w:t xml:space="preserve">all regional key players are flexing their military muscle to score psychological points in the information </w:t>
      </w:r>
      <w:proofErr w:type="spellStart"/>
      <w:r w:rsidRPr="003D2F57">
        <w:rPr>
          <w:rFonts w:asciiTheme="minorHAnsi" w:hAnsiTheme="minorHAnsi"/>
          <w:bCs/>
          <w:u w:val="single"/>
        </w:rPr>
        <w:t>battlespace</w:t>
      </w:r>
      <w:proofErr w:type="spellEnd"/>
      <w:r w:rsidRPr="003D2F57">
        <w:rPr>
          <w:rFonts w:asciiTheme="minorHAnsi" w:hAnsiTheme="minorHAnsi"/>
          <w:bCs/>
          <w:u w:val="single"/>
        </w:rPr>
        <w:t>, the main arena of modern diplomatic conflicts.</w:t>
      </w:r>
      <w:r w:rsidRPr="003D2F57">
        <w:rPr>
          <w:rFonts w:asciiTheme="minorHAnsi" w:hAnsiTheme="minorHAnsi"/>
        </w:rPr>
        <w:t xml:space="preserve"> No one wants a “Hot War.” Even more so, the US, the potential northern leader, is now focused on more pressing issues in Iraq, Afghanistan and the Pacific, where it is engaged in a standoff with China. However, </w:t>
      </w:r>
      <w:r w:rsidRPr="003D2F57">
        <w:rPr>
          <w:rFonts w:asciiTheme="minorHAnsi" w:hAnsiTheme="minorHAnsi"/>
          <w:bCs/>
          <w:u w:val="single"/>
        </w:rPr>
        <w:t xml:space="preserve">Arctic’s natural riches, territorial disputes and expanding shipping lanes have rendered it a very lucrative region – and thus potentially a “hot” one. </w:t>
      </w:r>
      <w:r w:rsidRPr="003D2F57">
        <w:rPr>
          <w:rFonts w:asciiTheme="minorHAnsi" w:hAnsiTheme="minorHAnsi"/>
        </w:rPr>
        <w:t xml:space="preserve">The situation around maritime traffic nodes has never been simple. Such was the case with the Mediterranean, the Horn of Africa, or the Strait of Malacca. </w:t>
      </w:r>
      <w:r w:rsidRPr="003D2F57">
        <w:rPr>
          <w:rFonts w:asciiTheme="minorHAnsi" w:hAnsiTheme="minorHAnsi"/>
          <w:bCs/>
          <w:u w:val="single"/>
        </w:rPr>
        <w:t xml:space="preserve">If the Arctic emerges as another junction of </w:t>
      </w:r>
      <w:proofErr w:type="gramStart"/>
      <w:r w:rsidRPr="003D2F57">
        <w:rPr>
          <w:rFonts w:asciiTheme="minorHAnsi" w:hAnsiTheme="minorHAnsi"/>
          <w:bCs/>
          <w:u w:val="single"/>
        </w:rPr>
        <w:t>sea lanes</w:t>
      </w:r>
      <w:proofErr w:type="gramEnd"/>
      <w:r w:rsidRPr="003D2F57">
        <w:rPr>
          <w:rFonts w:asciiTheme="minorHAnsi" w:hAnsiTheme="minorHAnsi"/>
          <w:bCs/>
          <w:u w:val="single"/>
        </w:rPr>
        <w:t xml:space="preserve"> it will spawn conflicts among the world powers, depending on how determined they will be to protect their national interests. Russia is one of such ambitious northern powers, currently planning on boosting its Arctic infrastructure, for instance building twenty frontier posts to protect its polar reaches.</w:t>
      </w:r>
      <w:r w:rsidRPr="003D2F57">
        <w:rPr>
          <w:rFonts w:asciiTheme="minorHAnsi" w:hAnsiTheme="minorHAnsi"/>
        </w:rPr>
        <w:t xml:space="preserve"> Some of them will be erected close to nine emergency and transport ministerial centers, set up to further the development of Russia’s Northern Sea Route. The rest of the frontiers will be built on the islands. A satellite system called </w:t>
      </w:r>
      <w:proofErr w:type="spellStart"/>
      <w:r w:rsidRPr="003D2F57">
        <w:rPr>
          <w:rFonts w:asciiTheme="minorHAnsi" w:hAnsiTheme="minorHAnsi"/>
        </w:rPr>
        <w:t>Arktika</w:t>
      </w:r>
      <w:proofErr w:type="spellEnd"/>
      <w:r w:rsidRPr="003D2F57">
        <w:rPr>
          <w:rFonts w:asciiTheme="minorHAnsi" w:hAnsiTheme="minorHAnsi"/>
        </w:rPr>
        <w:t xml:space="preserve"> will allow for their uninterrupted communication with the "mainland." </w:t>
      </w:r>
      <w:r w:rsidRPr="003D2F57">
        <w:rPr>
          <w:rFonts w:asciiTheme="minorHAnsi" w:hAnsiTheme="minorHAnsi"/>
          <w:bCs/>
          <w:u w:val="single"/>
        </w:rPr>
        <w:t>These frontier posts, which are to be erected in the upcoming years, will serve as Russia’s bulwark beyond the Arctic Circle and will be secured by its Northern Fleet, air forces and the so-called “Arctic brigades,” specially trained to operate in the polar region.</w:t>
      </w:r>
      <w:r w:rsidRPr="003D2F57">
        <w:rPr>
          <w:rFonts w:asciiTheme="minorHAnsi" w:hAnsiTheme="minorHAnsi"/>
        </w:rPr>
        <w:t xml:space="preserve"> For now, </w:t>
      </w:r>
      <w:r w:rsidRPr="003D2F57">
        <w:rPr>
          <w:rFonts w:asciiTheme="minorHAnsi" w:hAnsiTheme="minorHAnsi"/>
          <w:bCs/>
          <w:u w:val="single"/>
        </w:rPr>
        <w:t>Arctic conflicts are still a matter of theoretical disputes and an inspiration for computer games designers.</w:t>
      </w:r>
      <w:r w:rsidRPr="003D2F57">
        <w:rPr>
          <w:rFonts w:asciiTheme="minorHAnsi" w:hAnsiTheme="minorHAnsi"/>
        </w:rPr>
        <w:t xml:space="preserve"> For </w:t>
      </w:r>
      <w:r w:rsidRPr="003D2F57">
        <w:rPr>
          <w:rFonts w:asciiTheme="minorHAnsi" w:hAnsiTheme="minorHAnsi"/>
        </w:rPr>
        <w:lastRenderedPageBreak/>
        <w:t xml:space="preserve">instance, the recent game called Naval Warfare: Arctic Circle tells a story about navies and air forces of Russia and NATO fighting for Arctic dominance. Today, major world powers are too busy wrestling with global economic crisis to let this story out of its cyber realm. </w:t>
      </w:r>
      <w:r w:rsidRPr="003D2F57">
        <w:rPr>
          <w:rFonts w:asciiTheme="minorHAnsi" w:hAnsiTheme="minorHAnsi"/>
          <w:bCs/>
          <w:u w:val="single"/>
        </w:rPr>
        <w:t>But no one knows what the nearest future has in store for us.</w:t>
      </w:r>
    </w:p>
    <w:p w14:paraId="1734E89F" w14:textId="77777777" w:rsidR="0039205B" w:rsidRPr="003D2F57" w:rsidRDefault="0039205B" w:rsidP="0039205B">
      <w:pPr>
        <w:pStyle w:val="Heading3"/>
        <w:rPr>
          <w:rFonts w:asciiTheme="minorHAnsi" w:hAnsiTheme="minorHAnsi"/>
        </w:rPr>
      </w:pPr>
      <w:r w:rsidRPr="003D2F57">
        <w:rPr>
          <w:rFonts w:asciiTheme="minorHAnsi" w:hAnsiTheme="minorHAnsi"/>
        </w:rPr>
        <w:lastRenderedPageBreak/>
        <w:t xml:space="preserve">Impact – Probability </w:t>
      </w:r>
    </w:p>
    <w:p w14:paraId="63CCD5D4" w14:textId="77777777" w:rsidR="0039205B" w:rsidRPr="003D2F57" w:rsidRDefault="0039205B" w:rsidP="004F7983">
      <w:pPr>
        <w:keepNext/>
        <w:keepLines/>
        <w:spacing w:before="40"/>
        <w:outlineLvl w:val="3"/>
        <w:rPr>
          <w:rFonts w:asciiTheme="minorHAnsi" w:eastAsiaTheme="majorEastAsia" w:hAnsiTheme="minorHAnsi" w:cstheme="majorBidi"/>
          <w:b/>
          <w:iCs/>
          <w:sz w:val="26"/>
        </w:rPr>
      </w:pPr>
      <w:r w:rsidRPr="003D2F57">
        <w:rPr>
          <w:rFonts w:asciiTheme="minorHAnsi" w:eastAsiaTheme="majorEastAsia" w:hAnsiTheme="minorHAnsi" w:cstheme="majorBidi"/>
          <w:b/>
          <w:iCs/>
          <w:sz w:val="26"/>
        </w:rPr>
        <w:t>Russia’s military has been training for an Arctic war</w:t>
      </w:r>
    </w:p>
    <w:p w14:paraId="44341D74" w14:textId="77777777" w:rsidR="0039205B" w:rsidRPr="003D2F57" w:rsidRDefault="0039205B" w:rsidP="004F7983">
      <w:pPr>
        <w:rPr>
          <w:rFonts w:asciiTheme="minorHAnsi" w:hAnsiTheme="minorHAnsi"/>
          <w:b/>
          <w:sz w:val="26"/>
        </w:rPr>
      </w:pPr>
      <w:r w:rsidRPr="003D2F57">
        <w:rPr>
          <w:rFonts w:asciiTheme="minorHAnsi" w:hAnsiTheme="minorHAnsi"/>
          <w:b/>
          <w:bCs/>
          <w:sz w:val="26"/>
        </w:rPr>
        <w:t xml:space="preserve">Cook, National Post Writer, 08 </w:t>
      </w:r>
      <w:r w:rsidRPr="003D2F57">
        <w:rPr>
          <w:rFonts w:asciiTheme="minorHAnsi" w:hAnsiTheme="minorHAnsi"/>
        </w:rPr>
        <w:t>(Bradley, 6/24/08, National Post, “Russian army trains for Arctic resource war”, http://www.nationalpost.com/news/canada/story.html?id=610362, 6/25/14, AX)</w:t>
      </w:r>
    </w:p>
    <w:p w14:paraId="1E5AB326" w14:textId="77777777" w:rsidR="0039205B" w:rsidRPr="003D2F57" w:rsidRDefault="0039205B" w:rsidP="004F7983">
      <w:pPr>
        <w:rPr>
          <w:rFonts w:asciiTheme="minorHAnsi" w:hAnsiTheme="minorHAnsi"/>
          <w:sz w:val="16"/>
          <w:szCs w:val="16"/>
        </w:rPr>
      </w:pPr>
      <w:r w:rsidRPr="003D2F57">
        <w:rPr>
          <w:rFonts w:asciiTheme="minorHAnsi" w:hAnsiTheme="minorHAnsi"/>
          <w:u w:val="single"/>
        </w:rPr>
        <w:t>Russia's military is training its forces for combat in the Arctic to protect its claims to resources on the continental shelf</w:t>
      </w:r>
      <w:proofErr w:type="gramStart"/>
      <w:r w:rsidRPr="003D2F57">
        <w:rPr>
          <w:rFonts w:asciiTheme="minorHAnsi" w:hAnsiTheme="minorHAnsi"/>
          <w:u w:val="single"/>
        </w:rPr>
        <w:t>.</w:t>
      </w:r>
      <w:r w:rsidRPr="003D2F57">
        <w:rPr>
          <w:rFonts w:asciiTheme="minorHAnsi" w:hAnsiTheme="minorHAnsi"/>
          <w:sz w:val="16"/>
          <w:szCs w:val="16"/>
        </w:rPr>
        <w:t>¶</w:t>
      </w:r>
      <w:proofErr w:type="gramEnd"/>
      <w:r w:rsidRPr="003D2F57">
        <w:rPr>
          <w:rFonts w:asciiTheme="minorHAnsi" w:hAnsiTheme="minorHAnsi"/>
        </w:rPr>
        <w:t xml:space="preserve"> </w:t>
      </w:r>
      <w:r w:rsidRPr="003D2F57">
        <w:rPr>
          <w:rFonts w:asciiTheme="minorHAnsi" w:hAnsiTheme="minorHAnsi"/>
          <w:sz w:val="16"/>
          <w:szCs w:val="16"/>
        </w:rPr>
        <w:t>"After the heads of several countries disputed Russia's rights to the resource-rich Arctic Ocean shelf,"</w:t>
      </w:r>
      <w:r w:rsidRPr="003D2F57">
        <w:rPr>
          <w:rFonts w:asciiTheme="minorHAnsi" w:hAnsiTheme="minorHAnsi"/>
        </w:rPr>
        <w:t xml:space="preserve"> </w:t>
      </w:r>
      <w:r w:rsidRPr="003D2F57">
        <w:rPr>
          <w:rFonts w:asciiTheme="minorHAnsi" w:hAnsiTheme="minorHAnsi"/>
          <w:u w:val="single"/>
        </w:rPr>
        <w:t xml:space="preserve">the military "immediately" began adapting its training plans for units "that might be called upon to fight in the Arctic," Lieutenant General Vladimir </w:t>
      </w:r>
      <w:proofErr w:type="spellStart"/>
      <w:r w:rsidRPr="003D2F57">
        <w:rPr>
          <w:rFonts w:asciiTheme="minorHAnsi" w:hAnsiTheme="minorHAnsi"/>
          <w:u w:val="single"/>
        </w:rPr>
        <w:t>Shamanov</w:t>
      </w:r>
      <w:proofErr w:type="spellEnd"/>
      <w:r w:rsidRPr="003D2F57">
        <w:rPr>
          <w:rFonts w:asciiTheme="minorHAnsi" w:hAnsiTheme="minorHAnsi"/>
          <w:u w:val="single"/>
        </w:rPr>
        <w:t xml:space="preserve"> said in an interview published</w:t>
      </w:r>
      <w:r w:rsidRPr="003D2F57">
        <w:rPr>
          <w:rFonts w:asciiTheme="minorHAnsi" w:hAnsiTheme="minorHAnsi"/>
        </w:rPr>
        <w:t xml:space="preserve"> </w:t>
      </w:r>
      <w:r w:rsidRPr="003D2F57">
        <w:rPr>
          <w:rFonts w:asciiTheme="minorHAnsi" w:hAnsiTheme="minorHAnsi"/>
          <w:sz w:val="16"/>
          <w:szCs w:val="16"/>
        </w:rPr>
        <w:t xml:space="preserve">on Tuesday </w:t>
      </w:r>
      <w:r w:rsidRPr="003D2F57">
        <w:rPr>
          <w:rFonts w:asciiTheme="minorHAnsi" w:hAnsiTheme="minorHAnsi"/>
          <w:u w:val="single"/>
        </w:rPr>
        <w:t>in</w:t>
      </w:r>
      <w:r w:rsidRPr="003D2F57">
        <w:rPr>
          <w:rFonts w:asciiTheme="minorHAnsi" w:hAnsiTheme="minorHAnsi"/>
        </w:rPr>
        <w:t xml:space="preserve"> </w:t>
      </w:r>
      <w:proofErr w:type="spellStart"/>
      <w:r w:rsidRPr="003D2F57">
        <w:rPr>
          <w:rFonts w:asciiTheme="minorHAnsi" w:hAnsiTheme="minorHAnsi"/>
          <w:sz w:val="16"/>
          <w:szCs w:val="16"/>
        </w:rPr>
        <w:t>Krasnaya</w:t>
      </w:r>
      <w:proofErr w:type="spellEnd"/>
      <w:r w:rsidRPr="003D2F57">
        <w:rPr>
          <w:rFonts w:asciiTheme="minorHAnsi" w:hAnsiTheme="minorHAnsi"/>
          <w:sz w:val="16"/>
          <w:szCs w:val="16"/>
        </w:rPr>
        <w:t xml:space="preserve"> </w:t>
      </w:r>
      <w:proofErr w:type="spellStart"/>
      <w:r w:rsidRPr="003D2F57">
        <w:rPr>
          <w:rFonts w:asciiTheme="minorHAnsi" w:hAnsiTheme="minorHAnsi"/>
          <w:sz w:val="16"/>
          <w:szCs w:val="16"/>
        </w:rPr>
        <w:t>Zvezda</w:t>
      </w:r>
      <w:proofErr w:type="spellEnd"/>
      <w:r w:rsidRPr="003D2F57">
        <w:rPr>
          <w:rFonts w:asciiTheme="minorHAnsi" w:hAnsiTheme="minorHAnsi"/>
          <w:sz w:val="16"/>
          <w:szCs w:val="16"/>
        </w:rPr>
        <w:t>, or Red Star,</w:t>
      </w:r>
      <w:r w:rsidRPr="003D2F57">
        <w:rPr>
          <w:rFonts w:asciiTheme="minorHAnsi" w:hAnsiTheme="minorHAnsi"/>
        </w:rPr>
        <w:t xml:space="preserve"> </w:t>
      </w:r>
      <w:r w:rsidRPr="003D2F57">
        <w:rPr>
          <w:rFonts w:asciiTheme="minorHAnsi" w:hAnsiTheme="minorHAnsi"/>
          <w:u w:val="single"/>
        </w:rPr>
        <w:t>the army's newspaper.</w:t>
      </w:r>
      <w:r w:rsidRPr="003D2F57">
        <w:rPr>
          <w:rFonts w:asciiTheme="minorHAnsi" w:hAnsiTheme="minorHAnsi"/>
          <w:sz w:val="16"/>
          <w:szCs w:val="16"/>
        </w:rPr>
        <w:t xml:space="preserve">¶ The Arctic shelf may hold 10 billion tons of oil equivalent, as well as gold, nickel and diamonds, according to the Russian government, which sent a mini-submarine to plant a flag beneath the polar cap in August. Danish Science Minister </w:t>
      </w:r>
      <w:proofErr w:type="spellStart"/>
      <w:r w:rsidRPr="003D2F57">
        <w:rPr>
          <w:rFonts w:asciiTheme="minorHAnsi" w:hAnsiTheme="minorHAnsi"/>
          <w:sz w:val="16"/>
          <w:szCs w:val="16"/>
        </w:rPr>
        <w:t>Helge</w:t>
      </w:r>
      <w:proofErr w:type="spellEnd"/>
      <w:r w:rsidRPr="003D2F57">
        <w:rPr>
          <w:rFonts w:asciiTheme="minorHAnsi" w:hAnsiTheme="minorHAnsi"/>
          <w:sz w:val="16"/>
          <w:szCs w:val="16"/>
        </w:rPr>
        <w:t xml:space="preserve"> Sander called the move "a joke," while Canada responded by saying it would move troops to its north to assert Arctic sovereignty</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General </w:t>
      </w:r>
      <w:proofErr w:type="spellStart"/>
      <w:r w:rsidRPr="003D2F57">
        <w:rPr>
          <w:rFonts w:asciiTheme="minorHAnsi" w:hAnsiTheme="minorHAnsi"/>
          <w:sz w:val="16"/>
          <w:szCs w:val="16"/>
        </w:rPr>
        <w:t>Shamanov</w:t>
      </w:r>
      <w:proofErr w:type="spellEnd"/>
      <w:r w:rsidRPr="003D2F57">
        <w:rPr>
          <w:rFonts w:asciiTheme="minorHAnsi" w:hAnsiTheme="minorHAnsi"/>
          <w:sz w:val="16"/>
          <w:szCs w:val="16"/>
        </w:rPr>
        <w:t>, head of training for the military, said special preparation for Russian troops is needed because "modern wars are won and lost long before they start." The U.S. recently held a 12-day military exercise in Alaska called Northern Edge 2008 with 5,000 troops after contesting Russia's polar claim. Russian military trainers "can't ignore such facts," he said</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The U.S., Russia, Canada, Norway and Denmark, the countries bordering the Arctic Ocean, pledged at a meeting in Greenland last month to honor international law and work to reduce tension as they all seek ownership of natural resources in the area.</w:t>
      </w:r>
    </w:p>
    <w:p w14:paraId="1419FFB5" w14:textId="0DDEA212" w:rsidR="00D15B37" w:rsidRPr="003D2F57" w:rsidRDefault="00D15B37" w:rsidP="00D15B37">
      <w:pPr>
        <w:pStyle w:val="Heading3"/>
        <w:rPr>
          <w:rFonts w:asciiTheme="minorHAnsi" w:hAnsiTheme="minorHAnsi"/>
        </w:rPr>
      </w:pPr>
      <w:r w:rsidRPr="003D2F57">
        <w:rPr>
          <w:rFonts w:asciiTheme="minorHAnsi" w:hAnsiTheme="minorHAnsi"/>
        </w:rPr>
        <w:lastRenderedPageBreak/>
        <w:t>Impact – Draw In</w:t>
      </w:r>
    </w:p>
    <w:p w14:paraId="30FC57FE" w14:textId="77777777" w:rsidR="00D15B37" w:rsidRPr="003D2F57" w:rsidRDefault="00D15B37" w:rsidP="00D15B37">
      <w:pPr>
        <w:pStyle w:val="Heading4"/>
        <w:rPr>
          <w:rFonts w:asciiTheme="minorHAnsi" w:hAnsiTheme="minorHAnsi"/>
        </w:rPr>
      </w:pPr>
      <w:r w:rsidRPr="003D2F57">
        <w:rPr>
          <w:rFonts w:asciiTheme="minorHAnsi" w:hAnsiTheme="minorHAnsi"/>
        </w:rPr>
        <w:t>Tension is rising and countries are preparing for war</w:t>
      </w:r>
    </w:p>
    <w:p w14:paraId="5BC881BD" w14:textId="77777777" w:rsidR="00D15B37" w:rsidRPr="003D2F57" w:rsidRDefault="00D15B37" w:rsidP="00D15B37">
      <w:pPr>
        <w:rPr>
          <w:rFonts w:asciiTheme="minorHAnsi" w:hAnsiTheme="minorHAnsi"/>
        </w:rPr>
      </w:pPr>
      <w:proofErr w:type="spellStart"/>
      <w:r w:rsidRPr="003D2F57">
        <w:rPr>
          <w:rStyle w:val="Heading4Char"/>
          <w:rFonts w:asciiTheme="minorHAnsi" w:hAnsiTheme="minorHAnsi"/>
        </w:rPr>
        <w:t>Blau</w:t>
      </w:r>
      <w:proofErr w:type="spellEnd"/>
      <w:r w:rsidRPr="003D2F57">
        <w:rPr>
          <w:rStyle w:val="StyleStyleBold12pt"/>
          <w:rFonts w:asciiTheme="minorHAnsi" w:hAnsiTheme="minorHAnsi"/>
        </w:rPr>
        <w:t xml:space="preserve">, DW author, 13 </w:t>
      </w:r>
      <w:r w:rsidRPr="003D2F57">
        <w:rPr>
          <w:rFonts w:asciiTheme="minorHAnsi" w:hAnsiTheme="minorHAnsi"/>
        </w:rPr>
        <w:t>(John, 12/12/13, DW World, “A new Cold War in the Arctic?</w:t>
      </w:r>
      <w:proofErr w:type="gramStart"/>
      <w:r w:rsidRPr="003D2F57">
        <w:rPr>
          <w:rFonts w:asciiTheme="minorHAnsi" w:hAnsiTheme="minorHAnsi"/>
        </w:rPr>
        <w:t>”,</w:t>
      </w:r>
      <w:proofErr w:type="gramEnd"/>
      <w:r w:rsidRPr="003D2F57">
        <w:rPr>
          <w:rFonts w:asciiTheme="minorHAnsi" w:hAnsiTheme="minorHAnsi"/>
        </w:rPr>
        <w:t xml:space="preserve"> http://www.dw.de/a-new-cold-war-in-the-arctic/a-17290633, 6/30/14, AX)</w:t>
      </w:r>
    </w:p>
    <w:p w14:paraId="36262107" w14:textId="77777777" w:rsidR="00D15B37" w:rsidRPr="003D2F57" w:rsidRDefault="00D15B37" w:rsidP="00D15B37">
      <w:pPr>
        <w:rPr>
          <w:rFonts w:asciiTheme="minorHAnsi" w:hAnsiTheme="minorHAnsi"/>
        </w:rPr>
      </w:pPr>
      <w:r w:rsidRPr="003D2F57">
        <w:rPr>
          <w:rStyle w:val="StyleBoldUnderline"/>
          <w:rFonts w:asciiTheme="minorHAnsi" w:hAnsiTheme="minorHAnsi"/>
        </w:rPr>
        <w:t>The Arctic is heating up, both climatically and militarily.</w:t>
      </w:r>
      <w:r w:rsidRPr="003D2F57">
        <w:rPr>
          <w:rFonts w:asciiTheme="minorHAnsi" w:hAnsiTheme="minorHAnsi"/>
        </w:rPr>
        <w:t xml:space="preserve"> But experts differ in their views on whether the region, with its vast shipping opportunities and energy resources, could become the site of the next Cold War</w:t>
      </w:r>
      <w:proofErr w:type="gramStart"/>
      <w:r w:rsidRPr="003D2F57">
        <w:rPr>
          <w:rFonts w:asciiTheme="minorHAnsi" w:hAnsiTheme="minorHAnsi"/>
        </w:rPr>
        <w:t>.¶</w:t>
      </w:r>
      <w:proofErr w:type="gramEnd"/>
      <w:r w:rsidRPr="003D2F57">
        <w:rPr>
          <w:rFonts w:asciiTheme="minorHAnsi" w:hAnsiTheme="minorHAnsi"/>
        </w:rPr>
        <w:t xml:space="preserve"> Russia's response to Canada's announced plans to extend its territorial claims in the Arctic is the latest in a series of moves by countries sharing coastlines along the vast polar ocean.¶ </w:t>
      </w:r>
      <w:r w:rsidRPr="003D2F57">
        <w:rPr>
          <w:rStyle w:val="StyleBoldUnderline"/>
          <w:rFonts w:asciiTheme="minorHAnsi" w:hAnsiTheme="minorHAnsi"/>
        </w:rPr>
        <w:t>Tension is on the rise as Russia, Canada, Denmark, Norway and the United States seek to assert jurisdiction over parts of the warming Arctic and claim rights to the sea-floor assets as well as protecting their borders.</w:t>
      </w:r>
      <w:r w:rsidRPr="003D2F57">
        <w:rPr>
          <w:rFonts w:asciiTheme="minorHAnsi" w:hAnsiTheme="minorHAnsi"/>
        </w:rPr>
        <w:t xml:space="preserve">¶ "There is some overlap - everyone acknowledges that," said Robert </w:t>
      </w:r>
      <w:proofErr w:type="spellStart"/>
      <w:r w:rsidRPr="003D2F57">
        <w:rPr>
          <w:rFonts w:asciiTheme="minorHAnsi" w:hAnsiTheme="minorHAnsi"/>
        </w:rPr>
        <w:t>Huebert</w:t>
      </w:r>
      <w:proofErr w:type="spellEnd"/>
      <w:r w:rsidRPr="003D2F57">
        <w:rPr>
          <w:rFonts w:asciiTheme="minorHAnsi" w:hAnsiTheme="minorHAnsi"/>
        </w:rPr>
        <w:t>, associate director of the Center for Military and Strategic Studies at the University of Calgary.¶ The rising interest in the region is being driven, in large part, by climate change. Ice in the Arctic Ocean shrank last year to its lowest levels since satellites began monitoring it more than four decades ago. Many scientists now believe that by the middle of this century, it could vanish altogether in the summer months</w:t>
      </w:r>
      <w:proofErr w:type="gramStart"/>
      <w:r w:rsidRPr="003D2F57">
        <w:rPr>
          <w:rFonts w:asciiTheme="minorHAnsi" w:hAnsiTheme="minorHAnsi"/>
        </w:rPr>
        <w:t>.¶</w:t>
      </w:r>
      <w:proofErr w:type="gramEnd"/>
      <w:r w:rsidRPr="003D2F57">
        <w:rPr>
          <w:rFonts w:asciiTheme="minorHAnsi" w:hAnsiTheme="minorHAnsi"/>
        </w:rPr>
        <w:t xml:space="preserve"> Vast oil and gas reserves¶ Already ships are taking advantage of open polar waters to navigate a shortcut between the Atlantic and Pacific. And </w:t>
      </w:r>
      <w:r w:rsidRPr="003D2F57">
        <w:rPr>
          <w:rStyle w:val="StyleBoldUnderline"/>
          <w:rFonts w:asciiTheme="minorHAnsi" w:hAnsiTheme="minorHAnsi"/>
        </w:rPr>
        <w:t>competition for oil and gas is intensifying</w:t>
      </w:r>
      <w:r w:rsidRPr="003D2F57">
        <w:rPr>
          <w:rFonts w:asciiTheme="minorHAnsi" w:hAnsiTheme="minorHAnsi"/>
        </w:rPr>
        <w:t xml:space="preserve"> in contested, overlapping areas</w:t>
      </w:r>
      <w:proofErr w:type="gramStart"/>
      <w:r w:rsidRPr="003D2F57">
        <w:rPr>
          <w:rFonts w:asciiTheme="minorHAnsi" w:hAnsiTheme="minorHAnsi"/>
        </w:rPr>
        <w:t>.¶</w:t>
      </w:r>
      <w:proofErr w:type="gramEnd"/>
      <w:r w:rsidRPr="003D2F57">
        <w:rPr>
          <w:rFonts w:asciiTheme="minorHAnsi" w:hAnsiTheme="minorHAnsi"/>
        </w:rPr>
        <w:t xml:space="preserve"> The Arctic is believed to hold up to a quarter of the planet's undiscovered oil and gas reserves. Nations with continental shelves extending into the vast 18-million-square-mile polar region are now vying for a chunk of it</w:t>
      </w:r>
      <w:proofErr w:type="gramStart"/>
      <w:r w:rsidRPr="003D2F57">
        <w:rPr>
          <w:rFonts w:asciiTheme="minorHAnsi" w:hAnsiTheme="minorHAnsi"/>
        </w:rPr>
        <w:t>.¶</w:t>
      </w:r>
      <w:proofErr w:type="gramEnd"/>
      <w:r w:rsidRPr="003D2F57">
        <w:rPr>
          <w:rFonts w:asciiTheme="minorHAnsi" w:hAnsiTheme="minorHAnsi"/>
        </w:rPr>
        <w:t xml:space="preserve"> Under the </w:t>
      </w:r>
      <w:hyperlink r:id="rId102" w:history="1">
        <w:r w:rsidRPr="003D2F57">
          <w:rPr>
            <w:rFonts w:asciiTheme="minorHAnsi" w:hAnsiTheme="minorHAnsi"/>
          </w:rPr>
          <w:t>United Nations Convention on the Law of the Sea</w:t>
        </w:r>
      </w:hyperlink>
      <w:r w:rsidRPr="003D2F57">
        <w:rPr>
          <w:rFonts w:asciiTheme="minorHAnsi" w:hAnsiTheme="minorHAnsi"/>
        </w:rPr>
        <w:t>, a country can secure control of the ocean floor beyond the internationally recognized 200-nautical-mile limit, provided it can demonstrate the seabed is an extension of its continental shelf.¶ On Monday (10.10.2013), Canada said it intended to extend its territorial claims in the Arctic all the way to the North Pole, although it hasn't yet fully mapped the area and doesn't have scientific evidence to back its claim. Prime Minister Stephen Harper stepped in at the last minute to insist that the North Pole be included in Canada's claim after a scientific assessment, submitted on deadline to the UN a week earlier, put the boundary just south of the pole</w:t>
      </w:r>
      <w:proofErr w:type="gramStart"/>
      <w:r w:rsidRPr="003D2F57">
        <w:rPr>
          <w:rFonts w:asciiTheme="minorHAnsi" w:hAnsiTheme="minorHAnsi"/>
        </w:rPr>
        <w:t>.¶</w:t>
      </w:r>
      <w:proofErr w:type="gramEnd"/>
      <w:r w:rsidRPr="003D2F57">
        <w:rPr>
          <w:rFonts w:asciiTheme="minorHAnsi" w:hAnsiTheme="minorHAnsi"/>
        </w:rPr>
        <w:t xml:space="preserve"> Symbolic claim¶ "I think the prime minister did not want to be accused by the media and his political opponents that he had surrendered the North Pole," said Michael Byers, a professor of global politics and international law at the University of British Columbia and the author of "Who Owns the Arctic?" noting that the Convention on the Law of the Sea allows data to be submitted at a later date. "I think he just didn't want to have to explain that the door wasn't closed," he told DW</w:t>
      </w:r>
      <w:proofErr w:type="gramStart"/>
      <w:r w:rsidRPr="003D2F57">
        <w:rPr>
          <w:rFonts w:asciiTheme="minorHAnsi" w:hAnsiTheme="minorHAnsi"/>
        </w:rPr>
        <w:t>.¶</w:t>
      </w:r>
      <w:proofErr w:type="gramEnd"/>
      <w:r w:rsidRPr="003D2F57">
        <w:rPr>
          <w:rFonts w:asciiTheme="minorHAnsi" w:hAnsiTheme="minorHAnsi"/>
        </w:rPr>
        <w:t xml:space="preserve"> In 2007, Russia staked a symbolic claim to its seabed in 2007 by dropping a canister containing the Russian national flag on the ocean floor at the North Pole. Its response to the Canadian move, however, was less symbolic: It flexed its military muscle</w:t>
      </w:r>
      <w:proofErr w:type="gramStart"/>
      <w:r w:rsidRPr="003D2F57">
        <w:rPr>
          <w:rFonts w:asciiTheme="minorHAnsi" w:hAnsiTheme="minorHAnsi"/>
        </w:rPr>
        <w:t>.¶</w:t>
      </w:r>
      <w:proofErr w:type="gramEnd"/>
      <w:r w:rsidRPr="003D2F57">
        <w:rPr>
          <w:rFonts w:asciiTheme="minorHAnsi" w:hAnsiTheme="minorHAnsi"/>
        </w:rPr>
        <w:t xml:space="preserve"> On Tuesday (11.12.2013) </w:t>
      </w:r>
      <w:r w:rsidRPr="003D2F57">
        <w:rPr>
          <w:rStyle w:val="StyleBoldUnderline"/>
          <w:rFonts w:asciiTheme="minorHAnsi" w:hAnsiTheme="minorHAnsi"/>
        </w:rPr>
        <w:t>Russian President</w:t>
      </w:r>
      <w:r w:rsidRPr="003D2F57">
        <w:rPr>
          <w:rFonts w:asciiTheme="minorHAnsi" w:hAnsiTheme="minorHAnsi"/>
        </w:rPr>
        <w:t xml:space="preserve"> Vladimir </w:t>
      </w:r>
      <w:r w:rsidRPr="003D2F57">
        <w:rPr>
          <w:rStyle w:val="StyleBoldUnderline"/>
          <w:rFonts w:asciiTheme="minorHAnsi" w:hAnsiTheme="minorHAnsi"/>
        </w:rPr>
        <w:t>Putin ordered the country's armed forces to expand their presence in the Arctic, describing the region in a meeting with top military brass as crucial to the country's economic future and security. That move came after he announced in September the reopening of the former Soviet military base in the Arctic</w:t>
      </w:r>
      <w:proofErr w:type="gramStart"/>
      <w:r w:rsidRPr="003D2F57">
        <w:rPr>
          <w:rStyle w:val="StyleBoldUnderline"/>
          <w:rFonts w:asciiTheme="minorHAnsi" w:hAnsiTheme="minorHAnsi"/>
        </w:rPr>
        <w:t>.¶</w:t>
      </w:r>
      <w:proofErr w:type="gramEnd"/>
      <w:r w:rsidRPr="003D2F57">
        <w:rPr>
          <w:rFonts w:asciiTheme="minorHAnsi" w:hAnsiTheme="minorHAnsi"/>
        </w:rPr>
        <w:t xml:space="preserve"> Since being elected to a third presidential term, </w:t>
      </w:r>
      <w:r w:rsidRPr="003D2F57">
        <w:rPr>
          <w:rStyle w:val="StyleBoldUnderline"/>
          <w:rFonts w:asciiTheme="minorHAnsi" w:hAnsiTheme="minorHAnsi"/>
        </w:rPr>
        <w:t xml:space="preserve">the Russian president has been seeking to revive Russia's Soviet-era </w:t>
      </w:r>
      <w:r w:rsidRPr="003D2F57">
        <w:rPr>
          <w:rFonts w:asciiTheme="minorHAnsi" w:hAnsiTheme="minorHAnsi"/>
        </w:rPr>
        <w:t>clout and</w:t>
      </w:r>
      <w:r w:rsidRPr="003D2F57">
        <w:rPr>
          <w:rStyle w:val="StyleBoldUnderline"/>
          <w:rFonts w:asciiTheme="minorHAnsi" w:hAnsiTheme="minorHAnsi"/>
        </w:rPr>
        <w:t xml:space="preserve"> military might amid </w:t>
      </w:r>
      <w:r w:rsidRPr="003D2F57">
        <w:rPr>
          <w:rFonts w:asciiTheme="minorHAnsi" w:hAnsiTheme="minorHAnsi"/>
        </w:rPr>
        <w:t>disputes over the US-led</w:t>
      </w:r>
      <w:r w:rsidRPr="003D2F57">
        <w:rPr>
          <w:rStyle w:val="StyleBoldUnderline"/>
          <w:rFonts w:asciiTheme="minorHAnsi" w:hAnsiTheme="minorHAnsi"/>
        </w:rPr>
        <w:t xml:space="preserve"> NATO </w:t>
      </w:r>
      <w:r w:rsidRPr="003D2F57">
        <w:rPr>
          <w:rFonts w:asciiTheme="minorHAnsi" w:hAnsiTheme="minorHAnsi"/>
        </w:rPr>
        <w:t>missile shield and other</w:t>
      </w:r>
      <w:r w:rsidRPr="003D2F57">
        <w:rPr>
          <w:rStyle w:val="StyleBoldUnderline"/>
          <w:rFonts w:asciiTheme="minorHAnsi" w:hAnsiTheme="minorHAnsi"/>
        </w:rPr>
        <w:t xml:space="preserve"> disputes.¶</w:t>
      </w:r>
      <w:r w:rsidRPr="003D2F57">
        <w:rPr>
          <w:rFonts w:asciiTheme="minorHAnsi" w:hAnsiTheme="minorHAnsi"/>
        </w:rPr>
        <w:t xml:space="preserve"> Some experts put Russia's security concerns at par or even above its economic interests in the Arctic.¶ Nuclear deterrent¶ "Now that Russia has recovered economically, it wants to build up its military capabilities again, also in the Arctic," said </w:t>
      </w:r>
      <w:proofErr w:type="spellStart"/>
      <w:r w:rsidRPr="003D2F57">
        <w:rPr>
          <w:rFonts w:asciiTheme="minorHAnsi" w:hAnsiTheme="minorHAnsi"/>
        </w:rPr>
        <w:t>Huebert</w:t>
      </w:r>
      <w:proofErr w:type="spellEnd"/>
      <w:r w:rsidRPr="003D2F57">
        <w:rPr>
          <w:rFonts w:asciiTheme="minorHAnsi" w:hAnsiTheme="minorHAnsi"/>
        </w:rPr>
        <w:t xml:space="preserve">. "The core security policy of Russia, as it is for the US, France, the UK, Israel and India, is nuclear deterrence, and Russia's primary nuclear deterrent is its submarine force."¶ </w:t>
      </w:r>
      <w:proofErr w:type="spellStart"/>
      <w:r w:rsidRPr="003D2F57">
        <w:rPr>
          <w:rFonts w:asciiTheme="minorHAnsi" w:hAnsiTheme="minorHAnsi"/>
        </w:rPr>
        <w:t>Huebert</w:t>
      </w:r>
      <w:proofErr w:type="spellEnd"/>
      <w:r w:rsidRPr="003D2F57">
        <w:rPr>
          <w:rFonts w:asciiTheme="minorHAnsi" w:hAnsiTheme="minorHAnsi"/>
        </w:rPr>
        <w:t xml:space="preserve"> sees potential for greater tension in the long term. "As Russia improves its submarine capabilities and nuclear deterrence, its military activities will increase and that, in turn, will trigger a response from NATO," he said</w:t>
      </w:r>
      <w:proofErr w:type="gramStart"/>
      <w:r w:rsidRPr="003D2F57">
        <w:rPr>
          <w:rFonts w:asciiTheme="minorHAnsi" w:hAnsiTheme="minorHAnsi"/>
        </w:rPr>
        <w:t>.¶</w:t>
      </w:r>
      <w:proofErr w:type="gramEnd"/>
      <w:r w:rsidRPr="003D2F57">
        <w:rPr>
          <w:rFonts w:asciiTheme="minorHAnsi" w:hAnsiTheme="minorHAnsi"/>
        </w:rPr>
        <w:t xml:space="preserve"> The US is </w:t>
      </w:r>
      <w:r w:rsidRPr="003D2F57">
        <w:rPr>
          <w:rFonts w:asciiTheme="minorHAnsi" w:hAnsiTheme="minorHAnsi"/>
        </w:rPr>
        <w:lastRenderedPageBreak/>
        <w:t xml:space="preserve">on the alert. In November, US Defense Secretary Chuck Hagel announced the Pentagon's first Arctic strategy to "evolve" its infrastructure and capabilities to defend US sovereignty in and around Alaska, while working to help ensure freedom of the seas. </w:t>
      </w:r>
      <w:hyperlink r:id="rId103" w:history="1">
        <w:r w:rsidRPr="003D2F57">
          <w:rPr>
            <w:rFonts w:asciiTheme="minorHAnsi" w:hAnsiTheme="minorHAnsi"/>
          </w:rPr>
          <w:t>Fort Greely</w:t>
        </w:r>
      </w:hyperlink>
      <w:r w:rsidRPr="003D2F57">
        <w:rPr>
          <w:rFonts w:asciiTheme="minorHAnsi" w:hAnsiTheme="minorHAnsi"/>
        </w:rPr>
        <w:t>, about 100 miles southeast of Fairbanks, is one of the country's primary sites for launching anti-ballistic missiles</w:t>
      </w:r>
      <w:proofErr w:type="gramStart"/>
      <w:r w:rsidRPr="003D2F57">
        <w:rPr>
          <w:rFonts w:asciiTheme="minorHAnsi" w:hAnsiTheme="minorHAnsi"/>
        </w:rPr>
        <w:t>.¶</w:t>
      </w:r>
      <w:proofErr w:type="gramEnd"/>
      <w:r w:rsidRPr="003D2F57">
        <w:rPr>
          <w:rFonts w:asciiTheme="minorHAnsi" w:hAnsiTheme="minorHAnsi"/>
        </w:rPr>
        <w:t xml:space="preserve"> But what "evolve" means in concrete terms remains to be seen, according to Heather Conley, an Arctic expert at the Center for Strategic and International Studies in Washington D.C. "From a Washington perspective, the State of Alaska - our Arctic reach - seems to be very far away; it's a long-term issue that doesn't require immediate attention," she told DW.¶ Arctic Sunrise¶ As for Russia, Conley says its increased military interest in the Arctic should come as no surprise, given that the country holds 50 percent of Arctic coastline and needs to protect this area as shipping traffic grows. But she warned that</w:t>
      </w:r>
      <w:hyperlink r:id="rId104" w:history="1">
        <w:r w:rsidRPr="003D2F57">
          <w:rPr>
            <w:rFonts w:asciiTheme="minorHAnsi" w:hAnsiTheme="minorHAnsi"/>
          </w:rPr>
          <w:t xml:space="preserve"> incidents such as the recent seizure of the Greenpeace vessel, the Arctic Sunrise, by </w:t>
        </w:r>
      </w:hyperlink>
      <w:r w:rsidRPr="003D2F57">
        <w:rPr>
          <w:rFonts w:asciiTheme="minorHAnsi" w:hAnsiTheme="minorHAnsi"/>
        </w:rPr>
        <w:t>Russian security officers "warrant attention."¶ Commercial opportunities weigh heavily in Russia's Arctic strategy, according to Conley. "Russians need the Arctic to be stable because they have such ambitious plans for economic development there; they see it as their 21st century resource base," she said. "If there is instability in the region, companies won't invest."¶ Byers agrees, pointing to Russia's membership in the World Trade Organization as an indication of its economic interests. And apart from that, he added, the country "can't afford to militarize the Arctic; the expense would be prohibitive."</w:t>
      </w:r>
    </w:p>
    <w:p w14:paraId="6FCDDC90" w14:textId="77777777" w:rsidR="00D15B37" w:rsidRPr="003D2F57" w:rsidRDefault="00D15B37" w:rsidP="00D15B37">
      <w:pPr>
        <w:rPr>
          <w:rFonts w:asciiTheme="minorHAnsi" w:hAnsiTheme="minorHAnsi"/>
        </w:rPr>
      </w:pPr>
    </w:p>
    <w:p w14:paraId="4793640B" w14:textId="77777777" w:rsidR="00D15B37" w:rsidRPr="003D2F57" w:rsidRDefault="00D15B37" w:rsidP="00D15B37">
      <w:pPr>
        <w:pStyle w:val="Heading4"/>
        <w:rPr>
          <w:rFonts w:asciiTheme="minorHAnsi" w:eastAsia="Times New Roman" w:hAnsiTheme="minorHAnsi" w:cs="Arial"/>
          <w:sz w:val="36"/>
          <w:szCs w:val="36"/>
        </w:rPr>
      </w:pPr>
      <w:r w:rsidRPr="003D2F57">
        <w:rPr>
          <w:rFonts w:asciiTheme="minorHAnsi" w:eastAsia="Times New Roman" w:hAnsiTheme="minorHAnsi"/>
        </w:rPr>
        <w:t>Arctic conflict will spillover – UNCLOS key</w:t>
      </w:r>
    </w:p>
    <w:p w14:paraId="7C71CAD7" w14:textId="77777777" w:rsidR="00D15B37" w:rsidRPr="003D2F57" w:rsidRDefault="00D15B37" w:rsidP="00D15B37">
      <w:pPr>
        <w:rPr>
          <w:rStyle w:val="StyleStyleBold12pt"/>
          <w:rFonts w:asciiTheme="minorHAnsi" w:hAnsiTheme="minorHAnsi"/>
        </w:rPr>
      </w:pPr>
      <w:proofErr w:type="spellStart"/>
      <w:r w:rsidRPr="003D2F57">
        <w:rPr>
          <w:rStyle w:val="StyleStyleBold12pt"/>
          <w:rFonts w:asciiTheme="minorHAnsi" w:hAnsiTheme="minorHAnsi"/>
        </w:rPr>
        <w:t>Borgerson</w:t>
      </w:r>
      <w:proofErr w:type="spellEnd"/>
      <w:r w:rsidRPr="003D2F57">
        <w:rPr>
          <w:rStyle w:val="StyleStyleBold12pt"/>
          <w:rFonts w:asciiTheme="minorHAnsi" w:hAnsiTheme="minorHAnsi"/>
        </w:rPr>
        <w:t xml:space="preserve">, International Affairs Fellow at the Council on Foreign Relations, 08 (Scott, March/April 2008, Foreign Affairs, “Arctic </w:t>
      </w:r>
      <w:proofErr w:type="spellStart"/>
      <w:r w:rsidRPr="003D2F57">
        <w:rPr>
          <w:rStyle w:val="StyleStyleBold12pt"/>
          <w:rFonts w:asciiTheme="minorHAnsi" w:hAnsiTheme="minorHAnsi"/>
        </w:rPr>
        <w:t>MeltdownThe</w:t>
      </w:r>
      <w:proofErr w:type="spellEnd"/>
      <w:r w:rsidRPr="003D2F57">
        <w:rPr>
          <w:rStyle w:val="StyleStyleBold12pt"/>
          <w:rFonts w:asciiTheme="minorHAnsi" w:hAnsiTheme="minorHAnsi"/>
        </w:rPr>
        <w:t xml:space="preserve"> Economic and Security Implications of Global Warming”, 7/1/14, CM) </w:t>
      </w:r>
    </w:p>
    <w:p w14:paraId="347F99EF" w14:textId="77777777" w:rsidR="00D15B37" w:rsidRPr="003D2F57" w:rsidRDefault="00D15B37" w:rsidP="00D15B37">
      <w:pPr>
        <w:rPr>
          <w:rStyle w:val="StyleStyleBold12pt"/>
          <w:rFonts w:asciiTheme="minorHAnsi" w:eastAsia="Times New Roman" w:hAnsiTheme="minorHAnsi" w:cs="Arial"/>
          <w:b w:val="0"/>
          <w:bCs/>
          <w:sz w:val="19"/>
          <w:szCs w:val="19"/>
        </w:rPr>
      </w:pPr>
    </w:p>
    <w:p w14:paraId="1E413B2C" w14:textId="77777777" w:rsidR="00D15B37" w:rsidRPr="003D2F57" w:rsidRDefault="00D15B37" w:rsidP="00D15B37">
      <w:pPr>
        <w:rPr>
          <w:rFonts w:asciiTheme="minorHAnsi" w:hAnsiTheme="minorHAnsi"/>
          <w:sz w:val="16"/>
        </w:rPr>
      </w:pPr>
      <w:r w:rsidRPr="003D2F57">
        <w:rPr>
          <w:rStyle w:val="StyleBoldUnderline"/>
          <w:rFonts w:asciiTheme="minorHAnsi" w:hAnsiTheme="minorHAnsi"/>
        </w:rPr>
        <w:t>While the other Arctic powers are racing to carve up the region, the United States has remained largely on the sidelines.</w:t>
      </w:r>
      <w:r w:rsidRPr="003D2F57">
        <w:rPr>
          <w:rFonts w:asciiTheme="minorHAnsi" w:hAnsiTheme="minorHAnsi"/>
          <w:sz w:val="16"/>
        </w:rPr>
        <w:t xml:space="preserve"> </w:t>
      </w:r>
      <w:r w:rsidRPr="003D2F57">
        <w:rPr>
          <w:rStyle w:val="StyleBoldUnderline"/>
          <w:rFonts w:asciiTheme="minorHAnsi" w:hAnsiTheme="minorHAnsi"/>
        </w:rPr>
        <w:t>The U.S. Senate has not ratified</w:t>
      </w:r>
      <w:r w:rsidRPr="003D2F57">
        <w:rPr>
          <w:rFonts w:asciiTheme="minorHAnsi" w:hAnsiTheme="minorHAnsi"/>
          <w:sz w:val="16"/>
        </w:rPr>
        <w:t xml:space="preserve"> the UN Convention on the Law of the Sea (</w:t>
      </w:r>
      <w:r w:rsidRPr="003D2F57">
        <w:rPr>
          <w:rStyle w:val="StyleBoldUnderline"/>
          <w:rFonts w:asciiTheme="minorHAnsi" w:hAnsiTheme="minorHAnsi"/>
        </w:rPr>
        <w:t>UNCLOS</w:t>
      </w:r>
      <w:r w:rsidRPr="003D2F57">
        <w:rPr>
          <w:rFonts w:asciiTheme="minorHAnsi" w:hAnsiTheme="minorHAnsi"/>
          <w:sz w:val="16"/>
        </w:rPr>
        <w:t xml:space="preserve">), the leading international treaty on maritime rights, even though President George W. Bush, environmental nongovernmental organizations, the U.S. Navy and U.S. Coast Guard service chiefs, and leading voices in the private sector support the convention. </w:t>
      </w:r>
      <w:r w:rsidRPr="003D2F57">
        <w:rPr>
          <w:rStyle w:val="StyleBoldUnderline"/>
          <w:rFonts w:asciiTheme="minorHAnsi" w:hAnsiTheme="minorHAnsi"/>
        </w:rPr>
        <w:t>As a result, the United States cannot formally assert any rights to the untold resources off Alaska's northern coast beyond its exclusive economic zone</w:t>
      </w:r>
      <w:r w:rsidRPr="003D2F57">
        <w:rPr>
          <w:rFonts w:asciiTheme="minorHAnsi" w:hAnsiTheme="minorHAnsi"/>
          <w:sz w:val="16"/>
        </w:rPr>
        <w:t xml:space="preserve"> -- such zones extend for only 200 nautical miles from each Arctic state's shore -- nor can it join the UN commission that adjudicates such claims. </w:t>
      </w:r>
      <w:r w:rsidRPr="003D2F57">
        <w:rPr>
          <w:rStyle w:val="StyleBoldUnderline"/>
          <w:rFonts w:asciiTheme="minorHAnsi" w:hAnsiTheme="minorHAnsi"/>
        </w:rPr>
        <w:t>Worse, Washington has forfeited its ability to assert sovereignty in the Arctic by allowing its icebreaker fleet to atrophy</w:t>
      </w:r>
      <w:r w:rsidRPr="003D2F57">
        <w:rPr>
          <w:rFonts w:asciiTheme="minorHAnsi" w:hAnsiTheme="minorHAnsi"/>
          <w:sz w:val="16"/>
        </w:rPr>
        <w:t xml:space="preserve">. The United States today funds a navy as large as the next 17 in the world combined, yet it has just one seaworthy oceangoing icebreaker -- a vessel that was built more than a decade ago and that is not optimally configured for Arctic missions. Russia, by comparison, has a fleet of 18 icebreakers. And even China operates one icebreaker, despite its lack of Arctic waters. Through its own neglect, the world's sole superpower -- a country that borders the Bering Strait and possesses over 1,000 miles of Arctic coastline -- has been left out in the cold. </w:t>
      </w:r>
      <w:r w:rsidRPr="003D2F57">
        <w:rPr>
          <w:rStyle w:val="StyleBoldUnderline"/>
          <w:rFonts w:asciiTheme="minorHAnsi" w:hAnsiTheme="minorHAnsi"/>
        </w:rPr>
        <w:t>Washington cannot afford to stand idly by</w:t>
      </w:r>
      <w:r w:rsidRPr="003D2F57">
        <w:rPr>
          <w:rFonts w:asciiTheme="minorHAnsi" w:hAnsiTheme="minorHAnsi"/>
          <w:sz w:val="16"/>
        </w:rPr>
        <w:t>. The Arctic region is not currently governed by any comprehensive multilateral norms and regulations because it was never expected to become a navigable waterway or a site for large-scale commercial development</w:t>
      </w:r>
      <w:r w:rsidRPr="003D2F57">
        <w:rPr>
          <w:rStyle w:val="StyleBoldUnderline"/>
          <w:rFonts w:asciiTheme="minorHAnsi" w:hAnsiTheme="minorHAnsi"/>
        </w:rPr>
        <w:t>. Decisions made by Arctic powers in the coming years will therefore profoundly shape the future of the region for decades.</w:t>
      </w:r>
      <w:r w:rsidRPr="003D2F57">
        <w:rPr>
          <w:rFonts w:asciiTheme="minorHAnsi" w:hAnsiTheme="minorHAnsi"/>
          <w:sz w:val="16"/>
        </w:rPr>
        <w:t xml:space="preserve"> </w:t>
      </w:r>
      <w:r w:rsidRPr="003D2F57">
        <w:rPr>
          <w:rStyle w:val="StyleBoldUnderline"/>
          <w:rFonts w:asciiTheme="minorHAnsi" w:hAnsiTheme="minorHAnsi"/>
        </w:rPr>
        <w:t>Without U.S. leadership to help develop diplomatic solutions to competing claims and potential conflicts, the region could erupt in an armed mad dash for its resources.</w:t>
      </w:r>
    </w:p>
    <w:p w14:paraId="6C8D901D" w14:textId="77777777" w:rsidR="00D15B37" w:rsidRPr="003D2F57" w:rsidRDefault="00D15B37" w:rsidP="00D15B37">
      <w:pPr>
        <w:rPr>
          <w:rFonts w:asciiTheme="minorHAnsi" w:hAnsiTheme="minorHAnsi"/>
        </w:rPr>
      </w:pPr>
    </w:p>
    <w:p w14:paraId="5D9BD8BD" w14:textId="6EBC9DCF" w:rsidR="00E26B70" w:rsidRPr="003D2F57" w:rsidRDefault="00E26B70" w:rsidP="00E26B70">
      <w:pPr>
        <w:pStyle w:val="Heading3"/>
        <w:rPr>
          <w:rFonts w:asciiTheme="minorHAnsi" w:hAnsiTheme="minorHAnsi"/>
        </w:rPr>
      </w:pPr>
      <w:r w:rsidRPr="003D2F57">
        <w:rPr>
          <w:rFonts w:asciiTheme="minorHAnsi" w:hAnsiTheme="minorHAnsi"/>
        </w:rPr>
        <w:lastRenderedPageBreak/>
        <w:t>Solvency – Ratification Key</w:t>
      </w:r>
    </w:p>
    <w:p w14:paraId="54FEEDA8" w14:textId="77777777" w:rsidR="00E26B70" w:rsidRPr="003D2F57" w:rsidRDefault="00E26B70" w:rsidP="00E26B70">
      <w:pPr>
        <w:pStyle w:val="Heading4"/>
        <w:rPr>
          <w:rFonts w:asciiTheme="minorHAnsi" w:hAnsiTheme="minorHAnsi"/>
        </w:rPr>
      </w:pPr>
      <w:r w:rsidRPr="003D2F57">
        <w:rPr>
          <w:rFonts w:asciiTheme="minorHAnsi" w:hAnsiTheme="minorHAnsi"/>
        </w:rPr>
        <w:t>UNCLOS framework generates cooperation – solves for any arctic conflicts</w:t>
      </w:r>
    </w:p>
    <w:p w14:paraId="52F02FC1" w14:textId="77777777" w:rsidR="00E26B70" w:rsidRPr="003D2F57" w:rsidRDefault="00E26B70" w:rsidP="00E26B70">
      <w:pPr>
        <w:rPr>
          <w:rStyle w:val="StyleStyleBold12pt"/>
          <w:rFonts w:asciiTheme="minorHAnsi" w:hAnsiTheme="minorHAnsi"/>
        </w:rPr>
      </w:pPr>
      <w:proofErr w:type="spellStart"/>
      <w:proofErr w:type="gramStart"/>
      <w:r w:rsidRPr="003D2F57">
        <w:rPr>
          <w:rStyle w:val="StyleStyleBold12pt"/>
          <w:rFonts w:asciiTheme="minorHAnsi" w:hAnsiTheme="minorHAnsi"/>
        </w:rPr>
        <w:t>Konrad</w:t>
      </w:r>
      <w:proofErr w:type="spellEnd"/>
      <w:r w:rsidRPr="003D2F57">
        <w:rPr>
          <w:rStyle w:val="StyleStyleBold12pt"/>
          <w:rFonts w:asciiTheme="minorHAnsi" w:hAnsiTheme="minorHAnsi"/>
        </w:rPr>
        <w:t>, MA International Relations &amp; Sociology.</w:t>
      </w:r>
      <w:proofErr w:type="gramEnd"/>
      <w:r w:rsidRPr="003D2F57">
        <w:rPr>
          <w:rStyle w:val="StyleStyleBold12pt"/>
          <w:rFonts w:asciiTheme="minorHAnsi" w:hAnsiTheme="minorHAnsi"/>
        </w:rPr>
        <w:t xml:space="preserve"> University of Aberdeen, 13 </w:t>
      </w:r>
    </w:p>
    <w:p w14:paraId="6364E444" w14:textId="77777777" w:rsidR="00E26B70" w:rsidRPr="003D2F57" w:rsidRDefault="00E26B70" w:rsidP="00E26B70">
      <w:pPr>
        <w:rPr>
          <w:rFonts w:asciiTheme="minorHAnsi" w:hAnsiTheme="minorHAnsi"/>
        </w:rPr>
      </w:pPr>
      <w:r w:rsidRPr="003D2F57">
        <w:rPr>
          <w:rFonts w:asciiTheme="minorHAnsi" w:hAnsiTheme="minorHAnsi"/>
        </w:rPr>
        <w:t>(Anne, 5/31/2013, E-</w:t>
      </w:r>
      <w:proofErr w:type="spellStart"/>
      <w:r w:rsidRPr="003D2F57">
        <w:rPr>
          <w:rFonts w:asciiTheme="minorHAnsi" w:hAnsiTheme="minorHAnsi"/>
        </w:rPr>
        <w:t>Internatinoal</w:t>
      </w:r>
      <w:proofErr w:type="spellEnd"/>
      <w:r w:rsidRPr="003D2F57">
        <w:rPr>
          <w:rFonts w:asciiTheme="minorHAnsi" w:hAnsiTheme="minorHAnsi"/>
        </w:rPr>
        <w:t xml:space="preserve"> Relations Students, "Regime Theory and Environmental Security in the Arctic", www.e-ir.info/2013/05/31/regime-theory-and-environmental-security-in-the-arctic/, 6/30/14, S.R.)</w:t>
      </w:r>
    </w:p>
    <w:p w14:paraId="3095E6C9" w14:textId="77777777" w:rsidR="00E26B70" w:rsidRPr="003D2F57" w:rsidRDefault="00E26B70" w:rsidP="00E26B70">
      <w:pPr>
        <w:rPr>
          <w:rFonts w:asciiTheme="minorHAnsi" w:hAnsiTheme="minorHAnsi"/>
        </w:rPr>
      </w:pPr>
    </w:p>
    <w:p w14:paraId="01C37DF2" w14:textId="77777777" w:rsidR="00E26B70" w:rsidRPr="003D2F57" w:rsidRDefault="00E26B70" w:rsidP="00E26B70">
      <w:pPr>
        <w:rPr>
          <w:rStyle w:val="StyleBoldUnderline"/>
          <w:rFonts w:asciiTheme="minorHAnsi" w:hAnsiTheme="minorHAnsi"/>
        </w:rPr>
      </w:pPr>
      <w:r w:rsidRPr="003D2F57">
        <w:rPr>
          <w:rFonts w:asciiTheme="minorHAnsi" w:hAnsiTheme="minorHAnsi"/>
        </w:rPr>
        <w:t xml:space="preserve">One legal framework that all Arctic states remain committed to is the United Nations Convention of the Law of the Sea (UNCLOS), which was adopted in 1982 and entered into force in 1994. It gives coastal states an exclusive economic zone of 200 nautical miles within which they have ‘sovereign rights for the purpose of exploring and exploiting, conserving and managing the natural resources, whether living or non-living (United Nations 1982: Article 56). </w:t>
      </w:r>
      <w:r w:rsidRPr="003D2F57">
        <w:rPr>
          <w:rStyle w:val="StyleBoldUnderline"/>
          <w:rFonts w:asciiTheme="minorHAnsi" w:hAnsiTheme="minorHAnsi"/>
        </w:rPr>
        <w:t>Most importantly, UNCLOS allows coastal states to further claim sovereign rights to any continental shelf that extends from their territorial waters, up to a maximum of 350 miles from their coastline (United Nations 1982: Article 76). While UNCLOS intends to establish final and binding regulations on the limits of the continental shelf of a coastal state</w:t>
      </w:r>
      <w:r w:rsidRPr="003D2F57">
        <w:rPr>
          <w:rFonts w:asciiTheme="minorHAnsi" w:hAnsiTheme="minorHAnsi"/>
        </w:rPr>
        <w:t>, it has also unleashed a ‘scramble for the Arctic’ as the involved nations have been ‘eager to maximize their claims in order to capitalize on any future exploitation of the significant oil and gas reserves in the Arctic basin’ (</w:t>
      </w:r>
      <w:proofErr w:type="spellStart"/>
      <w:r w:rsidRPr="003D2F57">
        <w:rPr>
          <w:rFonts w:asciiTheme="minorHAnsi" w:hAnsiTheme="minorHAnsi"/>
        </w:rPr>
        <w:t>Huebert</w:t>
      </w:r>
      <w:proofErr w:type="spellEnd"/>
      <w:r w:rsidRPr="003D2F57">
        <w:rPr>
          <w:rFonts w:asciiTheme="minorHAnsi" w:hAnsiTheme="minorHAnsi"/>
        </w:rPr>
        <w:t xml:space="preserve"> et al., 2012: 39). Russia, for example, submitted its claim in 2011, arguing that the </w:t>
      </w:r>
      <w:proofErr w:type="spellStart"/>
      <w:r w:rsidRPr="003D2F57">
        <w:rPr>
          <w:rFonts w:asciiTheme="minorHAnsi" w:hAnsiTheme="minorHAnsi"/>
        </w:rPr>
        <w:t>Lomonosov</w:t>
      </w:r>
      <w:proofErr w:type="spellEnd"/>
      <w:r w:rsidRPr="003D2F57">
        <w:rPr>
          <w:rFonts w:asciiTheme="minorHAnsi" w:hAnsiTheme="minorHAnsi"/>
        </w:rPr>
        <w:t xml:space="preserve"> Ridge, which extends all the way through the Arctic Ocean, is in fact connected to Russia’s mainland and thus part of its continental shelf (Gupta, 2009: 175). However, the Commission on the Limits of the Continental Shelf rejected this submission, and advised Russia to re-submit its claim with more scientific clarity (</w:t>
      </w:r>
      <w:proofErr w:type="spellStart"/>
      <w:r w:rsidRPr="003D2F57">
        <w:rPr>
          <w:rFonts w:asciiTheme="minorHAnsi" w:hAnsiTheme="minorHAnsi"/>
        </w:rPr>
        <w:t>Huebert</w:t>
      </w:r>
      <w:proofErr w:type="spellEnd"/>
      <w:r w:rsidRPr="003D2F57">
        <w:rPr>
          <w:rFonts w:asciiTheme="minorHAnsi" w:hAnsiTheme="minorHAnsi"/>
        </w:rPr>
        <w:t xml:space="preserve"> et al., 2012: 39). </w:t>
      </w:r>
      <w:r w:rsidRPr="003D2F57">
        <w:rPr>
          <w:rStyle w:val="StyleBoldUnderline"/>
          <w:rFonts w:asciiTheme="minorHAnsi" w:hAnsiTheme="minorHAnsi"/>
        </w:rPr>
        <w:t>The United States, on the other hand, ‘has been hampered in the current jockeying because the Senate has refused to ratify [UNCLOS], even though both the Bush and Obama administrations have strongly supported doing so’ (Rosenthal, 2012). Consequently, the USA has not been able to formally define their underwater boundaries under the accepted framework of international law</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As stated in the </w:t>
      </w:r>
      <w:proofErr w:type="spellStart"/>
      <w:r w:rsidRPr="003D2F57">
        <w:rPr>
          <w:rStyle w:val="StyleBoldUnderline"/>
          <w:rFonts w:asciiTheme="minorHAnsi" w:hAnsiTheme="minorHAnsi"/>
        </w:rPr>
        <w:t>Ilulissat</w:t>
      </w:r>
      <w:proofErr w:type="spellEnd"/>
      <w:r w:rsidRPr="003D2F57">
        <w:rPr>
          <w:rStyle w:val="StyleBoldUnderline"/>
          <w:rFonts w:asciiTheme="minorHAnsi" w:hAnsiTheme="minorHAnsi"/>
        </w:rPr>
        <w:t xml:space="preserve"> Declaration (Arctic Ocean Conference, 2008: 1), the five coastal states bordering on the Arctic Ocean – namely Canada, Denmark, Norway, Russia and the United States, accept UNCLOS as an adequate legal document that ‘provides for important rights and obligations concerning the delineation of the outer limits of the continental shelf, the protection of the marine environment, including ice-covered areas, freedom of navigation [and] marine scientific research’. </w:t>
      </w:r>
      <w:r w:rsidRPr="003D2F57">
        <w:rPr>
          <w:rFonts w:asciiTheme="minorHAnsi" w:hAnsiTheme="minorHAnsi"/>
        </w:rPr>
        <w:t>They agree to ‘remain committed to this legal framework and to the orderly settlement of any possible overlapping claims’ and currently ‘see no need to develop a new comprehensive international regime to govern the Arctic Ocean’ (Arctic Ocean Conference 2008: 2)</w:t>
      </w:r>
      <w:r w:rsidRPr="003D2F57">
        <w:rPr>
          <w:rStyle w:val="StyleBoldUnderline"/>
          <w:rFonts w:asciiTheme="minorHAnsi" w:hAnsiTheme="minorHAnsi"/>
        </w:rPr>
        <w:t xml:space="preserve">. Additionally, the International Maritime </w:t>
      </w:r>
      <w:proofErr w:type="spellStart"/>
      <w:r w:rsidRPr="003D2F57">
        <w:rPr>
          <w:rStyle w:val="StyleBoldUnderline"/>
          <w:rFonts w:asciiTheme="minorHAnsi" w:hAnsiTheme="minorHAnsi"/>
        </w:rPr>
        <w:t>Organisation</w:t>
      </w:r>
      <w:proofErr w:type="spellEnd"/>
      <w:r w:rsidRPr="003D2F57">
        <w:rPr>
          <w:rStyle w:val="StyleBoldUnderline"/>
          <w:rFonts w:asciiTheme="minorHAnsi" w:hAnsiTheme="minorHAnsi"/>
        </w:rPr>
        <w:t xml:space="preserve"> (IMO) serves as the ‘United Nations’ specialized agency with responsibility for the safety and security of shipping and the prevention of marine pollution by ships’ (</w:t>
      </w:r>
      <w:proofErr w:type="spellStart"/>
      <w:r w:rsidRPr="003D2F57">
        <w:rPr>
          <w:rStyle w:val="StyleBoldUnderline"/>
          <w:rFonts w:asciiTheme="minorHAnsi" w:hAnsiTheme="minorHAnsi"/>
        </w:rPr>
        <w:t>Berkman</w:t>
      </w:r>
      <w:proofErr w:type="spellEnd"/>
      <w:r w:rsidRPr="003D2F57">
        <w:rPr>
          <w:rStyle w:val="StyleBoldUnderline"/>
          <w:rFonts w:asciiTheme="minorHAnsi" w:hAnsiTheme="minorHAnsi"/>
        </w:rPr>
        <w:t>, 2012: 129). It has succeeded in developing a wide range of conventions, treaties and guidelines, committing to its initial purpose to ‘facilitate the general adoption of the highest practicable standards in matters concerning the maritime safety’ (IMO, 1948)</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We can thus conclude that cooperation in the Arctic is indeed possible and that some political and environmental regimes have been established successfully to a certain extent. The Arctic states have </w:t>
      </w:r>
      <w:proofErr w:type="spellStart"/>
      <w:r w:rsidRPr="003D2F57">
        <w:rPr>
          <w:rStyle w:val="StyleBoldUnderline"/>
          <w:rFonts w:asciiTheme="minorHAnsi" w:hAnsiTheme="minorHAnsi"/>
        </w:rPr>
        <w:t>realised</w:t>
      </w:r>
      <w:proofErr w:type="spellEnd"/>
      <w:r w:rsidRPr="003D2F57">
        <w:rPr>
          <w:rStyle w:val="StyleBoldUnderline"/>
          <w:rFonts w:asciiTheme="minorHAnsi" w:hAnsiTheme="minorHAnsi"/>
        </w:rPr>
        <w:t xml:space="preserve"> that the </w:t>
      </w:r>
      <w:proofErr w:type="spellStart"/>
      <w:r w:rsidRPr="003D2F57">
        <w:rPr>
          <w:rStyle w:val="StyleBoldUnderline"/>
          <w:rFonts w:asciiTheme="minorHAnsi" w:hAnsiTheme="minorHAnsi"/>
        </w:rPr>
        <w:t>transboundary</w:t>
      </w:r>
      <w:proofErr w:type="spellEnd"/>
      <w:r w:rsidRPr="003D2F57">
        <w:rPr>
          <w:rStyle w:val="StyleBoldUnderline"/>
          <w:rFonts w:asciiTheme="minorHAnsi" w:hAnsiTheme="minorHAnsi"/>
        </w:rPr>
        <w:t xml:space="preserve"> processes and phenomena of climate change in the Arctic will influence their own security, and this international awareness has been reflected by the growth of environmental and ecosystem regimes (</w:t>
      </w:r>
      <w:proofErr w:type="spellStart"/>
      <w:r w:rsidRPr="003D2F57">
        <w:rPr>
          <w:rStyle w:val="StyleBoldUnderline"/>
          <w:rFonts w:asciiTheme="minorHAnsi" w:hAnsiTheme="minorHAnsi"/>
        </w:rPr>
        <w:t>Berkman</w:t>
      </w:r>
      <w:proofErr w:type="spellEnd"/>
      <w:r w:rsidRPr="003D2F57">
        <w:rPr>
          <w:rStyle w:val="StyleBoldUnderline"/>
          <w:rFonts w:asciiTheme="minorHAnsi" w:hAnsiTheme="minorHAnsi"/>
        </w:rPr>
        <w:t xml:space="preserve"> 2010: 49). </w:t>
      </w:r>
    </w:p>
    <w:p w14:paraId="3E80D01C" w14:textId="77777777" w:rsidR="00E26B70" w:rsidRPr="003D2F57" w:rsidRDefault="00E26B70" w:rsidP="00E26B70">
      <w:pPr>
        <w:rPr>
          <w:rFonts w:asciiTheme="minorHAnsi" w:hAnsiTheme="minorHAnsi"/>
        </w:rPr>
      </w:pPr>
    </w:p>
    <w:p w14:paraId="189781A3" w14:textId="77777777" w:rsidR="000106B8" w:rsidRPr="003D2F57" w:rsidRDefault="004E1419" w:rsidP="00763E34">
      <w:pPr>
        <w:pStyle w:val="Heading2"/>
        <w:rPr>
          <w:rFonts w:asciiTheme="minorHAnsi" w:hAnsiTheme="minorHAnsi"/>
        </w:rPr>
      </w:pPr>
      <w:r w:rsidRPr="003D2F57">
        <w:rPr>
          <w:rFonts w:asciiTheme="minorHAnsi" w:hAnsiTheme="minorHAnsi"/>
        </w:rPr>
        <w:lastRenderedPageBreak/>
        <w:t xml:space="preserve">-- </w:t>
      </w:r>
      <w:r w:rsidR="000106B8" w:rsidRPr="003D2F57">
        <w:rPr>
          <w:rFonts w:asciiTheme="minorHAnsi" w:hAnsiTheme="minorHAnsi"/>
        </w:rPr>
        <w:t>Economy</w:t>
      </w:r>
    </w:p>
    <w:p w14:paraId="075512F9" w14:textId="77777777" w:rsidR="004E1419" w:rsidRPr="003D2F57" w:rsidRDefault="004E1419" w:rsidP="004E1419">
      <w:pPr>
        <w:pStyle w:val="Heading3"/>
        <w:rPr>
          <w:rFonts w:asciiTheme="minorHAnsi" w:hAnsiTheme="minorHAnsi"/>
        </w:rPr>
      </w:pPr>
      <w:r w:rsidRPr="003D2F57">
        <w:rPr>
          <w:rFonts w:asciiTheme="minorHAnsi" w:hAnsiTheme="minorHAnsi"/>
        </w:rPr>
        <w:lastRenderedPageBreak/>
        <w:t xml:space="preserve">1AC – Advantage </w:t>
      </w:r>
    </w:p>
    <w:p w14:paraId="65C59C3E" w14:textId="77777777" w:rsidR="004E1419" w:rsidRPr="003D2F57" w:rsidRDefault="004E1419" w:rsidP="004E1419">
      <w:pPr>
        <w:pStyle w:val="Heading4"/>
        <w:rPr>
          <w:rFonts w:asciiTheme="minorHAnsi" w:hAnsiTheme="minorHAnsi" w:cs="Times New Roman"/>
        </w:rPr>
      </w:pPr>
      <w:r w:rsidRPr="003D2F57">
        <w:rPr>
          <w:rFonts w:asciiTheme="minorHAnsi" w:hAnsiTheme="minorHAnsi" w:cs="Times New Roman"/>
        </w:rPr>
        <w:t xml:space="preserve">Law of the Sea provides the proper legal framework to regulate the commercial use of the sea – particularly trade and fishing  </w:t>
      </w:r>
    </w:p>
    <w:p w14:paraId="6907E2CB" w14:textId="77777777" w:rsidR="004E1419" w:rsidRPr="003D2F57" w:rsidRDefault="004E1419" w:rsidP="004E1419">
      <w:pPr>
        <w:rPr>
          <w:rStyle w:val="StyleBoldUnderline"/>
          <w:rFonts w:asciiTheme="minorHAnsi" w:hAnsiTheme="minorHAnsi"/>
        </w:rPr>
      </w:pPr>
      <w:proofErr w:type="spellStart"/>
      <w:r w:rsidRPr="003D2F57">
        <w:rPr>
          <w:rStyle w:val="StyleStyleBold12pt"/>
          <w:rFonts w:asciiTheme="minorHAnsi" w:hAnsiTheme="minorHAnsi"/>
        </w:rPr>
        <w:t>Borgerson</w:t>
      </w:r>
      <w:proofErr w:type="spellEnd"/>
      <w:r w:rsidRPr="003D2F57">
        <w:rPr>
          <w:rStyle w:val="StyleStyleBold12pt"/>
          <w:rFonts w:asciiTheme="minorHAnsi" w:hAnsiTheme="minorHAnsi"/>
        </w:rPr>
        <w:t>, Fellow for Oceans @ CFR, 2009</w:t>
      </w:r>
      <w:r w:rsidRPr="003D2F57">
        <w:rPr>
          <w:rFonts w:asciiTheme="minorHAnsi" w:hAnsiTheme="minorHAnsi"/>
          <w:color w:val="222222"/>
          <w:shd w:val="clear" w:color="auto" w:fill="FFFFFF"/>
        </w:rPr>
        <w:t xml:space="preserve"> (Scott G., 5/09, Council on Foreign Relations, “The National Interest and the Law of the Sea”, </w:t>
      </w:r>
      <w:r w:rsidRPr="003D2F57">
        <w:rPr>
          <w:rFonts w:asciiTheme="minorHAnsi" w:hAnsiTheme="minorHAnsi"/>
        </w:rPr>
        <w:fldChar w:fldCharType="begin"/>
      </w:r>
      <w:r w:rsidRPr="003D2F57">
        <w:rPr>
          <w:rFonts w:asciiTheme="minorHAnsi" w:hAnsiTheme="minorHAnsi"/>
        </w:rPr>
        <w:instrText xml:space="preserve"> HYPERLINK "http://www.cfr.org/content/publications/attachments/LawoftheSea_CSR46.pdf" \t "_blank" </w:instrText>
      </w:r>
      <w:r w:rsidRPr="003D2F57">
        <w:rPr>
          <w:rFonts w:asciiTheme="minorHAnsi" w:hAnsiTheme="minorHAnsi"/>
        </w:rPr>
      </w:r>
      <w:r w:rsidRPr="003D2F57">
        <w:rPr>
          <w:rFonts w:asciiTheme="minorHAnsi" w:hAnsiTheme="minorHAnsi"/>
        </w:rPr>
        <w:fldChar w:fldCharType="separate"/>
      </w:r>
      <w:r w:rsidRPr="003D2F57">
        <w:rPr>
          <w:rStyle w:val="Hyperlink"/>
          <w:rFonts w:asciiTheme="minorHAnsi" w:hAnsiTheme="minorHAnsi"/>
        </w:rPr>
        <w:t>http://www.cfr.org/content/publications/attachments/LawoftheSea_CSR46.pdf</w:t>
      </w:r>
      <w:r w:rsidRPr="003D2F57">
        <w:rPr>
          <w:rStyle w:val="Hyperlink"/>
          <w:rFonts w:asciiTheme="minorHAnsi" w:hAnsiTheme="minorHAnsi"/>
        </w:rPr>
        <w:fldChar w:fldCharType="end"/>
      </w:r>
      <w:r w:rsidRPr="003D2F57">
        <w:rPr>
          <w:rFonts w:asciiTheme="minorHAnsi" w:hAnsiTheme="minorHAnsi"/>
          <w:color w:val="222222"/>
          <w:shd w:val="clear" w:color="auto" w:fill="FFFFFF"/>
        </w:rPr>
        <w:t>, 06/25/14, MMV)</w:t>
      </w:r>
    </w:p>
    <w:p w14:paraId="6E9471A4" w14:textId="77777777" w:rsidR="004E1419" w:rsidRPr="003D2F57" w:rsidRDefault="004E1419" w:rsidP="004E1419">
      <w:pPr>
        <w:rPr>
          <w:rStyle w:val="StyleBoldUnderline"/>
          <w:rFonts w:asciiTheme="minorHAnsi" w:hAnsiTheme="minorHAnsi"/>
        </w:rPr>
      </w:pPr>
      <w:r w:rsidRPr="003D2F57">
        <w:rPr>
          <w:rStyle w:val="StyleBoldUnderline"/>
          <w:rFonts w:asciiTheme="minorHAnsi" w:hAnsiTheme="minorHAnsi"/>
        </w:rPr>
        <w:t>The convention provides the legal framework for commercial uses of the sea</w:t>
      </w:r>
      <w:r w:rsidRPr="003D2F57">
        <w:rPr>
          <w:rFonts w:asciiTheme="minorHAnsi" w:hAnsiTheme="minorHAnsi"/>
        </w:rPr>
        <w:t xml:space="preserve">. </w:t>
      </w:r>
      <w:r w:rsidRPr="003D2F57">
        <w:rPr>
          <w:rStyle w:val="StyleBoldUnderline"/>
          <w:rFonts w:asciiTheme="minorHAnsi" w:hAnsiTheme="minorHAnsi"/>
        </w:rPr>
        <w:t>It establishes clear lines of jurisdiction for states to govern economic activity within their territorial seas and exclusive economic zones.</w:t>
      </w:r>
      <w:r w:rsidRPr="003D2F57">
        <w:rPr>
          <w:rFonts w:asciiTheme="minorHAnsi" w:hAnsiTheme="minorHAnsi"/>
        </w:rPr>
        <w:t xml:space="preserve"> (For example, whether the United States should lift offshore drilling prohibitions is and will remain purely an internal issue.) </w:t>
      </w:r>
      <w:r w:rsidRPr="003D2F57">
        <w:rPr>
          <w:rStyle w:val="StyleBoldUnderline"/>
          <w:rFonts w:asciiTheme="minorHAnsi" w:hAnsiTheme="minorHAnsi"/>
        </w:rPr>
        <w:t>The convention addresses not only hydrocarbon exploration and extraction but establishes a government’s framework for all commercial uses, such as renewable energy projects like wind, current and tidal power, commercial fishing, and aquaculture.</w:t>
      </w:r>
      <w:r w:rsidRPr="003D2F57">
        <w:rPr>
          <w:rFonts w:asciiTheme="minorHAnsi" w:hAnsiTheme="minorHAnsi"/>
        </w:rPr>
        <w:t xml:space="preserve"> </w:t>
      </w:r>
      <w:r w:rsidRPr="003D2F57">
        <w:rPr>
          <w:rStyle w:val="StyleBoldUnderline"/>
          <w:rFonts w:asciiTheme="minorHAnsi" w:hAnsiTheme="minorHAnsi"/>
        </w:rPr>
        <w:t>The convention also establishes a legal framework for international uses of the sea that extend across national jurisdictions.</w:t>
      </w:r>
      <w:r w:rsidRPr="003D2F57">
        <w:rPr>
          <w:rFonts w:asciiTheme="minorHAnsi" w:hAnsiTheme="minorHAnsi"/>
        </w:rPr>
        <w:t xml:space="preserve"> It guarantees the freedom of navigation for commercial ships and aircraft while providing for the prompt release of U.S. flagged vessels seized by foreign states. </w:t>
      </w:r>
      <w:r w:rsidRPr="003D2F57">
        <w:rPr>
          <w:rStyle w:val="StyleBoldUnderline"/>
          <w:rFonts w:asciiTheme="minorHAnsi" w:hAnsiTheme="minorHAnsi"/>
        </w:rPr>
        <w:t>The convention also facilitates the laying of submarine cables, the information backbone of the world economy</w:t>
      </w:r>
      <w:r w:rsidRPr="003D2F57">
        <w:rPr>
          <w:rFonts w:asciiTheme="minorHAnsi" w:hAnsiTheme="minorHAnsi"/>
        </w:rPr>
        <w:t xml:space="preserve">. </w:t>
      </w:r>
      <w:r w:rsidRPr="003D2F57">
        <w:rPr>
          <w:rStyle w:val="StyleBoldUnderline"/>
          <w:rFonts w:asciiTheme="minorHAnsi" w:hAnsiTheme="minorHAnsi"/>
        </w:rPr>
        <w:t xml:space="preserve">And it provides the basic rules for conserving and managing </w:t>
      </w:r>
      <w:proofErr w:type="spellStart"/>
      <w:r w:rsidRPr="003D2F57">
        <w:rPr>
          <w:rStyle w:val="StyleBoldUnderline"/>
          <w:rFonts w:asciiTheme="minorHAnsi" w:hAnsiTheme="minorHAnsi"/>
        </w:rPr>
        <w:t>transboundary</w:t>
      </w:r>
      <w:proofErr w:type="spellEnd"/>
      <w:r w:rsidRPr="003D2F57">
        <w:rPr>
          <w:rStyle w:val="StyleBoldUnderline"/>
          <w:rFonts w:asciiTheme="minorHAnsi" w:hAnsiTheme="minorHAnsi"/>
        </w:rPr>
        <w:t xml:space="preserve"> fish stocks, further elaborated in the 1995 UN Fish Stocks Agreement.</w:t>
      </w:r>
      <w:r w:rsidRPr="003D2F57">
        <w:rPr>
          <w:rFonts w:asciiTheme="minorHAnsi" w:hAnsiTheme="minorHAnsi"/>
        </w:rPr>
        <w:t xml:space="preserve"> While all these economic issues are vitally important, </w:t>
      </w:r>
      <w:r w:rsidRPr="003D2F57">
        <w:rPr>
          <w:rStyle w:val="StyleBoldUnderline"/>
          <w:rFonts w:asciiTheme="minorHAnsi" w:hAnsiTheme="minorHAnsi"/>
        </w:rPr>
        <w:t>there are two that specifically create a sense of urgency for the United States to accede to the Law of the Sea Convention. The first is benefiting from the rules relating to extending national jurisdiction over the extended continental shelf.</w:t>
      </w:r>
      <w:r w:rsidRPr="003D2F57">
        <w:rPr>
          <w:rFonts w:asciiTheme="minorHAnsi" w:hAnsiTheme="minorHAnsi"/>
        </w:rPr>
        <w:t xml:space="preserve"> Article 76 of the convention automatically gives states exclusive economic rights out to two hundred nautical miles from their shores (determined from a carefully defined “baseline”). In addition, </w:t>
      </w:r>
      <w:r w:rsidRPr="003D2F57">
        <w:rPr>
          <w:rStyle w:val="StyleBoldUnderline"/>
          <w:rFonts w:asciiTheme="minorHAnsi" w:hAnsiTheme="minorHAnsi"/>
        </w:rPr>
        <w:t>they can also assert sovereign rights over natural resources in the extended continental shelf beyond two hundred nautical miles if the shelf extension meets certain criteria as outlined in the convention. The convention creates a procedure to facilitate the process of a coastal state submitting claims over its outer continental shelf</w:t>
      </w:r>
      <w:r w:rsidRPr="003D2F57">
        <w:rPr>
          <w:rFonts w:asciiTheme="minorHAnsi" w:hAnsiTheme="minorHAnsi"/>
        </w:rPr>
        <w:t xml:space="preserve">. </w:t>
      </w:r>
      <w:r w:rsidRPr="003D2F57">
        <w:rPr>
          <w:rFonts w:asciiTheme="minorHAnsi" w:hAnsiTheme="minorHAnsi"/>
          <w:sz w:val="18"/>
        </w:rPr>
        <w:t xml:space="preserve">The office managing this procedure, the Commission on the Limits of the Continental Shelf, consists of twenty-one technical experts who review a country’s claims to ensure that the bathymetric and geological evidence submitted meets the convention’s criteria. It is an orderly process, and the following states, in chronological order, have made submissions, some of them already approved by the CLCS: the Russian Federation, Brazil, Australia, Ireland, New Zealand, Norway, Mexico, Barbados, the UK, Indonesia, Japan, the Republics of Mauritius and Seychelles, Suriname, Myanmar, and France. Because of a ten-year procedural clock that begins ticking when a country accedes to the convention, twenty-six additional states are expected to make their claims to the commission during the summer of 2009. </w:t>
      </w:r>
      <w:r w:rsidRPr="003D2F57">
        <w:rPr>
          <w:rStyle w:val="StyleBoldUnderline"/>
          <w:rFonts w:asciiTheme="minorHAnsi" w:hAnsiTheme="minorHAnsi"/>
        </w:rPr>
        <w:t>The urgency for the United States joining the convention is twofold. First, by not being a state party to the convention, the United States is unable to nominate or elect the expert commissioners who carry out the work of the CLCS. That reduces the ability of the United States to contribute to the work of the commission and ensure that the convention is applied fairly and objectively</w:t>
      </w:r>
      <w:r w:rsidRPr="003D2F57">
        <w:rPr>
          <w:rFonts w:asciiTheme="minorHAnsi" w:hAnsiTheme="minorHAnsi"/>
        </w:rPr>
        <w:t xml:space="preserve">. Moreover, </w:t>
      </w:r>
      <w:r w:rsidRPr="003D2F57">
        <w:rPr>
          <w:rStyle w:val="StyleBoldUnderline"/>
          <w:rFonts w:asciiTheme="minorHAnsi" w:hAnsiTheme="minorHAnsi"/>
        </w:rPr>
        <w:t>when Russia submitted what many considered an overly expansive claim in the Arctic Ocean in 2001, the U.S. ambassador to the UN, John Negroponte, could only file a demarche listing U.S. objections. By not acceding the convention, the United States has no standing before the commission in what will be the largest adjudication of state jurisdiction in world history.</w:t>
      </w:r>
    </w:p>
    <w:p w14:paraId="4FD88FFF" w14:textId="77777777" w:rsidR="004E1419" w:rsidRPr="003D2F57" w:rsidRDefault="004E1419" w:rsidP="004E1419">
      <w:pPr>
        <w:rPr>
          <w:rFonts w:asciiTheme="minorHAnsi" w:hAnsiTheme="minorHAnsi"/>
        </w:rPr>
      </w:pPr>
    </w:p>
    <w:p w14:paraId="4219075F" w14:textId="77777777" w:rsidR="00691F51" w:rsidRPr="003D2F57" w:rsidRDefault="00A540F1" w:rsidP="00691F51">
      <w:pPr>
        <w:pStyle w:val="Heading4"/>
        <w:rPr>
          <w:rFonts w:asciiTheme="minorHAnsi" w:hAnsiTheme="minorHAnsi" w:cs="Times New Roman"/>
        </w:rPr>
      </w:pPr>
      <w:r w:rsidRPr="003D2F57">
        <w:rPr>
          <w:rFonts w:asciiTheme="minorHAnsi" w:hAnsiTheme="minorHAnsi" w:cs="Times New Roman"/>
        </w:rPr>
        <w:t>Proper t</w:t>
      </w:r>
      <w:r w:rsidR="00691F51" w:rsidRPr="003D2F57">
        <w:rPr>
          <w:rFonts w:asciiTheme="minorHAnsi" w:hAnsiTheme="minorHAnsi" w:cs="Times New Roman"/>
        </w:rPr>
        <w:t>rade</w:t>
      </w:r>
      <w:r w:rsidRPr="003D2F57">
        <w:rPr>
          <w:rFonts w:asciiTheme="minorHAnsi" w:hAnsiTheme="minorHAnsi" w:cs="Times New Roman"/>
        </w:rPr>
        <w:t xml:space="preserve"> regulations are</w:t>
      </w:r>
      <w:r w:rsidR="00691F51" w:rsidRPr="003D2F57">
        <w:rPr>
          <w:rFonts w:asciiTheme="minorHAnsi" w:hAnsiTheme="minorHAnsi" w:cs="Times New Roman"/>
        </w:rPr>
        <w:t xml:space="preserve"> key to the US and global economy </w:t>
      </w:r>
    </w:p>
    <w:p w14:paraId="553CAA44" w14:textId="77777777" w:rsidR="00691F51" w:rsidRPr="003D2F57" w:rsidRDefault="00691F51" w:rsidP="00691F51">
      <w:pPr>
        <w:rPr>
          <w:rFonts w:asciiTheme="minorHAnsi" w:hAnsiTheme="minorHAnsi"/>
        </w:rPr>
      </w:pPr>
      <w:r w:rsidRPr="003D2F57">
        <w:rPr>
          <w:rStyle w:val="StyleStyleBold12pt"/>
          <w:rFonts w:asciiTheme="minorHAnsi" w:hAnsiTheme="minorHAnsi"/>
        </w:rPr>
        <w:t xml:space="preserve">Shapiro, CEO of Consumer Electronics Association, 2013 </w:t>
      </w:r>
      <w:r w:rsidRPr="003D2F57">
        <w:rPr>
          <w:rFonts w:asciiTheme="minorHAnsi" w:hAnsiTheme="minorHAnsi"/>
        </w:rPr>
        <w:t xml:space="preserve">(Gary, 8/13/13, F Opinion, “The Global Economy is Counting on a US/Europe Trade Deal,” </w:t>
      </w:r>
      <w:r w:rsidRPr="003D2F57">
        <w:rPr>
          <w:rFonts w:asciiTheme="minorHAnsi" w:hAnsiTheme="minorHAnsi"/>
        </w:rPr>
        <w:lastRenderedPageBreak/>
        <w:t xml:space="preserve">http://www.forbes.com/sites/realspin/2013/08/13/the-global-economy-is-counting-on-a-u-s-europe-trade-deal/, 6/25/14, MMV) </w:t>
      </w:r>
    </w:p>
    <w:p w14:paraId="135CDBFB" w14:textId="77777777" w:rsidR="00691F51" w:rsidRPr="003D2F57" w:rsidRDefault="00691F51" w:rsidP="00691F51">
      <w:pPr>
        <w:rPr>
          <w:rStyle w:val="StyleBoldUnderline"/>
          <w:rFonts w:asciiTheme="minorHAnsi" w:hAnsiTheme="minorHAnsi"/>
        </w:rPr>
      </w:pPr>
      <w:r w:rsidRPr="003D2F57">
        <w:rPr>
          <w:rStyle w:val="StyleBoldUnderline"/>
          <w:rFonts w:asciiTheme="minorHAnsi" w:hAnsiTheme="minorHAnsi"/>
        </w:rPr>
        <w:t>Our international leaders are finally getting serious about global free trade – and not a moment too soon.</w:t>
      </w:r>
      <w:r w:rsidRPr="003D2F57">
        <w:rPr>
          <w:rFonts w:asciiTheme="minorHAnsi" w:hAnsiTheme="minorHAnsi"/>
        </w:rPr>
        <w:t xml:space="preserve"> Earlier this month, the United States and the European Union began talks on trade, after almost two years of preparation. </w:t>
      </w:r>
      <w:r w:rsidRPr="003D2F57">
        <w:rPr>
          <w:rStyle w:val="StyleBoldUnderline"/>
          <w:rFonts w:asciiTheme="minorHAnsi" w:hAnsiTheme="minorHAnsi"/>
        </w:rPr>
        <w:t xml:space="preserve">Establishing a U.S.-EU free trade agreement is crucial for the global economy, and will strengthen businesses of all sizes, opening up the global market to competition and innovation. Trade between the United States and the European Union countries now accounts for almost </w:t>
      </w:r>
      <w:hyperlink r:id="rId105" w:history="1">
        <w:r w:rsidRPr="003D2F57">
          <w:rPr>
            <w:rStyle w:val="StyleBoldUnderline"/>
            <w:rFonts w:asciiTheme="minorHAnsi" w:hAnsiTheme="minorHAnsi"/>
          </w:rPr>
          <w:t>half</w:t>
        </w:r>
      </w:hyperlink>
      <w:r w:rsidRPr="003D2F57">
        <w:rPr>
          <w:rStyle w:val="StyleBoldUnderline"/>
          <w:rFonts w:asciiTheme="minorHAnsi" w:hAnsiTheme="minorHAnsi"/>
        </w:rPr>
        <w:t xml:space="preserve"> of global economic output. The 28 member states of the EU are by far our </w:t>
      </w:r>
      <w:hyperlink r:id="rId106" w:history="1">
        <w:r w:rsidRPr="003D2F57">
          <w:rPr>
            <w:rStyle w:val="StyleBoldUnderline"/>
            <w:rFonts w:asciiTheme="minorHAnsi" w:hAnsiTheme="minorHAnsi"/>
          </w:rPr>
          <w:t>biggest</w:t>
        </w:r>
      </w:hyperlink>
      <w:r w:rsidRPr="003D2F57">
        <w:rPr>
          <w:rStyle w:val="StyleBoldUnderline"/>
          <w:rFonts w:asciiTheme="minorHAnsi" w:hAnsiTheme="minorHAnsi"/>
        </w:rPr>
        <w:t xml:space="preserve"> trading partner</w:t>
      </w:r>
      <w:r w:rsidRPr="003D2F57">
        <w:rPr>
          <w:rFonts w:asciiTheme="minorHAnsi" w:hAnsiTheme="minorHAnsi"/>
        </w:rPr>
        <w:t xml:space="preserve">. If the Transatlantic Trade and Investment Partnership (TTIP) </w:t>
      </w:r>
      <w:proofErr w:type="gramStart"/>
      <w:r w:rsidRPr="003D2F57">
        <w:rPr>
          <w:rFonts w:asciiTheme="minorHAnsi" w:hAnsiTheme="minorHAnsi"/>
        </w:rPr>
        <w:t>comes</w:t>
      </w:r>
      <w:proofErr w:type="gramEnd"/>
      <w:r w:rsidRPr="003D2F57">
        <w:rPr>
          <w:rFonts w:asciiTheme="minorHAnsi" w:hAnsiTheme="minorHAnsi"/>
        </w:rPr>
        <w:t xml:space="preserve"> to fruition, it will be the biggest trade agreement in </w:t>
      </w:r>
      <w:hyperlink r:id="rId107" w:history="1">
        <w:r w:rsidRPr="003D2F57">
          <w:rPr>
            <w:rStyle w:val="Hyperlink"/>
            <w:rFonts w:asciiTheme="minorHAnsi" w:hAnsiTheme="minorHAnsi"/>
          </w:rPr>
          <w:t>history</w:t>
        </w:r>
      </w:hyperlink>
      <w:r w:rsidRPr="003D2F57">
        <w:rPr>
          <w:rFonts w:asciiTheme="minorHAnsi" w:hAnsiTheme="minorHAnsi"/>
        </w:rPr>
        <w:t xml:space="preserve">. </w:t>
      </w:r>
      <w:r w:rsidRPr="003D2F57">
        <w:rPr>
          <w:rStyle w:val="StyleBoldUnderline"/>
          <w:rFonts w:asciiTheme="minorHAnsi" w:hAnsiTheme="minorHAnsi"/>
        </w:rPr>
        <w:t>Establishing this free trade agreement could add $420 billion per year to the global economy and create some two million jobs.</w:t>
      </w:r>
      <w:r w:rsidRPr="003D2F57">
        <w:rPr>
          <w:rFonts w:asciiTheme="minorHAnsi" w:hAnsiTheme="minorHAnsi"/>
        </w:rPr>
        <w:t xml:space="preserve"> Sadly, negotiations have been a </w:t>
      </w:r>
      <w:hyperlink r:id="rId108" w:anchor="1TT0Hf7" w:history="1">
        <w:r w:rsidRPr="003D2F57">
          <w:rPr>
            <w:rStyle w:val="Hyperlink"/>
            <w:rFonts w:asciiTheme="minorHAnsi" w:hAnsiTheme="minorHAnsi"/>
          </w:rPr>
          <w:t>long time</w:t>
        </w:r>
      </w:hyperlink>
      <w:r w:rsidRPr="003D2F57">
        <w:rPr>
          <w:rFonts w:asciiTheme="minorHAnsi" w:hAnsiTheme="minorHAnsi"/>
        </w:rPr>
        <w:t xml:space="preserve"> coming, what with sensitive areas like our own “</w:t>
      </w:r>
      <w:hyperlink r:id="rId109" w:history="1">
        <w:r w:rsidRPr="003D2F57">
          <w:rPr>
            <w:rStyle w:val="Hyperlink"/>
            <w:rFonts w:asciiTheme="minorHAnsi" w:hAnsiTheme="minorHAnsi"/>
          </w:rPr>
          <w:t>Buy American</w:t>
        </w:r>
      </w:hyperlink>
      <w:r w:rsidRPr="003D2F57">
        <w:rPr>
          <w:rFonts w:asciiTheme="minorHAnsi" w:hAnsiTheme="minorHAnsi"/>
        </w:rPr>
        <w:t>” initiatives and Europe’s aversion to genetically modified (</w:t>
      </w:r>
      <w:hyperlink r:id="rId110" w:history="1">
        <w:r w:rsidRPr="003D2F57">
          <w:rPr>
            <w:rStyle w:val="Hyperlink"/>
            <w:rFonts w:asciiTheme="minorHAnsi" w:hAnsiTheme="minorHAnsi"/>
          </w:rPr>
          <w:t>GMO</w:t>
        </w:r>
      </w:hyperlink>
      <w:r w:rsidRPr="003D2F57">
        <w:rPr>
          <w:rFonts w:asciiTheme="minorHAnsi" w:hAnsiTheme="minorHAnsi"/>
        </w:rPr>
        <w:t xml:space="preserve">) crops. Two other big areas of contention are financial </w:t>
      </w:r>
      <w:hyperlink r:id="rId111" w:history="1">
        <w:r w:rsidRPr="003D2F57">
          <w:rPr>
            <w:rStyle w:val="Hyperlink"/>
            <w:rFonts w:asciiTheme="minorHAnsi" w:hAnsiTheme="minorHAnsi"/>
          </w:rPr>
          <w:t>regulations</w:t>
        </w:r>
      </w:hyperlink>
      <w:r w:rsidRPr="003D2F57">
        <w:rPr>
          <w:rFonts w:asciiTheme="minorHAnsi" w:hAnsiTheme="minorHAnsi"/>
        </w:rPr>
        <w:t xml:space="preserve"> and France’s </w:t>
      </w:r>
      <w:hyperlink r:id="rId112" w:history="1">
        <w:r w:rsidRPr="003D2F57">
          <w:rPr>
            <w:rStyle w:val="Hyperlink"/>
            <w:rFonts w:asciiTheme="minorHAnsi" w:hAnsiTheme="minorHAnsi"/>
          </w:rPr>
          <w:t>film industry</w:t>
        </w:r>
      </w:hyperlink>
      <w:r w:rsidRPr="003D2F57">
        <w:rPr>
          <w:rFonts w:asciiTheme="minorHAnsi" w:hAnsiTheme="minorHAnsi"/>
        </w:rPr>
        <w:t xml:space="preserve"> protections. And the recent revelations about the United States eavesdropping </w:t>
      </w:r>
      <w:hyperlink r:id="rId113" w:history="1">
        <w:r w:rsidRPr="003D2F57">
          <w:rPr>
            <w:rStyle w:val="Hyperlink"/>
            <w:rFonts w:asciiTheme="minorHAnsi" w:hAnsiTheme="minorHAnsi"/>
          </w:rPr>
          <w:t>PRISM</w:t>
        </w:r>
      </w:hyperlink>
      <w:r w:rsidRPr="003D2F57">
        <w:rPr>
          <w:rFonts w:asciiTheme="minorHAnsi" w:hAnsiTheme="minorHAnsi"/>
        </w:rPr>
        <w:t xml:space="preserve"> program may have started the U.S. on a weak footing. </w:t>
      </w:r>
      <w:r w:rsidRPr="003D2F57">
        <w:rPr>
          <w:rStyle w:val="StyleBoldUnderline"/>
          <w:rFonts w:asciiTheme="minorHAnsi" w:hAnsiTheme="minorHAnsi"/>
        </w:rPr>
        <w:t>Under current trade laws, tariffs between the U.S. and the EU are relatively low</w:t>
      </w:r>
      <w:r w:rsidRPr="003D2F57">
        <w:rPr>
          <w:rFonts w:asciiTheme="minorHAnsi" w:hAnsiTheme="minorHAnsi"/>
        </w:rPr>
        <w:t xml:space="preserve"> – less than </w:t>
      </w:r>
      <w:hyperlink r:id="rId114" w:history="1">
        <w:r w:rsidRPr="003D2F57">
          <w:rPr>
            <w:rStyle w:val="Hyperlink"/>
            <w:rFonts w:asciiTheme="minorHAnsi" w:hAnsiTheme="minorHAnsi"/>
          </w:rPr>
          <w:t>three percent</w:t>
        </w:r>
      </w:hyperlink>
      <w:r w:rsidRPr="003D2F57">
        <w:rPr>
          <w:rFonts w:asciiTheme="minorHAnsi" w:hAnsiTheme="minorHAnsi"/>
        </w:rPr>
        <w:t xml:space="preserve"> on average – </w:t>
      </w:r>
      <w:r w:rsidRPr="003D2F57">
        <w:rPr>
          <w:rStyle w:val="StyleBoldUnderline"/>
          <w:rFonts w:asciiTheme="minorHAnsi" w:hAnsiTheme="minorHAnsi"/>
        </w:rPr>
        <w:t>but both sides impose formidable non-tariff barriers</w:t>
      </w:r>
      <w:r w:rsidRPr="003D2F57">
        <w:rPr>
          <w:rFonts w:asciiTheme="minorHAnsi" w:hAnsiTheme="minorHAnsi"/>
        </w:rPr>
        <w:t xml:space="preserve"> (NTBs). These barriers include customs procedures and behind-borders regulatory restrictions. Free trade negotiations aim to eliminate tariffs altogether, and to slice NTBs. Eliminating tariffs and cutting NTBs by just 25 percent could boost the U.S. GDP by </w:t>
      </w:r>
      <w:hyperlink r:id="rId115" w:history="1">
        <w:proofErr w:type="gramStart"/>
        <w:r w:rsidRPr="003D2F57">
          <w:rPr>
            <w:rStyle w:val="Hyperlink"/>
            <w:rFonts w:asciiTheme="minorHAnsi" w:hAnsiTheme="minorHAnsi"/>
          </w:rPr>
          <w:t>.8</w:t>
        </w:r>
        <w:proofErr w:type="gramEnd"/>
        <w:r w:rsidRPr="003D2F57">
          <w:rPr>
            <w:rStyle w:val="Hyperlink"/>
            <w:rFonts w:asciiTheme="minorHAnsi" w:hAnsiTheme="minorHAnsi"/>
          </w:rPr>
          <w:t xml:space="preserve"> percent</w:t>
        </w:r>
      </w:hyperlink>
      <w:r w:rsidRPr="003D2F57">
        <w:rPr>
          <w:rFonts w:asciiTheme="minorHAnsi" w:hAnsiTheme="minorHAnsi"/>
        </w:rPr>
        <w:t xml:space="preserve">, according to the U.K.-based </w:t>
      </w:r>
      <w:hyperlink r:id="rId116" w:history="1">
        <w:r w:rsidRPr="003D2F57">
          <w:rPr>
            <w:rStyle w:val="Hyperlink"/>
            <w:rFonts w:asciiTheme="minorHAnsi" w:hAnsiTheme="minorHAnsi"/>
          </w:rPr>
          <w:t>Centre for Economic Policy Research</w:t>
        </w:r>
      </w:hyperlink>
      <w:r w:rsidRPr="003D2F57">
        <w:rPr>
          <w:rFonts w:asciiTheme="minorHAnsi" w:hAnsiTheme="minorHAnsi"/>
        </w:rPr>
        <w:t xml:space="preserve">. </w:t>
      </w:r>
      <w:r w:rsidRPr="003D2F57">
        <w:rPr>
          <w:rStyle w:val="StyleBoldUnderline"/>
          <w:rFonts w:asciiTheme="minorHAnsi" w:hAnsiTheme="minorHAnsi"/>
        </w:rPr>
        <w:t xml:space="preserve">Strong trade relations with Europe could boost U.S. and EU economic growth by more than </w:t>
      </w:r>
      <w:hyperlink r:id="rId117" w:history="1">
        <w:r w:rsidRPr="003D2F57">
          <w:rPr>
            <w:rStyle w:val="StyleBoldUnderline"/>
            <w:rFonts w:asciiTheme="minorHAnsi" w:hAnsiTheme="minorHAnsi"/>
          </w:rPr>
          <w:t>$100 billion</w:t>
        </w:r>
      </w:hyperlink>
      <w:r w:rsidRPr="003D2F57">
        <w:rPr>
          <w:rStyle w:val="StyleBoldUnderline"/>
          <w:rFonts w:asciiTheme="minorHAnsi" w:hAnsiTheme="minorHAnsi"/>
        </w:rPr>
        <w:t xml:space="preserve"> annually. In other words, free trade could be just the jump our economy needs to accelerate recovery, not just in the U.S., but globally.</w:t>
      </w:r>
      <w:r w:rsidRPr="003D2F57">
        <w:rPr>
          <w:rFonts w:asciiTheme="minorHAnsi" w:hAnsiTheme="minorHAnsi"/>
        </w:rPr>
        <w:t xml:space="preserve"> </w:t>
      </w:r>
      <w:r w:rsidRPr="003D2F57">
        <w:rPr>
          <w:rFonts w:asciiTheme="minorHAnsi" w:hAnsiTheme="minorHAnsi"/>
          <w:sz w:val="16"/>
        </w:rPr>
        <w:t xml:space="preserve">In particular, a free trade agreement would boost competition and strengthen businesses, especially </w:t>
      </w:r>
      <w:hyperlink r:id="rId118" w:history="1">
        <w:r w:rsidRPr="003D2F57">
          <w:rPr>
            <w:rStyle w:val="Hyperlink"/>
            <w:rFonts w:asciiTheme="minorHAnsi" w:hAnsiTheme="minorHAnsi"/>
            <w:sz w:val="16"/>
          </w:rPr>
          <w:t>small businesses</w:t>
        </w:r>
      </w:hyperlink>
      <w:r w:rsidRPr="003D2F57">
        <w:rPr>
          <w:rFonts w:asciiTheme="minorHAnsi" w:hAnsiTheme="minorHAnsi"/>
          <w:sz w:val="16"/>
        </w:rPr>
        <w:t xml:space="preserve">. According to the </w:t>
      </w:r>
      <w:hyperlink r:id="rId119" w:history="1">
        <w:r w:rsidRPr="003D2F57">
          <w:rPr>
            <w:rStyle w:val="Hyperlink"/>
            <w:rFonts w:asciiTheme="minorHAnsi" w:hAnsiTheme="minorHAnsi"/>
            <w:sz w:val="16"/>
          </w:rPr>
          <w:t>2013 Small Business Exporting Survey</w:t>
        </w:r>
      </w:hyperlink>
      <w:r w:rsidRPr="003D2F57">
        <w:rPr>
          <w:rFonts w:asciiTheme="minorHAnsi" w:hAnsiTheme="minorHAnsi"/>
          <w:sz w:val="16"/>
        </w:rPr>
        <w:t xml:space="preserve">, these businesses account for 98 percent of exporting firms and 33 percent of exporting value in the U.S. Yet 69 percent of these businesses struggle with international trade due to foreign restrictions. Free trade would offer expanded markets for their products, the ability to import raw material, a less burdensome regulatory environment to allow for innovation, and a more streamlined process for customs, licensing and inspection. Businesses in the tech sector especially would benefit from a free trade agreement with the EU. According to </w:t>
      </w:r>
      <w:hyperlink r:id="rId120" w:history="1">
        <w:proofErr w:type="spellStart"/>
        <w:r w:rsidRPr="003D2F57">
          <w:rPr>
            <w:rStyle w:val="Hyperlink"/>
            <w:rFonts w:asciiTheme="minorHAnsi" w:hAnsiTheme="minorHAnsi"/>
            <w:sz w:val="16"/>
          </w:rPr>
          <w:t>TechAmerica</w:t>
        </w:r>
        <w:proofErr w:type="spellEnd"/>
      </w:hyperlink>
      <w:r w:rsidRPr="003D2F57">
        <w:rPr>
          <w:rFonts w:asciiTheme="minorHAnsi" w:hAnsiTheme="minorHAnsi"/>
          <w:sz w:val="16"/>
        </w:rPr>
        <w:t xml:space="preserve">, computer electronics products accounted for $59.5 billion in trade between the United States and the European Union in 2012. As I have </w:t>
      </w:r>
      <w:hyperlink r:id="rId121" w:history="1">
        <w:r w:rsidRPr="003D2F57">
          <w:rPr>
            <w:rStyle w:val="Hyperlink"/>
            <w:rFonts w:asciiTheme="minorHAnsi" w:hAnsiTheme="minorHAnsi"/>
            <w:sz w:val="16"/>
          </w:rPr>
          <w:t>written</w:t>
        </w:r>
      </w:hyperlink>
      <w:r w:rsidRPr="003D2F57">
        <w:rPr>
          <w:rFonts w:asciiTheme="minorHAnsi" w:hAnsiTheme="minorHAnsi"/>
          <w:sz w:val="16"/>
        </w:rPr>
        <w:t xml:space="preserve"> before, free trade eliminates barriers to innovation and lowers the cost of raw material for startups, which in turn gives consumers access to lower cost electronics. Removing government barriers to trade will necessarily expose businesses to fiercer competition, but it will also remove regulatory hurdles now imposed by governments. Granted</w:t>
      </w:r>
      <w:r w:rsidRPr="003D2F57">
        <w:rPr>
          <w:rFonts w:asciiTheme="minorHAnsi" w:hAnsiTheme="minorHAnsi"/>
        </w:rPr>
        <w:t xml:space="preserve">, </w:t>
      </w:r>
      <w:r w:rsidRPr="003D2F57">
        <w:rPr>
          <w:rStyle w:val="StyleBoldUnderline"/>
          <w:rFonts w:asciiTheme="minorHAnsi" w:hAnsiTheme="minorHAnsi"/>
        </w:rPr>
        <w:t>competition has to result in winners and losers, but this will strengthen the economy and force businesses to prove they can compete on a fair and level playing field. Those businesses that can compete in the global arena will be the stronger for it</w:t>
      </w:r>
      <w:r w:rsidRPr="003D2F57">
        <w:rPr>
          <w:rFonts w:asciiTheme="minorHAnsi" w:hAnsiTheme="minorHAnsi"/>
        </w:rPr>
        <w:t xml:space="preserve">. Competition is the backbone of a free-market economy – but no business of any size should have to compete in an international arena that picks winners and losers through burdensome and inconsistent regulations. The U.S. and the EU hope to reach a finalized agreement by </w:t>
      </w:r>
      <w:hyperlink r:id="rId122" w:history="1">
        <w:r w:rsidRPr="003D2F57">
          <w:rPr>
            <w:rStyle w:val="Hyperlink"/>
            <w:rFonts w:asciiTheme="minorHAnsi" w:hAnsiTheme="minorHAnsi"/>
          </w:rPr>
          <w:t>November 2014</w:t>
        </w:r>
      </w:hyperlink>
      <w:r w:rsidRPr="003D2F57">
        <w:rPr>
          <w:rFonts w:asciiTheme="minorHAnsi" w:hAnsiTheme="minorHAnsi"/>
        </w:rPr>
        <w:t xml:space="preserve">. The deadline is tight, and many significant issues will have to be worked through. We can only hope leaders of all the involved nations will be able to work out a deal. </w:t>
      </w:r>
      <w:r w:rsidRPr="003D2F57">
        <w:rPr>
          <w:rStyle w:val="StyleBoldUnderline"/>
          <w:rFonts w:asciiTheme="minorHAnsi" w:hAnsiTheme="minorHAnsi"/>
        </w:rPr>
        <w:t>It will take compromise and open-mindedness on all sides, but it can and must be done. Our global economy is counting on it.</w:t>
      </w:r>
    </w:p>
    <w:p w14:paraId="6C6FE786" w14:textId="77777777" w:rsidR="00691F51" w:rsidRPr="003D2F57" w:rsidRDefault="00691F51" w:rsidP="00691F51">
      <w:pPr>
        <w:rPr>
          <w:rFonts w:asciiTheme="minorHAnsi" w:hAnsiTheme="minorHAnsi"/>
        </w:rPr>
      </w:pPr>
    </w:p>
    <w:p w14:paraId="1C11FA7D" w14:textId="77777777" w:rsidR="000106B8" w:rsidRPr="003D2F57" w:rsidRDefault="000106B8" w:rsidP="000106B8">
      <w:pPr>
        <w:pStyle w:val="Heading4"/>
        <w:rPr>
          <w:rFonts w:asciiTheme="minorHAnsi" w:hAnsiTheme="minorHAnsi" w:cs="Times New Roman"/>
        </w:rPr>
      </w:pPr>
      <w:r w:rsidRPr="003D2F57">
        <w:rPr>
          <w:rFonts w:asciiTheme="minorHAnsi" w:hAnsiTheme="minorHAnsi" w:cs="Times New Roman"/>
        </w:rPr>
        <w:t xml:space="preserve">Collapse of the US economy would lead to nuclear war </w:t>
      </w:r>
    </w:p>
    <w:p w14:paraId="78C35C28" w14:textId="77777777" w:rsidR="000106B8" w:rsidRPr="003D2F57" w:rsidRDefault="000106B8" w:rsidP="000106B8">
      <w:pPr>
        <w:rPr>
          <w:rFonts w:asciiTheme="minorHAnsi" w:hAnsiTheme="minorHAnsi"/>
        </w:rPr>
      </w:pPr>
      <w:r w:rsidRPr="003D2F57">
        <w:rPr>
          <w:rStyle w:val="StyleStyleBold12pt"/>
          <w:rFonts w:asciiTheme="minorHAnsi" w:hAnsiTheme="minorHAnsi"/>
        </w:rPr>
        <w:t xml:space="preserve">Harris, PhD in European History from Cambridge, 2009 </w:t>
      </w:r>
      <w:r w:rsidRPr="003D2F57">
        <w:rPr>
          <w:rFonts w:asciiTheme="minorHAnsi" w:hAnsiTheme="minorHAnsi"/>
        </w:rPr>
        <w:t xml:space="preserve">(Mathew, April 2009, Washington Quarterly, “Revisiting the Future: Geopolitical Effects of the Financial Crisis,” http://www.ciaonet.org/journals/twq/v32i2/f_0016178_13952.pdf, 6/25/14, MMV) </w:t>
      </w:r>
    </w:p>
    <w:p w14:paraId="79B3670F" w14:textId="77777777" w:rsidR="000106B8" w:rsidRPr="003D2F57" w:rsidRDefault="000106B8" w:rsidP="000106B8">
      <w:pPr>
        <w:rPr>
          <w:rStyle w:val="StyleBoldUnderline"/>
          <w:rFonts w:asciiTheme="minorHAnsi" w:hAnsiTheme="minorHAnsi"/>
        </w:rPr>
      </w:pPr>
      <w:r w:rsidRPr="003D2F57">
        <w:rPr>
          <w:rFonts w:asciiTheme="minorHAnsi" w:hAnsiTheme="minorHAnsi"/>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w:t>
      </w:r>
      <w:r w:rsidRPr="003D2F57">
        <w:rPr>
          <w:rStyle w:val="StyleBoldUnderline"/>
          <w:rFonts w:asciiTheme="minorHAnsi" w:hAnsiTheme="minorHAnsi"/>
        </w:rPr>
        <w:t>there is a growing sense of insecurity.</w:t>
      </w:r>
      <w:r w:rsidRPr="003D2F57">
        <w:rPr>
          <w:rFonts w:asciiTheme="minorHAnsi" w:hAnsiTheme="minorHAnsi"/>
        </w:rPr>
        <w:t xml:space="preserve"> Even so, </w:t>
      </w:r>
      <w:r w:rsidRPr="003D2F57">
        <w:rPr>
          <w:rStyle w:val="StyleBoldUnderline"/>
          <w:rFonts w:asciiTheme="minorHAnsi" w:hAnsiTheme="minorHAnsi"/>
        </w:rPr>
        <w:t xml:space="preserve">history may be more instructive than ever. While we continue to believe that the Great Depression is not likely to be repeated, the lessons </w:t>
      </w:r>
      <w:r w:rsidRPr="003D2F57">
        <w:rPr>
          <w:rStyle w:val="StyleBoldUnderline"/>
          <w:rFonts w:asciiTheme="minorHAnsi" w:hAnsiTheme="minorHAnsi"/>
        </w:rPr>
        <w:lastRenderedPageBreak/>
        <w:t>to be drawn from that period include the harmful effects on fledgling democracies and multiethnic societies</w:t>
      </w:r>
      <w:r w:rsidRPr="003D2F57">
        <w:rPr>
          <w:rFonts w:asciiTheme="minorHAnsi" w:hAnsiTheme="minorHAnsi"/>
        </w:rPr>
        <w:t xml:space="preserve"> (think Central Europe in 1920s and 1930s) and on the sustainability of multilateral institutions (think League of Nations in the same period). There is no reason to think that this would not be true in the twenty-first as much as in the twentieth century. For that reason, </w:t>
      </w:r>
      <w:r w:rsidRPr="003D2F57">
        <w:rPr>
          <w:rStyle w:val="StyleBoldUnderline"/>
          <w:rFonts w:asciiTheme="minorHAnsi" w:hAnsiTheme="minorHAnsi"/>
        </w:rPr>
        <w:t>the ways in which the potential for greater conflict could grow would seem to be even more apt in a constantly volatile economic environment as they would be if change would be steadier</w:t>
      </w:r>
      <w:r w:rsidRPr="003D2F57">
        <w:rPr>
          <w:rFonts w:asciiTheme="minorHAnsi" w:hAnsiTheme="minorHAnsi"/>
        </w:rPr>
        <w:t xml:space="preserve">. In surveying those risks, </w:t>
      </w:r>
      <w:r w:rsidRPr="003D2F57">
        <w:rPr>
          <w:rStyle w:val="StyleBoldUnderline"/>
          <w:rFonts w:asciiTheme="minorHAnsi" w:hAnsiTheme="minorHAnsi"/>
        </w:rPr>
        <w:t>the report stressed the likelihood that terrorism and nonproliferation will remain priorities even as resource issues move up on the international agenda.</w:t>
      </w:r>
      <w:r w:rsidRPr="003D2F57">
        <w:rPr>
          <w:rFonts w:asciiTheme="minorHAnsi" w:hAnsiTheme="minorHAnsi"/>
        </w:rPr>
        <w:t xml:space="preserve"> </w:t>
      </w:r>
      <w:r w:rsidRPr="003D2F57">
        <w:rPr>
          <w:rStyle w:val="StyleBoldUnderline"/>
          <w:rFonts w:asciiTheme="minorHAnsi" w:hAnsiTheme="minorHAnsi"/>
        </w:rPr>
        <w:t>Terrorism’s appeal will decline if economic growth continues in the Middle East and youth unemployment is reduced.</w:t>
      </w:r>
      <w:r w:rsidRPr="003D2F57">
        <w:rPr>
          <w:rFonts w:asciiTheme="minorHAnsi" w:hAnsiTheme="minorHAnsi"/>
        </w:rPr>
        <w:t xml:space="preserve">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 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w:t>
      </w:r>
      <w:r w:rsidRPr="003D2F57">
        <w:rPr>
          <w:rStyle w:val="StyleBoldUnderline"/>
          <w:rFonts w:asciiTheme="minorHAnsi" w:hAnsiTheme="minorHAnsi"/>
        </w:rPr>
        <w:t xml:space="preserve">The most dangerous casualty of any </w:t>
      </w:r>
      <w:proofErr w:type="gramStart"/>
      <w:r w:rsidRPr="003D2F57">
        <w:rPr>
          <w:rStyle w:val="StyleBoldUnderline"/>
          <w:rFonts w:asciiTheme="minorHAnsi" w:hAnsiTheme="minorHAnsi"/>
        </w:rPr>
        <w:t>economically-induced</w:t>
      </w:r>
      <w:proofErr w:type="gramEnd"/>
      <w:r w:rsidRPr="003D2F57">
        <w:rPr>
          <w:rStyle w:val="StyleBoldUnderline"/>
          <w:rFonts w:asciiTheme="minorHAnsi" w:hAnsiTheme="minorHAnsi"/>
        </w:rPr>
        <w:t xml:space="preserve"> drawdown of U.S. military presence would almost certainly be the Middle East.</w:t>
      </w:r>
      <w:r w:rsidRPr="003D2F57">
        <w:rPr>
          <w:rFonts w:asciiTheme="minorHAnsi" w:hAnsiTheme="minorHAnsi"/>
        </w:rPr>
        <w:t xml:space="preserve"> Although Iran’s acquisition of nuclear weapons is not inevitable, </w:t>
      </w:r>
      <w:r w:rsidRPr="003D2F57">
        <w:rPr>
          <w:rStyle w:val="StyleBoldUnderline"/>
          <w:rFonts w:asciiTheme="minorHAnsi" w:hAnsiTheme="minorHAnsi"/>
        </w:rPr>
        <w:t>worries about a nuclear-armed Iran could lead states in the region to develop new security arrangements with external powers, acquire additional weapons, and consider pursuing their own nuclear ambitions.</w:t>
      </w:r>
      <w:r w:rsidRPr="003D2F57">
        <w:rPr>
          <w:rFonts w:asciiTheme="minorHAnsi" w:hAnsiTheme="minorHAnsi"/>
        </w:rPr>
        <w:t xml:space="preserve"> It is not clear that the type of stable deterrent relationship that existed between the great powers for most of the Cold War would emerge naturally in the Middle East with a nuclear Iran. </w:t>
      </w:r>
      <w:r w:rsidRPr="003D2F57">
        <w:rPr>
          <w:rStyle w:val="StyleBoldUnderline"/>
          <w:rFonts w:asciiTheme="minorHAnsi" w:hAnsiTheme="minorHAnsi"/>
        </w:rPr>
        <w:t>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3D2F57">
        <w:rPr>
          <w:rFonts w:asciiTheme="minorHAnsi" w:hAnsiTheme="minorHAnsi"/>
        </w:rPr>
        <w:t xml:space="preserve"> </w:t>
      </w:r>
      <w:r w:rsidRPr="003D2F57">
        <w:rPr>
          <w:rStyle w:val="StyleBoldUnderline"/>
          <w:rFonts w:asciiTheme="minorHAnsi" w:hAnsiTheme="minorHAnsi"/>
        </w:rPr>
        <w:t>The lack of strategic depth in neighboring states like Israel</w:t>
      </w:r>
      <w:r w:rsidRPr="003D2F57">
        <w:rPr>
          <w:rFonts w:asciiTheme="minorHAnsi" w:hAnsiTheme="minorHAnsi"/>
        </w:rPr>
        <w:t xml:space="preserve">, short warning and missile flight times, </w:t>
      </w:r>
      <w:r w:rsidRPr="003D2F57">
        <w:rPr>
          <w:rStyle w:val="StyleBoldUnderline"/>
          <w:rFonts w:asciiTheme="minorHAnsi" w:hAnsiTheme="minorHAnsi"/>
        </w:rPr>
        <w:t xml:space="preserve">and uncertainty of Iranian intentions may place more focus on preemption rather than defense, </w:t>
      </w:r>
      <w:r w:rsidRPr="003D2F57">
        <w:rPr>
          <w:rFonts w:asciiTheme="minorHAnsi" w:hAnsiTheme="minorHAnsi"/>
        </w:rPr>
        <w:t>potentially</w:t>
      </w:r>
      <w:r w:rsidRPr="003D2F57">
        <w:rPr>
          <w:rStyle w:val="StyleBoldUnderline"/>
          <w:rFonts w:asciiTheme="minorHAnsi" w:hAnsiTheme="minorHAnsi"/>
        </w:rPr>
        <w:t xml:space="preserve"> leading to escalating crises.</w:t>
      </w:r>
      <w:r w:rsidRPr="003D2F57">
        <w:rPr>
          <w:rFonts w:asciiTheme="minorHAnsi" w:hAnsiTheme="minorHAnsi"/>
        </w:rPr>
        <w:t xml:space="preserve"> 36 </w:t>
      </w:r>
      <w:r w:rsidRPr="003D2F57">
        <w:rPr>
          <w:rStyle w:val="StyleBoldUnderline"/>
          <w:rFonts w:asciiTheme="minorHAnsi" w:hAnsiTheme="minorHAnsi"/>
        </w:rPr>
        <w:t>Types of conflict that the world continues to experience, such as over resources, could reemerge, particularly if protectionism grows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w:t>
      </w:r>
      <w:r w:rsidRPr="003D2F57">
        <w:rPr>
          <w:rFonts w:asciiTheme="minorHAnsi" w:hAnsiTheme="minorHAnsi"/>
        </w:rPr>
        <w:t xml:space="preserve"> for example, to be essential for maintaining domestic stability and the survival of their regime. </w:t>
      </w:r>
      <w:r w:rsidRPr="003D2F57">
        <w:rPr>
          <w:rStyle w:val="StyleBoldUnderline"/>
          <w:rFonts w:asciiTheme="minorHAnsi" w:hAnsiTheme="minorHAnsi"/>
        </w:rPr>
        <w:t xml:space="preserve">Even actions short of war, however, will have important geopolitical implications. Maritime security concerns are providing a rationale for naval buildups and modernization efforts, such as </w:t>
      </w:r>
      <w:proofErr w:type="gramStart"/>
      <w:r w:rsidRPr="003D2F57">
        <w:rPr>
          <w:rStyle w:val="StyleBoldUnderline"/>
          <w:rFonts w:asciiTheme="minorHAnsi" w:hAnsiTheme="minorHAnsi"/>
        </w:rPr>
        <w:t>China’s</w:t>
      </w:r>
      <w:proofErr w:type="gramEnd"/>
      <w:r w:rsidRPr="003D2F57">
        <w:rPr>
          <w:rStyle w:val="StyleBoldUnderline"/>
          <w:rFonts w:asciiTheme="minorHAnsi" w:hAnsiTheme="minorHAnsi"/>
        </w:rPr>
        <w:t xml:space="preserve"> and India’s development of blue water naval capabilities</w:t>
      </w:r>
      <w:r w:rsidRPr="003D2F57">
        <w:rPr>
          <w:rFonts w:asciiTheme="minorHAnsi" w:hAnsiTheme="minorHAnsi"/>
        </w:rPr>
        <w:t xml:space="preserve">. If the fiscal stimulus focus for these countries indeed turns inward, one of the most obvious funding targets may be military. </w:t>
      </w:r>
      <w:r w:rsidRPr="003D2F57">
        <w:rPr>
          <w:rStyle w:val="StyleBoldUnderline"/>
          <w:rFonts w:asciiTheme="minorHAnsi" w:hAnsiTheme="minorHAnsi"/>
        </w:rPr>
        <w:t xml:space="preserve">Buildup of regional naval capabilities could lead to increased tensions, rivalries, and counterbalancing moves, but it also will create opportunities for multinational cooperation in protecting critical </w:t>
      </w:r>
      <w:proofErr w:type="gramStart"/>
      <w:r w:rsidRPr="003D2F57">
        <w:rPr>
          <w:rStyle w:val="StyleBoldUnderline"/>
          <w:rFonts w:asciiTheme="minorHAnsi" w:hAnsiTheme="minorHAnsi"/>
        </w:rPr>
        <w:t>sea lanes</w:t>
      </w:r>
      <w:proofErr w:type="gramEnd"/>
      <w:r w:rsidRPr="003D2F57">
        <w:rPr>
          <w:rStyle w:val="StyleBoldUnderline"/>
          <w:rFonts w:asciiTheme="minorHAnsi" w:hAnsiTheme="minorHAnsi"/>
        </w:rPr>
        <w:t>.</w:t>
      </w:r>
      <w:r w:rsidRPr="003D2F57">
        <w:rPr>
          <w:rFonts w:asciiTheme="minorHAnsi" w:hAnsiTheme="minorHAnsi"/>
        </w:rPr>
        <w:t xml:space="preserve"> With water also becoming scarcer in Asia and the Middle East, </w:t>
      </w:r>
      <w:r w:rsidRPr="003D2F57">
        <w:rPr>
          <w:rStyle w:val="StyleBoldUnderline"/>
          <w:rFonts w:asciiTheme="minorHAnsi" w:hAnsiTheme="minorHAnsi"/>
        </w:rPr>
        <w:t>cooperation to manage changing water resources is likely to be increasingly difficult both within and between states in a more dog-eat-dog world.</w:t>
      </w:r>
    </w:p>
    <w:p w14:paraId="7285A674" w14:textId="77777777" w:rsidR="00BF6D10" w:rsidRPr="003D2F57" w:rsidRDefault="00BF6D10" w:rsidP="000106B8">
      <w:pPr>
        <w:rPr>
          <w:rStyle w:val="StyleBoldUnderline"/>
          <w:rFonts w:asciiTheme="minorHAnsi" w:hAnsiTheme="minorHAnsi"/>
        </w:rPr>
      </w:pPr>
    </w:p>
    <w:p w14:paraId="0C4FA1A9" w14:textId="77777777" w:rsidR="00BF6D10" w:rsidRPr="003D2F57" w:rsidRDefault="007378D0" w:rsidP="007378D0">
      <w:pPr>
        <w:pStyle w:val="Heading3"/>
        <w:rPr>
          <w:rFonts w:asciiTheme="minorHAnsi" w:hAnsiTheme="minorHAnsi"/>
        </w:rPr>
      </w:pPr>
      <w:r w:rsidRPr="003D2F57">
        <w:rPr>
          <w:rFonts w:asciiTheme="minorHAnsi" w:hAnsiTheme="minorHAnsi"/>
        </w:rPr>
        <w:lastRenderedPageBreak/>
        <w:t xml:space="preserve">I/L – Job Creation </w:t>
      </w:r>
    </w:p>
    <w:p w14:paraId="65F98B10" w14:textId="77777777" w:rsidR="00BF6D10" w:rsidRPr="003D2F57" w:rsidRDefault="00BF6D10" w:rsidP="00BF6D10">
      <w:pPr>
        <w:rPr>
          <w:rFonts w:asciiTheme="minorHAnsi" w:hAnsiTheme="minorHAnsi"/>
          <w:bCs/>
          <w:sz w:val="16"/>
        </w:rPr>
      </w:pPr>
    </w:p>
    <w:p w14:paraId="3158C745" w14:textId="77777777" w:rsidR="00BF6D10" w:rsidRPr="003D2F57" w:rsidRDefault="007378D0" w:rsidP="00BF6D10">
      <w:pPr>
        <w:keepNext/>
        <w:keepLines/>
        <w:spacing w:before="40"/>
        <w:outlineLvl w:val="3"/>
        <w:rPr>
          <w:rFonts w:asciiTheme="minorHAnsi" w:eastAsiaTheme="majorEastAsia" w:hAnsiTheme="minorHAnsi" w:cstheme="majorBidi"/>
          <w:b/>
          <w:iCs/>
          <w:sz w:val="26"/>
        </w:rPr>
      </w:pPr>
      <w:r w:rsidRPr="003D2F57">
        <w:rPr>
          <w:rFonts w:asciiTheme="minorHAnsi" w:eastAsiaTheme="majorEastAsia" w:hAnsiTheme="minorHAnsi" w:cstheme="majorBidi"/>
          <w:b/>
          <w:iCs/>
          <w:sz w:val="26"/>
        </w:rPr>
        <w:t xml:space="preserve">Ratification is critical to the global economy – job creation and ocean </w:t>
      </w:r>
      <w:proofErr w:type="spellStart"/>
      <w:r w:rsidRPr="003D2F57">
        <w:rPr>
          <w:rFonts w:asciiTheme="minorHAnsi" w:eastAsiaTheme="majorEastAsia" w:hAnsiTheme="minorHAnsi" w:cstheme="majorBidi"/>
          <w:b/>
          <w:iCs/>
          <w:sz w:val="26"/>
        </w:rPr>
        <w:t>industiries</w:t>
      </w:r>
      <w:proofErr w:type="spellEnd"/>
      <w:r w:rsidRPr="003D2F57">
        <w:rPr>
          <w:rFonts w:asciiTheme="minorHAnsi" w:eastAsiaTheme="majorEastAsia" w:hAnsiTheme="minorHAnsi" w:cstheme="majorBidi"/>
          <w:b/>
          <w:iCs/>
          <w:sz w:val="26"/>
        </w:rPr>
        <w:t xml:space="preserve"> </w:t>
      </w:r>
    </w:p>
    <w:p w14:paraId="35E16F78" w14:textId="77777777" w:rsidR="00BF6D10" w:rsidRPr="003D2F57" w:rsidRDefault="00BF6D10" w:rsidP="00BF6D10">
      <w:pPr>
        <w:rPr>
          <w:rFonts w:asciiTheme="minorHAnsi" w:hAnsiTheme="minorHAnsi"/>
          <w:b/>
          <w:bCs/>
          <w:sz w:val="26"/>
        </w:rPr>
      </w:pPr>
      <w:proofErr w:type="spellStart"/>
      <w:r w:rsidRPr="003D2F57">
        <w:rPr>
          <w:rFonts w:asciiTheme="minorHAnsi" w:hAnsiTheme="minorHAnsi"/>
          <w:b/>
          <w:bCs/>
          <w:sz w:val="26"/>
        </w:rPr>
        <w:t>Borgerson</w:t>
      </w:r>
      <w:proofErr w:type="spellEnd"/>
      <w:r w:rsidRPr="003D2F57">
        <w:rPr>
          <w:rFonts w:asciiTheme="minorHAnsi" w:hAnsiTheme="minorHAnsi"/>
          <w:b/>
          <w:bCs/>
          <w:sz w:val="26"/>
        </w:rPr>
        <w:t>, member on the Council of Foreign Relations, 09 (Dr. Scott, May 2009, Council Special Report 46, “The National Interest in the Law of the Sea” http://www.ciaonet.org/wps/cfr/0016458/f_0016458_14229.pdf, 6/24/14, CM)</w:t>
      </w:r>
    </w:p>
    <w:p w14:paraId="247E1A6C" w14:textId="77777777" w:rsidR="00BF6D10" w:rsidRPr="003D2F57" w:rsidRDefault="00BF6D10" w:rsidP="00BF6D10">
      <w:pPr>
        <w:rPr>
          <w:rFonts w:asciiTheme="minorHAnsi" w:hAnsiTheme="minorHAnsi"/>
          <w:u w:val="single"/>
        </w:rPr>
      </w:pPr>
      <w:r w:rsidRPr="003D2F57">
        <w:rPr>
          <w:rFonts w:asciiTheme="minorHAnsi" w:hAnsiTheme="minorHAnsi"/>
          <w:bCs/>
          <w:sz w:val="16"/>
          <w:szCs w:val="20"/>
        </w:rPr>
        <w:t xml:space="preserve">The vastness of ocean space and the limits of our knowledge con- </w:t>
      </w:r>
      <w:proofErr w:type="spellStart"/>
      <w:r w:rsidRPr="003D2F57">
        <w:rPr>
          <w:rFonts w:asciiTheme="minorHAnsi" w:hAnsiTheme="minorHAnsi"/>
          <w:bCs/>
          <w:sz w:val="16"/>
          <w:szCs w:val="20"/>
        </w:rPr>
        <w:t>cerning</w:t>
      </w:r>
      <w:proofErr w:type="spellEnd"/>
      <w:r w:rsidRPr="003D2F57">
        <w:rPr>
          <w:rFonts w:asciiTheme="minorHAnsi" w:hAnsiTheme="minorHAnsi"/>
          <w:bCs/>
          <w:sz w:val="16"/>
          <w:szCs w:val="20"/>
        </w:rPr>
        <w:t xml:space="preserve"> </w:t>
      </w:r>
      <w:r w:rsidRPr="003D2F57">
        <w:rPr>
          <w:rFonts w:asciiTheme="minorHAnsi" w:hAnsiTheme="minorHAnsi"/>
          <w:u w:val="single"/>
        </w:rPr>
        <w:t>the oceans’ future economic potential</w:t>
      </w:r>
      <w:r w:rsidRPr="003D2F57">
        <w:rPr>
          <w:rFonts w:asciiTheme="minorHAnsi" w:hAnsiTheme="minorHAnsi"/>
          <w:bCs/>
          <w:sz w:val="16"/>
          <w:szCs w:val="20"/>
        </w:rPr>
        <w:t xml:space="preserve"> also </w:t>
      </w:r>
      <w:r w:rsidRPr="003D2F57">
        <w:rPr>
          <w:rFonts w:asciiTheme="minorHAnsi" w:hAnsiTheme="minorHAnsi"/>
          <w:u w:val="single"/>
        </w:rPr>
        <w:t xml:space="preserve">make it critically important that the United States plays a central role in the future </w:t>
      </w:r>
      <w:proofErr w:type="spellStart"/>
      <w:r w:rsidRPr="003D2F57">
        <w:rPr>
          <w:rFonts w:asciiTheme="minorHAnsi" w:hAnsiTheme="minorHAnsi"/>
          <w:u w:val="single"/>
        </w:rPr>
        <w:t>imple</w:t>
      </w:r>
      <w:proofErr w:type="spellEnd"/>
      <w:r w:rsidRPr="003D2F57">
        <w:rPr>
          <w:rFonts w:asciiTheme="minorHAnsi" w:hAnsiTheme="minorHAnsi"/>
          <w:u w:val="single"/>
        </w:rPr>
        <w:t>- mentation of the convention</w:t>
      </w:r>
      <w:r w:rsidRPr="003D2F57">
        <w:rPr>
          <w:rFonts w:asciiTheme="minorHAnsi" w:hAnsiTheme="minorHAnsi"/>
          <w:bCs/>
          <w:sz w:val="16"/>
          <w:szCs w:val="20"/>
        </w:rPr>
        <w:t xml:space="preserve">. The convention facilitates the conduct of marine scientific research to expand understanding of the marine realm. </w:t>
      </w:r>
      <w:r w:rsidRPr="003D2F57">
        <w:rPr>
          <w:rFonts w:asciiTheme="minorHAnsi" w:hAnsiTheme="minorHAnsi"/>
          <w:u w:val="single"/>
        </w:rPr>
        <w:t>As knowledge increases and as technology advances, the oceans may hold enormous, and as yet only dimly perceived, potential</w:t>
      </w:r>
      <w:r w:rsidRPr="003D2F57">
        <w:rPr>
          <w:rFonts w:asciiTheme="minorHAnsi" w:hAnsiTheme="minorHAnsi"/>
          <w:bCs/>
          <w:sz w:val="16"/>
          <w:szCs w:val="20"/>
        </w:rPr>
        <w:t>. W</w:t>
      </w:r>
      <w:r w:rsidRPr="003D2F57">
        <w:rPr>
          <w:rFonts w:asciiTheme="minorHAnsi" w:hAnsiTheme="minorHAnsi"/>
          <w:u w:val="single"/>
        </w:rPr>
        <w:t>hen coupled with America’s unrivaled capacity for technological innovation, new ocean uses may become essential to helping drive economic prosperity for future generations. In the midst of a historic economic crisis, the United States needs to position itself by joining the treaty in order to secure its share of ocean industries of the future and the high-paying jobs they will create.</w:t>
      </w:r>
    </w:p>
    <w:p w14:paraId="48B749A1" w14:textId="0433DCAF" w:rsidR="00D15B37" w:rsidRPr="003D2F57" w:rsidRDefault="00D15B37" w:rsidP="00D15B37">
      <w:pPr>
        <w:pStyle w:val="Heading3"/>
        <w:rPr>
          <w:rFonts w:asciiTheme="minorHAnsi" w:hAnsiTheme="minorHAnsi"/>
        </w:rPr>
      </w:pPr>
      <w:r w:rsidRPr="003D2F57">
        <w:rPr>
          <w:rFonts w:asciiTheme="minorHAnsi" w:hAnsiTheme="minorHAnsi"/>
        </w:rPr>
        <w:lastRenderedPageBreak/>
        <w:t>I/L – Deep Sea Mining</w:t>
      </w:r>
    </w:p>
    <w:p w14:paraId="54A5DAB3" w14:textId="77777777" w:rsidR="00D15B37" w:rsidRPr="003D2F57" w:rsidRDefault="00D15B37" w:rsidP="00D15B37">
      <w:pPr>
        <w:pStyle w:val="Heading4"/>
        <w:rPr>
          <w:rStyle w:val="StyleStyleBold12pt"/>
          <w:rFonts w:asciiTheme="minorHAnsi" w:hAnsiTheme="minorHAnsi"/>
        </w:rPr>
      </w:pPr>
      <w:r w:rsidRPr="003D2F57">
        <w:rPr>
          <w:rStyle w:val="StyleStyleBold12pt"/>
          <w:rFonts w:asciiTheme="minorHAnsi" w:hAnsiTheme="minorHAnsi"/>
        </w:rPr>
        <w:t xml:space="preserve">Ratification of Law of the Sea opens up the legal rights for </w:t>
      </w:r>
      <w:proofErr w:type="gramStart"/>
      <w:r w:rsidRPr="003D2F57">
        <w:rPr>
          <w:rStyle w:val="StyleStyleBold12pt"/>
          <w:rFonts w:asciiTheme="minorHAnsi" w:hAnsiTheme="minorHAnsi"/>
        </w:rPr>
        <w:t>deep sea</w:t>
      </w:r>
      <w:proofErr w:type="gramEnd"/>
      <w:r w:rsidRPr="003D2F57">
        <w:rPr>
          <w:rStyle w:val="StyleStyleBold12pt"/>
          <w:rFonts w:asciiTheme="minorHAnsi" w:hAnsiTheme="minorHAnsi"/>
        </w:rPr>
        <w:t xml:space="preserve"> mining. </w:t>
      </w:r>
    </w:p>
    <w:p w14:paraId="79C3ED8A" w14:textId="77777777" w:rsidR="00D15B37" w:rsidRPr="003D2F57" w:rsidRDefault="00D15B37" w:rsidP="00D15B37">
      <w:pPr>
        <w:rPr>
          <w:rFonts w:asciiTheme="minorHAnsi" w:hAnsiTheme="minorHAnsi"/>
        </w:rPr>
      </w:pPr>
      <w:r w:rsidRPr="003D2F57">
        <w:rPr>
          <w:rStyle w:val="StyleStyleBold12pt"/>
          <w:rFonts w:asciiTheme="minorHAnsi" w:hAnsiTheme="minorHAnsi"/>
        </w:rPr>
        <w:t>Clinton, Secretary of State, 2012</w:t>
      </w:r>
      <w:r w:rsidRPr="003D2F57">
        <w:rPr>
          <w:rStyle w:val="StyleStyleBold12pt"/>
          <w:rFonts w:asciiTheme="minorHAnsi" w:hAnsiTheme="minorHAnsi"/>
          <w:b w:val="0"/>
        </w:rPr>
        <w:t>(Hillary, 5/23/12, US Department of State: Diplomacy in Action, “The Law of the Sea Convention (Treaty Doc. 103-39): The US National Security and Strategic Imperatives for Ratification,” http://www.state.gov/secretary/20092013clinton/rm/2012/05/190685.htm, 7/1/14, EB)</w:t>
      </w:r>
    </w:p>
    <w:p w14:paraId="6C7CC6F5" w14:textId="77777777" w:rsidR="00D15B37" w:rsidRPr="003D2F57" w:rsidRDefault="00D15B37" w:rsidP="00D15B37">
      <w:pPr>
        <w:rPr>
          <w:rStyle w:val="StyleBoldUnderline"/>
          <w:rFonts w:asciiTheme="minorHAnsi" w:hAnsiTheme="minorHAnsi"/>
        </w:rPr>
      </w:pPr>
      <w:r w:rsidRPr="003D2F57">
        <w:rPr>
          <w:rFonts w:asciiTheme="minorHAnsi" w:hAnsiTheme="minorHAnsi"/>
        </w:rPr>
        <w:t xml:space="preserve">First, for years, </w:t>
      </w:r>
      <w:r w:rsidRPr="003D2F57">
        <w:rPr>
          <w:rStyle w:val="StyleBoldUnderline"/>
          <w:rFonts w:asciiTheme="minorHAnsi" w:hAnsiTheme="minorHAnsi"/>
        </w:rPr>
        <w:t>American oil and gas companies were not technologically ready to take advantage of</w:t>
      </w:r>
      <w:r w:rsidRPr="003D2F57">
        <w:rPr>
          <w:rFonts w:asciiTheme="minorHAnsi" w:hAnsiTheme="minorHAnsi"/>
        </w:rPr>
        <w:t xml:space="preserve"> the convention’s provisions regarding </w:t>
      </w:r>
      <w:r w:rsidRPr="003D2F57">
        <w:rPr>
          <w:rStyle w:val="StyleBoldUnderline"/>
          <w:rFonts w:asciiTheme="minorHAnsi" w:hAnsiTheme="minorHAnsi"/>
        </w:rPr>
        <w:t>the extended U.S. continental shelf.</w:t>
      </w:r>
      <w:r w:rsidRPr="003D2F57">
        <w:rPr>
          <w:rFonts w:asciiTheme="minorHAnsi" w:hAnsiTheme="minorHAnsi"/>
        </w:rPr>
        <w:t xml:space="preserve"> </w:t>
      </w:r>
      <w:r w:rsidRPr="003D2F57">
        <w:rPr>
          <w:rStyle w:val="StyleBoldUnderline"/>
          <w:rFonts w:asciiTheme="minorHAnsi" w:hAnsiTheme="minorHAnsi"/>
        </w:rPr>
        <w:t xml:space="preserve">Now they are. The convention allows countries to claim sovereignty over their continental shelf far out into the ocean, beyond 200 nautical miles from shore. </w:t>
      </w:r>
      <w:r w:rsidRPr="003D2F57">
        <w:rPr>
          <w:rFonts w:asciiTheme="minorHAnsi" w:hAnsiTheme="minorHAnsi"/>
        </w:rPr>
        <w:t>The relevant area for the United States is probably more than 1.5 times the size of Texas. In fact, we believe it could be considerably larger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U.S. oil and gas companies are now ready, willing, and able to explore this area. But they have made it clear to us that they need the maximum level of international legal certainty before they will</w:t>
      </w:r>
      <w:r w:rsidRPr="003D2F57">
        <w:rPr>
          <w:rFonts w:asciiTheme="minorHAnsi" w:hAnsiTheme="minorHAnsi"/>
        </w:rPr>
        <w:t xml:space="preserve"> or could make the substantial investments, and, we believe, create many jobs in doing so needed to extract these far-offshore resources. </w:t>
      </w:r>
      <w:r w:rsidRPr="003D2F57">
        <w:rPr>
          <w:rStyle w:val="StyleBoldUnderline"/>
          <w:rFonts w:asciiTheme="minorHAnsi" w:hAnsiTheme="minorHAnsi"/>
        </w:rPr>
        <w:t>If we were a party to the convention, we would gain</w:t>
      </w:r>
      <w:r w:rsidRPr="003D2F57">
        <w:rPr>
          <w:rFonts w:asciiTheme="minorHAnsi" w:hAnsiTheme="minorHAnsi"/>
        </w:rPr>
        <w:t xml:space="preserve"> international recognition of our sovereign rights, including by using the convention’s procedures, and therefore be able to give our oil and gas companies </w:t>
      </w:r>
      <w:r w:rsidRPr="003D2F57">
        <w:rPr>
          <w:rStyle w:val="StyleBoldUnderline"/>
          <w:rFonts w:asciiTheme="minorHAnsi" w:hAnsiTheme="minorHAnsi"/>
        </w:rPr>
        <w:t>this legal certainty</w:t>
      </w:r>
      <w:r w:rsidRPr="003D2F57">
        <w:rPr>
          <w:rFonts w:asciiTheme="minorHAnsi" w:hAnsiTheme="minorHAnsi"/>
        </w:rPr>
        <w:t>. Staying outside the convention, we simply cannot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The second </w:t>
      </w:r>
      <w:r w:rsidRPr="003D2F57">
        <w:rPr>
          <w:rStyle w:val="StyleBoldUnderline"/>
          <w:rFonts w:asciiTheme="minorHAnsi" w:hAnsiTheme="minorHAnsi"/>
        </w:rPr>
        <w:t>development concerns deep seabed mining</w:t>
      </w:r>
      <w:r w:rsidRPr="003D2F57">
        <w:rPr>
          <w:rFonts w:asciiTheme="minorHAnsi" w:hAnsiTheme="minorHAnsi"/>
        </w:rPr>
        <w:t xml:space="preserve">, which takes place in that part of the ocean floor that is beyond any country’s jurisdiction. Now for years, </w:t>
      </w:r>
      <w:r w:rsidRPr="003D2F57">
        <w:rPr>
          <w:rStyle w:val="StyleBoldUnderline"/>
          <w:rFonts w:asciiTheme="minorHAnsi" w:hAnsiTheme="minorHAnsi"/>
        </w:rPr>
        <w:t>technological</w:t>
      </w:r>
      <w:r w:rsidRPr="003D2F57">
        <w:rPr>
          <w:rFonts w:asciiTheme="minorHAnsi" w:hAnsiTheme="minorHAnsi"/>
        </w:rPr>
        <w:t xml:space="preserve"> challenges meant that deep seabed mining was only theoretical; today’s </w:t>
      </w:r>
      <w:r w:rsidRPr="003D2F57">
        <w:rPr>
          <w:rStyle w:val="StyleBoldUnderline"/>
          <w:rFonts w:asciiTheme="minorHAnsi" w:hAnsiTheme="minorHAnsi"/>
        </w:rPr>
        <w:t>advances make it very real</w:t>
      </w:r>
      <w:r w:rsidRPr="003D2F57">
        <w:rPr>
          <w:rFonts w:asciiTheme="minorHAnsi" w:hAnsiTheme="minorHAnsi"/>
        </w:rPr>
        <w:t xml:space="preserve">. But it’s also very expensive, and </w:t>
      </w:r>
      <w:r w:rsidRPr="003D2F57">
        <w:rPr>
          <w:rStyle w:val="StyleBoldUnderline"/>
          <w:rFonts w:asciiTheme="minorHAnsi" w:hAnsiTheme="minorHAnsi"/>
        </w:rPr>
        <w:t>before any company will explore a mine site, it will naturally insist on having a secure title</w:t>
      </w:r>
      <w:r w:rsidRPr="003D2F57">
        <w:rPr>
          <w:rFonts w:asciiTheme="minorHAnsi" w:hAnsiTheme="minorHAnsi"/>
        </w:rPr>
        <w:t xml:space="preserve"> to the site and the minerals that it will recover. </w:t>
      </w:r>
      <w:r w:rsidRPr="003D2F57">
        <w:rPr>
          <w:rStyle w:val="StyleBoldUnderline"/>
          <w:rFonts w:asciiTheme="minorHAnsi" w:hAnsiTheme="minorHAnsi"/>
        </w:rPr>
        <w:t xml:space="preserve">The convention offers the only effective mechanism for gaining this title. </w:t>
      </w:r>
      <w:r w:rsidRPr="003D2F57">
        <w:rPr>
          <w:rFonts w:asciiTheme="minorHAnsi" w:hAnsiTheme="minorHAnsi"/>
        </w:rPr>
        <w:t>But only a party to the convention can use this mechanism on behalf of its companies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So as long as the United States is outside the convention, our companies are left with two bad choices – either take their deep sea mining business to another country or give up on the idea.</w:t>
      </w:r>
      <w:r w:rsidRPr="003D2F57">
        <w:rPr>
          <w:rFonts w:asciiTheme="minorHAnsi" w:hAnsiTheme="minorHAnsi"/>
        </w:rPr>
        <w:t xml:space="preserve"> Meanwhile, as you heard from Senator Kerry and Senator Lugar, China, Russia, and </w:t>
      </w:r>
      <w:r w:rsidRPr="003D2F57">
        <w:rPr>
          <w:rStyle w:val="StyleBoldUnderline"/>
          <w:rFonts w:asciiTheme="minorHAnsi" w:hAnsiTheme="minorHAnsi"/>
        </w:rPr>
        <w:t>many other countries are already securing their licenses under the convention to begin mining</w:t>
      </w:r>
      <w:r w:rsidRPr="003D2F57">
        <w:rPr>
          <w:rFonts w:asciiTheme="minorHAnsi" w:hAnsiTheme="minorHAnsi"/>
        </w:rPr>
        <w:t xml:space="preserve"> for valuable metals and rare earth elements. And as you know, rare earth elements are essential for manufacturing high-tech products like cell phones and flat screen televisions. They are currently in tight supply and produced almost exclusively by China. So while we are challenging China’s export restrictions on these critical materials, we also need American companies to develop other sources. But as it stands today, they will only do that if they have the secure rights that can only be provided under this convention. </w:t>
      </w:r>
      <w:r w:rsidRPr="003D2F57">
        <w:rPr>
          <w:rStyle w:val="StyleBoldUnderline"/>
          <w:rFonts w:asciiTheme="minorHAnsi" w:hAnsiTheme="minorHAnsi"/>
        </w:rPr>
        <w:t>If we expect to be able to manage our own energy future and our need for rare earth minerals, we must be a party to the Law of the Sea Convention.</w:t>
      </w:r>
    </w:p>
    <w:p w14:paraId="09E9A0B7" w14:textId="77777777" w:rsidR="00D15B37" w:rsidRPr="003D2F57" w:rsidRDefault="00D15B37" w:rsidP="00D15B37">
      <w:pPr>
        <w:pStyle w:val="Heading4"/>
        <w:rPr>
          <w:rFonts w:asciiTheme="minorHAnsi" w:hAnsiTheme="minorHAnsi"/>
        </w:rPr>
      </w:pPr>
      <w:r w:rsidRPr="003D2F57">
        <w:rPr>
          <w:rFonts w:asciiTheme="minorHAnsi" w:hAnsiTheme="minorHAnsi"/>
          <w:b w:val="0"/>
          <w:bCs w:val="0"/>
        </w:rPr>
        <w:t xml:space="preserve">Ratification of the Law of the Sea provides the secure rights for </w:t>
      </w:r>
      <w:proofErr w:type="gramStart"/>
      <w:r w:rsidRPr="003D2F57">
        <w:rPr>
          <w:rFonts w:asciiTheme="minorHAnsi" w:hAnsiTheme="minorHAnsi"/>
          <w:b w:val="0"/>
          <w:bCs w:val="0"/>
        </w:rPr>
        <w:t>deep sea</w:t>
      </w:r>
      <w:proofErr w:type="gramEnd"/>
      <w:r w:rsidRPr="003D2F57">
        <w:rPr>
          <w:rFonts w:asciiTheme="minorHAnsi" w:hAnsiTheme="minorHAnsi"/>
          <w:b w:val="0"/>
          <w:bCs w:val="0"/>
        </w:rPr>
        <w:t xml:space="preserve"> mining. </w:t>
      </w:r>
    </w:p>
    <w:p w14:paraId="62C73BC2" w14:textId="77777777" w:rsidR="00D15B37" w:rsidRPr="003D2F57" w:rsidRDefault="00D15B37" w:rsidP="00D15B37">
      <w:pPr>
        <w:rPr>
          <w:rStyle w:val="StyleStyleBold12pt"/>
          <w:rFonts w:asciiTheme="minorHAnsi" w:hAnsiTheme="minorHAnsi"/>
          <w:sz w:val="16"/>
        </w:rPr>
      </w:pPr>
      <w:r w:rsidRPr="003D2F57">
        <w:rPr>
          <w:rStyle w:val="Heading4Char"/>
          <w:rFonts w:asciiTheme="minorHAnsi" w:hAnsiTheme="minorHAnsi"/>
        </w:rPr>
        <w:t>Clinton et al. 12.</w:t>
      </w:r>
      <w:r w:rsidRPr="003D2F57">
        <w:rPr>
          <w:rFonts w:asciiTheme="minorHAnsi" w:hAnsiTheme="minorHAnsi"/>
        </w:rPr>
        <w:t xml:space="preserve"> (Hillary Rodham </w:t>
      </w:r>
      <w:proofErr w:type="gramStart"/>
      <w:r w:rsidRPr="003D2F57">
        <w:rPr>
          <w:rFonts w:asciiTheme="minorHAnsi" w:hAnsiTheme="minorHAnsi"/>
        </w:rPr>
        <w:t>Clinton(</w:t>
      </w:r>
      <w:proofErr w:type="gramEnd"/>
      <w:r w:rsidRPr="003D2F57">
        <w:rPr>
          <w:rFonts w:asciiTheme="minorHAnsi" w:hAnsiTheme="minorHAnsi"/>
        </w:rPr>
        <w:t xml:space="preserve">Secretary of State), ROBERT J. PAPP, JR., (COMMANDANT, U.S. COAST GUARD), Jonathan W. </w:t>
      </w:r>
      <w:proofErr w:type="spellStart"/>
      <w:r w:rsidRPr="003D2F57">
        <w:rPr>
          <w:rFonts w:asciiTheme="minorHAnsi" w:hAnsiTheme="minorHAnsi"/>
        </w:rPr>
        <w:t>Greenert</w:t>
      </w:r>
      <w:proofErr w:type="spellEnd"/>
      <w:r w:rsidRPr="003D2F57">
        <w:rPr>
          <w:rFonts w:asciiTheme="minorHAnsi" w:hAnsiTheme="minorHAnsi"/>
        </w:rPr>
        <w:t xml:space="preserve"> (ADM), Jack N. Gerard; Hearing Spanning 5/23/12, 6/14/12, 6/28/12; COMMITTEE ON FOREIGN RELATIONS UNITED STATES SENATE; </w:t>
      </w:r>
      <w:hyperlink r:id="rId123" w:history="1">
        <w:r w:rsidRPr="003D2F57">
          <w:rPr>
            <w:rStyle w:val="Hyperlink"/>
            <w:rFonts w:asciiTheme="minorHAnsi" w:hAnsiTheme="minorHAnsi"/>
          </w:rPr>
          <w:t>http://www.gpo.gov/fdsys/pkg/CHRG-112shrg77375/html/CHRG-112shrg77375.htm</w:t>
        </w:r>
      </w:hyperlink>
      <w:r w:rsidRPr="003D2F57">
        <w:rPr>
          <w:rFonts w:asciiTheme="minorHAnsi" w:hAnsiTheme="minorHAnsi"/>
        </w:rPr>
        <w:t>; accessed 6/26/14; KW)</w:t>
      </w:r>
    </w:p>
    <w:p w14:paraId="104C72EC" w14:textId="77777777" w:rsidR="00D15B37" w:rsidRPr="003D2F57" w:rsidRDefault="00D15B37" w:rsidP="00D15B37">
      <w:pPr>
        <w:rPr>
          <w:rStyle w:val="StyleBoldUnderline"/>
          <w:rFonts w:asciiTheme="minorHAnsi" w:hAnsiTheme="minorHAnsi"/>
          <w:bCs/>
        </w:rPr>
      </w:pPr>
      <w:r w:rsidRPr="003D2F57">
        <w:rPr>
          <w:rFonts w:asciiTheme="minorHAnsi" w:hAnsiTheme="minorHAnsi"/>
        </w:rPr>
        <w:t xml:space="preserve">The second development concerns </w:t>
      </w:r>
      <w:r w:rsidRPr="003D2F57">
        <w:rPr>
          <w:rStyle w:val="StyleBoldUnderline"/>
          <w:rFonts w:asciiTheme="minorHAnsi" w:hAnsiTheme="minorHAnsi"/>
        </w:rPr>
        <w:t>deep seabed mining, which ¶ takes place in that part of the ocean floor that is beyond any ¶ country's jurisdiction. Now for years, technological challenges ¶ meant that deep seabed mining was only theoretical. Today's ¶ advances make it very real</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But it is also very expensive. And </w:t>
      </w:r>
      <w:r w:rsidRPr="003D2F57">
        <w:rPr>
          <w:rStyle w:val="StyleBoldUnderline"/>
          <w:rFonts w:asciiTheme="minorHAnsi" w:hAnsiTheme="minorHAnsi"/>
        </w:rPr>
        <w:t xml:space="preserve">before any company will ¶ explore a mine site, it will naturally insist on </w:t>
      </w:r>
      <w:r w:rsidRPr="003D2F57">
        <w:rPr>
          <w:rStyle w:val="StyleBoldUnderline"/>
          <w:rFonts w:asciiTheme="minorHAnsi" w:hAnsiTheme="minorHAnsi"/>
        </w:rPr>
        <w:lastRenderedPageBreak/>
        <w:t>having a ¶ secure title to the site and the minerals that it will recover. ¶ The Convention offers the only effective mechanism for gaining ¶ this title, but only a party to the Convention can use this ¶ mechanism on behalf of its companies</w:t>
      </w:r>
      <w:proofErr w:type="gramStart"/>
      <w:r w:rsidRPr="003D2F57">
        <w:rPr>
          <w:rStyle w:val="StyleBoldUnderline"/>
          <w:rFonts w:asciiTheme="minorHAnsi" w:hAnsiTheme="minorHAnsi"/>
        </w:rPr>
        <w:t>.¶</w:t>
      </w:r>
      <w:proofErr w:type="gramEnd"/>
      <w:r w:rsidRPr="003D2F57">
        <w:rPr>
          <w:rFonts w:asciiTheme="minorHAnsi" w:hAnsiTheme="minorHAnsi"/>
          <w:sz w:val="12"/>
        </w:rPr>
        <w:t xml:space="preserve"> </w:t>
      </w:r>
      <w:r w:rsidRPr="003D2F57">
        <w:rPr>
          <w:rFonts w:asciiTheme="minorHAnsi" w:hAnsiTheme="minorHAnsi"/>
        </w:rPr>
        <w:t xml:space="preserve">So as long as the United States is outside the Convention, </w:t>
      </w:r>
      <w:r w:rsidRPr="003D2F57">
        <w:rPr>
          <w:rFonts w:asciiTheme="minorHAnsi" w:hAnsiTheme="minorHAnsi"/>
          <w:sz w:val="12"/>
        </w:rPr>
        <w:t xml:space="preserve">¶ </w:t>
      </w:r>
      <w:r w:rsidRPr="003D2F57">
        <w:rPr>
          <w:rFonts w:asciiTheme="minorHAnsi" w:hAnsiTheme="minorHAnsi"/>
        </w:rPr>
        <w:t xml:space="preserve">our companies are left with two bad choices--either take their </w:t>
      </w:r>
      <w:r w:rsidRPr="003D2F57">
        <w:rPr>
          <w:rFonts w:asciiTheme="minorHAnsi" w:hAnsiTheme="minorHAnsi"/>
          <w:sz w:val="12"/>
        </w:rPr>
        <w:t xml:space="preserve">¶ </w:t>
      </w:r>
      <w:r w:rsidRPr="003D2F57">
        <w:rPr>
          <w:rFonts w:asciiTheme="minorHAnsi" w:hAnsiTheme="minorHAnsi"/>
        </w:rPr>
        <w:t xml:space="preserve">deep sea mining business to another country or give up on the </w:t>
      </w:r>
      <w:r w:rsidRPr="003D2F57">
        <w:rPr>
          <w:rFonts w:asciiTheme="minorHAnsi" w:hAnsiTheme="minorHAnsi"/>
          <w:sz w:val="12"/>
        </w:rPr>
        <w:t xml:space="preserve">¶ </w:t>
      </w:r>
      <w:r w:rsidRPr="003D2F57">
        <w:rPr>
          <w:rFonts w:asciiTheme="minorHAnsi" w:hAnsiTheme="minorHAnsi"/>
        </w:rPr>
        <w:t xml:space="preserve">idea. Meanwhile, as you heard from Senator Kerry and Senator </w:t>
      </w:r>
      <w:r w:rsidRPr="003D2F57">
        <w:rPr>
          <w:rFonts w:asciiTheme="minorHAnsi" w:hAnsiTheme="minorHAnsi"/>
          <w:sz w:val="12"/>
        </w:rPr>
        <w:t xml:space="preserve">¶ </w:t>
      </w:r>
      <w:r w:rsidRPr="003D2F57">
        <w:rPr>
          <w:rFonts w:asciiTheme="minorHAnsi" w:hAnsiTheme="minorHAnsi"/>
        </w:rPr>
        <w:t xml:space="preserve">Lugar, </w:t>
      </w:r>
      <w:r w:rsidRPr="003D2F57">
        <w:rPr>
          <w:rStyle w:val="StyleBoldUnderline"/>
          <w:rFonts w:asciiTheme="minorHAnsi" w:hAnsiTheme="minorHAnsi"/>
        </w:rPr>
        <w:t>China, Russia, and many other countries are already ¶ securing their licenses under the Convention to begin mining ¶ for valuable metals and rare earth elements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As you know, </w:t>
      </w:r>
      <w:r w:rsidRPr="003D2F57">
        <w:rPr>
          <w:rStyle w:val="StyleBoldUnderline"/>
          <w:rFonts w:asciiTheme="minorHAnsi" w:hAnsiTheme="minorHAnsi"/>
        </w:rPr>
        <w:t>rare earth elements are essential for ¶ manufacturing high-tech products like cell phones and flat-¶ screen televisions. They are currently in tight supply and ¶ produced almost exclusively by China</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So while we are challenging China's export restrictions on ¶ these critical materials, we also need American companies to ¶ develop other sources for these materials. But as it stands ¶ today, they will only do that if they have the secure rights ¶ that can only be provided under this Convention. If we expect ¶ to be able to manage our own energy future and our need for ¶ rare earth minerals, we must be a party to the Law of the Sea ¶ Convention.</w:t>
      </w:r>
    </w:p>
    <w:p w14:paraId="5FE17B5C" w14:textId="77777777" w:rsidR="00D15B37" w:rsidRPr="003D2F57" w:rsidRDefault="00D15B37" w:rsidP="00D15B37">
      <w:pPr>
        <w:rPr>
          <w:rFonts w:asciiTheme="minorHAnsi" w:hAnsiTheme="minorHAnsi"/>
        </w:rPr>
      </w:pPr>
    </w:p>
    <w:p w14:paraId="68465807" w14:textId="77777777" w:rsidR="00D15B37" w:rsidRPr="003D2F57" w:rsidRDefault="00D15B37" w:rsidP="00D15B37">
      <w:pPr>
        <w:rPr>
          <w:rStyle w:val="StyleBoldUnderline"/>
          <w:rFonts w:asciiTheme="minorHAnsi" w:hAnsiTheme="minorHAnsi"/>
        </w:rPr>
      </w:pPr>
    </w:p>
    <w:p w14:paraId="6DABFC0D" w14:textId="77777777" w:rsidR="00D15B37" w:rsidRPr="003D2F57" w:rsidRDefault="00D15B37" w:rsidP="00D15B37">
      <w:pPr>
        <w:pStyle w:val="Heading4"/>
        <w:rPr>
          <w:rStyle w:val="StyleStyleBold12pt"/>
          <w:rFonts w:asciiTheme="minorHAnsi" w:hAnsiTheme="minorHAnsi"/>
          <w:b/>
        </w:rPr>
      </w:pPr>
      <w:r w:rsidRPr="003D2F57">
        <w:rPr>
          <w:rStyle w:val="StyleStyleBold12pt"/>
          <w:rFonts w:asciiTheme="minorHAnsi" w:hAnsiTheme="minorHAnsi"/>
        </w:rPr>
        <w:t xml:space="preserve">Unlocking </w:t>
      </w:r>
      <w:proofErr w:type="gramStart"/>
      <w:r w:rsidRPr="003D2F57">
        <w:rPr>
          <w:rStyle w:val="StyleStyleBold12pt"/>
          <w:rFonts w:asciiTheme="minorHAnsi" w:hAnsiTheme="minorHAnsi"/>
        </w:rPr>
        <w:t>deep sea</w:t>
      </w:r>
      <w:proofErr w:type="gramEnd"/>
      <w:r w:rsidRPr="003D2F57">
        <w:rPr>
          <w:rStyle w:val="StyleStyleBold12pt"/>
          <w:rFonts w:asciiTheme="minorHAnsi" w:hAnsiTheme="minorHAnsi"/>
        </w:rPr>
        <w:t xml:space="preserve"> mining unlocks hundreds of billions of dollars. </w:t>
      </w:r>
    </w:p>
    <w:p w14:paraId="79F1740F" w14:textId="77777777" w:rsidR="00D15B37" w:rsidRPr="003D2F57" w:rsidRDefault="00D15B37" w:rsidP="00D15B37">
      <w:pPr>
        <w:rPr>
          <w:rFonts w:asciiTheme="minorHAnsi" w:hAnsiTheme="minorHAnsi"/>
        </w:rPr>
      </w:pPr>
      <w:r w:rsidRPr="003D2F57">
        <w:rPr>
          <w:rStyle w:val="StyleStyleBold12pt"/>
          <w:rFonts w:asciiTheme="minorHAnsi" w:hAnsiTheme="minorHAnsi"/>
        </w:rPr>
        <w:t>Clinton, Secretary of State, 2012</w:t>
      </w:r>
      <w:r w:rsidRPr="003D2F57">
        <w:rPr>
          <w:rStyle w:val="StyleStyleBold12pt"/>
          <w:rFonts w:asciiTheme="minorHAnsi" w:hAnsiTheme="minorHAnsi"/>
          <w:b w:val="0"/>
        </w:rPr>
        <w:t>(Hillary, 5/23/12, US Department of State: Diplomacy in Action, “The Law of the Sea Convention (Treaty Doc. 103-39): The US National Security and Strategic Imperatives for Ratification,” http://www.state.gov/secretary/20092013clinton/rm/2012/05/190685.htm, 7/1/14, EB)</w:t>
      </w:r>
    </w:p>
    <w:p w14:paraId="3EFE4EAC" w14:textId="77777777" w:rsidR="00D15B37" w:rsidRPr="003D2F57" w:rsidRDefault="00D15B37" w:rsidP="00D15B37">
      <w:pPr>
        <w:rPr>
          <w:rFonts w:asciiTheme="minorHAnsi" w:hAnsiTheme="minorHAnsi"/>
        </w:rPr>
      </w:pPr>
      <w:r w:rsidRPr="003D2F57">
        <w:rPr>
          <w:rFonts w:asciiTheme="minorHAnsi" w:hAnsiTheme="minorHAnsi"/>
        </w:rPr>
        <w:t xml:space="preserve">Now </w:t>
      </w:r>
      <w:r w:rsidRPr="003D2F57">
        <w:rPr>
          <w:rStyle w:val="StyleBoldUnderline"/>
          <w:rFonts w:asciiTheme="minorHAnsi" w:hAnsiTheme="minorHAnsi"/>
        </w:rPr>
        <w:t>some</w:t>
      </w:r>
      <w:r w:rsidRPr="003D2F57">
        <w:rPr>
          <w:rFonts w:asciiTheme="minorHAnsi" w:hAnsiTheme="minorHAnsi"/>
        </w:rPr>
        <w:t xml:space="preserve"> continue to </w:t>
      </w:r>
      <w:r w:rsidRPr="003D2F57">
        <w:rPr>
          <w:rStyle w:val="StyleBoldUnderline"/>
          <w:rFonts w:asciiTheme="minorHAnsi" w:hAnsiTheme="minorHAnsi"/>
        </w:rPr>
        <w:t>assert we do not need to join the convention for U.S. companies to drill beyond 200 miles or to engage in deep seabed mining. That’s not what the companies say</w:t>
      </w:r>
      <w:r w:rsidRPr="003D2F57">
        <w:rPr>
          <w:rFonts w:asciiTheme="minorHAnsi" w:hAnsiTheme="minorHAnsi"/>
        </w:rPr>
        <w:t xml:space="preserve">. So I find it quite ironic, in fact somewhat bewildering that a group, an organization, an individual would make a claim that is refuted by every major company in every major sector of the economy who stands to benefit from this treaty. </w:t>
      </w:r>
      <w:r w:rsidRPr="003D2F57">
        <w:rPr>
          <w:rStyle w:val="StyleBoldUnderline"/>
          <w:rFonts w:asciiTheme="minorHAnsi" w:hAnsiTheme="minorHAnsi"/>
        </w:rPr>
        <w:t>Under current circumstances, they are very clear. They will not take on the cost and risk these activities under uncertain legal frameworks</w:t>
      </w:r>
      <w:r w:rsidRPr="003D2F57">
        <w:rPr>
          <w:rFonts w:asciiTheme="minorHAnsi" w:hAnsiTheme="minorHAnsi"/>
        </w:rPr>
        <w:t xml:space="preserve">. </w:t>
      </w:r>
      <w:r w:rsidRPr="003D2F57">
        <w:rPr>
          <w:rStyle w:val="StyleBoldUnderline"/>
          <w:rFonts w:asciiTheme="minorHAnsi" w:hAnsiTheme="minorHAnsi"/>
        </w:rPr>
        <w:t>They need the indisputable, internationally recognized rights available under the treaty.</w:t>
      </w:r>
      <w:r w:rsidRPr="003D2F57">
        <w:rPr>
          <w:rFonts w:asciiTheme="minorHAnsi" w:hAnsiTheme="minorHAnsi"/>
        </w:rPr>
        <w:t xml:space="preserve"> So please, listen to these companies, not to those who have other reasons or claims that are not based on the facts. These companies are refuting the critics who say, “Go ahead, you’ll be fine.” But they’re not the ones – the critics – being asked to invest tens of millions of dollars without the legal certainty that comes with joining the convention. Now some mischaracterize the payments for the benefit of resource rights beyond 200 miles as quote “a UN tax” – and this is my personal favorite of the arguments against the treaty – that will be used to support state sponsors of terrorism. Honestly, I don’t know where these people make these things up, but anyway the convention does not contain or authorize any such taxes. Any royalty fee does not go to the United Nations; it goes into a fund for distribution to parties of the convention. And we, were we actually in the convention, would have a permanent veto power over how the funds are distributed. And we could prevent them from going anywhere we did not want them to go. I just want to underscore – this is simple arithmetic. </w:t>
      </w:r>
      <w:r w:rsidRPr="003D2F57">
        <w:rPr>
          <w:rStyle w:val="StyleBoldUnderline"/>
          <w:rFonts w:asciiTheme="minorHAnsi" w:hAnsiTheme="minorHAnsi"/>
        </w:rPr>
        <w:t>If we don’t join the convention, our companies will miss out on opportunities to explore vast areas of continental shelf and deep seabed. If we do join the convention, we unlock economic opportunities worth potentially hundreds of billions of dollars</w:t>
      </w:r>
      <w:r w:rsidRPr="003D2F57">
        <w:rPr>
          <w:rFonts w:asciiTheme="minorHAnsi" w:hAnsiTheme="minorHAnsi"/>
        </w:rPr>
        <w:t>, for a small percentage royalty a few years down the line.</w:t>
      </w:r>
    </w:p>
    <w:p w14:paraId="02369D0E" w14:textId="77777777" w:rsidR="00D15B37" w:rsidRPr="003D2F57" w:rsidRDefault="00D15B37" w:rsidP="00D15B37">
      <w:pPr>
        <w:rPr>
          <w:rFonts w:asciiTheme="minorHAnsi" w:hAnsiTheme="minorHAnsi"/>
        </w:rPr>
      </w:pPr>
    </w:p>
    <w:p w14:paraId="14C8742F" w14:textId="6C6F39D5" w:rsidR="00BF6D10" w:rsidRPr="003D2F57" w:rsidRDefault="00D15B37" w:rsidP="00D15B37">
      <w:pPr>
        <w:pStyle w:val="Heading3"/>
        <w:rPr>
          <w:rFonts w:asciiTheme="minorHAnsi" w:hAnsiTheme="minorHAnsi"/>
        </w:rPr>
      </w:pPr>
      <w:r w:rsidRPr="003D2F57">
        <w:rPr>
          <w:rFonts w:asciiTheme="minorHAnsi" w:hAnsiTheme="minorHAnsi"/>
        </w:rPr>
        <w:lastRenderedPageBreak/>
        <w:t>Solvency – Ratification Solves</w:t>
      </w:r>
    </w:p>
    <w:p w14:paraId="020A823D" w14:textId="77777777" w:rsidR="00D15B37" w:rsidRPr="003D2F57" w:rsidRDefault="00D15B37" w:rsidP="00D15B37">
      <w:pPr>
        <w:pStyle w:val="Heading4"/>
        <w:rPr>
          <w:rFonts w:asciiTheme="minorHAnsi" w:hAnsiTheme="minorHAnsi"/>
        </w:rPr>
      </w:pPr>
      <w:r w:rsidRPr="003D2F57">
        <w:rPr>
          <w:rFonts w:asciiTheme="minorHAnsi" w:hAnsiTheme="minorHAnsi"/>
        </w:rPr>
        <w:t>US ratification helps our economy</w:t>
      </w:r>
    </w:p>
    <w:p w14:paraId="68331A53" w14:textId="77777777" w:rsidR="00D15B37" w:rsidRPr="003D2F57" w:rsidRDefault="00D15B37" w:rsidP="00D15B37">
      <w:pPr>
        <w:rPr>
          <w:rFonts w:asciiTheme="minorHAnsi" w:hAnsiTheme="minorHAnsi"/>
          <w:b/>
        </w:rPr>
      </w:pPr>
      <w:r w:rsidRPr="003D2F57">
        <w:rPr>
          <w:rFonts w:asciiTheme="minorHAnsi" w:hAnsiTheme="minorHAnsi"/>
          <w:b/>
        </w:rPr>
        <w:t>Tennant, Mike Tennant is Senior Counsel in the firm's Environmental &amp; Land Development Group and the Real Estate Litigation practice. 12’</w:t>
      </w:r>
    </w:p>
    <w:p w14:paraId="0B85DCE4" w14:textId="77777777" w:rsidR="00D15B37" w:rsidRPr="003D2F57" w:rsidRDefault="00D15B37" w:rsidP="00D15B37">
      <w:pPr>
        <w:rPr>
          <w:rFonts w:asciiTheme="minorHAnsi" w:hAnsiTheme="minorHAnsi"/>
        </w:rPr>
      </w:pPr>
      <w:r w:rsidRPr="003D2F57">
        <w:rPr>
          <w:rFonts w:asciiTheme="minorHAnsi" w:hAnsiTheme="minorHAnsi"/>
        </w:rPr>
        <w:t xml:space="preserve">Michael, Thursday, 24 May 2012, “Clinton, Panetta Tell Senate Committee U.S. Must Ratify LOST”, </w:t>
      </w:r>
      <w:hyperlink r:id="rId124" w:history="1">
        <w:r w:rsidRPr="003D2F57">
          <w:rPr>
            <w:rStyle w:val="Hyperlink"/>
            <w:rFonts w:asciiTheme="minorHAnsi" w:hAnsiTheme="minorHAnsi"/>
          </w:rPr>
          <w:t>http://www.thenewamerican.com/usnews/congress/item/11492-clinton-panetta-tell-senate-committee-us-must-ratify-lost</w:t>
        </w:r>
      </w:hyperlink>
      <w:proofErr w:type="gramStart"/>
      <w:r w:rsidRPr="003D2F57">
        <w:rPr>
          <w:rFonts w:asciiTheme="minorHAnsi" w:hAnsiTheme="minorHAnsi"/>
        </w:rPr>
        <w:t xml:space="preserve"> ,</w:t>
      </w:r>
      <w:proofErr w:type="gramEnd"/>
      <w:r w:rsidRPr="003D2F57">
        <w:rPr>
          <w:rFonts w:asciiTheme="minorHAnsi" w:hAnsiTheme="minorHAnsi"/>
        </w:rPr>
        <w:t xml:space="preserve"> 6/30/14, SD</w:t>
      </w:r>
    </w:p>
    <w:p w14:paraId="2977CF2D" w14:textId="77777777" w:rsidR="00D15B37" w:rsidRPr="003D2F57" w:rsidRDefault="00D15B37" w:rsidP="00D15B37">
      <w:pPr>
        <w:rPr>
          <w:rFonts w:asciiTheme="minorHAnsi" w:hAnsiTheme="minorHAnsi"/>
        </w:rPr>
      </w:pPr>
      <w:r w:rsidRPr="003D2F57">
        <w:rPr>
          <w:rFonts w:asciiTheme="minorHAnsi" w:hAnsiTheme="minorHAnsi"/>
        </w:rPr>
        <w:t xml:space="preserve">¶ Three top Obama administration officials </w:t>
      </w:r>
      <w:r w:rsidRPr="003D2F57">
        <w:rPr>
          <w:rFonts w:asciiTheme="minorHAnsi" w:hAnsiTheme="minorHAnsi"/>
          <w:b/>
          <w:u w:val="single"/>
        </w:rPr>
        <w:t>argued forcefully Wednesday that the United States should ratify the United Nations Convention on the Law of the Sea, better known as the Law of the Sea Treaty (LOST)</w:t>
      </w:r>
      <w:r w:rsidRPr="003D2F57">
        <w:rPr>
          <w:rFonts w:asciiTheme="minorHAnsi" w:hAnsiTheme="minorHAnsi"/>
        </w:rPr>
        <w:t>. Secretary of State Hillary Clinton, Secretary of Defense Leon Panetta, and Joint Chiefs of Staff Chairman Gen. Martin Dempsey told the Senate Foreign Relations Committee that speedy U.S. ratification of the treaty is of the utmost importance</w:t>
      </w:r>
      <w:proofErr w:type="gramStart"/>
      <w:r w:rsidRPr="003D2F57">
        <w:rPr>
          <w:rFonts w:asciiTheme="minorHAnsi" w:hAnsiTheme="minorHAnsi"/>
        </w:rPr>
        <w:t>.¶</w:t>
      </w:r>
      <w:proofErr w:type="gramEnd"/>
      <w:r w:rsidRPr="003D2F57">
        <w:rPr>
          <w:rFonts w:asciiTheme="minorHAnsi" w:hAnsiTheme="minorHAnsi"/>
        </w:rPr>
        <w:t xml:space="preserve"> ¶ </w:t>
      </w:r>
      <w:r w:rsidRPr="003D2F57">
        <w:rPr>
          <w:rFonts w:asciiTheme="minorHAnsi" w:hAnsiTheme="minorHAnsi"/>
          <w:b/>
          <w:u w:val="single"/>
        </w:rPr>
        <w:t>“I strongly believe that accession to this treaty is absolutely essential, not only to our economic interests, our diplomatic interests, but I’m here to say that it is extremely important to our national security interests as well,</w:t>
      </w:r>
      <w:r w:rsidRPr="003D2F57">
        <w:rPr>
          <w:rFonts w:asciiTheme="minorHAnsi" w:hAnsiTheme="minorHAnsi"/>
        </w:rPr>
        <w:t>” Panetta, a longtime supporter of LOST, said.</w:t>
      </w:r>
    </w:p>
    <w:p w14:paraId="51BD7731" w14:textId="63E7407D" w:rsidR="00D15B37" w:rsidRPr="003D2F57" w:rsidRDefault="00D15B37" w:rsidP="00D15B37">
      <w:pPr>
        <w:pStyle w:val="Heading3"/>
        <w:rPr>
          <w:rFonts w:asciiTheme="minorHAnsi" w:hAnsiTheme="minorHAnsi"/>
        </w:rPr>
      </w:pPr>
      <w:r w:rsidRPr="003D2F57">
        <w:rPr>
          <w:rFonts w:asciiTheme="minorHAnsi" w:hAnsiTheme="minorHAnsi"/>
        </w:rPr>
        <w:lastRenderedPageBreak/>
        <w:t>Impact – War</w:t>
      </w:r>
    </w:p>
    <w:p w14:paraId="39A1F0F9" w14:textId="77777777" w:rsidR="00D15B37" w:rsidRPr="003D2F57" w:rsidRDefault="00D15B37" w:rsidP="00D15B37">
      <w:pPr>
        <w:pStyle w:val="Heading4"/>
        <w:rPr>
          <w:rFonts w:asciiTheme="minorHAnsi" w:hAnsiTheme="minorHAnsi"/>
        </w:rPr>
      </w:pPr>
      <w:r w:rsidRPr="003D2F57">
        <w:rPr>
          <w:rFonts w:asciiTheme="minorHAnsi" w:hAnsiTheme="minorHAnsi"/>
        </w:rPr>
        <w:t>US econ decline will lead to global war</w:t>
      </w:r>
    </w:p>
    <w:p w14:paraId="14A65A13" w14:textId="77777777" w:rsidR="00D15B37" w:rsidRPr="003D2F57" w:rsidRDefault="00D15B37" w:rsidP="00D15B37">
      <w:pPr>
        <w:rPr>
          <w:rFonts w:asciiTheme="minorHAnsi" w:hAnsiTheme="minorHAnsi"/>
          <w:b/>
        </w:rPr>
      </w:pPr>
      <w:proofErr w:type="spellStart"/>
      <w:r w:rsidRPr="003D2F57">
        <w:rPr>
          <w:rFonts w:asciiTheme="minorHAnsi" w:hAnsiTheme="minorHAnsi"/>
          <w:b/>
        </w:rPr>
        <w:t>Kreitner</w:t>
      </w:r>
      <w:proofErr w:type="spellEnd"/>
      <w:r w:rsidRPr="003D2F57">
        <w:rPr>
          <w:rFonts w:asciiTheme="minorHAnsi" w:hAnsiTheme="minorHAnsi"/>
          <w:b/>
        </w:rPr>
        <w:t xml:space="preserve">, Ricky </w:t>
      </w:r>
      <w:proofErr w:type="spellStart"/>
      <w:r w:rsidRPr="003D2F57">
        <w:rPr>
          <w:rFonts w:asciiTheme="minorHAnsi" w:hAnsiTheme="minorHAnsi"/>
          <w:b/>
        </w:rPr>
        <w:t>Kreitner</w:t>
      </w:r>
      <w:proofErr w:type="spellEnd"/>
      <w:r w:rsidRPr="003D2F57">
        <w:rPr>
          <w:rFonts w:asciiTheme="minorHAnsi" w:hAnsiTheme="minorHAnsi"/>
          <w:b/>
        </w:rPr>
        <w:t xml:space="preserve"> is an intern at Business Insider Politics, 11’</w:t>
      </w:r>
    </w:p>
    <w:p w14:paraId="4CDA47AB" w14:textId="77777777" w:rsidR="00D15B37" w:rsidRPr="003D2F57" w:rsidRDefault="00D15B37" w:rsidP="00D15B37">
      <w:pPr>
        <w:rPr>
          <w:rFonts w:asciiTheme="minorHAnsi" w:hAnsiTheme="minorHAnsi"/>
        </w:rPr>
      </w:pPr>
      <w:r w:rsidRPr="003D2F57">
        <w:rPr>
          <w:rFonts w:asciiTheme="minorHAnsi" w:hAnsiTheme="minorHAnsi"/>
        </w:rPr>
        <w:t>Ricky, Aug. 8</w:t>
      </w:r>
      <w:r w:rsidRPr="003D2F57">
        <w:rPr>
          <w:rFonts w:asciiTheme="minorHAnsi" w:hAnsiTheme="minorHAnsi"/>
          <w:vertAlign w:val="superscript"/>
        </w:rPr>
        <w:t>th</w:t>
      </w:r>
      <w:r w:rsidRPr="003D2F57">
        <w:rPr>
          <w:rFonts w:asciiTheme="minorHAnsi" w:hAnsiTheme="minorHAnsi"/>
        </w:rPr>
        <w:t xml:space="preserve"> 2011, “Serious People Are Starting To Realize That We May Be Looking At World War III”, </w:t>
      </w:r>
      <w:hyperlink r:id="rId125" w:history="1">
        <w:r w:rsidRPr="003D2F57">
          <w:rPr>
            <w:rStyle w:val="Hyperlink"/>
            <w:rFonts w:asciiTheme="minorHAnsi" w:hAnsiTheme="minorHAnsi"/>
          </w:rPr>
          <w:t>http://www.businessinsider.com/serious-people-are-starting-to-realize-that-we-may-be-looking-at-world-war-iii-2011-8</w:t>
        </w:r>
      </w:hyperlink>
      <w:proofErr w:type="gramStart"/>
      <w:r w:rsidRPr="003D2F57">
        <w:rPr>
          <w:rFonts w:asciiTheme="minorHAnsi" w:hAnsiTheme="minorHAnsi"/>
        </w:rPr>
        <w:t xml:space="preserve"> ,</w:t>
      </w:r>
      <w:proofErr w:type="gramEnd"/>
      <w:r w:rsidRPr="003D2F57">
        <w:rPr>
          <w:rFonts w:asciiTheme="minorHAnsi" w:hAnsiTheme="minorHAnsi"/>
        </w:rPr>
        <w:t xml:space="preserve"> 7/1/14, SD</w:t>
      </w:r>
    </w:p>
    <w:p w14:paraId="6CFC50DF" w14:textId="77777777" w:rsidR="00D15B37" w:rsidRPr="003D2F57" w:rsidRDefault="00D15B37" w:rsidP="00D15B37">
      <w:pPr>
        <w:rPr>
          <w:rFonts w:asciiTheme="minorHAnsi" w:hAnsiTheme="minorHAnsi"/>
        </w:rPr>
      </w:pPr>
      <w:r w:rsidRPr="003D2F57">
        <w:rPr>
          <w:rFonts w:asciiTheme="minorHAnsi" w:hAnsiTheme="minorHAnsi"/>
        </w:rPr>
        <w:t>Thus, what directly prompted the historic decision to downgrade the U.S. credit rating was worsening political dysfunction, not the "economic challenges" which Standard &amp; Poor's described as "ongoing." The political, even geopolitical, repercussions of those challenges can only be expected to grow</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b/>
          <w:u w:val="single"/>
        </w:rPr>
        <w:t xml:space="preserve">Noting liberal despair over the government's inability to combat economic depression, and conservative skepticism that traditional tools will be effective, John </w:t>
      </w:r>
      <w:proofErr w:type="spellStart"/>
      <w:r w:rsidRPr="003D2F57">
        <w:rPr>
          <w:rFonts w:asciiTheme="minorHAnsi" w:hAnsiTheme="minorHAnsi"/>
          <w:b/>
          <w:u w:val="single"/>
        </w:rPr>
        <w:t>Judis</w:t>
      </w:r>
      <w:proofErr w:type="spellEnd"/>
      <w:r w:rsidRPr="003D2F57">
        <w:rPr>
          <w:rFonts w:asciiTheme="minorHAnsi" w:hAnsiTheme="minorHAnsi"/>
          <w:b/>
          <w:u w:val="single"/>
        </w:rPr>
        <w:t xml:space="preserve"> of The New Republic argues that a global depression far longer and more severe than anyone expected now seems nearly impossible to avoid.</w:t>
      </w:r>
      <w:r w:rsidRPr="003D2F57">
        <w:rPr>
          <w:rFonts w:asciiTheme="minorHAnsi" w:hAnsiTheme="minorHAnsi"/>
        </w:rPr>
        <w:t xml:space="preserve"> </w:t>
      </w:r>
      <w:proofErr w:type="spellStart"/>
      <w:r w:rsidRPr="003D2F57">
        <w:rPr>
          <w:rFonts w:asciiTheme="minorHAnsi" w:hAnsiTheme="minorHAnsi"/>
        </w:rPr>
        <w:t>Judis</w:t>
      </w:r>
      <w:proofErr w:type="spellEnd"/>
      <w:r w:rsidRPr="003D2F57">
        <w:rPr>
          <w:rFonts w:asciiTheme="minorHAnsi" w:hAnsiTheme="minorHAnsi"/>
        </w:rPr>
        <w:t xml:space="preserve"> believes that </w:t>
      </w:r>
      <w:r w:rsidRPr="003D2F57">
        <w:rPr>
          <w:rFonts w:asciiTheme="minorHAnsi" w:hAnsiTheme="minorHAnsi"/>
          <w:b/>
          <w:u w:val="single"/>
        </w:rPr>
        <w:t>the coming "depression" will be accompanied by geopolitical upheaval and institutional collapse</w:t>
      </w:r>
      <w:proofErr w:type="gramStart"/>
      <w:r w:rsidRPr="003D2F57">
        <w:rPr>
          <w:rFonts w:asciiTheme="minorHAnsi" w:hAnsiTheme="minorHAnsi"/>
          <w:b/>
          <w:u w:val="single"/>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"As the experience of the 1930s testified, </w:t>
      </w:r>
      <w:r w:rsidRPr="003D2F57">
        <w:rPr>
          <w:rFonts w:asciiTheme="minorHAnsi" w:hAnsiTheme="minorHAnsi"/>
          <w:b/>
          <w:u w:val="single"/>
        </w:rPr>
        <w:t>a prolonged global downturn can have profound political and geopolitical repercussions.</w:t>
      </w:r>
      <w:r w:rsidRPr="003D2F57">
        <w:rPr>
          <w:rFonts w:asciiTheme="minorHAnsi" w:hAnsiTheme="minorHAnsi"/>
        </w:rPr>
        <w:t xml:space="preserve"> In the U.S. and Europe, the downturn has already inspired unsavory, </w:t>
      </w:r>
      <w:proofErr w:type="gramStart"/>
      <w:r w:rsidRPr="003D2F57">
        <w:rPr>
          <w:rFonts w:asciiTheme="minorHAnsi" w:hAnsiTheme="minorHAnsi"/>
        </w:rPr>
        <w:t>right-wing</w:t>
      </w:r>
      <w:proofErr w:type="gramEnd"/>
      <w:r w:rsidRPr="003D2F57">
        <w:rPr>
          <w:rFonts w:asciiTheme="minorHAnsi" w:hAnsiTheme="minorHAnsi"/>
        </w:rPr>
        <w:t xml:space="preserve"> populist movements. It could also </w:t>
      </w:r>
      <w:r w:rsidRPr="003D2F57">
        <w:rPr>
          <w:rFonts w:asciiTheme="minorHAnsi" w:hAnsiTheme="minorHAnsi"/>
          <w:b/>
          <w:u w:val="single"/>
        </w:rPr>
        <w:t>bring about trade wars and intense competition over natural resources, and the eventual breakdown of important institutions</w:t>
      </w:r>
      <w:r w:rsidRPr="003D2F57">
        <w:rPr>
          <w:rFonts w:asciiTheme="minorHAnsi" w:hAnsiTheme="minorHAnsi"/>
        </w:rPr>
        <w:t xml:space="preserve"> like European Union and the World Trade Organization. </w:t>
      </w:r>
      <w:r w:rsidRPr="003D2F57">
        <w:rPr>
          <w:rFonts w:asciiTheme="minorHAnsi" w:hAnsiTheme="minorHAnsi"/>
          <w:b/>
          <w:u w:val="single"/>
        </w:rPr>
        <w:t>Even a shooting war is possible."</w:t>
      </w:r>
    </w:p>
    <w:p w14:paraId="19015A05" w14:textId="77777777" w:rsidR="00D15B37" w:rsidRPr="003D2F57" w:rsidRDefault="00D15B37" w:rsidP="00D15B37">
      <w:pPr>
        <w:rPr>
          <w:rFonts w:asciiTheme="minorHAnsi" w:hAnsiTheme="minorHAnsi"/>
        </w:rPr>
      </w:pPr>
    </w:p>
    <w:p w14:paraId="33A56DBA" w14:textId="55FB4253" w:rsidR="00D15B37" w:rsidRPr="003D2F57" w:rsidRDefault="00D15B37" w:rsidP="00D15B37">
      <w:pPr>
        <w:pStyle w:val="Heading3"/>
        <w:rPr>
          <w:rFonts w:asciiTheme="minorHAnsi" w:hAnsiTheme="minorHAnsi"/>
        </w:rPr>
      </w:pPr>
      <w:r w:rsidRPr="003D2F57">
        <w:rPr>
          <w:rFonts w:asciiTheme="minorHAnsi" w:hAnsiTheme="minorHAnsi"/>
        </w:rPr>
        <w:lastRenderedPageBreak/>
        <w:t>AT: US Not Key To Global</w:t>
      </w:r>
    </w:p>
    <w:p w14:paraId="232C4E8F" w14:textId="77777777" w:rsidR="00D15B37" w:rsidRPr="003D2F57" w:rsidRDefault="00D15B37" w:rsidP="00D15B37">
      <w:pPr>
        <w:pStyle w:val="Heading4"/>
        <w:rPr>
          <w:rFonts w:asciiTheme="minorHAnsi" w:hAnsiTheme="minorHAnsi"/>
        </w:rPr>
      </w:pPr>
      <w:r w:rsidRPr="003D2F57">
        <w:rPr>
          <w:rFonts w:asciiTheme="minorHAnsi" w:hAnsiTheme="minorHAnsi"/>
        </w:rPr>
        <w:t>US key to global econ</w:t>
      </w:r>
      <w:r w:rsidRPr="003D2F57">
        <w:rPr>
          <w:rFonts w:asciiTheme="minorHAnsi" w:hAnsiTheme="minorHAnsi"/>
        </w:rPr>
        <w:tab/>
      </w:r>
    </w:p>
    <w:p w14:paraId="75CE86B5" w14:textId="77777777" w:rsidR="00D15B37" w:rsidRPr="003D2F57" w:rsidRDefault="00D15B37" w:rsidP="00D15B37">
      <w:pPr>
        <w:rPr>
          <w:rFonts w:asciiTheme="minorHAnsi" w:hAnsiTheme="minorHAnsi"/>
          <w:b/>
          <w:bCs/>
          <w:sz w:val="26"/>
        </w:rPr>
      </w:pPr>
      <w:r w:rsidRPr="003D2F57">
        <w:rPr>
          <w:rStyle w:val="StyleStyleBold12pt"/>
          <w:rFonts w:asciiTheme="minorHAnsi" w:hAnsiTheme="minorHAnsi"/>
        </w:rPr>
        <w:t xml:space="preserve">Cox, Professor of International Relations, Head of </w:t>
      </w:r>
      <w:proofErr w:type="spellStart"/>
      <w:r w:rsidRPr="003D2F57">
        <w:rPr>
          <w:rStyle w:val="StyleStyleBold12pt"/>
          <w:rFonts w:asciiTheme="minorHAnsi" w:hAnsiTheme="minorHAnsi"/>
        </w:rPr>
        <w:t>Programme</w:t>
      </w:r>
      <w:proofErr w:type="spellEnd"/>
      <w:r w:rsidRPr="003D2F57">
        <w:rPr>
          <w:rStyle w:val="StyleStyleBold12pt"/>
          <w:rFonts w:asciiTheme="minorHAnsi" w:hAnsiTheme="minorHAnsi"/>
        </w:rPr>
        <w:t xml:space="preserve"> for Transatlantic Relations, 12’ </w:t>
      </w:r>
      <w:r w:rsidRPr="003D2F57">
        <w:rPr>
          <w:rFonts w:asciiTheme="minorHAnsi" w:eastAsiaTheme="majorEastAsia" w:hAnsiTheme="minorHAnsi" w:cstheme="majorBidi"/>
          <w:bCs/>
          <w:iCs/>
          <w:sz w:val="26"/>
        </w:rPr>
        <w:t>Michael, 2012, “Power Shifts, Economic Change and the Decline of the West?</w:t>
      </w:r>
      <w:proofErr w:type="gramStart"/>
      <w:r w:rsidRPr="003D2F57">
        <w:rPr>
          <w:rFonts w:asciiTheme="minorHAnsi" w:eastAsiaTheme="majorEastAsia" w:hAnsiTheme="minorHAnsi" w:cstheme="majorBidi"/>
          <w:bCs/>
          <w:iCs/>
          <w:sz w:val="26"/>
        </w:rPr>
        <w:t>”,</w:t>
      </w:r>
      <w:proofErr w:type="gramEnd"/>
      <w:r w:rsidRPr="003D2F57">
        <w:rPr>
          <w:rFonts w:asciiTheme="minorHAnsi" w:eastAsiaTheme="majorEastAsia" w:hAnsiTheme="minorHAnsi" w:cstheme="majorBidi"/>
          <w:bCs/>
          <w:iCs/>
          <w:sz w:val="26"/>
        </w:rPr>
        <w:t xml:space="preserve"> </w:t>
      </w:r>
      <w:hyperlink r:id="rId126" w:history="1">
        <w:r w:rsidRPr="003D2F57">
          <w:rPr>
            <w:rStyle w:val="Hyperlink"/>
            <w:rFonts w:asciiTheme="minorHAnsi" w:hAnsiTheme="minorHAnsi"/>
            <w:bCs/>
            <w:iCs/>
            <w:sz w:val="26"/>
          </w:rPr>
          <w:t>http://www.lse.ac.uk/IDEAS/pdf/COX-Waltz.pdf</w:t>
        </w:r>
      </w:hyperlink>
      <w:r w:rsidRPr="003D2F57">
        <w:rPr>
          <w:rFonts w:asciiTheme="minorHAnsi" w:eastAsiaTheme="majorEastAsia" w:hAnsiTheme="minorHAnsi" w:cstheme="majorBidi"/>
          <w:bCs/>
          <w:iCs/>
          <w:sz w:val="26"/>
        </w:rPr>
        <w:t xml:space="preserve"> , 6/30/14, SD</w:t>
      </w:r>
    </w:p>
    <w:tbl>
      <w:tblPr>
        <w:tblW w:w="6690" w:type="dxa"/>
        <w:shd w:val="clear" w:color="auto" w:fill="FFFFFF"/>
        <w:tblCellMar>
          <w:left w:w="0" w:type="dxa"/>
          <w:right w:w="0" w:type="dxa"/>
        </w:tblCellMar>
        <w:tblLook w:val="04A0" w:firstRow="1" w:lastRow="0" w:firstColumn="1" w:lastColumn="0" w:noHBand="0" w:noVBand="1"/>
      </w:tblPr>
      <w:tblGrid>
        <w:gridCol w:w="6690"/>
      </w:tblGrid>
      <w:tr w:rsidR="00D15B37" w:rsidRPr="003D2F57" w14:paraId="5E8B2C4D" w14:textId="77777777" w:rsidTr="00D15B37">
        <w:tc>
          <w:tcPr>
            <w:tcW w:w="6690" w:type="dxa"/>
            <w:shd w:val="clear" w:color="auto" w:fill="FFFFFF"/>
            <w:tcMar>
              <w:top w:w="30" w:type="dxa"/>
              <w:left w:w="30" w:type="dxa"/>
              <w:bottom w:w="30" w:type="dxa"/>
              <w:right w:w="30" w:type="dxa"/>
            </w:tcMar>
            <w:hideMark/>
          </w:tcPr>
          <w:p w14:paraId="0F12C7E4" w14:textId="77777777" w:rsidR="00D15B37" w:rsidRPr="003D2F57" w:rsidRDefault="00D15B37" w:rsidP="00D15B37">
            <w:pPr>
              <w:pStyle w:val="NormalWeb"/>
              <w:spacing w:before="0" w:beforeAutospacing="0" w:after="0" w:afterAutospacing="0"/>
              <w:rPr>
                <w:rFonts w:asciiTheme="minorHAnsi" w:hAnsiTheme="minorHAnsi" w:cs="Arial"/>
                <w:color w:val="000000"/>
              </w:rPr>
            </w:pPr>
          </w:p>
        </w:tc>
      </w:tr>
    </w:tbl>
    <w:p w14:paraId="1C2F61D6" w14:textId="77777777" w:rsidR="00D15B37" w:rsidRPr="003D2F57" w:rsidRDefault="00D15B37" w:rsidP="00D15B37">
      <w:pPr>
        <w:widowControl w:val="0"/>
        <w:autoSpaceDE w:val="0"/>
        <w:autoSpaceDN w:val="0"/>
        <w:adjustRightInd w:val="0"/>
        <w:spacing w:after="240"/>
        <w:rPr>
          <w:rFonts w:asciiTheme="minorHAnsi" w:hAnsiTheme="minorHAnsi" w:cs="Times New Roman"/>
        </w:rPr>
      </w:pPr>
      <w:r w:rsidRPr="003D2F57">
        <w:rPr>
          <w:rFonts w:asciiTheme="minorHAnsi" w:hAnsiTheme="minorHAnsi" w:cs="Times New Roman"/>
        </w:rPr>
        <w:t xml:space="preserve">As we have already suggested, a large part of the case in </w:t>
      </w:r>
      <w:proofErr w:type="spellStart"/>
      <w:r w:rsidRPr="003D2F57">
        <w:rPr>
          <w:rFonts w:asciiTheme="minorHAnsi" w:hAnsiTheme="minorHAnsi" w:cs="Times New Roman"/>
        </w:rPr>
        <w:t>favour</w:t>
      </w:r>
      <w:proofErr w:type="spellEnd"/>
      <w:r w:rsidRPr="003D2F57">
        <w:rPr>
          <w:rFonts w:asciiTheme="minorHAnsi" w:hAnsiTheme="minorHAnsi" w:cs="Times New Roman"/>
        </w:rPr>
        <w:t xml:space="preserve"> of the notion that a ‘power shift’ is underway rests on the assumption that the leading Western player – </w:t>
      </w:r>
      <w:r w:rsidRPr="003D2F57">
        <w:rPr>
          <w:rFonts w:asciiTheme="minorHAnsi" w:hAnsiTheme="minorHAnsi" w:cs="Times New Roman"/>
          <w:b/>
          <w:u w:val="single"/>
        </w:rPr>
        <w:t xml:space="preserve">the United States of America – faces an irresistible economic decline that will, if it </w:t>
      </w:r>
      <w:proofErr w:type="spellStart"/>
      <w:r w:rsidRPr="003D2F57">
        <w:rPr>
          <w:rFonts w:asciiTheme="minorHAnsi" w:hAnsiTheme="minorHAnsi" w:cs="Times New Roman"/>
          <w:b/>
          <w:u w:val="single"/>
        </w:rPr>
        <w:t>contin</w:t>
      </w:r>
      <w:proofErr w:type="spellEnd"/>
      <w:r w:rsidRPr="003D2F57">
        <w:rPr>
          <w:rFonts w:asciiTheme="minorHAnsi" w:hAnsiTheme="minorHAnsi" w:cs="Times New Roman"/>
          <w:b/>
          <w:u w:val="single"/>
        </w:rPr>
        <w:t xml:space="preserve">- </w:t>
      </w:r>
      <w:proofErr w:type="spellStart"/>
      <w:r w:rsidRPr="003D2F57">
        <w:rPr>
          <w:rFonts w:asciiTheme="minorHAnsi" w:hAnsiTheme="minorHAnsi" w:cs="Times New Roman"/>
          <w:b/>
          <w:u w:val="single"/>
        </w:rPr>
        <w:t>ues</w:t>
      </w:r>
      <w:proofErr w:type="spellEnd"/>
      <w:r w:rsidRPr="003D2F57">
        <w:rPr>
          <w:rFonts w:asciiTheme="minorHAnsi" w:hAnsiTheme="minorHAnsi" w:cs="Times New Roman"/>
          <w:b/>
          <w:u w:val="single"/>
        </w:rPr>
        <w:t>, either allow others to take advantage of its weakness or reduce its ability to lead.</w:t>
      </w:r>
      <w:r w:rsidRPr="003D2F57">
        <w:rPr>
          <w:rFonts w:asciiTheme="minorHAnsi" w:hAnsiTheme="minorHAnsi" w:cs="Times New Roman"/>
        </w:rPr>
        <w:t xml:space="preserve"> Certainly, many ordinary Americans, and those who comment on the United States today, believe this to be the case.</w:t>
      </w:r>
      <w:r w:rsidRPr="003D2F57">
        <w:rPr>
          <w:rFonts w:asciiTheme="minorHAnsi" w:hAnsiTheme="minorHAnsi" w:cs="Times New Roman"/>
          <w:position w:val="12"/>
        </w:rPr>
        <w:t xml:space="preserve"> </w:t>
      </w:r>
      <w:r w:rsidRPr="003D2F57">
        <w:rPr>
          <w:rFonts w:asciiTheme="minorHAnsi" w:hAnsiTheme="minorHAnsi" w:cs="Times New Roman"/>
        </w:rPr>
        <w:t xml:space="preserve">Of course, the story can be, and has been, told in very differ- </w:t>
      </w:r>
      <w:proofErr w:type="spellStart"/>
      <w:proofErr w:type="gramStart"/>
      <w:r w:rsidRPr="003D2F57">
        <w:rPr>
          <w:rFonts w:asciiTheme="minorHAnsi" w:hAnsiTheme="minorHAnsi" w:cs="Times New Roman"/>
        </w:rPr>
        <w:t>ent</w:t>
      </w:r>
      <w:proofErr w:type="spellEnd"/>
      <w:proofErr w:type="gramEnd"/>
      <w:r w:rsidRPr="003D2F57">
        <w:rPr>
          <w:rFonts w:asciiTheme="minorHAnsi" w:hAnsiTheme="minorHAnsi" w:cs="Times New Roman"/>
        </w:rPr>
        <w:t xml:space="preserve"> ways. For some, the process is likely to be slow and can be managed rather </w:t>
      </w:r>
      <w:proofErr w:type="gramStart"/>
      <w:r w:rsidRPr="003D2F57">
        <w:rPr>
          <w:rFonts w:asciiTheme="minorHAnsi" w:hAnsiTheme="minorHAnsi" w:cs="Times New Roman"/>
        </w:rPr>
        <w:t>easily</w:t>
      </w:r>
      <w:proofErr w:type="gramEnd"/>
      <w:r w:rsidRPr="003D2F57">
        <w:rPr>
          <w:rFonts w:asciiTheme="minorHAnsi" w:hAnsiTheme="minorHAnsi" w:cs="Times New Roman"/>
        </w:rPr>
        <w:t>, ‘politely’ even.</w:t>
      </w:r>
      <w:r w:rsidRPr="003D2F57">
        <w:rPr>
          <w:rFonts w:asciiTheme="minorHAnsi" w:hAnsiTheme="minorHAnsi" w:cs="Times New Roman"/>
          <w:position w:val="12"/>
        </w:rPr>
        <w:t xml:space="preserve"> </w:t>
      </w:r>
      <w:r w:rsidRPr="003D2F57">
        <w:rPr>
          <w:rFonts w:asciiTheme="minorHAnsi" w:hAnsiTheme="minorHAnsi" w:cs="Times New Roman"/>
        </w:rPr>
        <w:t xml:space="preserve">For others, </w:t>
      </w:r>
      <w:r w:rsidRPr="003D2F57">
        <w:rPr>
          <w:rFonts w:asciiTheme="minorHAnsi" w:hAnsiTheme="minorHAnsi" w:cs="Times New Roman"/>
          <w:b/>
          <w:u w:val="single"/>
        </w:rPr>
        <w:t>it is bound to have enormous consequences,</w:t>
      </w:r>
      <w:r w:rsidRPr="003D2F57">
        <w:rPr>
          <w:rFonts w:asciiTheme="minorHAnsi" w:hAnsiTheme="minorHAnsi" w:cs="Times New Roman"/>
        </w:rPr>
        <w:t xml:space="preserve"> not only for the conduct of US foreign policy but also for the world at large. Indeed </w:t>
      </w:r>
      <w:r w:rsidRPr="003D2F57">
        <w:rPr>
          <w:rFonts w:asciiTheme="minorHAnsi" w:hAnsiTheme="minorHAnsi" w:cs="Times New Roman"/>
          <w:b/>
          <w:u w:val="single"/>
        </w:rPr>
        <w:t>if one accepts the theory of hegemonic stability (and believes that the hegemon is now in decline), then</w:t>
      </w:r>
      <w:r w:rsidRPr="003D2F57">
        <w:rPr>
          <w:rFonts w:asciiTheme="minorHAnsi" w:hAnsiTheme="minorHAnsi" w:cs="Times"/>
          <w:b/>
          <w:u w:val="single"/>
        </w:rPr>
        <w:t xml:space="preserve"> </w:t>
      </w:r>
      <w:r w:rsidRPr="003D2F57">
        <w:rPr>
          <w:rFonts w:asciiTheme="minorHAnsi" w:hAnsiTheme="minorHAnsi" w:cs="Times New Roman"/>
          <w:b/>
          <w:u w:val="single"/>
        </w:rPr>
        <w:t>the future of the world looks highly problematic.</w:t>
      </w:r>
      <w:r w:rsidRPr="003D2F57">
        <w:rPr>
          <w:rFonts w:asciiTheme="minorHAnsi" w:hAnsiTheme="minorHAnsi" w:cs="Times New Roman"/>
          <w:b/>
          <w:position w:val="12"/>
          <w:u w:val="single"/>
        </w:rPr>
        <w:t xml:space="preserve"> </w:t>
      </w:r>
      <w:r w:rsidRPr="003D2F57">
        <w:rPr>
          <w:rFonts w:asciiTheme="minorHAnsi" w:hAnsiTheme="minorHAnsi" w:cs="Times New Roman"/>
          <w:b/>
          <w:u w:val="single"/>
        </w:rPr>
        <w:t>Either way, with its share of world trade falling,</w:t>
      </w:r>
      <w:r w:rsidRPr="003D2F57">
        <w:rPr>
          <w:rFonts w:asciiTheme="minorHAnsi" w:hAnsiTheme="minorHAnsi" w:cs="Times New Roman"/>
        </w:rPr>
        <w:t xml:space="preserve"> its debt increasing, its economy in slowdown since 2008 and its </w:t>
      </w:r>
      <w:proofErr w:type="spellStart"/>
      <w:r w:rsidRPr="003D2F57">
        <w:rPr>
          <w:rFonts w:asciiTheme="minorHAnsi" w:hAnsiTheme="minorHAnsi" w:cs="Times New Roman"/>
        </w:rPr>
        <w:t>depen</w:t>
      </w:r>
      <w:proofErr w:type="spellEnd"/>
      <w:r w:rsidRPr="003D2F57">
        <w:rPr>
          <w:rFonts w:asciiTheme="minorHAnsi" w:hAnsiTheme="minorHAnsi" w:cs="Times New Roman"/>
        </w:rPr>
        <w:t xml:space="preserve">- </w:t>
      </w:r>
      <w:proofErr w:type="spellStart"/>
      <w:r w:rsidRPr="003D2F57">
        <w:rPr>
          <w:rFonts w:asciiTheme="minorHAnsi" w:hAnsiTheme="minorHAnsi" w:cs="Times New Roman"/>
        </w:rPr>
        <w:t>dency</w:t>
      </w:r>
      <w:proofErr w:type="spellEnd"/>
      <w:r w:rsidRPr="003D2F57">
        <w:rPr>
          <w:rFonts w:asciiTheme="minorHAnsi" w:hAnsiTheme="minorHAnsi" w:cs="Times New Roman"/>
        </w:rPr>
        <w:t xml:space="preserve"> on foreign purchasers of its debt on the rise, it looks to many analysts at least as if the United States will either ‘need to retrench’</w:t>
      </w:r>
      <w:r w:rsidRPr="003D2F57">
        <w:rPr>
          <w:rFonts w:asciiTheme="minorHAnsi" w:hAnsiTheme="minorHAnsi" w:cs="Times New Roman"/>
          <w:position w:val="12"/>
        </w:rPr>
        <w:t xml:space="preserve"> </w:t>
      </w:r>
      <w:r w:rsidRPr="003D2F57">
        <w:rPr>
          <w:rFonts w:asciiTheme="minorHAnsi" w:hAnsiTheme="minorHAnsi" w:cs="Times New Roman"/>
        </w:rPr>
        <w:t>or, more problematically, pass on the baton to other more capable powers.</w:t>
      </w:r>
    </w:p>
    <w:p w14:paraId="164E540D" w14:textId="77777777" w:rsidR="00D15B37" w:rsidRPr="003D2F57" w:rsidRDefault="00D15B37" w:rsidP="00D15B37">
      <w:pPr>
        <w:rPr>
          <w:rFonts w:asciiTheme="minorHAnsi" w:hAnsiTheme="minorHAnsi"/>
        </w:rPr>
      </w:pPr>
    </w:p>
    <w:p w14:paraId="691DE578" w14:textId="77777777" w:rsidR="000106B8" w:rsidRPr="003D2F57" w:rsidRDefault="000106B8" w:rsidP="000106B8">
      <w:pPr>
        <w:rPr>
          <w:rStyle w:val="StyleBoldUnderline"/>
          <w:rFonts w:asciiTheme="minorHAnsi" w:hAnsiTheme="minorHAnsi"/>
        </w:rPr>
      </w:pPr>
    </w:p>
    <w:p w14:paraId="3AF927DA" w14:textId="77777777" w:rsidR="00BD1955" w:rsidRPr="003D2F57" w:rsidRDefault="0039205B" w:rsidP="00D453F6">
      <w:pPr>
        <w:pStyle w:val="Heading2"/>
        <w:rPr>
          <w:rFonts w:asciiTheme="minorHAnsi" w:hAnsiTheme="minorHAnsi" w:cs="Times New Roman"/>
        </w:rPr>
      </w:pPr>
      <w:r w:rsidRPr="003D2F57">
        <w:rPr>
          <w:rFonts w:asciiTheme="minorHAnsi" w:hAnsiTheme="minorHAnsi" w:cs="Times New Roman"/>
        </w:rPr>
        <w:lastRenderedPageBreak/>
        <w:t xml:space="preserve">-- Leadership </w:t>
      </w:r>
    </w:p>
    <w:p w14:paraId="037AA852" w14:textId="77777777" w:rsidR="0039205B" w:rsidRPr="003D2F57" w:rsidRDefault="0039205B" w:rsidP="0039205B">
      <w:pPr>
        <w:pStyle w:val="Heading3"/>
        <w:rPr>
          <w:rFonts w:asciiTheme="minorHAnsi" w:hAnsiTheme="minorHAnsi"/>
        </w:rPr>
      </w:pPr>
      <w:r w:rsidRPr="003D2F57">
        <w:rPr>
          <w:rFonts w:asciiTheme="minorHAnsi" w:hAnsiTheme="minorHAnsi"/>
        </w:rPr>
        <w:lastRenderedPageBreak/>
        <w:t xml:space="preserve">1AC – Advantage </w:t>
      </w:r>
    </w:p>
    <w:p w14:paraId="13980844" w14:textId="77777777" w:rsidR="0039205B" w:rsidRPr="003D2F57" w:rsidRDefault="0039205B" w:rsidP="0039205B">
      <w:pPr>
        <w:rPr>
          <w:rFonts w:asciiTheme="minorHAnsi" w:hAnsiTheme="minorHAnsi"/>
        </w:rPr>
      </w:pPr>
    </w:p>
    <w:p w14:paraId="4A81CE34" w14:textId="77777777" w:rsidR="0039205B" w:rsidRPr="003D2F57" w:rsidRDefault="0039205B" w:rsidP="0039205B">
      <w:pPr>
        <w:pStyle w:val="Heading4"/>
        <w:rPr>
          <w:rFonts w:asciiTheme="minorHAnsi" w:hAnsiTheme="minorHAnsi"/>
        </w:rPr>
      </w:pPr>
      <w:r w:rsidRPr="003D2F57">
        <w:rPr>
          <w:rFonts w:asciiTheme="minorHAnsi" w:hAnsiTheme="minorHAnsi"/>
        </w:rPr>
        <w:t xml:space="preserve">Ratification of the Law of the Sea is critical to hegemony - </w:t>
      </w:r>
    </w:p>
    <w:p w14:paraId="70D06EE3" w14:textId="77777777" w:rsidR="00DA1BFC" w:rsidRPr="003D2F57" w:rsidRDefault="0039205B" w:rsidP="00BD1955">
      <w:pPr>
        <w:pStyle w:val="Heading4"/>
        <w:rPr>
          <w:rFonts w:asciiTheme="minorHAnsi" w:hAnsiTheme="minorHAnsi" w:cs="Times New Roman"/>
        </w:rPr>
      </w:pPr>
      <w:r w:rsidRPr="003D2F57">
        <w:rPr>
          <w:rFonts w:asciiTheme="minorHAnsi" w:hAnsiTheme="minorHAnsi" w:cs="Times New Roman"/>
        </w:rPr>
        <w:t xml:space="preserve">First, hard power – ratification ensures that the United States has naval access </w:t>
      </w:r>
    </w:p>
    <w:p w14:paraId="073AFE0B" w14:textId="77777777" w:rsidR="00BD1955" w:rsidRPr="003D2F57" w:rsidRDefault="0039205B" w:rsidP="0039205B">
      <w:pPr>
        <w:rPr>
          <w:rStyle w:val="StyleStyleBold12pt"/>
          <w:rFonts w:asciiTheme="minorHAnsi" w:hAnsiTheme="minorHAnsi"/>
        </w:rPr>
      </w:pPr>
      <w:r w:rsidRPr="003D2F57">
        <w:rPr>
          <w:rFonts w:asciiTheme="minorHAnsi" w:hAnsiTheme="minorHAnsi"/>
        </w:rPr>
        <w:t xml:space="preserve"> </w:t>
      </w:r>
      <w:proofErr w:type="spellStart"/>
      <w:r w:rsidR="00BD1955" w:rsidRPr="003D2F57">
        <w:rPr>
          <w:rStyle w:val="StyleStyleBold12pt"/>
          <w:rFonts w:asciiTheme="minorHAnsi" w:hAnsiTheme="minorHAnsi"/>
        </w:rPr>
        <w:t>Haider</w:t>
      </w:r>
      <w:proofErr w:type="spellEnd"/>
      <w:r w:rsidR="00BD1955" w:rsidRPr="003D2F57">
        <w:rPr>
          <w:rStyle w:val="StyleStyleBold12pt"/>
          <w:rFonts w:asciiTheme="minorHAnsi" w:hAnsiTheme="minorHAnsi"/>
        </w:rPr>
        <w:t>, A</w:t>
      </w:r>
      <w:r w:rsidRPr="003D2F57">
        <w:rPr>
          <w:rStyle w:val="StyleStyleBold12pt"/>
          <w:rFonts w:asciiTheme="minorHAnsi" w:hAnsiTheme="minorHAnsi"/>
        </w:rPr>
        <w:t>ttorney at White &amp; Case LLP, 13</w:t>
      </w:r>
    </w:p>
    <w:p w14:paraId="7D309DF8" w14:textId="77777777" w:rsidR="00BD1955" w:rsidRPr="003D2F57" w:rsidRDefault="00BD1955" w:rsidP="00BD1955">
      <w:pPr>
        <w:rPr>
          <w:rFonts w:asciiTheme="minorHAnsi" w:hAnsiTheme="minorHAnsi"/>
          <w:sz w:val="26"/>
          <w:szCs w:val="26"/>
        </w:rPr>
      </w:pPr>
      <w:r w:rsidRPr="003D2F57">
        <w:rPr>
          <w:rFonts w:asciiTheme="minorHAnsi" w:hAnsiTheme="minorHAnsi"/>
          <w:sz w:val="26"/>
          <w:szCs w:val="26"/>
        </w:rPr>
        <w:t>(</w:t>
      </w:r>
      <w:proofErr w:type="spellStart"/>
      <w:r w:rsidRPr="003D2F57">
        <w:rPr>
          <w:rFonts w:asciiTheme="minorHAnsi" w:hAnsiTheme="minorHAnsi"/>
          <w:sz w:val="26"/>
          <w:szCs w:val="26"/>
        </w:rPr>
        <w:t>Ziad</w:t>
      </w:r>
      <w:proofErr w:type="spellEnd"/>
      <w:r w:rsidRPr="003D2F57">
        <w:rPr>
          <w:rFonts w:asciiTheme="minorHAnsi" w:hAnsiTheme="minorHAnsi"/>
          <w:sz w:val="26"/>
          <w:szCs w:val="26"/>
        </w:rPr>
        <w:t>, 4-23-13, The Nation, "United States must adopt the international law of the sea,</w:t>
      </w:r>
      <w:proofErr w:type="gramStart"/>
      <w:r w:rsidRPr="003D2F57">
        <w:rPr>
          <w:rFonts w:asciiTheme="minorHAnsi" w:hAnsiTheme="minorHAnsi"/>
          <w:sz w:val="26"/>
          <w:szCs w:val="26"/>
        </w:rPr>
        <w:t>"  http</w:t>
      </w:r>
      <w:proofErr w:type="gramEnd"/>
      <w:r w:rsidRPr="003D2F57">
        <w:rPr>
          <w:rFonts w:asciiTheme="minorHAnsi" w:hAnsiTheme="minorHAnsi"/>
          <w:sz w:val="26"/>
          <w:szCs w:val="26"/>
        </w:rPr>
        <w:t>://www.nationmultimedia.com/opinion/United-States-must-adopt-the-international-law-of--30204512.html, accessed 6-24-14. WF}</w:t>
      </w:r>
    </w:p>
    <w:p w14:paraId="4D293937" w14:textId="77777777" w:rsidR="00BD1955" w:rsidRPr="003D2F57" w:rsidRDefault="00BD1955" w:rsidP="00BD1955">
      <w:pPr>
        <w:rPr>
          <w:rFonts w:asciiTheme="minorHAnsi" w:hAnsiTheme="minorHAnsi"/>
          <w:b/>
          <w:color w:val="222222"/>
          <w:u w:val="single"/>
          <w:shd w:val="clear" w:color="auto" w:fill="FFFFFF"/>
        </w:rPr>
      </w:pPr>
      <w:r w:rsidRPr="003D2F57">
        <w:rPr>
          <w:rFonts w:asciiTheme="minorHAnsi" w:hAnsiTheme="minorHAnsi"/>
          <w:color w:val="222222"/>
          <w:sz w:val="16"/>
          <w:szCs w:val="16"/>
          <w:shd w:val="clear" w:color="auto" w:fill="FFFFFF"/>
        </w:rPr>
        <w:t>The US must devise a policy on these maritime disputes that preserves freedom of navigation and commerce, ensures regional stability and upholds treaty commitments while avoiding military entanglements</w:t>
      </w:r>
      <w:r w:rsidRPr="003D2F57">
        <w:rPr>
          <w:rFonts w:asciiTheme="minorHAnsi" w:hAnsiTheme="minorHAnsi"/>
          <w:color w:val="222222"/>
          <w:sz w:val="20"/>
          <w:szCs w:val="20"/>
          <w:u w:val="single"/>
          <w:shd w:val="clear" w:color="auto" w:fill="FFFFFF"/>
        </w:rPr>
        <w:t xml:space="preserve">. </w:t>
      </w:r>
      <w:r w:rsidRPr="003D2F57">
        <w:rPr>
          <w:rFonts w:asciiTheme="minorHAnsi" w:hAnsiTheme="minorHAnsi"/>
          <w:b/>
          <w:color w:val="222222"/>
          <w:u w:val="single"/>
          <w:shd w:val="clear" w:color="auto" w:fill="FFFFFF"/>
        </w:rPr>
        <w:t>A holistic strategy is required that calibrates the first term's diplomatic and military efforts while heeding the legal dimensions of these disputes, including the key role of the UN Convention on the Law of the Sea (UNCLOS).</w:t>
      </w:r>
      <w:r w:rsidRPr="003D2F57">
        <w:rPr>
          <w:rFonts w:asciiTheme="minorHAnsi" w:hAnsiTheme="minorHAnsi"/>
          <w:b/>
          <w:color w:val="222222"/>
          <w:sz w:val="20"/>
          <w:szCs w:val="20"/>
          <w:u w:val="single"/>
        </w:rPr>
        <w:t xml:space="preserve"> </w:t>
      </w:r>
      <w:r w:rsidRPr="003D2F57">
        <w:rPr>
          <w:rFonts w:asciiTheme="minorHAnsi" w:hAnsiTheme="minorHAnsi"/>
          <w:color w:val="222222"/>
          <w:sz w:val="16"/>
          <w:szCs w:val="16"/>
          <w:shd w:val="clear" w:color="auto" w:fill="FFFFFF"/>
        </w:rPr>
        <w:t>Asia's maritime disputes primarily consist of three:</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The South China Sea dispute involves Brunei, China, Malaysia, the Philippines, Taiwan and Vietnam. In 2012, China and the Philippines engaged in a naval standoff over the Scarborough Shoal, while Vietnam accused China of cutting the seismic cables of one of its vessels exploring for oil and gas.</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 xml:space="preserve">In the East China Sea, China, Japan, and Taiwan are clashing over the </w:t>
      </w:r>
      <w:proofErr w:type="spellStart"/>
      <w:r w:rsidRPr="003D2F57">
        <w:rPr>
          <w:rFonts w:asciiTheme="minorHAnsi" w:hAnsiTheme="minorHAnsi"/>
          <w:color w:val="222222"/>
          <w:sz w:val="16"/>
          <w:szCs w:val="16"/>
          <w:shd w:val="clear" w:color="auto" w:fill="FFFFFF"/>
        </w:rPr>
        <w:t>Senkaku</w:t>
      </w:r>
      <w:proofErr w:type="spellEnd"/>
      <w:r w:rsidRPr="003D2F57">
        <w:rPr>
          <w:rFonts w:asciiTheme="minorHAnsi" w:hAnsiTheme="minorHAnsi"/>
          <w:color w:val="222222"/>
          <w:sz w:val="16"/>
          <w:szCs w:val="16"/>
          <w:shd w:val="clear" w:color="auto" w:fill="FFFFFF"/>
        </w:rPr>
        <w:t xml:space="preserve"> or </w:t>
      </w:r>
      <w:proofErr w:type="spellStart"/>
      <w:r w:rsidRPr="003D2F57">
        <w:rPr>
          <w:rFonts w:asciiTheme="minorHAnsi" w:hAnsiTheme="minorHAnsi"/>
          <w:color w:val="222222"/>
          <w:sz w:val="16"/>
          <w:szCs w:val="16"/>
          <w:shd w:val="clear" w:color="auto" w:fill="FFFFFF"/>
        </w:rPr>
        <w:t>Diaoyu</w:t>
      </w:r>
      <w:proofErr w:type="spellEnd"/>
      <w:r w:rsidRPr="003D2F57">
        <w:rPr>
          <w:rFonts w:asciiTheme="minorHAnsi" w:hAnsiTheme="minorHAnsi"/>
          <w:color w:val="222222"/>
          <w:sz w:val="16"/>
          <w:szCs w:val="16"/>
          <w:shd w:val="clear" w:color="auto" w:fill="FFFFFF"/>
        </w:rPr>
        <w:t xml:space="preserve"> Islands. The pendulum has swung between talk of a political summit for reducing tensions to the Chinese locking weapons-guiding radar on Japanese ships.</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 xml:space="preserve">In the Sea of Japan, Japan and South Korea are contesting the </w:t>
      </w:r>
      <w:proofErr w:type="spellStart"/>
      <w:r w:rsidRPr="003D2F57">
        <w:rPr>
          <w:rFonts w:asciiTheme="minorHAnsi" w:hAnsiTheme="minorHAnsi"/>
          <w:color w:val="222222"/>
          <w:sz w:val="16"/>
          <w:szCs w:val="16"/>
          <w:shd w:val="clear" w:color="auto" w:fill="FFFFFF"/>
        </w:rPr>
        <w:t>Takeshima</w:t>
      </w:r>
      <w:proofErr w:type="spellEnd"/>
      <w:r w:rsidRPr="003D2F57">
        <w:rPr>
          <w:rFonts w:asciiTheme="minorHAnsi" w:hAnsiTheme="minorHAnsi"/>
          <w:color w:val="222222"/>
          <w:sz w:val="16"/>
          <w:szCs w:val="16"/>
          <w:shd w:val="clear" w:color="auto" w:fill="FFFFFF"/>
        </w:rPr>
        <w:t xml:space="preserve"> or </w:t>
      </w:r>
      <w:proofErr w:type="spellStart"/>
      <w:r w:rsidRPr="003D2F57">
        <w:rPr>
          <w:rFonts w:asciiTheme="minorHAnsi" w:hAnsiTheme="minorHAnsi"/>
          <w:color w:val="222222"/>
          <w:sz w:val="16"/>
          <w:szCs w:val="16"/>
          <w:shd w:val="clear" w:color="auto" w:fill="FFFFFF"/>
        </w:rPr>
        <w:t>Dokdo</w:t>
      </w:r>
      <w:proofErr w:type="spellEnd"/>
      <w:r w:rsidRPr="003D2F57">
        <w:rPr>
          <w:rFonts w:asciiTheme="minorHAnsi" w:hAnsiTheme="minorHAnsi"/>
          <w:color w:val="222222"/>
          <w:sz w:val="16"/>
          <w:szCs w:val="16"/>
          <w:shd w:val="clear" w:color="auto" w:fill="FFFFFF"/>
        </w:rPr>
        <w:t xml:space="preserve"> Islands.</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 xml:space="preserve">These disputes have ebbed and flowed for decades, but have steadily heated up since 2005. Some experts hone in on China's assertiveness, citing its grand strategy of developing an island-chain </w:t>
      </w:r>
      <w:proofErr w:type="spellStart"/>
      <w:r w:rsidRPr="003D2F57">
        <w:rPr>
          <w:rFonts w:asciiTheme="minorHAnsi" w:hAnsiTheme="minorHAnsi"/>
          <w:color w:val="222222"/>
          <w:sz w:val="16"/>
          <w:szCs w:val="16"/>
          <w:shd w:val="clear" w:color="auto" w:fill="FFFFFF"/>
        </w:rPr>
        <w:t>defence</w:t>
      </w:r>
      <w:proofErr w:type="spellEnd"/>
      <w:r w:rsidRPr="003D2F57">
        <w:rPr>
          <w:rFonts w:asciiTheme="minorHAnsi" w:hAnsiTheme="minorHAnsi"/>
          <w:color w:val="222222"/>
          <w:sz w:val="16"/>
          <w:szCs w:val="16"/>
          <w:shd w:val="clear" w:color="auto" w:fill="FFFFFF"/>
        </w:rPr>
        <w:t xml:space="preserve"> in the Pacific and extending its naval power. For all parties, upholding sovereignty while capturing valuable fish stock and energy resources is another factor. Nationalism plays a role, given that some of the islands traded hands under the shadow of the region's colonial and imperial Japanese past. Japan's newly elected, right-leaning leadership, for example, has hardened Chinese suspicions on the maritime issues.</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Given this complex backdrop, the Obama administration can engage on these disputes in three ways.</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First, it must sustain its intensive diplomacy to ensure, as former assistant secretary of state Kurt Campbell noted</w:t>
      </w:r>
      <w:proofErr w:type="gramStart"/>
      <w:r w:rsidRPr="003D2F57">
        <w:rPr>
          <w:rFonts w:asciiTheme="minorHAnsi" w:hAnsiTheme="minorHAnsi"/>
          <w:color w:val="222222"/>
          <w:sz w:val="16"/>
          <w:szCs w:val="16"/>
          <w:shd w:val="clear" w:color="auto" w:fill="FFFFFF"/>
        </w:rPr>
        <w:t>, that</w:t>
      </w:r>
      <w:proofErr w:type="gramEnd"/>
      <w:r w:rsidRPr="003D2F57">
        <w:rPr>
          <w:rFonts w:asciiTheme="minorHAnsi" w:hAnsiTheme="minorHAnsi"/>
          <w:color w:val="222222"/>
          <w:sz w:val="16"/>
          <w:szCs w:val="16"/>
          <w:shd w:val="clear" w:color="auto" w:fill="FFFFFF"/>
        </w:rPr>
        <w:t xml:space="preserve"> "cooler heads prevail". This includes encouraging</w:t>
      </w:r>
      <w:r w:rsidR="007378D0" w:rsidRPr="003D2F57">
        <w:rPr>
          <w:rFonts w:asciiTheme="minorHAnsi" w:hAnsiTheme="minorHAnsi"/>
        </w:rPr>
        <w:fldChar w:fldCharType="begin"/>
      </w:r>
      <w:r w:rsidR="007378D0" w:rsidRPr="003D2F57">
        <w:rPr>
          <w:rFonts w:asciiTheme="minorHAnsi" w:hAnsiTheme="minorHAnsi"/>
        </w:rPr>
        <w:instrText xml:space="preserve"> HYPERLINK "http://www.nationmultimedia.com/search/?keyword=+Asean+" \t "_blank" </w:instrText>
      </w:r>
      <w:r w:rsidR="007378D0" w:rsidRPr="003D2F57">
        <w:rPr>
          <w:rFonts w:asciiTheme="minorHAnsi" w:hAnsiTheme="minorHAnsi"/>
        </w:rPr>
        <w:fldChar w:fldCharType="separate"/>
      </w:r>
      <w:r w:rsidRPr="003D2F57">
        <w:rPr>
          <w:rFonts w:asciiTheme="minorHAnsi" w:hAnsiTheme="minorHAnsi"/>
          <w:color w:val="3F3F3F"/>
          <w:sz w:val="16"/>
          <w:szCs w:val="16"/>
        </w:rPr>
        <w:t xml:space="preserve"> </w:t>
      </w:r>
      <w:proofErr w:type="spellStart"/>
      <w:r w:rsidRPr="003D2F57">
        <w:rPr>
          <w:rFonts w:asciiTheme="minorHAnsi" w:hAnsiTheme="minorHAnsi"/>
          <w:color w:val="3F3F3F"/>
          <w:sz w:val="16"/>
          <w:szCs w:val="16"/>
        </w:rPr>
        <w:t>Asean</w:t>
      </w:r>
      <w:proofErr w:type="spellEnd"/>
      <w:r w:rsidRPr="003D2F57">
        <w:rPr>
          <w:rFonts w:asciiTheme="minorHAnsi" w:hAnsiTheme="minorHAnsi"/>
          <w:color w:val="3F3F3F"/>
          <w:sz w:val="16"/>
          <w:szCs w:val="16"/>
        </w:rPr>
        <w:t xml:space="preserve"> </w:t>
      </w:r>
      <w:r w:rsidR="007378D0" w:rsidRPr="003D2F57">
        <w:rPr>
          <w:rFonts w:asciiTheme="minorHAnsi" w:hAnsiTheme="minorHAnsi"/>
          <w:color w:val="3F3F3F"/>
          <w:sz w:val="16"/>
          <w:szCs w:val="16"/>
        </w:rPr>
        <w:fldChar w:fldCharType="end"/>
      </w:r>
      <w:r w:rsidRPr="003D2F57">
        <w:rPr>
          <w:rFonts w:asciiTheme="minorHAnsi" w:hAnsiTheme="minorHAnsi"/>
          <w:color w:val="222222"/>
          <w:sz w:val="16"/>
          <w:szCs w:val="16"/>
          <w:shd w:val="clear" w:color="auto" w:fill="FFFFFF"/>
        </w:rPr>
        <w:t xml:space="preserve">and China to conclude a maritime Code of Conduct building on the 2002 Declaration on the Conduct of Parties. While efforts to advance the code ran aground during the November 2012 </w:t>
      </w:r>
      <w:proofErr w:type="spellStart"/>
      <w:r w:rsidRPr="003D2F57">
        <w:rPr>
          <w:rFonts w:asciiTheme="minorHAnsi" w:hAnsiTheme="minorHAnsi"/>
          <w:color w:val="222222"/>
          <w:sz w:val="16"/>
          <w:szCs w:val="16"/>
          <w:shd w:val="clear" w:color="auto" w:fill="FFFFFF"/>
        </w:rPr>
        <w:t>Asean</w:t>
      </w:r>
      <w:proofErr w:type="spellEnd"/>
      <w:r w:rsidRPr="003D2F57">
        <w:rPr>
          <w:rFonts w:asciiTheme="minorHAnsi" w:hAnsiTheme="minorHAnsi"/>
          <w:color w:val="222222"/>
          <w:sz w:val="16"/>
          <w:szCs w:val="16"/>
          <w:shd w:val="clear" w:color="auto" w:fill="FFFFFF"/>
        </w:rPr>
        <w:t>-China Leaders' Meeting, with the parties failing to even agree on a regional crisis hotline, picking up this thread must be a key second-term priority.</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In addition, the administration should continue to proffer models for joint exploration of resources, to encourage thinking beyond traditional notions of sovereignty. One such model is based on the 1920 Spitsbergen Treaty that granted Norway sovereignty over the disputed Spitsbergen archipelago in the Arctic while prohibiting military fortifications and permitting other signatories to undertake mining activities.</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Second, the administration must refine its military commitment to the region. Alongside enhancing capacity through weapons sales, exercises and troop rotations, it should foster greater communication among regional maritime entities - vital given the ambiguous overlay of maritime law enforcement and naval forces in these disputes and the risk of inadvertent conflict. From bolstering arrangements such as the Western Pacific Naval Symposium that convenes the US, China and most</w:t>
      </w:r>
      <w:r w:rsidR="007378D0" w:rsidRPr="003D2F57">
        <w:rPr>
          <w:rFonts w:asciiTheme="minorHAnsi" w:hAnsiTheme="minorHAnsi"/>
        </w:rPr>
        <w:fldChar w:fldCharType="begin"/>
      </w:r>
      <w:r w:rsidR="007378D0" w:rsidRPr="003D2F57">
        <w:rPr>
          <w:rFonts w:asciiTheme="minorHAnsi" w:hAnsiTheme="minorHAnsi"/>
        </w:rPr>
        <w:instrText xml:space="preserve"> HYPERLINK "http://www.nationmultimedia.com/search/?keyword=+Asean+" \t "_blank" </w:instrText>
      </w:r>
      <w:r w:rsidR="007378D0" w:rsidRPr="003D2F57">
        <w:rPr>
          <w:rFonts w:asciiTheme="minorHAnsi" w:hAnsiTheme="minorHAnsi"/>
        </w:rPr>
        <w:fldChar w:fldCharType="separate"/>
      </w:r>
      <w:r w:rsidRPr="003D2F57">
        <w:rPr>
          <w:rFonts w:asciiTheme="minorHAnsi" w:hAnsiTheme="minorHAnsi"/>
          <w:color w:val="3F3F3F"/>
          <w:sz w:val="16"/>
          <w:szCs w:val="16"/>
        </w:rPr>
        <w:t xml:space="preserve"> </w:t>
      </w:r>
      <w:proofErr w:type="spellStart"/>
      <w:r w:rsidRPr="003D2F57">
        <w:rPr>
          <w:rFonts w:asciiTheme="minorHAnsi" w:hAnsiTheme="minorHAnsi"/>
          <w:color w:val="3F3F3F"/>
          <w:sz w:val="16"/>
          <w:szCs w:val="16"/>
        </w:rPr>
        <w:t>Asean</w:t>
      </w:r>
      <w:proofErr w:type="spellEnd"/>
      <w:r w:rsidRPr="003D2F57">
        <w:rPr>
          <w:rFonts w:asciiTheme="minorHAnsi" w:hAnsiTheme="minorHAnsi"/>
          <w:color w:val="3F3F3F"/>
          <w:sz w:val="16"/>
          <w:szCs w:val="16"/>
        </w:rPr>
        <w:t xml:space="preserve"> </w:t>
      </w:r>
      <w:r w:rsidR="007378D0" w:rsidRPr="003D2F57">
        <w:rPr>
          <w:rFonts w:asciiTheme="minorHAnsi" w:hAnsiTheme="minorHAnsi"/>
          <w:color w:val="3F3F3F"/>
          <w:sz w:val="16"/>
          <w:szCs w:val="16"/>
        </w:rPr>
        <w:fldChar w:fldCharType="end"/>
      </w:r>
      <w:r w:rsidRPr="003D2F57">
        <w:rPr>
          <w:rFonts w:asciiTheme="minorHAnsi" w:hAnsiTheme="minorHAnsi"/>
          <w:color w:val="222222"/>
          <w:sz w:val="16"/>
          <w:szCs w:val="16"/>
          <w:shd w:val="clear" w:color="auto" w:fill="FFFFFF"/>
        </w:rPr>
        <w:t>states in discussing maritime security issues to creating a South China Sea Coast Guard Forum to enhance information sharing, scope exists for more robust dialogue mechanisms.</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 xml:space="preserve">More fundamental are three issues relating to US capabilities and commitments, alongside those posed by </w:t>
      </w:r>
      <w:proofErr w:type="spellStart"/>
      <w:r w:rsidRPr="003D2F57">
        <w:rPr>
          <w:rFonts w:asciiTheme="minorHAnsi" w:hAnsiTheme="minorHAnsi"/>
          <w:color w:val="222222"/>
          <w:sz w:val="16"/>
          <w:szCs w:val="16"/>
          <w:shd w:val="clear" w:color="auto" w:fill="FFFFFF"/>
        </w:rPr>
        <w:t>defence</w:t>
      </w:r>
      <w:proofErr w:type="spellEnd"/>
      <w:r w:rsidRPr="003D2F57">
        <w:rPr>
          <w:rFonts w:asciiTheme="minorHAnsi" w:hAnsiTheme="minorHAnsi"/>
          <w:color w:val="222222"/>
          <w:sz w:val="16"/>
          <w:szCs w:val="16"/>
          <w:shd w:val="clear" w:color="auto" w:fill="FFFFFF"/>
        </w:rPr>
        <w:t xml:space="preserve"> cuts. First, how should the US balance, reassuring its allies and protecting its interests without triggering rumblings of encirclement in Beijing? As Secretary of State John Kerry noted in his confirmation hearing, given that "we have a lot more forces out there than any other nation in the world, including China … we need to be thoughtful on how we go forward". Second, should conflict erupt in East Asian waters, resulting in US intervention and execution of the new air-sea battle strategy to gain access to an operational area, what political strategy will follow suit to resolve the conflict? Third, how do US treaty obligations relate to these disputes? While Article 5 of the 1960 US-Japan Security Treaty is understood to extend to the </w:t>
      </w:r>
      <w:proofErr w:type="spellStart"/>
      <w:r w:rsidRPr="003D2F57">
        <w:rPr>
          <w:rFonts w:asciiTheme="minorHAnsi" w:hAnsiTheme="minorHAnsi"/>
          <w:color w:val="222222"/>
          <w:sz w:val="16"/>
          <w:szCs w:val="16"/>
          <w:shd w:val="clear" w:color="auto" w:fill="FFFFFF"/>
        </w:rPr>
        <w:t>Senkakus</w:t>
      </w:r>
      <w:proofErr w:type="spellEnd"/>
      <w:r w:rsidRPr="003D2F57">
        <w:rPr>
          <w:rFonts w:asciiTheme="minorHAnsi" w:hAnsiTheme="minorHAnsi"/>
          <w:color w:val="222222"/>
          <w:sz w:val="16"/>
          <w:szCs w:val="16"/>
          <w:shd w:val="clear" w:color="auto" w:fill="FFFFFF"/>
        </w:rPr>
        <w:t xml:space="preserve">, the applicability of the 1951 US-Philippines Mutual </w:t>
      </w:r>
      <w:proofErr w:type="spellStart"/>
      <w:r w:rsidRPr="003D2F57">
        <w:rPr>
          <w:rFonts w:asciiTheme="minorHAnsi" w:hAnsiTheme="minorHAnsi"/>
          <w:color w:val="222222"/>
          <w:sz w:val="16"/>
          <w:szCs w:val="16"/>
          <w:shd w:val="clear" w:color="auto" w:fill="FFFFFF"/>
        </w:rPr>
        <w:t>Defence</w:t>
      </w:r>
      <w:proofErr w:type="spellEnd"/>
      <w:r w:rsidRPr="003D2F57">
        <w:rPr>
          <w:rFonts w:asciiTheme="minorHAnsi" w:hAnsiTheme="minorHAnsi"/>
          <w:color w:val="222222"/>
          <w:sz w:val="16"/>
          <w:szCs w:val="16"/>
          <w:shd w:val="clear" w:color="auto" w:fill="FFFFFF"/>
        </w:rPr>
        <w:t xml:space="preserve"> Treaty to a conflict in the South China Sea is less clear. Internal clarity on US obligations and red lines is thus critical.</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Third, the administration must elevate its legal strategy for managing these disputes</w:t>
      </w:r>
      <w:r w:rsidRPr="003D2F57">
        <w:rPr>
          <w:rFonts w:asciiTheme="minorHAnsi" w:hAnsiTheme="minorHAnsi"/>
          <w:color w:val="222222"/>
          <w:shd w:val="clear" w:color="auto" w:fill="FFFFFF"/>
        </w:rPr>
        <w:t xml:space="preserve">. </w:t>
      </w:r>
      <w:r w:rsidRPr="003D2F57">
        <w:rPr>
          <w:rFonts w:asciiTheme="minorHAnsi" w:hAnsiTheme="minorHAnsi"/>
          <w:b/>
          <w:color w:val="222222"/>
          <w:u w:val="single"/>
          <w:shd w:val="clear" w:color="auto" w:fill="FFFFFF"/>
        </w:rPr>
        <w:t xml:space="preserve">Ratification of UNCLOS, to which the US de facto adheres, is essential, as former secretary of state Hillary Clinton testified before the Senate last year, to ensure that US navigational rights and its ability to credibly challenge other countries' </w:t>
      </w:r>
      <w:proofErr w:type="spellStart"/>
      <w:r w:rsidRPr="003D2F57">
        <w:rPr>
          <w:rFonts w:asciiTheme="minorHAnsi" w:hAnsiTheme="minorHAnsi"/>
          <w:b/>
          <w:color w:val="222222"/>
          <w:u w:val="single"/>
          <w:shd w:val="clear" w:color="auto" w:fill="FFFFFF"/>
        </w:rPr>
        <w:t>behaviour</w:t>
      </w:r>
      <w:proofErr w:type="spellEnd"/>
      <w:r w:rsidRPr="003D2F57">
        <w:rPr>
          <w:rFonts w:asciiTheme="minorHAnsi" w:hAnsiTheme="minorHAnsi"/>
          <w:b/>
          <w:color w:val="222222"/>
          <w:u w:val="single"/>
          <w:shd w:val="clear" w:color="auto" w:fill="FFFFFF"/>
        </w:rPr>
        <w:t xml:space="preserve"> are on the strongest legal footing.</w:t>
      </w:r>
      <w:r w:rsidRPr="003D2F57">
        <w:rPr>
          <w:rFonts w:asciiTheme="minorHAnsi" w:hAnsiTheme="minorHAnsi"/>
          <w:color w:val="222222"/>
        </w:rPr>
        <w:t xml:space="preserve"> </w:t>
      </w:r>
      <w:r w:rsidRPr="003D2F57">
        <w:rPr>
          <w:rFonts w:asciiTheme="minorHAnsi" w:hAnsiTheme="minorHAnsi"/>
          <w:b/>
          <w:color w:val="222222"/>
          <w:u w:val="single"/>
          <w:shd w:val="clear" w:color="auto" w:fill="FFFFFF"/>
        </w:rPr>
        <w:t>Given that the contesting parties are actively resorting to the Convention to bolster their claims, ratification is critical for US credibility</w:t>
      </w:r>
      <w:r w:rsidRPr="003D2F57">
        <w:rPr>
          <w:rFonts w:asciiTheme="minorHAnsi" w:hAnsiTheme="minorHAnsi"/>
          <w:b/>
          <w:color w:val="222222"/>
          <w:sz w:val="20"/>
          <w:szCs w:val="20"/>
          <w:u w:val="single"/>
          <w:shd w:val="clear" w:color="auto" w:fill="FFFFFF"/>
        </w:rPr>
        <w:t xml:space="preserve">. </w:t>
      </w:r>
      <w:r w:rsidRPr="003D2F57">
        <w:rPr>
          <w:rFonts w:asciiTheme="minorHAnsi" w:hAnsiTheme="minorHAnsi"/>
          <w:color w:val="222222"/>
          <w:sz w:val="16"/>
          <w:szCs w:val="16"/>
          <w:shd w:val="clear" w:color="auto" w:fill="FFFFFF"/>
        </w:rPr>
        <w:t xml:space="preserve">Even China, whose claims are largely based on historical record, cites UNCLOS, to which it is a party, for example, in adopting a "straight base line approach" to its claim in the East China Sea. In January, the Philippines filed a claim with an UNCLOS tribunal alleging that China's nine-dash claim to the South China Sea is contrary to UNCLOS. Conceding that China has not accepted the tribunal's jurisdiction on sovereignty claims and maritime boundaries, the Philippines has argued that the tribunal can assess the "interpretation and application" of China's obligations under UNCLOS. While China has stated that it will not participate in the proceeding, the Philippines </w:t>
      </w:r>
      <w:proofErr w:type="gramStart"/>
      <w:r w:rsidRPr="003D2F57">
        <w:rPr>
          <w:rFonts w:asciiTheme="minorHAnsi" w:hAnsiTheme="minorHAnsi"/>
          <w:color w:val="222222"/>
          <w:sz w:val="16"/>
          <w:szCs w:val="16"/>
          <w:shd w:val="clear" w:color="auto" w:fill="FFFFFF"/>
        </w:rPr>
        <w:t>intends</w:t>
      </w:r>
      <w:proofErr w:type="gramEnd"/>
      <w:r w:rsidRPr="003D2F57">
        <w:rPr>
          <w:rFonts w:asciiTheme="minorHAnsi" w:hAnsiTheme="minorHAnsi"/>
          <w:color w:val="222222"/>
          <w:sz w:val="16"/>
          <w:szCs w:val="16"/>
          <w:shd w:val="clear" w:color="auto" w:fill="FFFFFF"/>
        </w:rPr>
        <w:t xml:space="preserve"> to pursue its claim.</w:t>
      </w:r>
      <w:r w:rsidRPr="003D2F57">
        <w:rPr>
          <w:rFonts w:asciiTheme="minorHAnsi" w:hAnsiTheme="minorHAnsi"/>
          <w:color w:val="222222"/>
          <w:sz w:val="16"/>
          <w:szCs w:val="16"/>
        </w:rPr>
        <w:t xml:space="preserve"> </w:t>
      </w:r>
      <w:r w:rsidRPr="003D2F57">
        <w:rPr>
          <w:rFonts w:asciiTheme="minorHAnsi" w:hAnsiTheme="minorHAnsi"/>
          <w:color w:val="222222"/>
          <w:sz w:val="16"/>
          <w:szCs w:val="16"/>
          <w:shd w:val="clear" w:color="auto" w:fill="FFFFFF"/>
        </w:rPr>
        <w:t xml:space="preserve">Whether other parties bring such claims remains to be seen. Although arbitration offers a clean and contained alternative to fluctuating diplomacy and skirmishes, precluding US "interference" as China desires, China does not view arbitration as a bilateral solution and, </w:t>
      </w:r>
      <w:r w:rsidRPr="003D2F57">
        <w:rPr>
          <w:rFonts w:asciiTheme="minorHAnsi" w:hAnsiTheme="minorHAnsi"/>
          <w:color w:val="222222"/>
          <w:sz w:val="16"/>
          <w:szCs w:val="16"/>
          <w:shd w:val="clear" w:color="auto" w:fill="FFFFFF"/>
        </w:rPr>
        <w:lastRenderedPageBreak/>
        <w:t>moreover, assumes that time is on its side.</w:t>
      </w:r>
      <w:r w:rsidRPr="003D2F57">
        <w:rPr>
          <w:rFonts w:asciiTheme="minorHAnsi" w:hAnsiTheme="minorHAnsi"/>
          <w:color w:val="222222"/>
          <w:sz w:val="20"/>
          <w:szCs w:val="20"/>
          <w:shd w:val="clear" w:color="auto" w:fill="FFFFFF"/>
        </w:rPr>
        <w:t xml:space="preserve"> </w:t>
      </w:r>
      <w:r w:rsidRPr="003D2F57">
        <w:rPr>
          <w:rFonts w:asciiTheme="minorHAnsi" w:hAnsiTheme="minorHAnsi"/>
          <w:b/>
          <w:color w:val="222222"/>
          <w:u w:val="single"/>
          <w:shd w:val="clear" w:color="auto" w:fill="FFFFFF"/>
        </w:rPr>
        <w:t>As such, for the US to have the standing to call for a much needed rules-based approach to these disputes, it must formally adopt the rules.</w:t>
      </w:r>
      <w:r w:rsidRPr="003D2F57">
        <w:rPr>
          <w:rFonts w:asciiTheme="minorHAnsi" w:hAnsiTheme="minorHAnsi"/>
          <w:b/>
          <w:color w:val="222222"/>
          <w:u w:val="single"/>
        </w:rPr>
        <w:t xml:space="preserve"> </w:t>
      </w:r>
      <w:r w:rsidRPr="003D2F57">
        <w:rPr>
          <w:rFonts w:asciiTheme="minorHAnsi" w:hAnsiTheme="minorHAnsi"/>
          <w:b/>
          <w:color w:val="222222"/>
          <w:u w:val="single"/>
          <w:shd w:val="clear" w:color="auto" w:fill="FFFFFF"/>
        </w:rPr>
        <w:t>Asia's maritime disputes are a disruptive force for US interests; however, they present an opportunity</w:t>
      </w:r>
      <w:r w:rsidRPr="003D2F57">
        <w:rPr>
          <w:rFonts w:asciiTheme="minorHAnsi" w:hAnsiTheme="minorHAnsi"/>
          <w:b/>
          <w:color w:val="222222"/>
          <w:sz w:val="16"/>
          <w:szCs w:val="16"/>
          <w:u w:val="single"/>
          <w:shd w:val="clear" w:color="auto" w:fill="FFFFFF"/>
        </w:rPr>
        <w:t>.</w:t>
      </w:r>
      <w:r w:rsidRPr="003D2F57">
        <w:rPr>
          <w:rFonts w:asciiTheme="minorHAnsi" w:hAnsiTheme="minorHAnsi"/>
          <w:color w:val="222222"/>
          <w:sz w:val="16"/>
          <w:szCs w:val="16"/>
          <w:shd w:val="clear" w:color="auto" w:fill="FFFFFF"/>
        </w:rPr>
        <w:t xml:space="preserve"> A shortsighted view would conclude that the opportunity presented is a strategic opening for the US and a regional tilt given recent Chinese heavy handedness. The reality is that states in the region have no interest in choosing sides. According to the National Intelligence Council's Global Trends 2030 report, they will instead increasingly be pulled in both directions: economically toward China and security-wise toward the US. Moreover, given Sino-US economic interdependence, a China that perceives itself subject to containment and doubles down militarily is not in US interests.</w:t>
      </w:r>
      <w:r w:rsidRPr="003D2F57">
        <w:rPr>
          <w:rFonts w:asciiTheme="minorHAnsi" w:hAnsiTheme="minorHAnsi"/>
          <w:color w:val="222222"/>
          <w:sz w:val="16"/>
          <w:szCs w:val="16"/>
        </w:rPr>
        <w:t xml:space="preserve"> </w:t>
      </w:r>
      <w:r w:rsidRPr="003D2F57">
        <w:rPr>
          <w:rFonts w:asciiTheme="minorHAnsi" w:hAnsiTheme="minorHAnsi"/>
          <w:b/>
          <w:color w:val="222222"/>
          <w:u w:val="single"/>
          <w:shd w:val="clear" w:color="auto" w:fill="FFFFFF"/>
        </w:rPr>
        <w:t>The opportunity presented instead is for the US to demonstrate leadership in the region that combines deft diplomacy, considered military engagement and an adherence to international law as an enabling rather than enfeebling force. Doing so will test its ability to remain an effective Pacific power while navigating the rise of another - all this to preserve an order with which US security and economic interests are inextricably linked in this century.</w:t>
      </w:r>
    </w:p>
    <w:p w14:paraId="4184D237" w14:textId="77777777" w:rsidR="00DA1BFC" w:rsidRPr="003D2F57" w:rsidRDefault="00FA1601" w:rsidP="0039205B">
      <w:pPr>
        <w:pStyle w:val="Heading4"/>
        <w:rPr>
          <w:rFonts w:asciiTheme="minorHAnsi" w:hAnsiTheme="minorHAnsi"/>
        </w:rPr>
      </w:pPr>
      <w:r w:rsidRPr="003D2F57">
        <w:rPr>
          <w:rFonts w:asciiTheme="minorHAnsi" w:hAnsiTheme="minorHAnsi"/>
        </w:rPr>
        <w:t xml:space="preserve">Second, it’s critical to soft power – ratification gives the United States’ international legitimacy and strengthens the rule of law. </w:t>
      </w:r>
    </w:p>
    <w:p w14:paraId="1F815CA7" w14:textId="77777777" w:rsidR="00DA1BFC" w:rsidRPr="003D2F57" w:rsidRDefault="00DA1BFC" w:rsidP="00DA1BFC">
      <w:pPr>
        <w:rPr>
          <w:rFonts w:asciiTheme="minorHAnsi" w:hAnsiTheme="minorHAnsi"/>
          <w:b/>
          <w:bCs/>
        </w:rPr>
      </w:pPr>
      <w:proofErr w:type="spellStart"/>
      <w:r w:rsidRPr="003D2F57">
        <w:rPr>
          <w:rFonts w:asciiTheme="minorHAnsi" w:hAnsiTheme="minorHAnsi"/>
          <w:b/>
          <w:bCs/>
        </w:rPr>
        <w:t>Borgerson</w:t>
      </w:r>
      <w:proofErr w:type="spellEnd"/>
      <w:r w:rsidRPr="003D2F57">
        <w:rPr>
          <w:rFonts w:asciiTheme="minorHAnsi" w:hAnsiTheme="minorHAnsi"/>
          <w:b/>
          <w:bCs/>
        </w:rPr>
        <w:t>, member on the Council of Foreign Relations, 09 (Dr. Scott, May 2009, Council Special Report 46, “The National Interest in the Law of the Sea” http://www.ciaonet.org/wps/cfr/0016458/f_0016458_14229.pdf, 6/24/14, CM)</w:t>
      </w:r>
    </w:p>
    <w:p w14:paraId="40CC2FE2" w14:textId="77777777" w:rsidR="00DA1BFC" w:rsidRPr="003D2F57" w:rsidRDefault="00DA1BFC" w:rsidP="00DA1BFC">
      <w:pPr>
        <w:rPr>
          <w:rFonts w:asciiTheme="minorHAnsi" w:hAnsiTheme="minorHAnsi"/>
          <w:sz w:val="16"/>
        </w:rPr>
      </w:pPr>
      <w:r w:rsidRPr="003D2F57">
        <w:rPr>
          <w:rFonts w:asciiTheme="minorHAnsi" w:hAnsiTheme="minorHAnsi"/>
          <w:sz w:val="16"/>
        </w:rPr>
        <w:t xml:space="preserve">In addition to the specific benefits to the national interest accrued from joining the convention, an internationally visible and successful bipartisan campaign that culminated in the </w:t>
      </w:r>
      <w:r w:rsidRPr="003D2F57">
        <w:rPr>
          <w:rFonts w:asciiTheme="minorHAnsi" w:hAnsiTheme="minorHAnsi"/>
          <w:bCs/>
          <w:u w:val="single"/>
        </w:rPr>
        <w:t>United States joining the treaty this year could provide a springboard for a broader foreign policy agenda.</w:t>
      </w:r>
      <w:r w:rsidRPr="003D2F57">
        <w:rPr>
          <w:rFonts w:asciiTheme="minorHAnsi" w:hAnsiTheme="minorHAnsi"/>
          <w:sz w:val="16"/>
        </w:rPr>
        <w:t xml:space="preserve"> </w:t>
      </w:r>
      <w:r w:rsidRPr="003D2F57">
        <w:rPr>
          <w:rFonts w:asciiTheme="minorHAnsi" w:hAnsiTheme="minorHAnsi"/>
          <w:bCs/>
          <w:u w:val="single"/>
        </w:rPr>
        <w:t xml:space="preserve">Such a campaign would immediately </w:t>
      </w:r>
      <w:r w:rsidRPr="003D2F57">
        <w:rPr>
          <w:rFonts w:asciiTheme="minorHAnsi" w:hAnsiTheme="minorHAnsi"/>
          <w:sz w:val="16"/>
        </w:rPr>
        <w:t xml:space="preserve">(1) </w:t>
      </w:r>
      <w:r w:rsidRPr="003D2F57">
        <w:rPr>
          <w:rFonts w:asciiTheme="minorHAnsi" w:hAnsiTheme="minorHAnsi"/>
          <w:bCs/>
          <w:u w:val="single"/>
        </w:rPr>
        <w:t>Enhance U.S. global credibility</w:t>
      </w:r>
      <w:r w:rsidRPr="003D2F57">
        <w:rPr>
          <w:rFonts w:asciiTheme="minorHAnsi" w:hAnsiTheme="minorHAnsi"/>
          <w:sz w:val="16"/>
        </w:rPr>
        <w:t xml:space="preserve"> by matching action to </w:t>
      </w:r>
      <w:proofErr w:type="gramStart"/>
      <w:r w:rsidRPr="003D2F57">
        <w:rPr>
          <w:rFonts w:asciiTheme="minorHAnsi" w:hAnsiTheme="minorHAnsi"/>
          <w:sz w:val="16"/>
        </w:rPr>
        <w:t>rhetoric  regarding</w:t>
      </w:r>
      <w:proofErr w:type="gramEnd"/>
      <w:r w:rsidRPr="003D2F57">
        <w:rPr>
          <w:rFonts w:asciiTheme="minorHAnsi" w:hAnsiTheme="minorHAnsi"/>
          <w:sz w:val="16"/>
        </w:rPr>
        <w:t xml:space="preserve"> the rule of law. </w:t>
      </w:r>
      <w:r w:rsidRPr="003D2F57">
        <w:rPr>
          <w:rFonts w:asciiTheme="minorHAnsi" w:hAnsiTheme="minorHAnsi"/>
          <w:bCs/>
          <w:sz w:val="16"/>
        </w:rPr>
        <w:t>Joining this particular convention sends a powerful signal of commitment to this principle.</w:t>
      </w:r>
      <w:r w:rsidRPr="003D2F57">
        <w:rPr>
          <w:rFonts w:asciiTheme="minorHAnsi" w:hAnsiTheme="minorHAnsi"/>
          <w:bCs/>
          <w:u w:val="single"/>
        </w:rPr>
        <w:t xml:space="preserve"> </w:t>
      </w:r>
      <w:r w:rsidRPr="003D2F57">
        <w:rPr>
          <w:rFonts w:asciiTheme="minorHAnsi" w:hAnsiTheme="minorHAnsi"/>
          <w:sz w:val="16"/>
        </w:rPr>
        <w:t xml:space="preserve">The </w:t>
      </w:r>
      <w:proofErr w:type="spellStart"/>
      <w:r w:rsidRPr="003D2F57">
        <w:rPr>
          <w:rFonts w:asciiTheme="minorHAnsi" w:hAnsiTheme="minorHAnsi"/>
          <w:sz w:val="16"/>
        </w:rPr>
        <w:t>undeni</w:t>
      </w:r>
      <w:proofErr w:type="spellEnd"/>
      <w:r w:rsidRPr="003D2F57">
        <w:rPr>
          <w:rFonts w:asciiTheme="minorHAnsi" w:hAnsiTheme="minorHAnsi"/>
          <w:sz w:val="16"/>
        </w:rPr>
        <w:t xml:space="preserve">- able semantic message of the title “Law of the Sea” and the </w:t>
      </w:r>
      <w:proofErr w:type="spellStart"/>
      <w:r w:rsidRPr="003D2F57">
        <w:rPr>
          <w:rFonts w:asciiTheme="minorHAnsi" w:hAnsiTheme="minorHAnsi"/>
          <w:sz w:val="16"/>
        </w:rPr>
        <w:t>practi</w:t>
      </w:r>
      <w:proofErr w:type="spellEnd"/>
      <w:r w:rsidRPr="003D2F57">
        <w:rPr>
          <w:rFonts w:asciiTheme="minorHAnsi" w:hAnsiTheme="minorHAnsi"/>
          <w:sz w:val="16"/>
        </w:rPr>
        <w:t xml:space="preserve">- </w:t>
      </w:r>
      <w:proofErr w:type="spellStart"/>
      <w:r w:rsidRPr="003D2F57">
        <w:rPr>
          <w:rFonts w:asciiTheme="minorHAnsi" w:hAnsiTheme="minorHAnsi"/>
          <w:sz w:val="16"/>
        </w:rPr>
        <w:t>cal</w:t>
      </w:r>
      <w:proofErr w:type="spellEnd"/>
      <w:r w:rsidRPr="003D2F57">
        <w:rPr>
          <w:rFonts w:asciiTheme="minorHAnsi" w:hAnsiTheme="minorHAnsi"/>
          <w:sz w:val="16"/>
        </w:rPr>
        <w:t xml:space="preserve"> effect of officially becoming party to a legal regime over the vast expanse of the world’s oceans combine to reinforce the strength of this signal. (2) </w:t>
      </w:r>
      <w:r w:rsidRPr="003D2F57">
        <w:rPr>
          <w:rFonts w:asciiTheme="minorHAnsi" w:hAnsiTheme="minorHAnsi"/>
          <w:bCs/>
          <w:u w:val="single"/>
        </w:rPr>
        <w:t>Convey broadly recognized legal legitimacy to U.S.-led security</w:t>
      </w:r>
      <w:r w:rsidRPr="003D2F57">
        <w:rPr>
          <w:rFonts w:asciiTheme="minorHAnsi" w:hAnsiTheme="minorHAnsi"/>
          <w:sz w:val="16"/>
        </w:rPr>
        <w:t xml:space="preserve"> – arrangements, such as PSI and its </w:t>
      </w:r>
      <w:proofErr w:type="spellStart"/>
      <w:r w:rsidRPr="003D2F57">
        <w:rPr>
          <w:rFonts w:asciiTheme="minorHAnsi" w:hAnsiTheme="minorHAnsi"/>
          <w:sz w:val="16"/>
        </w:rPr>
        <w:t>counterpiracy</w:t>
      </w:r>
      <w:proofErr w:type="spellEnd"/>
      <w:r w:rsidRPr="003D2F57">
        <w:rPr>
          <w:rFonts w:asciiTheme="minorHAnsi" w:hAnsiTheme="minorHAnsi"/>
          <w:sz w:val="16"/>
        </w:rPr>
        <w:t>, -narcotic, and -</w:t>
      </w:r>
      <w:proofErr w:type="spellStart"/>
      <w:r w:rsidRPr="003D2F57">
        <w:rPr>
          <w:rFonts w:asciiTheme="minorHAnsi" w:hAnsiTheme="minorHAnsi"/>
          <w:sz w:val="16"/>
        </w:rPr>
        <w:t>ter</w:t>
      </w:r>
      <w:proofErr w:type="spellEnd"/>
      <w:r w:rsidRPr="003D2F57">
        <w:rPr>
          <w:rFonts w:asciiTheme="minorHAnsi" w:hAnsiTheme="minorHAnsi"/>
          <w:sz w:val="16"/>
        </w:rPr>
        <w:t xml:space="preserve">- </w:t>
      </w:r>
      <w:proofErr w:type="spellStart"/>
      <w:r w:rsidRPr="003D2F57">
        <w:rPr>
          <w:rFonts w:asciiTheme="minorHAnsi" w:hAnsiTheme="minorHAnsi"/>
          <w:sz w:val="16"/>
        </w:rPr>
        <w:t>rorism</w:t>
      </w:r>
      <w:proofErr w:type="spellEnd"/>
      <w:r w:rsidRPr="003D2F57">
        <w:rPr>
          <w:rFonts w:asciiTheme="minorHAnsi" w:hAnsiTheme="minorHAnsi"/>
          <w:sz w:val="16"/>
        </w:rPr>
        <w:t xml:space="preserve"> operations at sea.  (3) </w:t>
      </w:r>
      <w:r w:rsidRPr="003D2F57">
        <w:rPr>
          <w:rFonts w:asciiTheme="minorHAnsi" w:hAnsiTheme="minorHAnsi"/>
          <w:bCs/>
          <w:u w:val="single"/>
        </w:rPr>
        <w:t>Establish the foundation for strengthening existing international relationships and building new partnerships</w:t>
      </w:r>
      <w:r w:rsidRPr="003D2F57">
        <w:rPr>
          <w:rFonts w:asciiTheme="minorHAnsi" w:hAnsiTheme="minorHAnsi"/>
          <w:sz w:val="16"/>
        </w:rPr>
        <w:t xml:space="preserve">. By clearly signaling a U.S. commitment to respect the legitimate rights of other nations, while reinforcing an expectation of reciprocity, the United States can dispel suspicion and remove resistance in a global constituency.  (4) Provide an array of diplomatic tools to address “creeping </w:t>
      </w:r>
      <w:proofErr w:type="spellStart"/>
      <w:r w:rsidRPr="003D2F57">
        <w:rPr>
          <w:rFonts w:asciiTheme="minorHAnsi" w:hAnsiTheme="minorHAnsi"/>
          <w:sz w:val="16"/>
        </w:rPr>
        <w:t>sov</w:t>
      </w:r>
      <w:proofErr w:type="spellEnd"/>
      <w:r w:rsidRPr="003D2F57">
        <w:rPr>
          <w:rFonts w:asciiTheme="minorHAnsi" w:hAnsiTheme="minorHAnsi"/>
          <w:sz w:val="16"/>
        </w:rPr>
        <w:t xml:space="preserve">-– </w:t>
      </w:r>
      <w:proofErr w:type="spellStart"/>
      <w:r w:rsidRPr="003D2F57">
        <w:rPr>
          <w:rFonts w:asciiTheme="minorHAnsi" w:hAnsiTheme="minorHAnsi"/>
          <w:sz w:val="16"/>
        </w:rPr>
        <w:t>ereignty</w:t>
      </w:r>
      <w:proofErr w:type="spellEnd"/>
      <w:r w:rsidRPr="003D2F57">
        <w:rPr>
          <w:rFonts w:asciiTheme="minorHAnsi" w:hAnsiTheme="minorHAnsi"/>
          <w:sz w:val="16"/>
        </w:rPr>
        <w:t xml:space="preserve">” and the excessive, resource-motivated claims of some coastal nations. Arbitration will allow the peaceful resolution of disputes with convention party states whether they are friends and partners, such as Canada, Australia, and the Philippines, or </w:t>
      </w:r>
      <w:proofErr w:type="spellStart"/>
      <w:r w:rsidRPr="003D2F57">
        <w:rPr>
          <w:rFonts w:asciiTheme="minorHAnsi" w:hAnsiTheme="minorHAnsi"/>
          <w:sz w:val="16"/>
        </w:rPr>
        <w:t>poten</w:t>
      </w:r>
      <w:proofErr w:type="spellEnd"/>
      <w:r w:rsidRPr="003D2F57">
        <w:rPr>
          <w:rFonts w:asciiTheme="minorHAnsi" w:hAnsiTheme="minorHAnsi"/>
          <w:sz w:val="16"/>
        </w:rPr>
        <w:t xml:space="preserve">- </w:t>
      </w:r>
      <w:proofErr w:type="spellStart"/>
      <w:r w:rsidRPr="003D2F57">
        <w:rPr>
          <w:rFonts w:asciiTheme="minorHAnsi" w:hAnsiTheme="minorHAnsi"/>
          <w:sz w:val="16"/>
        </w:rPr>
        <w:t>tial</w:t>
      </w:r>
      <w:proofErr w:type="spellEnd"/>
      <w:r w:rsidRPr="003D2F57">
        <w:rPr>
          <w:rFonts w:asciiTheme="minorHAnsi" w:hAnsiTheme="minorHAnsi"/>
          <w:sz w:val="16"/>
        </w:rPr>
        <w:t xml:space="preserve"> competitors, such as China. When diplomacy must be supple- </w:t>
      </w:r>
      <w:proofErr w:type="spellStart"/>
      <w:r w:rsidRPr="003D2F57">
        <w:rPr>
          <w:rFonts w:asciiTheme="minorHAnsi" w:hAnsiTheme="minorHAnsi"/>
          <w:sz w:val="16"/>
        </w:rPr>
        <w:t>mented</w:t>
      </w:r>
      <w:proofErr w:type="spellEnd"/>
      <w:r w:rsidRPr="003D2F57">
        <w:rPr>
          <w:rFonts w:asciiTheme="minorHAnsi" w:hAnsiTheme="minorHAnsi"/>
          <w:sz w:val="16"/>
        </w:rPr>
        <w:t xml:space="preserve"> by hard power to challenge the excessive and disruptive claims of any nation, especially those of potential adversaries and nonparty states, such as Iran, Syria, and North Korea, the </w:t>
      </w:r>
      <w:proofErr w:type="spellStart"/>
      <w:r w:rsidRPr="003D2F57">
        <w:rPr>
          <w:rFonts w:asciiTheme="minorHAnsi" w:hAnsiTheme="minorHAnsi"/>
          <w:sz w:val="16"/>
        </w:rPr>
        <w:t>conven</w:t>
      </w:r>
      <w:proofErr w:type="spellEnd"/>
      <w:r w:rsidRPr="003D2F57">
        <w:rPr>
          <w:rFonts w:asciiTheme="minorHAnsi" w:hAnsiTheme="minorHAnsi"/>
          <w:sz w:val="16"/>
        </w:rPr>
        <w:t xml:space="preserve">- </w:t>
      </w:r>
      <w:proofErr w:type="spellStart"/>
      <w:r w:rsidRPr="003D2F57">
        <w:rPr>
          <w:rFonts w:asciiTheme="minorHAnsi" w:hAnsiTheme="minorHAnsi"/>
          <w:sz w:val="16"/>
        </w:rPr>
        <w:t>tion</w:t>
      </w:r>
      <w:proofErr w:type="spellEnd"/>
      <w:r w:rsidRPr="003D2F57">
        <w:rPr>
          <w:rFonts w:asciiTheme="minorHAnsi" w:hAnsiTheme="minorHAnsi"/>
          <w:sz w:val="16"/>
        </w:rPr>
        <w:t xml:space="preserve"> will provide the United States with legal legitimacy and at least the tacit support of 156 party states</w:t>
      </w:r>
      <w:proofErr w:type="gramStart"/>
      <w:r w:rsidRPr="003D2F57">
        <w:rPr>
          <w:rFonts w:asciiTheme="minorHAnsi" w:hAnsiTheme="minorHAnsi"/>
          <w:sz w:val="16"/>
        </w:rPr>
        <w:t>.(</w:t>
      </w:r>
      <w:proofErr w:type="gramEnd"/>
      <w:r w:rsidRPr="003D2F57">
        <w:rPr>
          <w:rFonts w:asciiTheme="minorHAnsi" w:hAnsiTheme="minorHAnsi"/>
          <w:sz w:val="16"/>
        </w:rPr>
        <w:t xml:space="preserve">5) </w:t>
      </w:r>
      <w:r w:rsidRPr="003D2F57">
        <w:rPr>
          <w:rFonts w:asciiTheme="minorHAnsi" w:hAnsiTheme="minorHAnsi"/>
          <w:bCs/>
          <w:u w:val="single"/>
        </w:rPr>
        <w:t>Enable the United States to take a leadership position by acting within the convention to help mitigate maritime disputes</w:t>
      </w:r>
      <w:r w:rsidRPr="003D2F57">
        <w:rPr>
          <w:rFonts w:asciiTheme="minorHAnsi" w:hAnsiTheme="minorHAnsi"/>
          <w:sz w:val="16"/>
        </w:rPr>
        <w:t xml:space="preserve"> between important strategic allies, such as Japan and Korea, and in strategically </w:t>
      </w:r>
      <w:proofErr w:type="spellStart"/>
      <w:r w:rsidRPr="003D2F57">
        <w:rPr>
          <w:rFonts w:asciiTheme="minorHAnsi" w:hAnsiTheme="minorHAnsi"/>
          <w:sz w:val="16"/>
        </w:rPr>
        <w:t>impor</w:t>
      </w:r>
      <w:proofErr w:type="spellEnd"/>
      <w:r w:rsidRPr="003D2F57">
        <w:rPr>
          <w:rFonts w:asciiTheme="minorHAnsi" w:hAnsiTheme="minorHAnsi"/>
          <w:sz w:val="16"/>
        </w:rPr>
        <w:t xml:space="preserve">- </w:t>
      </w:r>
      <w:proofErr w:type="spellStart"/>
      <w:r w:rsidRPr="003D2F57">
        <w:rPr>
          <w:rFonts w:asciiTheme="minorHAnsi" w:hAnsiTheme="minorHAnsi"/>
          <w:sz w:val="16"/>
        </w:rPr>
        <w:t>tant</w:t>
      </w:r>
      <w:proofErr w:type="spellEnd"/>
      <w:r w:rsidRPr="003D2F57">
        <w:rPr>
          <w:rFonts w:asciiTheme="minorHAnsi" w:hAnsiTheme="minorHAnsi"/>
          <w:sz w:val="16"/>
        </w:rPr>
        <w:t xml:space="preserve"> regions, such as the Gulf of Aden or the South China Sea. (6) </w:t>
      </w:r>
      <w:r w:rsidRPr="003D2F57">
        <w:rPr>
          <w:rFonts w:asciiTheme="minorHAnsi" w:hAnsiTheme="minorHAnsi"/>
          <w:bCs/>
          <w:u w:val="single"/>
        </w:rPr>
        <w:t xml:space="preserve">Expand opportunity for U.S. global engagement and leadership by opening participation </w:t>
      </w:r>
      <w:r w:rsidRPr="003D2F57">
        <w:rPr>
          <w:rFonts w:asciiTheme="minorHAnsi" w:hAnsiTheme="minorHAnsi"/>
          <w:sz w:val="16"/>
        </w:rPr>
        <w:t xml:space="preserve">in the bodies and commissions established by the convention, especially the economically critical Commission on the Limits of the Continental Shelf and the International Seabed Authority, where the United States would become the only nation to gain a permanent seat and attendant influence.  (7) </w:t>
      </w:r>
      <w:r w:rsidRPr="003D2F57">
        <w:rPr>
          <w:rFonts w:asciiTheme="minorHAnsi" w:hAnsiTheme="minorHAnsi"/>
          <w:bCs/>
          <w:u w:val="single"/>
        </w:rPr>
        <w:t>Strengthen U.S. leadership in combating maritime environmental challenges</w:t>
      </w:r>
      <w:r w:rsidRPr="003D2F57">
        <w:rPr>
          <w:rFonts w:asciiTheme="minorHAnsi" w:hAnsiTheme="minorHAnsi"/>
          <w:sz w:val="16"/>
        </w:rPr>
        <w:t xml:space="preserve"> of increasing urgency, such as ocean acidification, col- lapsing fishing stocks, and pollution.</w:t>
      </w:r>
    </w:p>
    <w:p w14:paraId="7455DA4C" w14:textId="77777777" w:rsidR="00FA1601" w:rsidRPr="003D2F57" w:rsidRDefault="00FA1601" w:rsidP="00FA1601">
      <w:pPr>
        <w:pStyle w:val="Heading3"/>
        <w:rPr>
          <w:rFonts w:asciiTheme="minorHAnsi" w:hAnsiTheme="minorHAnsi"/>
        </w:rPr>
      </w:pPr>
      <w:r w:rsidRPr="003D2F57">
        <w:rPr>
          <w:rFonts w:asciiTheme="minorHAnsi" w:hAnsiTheme="minorHAnsi"/>
        </w:rPr>
        <w:lastRenderedPageBreak/>
        <w:t xml:space="preserve">I/L – Naval Power </w:t>
      </w:r>
    </w:p>
    <w:p w14:paraId="1CA496B7" w14:textId="77777777" w:rsidR="00FA1601" w:rsidRPr="003D2F57" w:rsidRDefault="00FA1601" w:rsidP="00FA1601">
      <w:pPr>
        <w:pStyle w:val="Heading4"/>
        <w:rPr>
          <w:rFonts w:asciiTheme="minorHAnsi" w:hAnsiTheme="minorHAnsi" w:cs="Times New Roman"/>
        </w:rPr>
      </w:pPr>
      <w:r w:rsidRPr="003D2F57">
        <w:rPr>
          <w:rFonts w:asciiTheme="minorHAnsi" w:hAnsiTheme="minorHAnsi" w:cs="Times New Roman"/>
        </w:rPr>
        <w:t>Solves Naval Hegemony – preserves freedom of movement and gives access to resources</w:t>
      </w:r>
    </w:p>
    <w:p w14:paraId="71369CC1" w14:textId="77777777" w:rsidR="00FA1601" w:rsidRPr="003D2F57" w:rsidRDefault="00FA1601" w:rsidP="00FA1601">
      <w:pPr>
        <w:rPr>
          <w:rFonts w:asciiTheme="minorHAnsi" w:hAnsiTheme="minorHAnsi"/>
        </w:rPr>
      </w:pPr>
      <w:r w:rsidRPr="003D2F57">
        <w:rPr>
          <w:rFonts w:asciiTheme="minorHAnsi" w:hAnsiTheme="minorHAnsi"/>
          <w:b/>
        </w:rPr>
        <w:t>US Navy, Judge Advocate, ND</w:t>
      </w:r>
      <w:r w:rsidRPr="003D2F57">
        <w:rPr>
          <w:rFonts w:asciiTheme="minorHAnsi" w:hAnsiTheme="minorHAnsi"/>
        </w:rPr>
        <w:t xml:space="preserve"> (No Name, No Date, Website, “The Convention on the Law of the Sea”, http://www.jag.navy.mil/organization/code_10_law_of_the_sea.htm, 6/24/14, ES)</w:t>
      </w:r>
    </w:p>
    <w:p w14:paraId="572893BE" w14:textId="77777777" w:rsidR="00FA1601" w:rsidRPr="003D2F57" w:rsidRDefault="00FA1601" w:rsidP="00FA1601">
      <w:pPr>
        <w:rPr>
          <w:rFonts w:asciiTheme="minorHAnsi" w:hAnsiTheme="minorHAnsi"/>
          <w:sz w:val="12"/>
        </w:rPr>
      </w:pPr>
      <w:r w:rsidRPr="003D2F57">
        <w:rPr>
          <w:rFonts w:asciiTheme="minorHAnsi" w:hAnsiTheme="minorHAnsi"/>
        </w:rPr>
        <w:t>The United Nations Convention on the Law of the Sea (</w:t>
      </w:r>
      <w:r w:rsidRPr="003D2F57">
        <w:rPr>
          <w:rStyle w:val="StyleBoldUnderline"/>
          <w:rFonts w:asciiTheme="minorHAnsi" w:hAnsiTheme="minorHAnsi"/>
        </w:rPr>
        <w:t>UNCLOS</w:t>
      </w:r>
      <w:r w:rsidRPr="003D2F57">
        <w:rPr>
          <w:rFonts w:asciiTheme="minorHAnsi" w:hAnsiTheme="minorHAnsi"/>
        </w:rPr>
        <w:t xml:space="preserve">) </w:t>
      </w:r>
      <w:r w:rsidRPr="003D2F57">
        <w:rPr>
          <w:rStyle w:val="StyleBoldUnderline"/>
          <w:rFonts w:asciiTheme="minorHAnsi" w:hAnsiTheme="minorHAnsi"/>
        </w:rPr>
        <w:t>supports implementation of the National Security Strategy</w:t>
      </w:r>
      <w:r w:rsidRPr="003D2F57">
        <w:rPr>
          <w:rFonts w:asciiTheme="minorHAnsi" w:hAnsiTheme="minorHAnsi"/>
        </w:rPr>
        <w:t xml:space="preserve">, provides </w:t>
      </w:r>
      <w:r w:rsidRPr="003D2F57">
        <w:rPr>
          <w:rStyle w:val="StyleBoldUnderline"/>
          <w:rFonts w:asciiTheme="minorHAnsi" w:hAnsiTheme="minorHAnsi"/>
        </w:rPr>
        <w:t xml:space="preserve">legal certainty in the world's largest maneuver space, and preserves essential navigation and </w:t>
      </w:r>
      <w:proofErr w:type="spellStart"/>
      <w:r w:rsidRPr="003D2F57">
        <w:rPr>
          <w:rStyle w:val="StyleBoldUnderline"/>
          <w:rFonts w:asciiTheme="minorHAnsi" w:hAnsiTheme="minorHAnsi"/>
        </w:rPr>
        <w:t>overflight</w:t>
      </w:r>
      <w:proofErr w:type="spellEnd"/>
      <w:r w:rsidRPr="003D2F57">
        <w:rPr>
          <w:rStyle w:val="StyleBoldUnderline"/>
          <w:rFonts w:asciiTheme="minorHAnsi" w:hAnsiTheme="minorHAnsi"/>
        </w:rPr>
        <w:t xml:space="preserve"> rights</w:t>
      </w:r>
      <w:r w:rsidRPr="003D2F57">
        <w:rPr>
          <w:rFonts w:asciiTheme="minorHAnsi" w:hAnsiTheme="minorHAnsi"/>
        </w:rPr>
        <w:t>. One hundred and sixty nations and the European Union are Party to the Convention – but not the United States, the world's leading maritime nation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Becoming a Party</w:t>
      </w:r>
      <w:r w:rsidRPr="003D2F57">
        <w:rPr>
          <w:rFonts w:asciiTheme="minorHAnsi" w:hAnsiTheme="minorHAnsi"/>
        </w:rPr>
        <w:t xml:space="preserve"> to the Law of the Sea Convention </w:t>
      </w:r>
      <w:r w:rsidRPr="003D2F57">
        <w:rPr>
          <w:rStyle w:val="StyleBoldUnderline"/>
          <w:rFonts w:asciiTheme="minorHAnsi" w:hAnsiTheme="minorHAnsi"/>
        </w:rPr>
        <w:t>would help to ensure the Navy's ability to move forces on, over, and under the world's oceans, whenever and wherever needed, and is an important asset in the Global War on Terrorism</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The Convention is </w:t>
      </w:r>
      <w:r w:rsidRPr="003D2F57">
        <w:rPr>
          <w:rStyle w:val="StyleBoldUnderline"/>
          <w:rFonts w:asciiTheme="minorHAnsi" w:hAnsiTheme="minorHAnsi"/>
        </w:rPr>
        <w:t>in the national interest of the United States because it establishes stable maritime zones, including a maximum outer limit for territorial seas; codifies innocent passage, transit passage, and archipelagic sea lanes passage rights</w:t>
      </w:r>
      <w:r w:rsidRPr="003D2F57">
        <w:rPr>
          <w:rFonts w:asciiTheme="minorHAnsi" w:hAnsiTheme="minorHAnsi"/>
        </w:rPr>
        <w:t xml:space="preserve">; works against "jurisdictional creep" by preventing coastal nations from expanding their own maritime zones; and </w:t>
      </w:r>
      <w:r w:rsidRPr="003D2F57">
        <w:rPr>
          <w:rStyle w:val="StyleBoldUnderline"/>
          <w:rFonts w:asciiTheme="minorHAnsi" w:hAnsiTheme="minorHAnsi"/>
        </w:rPr>
        <w:t>reaffirms sovereign immunity of warships, auxiliaries and government aircraft</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Specifically, the </w:t>
      </w:r>
      <w:r w:rsidRPr="003D2F57">
        <w:rPr>
          <w:rStyle w:val="StyleBoldUnderline"/>
          <w:rFonts w:asciiTheme="minorHAnsi" w:hAnsiTheme="minorHAnsi"/>
        </w:rPr>
        <w:t>Convention recognizes and preserves for our ships and aircraft the freedom to conduct:¶ Innocent passage in territorial waters.¶ Transit passage through international straits (surface, air and subsurface), including the approaches to those straits.¶ Unrestricted military activities in high seas.¶ Military surveys.¶ Approach and visit of vessels suspected of engaging in piracy and stateless vessels.¶</w:t>
      </w:r>
      <w:r w:rsidRPr="003D2F57">
        <w:rPr>
          <w:rFonts w:asciiTheme="minorHAnsi" w:hAnsiTheme="minorHAnsi"/>
          <w:sz w:val="12"/>
        </w:rPr>
        <w:t xml:space="preserve"> </w:t>
      </w:r>
      <w:r w:rsidRPr="003D2F57">
        <w:rPr>
          <w:rFonts w:asciiTheme="minorHAnsi" w:hAnsiTheme="minorHAnsi"/>
        </w:rPr>
        <w:t xml:space="preserve">Economically, accession to the Convention would support our national interests by </w:t>
      </w:r>
      <w:r w:rsidRPr="003D2F57">
        <w:rPr>
          <w:rStyle w:val="StyleBoldUnderline"/>
          <w:rFonts w:asciiTheme="minorHAnsi" w:hAnsiTheme="minorHAnsi"/>
        </w:rPr>
        <w:t>enhancing the ability of the US to assert its sovereign rights over the resources of one of the largest continental shelves in the world</w:t>
      </w:r>
      <w:r w:rsidRPr="003D2F57">
        <w:rPr>
          <w:rFonts w:asciiTheme="minorHAnsi" w:hAnsiTheme="minorHAnsi"/>
        </w:rPr>
        <w:t xml:space="preserve">. Further, it is the Law of the Sea Convention that </w:t>
      </w:r>
      <w:r w:rsidRPr="003D2F57">
        <w:rPr>
          <w:rStyle w:val="StyleBoldUnderline"/>
          <w:rFonts w:asciiTheme="minorHAnsi" w:hAnsiTheme="minorHAnsi"/>
        </w:rPr>
        <w:t>first established the concept of a maritime Exclusive Economic Zone out to 200 nautical miles, and recognized the rights of coastal states to conserve and manage the natural resources in this Zone</w:t>
      </w:r>
      <w:proofErr w:type="gramStart"/>
      <w:r w:rsidRPr="003D2F57">
        <w:rPr>
          <w:rStyle w:val="StyleBoldUnderline"/>
          <w:rFonts w:asciiTheme="minorHAnsi" w:hAnsiTheme="minorHAnsi"/>
        </w:rPr>
        <w:t>.¶</w:t>
      </w:r>
      <w:proofErr w:type="gramEnd"/>
      <w:r w:rsidRPr="003D2F57">
        <w:rPr>
          <w:rFonts w:asciiTheme="minorHAnsi" w:hAnsiTheme="minorHAnsi"/>
          <w:sz w:val="12"/>
        </w:rPr>
        <w:t xml:space="preserve"> </w:t>
      </w:r>
    </w:p>
    <w:p w14:paraId="4AB8D523" w14:textId="77777777" w:rsidR="00FA1601" w:rsidRPr="003D2F57" w:rsidRDefault="00FA1601" w:rsidP="00FA1601">
      <w:pPr>
        <w:rPr>
          <w:rFonts w:asciiTheme="minorHAnsi" w:hAnsiTheme="minorHAnsi"/>
          <w:sz w:val="12"/>
        </w:rPr>
      </w:pPr>
    </w:p>
    <w:p w14:paraId="2FD575E2" w14:textId="77777777" w:rsidR="00FA1601" w:rsidRPr="003D2F57" w:rsidRDefault="00FA1601" w:rsidP="00FA1601">
      <w:pPr>
        <w:pStyle w:val="Heading4"/>
        <w:rPr>
          <w:rFonts w:asciiTheme="minorHAnsi" w:hAnsiTheme="minorHAnsi" w:cs="Times New Roman"/>
        </w:rPr>
      </w:pPr>
      <w:r w:rsidRPr="003D2F57">
        <w:rPr>
          <w:rFonts w:asciiTheme="minorHAnsi" w:hAnsiTheme="minorHAnsi" w:cs="Times New Roman"/>
        </w:rPr>
        <w:t xml:space="preserve">Solves US Naval </w:t>
      </w:r>
      <w:proofErr w:type="spellStart"/>
      <w:r w:rsidRPr="003D2F57">
        <w:rPr>
          <w:rFonts w:asciiTheme="minorHAnsi" w:hAnsiTheme="minorHAnsi" w:cs="Times New Roman"/>
        </w:rPr>
        <w:t>Heg</w:t>
      </w:r>
      <w:proofErr w:type="spellEnd"/>
      <w:r w:rsidRPr="003D2F57">
        <w:rPr>
          <w:rFonts w:asciiTheme="minorHAnsi" w:hAnsiTheme="minorHAnsi" w:cs="Times New Roman"/>
        </w:rPr>
        <w:t xml:space="preserve"> – guarantees naval ships rights on the high seas</w:t>
      </w:r>
    </w:p>
    <w:p w14:paraId="2B183499" w14:textId="77777777" w:rsidR="00FA1601" w:rsidRPr="003D2F57" w:rsidRDefault="00FA1601" w:rsidP="00FA1601">
      <w:pPr>
        <w:rPr>
          <w:rStyle w:val="StyleStyleBold12pt"/>
          <w:rFonts w:asciiTheme="minorHAnsi" w:hAnsiTheme="minorHAnsi"/>
        </w:rPr>
      </w:pPr>
      <w:proofErr w:type="spellStart"/>
      <w:r w:rsidRPr="003D2F57">
        <w:rPr>
          <w:rStyle w:val="StyleStyleBold12pt"/>
          <w:rFonts w:asciiTheme="minorHAnsi" w:hAnsiTheme="minorHAnsi"/>
        </w:rPr>
        <w:t>Borgerson</w:t>
      </w:r>
      <w:proofErr w:type="spellEnd"/>
      <w:r w:rsidRPr="003D2F57">
        <w:rPr>
          <w:rStyle w:val="StyleStyleBold12pt"/>
          <w:rFonts w:asciiTheme="minorHAnsi" w:hAnsiTheme="minorHAnsi"/>
        </w:rPr>
        <w:t xml:space="preserve">, </w:t>
      </w:r>
      <w:proofErr w:type="spellStart"/>
      <w:r w:rsidRPr="003D2F57">
        <w:rPr>
          <w:rStyle w:val="StyleStyleBold12pt"/>
          <w:rFonts w:asciiTheme="minorHAnsi" w:hAnsiTheme="minorHAnsi"/>
        </w:rPr>
        <w:t>MA@Wake</w:t>
      </w:r>
      <w:proofErr w:type="spellEnd"/>
      <w:r w:rsidRPr="003D2F57">
        <w:rPr>
          <w:rStyle w:val="StyleStyleBold12pt"/>
          <w:rFonts w:asciiTheme="minorHAnsi" w:hAnsiTheme="minorHAnsi"/>
        </w:rPr>
        <w:t>, 9 (Scott G., 5/09, Council on Foreign Relations, “The National Interest and the Law of the Sea”, http://www.cfr.org/content/publications/attachments/LawoftheSea_CSR46.pdf, 06/24/14, ES)</w:t>
      </w:r>
    </w:p>
    <w:p w14:paraId="5AA68EB9" w14:textId="77777777" w:rsidR="00FA1601" w:rsidRPr="003D2F57" w:rsidRDefault="00FA1601" w:rsidP="00FA1601">
      <w:pPr>
        <w:rPr>
          <w:rStyle w:val="StyleBoldUnderline"/>
          <w:rFonts w:asciiTheme="minorHAnsi" w:hAnsiTheme="minorHAnsi"/>
        </w:rPr>
      </w:pPr>
      <w:r w:rsidRPr="003D2F57">
        <w:rPr>
          <w:rFonts w:asciiTheme="minorHAnsi" w:hAnsiTheme="minorHAnsi"/>
        </w:rPr>
        <w:t xml:space="preserve">To date, </w:t>
      </w:r>
      <w:r w:rsidRPr="003D2F57">
        <w:rPr>
          <w:rStyle w:val="StyleBoldUnderline"/>
          <w:rFonts w:asciiTheme="minorHAnsi" w:hAnsiTheme="minorHAnsi"/>
        </w:rPr>
        <w:t>U.S. military forces have successfully protected American shipping¶ and the homeland from sea-based attack without the benefits of¶ the convention. Why is it imperative to join the convention now?</w:t>
      </w:r>
      <w:r w:rsidRPr="003D2F57">
        <w:rPr>
          <w:rFonts w:asciiTheme="minorHAnsi" w:hAnsiTheme="minorHAnsi"/>
        </w:rPr>
        <w:t xml:space="preserve"> What</w:t>
      </w:r>
      <w:r w:rsidRPr="003D2F57">
        <w:rPr>
          <w:rFonts w:asciiTheme="minorHAnsi" w:hAnsiTheme="minorHAnsi"/>
          <w:sz w:val="12"/>
        </w:rPr>
        <w:t xml:space="preserve">¶ </w:t>
      </w:r>
      <w:r w:rsidRPr="003D2F57">
        <w:rPr>
          <w:rFonts w:asciiTheme="minorHAnsi" w:hAnsiTheme="minorHAnsi"/>
        </w:rPr>
        <w:t>does the convention provide that distinguishes it from existing treaties</w:t>
      </w:r>
      <w:r w:rsidRPr="003D2F57">
        <w:rPr>
          <w:rFonts w:asciiTheme="minorHAnsi" w:hAnsiTheme="minorHAnsi"/>
          <w:sz w:val="12"/>
        </w:rPr>
        <w:t xml:space="preserve">¶ </w:t>
      </w:r>
      <w:r w:rsidRPr="003D2F57">
        <w:rPr>
          <w:rFonts w:asciiTheme="minorHAnsi" w:hAnsiTheme="minorHAnsi"/>
        </w:rPr>
        <w:t>and the customary international law upon which the United States has</w:t>
      </w:r>
      <w:r w:rsidRPr="003D2F57">
        <w:rPr>
          <w:rFonts w:asciiTheme="minorHAnsi" w:hAnsiTheme="minorHAnsi"/>
          <w:sz w:val="12"/>
        </w:rPr>
        <w:t xml:space="preserve">¶ </w:t>
      </w:r>
      <w:r w:rsidRPr="003D2F57">
        <w:rPr>
          <w:rFonts w:asciiTheme="minorHAnsi" w:hAnsiTheme="minorHAnsi"/>
        </w:rPr>
        <w:t>depended for the past five decades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 short, </w:t>
      </w:r>
      <w:r w:rsidRPr="003D2F57">
        <w:rPr>
          <w:rStyle w:val="StyleBoldUnderline"/>
          <w:rFonts w:asciiTheme="minorHAnsi" w:hAnsiTheme="minorHAnsi"/>
        </w:rPr>
        <w:t xml:space="preserve">the convention provides the protection of binding international¶ law in four categories of essential navigation and </w:t>
      </w:r>
      <w:proofErr w:type="spellStart"/>
      <w:r w:rsidRPr="003D2F57">
        <w:rPr>
          <w:rStyle w:val="StyleBoldUnderline"/>
          <w:rFonts w:asciiTheme="minorHAnsi" w:hAnsiTheme="minorHAnsi"/>
        </w:rPr>
        <w:t>overflight</w:t>
      </w:r>
      <w:proofErr w:type="spellEnd"/>
      <w:r w:rsidRPr="003D2F57">
        <w:rPr>
          <w:rStyle w:val="StyleBoldUnderline"/>
          <w:rFonts w:asciiTheme="minorHAnsi" w:hAnsiTheme="minorHAnsi"/>
        </w:rPr>
        <w:t xml:space="preserve"> rights</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Together, </w:t>
      </w:r>
      <w:r w:rsidRPr="003D2F57">
        <w:rPr>
          <w:rStyle w:val="StyleBoldUnderline"/>
          <w:rFonts w:asciiTheme="minorHAnsi" w:hAnsiTheme="minorHAnsi"/>
        </w:rPr>
        <w:t>these rights ensure the strategic and operational mobility of¶ U.S. military forces and the free flow of international commerce at sea</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Joining the convention guarantees that 156 states recognize the following</w:t>
      </w:r>
      <w:r w:rsidRPr="003D2F57">
        <w:rPr>
          <w:rFonts w:asciiTheme="minorHAnsi" w:hAnsiTheme="minorHAnsi"/>
          <w:sz w:val="12"/>
        </w:rPr>
        <w:t xml:space="preserve">¶ </w:t>
      </w:r>
      <w:r w:rsidRPr="003D2F57">
        <w:rPr>
          <w:rFonts w:asciiTheme="minorHAnsi" w:hAnsiTheme="minorHAnsi"/>
        </w:rPr>
        <w:t>basic rights of U.S. military forces, commercial ships, civilian aircraft,</w:t>
      </w:r>
      <w:r w:rsidRPr="003D2F57">
        <w:rPr>
          <w:rFonts w:asciiTheme="minorHAnsi" w:hAnsiTheme="minorHAnsi"/>
          <w:sz w:val="12"/>
        </w:rPr>
        <w:t xml:space="preserve">¶ </w:t>
      </w:r>
      <w:r w:rsidRPr="003D2F57">
        <w:rPr>
          <w:rFonts w:asciiTheme="minorHAnsi" w:hAnsiTheme="minorHAnsi"/>
        </w:rPr>
        <w:t>and the foreign-flagged vessels that carry commerce vital to U.S.</w:t>
      </w:r>
      <w:r w:rsidRPr="003D2F57">
        <w:rPr>
          <w:rFonts w:asciiTheme="minorHAnsi" w:hAnsiTheme="minorHAnsi"/>
          <w:sz w:val="12"/>
        </w:rPr>
        <w:t xml:space="preserve">¶ </w:t>
      </w:r>
      <w:r w:rsidRPr="003D2F57">
        <w:rPr>
          <w:rFonts w:asciiTheme="minorHAnsi" w:hAnsiTheme="minorHAnsi"/>
        </w:rPr>
        <w:t>economic security:</w:t>
      </w:r>
      <w:r w:rsidRPr="003D2F57">
        <w:rPr>
          <w:rFonts w:asciiTheme="minorHAnsi" w:hAnsiTheme="minorHAnsi"/>
          <w:sz w:val="12"/>
        </w:rPr>
        <w:t xml:space="preserve">¶ </w:t>
      </w:r>
      <w:r w:rsidRPr="003D2F57">
        <w:rPr>
          <w:rStyle w:val="StyleBoldUnderline"/>
          <w:rFonts w:asciiTheme="minorHAnsi" w:hAnsiTheme="minorHAnsi"/>
        </w:rPr>
        <w:t>Right of Innocent Passage</w:t>
      </w:r>
      <w:r w:rsidRPr="003D2F57">
        <w:rPr>
          <w:rFonts w:asciiTheme="minorHAnsi" w:hAnsiTheme="minorHAnsi"/>
        </w:rPr>
        <w:t>. The surface transit of any ship or submarine</w:t>
      </w:r>
      <w:r w:rsidRPr="003D2F57">
        <w:rPr>
          <w:rFonts w:asciiTheme="minorHAnsi" w:hAnsiTheme="minorHAnsi"/>
          <w:sz w:val="12"/>
        </w:rPr>
        <w:t xml:space="preserve">¶ </w:t>
      </w:r>
      <w:r w:rsidRPr="003D2F57">
        <w:rPr>
          <w:rFonts w:asciiTheme="minorHAnsi" w:hAnsiTheme="minorHAnsi"/>
        </w:rPr>
        <w:t>through the territorial seas of foreign nations without prior</w:t>
      </w:r>
      <w:r w:rsidRPr="003D2F57">
        <w:rPr>
          <w:rFonts w:asciiTheme="minorHAnsi" w:hAnsiTheme="minorHAnsi"/>
          <w:sz w:val="12"/>
        </w:rPr>
        <w:t xml:space="preserve">¶ </w:t>
      </w:r>
      <w:r w:rsidRPr="003D2F57">
        <w:rPr>
          <w:rFonts w:asciiTheme="minorHAnsi" w:hAnsiTheme="minorHAnsi"/>
        </w:rPr>
        <w:t>notification or permission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 Right of </w:t>
      </w:r>
      <w:r w:rsidRPr="003D2F57">
        <w:rPr>
          <w:rStyle w:val="StyleBoldUnderline"/>
          <w:rFonts w:asciiTheme="minorHAnsi" w:hAnsiTheme="minorHAnsi"/>
        </w:rPr>
        <w:t>Transit Passage</w:t>
      </w:r>
      <w:r w:rsidRPr="003D2F57">
        <w:rPr>
          <w:rFonts w:asciiTheme="minorHAnsi" w:hAnsiTheme="minorHAnsi"/>
        </w:rPr>
        <w:t>. The unimpeded transit of ships, aircraft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and submerged submarines in their normal modes through and</w:t>
      </w:r>
      <w:r w:rsidRPr="003D2F57">
        <w:rPr>
          <w:rFonts w:asciiTheme="minorHAnsi" w:hAnsiTheme="minorHAnsi"/>
          <w:sz w:val="12"/>
        </w:rPr>
        <w:t xml:space="preserve">¶ </w:t>
      </w:r>
      <w:r w:rsidRPr="003D2F57">
        <w:rPr>
          <w:rFonts w:asciiTheme="minorHAnsi" w:hAnsiTheme="minorHAnsi"/>
        </w:rPr>
        <w:t>over straits used for international navigation, and the approaches</w:t>
      </w:r>
      <w:r w:rsidRPr="003D2F57">
        <w:rPr>
          <w:rFonts w:asciiTheme="minorHAnsi" w:hAnsiTheme="minorHAnsi"/>
          <w:sz w:val="12"/>
        </w:rPr>
        <w:t xml:space="preserve">¶ </w:t>
      </w:r>
      <w:r w:rsidRPr="003D2F57">
        <w:rPr>
          <w:rFonts w:asciiTheme="minorHAnsi" w:hAnsiTheme="minorHAnsi"/>
        </w:rPr>
        <w:t>to those straits.</w:t>
      </w:r>
      <w:r w:rsidRPr="003D2F57">
        <w:rPr>
          <w:rFonts w:asciiTheme="minorHAnsi" w:hAnsiTheme="minorHAnsi"/>
          <w:sz w:val="12"/>
        </w:rPr>
        <w:t xml:space="preserve">¶ </w:t>
      </w:r>
      <w:r w:rsidRPr="003D2F57">
        <w:rPr>
          <w:rFonts w:asciiTheme="minorHAnsi" w:hAnsiTheme="minorHAnsi"/>
        </w:rPr>
        <w:t xml:space="preserve">–– Right of </w:t>
      </w:r>
      <w:r w:rsidRPr="003D2F57">
        <w:rPr>
          <w:rStyle w:val="StyleBoldUnderline"/>
          <w:rFonts w:asciiTheme="minorHAnsi" w:hAnsiTheme="minorHAnsi"/>
        </w:rPr>
        <w:t xml:space="preserve">Archipelagic </w:t>
      </w:r>
      <w:proofErr w:type="spellStart"/>
      <w:r w:rsidRPr="003D2F57">
        <w:rPr>
          <w:rStyle w:val="StyleBoldUnderline"/>
          <w:rFonts w:asciiTheme="minorHAnsi" w:hAnsiTheme="minorHAnsi"/>
        </w:rPr>
        <w:t>Sealanes</w:t>
      </w:r>
      <w:proofErr w:type="spellEnd"/>
      <w:r w:rsidRPr="003D2F57">
        <w:rPr>
          <w:rStyle w:val="StyleBoldUnderline"/>
          <w:rFonts w:asciiTheme="minorHAnsi" w:hAnsiTheme="minorHAnsi"/>
        </w:rPr>
        <w:t xml:space="preserve"> Passage</w:t>
      </w:r>
      <w:r w:rsidRPr="003D2F57">
        <w:rPr>
          <w:rFonts w:asciiTheme="minorHAnsi" w:hAnsiTheme="minorHAnsi"/>
        </w:rPr>
        <w:t>. The unimpeded transit of</w:t>
      </w:r>
      <w:r w:rsidRPr="003D2F57">
        <w:rPr>
          <w:rFonts w:asciiTheme="minorHAnsi" w:hAnsiTheme="minorHAnsi"/>
          <w:sz w:val="12"/>
        </w:rPr>
        <w:t xml:space="preserve">¶ </w:t>
      </w:r>
      <w:r w:rsidRPr="003D2F57">
        <w:rPr>
          <w:rFonts w:asciiTheme="minorHAnsi" w:hAnsiTheme="minorHAnsi"/>
        </w:rPr>
        <w:t>ships, aircraft, and submerged submarines in their normal modes</w:t>
      </w:r>
      <w:r w:rsidRPr="003D2F57">
        <w:rPr>
          <w:rFonts w:asciiTheme="minorHAnsi" w:hAnsiTheme="minorHAnsi"/>
          <w:sz w:val="12"/>
        </w:rPr>
        <w:t xml:space="preserve">¶ </w:t>
      </w:r>
      <w:r w:rsidRPr="003D2F57">
        <w:rPr>
          <w:rFonts w:asciiTheme="minorHAnsi" w:hAnsiTheme="minorHAnsi"/>
        </w:rPr>
        <w:t xml:space="preserve">through </w:t>
      </w:r>
      <w:r w:rsidRPr="003D2F57">
        <w:rPr>
          <w:rFonts w:asciiTheme="minorHAnsi" w:hAnsiTheme="minorHAnsi"/>
        </w:rPr>
        <w:lastRenderedPageBreak/>
        <w:t>and over all normal passage routes used for international</w:t>
      </w:r>
      <w:r w:rsidRPr="003D2F57">
        <w:rPr>
          <w:rFonts w:asciiTheme="minorHAnsi" w:hAnsiTheme="minorHAnsi"/>
          <w:sz w:val="12"/>
        </w:rPr>
        <w:t xml:space="preserve">¶ </w:t>
      </w:r>
      <w:r w:rsidRPr="003D2F57">
        <w:rPr>
          <w:rFonts w:asciiTheme="minorHAnsi" w:hAnsiTheme="minorHAnsi"/>
        </w:rPr>
        <w:t>navigation of “archipelagic waters,” such as those claimed by the</w:t>
      </w:r>
      <w:r w:rsidRPr="003D2F57">
        <w:rPr>
          <w:rFonts w:asciiTheme="minorHAnsi" w:hAnsiTheme="minorHAnsi"/>
          <w:sz w:val="12"/>
        </w:rPr>
        <w:t xml:space="preserve">¶ </w:t>
      </w:r>
      <w:r w:rsidRPr="003D2F57">
        <w:rPr>
          <w:rFonts w:asciiTheme="minorHAnsi" w:hAnsiTheme="minorHAnsi"/>
        </w:rPr>
        <w:t>Philippines and Indonesia</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 </w:t>
      </w:r>
      <w:r w:rsidRPr="003D2F57">
        <w:rPr>
          <w:rStyle w:val="StyleBoldUnderline"/>
          <w:rFonts w:asciiTheme="minorHAnsi" w:hAnsiTheme="minorHAnsi"/>
        </w:rPr>
        <w:t>Freedom of the High Seas</w:t>
      </w:r>
      <w:r w:rsidRPr="003D2F57">
        <w:rPr>
          <w:rFonts w:asciiTheme="minorHAnsi" w:hAnsiTheme="minorHAnsi"/>
        </w:rPr>
        <w:t xml:space="preserve">. The freedoms of navigation, </w:t>
      </w:r>
      <w:proofErr w:type="spellStart"/>
      <w:r w:rsidRPr="003D2F57">
        <w:rPr>
          <w:rFonts w:asciiTheme="minorHAnsi" w:hAnsiTheme="minorHAnsi"/>
        </w:rPr>
        <w:t>overflight</w:t>
      </w:r>
      <w:proofErr w:type="spellEnd"/>
      <w:r w:rsidRPr="003D2F57">
        <w:rPr>
          <w:rFonts w:asciiTheme="minorHAnsi" w:hAnsiTheme="minorHAnsi"/>
        </w:rPr>
        <w:t>, and</w:t>
      </w:r>
      <w:r w:rsidRPr="003D2F57">
        <w:rPr>
          <w:rFonts w:asciiTheme="minorHAnsi" w:hAnsiTheme="minorHAnsi"/>
          <w:sz w:val="12"/>
        </w:rPr>
        <w:t xml:space="preserve">¶ </w:t>
      </w:r>
      <w:r w:rsidRPr="003D2F57">
        <w:rPr>
          <w:rFonts w:asciiTheme="minorHAnsi" w:hAnsiTheme="minorHAnsi"/>
        </w:rPr>
        <w:t>use of the seabed for laying undersea cables or pipes on the high seas</w:t>
      </w:r>
      <w:r w:rsidRPr="003D2F57">
        <w:rPr>
          <w:rFonts w:asciiTheme="minorHAnsi" w:hAnsiTheme="minorHAnsi"/>
          <w:sz w:val="12"/>
        </w:rPr>
        <w:t xml:space="preserve">¶ </w:t>
      </w:r>
      <w:r w:rsidRPr="003D2F57">
        <w:rPr>
          <w:rFonts w:asciiTheme="minorHAnsi" w:hAnsiTheme="minorHAnsi"/>
        </w:rPr>
        <w:t>and within the exclusive economic zone of a coastal state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Further, </w:t>
      </w:r>
      <w:r w:rsidRPr="003D2F57">
        <w:rPr>
          <w:rStyle w:val="StyleBoldUnderline"/>
          <w:rFonts w:asciiTheme="minorHAnsi" w:hAnsiTheme="minorHAnsi"/>
        </w:rPr>
        <w:t>the convention secures additional important rights for warships</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including U.S. Coast Guard cutters, and government-operated</w:t>
      </w:r>
      <w:r w:rsidRPr="003D2F57">
        <w:rPr>
          <w:rFonts w:asciiTheme="minorHAnsi" w:hAnsiTheme="minorHAnsi"/>
          <w:sz w:val="12"/>
        </w:rPr>
        <w:t xml:space="preserve">¶ </w:t>
      </w:r>
      <w:r w:rsidRPr="003D2F57">
        <w:rPr>
          <w:rFonts w:asciiTheme="minorHAnsi" w:hAnsiTheme="minorHAnsi"/>
        </w:rPr>
        <w:t>noncommercial ships, such as those operated by the Military Sealift</w:t>
      </w:r>
      <w:r w:rsidRPr="003D2F57">
        <w:rPr>
          <w:rFonts w:asciiTheme="minorHAnsi" w:hAnsiTheme="minorHAnsi"/>
          <w:sz w:val="12"/>
        </w:rPr>
        <w:t xml:space="preserve">¶ </w:t>
      </w:r>
      <w:r w:rsidRPr="003D2F57">
        <w:rPr>
          <w:rFonts w:asciiTheme="minorHAnsi" w:hAnsiTheme="minorHAnsi"/>
        </w:rPr>
        <w:t>Command:</w:t>
      </w:r>
      <w:r w:rsidRPr="003D2F57">
        <w:rPr>
          <w:rFonts w:asciiTheme="minorHAnsi" w:hAnsiTheme="minorHAnsi"/>
          <w:sz w:val="12"/>
        </w:rPr>
        <w:t xml:space="preserve">¶ </w:t>
      </w:r>
      <w:r w:rsidRPr="003D2F57">
        <w:rPr>
          <w:rFonts w:asciiTheme="minorHAnsi" w:hAnsiTheme="minorHAnsi"/>
        </w:rPr>
        <w:t xml:space="preserve">–– Right of Visit. </w:t>
      </w:r>
      <w:r w:rsidRPr="003D2F57">
        <w:rPr>
          <w:rStyle w:val="StyleBoldUnderline"/>
          <w:rFonts w:asciiTheme="minorHAnsi" w:hAnsiTheme="minorHAnsi"/>
        </w:rPr>
        <w:t>Warships may visit and board vessels reasonably suspected¶ of being stateless or engaged in piracy</w:t>
      </w:r>
      <w:r w:rsidRPr="003D2F57">
        <w:rPr>
          <w:rFonts w:asciiTheme="minorHAnsi" w:hAnsiTheme="minorHAnsi"/>
        </w:rPr>
        <w:t>. That right is critically</w:t>
      </w:r>
      <w:r w:rsidRPr="003D2F57">
        <w:rPr>
          <w:rFonts w:asciiTheme="minorHAnsi" w:hAnsiTheme="minorHAnsi"/>
          <w:sz w:val="12"/>
        </w:rPr>
        <w:t xml:space="preserve">¶ </w:t>
      </w:r>
      <w:r w:rsidRPr="003D2F57">
        <w:rPr>
          <w:rFonts w:asciiTheme="minorHAnsi" w:hAnsiTheme="minorHAnsi"/>
        </w:rPr>
        <w:t>important to ensure the legitimacy of many maritime security operations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including U.S. counternarcotic and </w:t>
      </w:r>
      <w:proofErr w:type="spellStart"/>
      <w:r w:rsidRPr="003D2F57">
        <w:rPr>
          <w:rFonts w:asciiTheme="minorHAnsi" w:hAnsiTheme="minorHAnsi"/>
        </w:rPr>
        <w:t>antiproliferation</w:t>
      </w:r>
      <w:proofErr w:type="spellEnd"/>
      <w:r w:rsidRPr="003D2F57">
        <w:rPr>
          <w:rFonts w:asciiTheme="minorHAnsi" w:hAnsiTheme="minorHAnsi"/>
        </w:rPr>
        <w:t xml:space="preserve"> operations,</w:t>
      </w:r>
      <w:r w:rsidRPr="003D2F57">
        <w:rPr>
          <w:rFonts w:asciiTheme="minorHAnsi" w:hAnsiTheme="minorHAnsi"/>
          <w:sz w:val="12"/>
        </w:rPr>
        <w:t xml:space="preserve">¶ </w:t>
      </w:r>
      <w:r w:rsidRPr="003D2F57">
        <w:rPr>
          <w:rFonts w:asciiTheme="minorHAnsi" w:hAnsiTheme="minorHAnsi"/>
        </w:rPr>
        <w:t>such as the Proliferation Security Initiative.</w:t>
      </w:r>
      <w:r w:rsidRPr="003D2F57">
        <w:rPr>
          <w:rFonts w:asciiTheme="minorHAnsi" w:hAnsiTheme="minorHAnsi"/>
          <w:sz w:val="12"/>
        </w:rPr>
        <w:t xml:space="preserve">¶ </w:t>
      </w:r>
      <w:r w:rsidRPr="003D2F57">
        <w:rPr>
          <w:rFonts w:asciiTheme="minorHAnsi" w:hAnsiTheme="minorHAnsi"/>
        </w:rPr>
        <w:t xml:space="preserve">–– Right of </w:t>
      </w:r>
      <w:r w:rsidRPr="003D2F57">
        <w:rPr>
          <w:rStyle w:val="StyleBoldUnderline"/>
          <w:rFonts w:asciiTheme="minorHAnsi" w:hAnsiTheme="minorHAnsi"/>
        </w:rPr>
        <w:t>Sovereign Immunity</w:t>
      </w:r>
      <w:r w:rsidRPr="003D2F57">
        <w:rPr>
          <w:rFonts w:asciiTheme="minorHAnsi" w:hAnsiTheme="minorHAnsi"/>
        </w:rPr>
        <w:t>. Warships and government-operated</w:t>
      </w:r>
      <w:r w:rsidRPr="003D2F57">
        <w:rPr>
          <w:rFonts w:asciiTheme="minorHAnsi" w:hAnsiTheme="minorHAnsi"/>
          <w:sz w:val="12"/>
        </w:rPr>
        <w:t xml:space="preserve">¶ </w:t>
      </w:r>
      <w:r w:rsidRPr="003D2F57">
        <w:rPr>
          <w:rFonts w:asciiTheme="minorHAnsi" w:hAnsiTheme="minorHAnsi"/>
        </w:rPr>
        <w:t>noncommercial ships enjoy complete immunity from the jurisdiction</w:t>
      </w:r>
      <w:r w:rsidRPr="003D2F57">
        <w:rPr>
          <w:rFonts w:asciiTheme="minorHAnsi" w:hAnsiTheme="minorHAnsi"/>
          <w:sz w:val="12"/>
        </w:rPr>
        <w:t xml:space="preserve">¶ </w:t>
      </w:r>
      <w:r w:rsidRPr="003D2F57">
        <w:rPr>
          <w:rFonts w:asciiTheme="minorHAnsi" w:hAnsiTheme="minorHAnsi"/>
        </w:rPr>
        <w:t>of any state other than the flag state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convention also provides the first concrete definitions—U.S.-</w:t>
      </w:r>
      <w:r w:rsidRPr="003D2F57">
        <w:rPr>
          <w:rFonts w:asciiTheme="minorHAnsi" w:hAnsiTheme="minorHAnsi"/>
          <w:sz w:val="12"/>
        </w:rPr>
        <w:t xml:space="preserve">¶ </w:t>
      </w:r>
      <w:r w:rsidRPr="003D2F57">
        <w:rPr>
          <w:rFonts w:asciiTheme="minorHAnsi" w:hAnsiTheme="minorHAnsi"/>
        </w:rPr>
        <w:t>preferred definitions—of a coastal state’s territorial sea, contiguous</w:t>
      </w:r>
      <w:r w:rsidRPr="003D2F57">
        <w:rPr>
          <w:rFonts w:asciiTheme="minorHAnsi" w:hAnsiTheme="minorHAnsi"/>
          <w:sz w:val="12"/>
        </w:rPr>
        <w:t xml:space="preserve">¶ </w:t>
      </w:r>
      <w:r w:rsidRPr="003D2F57">
        <w:rPr>
          <w:rFonts w:asciiTheme="minorHAnsi" w:hAnsiTheme="minorHAnsi"/>
        </w:rPr>
        <w:t>zone, and jurisdiction in the increasingly important and often contentious</w:t>
      </w:r>
      <w:r w:rsidRPr="003D2F57">
        <w:rPr>
          <w:rFonts w:asciiTheme="minorHAnsi" w:hAnsiTheme="minorHAnsi"/>
          <w:sz w:val="12"/>
        </w:rPr>
        <w:t xml:space="preserve">¶ </w:t>
      </w:r>
      <w:r w:rsidRPr="003D2F57">
        <w:rPr>
          <w:rFonts w:asciiTheme="minorHAnsi" w:hAnsiTheme="minorHAnsi"/>
        </w:rPr>
        <w:t>exclusive economic zone. The United States has previously</w:t>
      </w:r>
      <w:r w:rsidRPr="003D2F57">
        <w:rPr>
          <w:rFonts w:asciiTheme="minorHAnsi" w:hAnsiTheme="minorHAnsi"/>
          <w:sz w:val="12"/>
        </w:rPr>
        <w:t xml:space="preserve">¶ </w:t>
      </w:r>
      <w:r w:rsidRPr="003D2F57">
        <w:rPr>
          <w:rFonts w:asciiTheme="minorHAnsi" w:hAnsiTheme="minorHAnsi"/>
        </w:rPr>
        <w:t>asserted these rights and employed these definitions by relying on the</w:t>
      </w:r>
      <w:r w:rsidRPr="003D2F57">
        <w:rPr>
          <w:rFonts w:asciiTheme="minorHAnsi" w:hAnsiTheme="minorHAnsi"/>
          <w:sz w:val="12"/>
        </w:rPr>
        <w:t xml:space="preserve">¶ </w:t>
      </w:r>
      <w:r w:rsidRPr="003D2F57">
        <w:rPr>
          <w:rFonts w:asciiTheme="minorHAnsi" w:hAnsiTheme="minorHAnsi"/>
        </w:rPr>
        <w:t>protections of customary international law and the provisions of the</w:t>
      </w:r>
      <w:r w:rsidRPr="003D2F57">
        <w:rPr>
          <w:rFonts w:asciiTheme="minorHAnsi" w:hAnsiTheme="minorHAnsi"/>
          <w:sz w:val="12"/>
        </w:rPr>
        <w:t xml:space="preserve">¶ </w:t>
      </w:r>
      <w:r w:rsidRPr="003D2F57">
        <w:rPr>
          <w:rFonts w:asciiTheme="minorHAnsi" w:hAnsiTheme="minorHAnsi"/>
        </w:rPr>
        <w:t>1958 Geneva Conventions. What makes these protections so vital to</w:t>
      </w:r>
      <w:r w:rsidRPr="003D2F57">
        <w:rPr>
          <w:rFonts w:asciiTheme="minorHAnsi" w:hAnsiTheme="minorHAnsi"/>
          <w:sz w:val="12"/>
        </w:rPr>
        <w:t xml:space="preserve">¶ </w:t>
      </w:r>
      <w:r w:rsidRPr="003D2F57">
        <w:rPr>
          <w:rFonts w:asciiTheme="minorHAnsi" w:hAnsiTheme="minorHAnsi"/>
        </w:rPr>
        <w:t xml:space="preserve">U.S. national security? </w:t>
      </w:r>
      <w:r w:rsidRPr="003D2F57">
        <w:rPr>
          <w:rStyle w:val="StyleBoldUnderline"/>
          <w:rFonts w:asciiTheme="minorHAnsi" w:hAnsiTheme="minorHAnsi"/>
        </w:rPr>
        <w:t>Why now</w:t>
      </w:r>
      <w:r w:rsidRPr="003D2F57">
        <w:rPr>
          <w:rFonts w:asciiTheme="minorHAnsi" w:hAnsiTheme="minorHAnsi"/>
        </w:rPr>
        <w:t xml:space="preserve">? </w:t>
      </w:r>
      <w:r w:rsidRPr="003D2F57">
        <w:rPr>
          <w:rStyle w:val="StyleBoldUnderline"/>
          <w:rFonts w:asciiTheme="minorHAnsi" w:hAnsiTheme="minorHAnsi"/>
        </w:rPr>
        <w:t>What has happened to make joining¶ the convention a national security imperative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world has changed dramatically in the last half century, making</w:t>
      </w:r>
      <w:r w:rsidRPr="003D2F57">
        <w:rPr>
          <w:rFonts w:asciiTheme="minorHAnsi" w:hAnsiTheme="minorHAnsi"/>
          <w:sz w:val="12"/>
        </w:rPr>
        <w:t xml:space="preserve">¶ </w:t>
      </w:r>
      <w:r w:rsidRPr="003D2F57">
        <w:rPr>
          <w:rStyle w:val="StyleBoldUnderline"/>
          <w:rFonts w:asciiTheme="minorHAnsi" w:hAnsiTheme="minorHAnsi"/>
        </w:rPr>
        <w:t>the legal tools and protections the convention provides essential for¶ the United States to shape and influence the security environment of¶ the twenty-first century</w:t>
      </w:r>
      <w:r w:rsidRPr="003D2F57">
        <w:rPr>
          <w:rFonts w:asciiTheme="minorHAnsi" w:hAnsiTheme="minorHAnsi"/>
        </w:rPr>
        <w:t xml:space="preserve">. The </w:t>
      </w:r>
      <w:r w:rsidRPr="003D2F57">
        <w:rPr>
          <w:rStyle w:val="StyleBoldUnderline"/>
          <w:rFonts w:asciiTheme="minorHAnsi" w:hAnsiTheme="minorHAnsi"/>
        </w:rPr>
        <w:t>political polarization of the Cold War has¶ yielded to a rise of both nations and nationalism</w:t>
      </w:r>
      <w:r w:rsidRPr="003D2F57">
        <w:rPr>
          <w:rFonts w:asciiTheme="minorHAnsi" w:hAnsiTheme="minorHAnsi"/>
        </w:rPr>
        <w:t>. In 1958, there were</w:t>
      </w:r>
      <w:r w:rsidRPr="003D2F57">
        <w:rPr>
          <w:rFonts w:asciiTheme="minorHAnsi" w:hAnsiTheme="minorHAnsi"/>
          <w:sz w:val="12"/>
        </w:rPr>
        <w:t xml:space="preserve">¶ </w:t>
      </w:r>
      <w:r w:rsidRPr="003D2F57">
        <w:rPr>
          <w:rFonts w:asciiTheme="minorHAnsi" w:hAnsiTheme="minorHAnsi"/>
        </w:rPr>
        <w:t>eighty-two members of the United Nations; today there are 192. The</w:t>
      </w:r>
      <w:r w:rsidRPr="003D2F57">
        <w:rPr>
          <w:rFonts w:asciiTheme="minorHAnsi" w:hAnsiTheme="minorHAnsi"/>
          <w:sz w:val="12"/>
        </w:rPr>
        <w:t xml:space="preserve">¶ </w:t>
      </w:r>
      <w:r w:rsidRPr="003D2F57">
        <w:rPr>
          <w:rFonts w:asciiTheme="minorHAnsi" w:hAnsiTheme="minorHAnsi"/>
        </w:rPr>
        <w:t>North Atlantic Treaty Organization, the Americas’ bedrock national</w:t>
      </w:r>
      <w:r w:rsidRPr="003D2F57">
        <w:rPr>
          <w:rFonts w:asciiTheme="minorHAnsi" w:hAnsiTheme="minorHAnsi"/>
          <w:sz w:val="12"/>
        </w:rPr>
        <w:t xml:space="preserve">¶ </w:t>
      </w:r>
      <w:r w:rsidRPr="003D2F57">
        <w:rPr>
          <w:rFonts w:asciiTheme="minorHAnsi" w:hAnsiTheme="minorHAnsi"/>
        </w:rPr>
        <w:t>security alliance, has grown from fifteen member nations to twenty-six</w:t>
      </w:r>
      <w:r w:rsidRPr="003D2F57">
        <w:rPr>
          <w:rFonts w:asciiTheme="minorHAnsi" w:hAnsiTheme="minorHAnsi"/>
          <w:sz w:val="12"/>
        </w:rPr>
        <w:t xml:space="preserve">¶ </w:t>
      </w:r>
      <w:r w:rsidRPr="003D2F57">
        <w:rPr>
          <w:rFonts w:asciiTheme="minorHAnsi" w:hAnsiTheme="minorHAnsi"/>
        </w:rPr>
        <w:t>members and twenty-four partners. While the threat of international</w:t>
      </w:r>
      <w:r w:rsidRPr="003D2F57">
        <w:rPr>
          <w:rFonts w:asciiTheme="minorHAnsi" w:hAnsiTheme="minorHAnsi"/>
          <w:sz w:val="12"/>
        </w:rPr>
        <w:t xml:space="preserve">¶ </w:t>
      </w:r>
      <w:r w:rsidRPr="003D2F57">
        <w:rPr>
          <w:rFonts w:asciiTheme="minorHAnsi" w:hAnsiTheme="minorHAnsi"/>
        </w:rPr>
        <w:t xml:space="preserve">conventional and nuclear war has diminished, the </w:t>
      </w:r>
      <w:r w:rsidRPr="003D2F57">
        <w:rPr>
          <w:rStyle w:val="StyleBoldUnderline"/>
          <w:rFonts w:asciiTheme="minorHAnsi" w:hAnsiTheme="minorHAnsi"/>
        </w:rPr>
        <w:t xml:space="preserve">transnational threats¶ of WMD proliferation and violent extremism by </w:t>
      </w:r>
      <w:proofErr w:type="spellStart"/>
      <w:r w:rsidRPr="003D2F57">
        <w:rPr>
          <w:rStyle w:val="StyleBoldUnderline"/>
          <w:rFonts w:asciiTheme="minorHAnsi" w:hAnsiTheme="minorHAnsi"/>
        </w:rPr>
        <w:t>nonstate</w:t>
      </w:r>
      <w:proofErr w:type="spellEnd"/>
      <w:r w:rsidRPr="003D2F57">
        <w:rPr>
          <w:rStyle w:val="StyleBoldUnderline"/>
          <w:rFonts w:asciiTheme="minorHAnsi" w:hAnsiTheme="minorHAnsi"/>
        </w:rPr>
        <w:t xml:space="preserve"> interests¶ with international reach have mushroomed</w:t>
      </w:r>
      <w:r w:rsidRPr="003D2F57">
        <w:rPr>
          <w:rFonts w:asciiTheme="minorHAnsi" w:hAnsiTheme="minorHAnsi"/>
        </w:rPr>
        <w:t xml:space="preserve">. </w:t>
      </w:r>
      <w:r w:rsidRPr="003D2F57">
        <w:rPr>
          <w:rStyle w:val="StyleBoldUnderline"/>
          <w:rFonts w:asciiTheme="minorHAnsi" w:hAnsiTheme="minorHAnsi"/>
        </w:rPr>
        <w:t>Expanding populations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combined with the growth of the newly industrialized economies,¶ have fueled an increasing demand for and competition over natural¶ resources.</w:t>
      </w:r>
      <w:r w:rsidRPr="003D2F57">
        <w:rPr>
          <w:rFonts w:asciiTheme="minorHAnsi" w:hAnsiTheme="minorHAnsi"/>
        </w:rPr>
        <w:t xml:space="preserve"> The energy security of the United States and every major</w:t>
      </w:r>
      <w:r w:rsidRPr="003D2F57">
        <w:rPr>
          <w:rFonts w:asciiTheme="minorHAnsi" w:hAnsiTheme="minorHAnsi"/>
          <w:sz w:val="12"/>
        </w:rPr>
        <w:t xml:space="preserve">¶ </w:t>
      </w:r>
      <w:r w:rsidRPr="003D2F57">
        <w:rPr>
          <w:rFonts w:asciiTheme="minorHAnsi" w:hAnsiTheme="minorHAnsi"/>
        </w:rPr>
        <w:t>world economy now depends on a global fuel market in which half of</w:t>
      </w:r>
      <w:r w:rsidRPr="003D2F57">
        <w:rPr>
          <w:rFonts w:asciiTheme="minorHAnsi" w:hAnsiTheme="minorHAnsi"/>
          <w:sz w:val="12"/>
        </w:rPr>
        <w:t xml:space="preserve">¶ </w:t>
      </w:r>
      <w:r w:rsidRPr="003D2F57">
        <w:rPr>
          <w:rFonts w:asciiTheme="minorHAnsi" w:hAnsiTheme="minorHAnsi"/>
        </w:rPr>
        <w:t>the world’s oil travels by sea, with most passing through a handful of</w:t>
      </w:r>
      <w:r w:rsidRPr="003D2F57">
        <w:rPr>
          <w:rFonts w:asciiTheme="minorHAnsi" w:hAnsiTheme="minorHAnsi"/>
          <w:sz w:val="12"/>
        </w:rPr>
        <w:t xml:space="preserve">¶ </w:t>
      </w:r>
      <w:r w:rsidRPr="003D2F57">
        <w:rPr>
          <w:rFonts w:asciiTheme="minorHAnsi" w:hAnsiTheme="minorHAnsi"/>
        </w:rPr>
        <w:t>strategic straits. Global commerce is the cornerstone of every nation’s</w:t>
      </w:r>
      <w:r w:rsidRPr="003D2F57">
        <w:rPr>
          <w:rFonts w:asciiTheme="minorHAnsi" w:hAnsiTheme="minorHAnsi"/>
          <w:sz w:val="12"/>
        </w:rPr>
        <w:t xml:space="preserve">¶ </w:t>
      </w:r>
      <w:r w:rsidRPr="003D2F57">
        <w:rPr>
          <w:rFonts w:asciiTheme="minorHAnsi" w:hAnsiTheme="minorHAnsi"/>
        </w:rPr>
        <w:t>economic security, with approximately 90 percent of both international</w:t>
      </w:r>
      <w:r w:rsidRPr="003D2F57">
        <w:rPr>
          <w:rFonts w:asciiTheme="minorHAnsi" w:hAnsiTheme="minorHAnsi"/>
          <w:sz w:val="12"/>
        </w:rPr>
        <w:t xml:space="preserve">¶ </w:t>
      </w:r>
      <w:r w:rsidRPr="003D2F57">
        <w:rPr>
          <w:rFonts w:asciiTheme="minorHAnsi" w:hAnsiTheme="minorHAnsi"/>
        </w:rPr>
        <w:t>physical and electronic trade traveling across the sea in ships or</w:t>
      </w:r>
      <w:r w:rsidRPr="003D2F57">
        <w:rPr>
          <w:rFonts w:asciiTheme="minorHAnsi" w:hAnsiTheme="minorHAnsi"/>
          <w:sz w:val="12"/>
        </w:rPr>
        <w:t xml:space="preserve">¶ </w:t>
      </w:r>
      <w:r w:rsidRPr="003D2F57">
        <w:rPr>
          <w:rFonts w:asciiTheme="minorHAnsi" w:hAnsiTheme="minorHAnsi"/>
        </w:rPr>
        <w:t>under the sea in cables.17</w:t>
      </w:r>
      <w:r w:rsidRPr="003D2F57">
        <w:rPr>
          <w:rFonts w:asciiTheme="minorHAnsi" w:hAnsiTheme="minorHAnsi"/>
          <w:sz w:val="12"/>
        </w:rPr>
        <w:t xml:space="preserve">¶ </w:t>
      </w:r>
      <w:r w:rsidRPr="003D2F57">
        <w:rPr>
          <w:rFonts w:asciiTheme="minorHAnsi" w:hAnsiTheme="minorHAnsi"/>
        </w:rPr>
        <w:t>Changes in politics and economics have been matched or exceeded</w:t>
      </w:r>
      <w:r w:rsidRPr="003D2F57">
        <w:rPr>
          <w:rFonts w:asciiTheme="minorHAnsi" w:hAnsiTheme="minorHAnsi"/>
          <w:sz w:val="12"/>
        </w:rPr>
        <w:t xml:space="preserve">¶ </w:t>
      </w:r>
      <w:r w:rsidRPr="003D2F57">
        <w:rPr>
          <w:rFonts w:asciiTheme="minorHAnsi" w:hAnsiTheme="minorHAnsi"/>
        </w:rPr>
        <w:t>by changes in the physical world. Readily exploited reserves of oil and</w:t>
      </w:r>
      <w:r w:rsidRPr="003D2F57">
        <w:rPr>
          <w:rFonts w:asciiTheme="minorHAnsi" w:hAnsiTheme="minorHAnsi"/>
          <w:sz w:val="12"/>
        </w:rPr>
        <w:t xml:space="preserve">¶ </w:t>
      </w:r>
      <w:r w:rsidRPr="003D2F57">
        <w:rPr>
          <w:rFonts w:asciiTheme="minorHAnsi" w:hAnsiTheme="minorHAnsi"/>
        </w:rPr>
        <w:t>gas have been depleted. Entire species of highly valued apex predators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like tuna, and less palatable but economically critical forage fish, like</w:t>
      </w:r>
      <w:r w:rsidRPr="003D2F57">
        <w:rPr>
          <w:rFonts w:asciiTheme="minorHAnsi" w:hAnsiTheme="minorHAnsi"/>
          <w:sz w:val="12"/>
        </w:rPr>
        <w:t xml:space="preserve">¶ </w:t>
      </w:r>
      <w:r w:rsidRPr="003D2F57">
        <w:rPr>
          <w:rFonts w:asciiTheme="minorHAnsi" w:hAnsiTheme="minorHAnsi"/>
        </w:rPr>
        <w:t>menhaden, are collapsing. Meanwhile, a warming climate is opening</w:t>
      </w:r>
      <w:r w:rsidRPr="003D2F57">
        <w:rPr>
          <w:rFonts w:asciiTheme="minorHAnsi" w:hAnsiTheme="minorHAnsi"/>
          <w:sz w:val="12"/>
        </w:rPr>
        <w:t xml:space="preserve">¶ </w:t>
      </w:r>
      <w:r w:rsidRPr="003D2F57">
        <w:rPr>
          <w:rFonts w:asciiTheme="minorHAnsi" w:hAnsiTheme="minorHAnsi"/>
        </w:rPr>
        <w:t>the Arctic Ocean to navigation, providing access to previously unreachable</w:t>
      </w:r>
      <w:r w:rsidRPr="003D2F57">
        <w:rPr>
          <w:rFonts w:asciiTheme="minorHAnsi" w:hAnsiTheme="minorHAnsi"/>
          <w:sz w:val="12"/>
        </w:rPr>
        <w:t xml:space="preserve">¶ </w:t>
      </w:r>
      <w:r w:rsidRPr="003D2F57">
        <w:rPr>
          <w:rFonts w:asciiTheme="minorHAnsi" w:hAnsiTheme="minorHAnsi"/>
        </w:rPr>
        <w:t>resources and bringing about competing jurisdictional claims over</w:t>
      </w:r>
      <w:r w:rsidRPr="003D2F57">
        <w:rPr>
          <w:rFonts w:asciiTheme="minorHAnsi" w:hAnsiTheme="minorHAnsi"/>
          <w:sz w:val="12"/>
        </w:rPr>
        <w:t xml:space="preserve">¶ </w:t>
      </w:r>
      <w:r w:rsidRPr="003D2F57">
        <w:rPr>
          <w:rFonts w:asciiTheme="minorHAnsi" w:hAnsiTheme="minorHAnsi"/>
        </w:rPr>
        <w:t>this frontier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 2008, </w:t>
      </w:r>
      <w:r w:rsidRPr="003D2F57">
        <w:rPr>
          <w:rStyle w:val="StyleBoldUnderline"/>
          <w:rFonts w:asciiTheme="minorHAnsi" w:hAnsiTheme="minorHAnsi"/>
        </w:rPr>
        <w:t>the National Defense Strategy</w:t>
      </w:r>
      <w:r w:rsidRPr="003D2F57">
        <w:rPr>
          <w:rFonts w:asciiTheme="minorHAnsi" w:hAnsiTheme="minorHAnsi"/>
        </w:rPr>
        <w:t xml:space="preserve"> signed by Secretary of</w:t>
      </w:r>
      <w:r w:rsidRPr="003D2F57">
        <w:rPr>
          <w:rFonts w:asciiTheme="minorHAnsi" w:hAnsiTheme="minorHAnsi"/>
          <w:sz w:val="12"/>
        </w:rPr>
        <w:t xml:space="preserve">¶ </w:t>
      </w:r>
      <w:r w:rsidRPr="003D2F57">
        <w:rPr>
          <w:rFonts w:asciiTheme="minorHAnsi" w:hAnsiTheme="minorHAnsi"/>
        </w:rPr>
        <w:t xml:space="preserve">Defense Robert M. Gates </w:t>
      </w:r>
      <w:r w:rsidRPr="003D2F57">
        <w:rPr>
          <w:rStyle w:val="StyleBoldUnderline"/>
          <w:rFonts w:asciiTheme="minorHAnsi" w:hAnsiTheme="minorHAnsi"/>
        </w:rPr>
        <w:t xml:space="preserve">reinforced the main tenets of the Cooperative¶ Strategy for 21st Century </w:t>
      </w:r>
      <w:proofErr w:type="spellStart"/>
      <w:r w:rsidRPr="003D2F57">
        <w:rPr>
          <w:rStyle w:val="StyleBoldUnderline"/>
          <w:rFonts w:asciiTheme="minorHAnsi" w:hAnsiTheme="minorHAnsi"/>
        </w:rPr>
        <w:t>Seapower</w:t>
      </w:r>
      <w:proofErr w:type="spellEnd"/>
      <w:r w:rsidRPr="003D2F57">
        <w:rPr>
          <w:rFonts w:asciiTheme="minorHAnsi" w:hAnsiTheme="minorHAnsi"/>
        </w:rPr>
        <w:t>, issued in 2007 by the chief of</w:t>
      </w:r>
      <w:r w:rsidRPr="003D2F57">
        <w:rPr>
          <w:rFonts w:asciiTheme="minorHAnsi" w:hAnsiTheme="minorHAnsi"/>
          <w:sz w:val="12"/>
        </w:rPr>
        <w:t xml:space="preserve">¶ </w:t>
      </w:r>
      <w:r w:rsidRPr="003D2F57">
        <w:rPr>
          <w:rFonts w:asciiTheme="minorHAnsi" w:hAnsiTheme="minorHAnsi"/>
        </w:rPr>
        <w:t>naval operations and the commandants of the Marine Corps and the</w:t>
      </w:r>
      <w:r w:rsidRPr="003D2F57">
        <w:rPr>
          <w:rFonts w:asciiTheme="minorHAnsi" w:hAnsiTheme="minorHAnsi"/>
          <w:sz w:val="12"/>
        </w:rPr>
        <w:t xml:space="preserve">¶ </w:t>
      </w:r>
      <w:r w:rsidRPr="003D2F57">
        <w:rPr>
          <w:rFonts w:asciiTheme="minorHAnsi" w:hAnsiTheme="minorHAnsi"/>
        </w:rPr>
        <w:t xml:space="preserve">Coast Guard. 18 </w:t>
      </w:r>
      <w:r w:rsidRPr="003D2F57">
        <w:rPr>
          <w:rStyle w:val="StyleBoldUnderline"/>
          <w:rFonts w:asciiTheme="minorHAnsi" w:hAnsiTheme="minorHAnsi"/>
        </w:rPr>
        <w:t>Both strategies emphasize that the prevention of war</w:t>
      </w:r>
      <w:r w:rsidRPr="003D2F57">
        <w:rPr>
          <w:rFonts w:asciiTheme="minorHAnsi" w:hAnsiTheme="minorHAnsi"/>
          <w:sz w:val="12"/>
        </w:rPr>
        <w:t xml:space="preserve">¶ </w:t>
      </w:r>
      <w:r w:rsidRPr="003D2F57">
        <w:rPr>
          <w:rFonts w:asciiTheme="minorHAnsi" w:hAnsiTheme="minorHAnsi"/>
        </w:rPr>
        <w:t>is the best way to achieve U.S. national security, and both highlight</w:t>
      </w:r>
      <w:r w:rsidRPr="003D2F57">
        <w:rPr>
          <w:rFonts w:asciiTheme="minorHAnsi" w:hAnsiTheme="minorHAnsi"/>
          <w:sz w:val="12"/>
        </w:rPr>
        <w:t xml:space="preserve">¶ </w:t>
      </w:r>
      <w:r w:rsidRPr="003D2F57">
        <w:rPr>
          <w:rFonts w:asciiTheme="minorHAnsi" w:hAnsiTheme="minorHAnsi"/>
        </w:rPr>
        <w:t>the fact that a strengthened system of alliances and partnerships is an</w:t>
      </w:r>
      <w:r w:rsidRPr="003D2F57">
        <w:rPr>
          <w:rFonts w:asciiTheme="minorHAnsi" w:hAnsiTheme="minorHAnsi"/>
          <w:sz w:val="12"/>
        </w:rPr>
        <w:t xml:space="preserve">¶ </w:t>
      </w:r>
      <w:r w:rsidRPr="003D2F57">
        <w:rPr>
          <w:rFonts w:asciiTheme="minorHAnsi" w:hAnsiTheme="minorHAnsi"/>
        </w:rPr>
        <w:t>essential component of building stability, collective security, and trust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The Cooperative Strategy for 21st Century </w:t>
      </w:r>
      <w:proofErr w:type="spellStart"/>
      <w:r w:rsidRPr="003D2F57">
        <w:rPr>
          <w:rFonts w:asciiTheme="minorHAnsi" w:hAnsiTheme="minorHAnsi"/>
        </w:rPr>
        <w:t>Seapower</w:t>
      </w:r>
      <w:proofErr w:type="spellEnd"/>
      <w:r w:rsidRPr="003D2F57">
        <w:rPr>
          <w:rFonts w:asciiTheme="minorHAnsi" w:hAnsiTheme="minorHAnsi"/>
        </w:rPr>
        <w:t xml:space="preserve"> is aptly named</w:t>
      </w:r>
      <w:r w:rsidRPr="003D2F57">
        <w:rPr>
          <w:rFonts w:asciiTheme="minorHAnsi" w:hAnsiTheme="minorHAnsi"/>
          <w:sz w:val="12"/>
        </w:rPr>
        <w:t xml:space="preserve">¶ </w:t>
      </w:r>
      <w:r w:rsidRPr="003D2F57">
        <w:rPr>
          <w:rFonts w:asciiTheme="minorHAnsi" w:hAnsiTheme="minorHAnsi"/>
        </w:rPr>
        <w:t>and uniquely relevant when considering the question of whether to join</w:t>
      </w:r>
      <w:r w:rsidRPr="003D2F57">
        <w:rPr>
          <w:rFonts w:asciiTheme="minorHAnsi" w:hAnsiTheme="minorHAnsi"/>
          <w:sz w:val="12"/>
        </w:rPr>
        <w:t xml:space="preserve">¶ </w:t>
      </w:r>
      <w:r w:rsidRPr="003D2F57">
        <w:rPr>
          <w:rFonts w:asciiTheme="minorHAnsi" w:hAnsiTheme="minorHAnsi"/>
        </w:rPr>
        <w:t>the convention. Its main points are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Preventing wars is as important as winning wars.</w:t>
      </w:r>
      <w:r w:rsidRPr="003D2F57">
        <w:rPr>
          <w:rFonts w:asciiTheme="minorHAnsi" w:hAnsiTheme="minorHAnsi"/>
          <w:sz w:val="12"/>
        </w:rPr>
        <w:t xml:space="preserve">¶ </w:t>
      </w:r>
      <w:r w:rsidRPr="003D2F57">
        <w:rPr>
          <w:rFonts w:asciiTheme="minorHAnsi" w:hAnsiTheme="minorHAnsi"/>
        </w:rPr>
        <w:t xml:space="preserve">–– U.S. </w:t>
      </w:r>
      <w:r w:rsidRPr="003D2F57">
        <w:rPr>
          <w:rStyle w:val="StyleBoldUnderline"/>
          <w:rFonts w:asciiTheme="minorHAnsi" w:hAnsiTheme="minorHAnsi"/>
        </w:rPr>
        <w:t>maritime power comprises six core capabilities that emphasize¶ preventing war and building partnerships: deterrence, sea control,¶ power projection, maritime security, humanitarian assistance, and¶ disaster response</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Expanded cooperative relationships with other nations will contribute</w:t>
      </w:r>
      <w:r w:rsidRPr="003D2F57">
        <w:rPr>
          <w:rFonts w:asciiTheme="minorHAnsi" w:hAnsiTheme="minorHAnsi"/>
          <w:sz w:val="12"/>
        </w:rPr>
        <w:t xml:space="preserve">¶ </w:t>
      </w:r>
      <w:r w:rsidRPr="003D2F57">
        <w:rPr>
          <w:rFonts w:asciiTheme="minorHAnsi" w:hAnsiTheme="minorHAnsi"/>
        </w:rPr>
        <w:t>to the security and stability of the maritime domain to the benefit</w:t>
      </w:r>
      <w:r w:rsidRPr="003D2F57">
        <w:rPr>
          <w:rFonts w:asciiTheme="minorHAnsi" w:hAnsiTheme="minorHAnsi"/>
          <w:sz w:val="12"/>
        </w:rPr>
        <w:t xml:space="preserve">¶ </w:t>
      </w:r>
      <w:r w:rsidRPr="003D2F57">
        <w:rPr>
          <w:rFonts w:asciiTheme="minorHAnsi" w:hAnsiTheme="minorHAnsi"/>
        </w:rPr>
        <w:t>of all.</w:t>
      </w:r>
      <w:r w:rsidRPr="003D2F57">
        <w:rPr>
          <w:rFonts w:asciiTheme="minorHAnsi" w:hAnsiTheme="minorHAnsi"/>
          <w:sz w:val="12"/>
        </w:rPr>
        <w:t xml:space="preserve">¶ </w:t>
      </w:r>
      <w:r w:rsidRPr="003D2F57">
        <w:rPr>
          <w:rFonts w:asciiTheme="minorHAnsi" w:hAnsiTheme="minorHAnsi"/>
        </w:rPr>
        <w:t xml:space="preserve">–– Trust and confidence </w:t>
      </w:r>
      <w:r w:rsidRPr="003D2F57">
        <w:rPr>
          <w:rFonts w:asciiTheme="minorHAnsi" w:hAnsiTheme="minorHAnsi"/>
        </w:rPr>
        <w:lastRenderedPageBreak/>
        <w:t>cannot be surged; they must be built over time</w:t>
      </w:r>
      <w:r w:rsidRPr="003D2F57">
        <w:rPr>
          <w:rFonts w:asciiTheme="minorHAnsi" w:hAnsiTheme="minorHAnsi"/>
          <w:sz w:val="12"/>
        </w:rPr>
        <w:t xml:space="preserve">¶ </w:t>
      </w:r>
      <w:r w:rsidRPr="003D2F57">
        <w:rPr>
          <w:rFonts w:asciiTheme="minorHAnsi" w:hAnsiTheme="minorHAnsi"/>
        </w:rPr>
        <w:t>while mutual understanding and respect are promoted.</w:t>
      </w:r>
      <w:r w:rsidRPr="003D2F57">
        <w:rPr>
          <w:rFonts w:asciiTheme="minorHAnsi" w:hAnsiTheme="minorHAnsi"/>
          <w:sz w:val="12"/>
        </w:rPr>
        <w:t xml:space="preserve">¶ </w:t>
      </w:r>
      <w:r w:rsidRPr="003D2F57">
        <w:rPr>
          <w:rFonts w:asciiTheme="minorHAnsi" w:hAnsiTheme="minorHAnsi"/>
        </w:rPr>
        <w:t xml:space="preserve">–– </w:t>
      </w:r>
      <w:r w:rsidRPr="003D2F57">
        <w:rPr>
          <w:rStyle w:val="StyleBoldUnderline"/>
          <w:rFonts w:asciiTheme="minorHAnsi" w:hAnsiTheme="minorHAnsi"/>
        </w:rPr>
        <w:t>Global maritime partnerships provide a cooperative approach to¶ maritime security</w:t>
      </w:r>
      <w:r w:rsidRPr="003D2F57">
        <w:rPr>
          <w:rFonts w:asciiTheme="minorHAnsi" w:hAnsiTheme="minorHAnsi"/>
        </w:rPr>
        <w:t>, promoting the rule of law by countering piracy,</w:t>
      </w:r>
      <w:r w:rsidRPr="003D2F57">
        <w:rPr>
          <w:rFonts w:asciiTheme="minorHAnsi" w:hAnsiTheme="minorHAnsi"/>
          <w:sz w:val="12"/>
        </w:rPr>
        <w:t xml:space="preserve">¶ </w:t>
      </w:r>
      <w:r w:rsidRPr="003D2F57">
        <w:rPr>
          <w:rFonts w:asciiTheme="minorHAnsi" w:hAnsiTheme="minorHAnsi"/>
        </w:rPr>
        <w:t>terrorism, weapons proliferation, drug trafficking, and other illicit</w:t>
      </w:r>
      <w:r w:rsidRPr="003D2F57">
        <w:rPr>
          <w:rFonts w:asciiTheme="minorHAnsi" w:hAnsiTheme="minorHAnsi"/>
          <w:sz w:val="12"/>
        </w:rPr>
        <w:t xml:space="preserve">¶ </w:t>
      </w:r>
      <w:r w:rsidRPr="003D2F57">
        <w:rPr>
          <w:rFonts w:asciiTheme="minorHAnsi" w:hAnsiTheme="minorHAnsi"/>
        </w:rPr>
        <w:t>activities.</w:t>
      </w:r>
      <w:r w:rsidRPr="003D2F57">
        <w:rPr>
          <w:rFonts w:asciiTheme="minorHAnsi" w:hAnsiTheme="minorHAnsi"/>
          <w:sz w:val="12"/>
        </w:rPr>
        <w:t xml:space="preserve">¶ </w:t>
      </w:r>
      <w:r w:rsidRPr="003D2F57">
        <w:rPr>
          <w:rFonts w:asciiTheme="minorHAnsi" w:hAnsiTheme="minorHAnsi"/>
        </w:rPr>
        <w:t>This strategy predicts that “increased competition for resources,</w:t>
      </w:r>
      <w:r w:rsidRPr="003D2F57">
        <w:rPr>
          <w:rFonts w:asciiTheme="minorHAnsi" w:hAnsiTheme="minorHAnsi"/>
          <w:sz w:val="12"/>
        </w:rPr>
        <w:t xml:space="preserve">¶ </w:t>
      </w:r>
      <w:r w:rsidRPr="003D2F57">
        <w:rPr>
          <w:rFonts w:asciiTheme="minorHAnsi" w:hAnsiTheme="minorHAnsi"/>
        </w:rPr>
        <w:t>coupled with scarcity, may encourage nations to exert wider claims of</w:t>
      </w:r>
      <w:r w:rsidRPr="003D2F57">
        <w:rPr>
          <w:rFonts w:asciiTheme="minorHAnsi" w:hAnsiTheme="minorHAnsi"/>
          <w:sz w:val="12"/>
        </w:rPr>
        <w:t xml:space="preserve">¶ </w:t>
      </w:r>
      <w:r w:rsidRPr="003D2F57">
        <w:rPr>
          <w:rFonts w:asciiTheme="minorHAnsi" w:hAnsiTheme="minorHAnsi"/>
        </w:rPr>
        <w:t>sovereignty over greater expanses of ocean, waterways, and natural</w:t>
      </w:r>
      <w:r w:rsidRPr="003D2F57">
        <w:rPr>
          <w:rFonts w:asciiTheme="minorHAnsi" w:hAnsiTheme="minorHAnsi"/>
          <w:sz w:val="12"/>
        </w:rPr>
        <w:t xml:space="preserve">¶ </w:t>
      </w:r>
      <w:r w:rsidRPr="003D2F57">
        <w:rPr>
          <w:rFonts w:asciiTheme="minorHAnsi" w:hAnsiTheme="minorHAnsi"/>
        </w:rPr>
        <w:t>resources—potentially resulting in conflict.”</w:t>
      </w:r>
      <w:r w:rsidRPr="003D2F57">
        <w:rPr>
          <w:rFonts w:asciiTheme="minorHAnsi" w:hAnsiTheme="minorHAnsi"/>
          <w:sz w:val="12"/>
        </w:rPr>
        <w:t xml:space="preserve">¶ </w:t>
      </w:r>
      <w:proofErr w:type="gramStart"/>
      <w:r w:rsidRPr="003D2F57">
        <w:rPr>
          <w:rFonts w:asciiTheme="minorHAnsi" w:hAnsiTheme="minorHAnsi"/>
        </w:rPr>
        <w:t>Why</w:t>
      </w:r>
      <w:proofErr w:type="gramEnd"/>
      <w:r w:rsidRPr="003D2F57">
        <w:rPr>
          <w:rFonts w:asciiTheme="minorHAnsi" w:hAnsiTheme="minorHAnsi"/>
        </w:rPr>
        <w:t xml:space="preserve"> are </w:t>
      </w:r>
      <w:r w:rsidRPr="003D2F57">
        <w:rPr>
          <w:rStyle w:val="StyleBoldUnderline"/>
          <w:rFonts w:asciiTheme="minorHAnsi" w:hAnsiTheme="minorHAnsi"/>
        </w:rPr>
        <w:t>the provisions and protections of the convention vital to¶ implementing U.S. national defense</w:t>
      </w:r>
      <w:r w:rsidRPr="003D2F57">
        <w:rPr>
          <w:rFonts w:asciiTheme="minorHAnsi" w:hAnsiTheme="minorHAnsi"/>
        </w:rPr>
        <w:t xml:space="preserve"> and maritime strategies? Why</w:t>
      </w:r>
      <w:r w:rsidRPr="003D2F57">
        <w:rPr>
          <w:rFonts w:asciiTheme="minorHAnsi" w:hAnsiTheme="minorHAnsi"/>
          <w:sz w:val="12"/>
        </w:rPr>
        <w:t xml:space="preserve">¶ </w:t>
      </w:r>
      <w:r w:rsidRPr="003D2F57">
        <w:rPr>
          <w:rFonts w:asciiTheme="minorHAnsi" w:hAnsiTheme="minorHAnsi"/>
        </w:rPr>
        <w:t xml:space="preserve">now? </w:t>
      </w:r>
      <w:r w:rsidRPr="003D2F57">
        <w:rPr>
          <w:rStyle w:val="StyleBoldUnderline"/>
          <w:rFonts w:asciiTheme="minorHAnsi" w:hAnsiTheme="minorHAnsi"/>
        </w:rPr>
        <w:t xml:space="preserve">All </w:t>
      </w:r>
      <w:proofErr w:type="gramStart"/>
      <w:r w:rsidRPr="003D2F57">
        <w:rPr>
          <w:rStyle w:val="StyleBoldUnderline"/>
          <w:rFonts w:asciiTheme="minorHAnsi" w:hAnsiTheme="minorHAnsi"/>
        </w:rPr>
        <w:t>six core</w:t>
      </w:r>
      <w:proofErr w:type="gramEnd"/>
      <w:r w:rsidRPr="003D2F57">
        <w:rPr>
          <w:rStyle w:val="StyleBoldUnderline"/>
          <w:rFonts w:asciiTheme="minorHAnsi" w:hAnsiTheme="minorHAnsi"/>
        </w:rPr>
        <w:t xml:space="preserve"> capabilities</w:t>
      </w:r>
      <w:r w:rsidRPr="003D2F57">
        <w:rPr>
          <w:rFonts w:asciiTheme="minorHAnsi" w:hAnsiTheme="minorHAnsi"/>
        </w:rPr>
        <w:t xml:space="preserve"> of U.S. maritime forces </w:t>
      </w:r>
      <w:r w:rsidRPr="003D2F57">
        <w:rPr>
          <w:rStyle w:val="StyleBoldUnderline"/>
          <w:rFonts w:asciiTheme="minorHAnsi" w:hAnsiTheme="minorHAnsi"/>
        </w:rPr>
        <w:t xml:space="preserve">are predicated¶ upon legally certain freedom of navigation and </w:t>
      </w:r>
      <w:proofErr w:type="spellStart"/>
      <w:r w:rsidRPr="003D2F57">
        <w:rPr>
          <w:rStyle w:val="StyleBoldUnderline"/>
          <w:rFonts w:asciiTheme="minorHAnsi" w:hAnsiTheme="minorHAnsi"/>
        </w:rPr>
        <w:t>overflight</w:t>
      </w:r>
      <w:proofErr w:type="spellEnd"/>
      <w:r w:rsidRPr="003D2F57">
        <w:rPr>
          <w:rStyle w:val="StyleBoldUnderline"/>
          <w:rFonts w:asciiTheme="minorHAnsi" w:hAnsiTheme="minorHAnsi"/>
        </w:rPr>
        <w:t>, as defined by¶ the United States and codified in the convention</w:t>
      </w:r>
      <w:r w:rsidRPr="003D2F57">
        <w:rPr>
          <w:rFonts w:asciiTheme="minorHAnsi" w:hAnsiTheme="minorHAnsi"/>
        </w:rPr>
        <w:t xml:space="preserve">. </w:t>
      </w:r>
      <w:r w:rsidRPr="003D2F57">
        <w:rPr>
          <w:rStyle w:val="StyleBoldUnderline"/>
          <w:rFonts w:asciiTheme="minorHAnsi" w:hAnsiTheme="minorHAnsi"/>
        </w:rPr>
        <w:t>Joining the convention¶ supports the strategic and operational mobility of American air, surface</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and submarine forces</w:t>
      </w:r>
      <w:r w:rsidRPr="003D2F57">
        <w:rPr>
          <w:rFonts w:asciiTheme="minorHAnsi" w:hAnsiTheme="minorHAnsi"/>
        </w:rPr>
        <w:t>. It provides legal guarantees for those forces</w:t>
      </w:r>
      <w:r w:rsidRPr="003D2F57">
        <w:rPr>
          <w:rFonts w:asciiTheme="minorHAnsi" w:hAnsiTheme="minorHAnsi"/>
          <w:sz w:val="12"/>
        </w:rPr>
        <w:t xml:space="preserve">¶ </w:t>
      </w:r>
      <w:r w:rsidRPr="003D2F57">
        <w:rPr>
          <w:rFonts w:asciiTheme="minorHAnsi" w:hAnsiTheme="minorHAnsi"/>
        </w:rPr>
        <w:t>to transit the high seas, exclusive economic zones, international straits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and archipelagic sea routes during times of crisis. It supports the freedom</w:t>
      </w:r>
      <w:r w:rsidRPr="003D2F57">
        <w:rPr>
          <w:rFonts w:asciiTheme="minorHAnsi" w:hAnsiTheme="minorHAnsi"/>
          <w:sz w:val="12"/>
        </w:rPr>
        <w:t xml:space="preserve">¶ </w:t>
      </w:r>
      <w:r w:rsidRPr="003D2F57">
        <w:rPr>
          <w:rFonts w:asciiTheme="minorHAnsi" w:hAnsiTheme="minorHAnsi"/>
        </w:rPr>
        <w:t>of those forces to legally conduct military survey, reconnaissance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and intelligence gathering under the terms and conditions the United</w:t>
      </w:r>
      <w:r w:rsidRPr="003D2F57">
        <w:rPr>
          <w:rFonts w:asciiTheme="minorHAnsi" w:hAnsiTheme="minorHAnsi"/>
          <w:sz w:val="12"/>
        </w:rPr>
        <w:t xml:space="preserve">¶ </w:t>
      </w:r>
      <w:r w:rsidRPr="003D2F57">
        <w:rPr>
          <w:rFonts w:asciiTheme="minorHAnsi" w:hAnsiTheme="minorHAnsi"/>
        </w:rPr>
        <w:t xml:space="preserve">States prefers. </w:t>
      </w:r>
      <w:r w:rsidRPr="003D2F57">
        <w:rPr>
          <w:rStyle w:val="StyleBoldUnderline"/>
          <w:rFonts w:asciiTheme="minorHAnsi" w:hAnsiTheme="minorHAnsi"/>
        </w:rPr>
        <w:t>It allows the high-seas interdiction of stateless vessels¶ and illegal activities under frameworks such as the Proliferation Security¶ Initiative</w:t>
      </w:r>
      <w:r w:rsidRPr="003D2F57">
        <w:rPr>
          <w:rFonts w:asciiTheme="minorHAnsi" w:hAnsiTheme="minorHAnsi"/>
        </w:rPr>
        <w:t>, using the protocols the United States carefully crafted to</w:t>
      </w:r>
      <w:r w:rsidRPr="003D2F57">
        <w:rPr>
          <w:rFonts w:asciiTheme="minorHAnsi" w:hAnsiTheme="minorHAnsi"/>
          <w:sz w:val="12"/>
        </w:rPr>
        <w:t xml:space="preserve">¶ </w:t>
      </w:r>
      <w:r w:rsidRPr="003D2F57">
        <w:rPr>
          <w:rFonts w:asciiTheme="minorHAnsi" w:hAnsiTheme="minorHAnsi"/>
        </w:rPr>
        <w:t>conform to the convention. Most recently, this year articles 100 and 105</w:t>
      </w:r>
      <w:r w:rsidRPr="003D2F57">
        <w:rPr>
          <w:rFonts w:asciiTheme="minorHAnsi" w:hAnsiTheme="minorHAnsi"/>
          <w:sz w:val="12"/>
        </w:rPr>
        <w:t xml:space="preserve">¶ </w:t>
      </w:r>
      <w:r w:rsidRPr="003D2F57">
        <w:rPr>
          <w:rFonts w:asciiTheme="minorHAnsi" w:hAnsiTheme="minorHAnsi"/>
        </w:rPr>
        <w:t>of the convention have been applied as the basis of an agreement with</w:t>
      </w:r>
      <w:r w:rsidRPr="003D2F57">
        <w:rPr>
          <w:rFonts w:asciiTheme="minorHAnsi" w:hAnsiTheme="minorHAnsi"/>
          <w:sz w:val="12"/>
        </w:rPr>
        <w:t xml:space="preserve">¶ </w:t>
      </w:r>
      <w:r w:rsidRPr="003D2F57">
        <w:rPr>
          <w:rFonts w:asciiTheme="minorHAnsi" w:hAnsiTheme="minorHAnsi"/>
        </w:rPr>
        <w:t>Kenya to prosecute Somali pirates apprehended in the Indian Ocean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Implementing the maritime and national security strategies in the</w:t>
      </w:r>
      <w:r w:rsidRPr="003D2F57">
        <w:rPr>
          <w:rFonts w:asciiTheme="minorHAnsi" w:hAnsiTheme="minorHAnsi"/>
          <w:sz w:val="12"/>
        </w:rPr>
        <w:t xml:space="preserve">¶ </w:t>
      </w:r>
      <w:r w:rsidRPr="003D2F57">
        <w:rPr>
          <w:rFonts w:asciiTheme="minorHAnsi" w:hAnsiTheme="minorHAnsi"/>
        </w:rPr>
        <w:t>current geopolitical environment requires that U.S. armed forces be</w:t>
      </w:r>
      <w:r w:rsidRPr="003D2F57">
        <w:rPr>
          <w:rFonts w:asciiTheme="minorHAnsi" w:hAnsiTheme="minorHAnsi"/>
          <w:sz w:val="12"/>
        </w:rPr>
        <w:t xml:space="preserve">¶ </w:t>
      </w:r>
      <w:r w:rsidRPr="003D2F57">
        <w:rPr>
          <w:rFonts w:asciiTheme="minorHAnsi" w:hAnsiTheme="minorHAnsi"/>
        </w:rPr>
        <w:t>provided not only with the convention’s rights, freedoms, and protections</w:t>
      </w:r>
      <w:r w:rsidRPr="003D2F57">
        <w:rPr>
          <w:rFonts w:asciiTheme="minorHAnsi" w:hAnsiTheme="minorHAnsi"/>
          <w:sz w:val="12"/>
        </w:rPr>
        <w:t xml:space="preserve">¶ </w:t>
      </w:r>
      <w:r w:rsidRPr="003D2F57">
        <w:rPr>
          <w:rFonts w:asciiTheme="minorHAnsi" w:hAnsiTheme="minorHAnsi"/>
        </w:rPr>
        <w:t>necessary to facilitate military operations but also with the legal</w:t>
      </w:r>
      <w:r w:rsidRPr="003D2F57">
        <w:rPr>
          <w:rFonts w:asciiTheme="minorHAnsi" w:hAnsiTheme="minorHAnsi"/>
          <w:sz w:val="12"/>
        </w:rPr>
        <w:t xml:space="preserve">¶ </w:t>
      </w:r>
      <w:r w:rsidRPr="003D2F57">
        <w:rPr>
          <w:rFonts w:asciiTheme="minorHAnsi" w:hAnsiTheme="minorHAnsi"/>
        </w:rPr>
        <w:t>legitimacy necessary to build partnerships, trust, and confidence with</w:t>
      </w:r>
      <w:r w:rsidRPr="003D2F57">
        <w:rPr>
          <w:rFonts w:asciiTheme="minorHAnsi" w:hAnsiTheme="minorHAnsi"/>
          <w:sz w:val="12"/>
        </w:rPr>
        <w:t xml:space="preserve">¶ </w:t>
      </w:r>
      <w:r w:rsidRPr="003D2F57">
        <w:rPr>
          <w:rFonts w:asciiTheme="minorHAnsi" w:hAnsiTheme="minorHAnsi"/>
        </w:rPr>
        <w:t>nations around the globe. Currently, American armed forces are hamstrung</w:t>
      </w:r>
      <w:r w:rsidRPr="003D2F57">
        <w:rPr>
          <w:rFonts w:asciiTheme="minorHAnsi" w:hAnsiTheme="minorHAnsi"/>
          <w:sz w:val="12"/>
        </w:rPr>
        <w:t xml:space="preserve">¶ </w:t>
      </w:r>
      <w:r w:rsidRPr="003D2F57">
        <w:rPr>
          <w:rFonts w:asciiTheme="minorHAnsi" w:hAnsiTheme="minorHAnsi"/>
        </w:rPr>
        <w:t>when the United States publicly solicits other nations to join it</w:t>
      </w:r>
      <w:r w:rsidRPr="003D2F57">
        <w:rPr>
          <w:rFonts w:asciiTheme="minorHAnsi" w:hAnsiTheme="minorHAnsi"/>
          <w:sz w:val="12"/>
        </w:rPr>
        <w:t xml:space="preserve">¶ </w:t>
      </w:r>
      <w:r w:rsidRPr="003D2F57">
        <w:rPr>
          <w:rFonts w:asciiTheme="minorHAnsi" w:hAnsiTheme="minorHAnsi"/>
        </w:rPr>
        <w:t>in enforcing the rule of law, while at the same time refuses to join the</w:t>
      </w:r>
      <w:r w:rsidRPr="003D2F57">
        <w:rPr>
          <w:rFonts w:asciiTheme="minorHAnsi" w:hAnsiTheme="minorHAnsi"/>
          <w:sz w:val="12"/>
        </w:rPr>
        <w:t xml:space="preserve">¶ </w:t>
      </w:r>
      <w:r w:rsidRPr="003D2F57">
        <w:rPr>
          <w:rFonts w:asciiTheme="minorHAnsi" w:hAnsiTheme="minorHAnsi"/>
        </w:rPr>
        <w:t>international legal frameworks necessary to establish such rule. The</w:t>
      </w:r>
      <w:r w:rsidRPr="003D2F57">
        <w:rPr>
          <w:rFonts w:asciiTheme="minorHAnsi" w:hAnsiTheme="minorHAnsi"/>
          <w:sz w:val="12"/>
        </w:rPr>
        <w:t xml:space="preserve">¶ </w:t>
      </w:r>
      <w:r w:rsidRPr="003D2F57">
        <w:rPr>
          <w:rStyle w:val="StyleBoldUnderline"/>
          <w:rFonts w:asciiTheme="minorHAnsi" w:hAnsiTheme="minorHAnsi"/>
        </w:rPr>
        <w:t>U.S. failure to join the convention has directly prevented expansion¶ of the PSI with some critically important Pacific countries</w:t>
      </w:r>
      <w:r w:rsidRPr="003D2F57">
        <w:rPr>
          <w:rFonts w:asciiTheme="minorHAnsi" w:hAnsiTheme="minorHAnsi"/>
        </w:rPr>
        <w:t>. Although</w:t>
      </w:r>
      <w:r w:rsidRPr="003D2F57">
        <w:rPr>
          <w:rFonts w:asciiTheme="minorHAnsi" w:hAnsiTheme="minorHAnsi"/>
          <w:sz w:val="12"/>
        </w:rPr>
        <w:t xml:space="preserve">¶ </w:t>
      </w:r>
      <w:r w:rsidRPr="003D2F57">
        <w:rPr>
          <w:rFonts w:asciiTheme="minorHAnsi" w:hAnsiTheme="minorHAnsi"/>
        </w:rPr>
        <w:t xml:space="preserve">these countries are supportive of U.S. </w:t>
      </w:r>
      <w:proofErr w:type="spellStart"/>
      <w:r w:rsidRPr="003D2F57">
        <w:rPr>
          <w:rFonts w:asciiTheme="minorHAnsi" w:hAnsiTheme="minorHAnsi"/>
        </w:rPr>
        <w:t>counterproliferation</w:t>
      </w:r>
      <w:proofErr w:type="spellEnd"/>
      <w:r w:rsidRPr="003D2F57">
        <w:rPr>
          <w:rFonts w:asciiTheme="minorHAnsi" w:hAnsiTheme="minorHAnsi"/>
        </w:rPr>
        <w:t xml:space="preserve"> efforts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they indicate that </w:t>
      </w:r>
      <w:r w:rsidRPr="003D2F57">
        <w:rPr>
          <w:rStyle w:val="StyleBoldUnderline"/>
          <w:rFonts w:asciiTheme="minorHAnsi" w:hAnsiTheme="minorHAnsi"/>
        </w:rPr>
        <w:t>U.S. refusal to join the convention has eroded their¶ confidence that the United States will abide by international law when¶ conducting PSI interdiction activities</w:t>
      </w:r>
      <w:r w:rsidRPr="003D2F57">
        <w:rPr>
          <w:rFonts w:asciiTheme="minorHAnsi" w:hAnsiTheme="minorHAnsi"/>
        </w:rPr>
        <w:t xml:space="preserve">. </w:t>
      </w:r>
      <w:r w:rsidRPr="003D2F57">
        <w:rPr>
          <w:rStyle w:val="StyleBoldUnderline"/>
          <w:rFonts w:asciiTheme="minorHAnsi" w:hAnsiTheme="minorHAnsi"/>
        </w:rPr>
        <w:t>Remaining outside the convention¶ risks further damaging American efforts to develop cooperative¶ maritime partnerships, such as PSI, and undermining implementation¶ of U.S. security strategies that require the confidence and trust of¶ other nations</w:t>
      </w:r>
    </w:p>
    <w:p w14:paraId="42BE3170" w14:textId="77777777" w:rsidR="00FA1601" w:rsidRPr="003D2F57" w:rsidRDefault="00FA1601" w:rsidP="00FA1601">
      <w:pPr>
        <w:rPr>
          <w:rFonts w:asciiTheme="minorHAnsi" w:hAnsiTheme="minorHAnsi"/>
          <w:sz w:val="12"/>
        </w:rPr>
      </w:pPr>
    </w:p>
    <w:p w14:paraId="157B748D" w14:textId="77777777" w:rsidR="00FA1601" w:rsidRPr="003D2F57" w:rsidRDefault="00FA1601" w:rsidP="00FA1601">
      <w:pPr>
        <w:rPr>
          <w:rFonts w:asciiTheme="minorHAnsi" w:hAnsiTheme="minorHAnsi"/>
          <w:sz w:val="12"/>
        </w:rPr>
      </w:pPr>
    </w:p>
    <w:p w14:paraId="3C32F70D" w14:textId="77777777" w:rsidR="00FA1601" w:rsidRPr="003D2F57" w:rsidRDefault="00FA1601" w:rsidP="00FA1601">
      <w:pPr>
        <w:rPr>
          <w:rFonts w:asciiTheme="minorHAnsi" w:hAnsiTheme="minorHAnsi"/>
        </w:rPr>
      </w:pPr>
    </w:p>
    <w:p w14:paraId="0A3C7F8C" w14:textId="77777777" w:rsidR="00DA1BFC" w:rsidRPr="003D2F57" w:rsidRDefault="00DA1BFC" w:rsidP="00DA1BFC">
      <w:pPr>
        <w:rPr>
          <w:rFonts w:asciiTheme="minorHAnsi" w:hAnsiTheme="minorHAnsi"/>
          <w:color w:val="000000"/>
          <w:sz w:val="17"/>
          <w:szCs w:val="17"/>
        </w:rPr>
      </w:pPr>
    </w:p>
    <w:p w14:paraId="4DF5DED2" w14:textId="77777777" w:rsidR="00FA1601" w:rsidRPr="003D2F57" w:rsidRDefault="00FA1601" w:rsidP="00FA1601">
      <w:pPr>
        <w:pStyle w:val="Heading3"/>
        <w:rPr>
          <w:rFonts w:asciiTheme="minorHAnsi" w:hAnsiTheme="minorHAnsi"/>
        </w:rPr>
      </w:pPr>
      <w:r w:rsidRPr="003D2F57">
        <w:rPr>
          <w:rFonts w:asciiTheme="minorHAnsi" w:hAnsiTheme="minorHAnsi"/>
        </w:rPr>
        <w:lastRenderedPageBreak/>
        <w:t xml:space="preserve">I/L – China Rise </w:t>
      </w:r>
    </w:p>
    <w:p w14:paraId="6C720AA2" w14:textId="77777777" w:rsidR="00DA1BFC" w:rsidRPr="003D2F57" w:rsidRDefault="00DA1BFC" w:rsidP="00DA1BFC">
      <w:pPr>
        <w:pStyle w:val="Heading4"/>
        <w:rPr>
          <w:rFonts w:asciiTheme="minorHAnsi" w:hAnsiTheme="minorHAnsi"/>
        </w:rPr>
      </w:pPr>
      <w:r w:rsidRPr="003D2F57">
        <w:rPr>
          <w:rFonts w:asciiTheme="minorHAnsi" w:hAnsiTheme="minorHAnsi"/>
        </w:rPr>
        <w:t xml:space="preserve">Ratification of LOST specifically checks China rise </w:t>
      </w:r>
    </w:p>
    <w:p w14:paraId="6E0EDBB7" w14:textId="77777777" w:rsidR="00DA1BFC" w:rsidRPr="003D2F57" w:rsidRDefault="00DA1BFC" w:rsidP="00DA1BFC">
      <w:pPr>
        <w:rPr>
          <w:rStyle w:val="StyleStyleBold12pt"/>
          <w:rFonts w:asciiTheme="minorHAnsi" w:hAnsiTheme="minorHAnsi"/>
        </w:rPr>
      </w:pPr>
      <w:proofErr w:type="spellStart"/>
      <w:r w:rsidRPr="003D2F57">
        <w:rPr>
          <w:rStyle w:val="StyleStyleBold12pt"/>
          <w:rFonts w:asciiTheme="minorHAnsi" w:hAnsiTheme="minorHAnsi"/>
        </w:rPr>
        <w:t>Hachigian</w:t>
      </w:r>
      <w:proofErr w:type="spellEnd"/>
      <w:r w:rsidRPr="003D2F57">
        <w:rPr>
          <w:rStyle w:val="StyleStyleBold12pt"/>
          <w:rFonts w:asciiTheme="minorHAnsi" w:hAnsiTheme="minorHAnsi"/>
        </w:rPr>
        <w:t>, senior fellow at the center for American progress</w:t>
      </w:r>
      <w:proofErr w:type="gramStart"/>
      <w:r w:rsidRPr="003D2F57">
        <w:rPr>
          <w:rStyle w:val="StyleStyleBold12pt"/>
          <w:rFonts w:asciiTheme="minorHAnsi" w:hAnsiTheme="minorHAnsi"/>
        </w:rPr>
        <w:t>,6</w:t>
      </w:r>
      <w:proofErr w:type="gramEnd"/>
      <w:r w:rsidRPr="003D2F57">
        <w:rPr>
          <w:rStyle w:val="StyleStyleBold12pt"/>
          <w:rFonts w:asciiTheme="minorHAnsi" w:hAnsiTheme="minorHAnsi"/>
        </w:rPr>
        <w:t>/12/12</w:t>
      </w:r>
    </w:p>
    <w:p w14:paraId="4B0FE6DA" w14:textId="77777777" w:rsidR="00DA1BFC" w:rsidRPr="003D2F57" w:rsidRDefault="00DA1BFC" w:rsidP="00DA1BFC">
      <w:pPr>
        <w:rPr>
          <w:rFonts w:asciiTheme="minorHAnsi" w:hAnsiTheme="minorHAnsi"/>
          <w:u w:val="single"/>
        </w:rPr>
      </w:pPr>
      <w:r w:rsidRPr="003D2F57">
        <w:rPr>
          <w:rFonts w:asciiTheme="minorHAnsi" w:hAnsiTheme="minorHAnsi"/>
        </w:rPr>
        <w:t>(Nina, center for American progress, “</w:t>
      </w:r>
      <w:proofErr w:type="spellStart"/>
      <w:r w:rsidRPr="003D2F57">
        <w:rPr>
          <w:rFonts w:asciiTheme="minorHAnsi" w:hAnsiTheme="minorHAnsi"/>
        </w:rPr>
        <w:t>chinas</w:t>
      </w:r>
      <w:proofErr w:type="spellEnd"/>
      <w:r w:rsidRPr="003D2F57">
        <w:rPr>
          <w:rFonts w:asciiTheme="minorHAnsi" w:hAnsiTheme="minorHAnsi"/>
        </w:rPr>
        <w:t xml:space="preserve"> rise is a big reason to ratify the law of the sea convention” </w:t>
      </w:r>
      <w:hyperlink r:id="rId127" w:history="1">
        <w:r w:rsidRPr="003D2F57">
          <w:rPr>
            <w:rStyle w:val="Hyperlink"/>
            <w:rFonts w:asciiTheme="minorHAnsi" w:hAnsiTheme="minorHAnsi"/>
          </w:rPr>
          <w:t>http://americanprogress.org/issues/china/news/2012/06/12/11698/chinas-rise-is-a-big-reason-to-ratify-the-law-of-the-sea-convention/</w:t>
        </w:r>
      </w:hyperlink>
      <w:r w:rsidRPr="003D2F57">
        <w:rPr>
          <w:rFonts w:asciiTheme="minorHAnsi" w:hAnsiTheme="minorHAnsi"/>
        </w:rPr>
        <w:t>, 6/24/14,LAS)</w:t>
      </w:r>
    </w:p>
    <w:p w14:paraId="3C181E46" w14:textId="77777777" w:rsidR="00DA1BFC" w:rsidRPr="003D2F57" w:rsidRDefault="00DA1BFC" w:rsidP="00DA1BFC">
      <w:pPr>
        <w:rPr>
          <w:rFonts w:asciiTheme="minorHAnsi" w:hAnsiTheme="minorHAnsi"/>
          <w:b/>
          <w:u w:val="single"/>
        </w:rPr>
      </w:pPr>
      <w:r w:rsidRPr="003D2F57">
        <w:rPr>
          <w:rFonts w:asciiTheme="minorHAnsi" w:hAnsiTheme="minorHAnsi"/>
          <w:b/>
          <w:u w:val="single"/>
        </w:rPr>
        <w:t>China’s rise adds to a growing list of reasons to ratify the U.N. Convention on the Law of the Sea.</w:t>
      </w:r>
      <w:r w:rsidRPr="003D2F57">
        <w:rPr>
          <w:rFonts w:asciiTheme="minorHAnsi" w:hAnsiTheme="minorHAnsi"/>
        </w:rPr>
        <w:t xml:space="preserve"> Senate ratification of the treaty, which sets out a legal framework for conduct in the world’s oceans, will put the United States in an even stronger position to preserve our freedom of navigation in the South and East China Seas against any potential Chinese attempts to restrict our access, now and in the future. </w:t>
      </w:r>
      <w:r w:rsidRPr="003D2F57">
        <w:rPr>
          <w:rFonts w:asciiTheme="minorHAnsi" w:hAnsiTheme="minorHAnsi"/>
          <w:b/>
          <w:u w:val="single"/>
        </w:rPr>
        <w:t>It will also allow us to be an even more forceful advocate for a rules-based process when it comes to territorial disputes in those waters and will lend Washington more credibility as it pushes China to follow international laws and norms.</w:t>
      </w:r>
    </w:p>
    <w:p w14:paraId="044E3E8C" w14:textId="77777777" w:rsidR="00FA1601" w:rsidRPr="003D2F57" w:rsidRDefault="00FA1601" w:rsidP="00DA1BFC">
      <w:pPr>
        <w:rPr>
          <w:rFonts w:asciiTheme="minorHAnsi" w:hAnsiTheme="minorHAnsi"/>
          <w:b/>
          <w:u w:val="single"/>
        </w:rPr>
      </w:pPr>
    </w:p>
    <w:p w14:paraId="48C22F8A" w14:textId="77777777" w:rsidR="00DA1BFC" w:rsidRPr="003D2F57" w:rsidRDefault="00DA1BFC" w:rsidP="00DA1BFC">
      <w:pPr>
        <w:pStyle w:val="Heading4"/>
        <w:rPr>
          <w:rFonts w:asciiTheme="minorHAnsi" w:hAnsiTheme="minorHAnsi"/>
        </w:rPr>
      </w:pPr>
      <w:r w:rsidRPr="003D2F57">
        <w:rPr>
          <w:rFonts w:asciiTheme="minorHAnsi" w:hAnsiTheme="minorHAnsi"/>
        </w:rPr>
        <w:t>Ratifying LOST is key to US cred – allows for the US to keep China’s border disputes in check</w:t>
      </w:r>
    </w:p>
    <w:p w14:paraId="5CA6A131" w14:textId="77777777" w:rsidR="00DA1BFC" w:rsidRPr="003D2F57" w:rsidRDefault="00DA1BFC" w:rsidP="00DA1BFC">
      <w:pPr>
        <w:rPr>
          <w:rStyle w:val="StyleStyleBold12pt"/>
          <w:rFonts w:asciiTheme="minorHAnsi" w:hAnsiTheme="minorHAnsi"/>
        </w:rPr>
      </w:pPr>
      <w:proofErr w:type="spellStart"/>
      <w:r w:rsidRPr="003D2F57">
        <w:rPr>
          <w:rStyle w:val="StyleStyleBold12pt"/>
          <w:rFonts w:asciiTheme="minorHAnsi" w:hAnsiTheme="minorHAnsi"/>
        </w:rPr>
        <w:t>Hachigan</w:t>
      </w:r>
      <w:proofErr w:type="spellEnd"/>
      <w:r w:rsidRPr="003D2F57">
        <w:rPr>
          <w:rStyle w:val="StyleStyleBold12pt"/>
          <w:rFonts w:asciiTheme="minorHAnsi" w:hAnsiTheme="minorHAnsi"/>
        </w:rPr>
        <w:t xml:space="preserve">, Senior Fellow at American Progress, 12 </w:t>
      </w:r>
    </w:p>
    <w:p w14:paraId="7F82A964" w14:textId="77777777" w:rsidR="00DA1BFC" w:rsidRPr="003D2F57" w:rsidRDefault="00DA1BFC" w:rsidP="00DA1BFC">
      <w:pPr>
        <w:rPr>
          <w:rFonts w:asciiTheme="minorHAnsi" w:hAnsiTheme="minorHAnsi"/>
        </w:rPr>
      </w:pPr>
      <w:r w:rsidRPr="003D2F57">
        <w:rPr>
          <w:rFonts w:asciiTheme="minorHAnsi" w:hAnsiTheme="minorHAnsi"/>
        </w:rPr>
        <w:t>(Nina, 6/12/12, Center for American Progress, senior political scientist at RAND Corporation and director of the RAND Center for Asia Pacific Policy "China’s Rise Is A Big Reason to Ratify the Law of the Sea Convention", americanprogress.org/about/staff/</w:t>
      </w:r>
      <w:proofErr w:type="spellStart"/>
      <w:r w:rsidRPr="003D2F57">
        <w:rPr>
          <w:rFonts w:asciiTheme="minorHAnsi" w:hAnsiTheme="minorHAnsi"/>
        </w:rPr>
        <w:t>hachigian-nina</w:t>
      </w:r>
      <w:proofErr w:type="spellEnd"/>
      <w:r w:rsidRPr="003D2F57">
        <w:rPr>
          <w:rFonts w:asciiTheme="minorHAnsi" w:hAnsiTheme="minorHAnsi"/>
        </w:rPr>
        <w:t>/bio</w:t>
      </w:r>
      <w:proofErr w:type="gramStart"/>
      <w:r w:rsidRPr="003D2F57">
        <w:rPr>
          <w:rFonts w:asciiTheme="minorHAnsi" w:hAnsiTheme="minorHAnsi"/>
        </w:rPr>
        <w:t>/ ,</w:t>
      </w:r>
      <w:proofErr w:type="gramEnd"/>
      <w:r w:rsidRPr="003D2F57">
        <w:rPr>
          <w:rFonts w:asciiTheme="minorHAnsi" w:hAnsiTheme="minorHAnsi"/>
        </w:rPr>
        <w:t xml:space="preserve"> 6/24/14/ S.R.)</w:t>
      </w:r>
    </w:p>
    <w:p w14:paraId="52A9644D" w14:textId="77777777" w:rsidR="00DA1BFC" w:rsidRPr="003D2F57" w:rsidRDefault="00DA1BFC" w:rsidP="00DA1BFC">
      <w:pPr>
        <w:rPr>
          <w:rStyle w:val="StyleBoldUnderline"/>
          <w:rFonts w:asciiTheme="minorHAnsi" w:hAnsiTheme="minorHAnsi"/>
        </w:rPr>
      </w:pPr>
      <w:r w:rsidRPr="003D2F57">
        <w:rPr>
          <w:rStyle w:val="StyleBoldUnderline"/>
          <w:rFonts w:asciiTheme="minorHAnsi" w:hAnsiTheme="minorHAnsi"/>
        </w:rPr>
        <w:t>China’s rise adds to a growing list of reasons to ratify the U.N. Convention on the Law of the Sea. Senate ratification of the treaty, which sets out a legal framework for conduct in the world’s oceans, will put the United States in an even stronger position to preserve our freedom of navigation in the South and East China Seas against any potential Chinese attempts to restrict our access, now and in the future.</w:t>
      </w:r>
      <w:r w:rsidRPr="003D2F57">
        <w:rPr>
          <w:rFonts w:asciiTheme="minorHAnsi" w:hAnsiTheme="minorHAnsi"/>
          <w:sz w:val="16"/>
        </w:rPr>
        <w:t xml:space="preserve"> </w:t>
      </w:r>
      <w:r w:rsidRPr="003D2F57">
        <w:rPr>
          <w:rStyle w:val="StyleBoldUnderline"/>
          <w:rFonts w:asciiTheme="minorHAnsi" w:hAnsiTheme="minorHAnsi"/>
        </w:rPr>
        <w:t xml:space="preserve">It will also allow us to be an even more forceful advocate for a rules-based process when it comes to territorial disputes in those waters and will lend Washington more credibility as it pushes China to follow international laws and norms. </w:t>
      </w:r>
      <w:r w:rsidRPr="003D2F57">
        <w:rPr>
          <w:rFonts w:asciiTheme="minorHAnsi" w:hAnsiTheme="minorHAnsi"/>
          <w:sz w:val="16"/>
        </w:rPr>
        <w:t>But the U.S. position would be much stronger if the United States could simply say that, “The U.N. Law of the Sea Convention should govern this dispute.” As it is the United States follows customary maritime law. But customary law can also change over time in ways we cannot control. If the world’s other coastal states such as China start claiming that U.S. military assets can’t transit their exclusive economic zones without permission, that practice could enter customary maritime law. Then the United States would have a hard time arguing that it was going to ignore customary maritime law and instead follow the terms of a treaty that it had never ratified.</w:t>
      </w:r>
      <w:r w:rsidRPr="003D2F57">
        <w:rPr>
          <w:rStyle w:val="StyleBoldUnderline"/>
          <w:rFonts w:asciiTheme="minorHAnsi" w:hAnsiTheme="minorHAnsi"/>
        </w:rPr>
        <w:t xml:space="preserve"> If the United States ratifies the Law of the Sea Convention, we will have more credibility when we argue that China needs to become a “responsible stakeholder”—in the words of former President George W. Bush’s Deputy Secretary of State Robert </w:t>
      </w:r>
      <w:proofErr w:type="spellStart"/>
      <w:r w:rsidRPr="003D2F57">
        <w:rPr>
          <w:rStyle w:val="StyleBoldUnderline"/>
          <w:rFonts w:asciiTheme="minorHAnsi" w:hAnsiTheme="minorHAnsi"/>
        </w:rPr>
        <w:t>Zoellick</w:t>
      </w:r>
      <w:proofErr w:type="spellEnd"/>
      <w:r w:rsidRPr="003D2F57">
        <w:rPr>
          <w:rStyle w:val="StyleBoldUnderline"/>
          <w:rFonts w:asciiTheme="minorHAnsi" w:hAnsiTheme="minorHAnsi"/>
        </w:rPr>
        <w:t>—in the international system.</w:t>
      </w:r>
      <w:r w:rsidRPr="003D2F57">
        <w:rPr>
          <w:rFonts w:asciiTheme="minorHAnsi" w:hAnsiTheme="minorHAnsi"/>
          <w:sz w:val="16"/>
        </w:rPr>
        <w:t xml:space="preserve"> Ratifying now puts us in a stronger position on other critical issues in the South China Sea. </w:t>
      </w:r>
      <w:r w:rsidRPr="003D2F57">
        <w:rPr>
          <w:rStyle w:val="StyleBoldUnderline"/>
          <w:rFonts w:asciiTheme="minorHAnsi" w:hAnsiTheme="minorHAnsi"/>
        </w:rPr>
        <w:t>Finally, the United States will have a stronger hand when it comes to the other issues at play in the South China Sea if it ratifies Law of the Sea. The United States has strong interests there in freedom of navigation and the maintenance of peace and stability.</w:t>
      </w:r>
    </w:p>
    <w:p w14:paraId="4779CB4B" w14:textId="77777777" w:rsidR="00DA1BFC" w:rsidRPr="003D2F57" w:rsidRDefault="00DA1BFC" w:rsidP="00DA1BFC">
      <w:pPr>
        <w:rPr>
          <w:rFonts w:asciiTheme="minorHAnsi" w:hAnsiTheme="minorHAnsi"/>
        </w:rPr>
      </w:pPr>
    </w:p>
    <w:p w14:paraId="2678D69D" w14:textId="77777777" w:rsidR="00DA1BFC" w:rsidRPr="003D2F57" w:rsidRDefault="00DA1BFC" w:rsidP="00DA1BFC">
      <w:pPr>
        <w:rPr>
          <w:rFonts w:asciiTheme="minorHAnsi" w:hAnsiTheme="minorHAnsi"/>
        </w:rPr>
      </w:pPr>
    </w:p>
    <w:p w14:paraId="04CDFAC3" w14:textId="77777777" w:rsidR="00DA1BFC" w:rsidRPr="003D2F57" w:rsidRDefault="00DA1BFC" w:rsidP="00DA1BFC">
      <w:pPr>
        <w:rPr>
          <w:rFonts w:asciiTheme="minorHAnsi" w:hAnsiTheme="minorHAnsi"/>
        </w:rPr>
      </w:pPr>
    </w:p>
    <w:p w14:paraId="6D19C761" w14:textId="77777777" w:rsidR="00DA1BFC" w:rsidRPr="003D2F57" w:rsidRDefault="0039205B" w:rsidP="00DA1BFC">
      <w:pPr>
        <w:pStyle w:val="Heading3"/>
        <w:rPr>
          <w:rFonts w:asciiTheme="minorHAnsi" w:hAnsiTheme="minorHAnsi"/>
        </w:rPr>
      </w:pPr>
      <w:r w:rsidRPr="003D2F57">
        <w:rPr>
          <w:rFonts w:asciiTheme="minorHAnsi" w:hAnsiTheme="minorHAnsi"/>
        </w:rPr>
        <w:lastRenderedPageBreak/>
        <w:t xml:space="preserve">I/L – Credibility </w:t>
      </w:r>
    </w:p>
    <w:p w14:paraId="1102CB74" w14:textId="77777777" w:rsidR="00DA1BFC" w:rsidRPr="003D2F57" w:rsidRDefault="00DA1BFC" w:rsidP="00DA1BFC">
      <w:pPr>
        <w:rPr>
          <w:rFonts w:asciiTheme="minorHAnsi" w:hAnsiTheme="minorHAnsi"/>
        </w:rPr>
      </w:pPr>
    </w:p>
    <w:p w14:paraId="3343D451" w14:textId="77777777" w:rsidR="00DA1BFC" w:rsidRPr="003D2F57" w:rsidRDefault="00DA1BFC" w:rsidP="00DA1BFC">
      <w:pPr>
        <w:keepNext/>
        <w:keepLines/>
        <w:spacing w:before="200"/>
        <w:outlineLvl w:val="3"/>
        <w:rPr>
          <w:rFonts w:asciiTheme="minorHAnsi" w:eastAsiaTheme="majorEastAsia" w:hAnsiTheme="minorHAnsi" w:cstheme="majorBidi"/>
          <w:iCs/>
        </w:rPr>
      </w:pPr>
      <w:r w:rsidRPr="003D2F57">
        <w:rPr>
          <w:rFonts w:asciiTheme="minorHAnsi" w:eastAsiaTheme="majorEastAsia" w:hAnsiTheme="minorHAnsi" w:cstheme="majorBidi"/>
          <w:b/>
          <w:iCs/>
        </w:rPr>
        <w:t>Ratification ensures U.S. power- look to the future</w:t>
      </w:r>
    </w:p>
    <w:p w14:paraId="4C350396" w14:textId="77777777" w:rsidR="00DA1BFC" w:rsidRPr="003D2F57" w:rsidRDefault="00DA1BFC" w:rsidP="00DA1BFC">
      <w:pPr>
        <w:rPr>
          <w:rFonts w:asciiTheme="minorHAnsi" w:hAnsiTheme="minorHAnsi"/>
          <w:b/>
          <w:bCs/>
        </w:rPr>
      </w:pPr>
      <w:proofErr w:type="spellStart"/>
      <w:r w:rsidRPr="003D2F57">
        <w:rPr>
          <w:rFonts w:asciiTheme="minorHAnsi" w:hAnsiTheme="minorHAnsi"/>
          <w:b/>
          <w:bCs/>
        </w:rPr>
        <w:t>Borgerson</w:t>
      </w:r>
      <w:proofErr w:type="spellEnd"/>
      <w:r w:rsidRPr="003D2F57">
        <w:rPr>
          <w:rFonts w:asciiTheme="minorHAnsi" w:hAnsiTheme="minorHAnsi"/>
          <w:b/>
          <w:bCs/>
        </w:rPr>
        <w:t>, member on the Council of Foreign Relations, 09 (Dr. Scott, May 2009, Council Special Report 46, “The National Interest in the Law of the Sea” http://www.ciaonet.org/wps/cfr/0016458/f_0016458_14229.pdf, page 39, 6/24/14, CM)</w:t>
      </w:r>
    </w:p>
    <w:p w14:paraId="28D77B5E" w14:textId="77777777" w:rsidR="00DA1BFC" w:rsidRPr="003D2F57" w:rsidRDefault="00DA1BFC" w:rsidP="00DA1BFC">
      <w:pPr>
        <w:rPr>
          <w:rFonts w:asciiTheme="minorHAnsi" w:hAnsiTheme="minorHAnsi"/>
          <w:sz w:val="16"/>
        </w:rPr>
      </w:pPr>
      <w:r w:rsidRPr="003D2F57">
        <w:rPr>
          <w:rFonts w:asciiTheme="minorHAnsi" w:hAnsiTheme="minorHAnsi"/>
          <w:sz w:val="16"/>
        </w:rPr>
        <w:t xml:space="preserve">Given the unprecedented challenges, threats, and opportunities the United States currently faces, </w:t>
      </w:r>
      <w:r w:rsidRPr="003D2F57">
        <w:rPr>
          <w:rFonts w:asciiTheme="minorHAnsi" w:hAnsiTheme="minorHAnsi"/>
          <w:bCs/>
          <w:u w:val="single"/>
        </w:rPr>
        <w:t xml:space="preserve">it is as important as ever at this critical juncture to strengthen American influence and diplomatic leadership. </w:t>
      </w:r>
      <w:r w:rsidRPr="003D2F57">
        <w:rPr>
          <w:rFonts w:asciiTheme="minorHAnsi" w:hAnsiTheme="minorHAnsi"/>
          <w:sz w:val="16"/>
        </w:rPr>
        <w:t xml:space="preserve">Historically, one of the underlying foundations of U.S. global leadership has been a perceived commitment to the international rule of law and willingness to build international institutions that create a predictable international order from which all peace-loving countries can benefit. </w:t>
      </w:r>
      <w:r w:rsidRPr="003D2F57">
        <w:rPr>
          <w:rFonts w:asciiTheme="minorHAnsi" w:hAnsiTheme="minorHAnsi"/>
          <w:bCs/>
          <w:u w:val="single"/>
        </w:rPr>
        <w:t>Acceding to the Law of the Sea Convention will help undergird continued U.S. leadership, by sending a tangible signal that the United States remains committed to its historic role as an architect and defender of world order.</w:t>
      </w:r>
      <w:r w:rsidRPr="003D2F57">
        <w:rPr>
          <w:rFonts w:asciiTheme="minorHAnsi" w:hAnsiTheme="minorHAnsi"/>
          <w:sz w:val="16"/>
        </w:rPr>
        <w:t xml:space="preserve"> From this perspective, </w:t>
      </w:r>
      <w:r w:rsidRPr="003D2F57">
        <w:rPr>
          <w:rFonts w:asciiTheme="minorHAnsi" w:hAnsiTheme="minorHAnsi"/>
          <w:bCs/>
          <w:u w:val="single"/>
        </w:rPr>
        <w:t>acceding to the convention is low-hanging fruit to advance a much broader U.S. foreign policy agenda. It</w:t>
      </w:r>
      <w:r w:rsidRPr="003D2F57">
        <w:rPr>
          <w:rFonts w:asciiTheme="minorHAnsi" w:hAnsiTheme="minorHAnsi"/>
          <w:sz w:val="16"/>
        </w:rPr>
        <w:t xml:space="preserve"> has the broadest bipartisan domestic support; </w:t>
      </w:r>
      <w:r w:rsidRPr="003D2F57">
        <w:rPr>
          <w:rFonts w:asciiTheme="minorHAnsi" w:hAnsiTheme="minorHAnsi"/>
          <w:bCs/>
          <w:u w:val="single"/>
        </w:rPr>
        <w:t>supplies the most direct national security, economic, and environmental benefits for the United States; and has genuine global reach.</w:t>
      </w:r>
      <w:r w:rsidRPr="003D2F57">
        <w:rPr>
          <w:rFonts w:asciiTheme="minorHAnsi" w:hAnsiTheme="minorHAnsi"/>
          <w:sz w:val="16"/>
        </w:rPr>
        <w:t xml:space="preserve"> </w:t>
      </w:r>
      <w:r w:rsidRPr="003D2F57">
        <w:rPr>
          <w:rFonts w:asciiTheme="minorHAnsi" w:hAnsiTheme="minorHAnsi"/>
          <w:bCs/>
          <w:u w:val="single"/>
        </w:rPr>
        <w:t>A committed political effor</w:t>
      </w:r>
      <w:r w:rsidRPr="003D2F57">
        <w:rPr>
          <w:rFonts w:asciiTheme="minorHAnsi" w:hAnsiTheme="minorHAnsi"/>
          <w:sz w:val="16"/>
        </w:rPr>
        <w:t xml:space="preserve">t to join the convention during 2009 </w:t>
      </w:r>
      <w:r w:rsidRPr="003D2F57">
        <w:rPr>
          <w:rFonts w:asciiTheme="minorHAnsi" w:hAnsiTheme="minorHAnsi"/>
          <w:bCs/>
          <w:u w:val="single"/>
        </w:rPr>
        <w:t>will provide a highly visible demonstration to a world audience that U.S. leadership has the resolve to match words with actions,</w:t>
      </w:r>
      <w:r w:rsidRPr="003D2F57">
        <w:rPr>
          <w:rFonts w:asciiTheme="minorHAnsi" w:hAnsiTheme="minorHAnsi"/>
          <w:sz w:val="16"/>
        </w:rPr>
        <w:t xml:space="preserve"> especially when domestic follow-through means expending political capital. </w:t>
      </w:r>
      <w:r w:rsidRPr="003D2F57">
        <w:rPr>
          <w:rFonts w:asciiTheme="minorHAnsi" w:hAnsiTheme="minorHAnsi"/>
          <w:bCs/>
          <w:u w:val="single"/>
        </w:rPr>
        <w:t>Breaking the</w:t>
      </w:r>
      <w:r w:rsidRPr="003D2F57">
        <w:rPr>
          <w:rFonts w:asciiTheme="minorHAnsi" w:hAnsiTheme="minorHAnsi"/>
          <w:sz w:val="16"/>
        </w:rPr>
        <w:t xml:space="preserve"> fifteen-year </w:t>
      </w:r>
      <w:r w:rsidRPr="003D2F57">
        <w:rPr>
          <w:rFonts w:asciiTheme="minorHAnsi" w:hAnsiTheme="minorHAnsi"/>
          <w:bCs/>
          <w:u w:val="single"/>
        </w:rPr>
        <w:t xml:space="preserve">stalemate in the Senate on the convention will be a strong signal that the United States is committed to multilateral agreements, especially those whose development both Republican and Democrat presidents and a strong bipartisan caucus in Congress </w:t>
      </w:r>
      <w:proofErr w:type="spellStart"/>
      <w:r w:rsidRPr="003D2F57">
        <w:rPr>
          <w:rFonts w:asciiTheme="minorHAnsi" w:hAnsiTheme="minorHAnsi"/>
          <w:bCs/>
          <w:u w:val="single"/>
        </w:rPr>
        <w:t>cham</w:t>
      </w:r>
      <w:proofErr w:type="spellEnd"/>
      <w:r w:rsidRPr="003D2F57">
        <w:rPr>
          <w:rFonts w:asciiTheme="minorHAnsi" w:hAnsiTheme="minorHAnsi"/>
          <w:bCs/>
          <w:u w:val="single"/>
        </w:rPr>
        <w:t>- pion.</w:t>
      </w:r>
    </w:p>
    <w:p w14:paraId="6DA491DF" w14:textId="77777777" w:rsidR="00DA1BFC" w:rsidRPr="003D2F57" w:rsidRDefault="00DA1BFC" w:rsidP="00DA1BFC">
      <w:pPr>
        <w:pStyle w:val="Heading4"/>
        <w:rPr>
          <w:rFonts w:asciiTheme="minorHAnsi" w:hAnsiTheme="minorHAnsi"/>
        </w:rPr>
      </w:pPr>
      <w:r w:rsidRPr="003D2F57">
        <w:rPr>
          <w:rFonts w:asciiTheme="minorHAnsi" w:hAnsiTheme="minorHAnsi"/>
        </w:rPr>
        <w:t>US refusal to accede hurts global credibility and leadership</w:t>
      </w:r>
    </w:p>
    <w:p w14:paraId="5D7D1836" w14:textId="77777777" w:rsidR="00DA1BFC" w:rsidRPr="003D2F57" w:rsidRDefault="00DA1BFC" w:rsidP="00DA1BFC">
      <w:pPr>
        <w:rPr>
          <w:rFonts w:asciiTheme="minorHAnsi" w:hAnsiTheme="minorHAnsi"/>
        </w:rPr>
      </w:pPr>
      <w:proofErr w:type="spellStart"/>
      <w:r w:rsidRPr="003D2F57">
        <w:rPr>
          <w:rStyle w:val="StyleStyleBold12pt"/>
          <w:rFonts w:asciiTheme="minorHAnsi" w:hAnsiTheme="minorHAnsi"/>
        </w:rPr>
        <w:t>Borgerson</w:t>
      </w:r>
      <w:proofErr w:type="spellEnd"/>
      <w:r w:rsidRPr="003D2F57">
        <w:rPr>
          <w:rStyle w:val="StyleStyleBold12pt"/>
          <w:rFonts w:asciiTheme="minorHAnsi" w:hAnsiTheme="minorHAnsi"/>
        </w:rPr>
        <w:t xml:space="preserve">, Fellow for Oceans @ CFR, 9 </w:t>
      </w:r>
      <w:r w:rsidRPr="003D2F57">
        <w:rPr>
          <w:rStyle w:val="StyleStyleBold12pt"/>
          <w:rFonts w:asciiTheme="minorHAnsi" w:hAnsiTheme="minorHAnsi"/>
          <w:b w:val="0"/>
        </w:rPr>
        <w:t>(Scott G., 5/09, Council on Foreign Relations, “The National Interest and the Law of the Sea”, http://www.cfr.org/content/publications/attachments/LawoftheSea_CSR46.pdf, 06/25/14, ES)</w:t>
      </w:r>
    </w:p>
    <w:p w14:paraId="2316C7BB" w14:textId="77777777" w:rsidR="00DA1BFC" w:rsidRPr="003D2F57" w:rsidRDefault="00DA1BFC" w:rsidP="00DA1BFC">
      <w:pPr>
        <w:rPr>
          <w:rStyle w:val="StyleBoldUnderline"/>
          <w:rFonts w:asciiTheme="minorHAnsi" w:hAnsiTheme="minorHAnsi"/>
        </w:rPr>
      </w:pPr>
      <w:r w:rsidRPr="003D2F57">
        <w:rPr>
          <w:rFonts w:asciiTheme="minorHAnsi" w:hAnsiTheme="minorHAnsi"/>
        </w:rPr>
        <w:t>The 1982 Convention on the Law of the Sea may seem an obscure</w:t>
      </w:r>
      <w:r w:rsidRPr="003D2F57">
        <w:rPr>
          <w:rFonts w:asciiTheme="minorHAnsi" w:hAnsiTheme="minorHAnsi"/>
          <w:sz w:val="12"/>
        </w:rPr>
        <w:t xml:space="preserve">¶ </w:t>
      </w:r>
      <w:r w:rsidRPr="003D2F57">
        <w:rPr>
          <w:rFonts w:asciiTheme="minorHAnsi" w:hAnsiTheme="minorHAnsi"/>
        </w:rPr>
        <w:t xml:space="preserve">agreement to </w:t>
      </w:r>
      <w:proofErr w:type="spellStart"/>
      <w:r w:rsidRPr="003D2F57">
        <w:rPr>
          <w:rFonts w:asciiTheme="minorHAnsi" w:hAnsiTheme="minorHAnsi"/>
        </w:rPr>
        <w:t>nonexperts</w:t>
      </w:r>
      <w:proofErr w:type="spellEnd"/>
      <w:r w:rsidRPr="003D2F57">
        <w:rPr>
          <w:rFonts w:asciiTheme="minorHAnsi" w:hAnsiTheme="minorHAnsi"/>
        </w:rPr>
        <w:t xml:space="preserve">. That is not the case. </w:t>
      </w:r>
      <w:r w:rsidRPr="003D2F57">
        <w:rPr>
          <w:rStyle w:val="StyleBoldUnderline"/>
          <w:rFonts w:asciiTheme="minorHAnsi" w:hAnsiTheme="minorHAnsi"/>
        </w:rPr>
        <w:t>The convention</w:t>
      </w:r>
      <w:r w:rsidRPr="003D2F57">
        <w:rPr>
          <w:rFonts w:asciiTheme="minorHAnsi" w:hAnsiTheme="minorHAnsi"/>
        </w:rPr>
        <w:t xml:space="preserve"> is a carefully</w:t>
      </w:r>
      <w:r w:rsidRPr="003D2F57">
        <w:rPr>
          <w:rFonts w:asciiTheme="minorHAnsi" w:hAnsiTheme="minorHAnsi"/>
          <w:sz w:val="12"/>
        </w:rPr>
        <w:t xml:space="preserve">¶ </w:t>
      </w:r>
      <w:r w:rsidRPr="003D2F57">
        <w:rPr>
          <w:rFonts w:asciiTheme="minorHAnsi" w:hAnsiTheme="minorHAnsi"/>
        </w:rPr>
        <w:t>negotiated international agreement numbering several hundred</w:t>
      </w:r>
      <w:r w:rsidRPr="003D2F57">
        <w:rPr>
          <w:rFonts w:asciiTheme="minorHAnsi" w:hAnsiTheme="minorHAnsi"/>
          <w:sz w:val="12"/>
        </w:rPr>
        <w:t xml:space="preserve">¶ </w:t>
      </w:r>
      <w:r w:rsidRPr="003D2F57">
        <w:rPr>
          <w:rFonts w:asciiTheme="minorHAnsi" w:hAnsiTheme="minorHAnsi"/>
        </w:rPr>
        <w:t xml:space="preserve">pages that </w:t>
      </w:r>
      <w:r w:rsidRPr="003D2F57">
        <w:rPr>
          <w:rStyle w:val="StyleBoldUnderline"/>
          <w:rFonts w:asciiTheme="minorHAnsi" w:hAnsiTheme="minorHAnsi"/>
        </w:rPr>
        <w:t>covers a host of measurable national security, economic, and¶ environmental issues of vital strategic importance to the United States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By remaining a nonparty to the convention, the United States not only¶ forfeits these concrete interests but also undermines something more¶ intangible: the legitimacy of U.S. leadership and its international reputation.¶</w:t>
      </w:r>
      <w:r w:rsidRPr="003D2F57">
        <w:rPr>
          <w:rFonts w:asciiTheme="minorHAnsi" w:hAnsiTheme="minorHAnsi"/>
          <w:sz w:val="12"/>
        </w:rPr>
        <w:t xml:space="preserve"> </w:t>
      </w:r>
      <w:r w:rsidRPr="003D2F57">
        <w:rPr>
          <w:rFonts w:asciiTheme="minorHAnsi" w:hAnsiTheme="minorHAnsi"/>
        </w:rPr>
        <w:t>For example, American pleas for other nations to follow pollution</w:t>
      </w:r>
      <w:r w:rsidRPr="003D2F57">
        <w:rPr>
          <w:rFonts w:asciiTheme="minorHAnsi" w:hAnsiTheme="minorHAnsi"/>
          <w:sz w:val="12"/>
        </w:rPr>
        <w:t xml:space="preserve">¶ </w:t>
      </w:r>
      <w:r w:rsidRPr="003D2F57">
        <w:rPr>
          <w:rFonts w:asciiTheme="minorHAnsi" w:hAnsiTheme="minorHAnsi"/>
        </w:rPr>
        <w:t>and fishing agreements ring empty when the United States visibly</w:t>
      </w:r>
      <w:r w:rsidRPr="003D2F57">
        <w:rPr>
          <w:rFonts w:asciiTheme="minorHAnsi" w:hAnsiTheme="minorHAnsi"/>
          <w:sz w:val="12"/>
        </w:rPr>
        <w:t xml:space="preserve">¶ </w:t>
      </w:r>
      <w:r w:rsidRPr="003D2F57">
        <w:rPr>
          <w:rFonts w:asciiTheme="minorHAnsi" w:hAnsiTheme="minorHAnsi"/>
        </w:rPr>
        <w:t xml:space="preserve">rejects the Law of the Sea Convention. </w:t>
      </w:r>
      <w:r w:rsidRPr="003D2F57">
        <w:rPr>
          <w:rStyle w:val="StyleBoldUnderline"/>
          <w:rFonts w:asciiTheme="minorHAnsi" w:hAnsiTheme="minorHAnsi"/>
        </w:rPr>
        <w:t>Remaining outside the convention¶ also hurts its diplomatic hand in other international forums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as well as the perceptions of other states about U.S. commitments to¶ multilateral solutions</w:t>
      </w:r>
      <w:r w:rsidRPr="003D2F57">
        <w:rPr>
          <w:rFonts w:asciiTheme="minorHAnsi" w:hAnsiTheme="minorHAnsi"/>
        </w:rPr>
        <w:t>. As former Supreme Court justice Sandra Day</w:t>
      </w:r>
      <w:r w:rsidRPr="003D2F57">
        <w:rPr>
          <w:rStyle w:val="StyleBoldUnderline"/>
          <w:rFonts w:asciiTheme="minorHAnsi" w:hAnsiTheme="minorHAnsi"/>
        </w:rPr>
        <w:t>¶ O’Connor has noted</w:t>
      </w:r>
      <w:r w:rsidRPr="003D2F57">
        <w:rPr>
          <w:rFonts w:asciiTheme="minorHAnsi" w:hAnsiTheme="minorHAnsi"/>
        </w:rPr>
        <w:t>, “</w:t>
      </w:r>
      <w:r w:rsidRPr="003D2F57">
        <w:rPr>
          <w:rStyle w:val="StyleBoldUnderline"/>
          <w:rFonts w:asciiTheme="minorHAnsi" w:hAnsiTheme="minorHAnsi"/>
        </w:rPr>
        <w:t>The decision not to sign on to legal frameworks¶ the rest of the world supports is central to the decline of American influence¶ around the world</w:t>
      </w:r>
      <w:r w:rsidRPr="003D2F57">
        <w:rPr>
          <w:rFonts w:asciiTheme="minorHAnsi" w:hAnsiTheme="minorHAnsi"/>
        </w:rPr>
        <w:t>.”27</w:t>
      </w:r>
      <w:r w:rsidRPr="003D2F57">
        <w:rPr>
          <w:rFonts w:asciiTheme="minorHAnsi" w:hAnsiTheme="minorHAnsi"/>
          <w:sz w:val="12"/>
        </w:rPr>
        <w:t xml:space="preserve">¶ </w:t>
      </w:r>
      <w:r w:rsidRPr="003D2F57">
        <w:rPr>
          <w:rFonts w:asciiTheme="minorHAnsi" w:hAnsiTheme="minorHAnsi"/>
        </w:rPr>
        <w:t>Given the unprecedented challenges, threats, and opportunities the</w:t>
      </w:r>
      <w:r w:rsidRPr="003D2F57">
        <w:rPr>
          <w:rFonts w:asciiTheme="minorHAnsi" w:hAnsiTheme="minorHAnsi"/>
          <w:sz w:val="12"/>
        </w:rPr>
        <w:t xml:space="preserve">¶ </w:t>
      </w:r>
      <w:r w:rsidRPr="003D2F57">
        <w:rPr>
          <w:rFonts w:asciiTheme="minorHAnsi" w:hAnsiTheme="minorHAnsi"/>
        </w:rPr>
        <w:t>United States currently faces</w:t>
      </w:r>
      <w:r w:rsidRPr="003D2F57">
        <w:rPr>
          <w:rStyle w:val="StyleBoldUnderline"/>
          <w:rFonts w:asciiTheme="minorHAnsi" w:hAnsiTheme="minorHAnsi"/>
        </w:rPr>
        <w:t>, it is as important as ever at this critical¶ juncture to strengthen American influence and diplomatic leadership</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Historically, one of the underlying foundations of U.S. global leadership</w:t>
      </w:r>
      <w:r w:rsidRPr="003D2F57">
        <w:rPr>
          <w:rFonts w:asciiTheme="minorHAnsi" w:hAnsiTheme="minorHAnsi"/>
          <w:sz w:val="12"/>
        </w:rPr>
        <w:t xml:space="preserve">¶ </w:t>
      </w:r>
      <w:r w:rsidRPr="003D2F57">
        <w:rPr>
          <w:rFonts w:asciiTheme="minorHAnsi" w:hAnsiTheme="minorHAnsi"/>
        </w:rPr>
        <w:t>has been a perceived commitment to the international rule of law and</w:t>
      </w:r>
      <w:r w:rsidRPr="003D2F57">
        <w:rPr>
          <w:rFonts w:asciiTheme="minorHAnsi" w:hAnsiTheme="minorHAnsi"/>
          <w:sz w:val="12"/>
        </w:rPr>
        <w:t xml:space="preserve">¶ </w:t>
      </w:r>
      <w:r w:rsidRPr="003D2F57">
        <w:rPr>
          <w:rFonts w:asciiTheme="minorHAnsi" w:hAnsiTheme="minorHAnsi"/>
        </w:rPr>
        <w:t>willingness to build international institutions that create a predictable</w:t>
      </w:r>
      <w:r w:rsidRPr="003D2F57">
        <w:rPr>
          <w:rFonts w:asciiTheme="minorHAnsi" w:hAnsiTheme="minorHAnsi"/>
          <w:sz w:val="12"/>
        </w:rPr>
        <w:t xml:space="preserve">¶ </w:t>
      </w:r>
      <w:r w:rsidRPr="003D2F57">
        <w:rPr>
          <w:rFonts w:asciiTheme="minorHAnsi" w:hAnsiTheme="minorHAnsi"/>
        </w:rPr>
        <w:t>international order from which all peace-loving countries can benefit.</w:t>
      </w:r>
      <w:r w:rsidRPr="003D2F57">
        <w:rPr>
          <w:rFonts w:asciiTheme="minorHAnsi" w:hAnsiTheme="minorHAnsi"/>
          <w:sz w:val="12"/>
        </w:rPr>
        <w:t xml:space="preserve">¶ </w:t>
      </w:r>
      <w:r w:rsidRPr="003D2F57">
        <w:rPr>
          <w:rStyle w:val="StyleBoldUnderline"/>
          <w:rFonts w:asciiTheme="minorHAnsi" w:hAnsiTheme="minorHAnsi"/>
        </w:rPr>
        <w:t>Acceding to the Law of the Sea Convention will help undergird continued¶ U.S. leadership, by sending a tangible signal that the United States remains committed to its historic role as an architect and defender of¶ world order.¶</w:t>
      </w:r>
      <w:r w:rsidRPr="003D2F57">
        <w:rPr>
          <w:rFonts w:asciiTheme="minorHAnsi" w:hAnsiTheme="minorHAnsi"/>
          <w:sz w:val="12"/>
        </w:rPr>
        <w:t xml:space="preserve"> </w:t>
      </w:r>
      <w:r w:rsidRPr="003D2F57">
        <w:rPr>
          <w:rFonts w:asciiTheme="minorHAnsi" w:hAnsiTheme="minorHAnsi"/>
        </w:rPr>
        <w:t xml:space="preserve">From this perspective, </w:t>
      </w:r>
      <w:r w:rsidRPr="003D2F57">
        <w:rPr>
          <w:rFonts w:asciiTheme="minorHAnsi" w:hAnsiTheme="minorHAnsi"/>
        </w:rPr>
        <w:lastRenderedPageBreak/>
        <w:t>acceding to the convention is low-hanging</w:t>
      </w:r>
      <w:r w:rsidRPr="003D2F57">
        <w:rPr>
          <w:rFonts w:asciiTheme="minorHAnsi" w:hAnsiTheme="minorHAnsi"/>
          <w:sz w:val="12"/>
        </w:rPr>
        <w:t xml:space="preserve">¶ </w:t>
      </w:r>
      <w:r w:rsidRPr="003D2F57">
        <w:rPr>
          <w:rFonts w:asciiTheme="minorHAnsi" w:hAnsiTheme="minorHAnsi"/>
        </w:rPr>
        <w:t xml:space="preserve">fruit to advance a much broader U.S. foreign policy agenda. </w:t>
      </w:r>
      <w:r w:rsidRPr="003D2F57">
        <w:rPr>
          <w:rStyle w:val="StyleBoldUnderline"/>
          <w:rFonts w:asciiTheme="minorHAnsi" w:hAnsiTheme="minorHAnsi"/>
        </w:rPr>
        <w:t>It has the¶ broadest bipartisan domestic support; supplies the most direct national¶ security, economic, and environmental benefits for the United States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and has genuine global reach.</w:t>
      </w:r>
    </w:p>
    <w:p w14:paraId="3BF90AEE" w14:textId="204503DC" w:rsidR="00DA1BFC" w:rsidRPr="003D2F57" w:rsidRDefault="0095709C" w:rsidP="0095709C">
      <w:pPr>
        <w:pStyle w:val="Heading3"/>
        <w:rPr>
          <w:rFonts w:asciiTheme="minorHAnsi" w:hAnsiTheme="minorHAnsi"/>
        </w:rPr>
      </w:pPr>
      <w:r w:rsidRPr="003D2F57">
        <w:rPr>
          <w:rFonts w:asciiTheme="minorHAnsi" w:hAnsiTheme="minorHAnsi"/>
        </w:rPr>
        <w:lastRenderedPageBreak/>
        <w:t xml:space="preserve">Impact – Naval Power – UQ </w:t>
      </w:r>
    </w:p>
    <w:p w14:paraId="7675ED4E" w14:textId="77777777" w:rsidR="0095709C" w:rsidRPr="003D2F57" w:rsidRDefault="0095709C" w:rsidP="0095709C">
      <w:pPr>
        <w:pStyle w:val="Heading4"/>
        <w:rPr>
          <w:rFonts w:asciiTheme="minorHAnsi" w:hAnsiTheme="minorHAnsi"/>
        </w:rPr>
      </w:pPr>
      <w:r w:rsidRPr="003D2F57">
        <w:rPr>
          <w:rFonts w:asciiTheme="minorHAnsi" w:hAnsiTheme="minorHAnsi"/>
          <w:b w:val="0"/>
          <w:bCs w:val="0"/>
        </w:rPr>
        <w:t xml:space="preserve">China is increasing its naval power now – signals attempt to seize </w:t>
      </w:r>
      <w:proofErr w:type="spellStart"/>
      <w:r w:rsidRPr="003D2F57">
        <w:rPr>
          <w:rFonts w:asciiTheme="minorHAnsi" w:hAnsiTheme="minorHAnsi"/>
          <w:b w:val="0"/>
          <w:bCs w:val="0"/>
        </w:rPr>
        <w:t>Senkaku</w:t>
      </w:r>
      <w:proofErr w:type="spellEnd"/>
      <w:r w:rsidRPr="003D2F57">
        <w:rPr>
          <w:rFonts w:asciiTheme="minorHAnsi" w:hAnsiTheme="minorHAnsi"/>
          <w:b w:val="0"/>
          <w:bCs w:val="0"/>
        </w:rPr>
        <w:t xml:space="preserve"> islands. </w:t>
      </w:r>
    </w:p>
    <w:p w14:paraId="251DC7F7" w14:textId="77777777" w:rsidR="0095709C" w:rsidRPr="003D2F57" w:rsidRDefault="0095709C" w:rsidP="0095709C">
      <w:pPr>
        <w:rPr>
          <w:rStyle w:val="StyleStyleBold12pt"/>
          <w:rFonts w:asciiTheme="minorHAnsi" w:hAnsiTheme="minorHAnsi"/>
        </w:rPr>
      </w:pPr>
      <w:proofErr w:type="gramStart"/>
      <w:r w:rsidRPr="003D2F57">
        <w:rPr>
          <w:rStyle w:val="StyleStyleBold12pt"/>
          <w:rFonts w:asciiTheme="minorHAnsi" w:hAnsiTheme="minorHAnsi"/>
        </w:rPr>
        <w:t>Navy Times, 14.</w:t>
      </w:r>
      <w:proofErr w:type="gramEnd"/>
      <w:r w:rsidRPr="003D2F57">
        <w:rPr>
          <w:rStyle w:val="StyleStyleBold12pt"/>
          <w:rFonts w:asciiTheme="minorHAnsi" w:hAnsiTheme="minorHAnsi"/>
        </w:rPr>
        <w:t xml:space="preserve"> </w:t>
      </w:r>
      <w:r w:rsidRPr="003D2F57">
        <w:rPr>
          <w:rFonts w:asciiTheme="minorHAnsi" w:hAnsiTheme="minorHAnsi"/>
        </w:rPr>
        <w:t xml:space="preserve">(4/24/14, Navy Times, </w:t>
      </w:r>
      <w:hyperlink r:id="rId128" w:history="1">
        <w:r w:rsidRPr="003D2F57">
          <w:rPr>
            <w:rStyle w:val="Hyperlink"/>
            <w:rFonts w:asciiTheme="minorHAnsi" w:hAnsiTheme="minorHAnsi"/>
          </w:rPr>
          <w:t>http://www.navytimes.com/article/20140424/NEWS08/304240036/China-splurging-military-U-S-pulls-back</w:t>
        </w:r>
      </w:hyperlink>
      <w:r w:rsidRPr="003D2F57">
        <w:rPr>
          <w:rFonts w:asciiTheme="minorHAnsi" w:hAnsiTheme="minorHAnsi"/>
        </w:rPr>
        <w:t>, accessed 7/1/14, KW)</w:t>
      </w:r>
    </w:p>
    <w:p w14:paraId="028D27AD" w14:textId="77777777" w:rsidR="0095709C" w:rsidRPr="003D2F57" w:rsidRDefault="0095709C" w:rsidP="0095709C">
      <w:pPr>
        <w:rPr>
          <w:rFonts w:asciiTheme="minorHAnsi" w:hAnsiTheme="minorHAnsi"/>
          <w:sz w:val="16"/>
        </w:rPr>
      </w:pPr>
      <w:r w:rsidRPr="003D2F57">
        <w:rPr>
          <w:rFonts w:asciiTheme="minorHAnsi" w:hAnsiTheme="minorHAnsi"/>
        </w:rPr>
        <w:t xml:space="preserve">QINGDAO, CHINA — </w:t>
      </w:r>
      <w:r w:rsidRPr="003D2F57">
        <w:rPr>
          <w:rStyle w:val="StyleBoldUnderline"/>
          <w:rFonts w:asciiTheme="minorHAnsi" w:hAnsiTheme="minorHAnsi"/>
        </w:rPr>
        <w:t>China’s navy commissioned 17 new warships last year, the most of any nation. In a little more than a decade, it’s expected to have three aircraft carriers, giving it more clout than ever in a region of contested seas and festering territorial disputes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Those numbers testify to huge increases in defense spending that have endowed China with the largest military budget behind the United States and fueled an increasingly large and sophisticated defense industry. While Beijing still lags far behind the U.S. in both funding and technology, its spending boom is attracting new scrutiny at a time of severe cuts in U.S. defense budgets that have some questioning Washington’s commitments to its Asian allies, including some who have lingering disputes with China</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China’s boosted defense spending this year grew 12.2 percent to $132 billion, continuing more than two decades of nearly unbroken double-digit percentage increases that have afforded Beijing the means to potentially alter the balance of power in the Asia-Pacific</w:t>
      </w:r>
      <w:r w:rsidRPr="003D2F57">
        <w:rPr>
          <w:rFonts w:asciiTheme="minorHAnsi" w:hAnsiTheme="minorHAnsi"/>
        </w:rPr>
        <w:t>. Outside observers put China’s actual defense spending significantly higher, although estimates vary widely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Increases in spending signal “strength and resolve to China’s neighbors,” requiring other countries to pay close attention to where Beijing is assigning its resources</w:t>
      </w:r>
      <w:r w:rsidRPr="003D2F57">
        <w:rPr>
          <w:rFonts w:asciiTheme="minorHAnsi" w:hAnsiTheme="minorHAnsi"/>
        </w:rPr>
        <w:t>, said China defense expert Abraham Denmark, vice president for political and security affairs at the U.S-based National Bureau of Asian Research.</w:t>
      </w:r>
      <w:r w:rsidRPr="003D2F57">
        <w:rPr>
          <w:rFonts w:asciiTheme="minorHAnsi" w:hAnsiTheme="minorHAnsi"/>
          <w:sz w:val="12"/>
        </w:rPr>
        <w:t xml:space="preserve">¶ </w:t>
      </w:r>
      <w:r w:rsidRPr="003D2F57">
        <w:rPr>
          <w:rFonts w:asciiTheme="minorHAnsi" w:hAnsiTheme="minorHAnsi"/>
        </w:rPr>
        <w:t>Meanwhile, China’s navy is rapidly developing into a force to contend with the U.S., long the dominant military player in the Asia-Pacific region.</w:t>
      </w:r>
      <w:r w:rsidRPr="003D2F57">
        <w:rPr>
          <w:rFonts w:asciiTheme="minorHAnsi" w:hAnsiTheme="minorHAnsi"/>
          <w:sz w:val="12"/>
        </w:rPr>
        <w:t xml:space="preserve">¶ </w:t>
      </w:r>
      <w:r w:rsidRPr="003D2F57">
        <w:rPr>
          <w:rFonts w:asciiTheme="minorHAnsi" w:hAnsiTheme="minorHAnsi"/>
        </w:rPr>
        <w:t>China commissioned its first aircraft carrier — a refurbished Ukrainian hull — in 2012, and another two indigenous carriers are expected to enter service by 2025, significantly increasing Beijing’s ability to project power into the South China Sea that it claims virtually in its entirety.</w:t>
      </w:r>
      <w:r w:rsidRPr="003D2F57">
        <w:rPr>
          <w:rFonts w:asciiTheme="minorHAnsi" w:hAnsiTheme="minorHAnsi"/>
          <w:sz w:val="12"/>
        </w:rPr>
        <w:t xml:space="preserve">¶ </w:t>
      </w:r>
      <w:r w:rsidRPr="003D2F57">
        <w:rPr>
          <w:rFonts w:asciiTheme="minorHAnsi" w:hAnsiTheme="minorHAnsi"/>
        </w:rPr>
        <w:t>Analysts say China will have as many as 78 submarines by 2020, part of an expansion that has seen it leap past the U.S. and Russia in numbers of warships delivered annually, according to experts and available figures.</w:t>
      </w:r>
      <w:r w:rsidRPr="003D2F57">
        <w:rPr>
          <w:rFonts w:asciiTheme="minorHAnsi" w:hAnsiTheme="minorHAnsi"/>
          <w:sz w:val="12"/>
        </w:rPr>
        <w:t xml:space="preserve">¶ </w:t>
      </w:r>
      <w:r w:rsidRPr="003D2F57">
        <w:rPr>
          <w:rFonts w:asciiTheme="minorHAnsi" w:hAnsiTheme="minorHAnsi"/>
        </w:rPr>
        <w:t>“That’s very much in line with the leadership’s call for China to become a major military-industrial power,” said Tai Ming Cheung, director of the Institute on Global Conflict and Cooperation at the University of California, San Diego.</w:t>
      </w:r>
      <w:r w:rsidRPr="003D2F57">
        <w:rPr>
          <w:rFonts w:asciiTheme="minorHAnsi" w:hAnsiTheme="minorHAnsi"/>
          <w:sz w:val="12"/>
        </w:rPr>
        <w:t xml:space="preserve">¶ </w:t>
      </w:r>
      <w:r w:rsidRPr="003D2F57">
        <w:rPr>
          <w:rFonts w:asciiTheme="minorHAnsi" w:hAnsiTheme="minorHAnsi"/>
        </w:rPr>
        <w:t>Despite the impressive hardware, uncertainty still surrounds the capabilities of China’s armed forces, which haven’t seen significant combat since the end of the Korean War in 1953. Home-grown technologies have yet to be tested in battle, and training and organization are hampered by a risk-adverse attitude and overemphasis on political indoctrination that reflects the People’s Liberation Army’s essential role as the defender of the ruling Communist Party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Concerns about Chinese aggression focus on three scenarios: An attack on self-governing island democracy Taiwan that China claims as its own territory; </w:t>
      </w:r>
      <w:r w:rsidRPr="003D2F57">
        <w:rPr>
          <w:rStyle w:val="StyleBoldUnderline"/>
          <w:rFonts w:asciiTheme="minorHAnsi" w:hAnsiTheme="minorHAnsi"/>
        </w:rPr>
        <w:t>an attempt to seize uninhabited East China Sea islands controlled by Japan but claimed by China</w:t>
      </w:r>
      <w:r w:rsidRPr="003D2F57">
        <w:rPr>
          <w:rFonts w:asciiTheme="minorHAnsi" w:hAnsiTheme="minorHAnsi"/>
        </w:rPr>
        <w:t>; and a move to drive off claimants to waters and islands claimed by China in the South China Sea.</w:t>
      </w:r>
      <w:r w:rsidRPr="003D2F57">
        <w:rPr>
          <w:rFonts w:asciiTheme="minorHAnsi" w:hAnsiTheme="minorHAnsi"/>
          <w:sz w:val="12"/>
        </w:rPr>
        <w:t xml:space="preserve">¶ </w:t>
      </w:r>
      <w:r w:rsidRPr="003D2F57">
        <w:rPr>
          <w:rFonts w:asciiTheme="minorHAnsi" w:hAnsiTheme="minorHAnsi"/>
        </w:rPr>
        <w:t xml:space="preserve">All those situations </w:t>
      </w:r>
      <w:r w:rsidRPr="003D2F57">
        <w:rPr>
          <w:rStyle w:val="StyleBoldUnderline"/>
          <w:rFonts w:asciiTheme="minorHAnsi" w:hAnsiTheme="minorHAnsi"/>
        </w:rPr>
        <w:t>pose considerable risks for Beijing</w:t>
      </w:r>
      <w:r w:rsidRPr="003D2F57">
        <w:rPr>
          <w:rFonts w:asciiTheme="minorHAnsi" w:hAnsiTheme="minorHAnsi"/>
        </w:rPr>
        <w:t xml:space="preserve">, ranging from a lack of transport and resupply capabilities, to the near certainty of the formidable U.S. military responding in defense of its allies. </w:t>
      </w:r>
      <w:r w:rsidRPr="003D2F57">
        <w:rPr>
          <w:rStyle w:val="StyleBoldUnderline"/>
          <w:rFonts w:asciiTheme="minorHAnsi" w:hAnsiTheme="minorHAnsi"/>
        </w:rPr>
        <w:t>Japan</w:t>
      </w:r>
      <w:r w:rsidRPr="003D2F57">
        <w:rPr>
          <w:rFonts w:asciiTheme="minorHAnsi" w:hAnsiTheme="minorHAnsi"/>
        </w:rPr>
        <w:t xml:space="preserve"> and the Philippines </w:t>
      </w:r>
      <w:r w:rsidRPr="003D2F57">
        <w:rPr>
          <w:rStyle w:val="StyleBoldUnderline"/>
          <w:rFonts w:asciiTheme="minorHAnsi" w:hAnsiTheme="minorHAnsi"/>
        </w:rPr>
        <w:t>are U.S. treaty partners</w:t>
      </w:r>
      <w:r w:rsidRPr="003D2F57">
        <w:rPr>
          <w:rFonts w:asciiTheme="minorHAnsi" w:hAnsiTheme="minorHAnsi"/>
        </w:rPr>
        <w:t>, while American law requires Washington to respond to threats against Taiwan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Although </w:t>
      </w:r>
      <w:r w:rsidRPr="003D2F57">
        <w:rPr>
          <w:rStyle w:val="StyleBoldUnderline"/>
          <w:rFonts w:asciiTheme="minorHAnsi" w:hAnsiTheme="minorHAnsi"/>
        </w:rPr>
        <w:t>tensions with Japan have grown sharper over the islands d</w:t>
      </w:r>
      <w:r w:rsidRPr="003D2F57">
        <w:rPr>
          <w:rFonts w:asciiTheme="minorHAnsi" w:hAnsiTheme="minorHAnsi"/>
        </w:rPr>
        <w:t>ispute, Beijing takes great pains to play down the impact its military may have on the region. Its explanations about its military buildup, however, mix a proclaimed desire for closer cooperation with prickly nationalism</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“No country should expect China to swallow the bitter pill of compromising our </w:t>
      </w:r>
      <w:r w:rsidRPr="003D2F57">
        <w:rPr>
          <w:rFonts w:asciiTheme="minorHAnsi" w:hAnsiTheme="minorHAnsi"/>
        </w:rPr>
        <w:lastRenderedPageBreak/>
        <w:t xml:space="preserve">sovereignty rights, national security and development interests,” said Fan </w:t>
      </w:r>
      <w:proofErr w:type="spellStart"/>
      <w:r w:rsidRPr="003D2F57">
        <w:rPr>
          <w:rFonts w:asciiTheme="minorHAnsi" w:hAnsiTheme="minorHAnsi"/>
        </w:rPr>
        <w:t>Changlong</w:t>
      </w:r>
      <w:proofErr w:type="spellEnd"/>
      <w:r w:rsidRPr="003D2F57">
        <w:rPr>
          <w:rFonts w:asciiTheme="minorHAnsi" w:hAnsiTheme="minorHAnsi"/>
        </w:rPr>
        <w:t>, vice chairman of the Communist Party’s Central Military Commission.</w:t>
      </w:r>
    </w:p>
    <w:p w14:paraId="7C37BC42" w14:textId="77777777" w:rsidR="0095709C" w:rsidRPr="003D2F57" w:rsidRDefault="0095709C" w:rsidP="0095709C">
      <w:pPr>
        <w:rPr>
          <w:rFonts w:asciiTheme="minorHAnsi" w:hAnsiTheme="minorHAnsi"/>
        </w:rPr>
      </w:pPr>
    </w:p>
    <w:p w14:paraId="098EF45B" w14:textId="77777777" w:rsidR="0095709C" w:rsidRPr="003D2F57" w:rsidRDefault="0095709C" w:rsidP="0095709C">
      <w:pPr>
        <w:rPr>
          <w:rFonts w:asciiTheme="minorHAnsi" w:hAnsiTheme="minorHAnsi"/>
        </w:rPr>
      </w:pPr>
    </w:p>
    <w:p w14:paraId="5C251690" w14:textId="77777777" w:rsidR="00BD1955" w:rsidRPr="003D2F57" w:rsidRDefault="00BD1955" w:rsidP="00BD1955">
      <w:pPr>
        <w:rPr>
          <w:rFonts w:asciiTheme="minorHAnsi" w:hAnsiTheme="minorHAnsi"/>
          <w:sz w:val="14"/>
        </w:rPr>
      </w:pPr>
    </w:p>
    <w:p w14:paraId="15DF84CE" w14:textId="77777777" w:rsidR="00BD1955" w:rsidRPr="003D2F57" w:rsidRDefault="00BD1955" w:rsidP="00BD1955">
      <w:pPr>
        <w:rPr>
          <w:rFonts w:asciiTheme="minorHAnsi" w:hAnsiTheme="minorHAnsi"/>
        </w:rPr>
      </w:pPr>
    </w:p>
    <w:p w14:paraId="016C4447" w14:textId="77777777" w:rsidR="00E675F7" w:rsidRPr="003D2F57" w:rsidRDefault="00E675F7" w:rsidP="00D453F6">
      <w:pPr>
        <w:pStyle w:val="Heading2"/>
        <w:rPr>
          <w:rFonts w:asciiTheme="minorHAnsi" w:hAnsiTheme="minorHAnsi" w:cs="Times New Roman"/>
        </w:rPr>
      </w:pPr>
      <w:r w:rsidRPr="003D2F57">
        <w:rPr>
          <w:rFonts w:asciiTheme="minorHAnsi" w:hAnsiTheme="minorHAnsi" w:cs="Times New Roman"/>
        </w:rPr>
        <w:lastRenderedPageBreak/>
        <w:t xml:space="preserve">-- Oil </w:t>
      </w:r>
    </w:p>
    <w:p w14:paraId="3184177C" w14:textId="77777777" w:rsidR="00E675F7" w:rsidRPr="003D2F57" w:rsidRDefault="00E675F7" w:rsidP="00D453F6">
      <w:pPr>
        <w:rPr>
          <w:rFonts w:asciiTheme="minorHAnsi" w:hAnsiTheme="minorHAnsi"/>
        </w:rPr>
      </w:pPr>
    </w:p>
    <w:p w14:paraId="3385B2A9" w14:textId="77777777" w:rsidR="00E675F7" w:rsidRPr="003D2F57" w:rsidRDefault="00E675F7" w:rsidP="0020795F">
      <w:pPr>
        <w:pStyle w:val="Heading3"/>
        <w:rPr>
          <w:rFonts w:asciiTheme="minorHAnsi" w:hAnsiTheme="minorHAnsi"/>
        </w:rPr>
      </w:pPr>
      <w:r w:rsidRPr="003D2F57">
        <w:rPr>
          <w:rFonts w:asciiTheme="minorHAnsi" w:hAnsiTheme="minorHAnsi"/>
        </w:rPr>
        <w:lastRenderedPageBreak/>
        <w:t xml:space="preserve">1AC - Advantage </w:t>
      </w:r>
    </w:p>
    <w:p w14:paraId="2B23CEBB" w14:textId="77777777" w:rsidR="00E675F7" w:rsidRPr="003D2F57" w:rsidRDefault="00E675F7" w:rsidP="0020795F">
      <w:pPr>
        <w:pStyle w:val="Heading4"/>
        <w:rPr>
          <w:rFonts w:asciiTheme="minorHAnsi" w:hAnsiTheme="minorHAnsi"/>
        </w:rPr>
      </w:pPr>
      <w:r w:rsidRPr="003D2F57">
        <w:rPr>
          <w:rFonts w:asciiTheme="minorHAnsi" w:hAnsiTheme="minorHAnsi"/>
        </w:rPr>
        <w:t>US dependency on Middle Eastern oil is up.</w:t>
      </w:r>
    </w:p>
    <w:p w14:paraId="17BEA926" w14:textId="77777777" w:rsidR="00E675F7" w:rsidRPr="003D2F57" w:rsidRDefault="00E675F7" w:rsidP="0020795F">
      <w:pPr>
        <w:rPr>
          <w:rFonts w:asciiTheme="minorHAnsi" w:hAnsiTheme="minorHAnsi"/>
        </w:rPr>
      </w:pPr>
      <w:proofErr w:type="gramStart"/>
      <w:r w:rsidRPr="003D2F57">
        <w:rPr>
          <w:rStyle w:val="StyleStyleBold12pt"/>
          <w:rFonts w:asciiTheme="minorHAnsi" w:hAnsiTheme="minorHAnsi"/>
        </w:rPr>
        <w:t>Committee on Natural Resources, 13.</w:t>
      </w:r>
      <w:proofErr w:type="gramEnd"/>
      <w:r w:rsidRPr="003D2F57">
        <w:rPr>
          <w:rStyle w:val="StyleStyleBold12pt"/>
          <w:rFonts w:asciiTheme="minorHAnsi" w:hAnsiTheme="minorHAnsi"/>
        </w:rPr>
        <w:t xml:space="preserve"> </w:t>
      </w:r>
      <w:r w:rsidRPr="003D2F57">
        <w:rPr>
          <w:rFonts w:asciiTheme="minorHAnsi" w:hAnsiTheme="minorHAnsi"/>
        </w:rPr>
        <w:t>(2/28/13, Committee on Natural Resources, “U.S. Dependence on Middle East Oil Increases Under President Obama While Federal Oil and Natural Gas Production Decline”, http://naturalresources.house.gov/news/documentsingle.aspx</w:t>
      </w:r>
      <w:proofErr w:type="gramStart"/>
      <w:r w:rsidRPr="003D2F57">
        <w:rPr>
          <w:rFonts w:asciiTheme="minorHAnsi" w:hAnsiTheme="minorHAnsi"/>
        </w:rPr>
        <w:t>?DocumentID</w:t>
      </w:r>
      <w:proofErr w:type="gramEnd"/>
      <w:r w:rsidRPr="003D2F57">
        <w:rPr>
          <w:rFonts w:asciiTheme="minorHAnsi" w:hAnsiTheme="minorHAnsi"/>
        </w:rPr>
        <w:t>=321607 , accessed 6/29/14, KW)</w:t>
      </w:r>
    </w:p>
    <w:p w14:paraId="086BE466" w14:textId="77777777" w:rsidR="00E675F7" w:rsidRPr="003D2F57" w:rsidRDefault="00E675F7" w:rsidP="0020795F">
      <w:pPr>
        <w:rPr>
          <w:rFonts w:asciiTheme="minorHAnsi" w:hAnsiTheme="minorHAnsi"/>
        </w:rPr>
      </w:pPr>
      <w:r w:rsidRPr="003D2F57">
        <w:rPr>
          <w:rFonts w:asciiTheme="minorHAnsi" w:hAnsiTheme="minorHAnsi"/>
        </w:rPr>
        <w:t xml:space="preserve">WASHINGTON, D.C., February 28, 2013 </w:t>
      </w:r>
      <w:r w:rsidRPr="003D2F57">
        <w:rPr>
          <w:rStyle w:val="StyleBoldUnderline"/>
          <w:rFonts w:asciiTheme="minorHAnsi" w:hAnsiTheme="minorHAnsi"/>
        </w:rPr>
        <w:t>- The</w:t>
      </w:r>
      <w:r w:rsidRPr="003D2F57">
        <w:rPr>
          <w:rFonts w:asciiTheme="minorHAnsi" w:hAnsiTheme="minorHAnsi"/>
        </w:rPr>
        <w:t xml:space="preserve"> U.S. Energy Information Administration </w:t>
      </w:r>
      <w:r w:rsidRPr="003D2F57">
        <w:rPr>
          <w:rStyle w:val="StyleBoldUnderline"/>
          <w:rFonts w:asciiTheme="minorHAnsi" w:hAnsiTheme="minorHAnsi"/>
        </w:rPr>
        <w:t xml:space="preserve">(EIA) yesterday released </w:t>
      </w:r>
      <w:r w:rsidRPr="003D2F57">
        <w:rPr>
          <w:rFonts w:asciiTheme="minorHAnsi" w:hAnsiTheme="minorHAnsi"/>
        </w:rPr>
        <w:fldChar w:fldCharType="begin"/>
      </w:r>
      <w:r w:rsidRPr="003D2F57">
        <w:rPr>
          <w:rFonts w:asciiTheme="minorHAnsi" w:hAnsiTheme="minorHAnsi"/>
        </w:rPr>
        <w:instrText xml:space="preserve"> HYPERLINK "http://www.eia.gov/dnav/pet/pet_move_impcus_a2_nus_epc0_im0_mbbl_m.htm" \t "_blank" </w:instrText>
      </w:r>
      <w:r w:rsidRPr="003D2F57">
        <w:rPr>
          <w:rFonts w:asciiTheme="minorHAnsi" w:hAnsiTheme="minorHAnsi"/>
        </w:rPr>
      </w:r>
      <w:r w:rsidRPr="003D2F57">
        <w:rPr>
          <w:rFonts w:asciiTheme="minorHAnsi" w:hAnsiTheme="minorHAnsi"/>
        </w:rPr>
        <w:fldChar w:fldCharType="separate"/>
      </w:r>
      <w:r w:rsidRPr="003D2F57">
        <w:rPr>
          <w:rStyle w:val="StyleBoldUnderline"/>
          <w:rFonts w:asciiTheme="minorHAnsi" w:hAnsiTheme="minorHAnsi"/>
        </w:rPr>
        <w:t>disturbing new data</w:t>
      </w:r>
      <w:r w:rsidRPr="003D2F57">
        <w:rPr>
          <w:rStyle w:val="StyleBoldUnderline"/>
          <w:rFonts w:asciiTheme="minorHAnsi" w:hAnsiTheme="minorHAnsi"/>
        </w:rPr>
        <w:fldChar w:fldCharType="end"/>
      </w:r>
      <w:r w:rsidRPr="003D2F57">
        <w:rPr>
          <w:rStyle w:val="StyleBoldUnderline"/>
          <w:rFonts w:asciiTheme="minorHAnsi" w:hAnsiTheme="minorHAnsi"/>
        </w:rPr>
        <w:t xml:space="preserve"> that shows the United States has been increasing its dependence on oil from one of the </w:t>
      </w:r>
      <w:proofErr w:type="gramStart"/>
      <w:r w:rsidRPr="003D2F57">
        <w:rPr>
          <w:rStyle w:val="StyleBoldUnderline"/>
          <w:rFonts w:asciiTheme="minorHAnsi" w:hAnsiTheme="minorHAnsi"/>
        </w:rPr>
        <w:t>most unstable</w:t>
      </w:r>
      <w:proofErr w:type="gramEnd"/>
      <w:r w:rsidRPr="003D2F57">
        <w:rPr>
          <w:rStyle w:val="StyleBoldUnderline"/>
          <w:rFonts w:asciiTheme="minorHAnsi" w:hAnsiTheme="minorHAnsi"/>
        </w:rPr>
        <w:t xml:space="preserve"> regions in the world. Middle Eastern oil now accounts for more than 25 percent of American oil imports—a </w:t>
      </w:r>
      <w:proofErr w:type="gramStart"/>
      <w:r w:rsidRPr="003D2F57">
        <w:rPr>
          <w:rStyle w:val="StyleBoldUnderline"/>
          <w:rFonts w:asciiTheme="minorHAnsi" w:hAnsiTheme="minorHAnsi"/>
        </w:rPr>
        <w:t>nine year</w:t>
      </w:r>
      <w:proofErr w:type="gramEnd"/>
      <w:r w:rsidRPr="003D2F57">
        <w:rPr>
          <w:rStyle w:val="StyleBoldUnderline"/>
          <w:rFonts w:asciiTheme="minorHAnsi" w:hAnsiTheme="minorHAnsi"/>
        </w:rPr>
        <w:t xml:space="preserve"> high</w:t>
      </w:r>
      <w:r w:rsidRPr="003D2F57">
        <w:rPr>
          <w:rFonts w:asciiTheme="minorHAnsi" w:hAnsiTheme="minorHAnsi"/>
        </w:rPr>
        <w:t xml:space="preserve"> that has come at the same time as record gasoline prices. No wonder gasoline prices have increased from $1.84 per gallon to as high as $4 per gallon under President Obama’s failed leadership. The United States cannot expect stable gasoline prices when we significantly increase our dependence on unstable Middle Eastern oil. Developing our nation’s own energy resources insulates us from </w:t>
      </w:r>
      <w:r w:rsidRPr="003D2F57">
        <w:rPr>
          <w:rStyle w:val="StyleBoldUnderline"/>
          <w:rFonts w:asciiTheme="minorHAnsi" w:hAnsiTheme="minorHAnsi"/>
        </w:rPr>
        <w:t>the price shocks brought upon by instability in the Middle East</w:t>
      </w:r>
      <w:r w:rsidRPr="003D2F57">
        <w:rPr>
          <w:rFonts w:asciiTheme="minorHAnsi" w:hAnsiTheme="minorHAnsi"/>
        </w:rPr>
        <w:t>.</w:t>
      </w:r>
    </w:p>
    <w:p w14:paraId="2E25C0C2" w14:textId="77777777" w:rsidR="00E675F7" w:rsidRPr="003D2F57" w:rsidRDefault="00E675F7" w:rsidP="0020795F">
      <w:pPr>
        <w:rPr>
          <w:rFonts w:asciiTheme="minorHAnsi" w:hAnsiTheme="minorHAnsi"/>
        </w:rPr>
      </w:pPr>
    </w:p>
    <w:p w14:paraId="7960AE4C" w14:textId="77777777" w:rsidR="00E675F7" w:rsidRPr="003D2F57" w:rsidRDefault="00E675F7" w:rsidP="0020795F">
      <w:pPr>
        <w:pStyle w:val="Heading4"/>
        <w:rPr>
          <w:rFonts w:asciiTheme="minorHAnsi" w:hAnsiTheme="minorHAnsi"/>
        </w:rPr>
      </w:pPr>
      <w:r w:rsidRPr="003D2F57">
        <w:rPr>
          <w:rFonts w:asciiTheme="minorHAnsi" w:hAnsiTheme="minorHAnsi"/>
        </w:rPr>
        <w:t xml:space="preserve">Iraqi conflict is causing higher oil prices. </w:t>
      </w:r>
    </w:p>
    <w:p w14:paraId="0D0B9DAD" w14:textId="77777777" w:rsidR="00E675F7" w:rsidRPr="003D2F57" w:rsidRDefault="00E675F7" w:rsidP="0020795F">
      <w:pPr>
        <w:rPr>
          <w:rFonts w:asciiTheme="minorHAnsi" w:hAnsiTheme="minorHAnsi"/>
          <w:b/>
          <w:bCs/>
          <w:sz w:val="26"/>
        </w:rPr>
      </w:pPr>
      <w:r w:rsidRPr="003D2F57">
        <w:rPr>
          <w:rStyle w:val="StyleStyleBold12pt"/>
          <w:rFonts w:asciiTheme="minorHAnsi" w:hAnsiTheme="minorHAnsi"/>
        </w:rPr>
        <w:t xml:space="preserve">BBC News, 14. </w:t>
      </w:r>
      <w:r w:rsidRPr="003D2F57">
        <w:rPr>
          <w:rFonts w:asciiTheme="minorHAnsi" w:hAnsiTheme="minorHAnsi"/>
        </w:rPr>
        <w:t xml:space="preserve">(6/12/14, “Iraq conflict sparks oil price rise”, </w:t>
      </w:r>
      <w:hyperlink r:id="rId129" w:history="1">
        <w:r w:rsidRPr="003D2F57">
          <w:rPr>
            <w:rStyle w:val="Hyperlink"/>
            <w:rFonts w:asciiTheme="minorHAnsi" w:hAnsiTheme="minorHAnsi"/>
          </w:rPr>
          <w:t>http://www.bbc.com/news/business-27807735</w:t>
        </w:r>
      </w:hyperlink>
      <w:r w:rsidRPr="003D2F57">
        <w:rPr>
          <w:rFonts w:asciiTheme="minorHAnsi" w:hAnsiTheme="minorHAnsi"/>
        </w:rPr>
        <w:t>, accessed 6/29/14, KW)</w:t>
      </w:r>
    </w:p>
    <w:p w14:paraId="11AC9BB1" w14:textId="77777777" w:rsidR="00E675F7" w:rsidRPr="003D2F57" w:rsidRDefault="00E675F7" w:rsidP="0020795F">
      <w:pPr>
        <w:rPr>
          <w:rStyle w:val="StyleBoldUnderline"/>
          <w:rFonts w:asciiTheme="minorHAnsi" w:hAnsiTheme="minorHAnsi"/>
        </w:rPr>
      </w:pPr>
      <w:r w:rsidRPr="003D2F57">
        <w:rPr>
          <w:rFonts w:asciiTheme="minorHAnsi" w:hAnsiTheme="minorHAnsi"/>
          <w:sz w:val="12"/>
        </w:rPr>
        <w:t xml:space="preserve">¶ </w:t>
      </w:r>
      <w:r w:rsidRPr="003D2F57">
        <w:rPr>
          <w:rStyle w:val="StyleBoldUnderline"/>
          <w:rFonts w:asciiTheme="minorHAnsi" w:hAnsiTheme="minorHAnsi"/>
        </w:rPr>
        <w:t>Oil prices have risen to a nine-month high amid concerns that developments in Iraq may affect global supplies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Brent crude futures rose 3% to $113.27 per barrel, while US crude gained more than 2% to $106.71, the highest reading for both since September.¶ Insurgents have taken over two Iraqi cities</w:t>
      </w:r>
      <w:r w:rsidRPr="003D2F57">
        <w:rPr>
          <w:rFonts w:asciiTheme="minorHAnsi" w:hAnsiTheme="minorHAnsi"/>
        </w:rPr>
        <w:t>, prompting the US to say it was considering "all options" to help Iraq.</w:t>
      </w:r>
      <w:r w:rsidRPr="003D2F57">
        <w:rPr>
          <w:rFonts w:asciiTheme="minorHAnsi" w:hAnsiTheme="minorHAnsi"/>
          <w:sz w:val="12"/>
        </w:rPr>
        <w:t xml:space="preserve">¶ </w:t>
      </w:r>
      <w:r w:rsidRPr="003D2F57">
        <w:rPr>
          <w:rStyle w:val="StyleBoldUnderline"/>
          <w:rFonts w:asciiTheme="minorHAnsi" w:hAnsiTheme="minorHAnsi"/>
        </w:rPr>
        <w:t xml:space="preserve">Iraq is the second-largest oil producer in the Organization of the Petroleum Exporting Countries (OPEC) group.¶ "If this conflict knocked out Iraq as an exporter, that would have significant impact on prices," said Christopher </w:t>
      </w:r>
      <w:proofErr w:type="spellStart"/>
      <w:r w:rsidRPr="003D2F57">
        <w:rPr>
          <w:rStyle w:val="StyleBoldUnderline"/>
          <w:rFonts w:asciiTheme="minorHAnsi" w:hAnsiTheme="minorHAnsi"/>
        </w:rPr>
        <w:t>Bellew</w:t>
      </w:r>
      <w:proofErr w:type="spellEnd"/>
      <w:r w:rsidRPr="003D2F57">
        <w:rPr>
          <w:rStyle w:val="StyleBoldUnderline"/>
          <w:rFonts w:asciiTheme="minorHAnsi" w:hAnsiTheme="minorHAnsi"/>
        </w:rPr>
        <w:t>, a trader at Jefferies Bache.¶ The developments have also hurt global stock markets. Shares in the US fell on Thursday and major stock indexes in Asia were also down in early trade on Friday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'Geopolitical concerns'</w:t>
      </w:r>
      <w:r w:rsidRPr="003D2F57">
        <w:rPr>
          <w:rFonts w:asciiTheme="minorHAnsi" w:hAnsiTheme="minorHAnsi"/>
          <w:sz w:val="12"/>
        </w:rPr>
        <w:t xml:space="preserve">¶ </w:t>
      </w:r>
      <w:hyperlink r:id="rId130" w:anchor="story_continues_2" w:history="1">
        <w:r w:rsidRPr="003D2F57">
          <w:rPr>
            <w:rStyle w:val="Hyperlink"/>
            <w:rFonts w:asciiTheme="minorHAnsi" w:hAnsiTheme="minorHAnsi"/>
          </w:rPr>
          <w:t>Continue reading the main story</w:t>
        </w:r>
      </w:hyperlink>
      <w:r w:rsidRPr="003D2F57">
        <w:rPr>
          <w:rFonts w:asciiTheme="minorHAnsi" w:hAnsiTheme="minorHAnsi"/>
          <w:sz w:val="12"/>
        </w:rPr>
        <w:t xml:space="preserve">¶ </w:t>
      </w:r>
      <w:r w:rsidRPr="003D2F57">
        <w:rPr>
          <w:rFonts w:asciiTheme="minorHAnsi" w:hAnsiTheme="minorHAnsi"/>
        </w:rPr>
        <w:t>“Start Quote</w:t>
      </w:r>
      <w:r w:rsidRPr="003D2F57">
        <w:rPr>
          <w:rFonts w:asciiTheme="minorHAnsi" w:hAnsiTheme="minorHAnsi"/>
          <w:sz w:val="12"/>
        </w:rPr>
        <w:t xml:space="preserve">¶ </w:t>
      </w:r>
      <w:r w:rsidRPr="003D2F57">
        <w:rPr>
          <w:rFonts w:asciiTheme="minorHAnsi" w:hAnsiTheme="minorHAnsi"/>
        </w:rPr>
        <w:t>Geopolitical concerns have definitely taken over”</w:t>
      </w:r>
      <w:r w:rsidRPr="003D2F57">
        <w:rPr>
          <w:rFonts w:asciiTheme="minorHAnsi" w:hAnsiTheme="minorHAnsi"/>
          <w:sz w:val="12"/>
        </w:rPr>
        <w:t xml:space="preserve">¶ </w:t>
      </w:r>
      <w:r w:rsidRPr="003D2F57">
        <w:rPr>
          <w:rFonts w:asciiTheme="minorHAnsi" w:hAnsiTheme="minorHAnsi"/>
        </w:rPr>
        <w:t xml:space="preserve">Sunni Islamist insurgents have taken control of the Iraqi cities of Mosul and </w:t>
      </w:r>
      <w:proofErr w:type="spellStart"/>
      <w:r w:rsidRPr="003D2F57">
        <w:rPr>
          <w:rFonts w:asciiTheme="minorHAnsi" w:hAnsiTheme="minorHAnsi"/>
        </w:rPr>
        <w:t>Tikrit</w:t>
      </w:r>
      <w:proofErr w:type="spellEnd"/>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Led by the Islamic State in Iraq and the Levant (ISIS), the insurgents are believed to be planning to push further south to the capital, Baghdad, and regions dominated by Iraq's Shia Muslim majority.</w:t>
      </w:r>
      <w:r w:rsidRPr="003D2F57">
        <w:rPr>
          <w:rFonts w:asciiTheme="minorHAnsi" w:hAnsiTheme="minorHAnsi"/>
          <w:sz w:val="12"/>
        </w:rPr>
        <w:t xml:space="preserve">¶ </w:t>
      </w:r>
      <w:r w:rsidRPr="003D2F57">
        <w:rPr>
          <w:rFonts w:asciiTheme="minorHAnsi" w:hAnsiTheme="minorHAnsi"/>
        </w:rPr>
        <w:t>Jeremy Bowen, BBC Middle East editor, says the success of ISIS can only make the turmoil in the Middle East worse.</w:t>
      </w:r>
      <w:r w:rsidRPr="003D2F57">
        <w:rPr>
          <w:rFonts w:asciiTheme="minorHAnsi" w:hAnsiTheme="minorHAnsi"/>
          <w:sz w:val="12"/>
        </w:rPr>
        <w:t xml:space="preserve">¶ </w:t>
      </w:r>
      <w:r w:rsidRPr="003D2F57">
        <w:rPr>
          <w:rFonts w:asciiTheme="minorHAnsi" w:hAnsiTheme="minorHAnsi"/>
        </w:rPr>
        <w:t>He explains that ISIS is an ultra extremist Sunni Muslim group and its success will deepen the sectarian conflict between Sunnis and Shias that is already the most dangerous fault line in the Middle East.</w:t>
      </w:r>
      <w:r w:rsidRPr="003D2F57">
        <w:rPr>
          <w:rFonts w:asciiTheme="minorHAnsi" w:hAnsiTheme="minorHAnsi"/>
          <w:sz w:val="12"/>
        </w:rPr>
        <w:t xml:space="preserve">¶ </w:t>
      </w:r>
      <w:r w:rsidRPr="003D2F57">
        <w:rPr>
          <w:rStyle w:val="StyleBoldUnderline"/>
          <w:rFonts w:asciiTheme="minorHAnsi" w:hAnsiTheme="minorHAnsi"/>
        </w:rPr>
        <w:t>Middle East is one of the biggest oil producing areas in the world and there are fears that if this conflict escalates further, it may hurt global oil supplies</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On Thursday, US President Barack Obama said his government was looking at "all options", including military action, to help Iraq fight Islamist militants.</w:t>
      </w:r>
      <w:r w:rsidRPr="003D2F57">
        <w:rPr>
          <w:rFonts w:asciiTheme="minorHAnsi" w:hAnsiTheme="minorHAnsi"/>
          <w:sz w:val="12"/>
        </w:rPr>
        <w:t xml:space="preserve">¶ </w:t>
      </w:r>
      <w:r w:rsidRPr="003D2F57">
        <w:rPr>
          <w:rFonts w:asciiTheme="minorHAnsi" w:hAnsiTheme="minorHAnsi"/>
        </w:rPr>
        <w:t>"</w:t>
      </w:r>
      <w:r w:rsidRPr="003D2F57">
        <w:rPr>
          <w:rStyle w:val="StyleBoldUnderline"/>
          <w:rFonts w:asciiTheme="minorHAnsi" w:hAnsiTheme="minorHAnsi"/>
        </w:rPr>
        <w:t>It's a bit of a crisis mode here</w:t>
      </w:r>
      <w:r w:rsidRPr="003D2F57">
        <w:rPr>
          <w:rFonts w:asciiTheme="minorHAnsi" w:hAnsiTheme="minorHAnsi"/>
        </w:rPr>
        <w:t xml:space="preserve">," said Timothy </w:t>
      </w:r>
      <w:proofErr w:type="spellStart"/>
      <w:r w:rsidRPr="003D2F57">
        <w:rPr>
          <w:rFonts w:asciiTheme="minorHAnsi" w:hAnsiTheme="minorHAnsi"/>
        </w:rPr>
        <w:t>Ghriskey</w:t>
      </w:r>
      <w:proofErr w:type="spellEnd"/>
      <w:r w:rsidRPr="003D2F57">
        <w:rPr>
          <w:rFonts w:asciiTheme="minorHAnsi" w:hAnsiTheme="minorHAnsi"/>
        </w:rPr>
        <w:t>, chief investment officer at Solaris Asset Management LLC.</w:t>
      </w:r>
      <w:r w:rsidRPr="003D2F57">
        <w:rPr>
          <w:rFonts w:asciiTheme="minorHAnsi" w:hAnsiTheme="minorHAnsi"/>
          <w:sz w:val="12"/>
        </w:rPr>
        <w:t xml:space="preserve">¶ </w:t>
      </w:r>
      <w:r w:rsidRPr="003D2F57">
        <w:rPr>
          <w:rFonts w:asciiTheme="minorHAnsi" w:hAnsiTheme="minorHAnsi"/>
        </w:rPr>
        <w:t>"</w:t>
      </w:r>
      <w:r w:rsidRPr="003D2F57">
        <w:rPr>
          <w:rStyle w:val="StyleBoldUnderline"/>
          <w:rFonts w:asciiTheme="minorHAnsi" w:hAnsiTheme="minorHAnsi"/>
        </w:rPr>
        <w:t>Geopolitical concerns have definitely taken over. It's a very fluid situation and things are happening very fast, it seems."</w:t>
      </w:r>
    </w:p>
    <w:p w14:paraId="25DD7E5D" w14:textId="77777777" w:rsidR="00E675F7" w:rsidRPr="003D2F57" w:rsidRDefault="00E675F7" w:rsidP="0020795F">
      <w:pPr>
        <w:rPr>
          <w:rFonts w:asciiTheme="minorHAnsi" w:hAnsiTheme="minorHAnsi"/>
        </w:rPr>
      </w:pPr>
    </w:p>
    <w:p w14:paraId="3D457DF1" w14:textId="77777777" w:rsidR="00E675F7" w:rsidRPr="003D2F57" w:rsidRDefault="00E675F7" w:rsidP="0020795F">
      <w:pPr>
        <w:pStyle w:val="Heading4"/>
        <w:rPr>
          <w:rFonts w:asciiTheme="minorHAnsi" w:hAnsiTheme="minorHAnsi"/>
        </w:rPr>
      </w:pPr>
      <w:r w:rsidRPr="003D2F57">
        <w:rPr>
          <w:rFonts w:asciiTheme="minorHAnsi" w:hAnsiTheme="minorHAnsi"/>
        </w:rPr>
        <w:lastRenderedPageBreak/>
        <w:t>Wars over oil are inevitable as long as oil prices stay high.</w:t>
      </w:r>
    </w:p>
    <w:p w14:paraId="2DFD5D52" w14:textId="77777777" w:rsidR="00E675F7" w:rsidRPr="003D2F57" w:rsidRDefault="00E675F7" w:rsidP="0020795F">
      <w:pPr>
        <w:rPr>
          <w:rFonts w:asciiTheme="minorHAnsi" w:hAnsiTheme="minorHAnsi"/>
        </w:rPr>
      </w:pPr>
      <w:proofErr w:type="spellStart"/>
      <w:r w:rsidRPr="003D2F57">
        <w:rPr>
          <w:rStyle w:val="StyleStyleBold12pt"/>
          <w:rFonts w:asciiTheme="minorHAnsi" w:hAnsiTheme="minorHAnsi"/>
        </w:rPr>
        <w:t>Lendman</w:t>
      </w:r>
      <w:proofErr w:type="spellEnd"/>
      <w:r w:rsidRPr="003D2F57">
        <w:rPr>
          <w:rStyle w:val="StyleStyleBold12pt"/>
          <w:rFonts w:asciiTheme="minorHAnsi" w:hAnsiTheme="minorHAnsi"/>
        </w:rPr>
        <w:t>, Harvard BA, 13</w:t>
      </w:r>
      <w:r w:rsidRPr="003D2F57">
        <w:rPr>
          <w:rFonts w:asciiTheme="minorHAnsi" w:hAnsiTheme="minorHAnsi"/>
        </w:rPr>
        <w:t xml:space="preserve">. (Stephan, 10/29/13, “New Millennium Resource Wars, </w:t>
      </w:r>
      <w:hyperlink r:id="rId131" w:history="1">
        <w:r w:rsidRPr="003D2F57">
          <w:rPr>
            <w:rStyle w:val="Hyperlink"/>
            <w:rFonts w:asciiTheme="minorHAnsi" w:hAnsiTheme="minorHAnsi"/>
          </w:rPr>
          <w:t>http://www.globalresearch.ca/new-millennium-resource-wars/5352045</w:t>
        </w:r>
      </w:hyperlink>
      <w:r w:rsidRPr="003D2F57">
        <w:rPr>
          <w:rFonts w:asciiTheme="minorHAnsi" w:hAnsiTheme="minorHAnsi"/>
        </w:rPr>
        <w:t>, accessed 6/28/14, KW)</w:t>
      </w:r>
    </w:p>
    <w:p w14:paraId="6BF1D34D" w14:textId="77777777" w:rsidR="00E675F7" w:rsidRPr="003D2F57" w:rsidRDefault="00E675F7" w:rsidP="0020795F">
      <w:pPr>
        <w:rPr>
          <w:rFonts w:asciiTheme="minorHAnsi" w:hAnsiTheme="minorHAnsi"/>
        </w:rPr>
      </w:pPr>
      <w:r w:rsidRPr="003D2F57">
        <w:rPr>
          <w:rFonts w:asciiTheme="minorHAnsi" w:hAnsiTheme="minorHAnsi"/>
        </w:rPr>
        <w:t xml:space="preserve">They’re ongoing. They represent a modern-day great game. </w:t>
      </w:r>
      <w:proofErr w:type="gramStart"/>
      <w:r w:rsidRPr="003D2F57">
        <w:rPr>
          <w:rFonts w:asciiTheme="minorHAnsi" w:hAnsiTheme="minorHAnsi"/>
        </w:rPr>
        <w:t>The previous one pit Britain against Tsarist Russia.</w:t>
      </w:r>
      <w:proofErr w:type="gramEnd"/>
      <w:r w:rsidRPr="003D2F57">
        <w:rPr>
          <w:rFonts w:asciiTheme="minorHAnsi" w:hAnsiTheme="minorHAnsi"/>
        </w:rPr>
        <w:t xml:space="preserve"> One powerful empire battled another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They did so for territory they both wanted. Conflict lasted about 100 years. Post-WW II, East – West struggles vied for geopolitical influence and control</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Resources became increasingly more important. They very much are today. World supplies are finite. Major powers scramble for as much as they can control</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Oil is especially valued. No one’s sure how much is left. America, China, Russia and other major nations want control over as much as possible. They’re going all out to get it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Middle East countries have over half the world’s proved oil reserves. Saudi Arabia’s amount is second only to Venezuela’s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 the 1940s, </w:t>
      </w:r>
      <w:r w:rsidRPr="003D2F57">
        <w:rPr>
          <w:rStyle w:val="StyleBoldUnderline"/>
          <w:rFonts w:asciiTheme="minorHAnsi" w:hAnsiTheme="minorHAnsi"/>
        </w:rPr>
        <w:t>the State Department called access to Middle East oil a “stupendous source of strategic power, and one of the greatest material prizes in world history</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The Caspian basin is oil and gas rich. </w:t>
      </w:r>
      <w:r w:rsidRPr="003D2F57">
        <w:rPr>
          <w:rStyle w:val="StyleBoldUnderline"/>
          <w:rFonts w:asciiTheme="minorHAnsi" w:hAnsiTheme="minorHAnsi"/>
        </w:rPr>
        <w:t>Resource wars are waged in both regions for control. America does it aggressively</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Bush administration 2002 and 2006 National Security Strategy policies (NSS) asserted sovereign right to wage preventive wars against perceived threats.¶ It did so against any nation challenging US world dominance. In 2010, Obama’s NSS replicated Bush policy</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It was rebranded to appear softer. It’s old wine in new bottles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Candidate Obama promised peace in our time. President Obama wages one war after another. He’s got new targets in mind</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He wants unchallenged global dominance. He wants control over world resources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Energy matters most</w:t>
      </w:r>
      <w:r w:rsidRPr="003D2F57">
        <w:rPr>
          <w:rFonts w:asciiTheme="minorHAnsi" w:hAnsiTheme="minorHAnsi"/>
        </w:rPr>
        <w:t>. They’re a strategic source of world power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America wages wars for control. Its “imperial grand strategy” prioritizes them</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Michael </w:t>
      </w:r>
      <w:proofErr w:type="spellStart"/>
      <w:r w:rsidRPr="003D2F57">
        <w:rPr>
          <w:rFonts w:asciiTheme="minorHAnsi" w:hAnsiTheme="minorHAnsi"/>
        </w:rPr>
        <w:t>Klare</w:t>
      </w:r>
      <w:proofErr w:type="spellEnd"/>
      <w:r w:rsidRPr="003D2F57">
        <w:rPr>
          <w:rFonts w:asciiTheme="minorHAnsi" w:hAnsiTheme="minorHAnsi"/>
        </w:rPr>
        <w:t xml:space="preserve"> addresses resource wars. His earlier book was titled “</w:t>
      </w:r>
      <w:hyperlink r:id="rId132" w:history="1">
        <w:r w:rsidRPr="003D2F57">
          <w:rPr>
            <w:rStyle w:val="Hyperlink"/>
            <w:rFonts w:asciiTheme="minorHAnsi" w:hAnsiTheme="minorHAnsi"/>
          </w:rPr>
          <w:t>Resource Wars: The New Landscape of Global Conflict</w:t>
        </w:r>
      </w:hyperlink>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He discussed new millennium wars to control them. His follow-up book is titled “</w:t>
      </w:r>
      <w:hyperlink r:id="rId133" w:history="1">
        <w:r w:rsidRPr="003D2F57">
          <w:rPr>
            <w:rStyle w:val="Hyperlink"/>
            <w:rFonts w:asciiTheme="minorHAnsi" w:hAnsiTheme="minorHAnsi"/>
          </w:rPr>
          <w:t>The Race for What’s Left: The Global Scramble for the World’s Last Resources</w:t>
        </w:r>
      </w:hyperlink>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He addressed growing dangers. Peace is a convenient illusion. </w:t>
      </w:r>
      <w:r w:rsidRPr="003D2F57">
        <w:rPr>
          <w:rStyle w:val="StyleBoldUnderline"/>
          <w:rFonts w:asciiTheme="minorHAnsi" w:hAnsiTheme="minorHAnsi"/>
        </w:rPr>
        <w:t>Wars rage for resource control. Demand keeps growing. Available supplies shrink</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Exploration and drilling intensify. So does competition to control what’s left. According to </w:t>
      </w:r>
      <w:proofErr w:type="spellStart"/>
      <w:r w:rsidRPr="003D2F57">
        <w:rPr>
          <w:rStyle w:val="StyleBoldUnderline"/>
          <w:rFonts w:asciiTheme="minorHAnsi" w:hAnsiTheme="minorHAnsi"/>
        </w:rPr>
        <w:t>Klare</w:t>
      </w:r>
      <w:proofErr w:type="spellEnd"/>
      <w:r w:rsidRPr="003D2F57">
        <w:rPr>
          <w:rStyle w:val="StyleBoldUnderline"/>
          <w:rFonts w:asciiTheme="minorHAnsi" w:hAnsiTheme="minorHAnsi"/>
        </w:rPr>
        <w:t>, “easy-resource world” availability no longer exists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“Hard-resource world” reality reflects today’s conditions. Existing oil wells produce diminishing amounts. Once productive sources became stingy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Importantly is potential ecocide. The race to locate and produce hydrocarbons pollutes. It destroys environmental viability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Productive farmland is scarcer in more areas from overuse, desertification, urbanization, and other forms of destructive over-consumption.</w:t>
      </w:r>
      <w:r w:rsidRPr="003D2F57">
        <w:rPr>
          <w:rFonts w:asciiTheme="minorHAnsi" w:hAnsiTheme="minorHAnsi"/>
          <w:sz w:val="12"/>
        </w:rPr>
        <w:t xml:space="preserve">¶ </w:t>
      </w:r>
      <w:r w:rsidRPr="003D2F57">
        <w:rPr>
          <w:rFonts w:asciiTheme="minorHAnsi" w:hAnsiTheme="minorHAnsi"/>
        </w:rPr>
        <w:t>Growing demand assures greater strains. “Natural” scarcity will increase</w:t>
      </w:r>
      <w:r w:rsidRPr="003D2F57">
        <w:rPr>
          <w:rStyle w:val="StyleBoldUnderline"/>
          <w:rFonts w:asciiTheme="minorHAnsi" w:hAnsiTheme="minorHAnsi"/>
        </w:rPr>
        <w:t>. BRICS countries</w:t>
      </w:r>
      <w:r w:rsidRPr="003D2F57">
        <w:rPr>
          <w:rFonts w:asciiTheme="minorHAnsi" w:hAnsiTheme="minorHAnsi"/>
        </w:rPr>
        <w:t xml:space="preserve"> (Brazil, Russia, India, China and South Africa) </w:t>
      </w:r>
      <w:r w:rsidRPr="003D2F57">
        <w:rPr>
          <w:rStyle w:val="StyleBoldUnderline"/>
          <w:rFonts w:asciiTheme="minorHAnsi" w:hAnsiTheme="minorHAnsi"/>
        </w:rPr>
        <w:t>are some of the world’s fastest growing</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They account for over 20% of world GDP. Their population exceeds 2.8 billion. It’s 40% of the world total. By 2020 or earlier, China’s expected to become the world’s largest economy</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It has enormous energy needs. It’s going all out for new sources. So do other fast-growing economies. Commerce depends on them. Nations vie with each other for reliable supplies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According to </w:t>
      </w:r>
      <w:proofErr w:type="spellStart"/>
      <w:r w:rsidRPr="003D2F57">
        <w:rPr>
          <w:rStyle w:val="StyleBoldUnderline"/>
          <w:rFonts w:asciiTheme="minorHAnsi" w:hAnsiTheme="minorHAnsi"/>
        </w:rPr>
        <w:t>Klare</w:t>
      </w:r>
      <w:proofErr w:type="spellEnd"/>
      <w:r w:rsidRPr="003D2F57">
        <w:rPr>
          <w:rStyle w:val="StyleBoldUnderline"/>
          <w:rFonts w:asciiTheme="minorHAnsi" w:hAnsiTheme="minorHAnsi"/>
        </w:rPr>
        <w:t>:¶ “The world is entering an era of pervasive, unprecedented resource scarcity.”¶ Governments and energy producers believe “existing reserves are being depleted at a terrifying pace and will be largely exhausted in the not-too-distant future.”¶ “(</w:t>
      </w:r>
      <w:proofErr w:type="gramStart"/>
      <w:r w:rsidRPr="003D2F57">
        <w:rPr>
          <w:rStyle w:val="StyleBoldUnderline"/>
          <w:rFonts w:asciiTheme="minorHAnsi" w:hAnsiTheme="minorHAnsi"/>
        </w:rPr>
        <w:t>T)he</w:t>
      </w:r>
      <w:proofErr w:type="gramEnd"/>
      <w:r w:rsidRPr="003D2F57">
        <w:rPr>
          <w:rStyle w:val="StyleBoldUnderline"/>
          <w:rFonts w:asciiTheme="minorHAnsi" w:hAnsiTheme="minorHAnsi"/>
        </w:rPr>
        <w:t xml:space="preserve"> only way for countries to ensure an adequate supply of these materials, and thereby keep their economies humming, is to acquire new, undeveloped reservoirs in those few locations that have not already been completely drained.”¶ “This has produced a global drive to find and exploit the world’s final resource reserves</w:t>
      </w:r>
      <w:r w:rsidRPr="003D2F57">
        <w:rPr>
          <w:rFonts w:asciiTheme="minorHAnsi" w:hAnsiTheme="minorHAnsi"/>
        </w:rPr>
        <w:t>.”</w:t>
      </w:r>
      <w:r w:rsidRPr="003D2F57">
        <w:rPr>
          <w:rFonts w:asciiTheme="minorHAnsi" w:hAnsiTheme="minorHAnsi"/>
          <w:sz w:val="12"/>
        </w:rPr>
        <w:t xml:space="preserve">¶ </w:t>
      </w:r>
      <w:proofErr w:type="gramStart"/>
      <w:r w:rsidRPr="003D2F57">
        <w:rPr>
          <w:rFonts w:asciiTheme="minorHAnsi" w:hAnsiTheme="minorHAnsi"/>
        </w:rPr>
        <w:t>At</w:t>
      </w:r>
      <w:proofErr w:type="gramEnd"/>
      <w:r w:rsidRPr="003D2F57">
        <w:rPr>
          <w:rFonts w:asciiTheme="minorHAnsi" w:hAnsiTheme="minorHAnsi"/>
        </w:rPr>
        <w:t xml:space="preserve"> stake is available energy, mineral resources and arable land. </w:t>
      </w:r>
      <w:r w:rsidRPr="003D2F57">
        <w:rPr>
          <w:rStyle w:val="StyleBoldUnderline"/>
          <w:rFonts w:asciiTheme="minorHAnsi" w:hAnsiTheme="minorHAnsi"/>
        </w:rPr>
        <w:t>Today’s great game reflects a scramble to secure them</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Previously inaccessible or unprofitable areas are targeted. They include</w:t>
      </w:r>
      <w:r w:rsidRPr="003D2F57">
        <w:rPr>
          <w:rFonts w:asciiTheme="minorHAnsi" w:hAnsiTheme="minorHAnsi"/>
        </w:rPr>
        <w:t xml:space="preserve"> deep ocean sites, remote African regions, northern Siberia and </w:t>
      </w:r>
      <w:r w:rsidRPr="003D2F57">
        <w:rPr>
          <w:rStyle w:val="StyleBoldUnderline"/>
          <w:rFonts w:asciiTheme="minorHAnsi" w:hAnsiTheme="minorHAnsi"/>
        </w:rPr>
        <w:t>Arctic locations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According to the US Geological Survey (USGS):¶ “The Arctic is an area of high petroleum resource potential, low data density, high geologic uncertainty and sensitive environmental conditions.”¶ “A large portion of the remaining global </w:t>
      </w:r>
      <w:r w:rsidRPr="003D2F57">
        <w:rPr>
          <w:rStyle w:val="StyleBoldUnderline"/>
          <w:rFonts w:asciiTheme="minorHAnsi" w:hAnsiTheme="minorHAnsi"/>
        </w:rPr>
        <w:lastRenderedPageBreak/>
        <w:t xml:space="preserve">endowment of oil and gas resources has long been thought to exist in the high northern latitudes of Russia, Norway, Greenland, United States, and Canada.”¶ </w:t>
      </w:r>
      <w:proofErr w:type="gramStart"/>
      <w:r w:rsidRPr="003D2F57">
        <w:rPr>
          <w:rStyle w:val="StyleBoldUnderline"/>
          <w:rFonts w:asciiTheme="minorHAnsi" w:hAnsiTheme="minorHAnsi"/>
        </w:rPr>
        <w:t>Their</w:t>
      </w:r>
      <w:proofErr w:type="gramEnd"/>
      <w:r w:rsidRPr="003D2F57">
        <w:rPr>
          <w:rStyle w:val="StyleBoldUnderline"/>
          <w:rFonts w:asciiTheme="minorHAnsi" w:hAnsiTheme="minorHAnsi"/>
        </w:rPr>
        <w:t xml:space="preserve"> “quality, quantity, and distribution” remain “poorly understood.”¶ USGS estimates 13% or more of undiscovered world oil reserves exist in the region</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It believes it holds about 30% or more of yet to be discovered gas. Russia is estimated to hold over half of total Arctic resources. USGS calls what it controls “the big prize.”¶ </w:t>
      </w:r>
      <w:proofErr w:type="gramStart"/>
      <w:r w:rsidRPr="003D2F57">
        <w:rPr>
          <w:rStyle w:val="StyleBoldUnderline"/>
          <w:rFonts w:asciiTheme="minorHAnsi" w:hAnsiTheme="minorHAnsi"/>
        </w:rPr>
        <w:t>It</w:t>
      </w:r>
      <w:proofErr w:type="gramEnd"/>
      <w:r w:rsidRPr="003D2F57">
        <w:rPr>
          <w:rStyle w:val="StyleBoldUnderline"/>
          <w:rFonts w:asciiTheme="minorHAnsi" w:hAnsiTheme="minorHAnsi"/>
        </w:rPr>
        <w:t xml:space="preserve"> has the largest amount of gas. It discovered 20 major oil and gas provinces and basins. Half or more have significant hydrocarbon potential</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America may have the region’s largest potential oil reserves. According to USGS, “high-cost, high-risk resources are increasingly commercially exploitable and affordable, given the current and expected price of oil.”¶ Nations always competed for available resources, notes </w:t>
      </w:r>
      <w:proofErr w:type="spellStart"/>
      <w:r w:rsidRPr="003D2F57">
        <w:rPr>
          <w:rStyle w:val="StyleBoldUnderline"/>
          <w:rFonts w:asciiTheme="minorHAnsi" w:hAnsiTheme="minorHAnsi"/>
        </w:rPr>
        <w:t>Klare</w:t>
      </w:r>
      <w:proofErr w:type="spellEnd"/>
      <w:r w:rsidRPr="003D2F57">
        <w:rPr>
          <w:rStyle w:val="StyleBoldUnderline"/>
          <w:rFonts w:asciiTheme="minorHAnsi" w:hAnsiTheme="minorHAnsi"/>
        </w:rPr>
        <w:t>. Today they do so more aggressively</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“Whereas previous centuries generally witnessed conflict between just a few dominant powers, today many more countries are industrialized or on the path to industrialization,” notes </w:t>
      </w:r>
      <w:proofErr w:type="spellStart"/>
      <w:r w:rsidRPr="003D2F57">
        <w:rPr>
          <w:rStyle w:val="StyleBoldUnderline"/>
          <w:rFonts w:asciiTheme="minorHAnsi" w:hAnsiTheme="minorHAnsi"/>
        </w:rPr>
        <w:t>Klare</w:t>
      </w:r>
      <w:proofErr w:type="spellEnd"/>
      <w:r w:rsidRPr="003D2F57">
        <w:rPr>
          <w:rStyle w:val="StyleBoldUnderline"/>
          <w:rFonts w:asciiTheme="minorHAnsi" w:hAnsiTheme="minorHAnsi"/>
        </w:rPr>
        <w:t>.¶ “(S)o the number of major contenders for resources is greater than ever before.”¶ “(</w:t>
      </w:r>
      <w:proofErr w:type="gramStart"/>
      <w:r w:rsidRPr="003D2F57">
        <w:rPr>
          <w:rStyle w:val="StyleBoldUnderline"/>
          <w:rFonts w:asciiTheme="minorHAnsi" w:hAnsiTheme="minorHAnsi"/>
        </w:rPr>
        <w:t>N)</w:t>
      </w:r>
      <w:proofErr w:type="spellStart"/>
      <w:r w:rsidRPr="003D2F57">
        <w:rPr>
          <w:rStyle w:val="StyleBoldUnderline"/>
          <w:rFonts w:asciiTheme="minorHAnsi" w:hAnsiTheme="minorHAnsi"/>
        </w:rPr>
        <w:t>ew</w:t>
      </w:r>
      <w:proofErr w:type="spellEnd"/>
      <w:proofErr w:type="gramEnd"/>
      <w:r w:rsidRPr="003D2F57">
        <w:rPr>
          <w:rStyle w:val="StyleBoldUnderline"/>
          <w:rFonts w:asciiTheme="minorHAnsi" w:hAnsiTheme="minorHAnsi"/>
        </w:rPr>
        <w:t xml:space="preserve"> challengers also often harbor large and growing populations, whose desire for consumer goods of all sorts cannot be long denied.</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w:t>
      </w:r>
      <w:proofErr w:type="gramStart"/>
      <w:r w:rsidRPr="003D2F57">
        <w:rPr>
          <w:rStyle w:val="StyleBoldUnderline"/>
          <w:rFonts w:asciiTheme="minorHAnsi" w:hAnsiTheme="minorHAnsi"/>
        </w:rPr>
        <w:t>W)</w:t>
      </w:r>
      <w:proofErr w:type="spellStart"/>
      <w:r w:rsidRPr="003D2F57">
        <w:rPr>
          <w:rStyle w:val="StyleBoldUnderline"/>
          <w:rFonts w:asciiTheme="minorHAnsi" w:hAnsiTheme="minorHAnsi"/>
        </w:rPr>
        <w:t>ith</w:t>
      </w:r>
      <w:proofErr w:type="spellEnd"/>
      <w:proofErr w:type="gramEnd"/>
      <w:r w:rsidRPr="003D2F57">
        <w:rPr>
          <w:rStyle w:val="StyleBoldUnderline"/>
          <w:rFonts w:asciiTheme="minorHAnsi" w:hAnsiTheme="minorHAnsi"/>
        </w:rPr>
        <w:t xml:space="preserve"> more nations in the resource race and fewer prizes to be divided among them, the competition is heating up and governments are being pressed to assume a more active role.”¶ </w:t>
      </w:r>
      <w:proofErr w:type="gramStart"/>
      <w:r w:rsidRPr="003D2F57">
        <w:rPr>
          <w:rStyle w:val="StyleBoldUnderline"/>
          <w:rFonts w:asciiTheme="minorHAnsi" w:hAnsiTheme="minorHAnsi"/>
        </w:rPr>
        <w:t>None</w:t>
      </w:r>
      <w:proofErr w:type="gramEnd"/>
      <w:r w:rsidRPr="003D2F57">
        <w:rPr>
          <w:rStyle w:val="StyleBoldUnderline"/>
          <w:rFonts w:asciiTheme="minorHAnsi" w:hAnsiTheme="minorHAnsi"/>
        </w:rPr>
        <w:t xml:space="preserve"> does more so than America. War is its option of choice</w:t>
      </w:r>
      <w:r w:rsidRPr="003D2F57">
        <w:rPr>
          <w:rFonts w:asciiTheme="minorHAnsi" w:hAnsiTheme="minorHAnsi"/>
        </w:rPr>
        <w:t>. It remains to be seen what tactics are employed in the Arctic and other remote resource rich regions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Another concern is potential ecocide. Examples include BP’s Gulf of Mexico disaster, other offshore catastrophes, </w:t>
      </w:r>
      <w:proofErr w:type="spellStart"/>
      <w:r w:rsidRPr="003D2F57">
        <w:rPr>
          <w:rFonts w:asciiTheme="minorHAnsi" w:hAnsiTheme="minorHAnsi"/>
        </w:rPr>
        <w:t>hydrofracking</w:t>
      </w:r>
      <w:proofErr w:type="spellEnd"/>
      <w:r w:rsidRPr="003D2F57">
        <w:rPr>
          <w:rFonts w:asciiTheme="minorHAnsi" w:hAnsiTheme="minorHAnsi"/>
        </w:rPr>
        <w:t>, Canadian tar sands development, and shale oil and gas operations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 xml:space="preserve">Scrambling for scarce resources increases the chance for war to secure them, observes </w:t>
      </w:r>
      <w:proofErr w:type="spellStart"/>
      <w:r w:rsidRPr="003D2F57">
        <w:rPr>
          <w:rStyle w:val="StyleBoldUnderline"/>
          <w:rFonts w:asciiTheme="minorHAnsi" w:hAnsiTheme="minorHAnsi"/>
        </w:rPr>
        <w:t>Klare</w:t>
      </w:r>
      <w:proofErr w:type="spellEnd"/>
      <w:r w:rsidRPr="003D2F57">
        <w:rPr>
          <w:rStyle w:val="StyleBoldUnderline"/>
          <w:rFonts w:asciiTheme="minorHAnsi" w:hAnsiTheme="minorHAnsi"/>
        </w:rPr>
        <w:t>.¶ “In all probability, countries with major resource deposits will receive more weapons, military training, technical assistance, and intelligence support from states that wish to curry favor or establish closer ties.”¶</w:t>
      </w:r>
      <w:r w:rsidRPr="003D2F57">
        <w:rPr>
          <w:rFonts w:asciiTheme="minorHAnsi" w:hAnsiTheme="minorHAnsi"/>
          <w:sz w:val="12"/>
        </w:rPr>
        <w:t xml:space="preserve"> </w:t>
      </w:r>
      <w:r w:rsidRPr="003D2F57">
        <w:rPr>
          <w:rFonts w:asciiTheme="minorHAnsi" w:hAnsiTheme="minorHAnsi"/>
        </w:rPr>
        <w:t>“At the same time, combat forces will be deployed abroad to defend friendly regimes and protect key ports, pipelines, refineries, and other critical installations.”</w:t>
      </w:r>
      <w:r w:rsidRPr="003D2F57">
        <w:rPr>
          <w:rFonts w:asciiTheme="minorHAnsi" w:hAnsiTheme="minorHAnsi"/>
          <w:sz w:val="12"/>
        </w:rPr>
        <w:t xml:space="preserve">¶ </w:t>
      </w:r>
      <w:r w:rsidRPr="003D2F57">
        <w:rPr>
          <w:rStyle w:val="StyleBoldUnderline"/>
          <w:rFonts w:asciiTheme="minorHAnsi" w:hAnsiTheme="minorHAnsi"/>
        </w:rPr>
        <w:t>Locations at great risk for conflict include Africa, East and South China Seas, as well as Arctic areas</w:t>
      </w:r>
      <w:proofErr w:type="gramStart"/>
      <w:r w:rsidRPr="003D2F57">
        <w:rPr>
          <w:rStyle w:val="StyleBoldUnderline"/>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Nations that live by the sword use it. America’s addicted to war. It’s been that way from inception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It believes war is peace. It’s part of the national culture. It’s self-destructive. It risks mass annihilation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It doesn’t matter. </w:t>
      </w:r>
      <w:r w:rsidRPr="003D2F57">
        <w:rPr>
          <w:rStyle w:val="StyleBoldUnderline"/>
          <w:rFonts w:asciiTheme="minorHAnsi" w:hAnsiTheme="minorHAnsi"/>
        </w:rPr>
        <w:t>Global dominance and resource control count</w:t>
      </w:r>
      <w:r w:rsidRPr="003D2F57">
        <w:rPr>
          <w:rFonts w:asciiTheme="minorHAnsi" w:hAnsiTheme="minorHAnsi"/>
        </w:rPr>
        <w:t xml:space="preserve"> more.</w:t>
      </w:r>
    </w:p>
    <w:p w14:paraId="374419E0" w14:textId="77777777" w:rsidR="00E675F7" w:rsidRPr="003D2F57" w:rsidRDefault="00E675F7" w:rsidP="0020795F">
      <w:pPr>
        <w:pStyle w:val="Heading4"/>
        <w:rPr>
          <w:rFonts w:asciiTheme="minorHAnsi" w:hAnsiTheme="minorHAnsi" w:cs="Times New Roman"/>
        </w:rPr>
      </w:pPr>
      <w:r w:rsidRPr="003D2F57">
        <w:rPr>
          <w:rFonts w:asciiTheme="minorHAnsi" w:hAnsiTheme="minorHAnsi" w:cs="Times New Roman"/>
        </w:rPr>
        <w:t>Ratification of UNCLOS key to US oil production – Arctic lands hold oil and natural gas resources</w:t>
      </w:r>
    </w:p>
    <w:p w14:paraId="4AA1653D" w14:textId="77777777" w:rsidR="00E675F7" w:rsidRPr="003D2F57" w:rsidRDefault="00E675F7" w:rsidP="0020795F">
      <w:pPr>
        <w:shd w:val="clear" w:color="auto" w:fill="FFFFFF"/>
        <w:rPr>
          <w:rFonts w:asciiTheme="minorHAnsi" w:hAnsiTheme="minorHAnsi"/>
        </w:rPr>
      </w:pPr>
      <w:r w:rsidRPr="003D2F57">
        <w:rPr>
          <w:rStyle w:val="StyleStyleBold12pt"/>
          <w:rFonts w:asciiTheme="minorHAnsi" w:hAnsiTheme="minorHAnsi"/>
        </w:rPr>
        <w:t>Irwin, Breaking Energy Writer, 13</w:t>
      </w:r>
      <w:r w:rsidRPr="003D2F57">
        <w:rPr>
          <w:rStyle w:val="apple-converted-space"/>
          <w:rFonts w:asciiTheme="minorHAnsi" w:hAnsiTheme="minorHAnsi"/>
          <w:color w:val="222222"/>
          <w:sz w:val="20"/>
          <w:szCs w:val="20"/>
        </w:rPr>
        <w:t> </w:t>
      </w:r>
      <w:r w:rsidRPr="003D2F57">
        <w:rPr>
          <w:rFonts w:asciiTheme="minorHAnsi" w:hAnsiTheme="minorHAnsi"/>
        </w:rPr>
        <w:t>(Conway, 7/30/13, Breaking Energy, “US Lagging on Law of the Sea: What It Stands to Lose”, </w:t>
      </w:r>
      <w:r w:rsidRPr="003D2F57">
        <w:rPr>
          <w:rFonts w:asciiTheme="minorHAnsi" w:hAnsiTheme="minorHAnsi"/>
        </w:rPr>
        <w:fldChar w:fldCharType="begin"/>
      </w:r>
      <w:r w:rsidRPr="003D2F57">
        <w:rPr>
          <w:rFonts w:asciiTheme="minorHAnsi" w:hAnsiTheme="minorHAnsi"/>
        </w:rPr>
        <w:instrText xml:space="preserve"> HYPERLINK "http://breakingenergy.com/2013/07/30/us-lagging-on-law-of-the-sea-what-it-stands-to-lose/" \t "_blank" </w:instrText>
      </w:r>
      <w:r w:rsidRPr="003D2F57">
        <w:rPr>
          <w:rFonts w:asciiTheme="minorHAnsi" w:hAnsiTheme="minorHAnsi"/>
        </w:rPr>
      </w:r>
      <w:r w:rsidRPr="003D2F57">
        <w:rPr>
          <w:rFonts w:asciiTheme="minorHAnsi" w:hAnsiTheme="minorHAnsi"/>
        </w:rPr>
        <w:fldChar w:fldCharType="separate"/>
      </w:r>
      <w:r w:rsidRPr="003D2F57">
        <w:rPr>
          <w:rStyle w:val="Hyperlink"/>
          <w:rFonts w:asciiTheme="minorHAnsi" w:hAnsiTheme="minorHAnsi"/>
        </w:rPr>
        <w:t>http://breakingenergy.com/2013/07/30/us-lagging-on-law-of-the-sea-what-it-stands-to-lose/</w:t>
      </w:r>
      <w:r w:rsidRPr="003D2F57">
        <w:rPr>
          <w:rStyle w:val="Hyperlink"/>
          <w:rFonts w:asciiTheme="minorHAnsi" w:hAnsiTheme="minorHAnsi"/>
        </w:rPr>
        <w:fldChar w:fldCharType="end"/>
      </w:r>
      <w:r w:rsidRPr="003D2F57">
        <w:rPr>
          <w:rFonts w:asciiTheme="minorHAnsi" w:hAnsiTheme="minorHAnsi"/>
        </w:rPr>
        <w:t>, 6/24/14, AX)</w:t>
      </w:r>
    </w:p>
    <w:p w14:paraId="2CB5BE36" w14:textId="77777777" w:rsidR="00E675F7" w:rsidRPr="003D2F57" w:rsidRDefault="00E675F7" w:rsidP="0020795F">
      <w:pPr>
        <w:shd w:val="clear" w:color="auto" w:fill="FFFFFF"/>
        <w:rPr>
          <w:rFonts w:asciiTheme="minorHAnsi" w:hAnsiTheme="minorHAnsi"/>
          <w:color w:val="222222"/>
          <w:sz w:val="16"/>
          <w:szCs w:val="16"/>
        </w:rPr>
      </w:pPr>
      <w:r w:rsidRPr="003D2F57">
        <w:rPr>
          <w:rStyle w:val="StyleBoldUnderline"/>
          <w:rFonts w:asciiTheme="minorHAnsi" w:hAnsiTheme="minorHAnsi"/>
        </w:rPr>
        <w:t>The US is the only country with an Arctic coastline that has not yet ratified the Law of the Sea Treaty, which could put[s] it at a disadvantage in laying claim to</w:t>
      </w:r>
      <w:r w:rsidRPr="003D2F57">
        <w:rPr>
          <w:rStyle w:val="apple-converted-space"/>
          <w:rFonts w:asciiTheme="minorHAnsi" w:hAnsiTheme="minorHAnsi"/>
          <w:color w:val="222222"/>
          <w:sz w:val="16"/>
          <w:szCs w:val="16"/>
        </w:rPr>
        <w:t> </w:t>
      </w:r>
      <w:r w:rsidRPr="003D2F57">
        <w:rPr>
          <w:rFonts w:asciiTheme="minorHAnsi" w:hAnsiTheme="minorHAnsi"/>
          <w:color w:val="222222"/>
          <w:sz w:val="16"/>
          <w:szCs w:val="16"/>
        </w:rPr>
        <w:t>what could be</w:t>
      </w:r>
      <w:r w:rsidRPr="003D2F57">
        <w:rPr>
          <w:rStyle w:val="apple-converted-space"/>
          <w:rFonts w:asciiTheme="minorHAnsi" w:hAnsiTheme="minorHAnsi"/>
          <w:color w:val="222222"/>
          <w:sz w:val="16"/>
          <w:szCs w:val="16"/>
        </w:rPr>
        <w:t> </w:t>
      </w:r>
      <w:r w:rsidRPr="003D2F57">
        <w:rPr>
          <w:rStyle w:val="StyleBoldUnderline"/>
          <w:rFonts w:asciiTheme="minorHAnsi" w:hAnsiTheme="minorHAnsi"/>
        </w:rPr>
        <w:t>substantial resources</w:t>
      </w:r>
      <w:r w:rsidRPr="003D2F57">
        <w:rPr>
          <w:rStyle w:val="apple-converted-space"/>
          <w:rFonts w:asciiTheme="minorHAnsi" w:hAnsiTheme="minorHAnsi"/>
          <w:color w:val="222222"/>
          <w:sz w:val="20"/>
          <w:szCs w:val="20"/>
        </w:rPr>
        <w:t> </w:t>
      </w:r>
      <w:r w:rsidRPr="003D2F57">
        <w:rPr>
          <w:rFonts w:asciiTheme="minorHAnsi" w:hAnsiTheme="minorHAnsi"/>
          <w:color w:val="222222"/>
          <w:sz w:val="16"/>
          <w:szCs w:val="16"/>
        </w:rPr>
        <w:t>on its outer continental shelf</w:t>
      </w:r>
      <w:proofErr w:type="gramStart"/>
      <w:r w:rsidRPr="003D2F57">
        <w:rPr>
          <w:rFonts w:asciiTheme="minorHAnsi" w:hAnsiTheme="minorHAnsi"/>
          <w:color w:val="222222"/>
          <w:sz w:val="16"/>
          <w:szCs w:val="16"/>
        </w:rPr>
        <w:t>.¶</w:t>
      </w:r>
      <w:proofErr w:type="gramEnd"/>
      <w:r w:rsidRPr="003D2F57">
        <w:rPr>
          <w:rStyle w:val="apple-converted-space"/>
          <w:rFonts w:asciiTheme="minorHAnsi" w:hAnsiTheme="minorHAnsi"/>
          <w:color w:val="222222"/>
          <w:sz w:val="12"/>
          <w:szCs w:val="12"/>
        </w:rPr>
        <w:t> </w:t>
      </w:r>
      <w:r w:rsidRPr="003D2F57">
        <w:rPr>
          <w:rStyle w:val="StyleBoldUnderline"/>
          <w:rFonts w:asciiTheme="minorHAnsi" w:hAnsiTheme="minorHAnsi"/>
        </w:rPr>
        <w:t>The Law of the Sea Treaty</w:t>
      </w:r>
      <w:r w:rsidRPr="003D2F57">
        <w:rPr>
          <w:rStyle w:val="apple-converted-space"/>
          <w:rFonts w:asciiTheme="minorHAnsi" w:hAnsiTheme="minorHAnsi"/>
          <w:color w:val="222222"/>
          <w:sz w:val="20"/>
          <w:szCs w:val="20"/>
        </w:rPr>
        <w:t> </w:t>
      </w:r>
      <w:r w:rsidRPr="003D2F57">
        <w:rPr>
          <w:rFonts w:asciiTheme="minorHAnsi" w:hAnsiTheme="minorHAnsi"/>
          <w:color w:val="222222"/>
          <w:sz w:val="16"/>
          <w:szCs w:val="16"/>
        </w:rPr>
        <w:t>– or more formally, the United Nations Convention on the Law of the Sea –</w:t>
      </w:r>
      <w:r w:rsidRPr="003D2F57">
        <w:rPr>
          <w:rStyle w:val="apple-converted-space"/>
          <w:rFonts w:asciiTheme="minorHAnsi" w:hAnsiTheme="minorHAnsi"/>
          <w:color w:val="222222"/>
          <w:sz w:val="20"/>
          <w:szCs w:val="20"/>
        </w:rPr>
        <w:t> </w:t>
      </w:r>
      <w:r w:rsidRPr="003D2F57">
        <w:rPr>
          <w:rStyle w:val="StyleBoldUnderline"/>
          <w:rFonts w:asciiTheme="minorHAnsi" w:hAnsiTheme="minorHAnsi"/>
        </w:rPr>
        <w:t>establishes navigational rights, territorial limits, economic and legal jurisdiction, and various other basic regulatory structures for delimiting countries’ rights in seas and oceans</w:t>
      </w:r>
      <w:r w:rsidRPr="003D2F57">
        <w:rPr>
          <w:rFonts w:asciiTheme="minorHAnsi" w:hAnsiTheme="minorHAnsi"/>
          <w:color w:val="222222"/>
          <w:sz w:val="20"/>
          <w:szCs w:val="20"/>
        </w:rPr>
        <w:t>.</w:t>
      </w:r>
      <w:r w:rsidRPr="003D2F57">
        <w:rPr>
          <w:rFonts w:asciiTheme="minorHAnsi" w:hAnsiTheme="minorHAnsi"/>
          <w:color w:val="222222"/>
          <w:sz w:val="12"/>
          <w:szCs w:val="12"/>
        </w:rPr>
        <w:t>¶</w:t>
      </w:r>
      <w:r w:rsidRPr="003D2F57">
        <w:rPr>
          <w:rStyle w:val="apple-converted-space"/>
          <w:rFonts w:asciiTheme="minorHAnsi" w:hAnsiTheme="minorHAnsi"/>
          <w:color w:val="222222"/>
          <w:sz w:val="12"/>
          <w:szCs w:val="12"/>
        </w:rPr>
        <w:t> </w:t>
      </w:r>
      <w:r w:rsidRPr="003D2F57">
        <w:rPr>
          <w:rFonts w:asciiTheme="minorHAnsi" w:hAnsiTheme="minorHAnsi"/>
          <w:color w:val="222222"/>
          <w:sz w:val="16"/>
          <w:szCs w:val="16"/>
        </w:rPr>
        <w:t>The treaty is “basically the rules of the road for how to do business, not just in the Arctic, but in other places, and how you prove out your extended continental shelf claims”, Fran Ulmer, Chair of the US</w:t>
      </w:r>
      <w:r w:rsidRPr="003D2F57">
        <w:rPr>
          <w:rStyle w:val="apple-converted-space"/>
          <w:rFonts w:asciiTheme="minorHAnsi" w:hAnsiTheme="minorHAnsi"/>
          <w:b/>
          <w:bCs/>
          <w:color w:val="222222"/>
          <w:sz w:val="16"/>
          <w:szCs w:val="16"/>
        </w:rPr>
        <w:t> </w:t>
      </w:r>
      <w:r w:rsidRPr="003D2F57">
        <w:rPr>
          <w:rFonts w:asciiTheme="minorHAnsi" w:hAnsiTheme="minorHAnsi"/>
          <w:color w:val="222222"/>
          <w:sz w:val="16"/>
          <w:szCs w:val="16"/>
        </w:rPr>
        <w:t>Arctic Research Commission, told attendees of the USAEE/IAEE North American Conference in Anchorage, Alaska on</w:t>
      </w:r>
      <w:r w:rsidRPr="003D2F57">
        <w:rPr>
          <w:rStyle w:val="apple-converted-space"/>
          <w:rFonts w:asciiTheme="minorHAnsi" w:hAnsiTheme="minorHAnsi"/>
          <w:color w:val="222222"/>
          <w:sz w:val="16"/>
          <w:szCs w:val="16"/>
        </w:rPr>
        <w:t> </w:t>
      </w:r>
      <w:r w:rsidRPr="003D2F57">
        <w:rPr>
          <w:rStyle w:val="aqj"/>
          <w:rFonts w:asciiTheme="minorHAnsi" w:hAnsiTheme="minorHAnsi"/>
          <w:color w:val="222222"/>
          <w:sz w:val="16"/>
          <w:szCs w:val="16"/>
        </w:rPr>
        <w:t>July 29</w:t>
      </w:r>
      <w:r w:rsidRPr="003D2F57">
        <w:rPr>
          <w:rFonts w:asciiTheme="minorHAnsi" w:hAnsiTheme="minorHAnsi"/>
          <w:color w:val="222222"/>
          <w:sz w:val="16"/>
          <w:szCs w:val="16"/>
        </w:rPr>
        <w:t>. Among other provisions, it establishes a 200-mile exclusive economic zone, using the limits of a country’s territorial waters as a baseline, that recognizes coastal states’ right to “exploit, develop, manage and conserve all resources”, including oil and gas</w:t>
      </w:r>
      <w:proofErr w:type="gramStart"/>
      <w:r w:rsidRPr="003D2F57">
        <w:rPr>
          <w:rFonts w:asciiTheme="minorHAnsi" w:hAnsiTheme="minorHAnsi"/>
          <w:color w:val="222222"/>
          <w:sz w:val="16"/>
          <w:szCs w:val="16"/>
        </w:rPr>
        <w:t>.¶</w:t>
      </w:r>
      <w:proofErr w:type="gramEnd"/>
      <w:r w:rsidRPr="003D2F57">
        <w:rPr>
          <w:rFonts w:asciiTheme="minorHAnsi" w:hAnsiTheme="minorHAnsi"/>
          <w:color w:val="222222"/>
          <w:sz w:val="16"/>
          <w:szCs w:val="16"/>
        </w:rPr>
        <w:t xml:space="preserve"> More than 160 countries have ratified the treaty, and it has had</w:t>
      </w:r>
      <w:r w:rsidRPr="003D2F57">
        <w:rPr>
          <w:rStyle w:val="apple-converted-space"/>
          <w:rFonts w:asciiTheme="minorHAnsi" w:hAnsiTheme="minorHAnsi"/>
          <w:color w:val="222222"/>
          <w:sz w:val="16"/>
          <w:szCs w:val="16"/>
        </w:rPr>
        <w:t> </w:t>
      </w:r>
      <w:r w:rsidRPr="003D2F57">
        <w:rPr>
          <w:rFonts w:asciiTheme="minorHAnsi" w:hAnsiTheme="minorHAnsi"/>
        </w:rPr>
        <w:fldChar w:fldCharType="begin"/>
      </w:r>
      <w:r w:rsidRPr="003D2F57">
        <w:rPr>
          <w:rFonts w:asciiTheme="minorHAnsi" w:hAnsiTheme="minorHAnsi"/>
        </w:rPr>
        <w:instrText xml:space="preserve"> HYPERLINK "http://www.ratifythetreatynow.org/ratification-support" \t "_blank" </w:instrText>
      </w:r>
      <w:r w:rsidRPr="003D2F57">
        <w:rPr>
          <w:rFonts w:asciiTheme="minorHAnsi" w:hAnsiTheme="minorHAnsi"/>
        </w:rPr>
      </w:r>
      <w:r w:rsidRPr="003D2F57">
        <w:rPr>
          <w:rFonts w:asciiTheme="minorHAnsi" w:hAnsiTheme="minorHAnsi"/>
        </w:rPr>
        <w:fldChar w:fldCharType="separate"/>
      </w:r>
      <w:r w:rsidRPr="003D2F57">
        <w:rPr>
          <w:rStyle w:val="Hyperlink"/>
          <w:rFonts w:asciiTheme="minorHAnsi" w:hAnsiTheme="minorHAnsi"/>
          <w:sz w:val="16"/>
          <w:szCs w:val="16"/>
        </w:rPr>
        <w:t>broad-based and</w:t>
      </w:r>
      <w:r w:rsidRPr="003D2F57">
        <w:rPr>
          <w:rStyle w:val="apple-converted-space"/>
          <w:rFonts w:asciiTheme="minorHAnsi" w:hAnsiTheme="minorHAnsi"/>
          <w:sz w:val="16"/>
          <w:szCs w:val="16"/>
        </w:rPr>
        <w:t> </w:t>
      </w:r>
      <w:r w:rsidRPr="003D2F57">
        <w:rPr>
          <w:rStyle w:val="apple-converted-space"/>
          <w:rFonts w:asciiTheme="minorHAnsi" w:hAnsiTheme="minorHAnsi"/>
          <w:sz w:val="16"/>
          <w:szCs w:val="16"/>
        </w:rPr>
        <w:fldChar w:fldCharType="end"/>
      </w:r>
      <w:r w:rsidRPr="003D2F57">
        <w:rPr>
          <w:rFonts w:asciiTheme="minorHAnsi" w:hAnsiTheme="minorHAnsi"/>
          <w:color w:val="222222"/>
          <w:sz w:val="16"/>
          <w:szCs w:val="16"/>
        </w:rPr>
        <w:t>consistent support</w:t>
      </w:r>
      <w:r w:rsidRPr="003D2F57">
        <w:rPr>
          <w:rFonts w:asciiTheme="minorHAnsi" w:hAnsiTheme="minorHAnsi"/>
        </w:rPr>
        <w:fldChar w:fldCharType="begin"/>
      </w:r>
      <w:r w:rsidRPr="003D2F57">
        <w:rPr>
          <w:rFonts w:asciiTheme="minorHAnsi" w:hAnsiTheme="minorHAnsi"/>
        </w:rPr>
        <w:instrText xml:space="preserve"> HYPERLINK "http://www.ratifythetreatynow.org/ratification-support" \t "_blank" </w:instrText>
      </w:r>
      <w:r w:rsidRPr="003D2F57">
        <w:rPr>
          <w:rFonts w:asciiTheme="minorHAnsi" w:hAnsiTheme="minorHAnsi"/>
        </w:rPr>
      </w:r>
      <w:r w:rsidRPr="003D2F57">
        <w:rPr>
          <w:rFonts w:asciiTheme="minorHAnsi" w:hAnsiTheme="minorHAnsi"/>
        </w:rPr>
        <w:fldChar w:fldCharType="separate"/>
      </w:r>
      <w:r w:rsidRPr="003D2F57">
        <w:rPr>
          <w:rStyle w:val="Hyperlink"/>
          <w:rFonts w:asciiTheme="minorHAnsi" w:hAnsiTheme="minorHAnsi"/>
          <w:sz w:val="16"/>
          <w:szCs w:val="16"/>
        </w:rPr>
        <w:t>,</w:t>
      </w:r>
      <w:r w:rsidRPr="003D2F57">
        <w:rPr>
          <w:rStyle w:val="Hyperlink"/>
          <w:rFonts w:asciiTheme="minorHAnsi" w:hAnsiTheme="minorHAnsi"/>
          <w:sz w:val="16"/>
          <w:szCs w:val="16"/>
        </w:rPr>
        <w:fldChar w:fldCharType="end"/>
      </w:r>
      <w:r w:rsidRPr="003D2F57">
        <w:rPr>
          <w:rStyle w:val="apple-converted-space"/>
          <w:rFonts w:asciiTheme="minorHAnsi" w:hAnsiTheme="minorHAnsi"/>
          <w:color w:val="222222"/>
          <w:sz w:val="16"/>
          <w:szCs w:val="16"/>
        </w:rPr>
        <w:t> </w:t>
      </w:r>
      <w:r w:rsidRPr="003D2F57">
        <w:rPr>
          <w:rFonts w:asciiTheme="minorHAnsi" w:hAnsiTheme="minorHAnsi"/>
          <w:color w:val="222222"/>
          <w:sz w:val="16"/>
          <w:szCs w:val="16"/>
        </w:rPr>
        <w:t>with proponents including the military, the oil and gas industry, several presidential administrations and the US Chamber of Commerce, said Ulmer. But a select group of Senators objects to it on the grounds that it forces the US to cede some of its sovereign rights. “As we know, in the US Senate, if you can’t avoid a filibuster, the issue doesn’t even get to the floor,” she said</w:t>
      </w:r>
      <w:proofErr w:type="gramStart"/>
      <w:r w:rsidRPr="003D2F57">
        <w:rPr>
          <w:rFonts w:asciiTheme="minorHAnsi" w:hAnsiTheme="minorHAnsi"/>
          <w:color w:val="222222"/>
          <w:sz w:val="16"/>
          <w:szCs w:val="16"/>
        </w:rPr>
        <w:t>.¶</w:t>
      </w:r>
      <w:proofErr w:type="gramEnd"/>
      <w:r w:rsidRPr="003D2F57">
        <w:rPr>
          <w:rFonts w:asciiTheme="minorHAnsi" w:hAnsiTheme="minorHAnsi"/>
          <w:color w:val="222222"/>
          <w:sz w:val="16"/>
          <w:szCs w:val="16"/>
        </w:rPr>
        <w:t xml:space="preserve"> This may, paradoxically, proscribe the US’ ability to represent its own interests in securing rights to potentially resource-rich areas.</w:t>
      </w:r>
      <w:r w:rsidRPr="003D2F57">
        <w:rPr>
          <w:rStyle w:val="apple-converted-space"/>
          <w:rFonts w:asciiTheme="minorHAnsi" w:hAnsiTheme="minorHAnsi"/>
          <w:color w:val="222222"/>
          <w:sz w:val="16"/>
          <w:szCs w:val="16"/>
        </w:rPr>
        <w:t> </w:t>
      </w:r>
      <w:r w:rsidRPr="003D2F57">
        <w:rPr>
          <w:rStyle w:val="StyleBoldUnderline"/>
          <w:rFonts w:asciiTheme="minorHAnsi" w:hAnsiTheme="minorHAnsi"/>
        </w:rPr>
        <w:t>A USGS assessment</w:t>
      </w:r>
      <w:r w:rsidRPr="003D2F57">
        <w:rPr>
          <w:rStyle w:val="apple-converted-space"/>
          <w:rFonts w:asciiTheme="minorHAnsi" w:hAnsiTheme="minorHAnsi"/>
          <w:color w:val="222222"/>
          <w:sz w:val="20"/>
          <w:szCs w:val="20"/>
        </w:rPr>
        <w:t> </w:t>
      </w:r>
      <w:r w:rsidRPr="003D2F57">
        <w:rPr>
          <w:rFonts w:asciiTheme="minorHAnsi" w:hAnsiTheme="minorHAnsi"/>
          <w:color w:val="222222"/>
          <w:sz w:val="16"/>
          <w:szCs w:val="16"/>
        </w:rPr>
        <w:t>has</w:t>
      </w:r>
      <w:r w:rsidRPr="003D2F57">
        <w:rPr>
          <w:rStyle w:val="apple-converted-space"/>
          <w:rFonts w:asciiTheme="minorHAnsi" w:hAnsiTheme="minorHAnsi"/>
          <w:color w:val="222222"/>
          <w:sz w:val="20"/>
          <w:szCs w:val="20"/>
        </w:rPr>
        <w:t> </w:t>
      </w:r>
      <w:r w:rsidRPr="003D2F57">
        <w:rPr>
          <w:rStyle w:val="StyleBoldUnderline"/>
          <w:rFonts w:asciiTheme="minorHAnsi" w:hAnsiTheme="minorHAnsi"/>
        </w:rPr>
        <w:t>estimated</w:t>
      </w:r>
      <w:r w:rsidRPr="003D2F57">
        <w:rPr>
          <w:rStyle w:val="apple-converted-space"/>
          <w:rFonts w:asciiTheme="minorHAnsi" w:hAnsiTheme="minorHAnsi"/>
          <w:color w:val="222222"/>
          <w:sz w:val="20"/>
          <w:szCs w:val="20"/>
        </w:rPr>
        <w:t> </w:t>
      </w:r>
      <w:r w:rsidRPr="003D2F57">
        <w:rPr>
          <w:rFonts w:asciiTheme="minorHAnsi" w:hAnsiTheme="minorHAnsi"/>
          <w:color w:val="222222"/>
          <w:sz w:val="16"/>
          <w:szCs w:val="16"/>
        </w:rPr>
        <w:t>undiscovered oil and gas resources north of the Arctic Circle at</w:t>
      </w:r>
      <w:r w:rsidRPr="003D2F57">
        <w:rPr>
          <w:rStyle w:val="apple-converted-space"/>
          <w:rFonts w:asciiTheme="minorHAnsi" w:hAnsiTheme="minorHAnsi"/>
          <w:color w:val="222222"/>
          <w:sz w:val="16"/>
          <w:szCs w:val="16"/>
        </w:rPr>
        <w:t> </w:t>
      </w:r>
      <w:r w:rsidRPr="003D2F57">
        <w:rPr>
          <w:rStyle w:val="StyleBoldUnderline"/>
          <w:rFonts w:asciiTheme="minorHAnsi" w:hAnsiTheme="minorHAnsi"/>
        </w:rPr>
        <w:t>nearly 90 billion barrels of oil, [and] more than 1,660 trillion cubic feet of natural gas</w:t>
      </w:r>
      <w:r w:rsidRPr="003D2F57">
        <w:rPr>
          <w:rStyle w:val="apple-converted-space"/>
          <w:rFonts w:asciiTheme="minorHAnsi" w:hAnsiTheme="minorHAnsi"/>
          <w:color w:val="222222"/>
          <w:sz w:val="20"/>
          <w:szCs w:val="20"/>
        </w:rPr>
        <w:t> </w:t>
      </w:r>
      <w:r w:rsidRPr="003D2F57">
        <w:rPr>
          <w:rFonts w:asciiTheme="minorHAnsi" w:hAnsiTheme="minorHAnsi"/>
          <w:color w:val="222222"/>
          <w:sz w:val="16"/>
          <w:szCs w:val="16"/>
        </w:rPr>
        <w:t xml:space="preserve">and over 44 </w:t>
      </w:r>
      <w:proofErr w:type="spellStart"/>
      <w:r w:rsidRPr="003D2F57">
        <w:rPr>
          <w:rFonts w:asciiTheme="minorHAnsi" w:hAnsiTheme="minorHAnsi"/>
          <w:color w:val="222222"/>
          <w:sz w:val="16"/>
          <w:szCs w:val="16"/>
        </w:rPr>
        <w:t>bln</w:t>
      </w:r>
      <w:proofErr w:type="spellEnd"/>
      <w:r w:rsidRPr="003D2F57">
        <w:rPr>
          <w:rFonts w:asciiTheme="minorHAnsi" w:hAnsiTheme="minorHAnsi"/>
          <w:color w:val="222222"/>
          <w:sz w:val="16"/>
          <w:szCs w:val="16"/>
        </w:rPr>
        <w:t xml:space="preserve"> </w:t>
      </w:r>
      <w:proofErr w:type="spellStart"/>
      <w:r w:rsidRPr="003D2F57">
        <w:rPr>
          <w:rFonts w:asciiTheme="minorHAnsi" w:hAnsiTheme="minorHAnsi"/>
          <w:color w:val="222222"/>
          <w:sz w:val="16"/>
          <w:szCs w:val="16"/>
        </w:rPr>
        <w:t>bbl</w:t>
      </w:r>
      <w:proofErr w:type="spellEnd"/>
      <w:r w:rsidRPr="003D2F57">
        <w:rPr>
          <w:rFonts w:asciiTheme="minorHAnsi" w:hAnsiTheme="minorHAnsi"/>
          <w:color w:val="222222"/>
          <w:sz w:val="16"/>
          <w:szCs w:val="16"/>
        </w:rPr>
        <w:t xml:space="preserve"> of natural gas liquids</w:t>
      </w:r>
      <w:proofErr w:type="gramStart"/>
      <w:r w:rsidRPr="003D2F57">
        <w:rPr>
          <w:rFonts w:asciiTheme="minorHAnsi" w:hAnsiTheme="minorHAnsi"/>
          <w:color w:val="222222"/>
          <w:sz w:val="16"/>
          <w:szCs w:val="16"/>
        </w:rPr>
        <w:t>.¶</w:t>
      </w:r>
      <w:proofErr w:type="gramEnd"/>
      <w:r w:rsidRPr="003D2F57">
        <w:rPr>
          <w:rFonts w:asciiTheme="minorHAnsi" w:hAnsiTheme="minorHAnsi"/>
          <w:color w:val="222222"/>
          <w:sz w:val="16"/>
          <w:szCs w:val="16"/>
        </w:rPr>
        <w:t xml:space="preserve"> “</w:t>
      </w:r>
      <w:r w:rsidRPr="003D2F57">
        <w:rPr>
          <w:rStyle w:val="StyleBoldUnderline"/>
          <w:rFonts w:asciiTheme="minorHAnsi" w:hAnsiTheme="minorHAnsi"/>
        </w:rPr>
        <w:t xml:space="preserve">The United States is undertaking the science associated with being prepared to prove its </w:t>
      </w:r>
      <w:r w:rsidRPr="003D2F57">
        <w:rPr>
          <w:rStyle w:val="StyleBoldUnderline"/>
          <w:rFonts w:asciiTheme="minorHAnsi" w:hAnsiTheme="minorHAnsi"/>
        </w:rPr>
        <w:lastRenderedPageBreak/>
        <w:t>claims to the extended continental shelf, but until the Senate ratifies this treaty, we will not be able to claim those additional lands</w:t>
      </w:r>
      <w:r w:rsidRPr="003D2F57">
        <w:rPr>
          <w:rFonts w:asciiTheme="minorHAnsi" w:hAnsiTheme="minorHAnsi"/>
          <w:color w:val="222222"/>
          <w:sz w:val="16"/>
          <w:szCs w:val="16"/>
        </w:rPr>
        <w:t>,” Ulmer said. “Other nations are moving forward and proving up their claims, and the US is sitting on the sidelines without having ratified that treaty for really no good reason.”¶ Russia has been vocal – and demonstrative – about claiming ownership of the resources on its continental shelf. And Canada has made significant progress on the scientific evaluation, mapping, charting and submission of its claims. If the US does not ratify the treaty, “we won’t have anybody sitting there on the adjudication panel deciding all these borders for all these other countries”, Ulmer said</w:t>
      </w:r>
      <w:proofErr w:type="gramStart"/>
      <w:r w:rsidRPr="003D2F57">
        <w:rPr>
          <w:rFonts w:asciiTheme="minorHAnsi" w:hAnsiTheme="minorHAnsi"/>
          <w:color w:val="222222"/>
          <w:sz w:val="16"/>
          <w:szCs w:val="16"/>
        </w:rPr>
        <w:t>.¶</w:t>
      </w:r>
      <w:proofErr w:type="gramEnd"/>
      <w:r w:rsidRPr="003D2F57">
        <w:rPr>
          <w:rFonts w:asciiTheme="minorHAnsi" w:hAnsiTheme="minorHAnsi"/>
          <w:color w:val="222222"/>
          <w:sz w:val="16"/>
          <w:szCs w:val="16"/>
        </w:rPr>
        <w:t xml:space="preserve"> “Most of the oil and gas resources that have been identified by the USGS would be on the continental shelves and in the near area likely to be extended through Law of the Sea extensions of continental shelves,” said Ulmer. “As the countries of the Arctic move forward under the Law of the Sea to expand their territories, that free-for-all area will shrink dramatically.”¶ Senator Orrin Hatch penned a piece for the Fox News website that raised numerous objections to the treaty, singling out a provision that would require payments to a centralized authority for exploitation of oil and gas or mineral continental shelf resources beyond a 200-nautical mile baseline. Payments, which would begin in the sixth year of production, would amount to 1% of the volume of production initially, and never exceed 7%</w:t>
      </w:r>
      <w:proofErr w:type="gramStart"/>
      <w:r w:rsidRPr="003D2F57">
        <w:rPr>
          <w:rFonts w:asciiTheme="minorHAnsi" w:hAnsiTheme="minorHAnsi"/>
          <w:color w:val="222222"/>
          <w:sz w:val="16"/>
          <w:szCs w:val="16"/>
        </w:rPr>
        <w:t>.¶</w:t>
      </w:r>
      <w:proofErr w:type="gramEnd"/>
      <w:r w:rsidRPr="003D2F57">
        <w:rPr>
          <w:rFonts w:asciiTheme="minorHAnsi" w:hAnsiTheme="minorHAnsi"/>
          <w:color w:val="222222"/>
          <w:sz w:val="16"/>
          <w:szCs w:val="16"/>
        </w:rPr>
        <w:t xml:space="preserve"> But Ulmer argued that if the US fails to sign the treaty – and extend its continental shelf – it will end up with nothing to tax.¶ “Is 90% of something better than 0% of nothing? I think so,” she said. “That small taxation provision on the minerals that could be found on the sea bed beyond the 200-mile limit on our extended continental shelf to me is such a small thing in comparison to our ability to extend an area of multiple-sized of the state of Texas, have it be ours and have it be internationally recognized.”¶ </w:t>
      </w:r>
    </w:p>
    <w:p w14:paraId="534EEA6B" w14:textId="77777777" w:rsidR="00E675F7" w:rsidRPr="003D2F57" w:rsidRDefault="00E675F7" w:rsidP="0020795F">
      <w:pPr>
        <w:pStyle w:val="Heading4"/>
        <w:rPr>
          <w:rFonts w:asciiTheme="minorHAnsi" w:hAnsiTheme="minorHAnsi"/>
        </w:rPr>
      </w:pPr>
      <w:r w:rsidRPr="003D2F57">
        <w:rPr>
          <w:rFonts w:asciiTheme="minorHAnsi" w:hAnsiTheme="minorHAnsi"/>
        </w:rPr>
        <w:t>Arctic essential to world oil supply – has 20% of undiscovered oil resources</w:t>
      </w:r>
    </w:p>
    <w:p w14:paraId="1583EBAE" w14:textId="77777777" w:rsidR="00E675F7" w:rsidRPr="003D2F57" w:rsidRDefault="00E675F7" w:rsidP="0020795F">
      <w:pPr>
        <w:rPr>
          <w:rStyle w:val="StyleStyleBold12pt"/>
          <w:rFonts w:asciiTheme="minorHAnsi" w:hAnsiTheme="minorHAnsi"/>
          <w:b w:val="0"/>
        </w:rPr>
      </w:pPr>
      <w:r w:rsidRPr="003D2F57">
        <w:rPr>
          <w:rFonts w:asciiTheme="minorHAnsi" w:hAnsiTheme="minorHAnsi"/>
          <w:b/>
        </w:rPr>
        <w:t>EY, 13</w:t>
      </w:r>
      <w:r w:rsidRPr="003D2F57">
        <w:rPr>
          <w:rFonts w:asciiTheme="minorHAnsi" w:hAnsiTheme="minorHAnsi"/>
        </w:rPr>
        <w:t xml:space="preserve"> (No Name, 2013</w:t>
      </w:r>
      <w:proofErr w:type="gramStart"/>
      <w:r w:rsidRPr="003D2F57">
        <w:rPr>
          <w:rFonts w:asciiTheme="minorHAnsi" w:hAnsiTheme="minorHAnsi"/>
        </w:rPr>
        <w:t>,  EY</w:t>
      </w:r>
      <w:proofErr w:type="gramEnd"/>
      <w:r w:rsidRPr="003D2F57">
        <w:rPr>
          <w:rFonts w:asciiTheme="minorHAnsi" w:hAnsiTheme="minorHAnsi"/>
        </w:rPr>
        <w:t xml:space="preserve"> Report, “Arctic oil and gas”, http://www.ey.com/Publication/vwLUAssets/Arctic_oil_and_gas/$FILE/Arctic_oil_and_gas.pdf, 6/25/14, ES)</w:t>
      </w:r>
    </w:p>
    <w:p w14:paraId="00F53FC4" w14:textId="77777777" w:rsidR="00E675F7" w:rsidRPr="003D2F57" w:rsidRDefault="00E675F7" w:rsidP="0020795F">
      <w:pPr>
        <w:rPr>
          <w:rFonts w:asciiTheme="minorHAnsi" w:hAnsiTheme="minorHAnsi"/>
        </w:rPr>
      </w:pPr>
      <w:r w:rsidRPr="003D2F57">
        <w:rPr>
          <w:rFonts w:asciiTheme="minorHAnsi" w:hAnsiTheme="minorHAnsi"/>
        </w:rPr>
        <w:t xml:space="preserve">The region above </w:t>
      </w:r>
      <w:r w:rsidRPr="003D2F57">
        <w:rPr>
          <w:rStyle w:val="StyleBoldUnderline"/>
          <w:rFonts w:asciiTheme="minorHAnsi" w:hAnsiTheme="minorHAnsi"/>
        </w:rPr>
        <w:t>the Arctic Circle accounts¶ for only about 6% of the Earth’s surface¶ area</w:t>
      </w:r>
      <w:r w:rsidRPr="003D2F57">
        <w:rPr>
          <w:rFonts w:asciiTheme="minorHAnsi" w:hAnsiTheme="minorHAnsi"/>
        </w:rPr>
        <w:t xml:space="preserve">, but it could </w:t>
      </w:r>
      <w:r w:rsidRPr="003D2F57">
        <w:rPr>
          <w:rStyle w:val="StyleBoldUnderline"/>
          <w:rFonts w:asciiTheme="minorHAnsi" w:hAnsiTheme="minorHAnsi"/>
        </w:rPr>
        <w:t>account for as much¶ as 20% of the world’s undiscovered but¶ recoverable oil and natural gas resources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existence of hydrocarbon resources in</w:t>
      </w:r>
      <w:r w:rsidRPr="003D2F57">
        <w:rPr>
          <w:rFonts w:asciiTheme="minorHAnsi" w:hAnsiTheme="minorHAnsi"/>
          <w:sz w:val="12"/>
        </w:rPr>
        <w:t xml:space="preserve">¶ </w:t>
      </w:r>
      <w:r w:rsidRPr="003D2F57">
        <w:rPr>
          <w:rFonts w:asciiTheme="minorHAnsi" w:hAnsiTheme="minorHAnsi"/>
        </w:rPr>
        <w:t>the Arctic has been known for decades, but</w:t>
      </w:r>
      <w:r w:rsidRPr="003D2F57">
        <w:rPr>
          <w:rFonts w:asciiTheme="minorHAnsi" w:hAnsiTheme="minorHAnsi"/>
          <w:sz w:val="12"/>
        </w:rPr>
        <w:t xml:space="preserve">¶ </w:t>
      </w:r>
      <w:r w:rsidRPr="003D2F57">
        <w:rPr>
          <w:rStyle w:val="StyleBoldUnderline"/>
          <w:rFonts w:asciiTheme="minorHAnsi" w:hAnsiTheme="minorHAnsi"/>
        </w:rPr>
        <w:t>only in recent years has the opening to¶ full-scale resource development and¶ navigation</w:t>
      </w:r>
      <w:r w:rsidRPr="003D2F57">
        <w:rPr>
          <w:rFonts w:asciiTheme="minorHAnsi" w:hAnsiTheme="minorHAnsi"/>
        </w:rPr>
        <w:t xml:space="preserve"> — such as the fabled Northwest</w:t>
      </w:r>
      <w:r w:rsidRPr="003D2F57">
        <w:rPr>
          <w:rFonts w:asciiTheme="minorHAnsi" w:hAnsiTheme="minorHAnsi"/>
          <w:sz w:val="12"/>
        </w:rPr>
        <w:t xml:space="preserve">¶ </w:t>
      </w:r>
      <w:r w:rsidRPr="003D2F57">
        <w:rPr>
          <w:rFonts w:asciiTheme="minorHAnsi" w:hAnsiTheme="minorHAnsi"/>
        </w:rPr>
        <w:t>Passage that would connect the Atlantic</w:t>
      </w:r>
      <w:r w:rsidRPr="003D2F57">
        <w:rPr>
          <w:rFonts w:asciiTheme="minorHAnsi" w:hAnsiTheme="minorHAnsi"/>
          <w:sz w:val="12"/>
        </w:rPr>
        <w:t xml:space="preserve">¶ </w:t>
      </w:r>
      <w:r w:rsidRPr="003D2F57">
        <w:rPr>
          <w:rFonts w:asciiTheme="minorHAnsi" w:hAnsiTheme="minorHAnsi"/>
        </w:rPr>
        <w:t>and Pacific Oceans, or the Northern</w:t>
      </w:r>
      <w:r w:rsidRPr="003D2F57">
        <w:rPr>
          <w:rFonts w:asciiTheme="minorHAnsi" w:hAnsiTheme="minorHAnsi"/>
          <w:sz w:val="12"/>
        </w:rPr>
        <w:t xml:space="preserve">¶ </w:t>
      </w:r>
      <w:r w:rsidRPr="003D2F57">
        <w:rPr>
          <w:rFonts w:asciiTheme="minorHAnsi" w:hAnsiTheme="minorHAnsi"/>
        </w:rPr>
        <w:t>Sea Route that will connect Europe and</w:t>
      </w:r>
      <w:r w:rsidRPr="003D2F57">
        <w:rPr>
          <w:rFonts w:asciiTheme="minorHAnsi" w:hAnsiTheme="minorHAnsi"/>
          <w:sz w:val="12"/>
        </w:rPr>
        <w:t xml:space="preserve">¶ </w:t>
      </w:r>
      <w:r w:rsidRPr="003D2F57">
        <w:rPr>
          <w:rFonts w:asciiTheme="minorHAnsi" w:hAnsiTheme="minorHAnsi"/>
        </w:rPr>
        <w:t>western Russia with eastern Russia and</w:t>
      </w:r>
      <w:r w:rsidRPr="003D2F57">
        <w:rPr>
          <w:rFonts w:asciiTheme="minorHAnsi" w:hAnsiTheme="minorHAnsi"/>
          <w:sz w:val="12"/>
        </w:rPr>
        <w:t xml:space="preserve">¶ </w:t>
      </w:r>
      <w:r w:rsidRPr="003D2F57">
        <w:rPr>
          <w:rFonts w:asciiTheme="minorHAnsi" w:hAnsiTheme="minorHAnsi"/>
        </w:rPr>
        <w:t>Asian markets — become technically and</w:t>
      </w:r>
      <w:r w:rsidRPr="003D2F57">
        <w:rPr>
          <w:rFonts w:asciiTheme="minorHAnsi" w:hAnsiTheme="minorHAnsi"/>
          <w:sz w:val="12"/>
        </w:rPr>
        <w:t xml:space="preserve">¶ </w:t>
      </w:r>
      <w:r w:rsidRPr="003D2F57">
        <w:rPr>
          <w:rFonts w:asciiTheme="minorHAnsi" w:hAnsiTheme="minorHAnsi"/>
        </w:rPr>
        <w:t>economically feasible.</w:t>
      </w:r>
      <w:r w:rsidRPr="003D2F57">
        <w:rPr>
          <w:rFonts w:asciiTheme="minorHAnsi" w:hAnsiTheme="minorHAnsi"/>
          <w:sz w:val="12"/>
        </w:rPr>
        <w:t xml:space="preserve">¶ </w:t>
      </w:r>
      <w:r w:rsidRPr="003D2F57">
        <w:rPr>
          <w:rFonts w:asciiTheme="minorHAnsi" w:hAnsiTheme="minorHAnsi"/>
        </w:rPr>
        <w:t>Only about one-third of the Arctic is</w:t>
      </w:r>
      <w:r w:rsidRPr="003D2F57">
        <w:rPr>
          <w:rFonts w:asciiTheme="minorHAnsi" w:hAnsiTheme="minorHAnsi"/>
          <w:sz w:val="12"/>
        </w:rPr>
        <w:t xml:space="preserve">¶ </w:t>
      </w:r>
      <w:r w:rsidRPr="003D2F57">
        <w:rPr>
          <w:rFonts w:asciiTheme="minorHAnsi" w:hAnsiTheme="minorHAnsi"/>
        </w:rPr>
        <w:t>covered by land; another third consists</w:t>
      </w:r>
      <w:r w:rsidRPr="003D2F57">
        <w:rPr>
          <w:rFonts w:asciiTheme="minorHAnsi" w:hAnsiTheme="minorHAnsi"/>
          <w:sz w:val="12"/>
        </w:rPr>
        <w:t xml:space="preserve">¶ </w:t>
      </w:r>
      <w:r w:rsidRPr="003D2F57">
        <w:rPr>
          <w:rFonts w:asciiTheme="minorHAnsi" w:hAnsiTheme="minorHAnsi"/>
        </w:rPr>
        <w:t>of the offshore continental shelf, with</w:t>
      </w:r>
      <w:r w:rsidRPr="003D2F57">
        <w:rPr>
          <w:rFonts w:asciiTheme="minorHAnsi" w:hAnsiTheme="minorHAnsi"/>
          <w:sz w:val="12"/>
        </w:rPr>
        <w:t xml:space="preserve">¶ </w:t>
      </w:r>
      <w:r w:rsidRPr="003D2F57">
        <w:rPr>
          <w:rFonts w:asciiTheme="minorHAnsi" w:hAnsiTheme="minorHAnsi"/>
        </w:rPr>
        <w:t>waters generally less than 500 meters</w:t>
      </w:r>
      <w:r w:rsidRPr="003D2F57">
        <w:rPr>
          <w:rFonts w:asciiTheme="minorHAnsi" w:hAnsiTheme="minorHAnsi"/>
          <w:sz w:val="12"/>
        </w:rPr>
        <w:t xml:space="preserve">¶ </w:t>
      </w:r>
      <w:r w:rsidRPr="003D2F57">
        <w:rPr>
          <w:rFonts w:asciiTheme="minorHAnsi" w:hAnsiTheme="minorHAnsi"/>
        </w:rPr>
        <w:t>deep and the remaining third comprises</w:t>
      </w:r>
      <w:r w:rsidRPr="003D2F57">
        <w:rPr>
          <w:rFonts w:asciiTheme="minorHAnsi" w:hAnsiTheme="minorHAnsi"/>
          <w:sz w:val="12"/>
        </w:rPr>
        <w:t xml:space="preserve">¶ </w:t>
      </w:r>
      <w:r w:rsidRPr="003D2F57">
        <w:rPr>
          <w:rFonts w:asciiTheme="minorHAnsi" w:hAnsiTheme="minorHAnsi"/>
        </w:rPr>
        <w:t>ocean waters, typically deeper than</w:t>
      </w:r>
      <w:r w:rsidRPr="003D2F57">
        <w:rPr>
          <w:rFonts w:asciiTheme="minorHAnsi" w:hAnsiTheme="minorHAnsi"/>
          <w:sz w:val="12"/>
        </w:rPr>
        <w:t xml:space="preserve">¶ </w:t>
      </w:r>
      <w:r w:rsidRPr="003D2F57">
        <w:rPr>
          <w:rFonts w:asciiTheme="minorHAnsi" w:hAnsiTheme="minorHAnsi"/>
        </w:rPr>
        <w:t>500 meters. Much (if not most) of the</w:t>
      </w:r>
      <w:r w:rsidRPr="003D2F57">
        <w:rPr>
          <w:rFonts w:asciiTheme="minorHAnsi" w:hAnsiTheme="minorHAnsi"/>
          <w:sz w:val="12"/>
        </w:rPr>
        <w:t xml:space="preserve">¶ </w:t>
      </w:r>
      <w:r w:rsidRPr="003D2F57">
        <w:rPr>
          <w:rFonts w:asciiTheme="minorHAnsi" w:hAnsiTheme="minorHAnsi"/>
        </w:rPr>
        <w:t>Arctic waters are currently ice-covered for</w:t>
      </w:r>
      <w:r w:rsidRPr="003D2F57">
        <w:rPr>
          <w:rFonts w:asciiTheme="minorHAnsi" w:hAnsiTheme="minorHAnsi"/>
          <w:sz w:val="12"/>
        </w:rPr>
        <w:t xml:space="preserve">¶ </w:t>
      </w:r>
      <w:r w:rsidRPr="003D2F57">
        <w:rPr>
          <w:rFonts w:asciiTheme="minorHAnsi" w:hAnsiTheme="minorHAnsi"/>
        </w:rPr>
        <w:t>most of the year. However, the polar ice</w:t>
      </w:r>
      <w:r w:rsidRPr="003D2F57">
        <w:rPr>
          <w:rFonts w:asciiTheme="minorHAnsi" w:hAnsiTheme="minorHAnsi"/>
          <w:sz w:val="12"/>
        </w:rPr>
        <w:t xml:space="preserve">¶ </w:t>
      </w:r>
      <w:r w:rsidRPr="003D2F57">
        <w:rPr>
          <w:rFonts w:asciiTheme="minorHAnsi" w:hAnsiTheme="minorHAnsi"/>
        </w:rPr>
        <w:t>cap has been noticeably receding in recent</w:t>
      </w:r>
      <w:r w:rsidRPr="003D2F57">
        <w:rPr>
          <w:rFonts w:asciiTheme="minorHAnsi" w:hAnsiTheme="minorHAnsi"/>
          <w:sz w:val="12"/>
        </w:rPr>
        <w:t xml:space="preserve">¶ </w:t>
      </w:r>
      <w:r w:rsidRPr="003D2F57">
        <w:rPr>
          <w:rFonts w:asciiTheme="minorHAnsi" w:hAnsiTheme="minorHAnsi"/>
        </w:rPr>
        <w:t>years, quite possibly as a consequence of</w:t>
      </w:r>
      <w:r w:rsidRPr="003D2F57">
        <w:rPr>
          <w:rFonts w:asciiTheme="minorHAnsi" w:hAnsiTheme="minorHAnsi"/>
          <w:sz w:val="12"/>
        </w:rPr>
        <w:t xml:space="preserve">¶ </w:t>
      </w:r>
      <w:r w:rsidRPr="003D2F57">
        <w:rPr>
          <w:rFonts w:asciiTheme="minorHAnsi" w:hAnsiTheme="minorHAnsi"/>
        </w:rPr>
        <w:t>global climate change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Arctic region contains portions of eight</w:t>
      </w:r>
      <w:r w:rsidRPr="003D2F57">
        <w:rPr>
          <w:rFonts w:asciiTheme="minorHAnsi" w:hAnsiTheme="minorHAnsi"/>
          <w:sz w:val="12"/>
        </w:rPr>
        <w:t xml:space="preserve">¶ </w:t>
      </w:r>
      <w:r w:rsidRPr="003D2F57">
        <w:rPr>
          <w:rFonts w:asciiTheme="minorHAnsi" w:hAnsiTheme="minorHAnsi"/>
        </w:rPr>
        <w:t>countries — Canada, Denmark/Greenland,</w:t>
      </w:r>
      <w:r w:rsidRPr="003D2F57">
        <w:rPr>
          <w:rFonts w:asciiTheme="minorHAnsi" w:hAnsiTheme="minorHAnsi"/>
          <w:sz w:val="12"/>
        </w:rPr>
        <w:t xml:space="preserve">¶ </w:t>
      </w:r>
      <w:r w:rsidRPr="003D2F57">
        <w:rPr>
          <w:rFonts w:asciiTheme="minorHAnsi" w:hAnsiTheme="minorHAnsi"/>
        </w:rPr>
        <w:t>Finland, Iceland, Norway, Russia, Sweden</w:t>
      </w:r>
      <w:r w:rsidRPr="003D2F57">
        <w:rPr>
          <w:rFonts w:asciiTheme="minorHAnsi" w:hAnsiTheme="minorHAnsi"/>
          <w:sz w:val="12"/>
        </w:rPr>
        <w:t xml:space="preserve">¶ </w:t>
      </w:r>
      <w:r w:rsidRPr="003D2F57">
        <w:rPr>
          <w:rFonts w:asciiTheme="minorHAnsi" w:hAnsiTheme="minorHAnsi"/>
        </w:rPr>
        <w:t>and the United States. Finland and Sweden</w:t>
      </w:r>
      <w:r w:rsidRPr="003D2F57">
        <w:rPr>
          <w:rFonts w:asciiTheme="minorHAnsi" w:hAnsiTheme="minorHAnsi"/>
          <w:sz w:val="12"/>
        </w:rPr>
        <w:t xml:space="preserve">¶ </w:t>
      </w:r>
      <w:r w:rsidRPr="003D2F57">
        <w:rPr>
          <w:rFonts w:asciiTheme="minorHAnsi" w:hAnsiTheme="minorHAnsi"/>
        </w:rPr>
        <w:t>do not border on the Arctic Ocean and</w:t>
      </w:r>
      <w:r w:rsidRPr="003D2F57">
        <w:rPr>
          <w:rFonts w:asciiTheme="minorHAnsi" w:hAnsiTheme="minorHAnsi"/>
          <w:sz w:val="12"/>
        </w:rPr>
        <w:t xml:space="preserve">¶ </w:t>
      </w:r>
      <w:r w:rsidRPr="003D2F57">
        <w:rPr>
          <w:rFonts w:asciiTheme="minorHAnsi" w:hAnsiTheme="minorHAnsi"/>
        </w:rPr>
        <w:t>are the only Arctic countries without</w:t>
      </w:r>
      <w:r w:rsidRPr="003D2F57">
        <w:rPr>
          <w:rFonts w:asciiTheme="minorHAnsi" w:hAnsiTheme="minorHAnsi"/>
          <w:sz w:val="12"/>
        </w:rPr>
        <w:t xml:space="preserve">¶ </w:t>
      </w:r>
      <w:r w:rsidRPr="003D2F57">
        <w:rPr>
          <w:rFonts w:asciiTheme="minorHAnsi" w:hAnsiTheme="minorHAnsi"/>
        </w:rPr>
        <w:t>jurisdictional claims in the Arctic Ocean Large oil and natural gas fields are</w:t>
      </w:r>
      <w:r w:rsidRPr="003D2F57">
        <w:rPr>
          <w:rFonts w:asciiTheme="minorHAnsi" w:hAnsiTheme="minorHAnsi"/>
          <w:sz w:val="12"/>
        </w:rPr>
        <w:t xml:space="preserve">¶ </w:t>
      </w:r>
      <w:r w:rsidRPr="003D2F57">
        <w:rPr>
          <w:rFonts w:asciiTheme="minorHAnsi" w:hAnsiTheme="minorHAnsi"/>
        </w:rPr>
        <w:t>particularly important in reducing the cost</w:t>
      </w:r>
      <w:r w:rsidRPr="003D2F57">
        <w:rPr>
          <w:rFonts w:asciiTheme="minorHAnsi" w:hAnsiTheme="minorHAnsi"/>
          <w:sz w:val="12"/>
        </w:rPr>
        <w:t xml:space="preserve">¶ </w:t>
      </w:r>
      <w:r w:rsidRPr="003D2F57">
        <w:rPr>
          <w:rFonts w:asciiTheme="minorHAnsi" w:hAnsiTheme="minorHAnsi"/>
        </w:rPr>
        <w:t>to develop Arctic resources because they</w:t>
      </w:r>
      <w:r w:rsidRPr="003D2F57">
        <w:rPr>
          <w:rFonts w:asciiTheme="minorHAnsi" w:hAnsiTheme="minorHAnsi"/>
          <w:sz w:val="12"/>
        </w:rPr>
        <w:t xml:space="preserve">¶ </w:t>
      </w:r>
      <w:r w:rsidRPr="003D2F57">
        <w:rPr>
          <w:rFonts w:asciiTheme="minorHAnsi" w:hAnsiTheme="minorHAnsi"/>
        </w:rPr>
        <w:t>help pay for the infrastructure required</w:t>
      </w:r>
      <w:r w:rsidRPr="003D2F57">
        <w:rPr>
          <w:rFonts w:asciiTheme="minorHAnsi" w:hAnsiTheme="minorHAnsi"/>
          <w:sz w:val="12"/>
        </w:rPr>
        <w:t xml:space="preserve">¶ </w:t>
      </w:r>
      <w:r w:rsidRPr="003D2F57">
        <w:rPr>
          <w:rFonts w:asciiTheme="minorHAnsi" w:hAnsiTheme="minorHAnsi"/>
        </w:rPr>
        <w:t xml:space="preserve">for smaller fields. </w:t>
      </w:r>
      <w:r w:rsidRPr="003D2F57">
        <w:rPr>
          <w:rStyle w:val="StyleBoldUnderline"/>
          <w:rFonts w:asciiTheme="minorHAnsi" w:hAnsiTheme="minorHAnsi"/>
        </w:rPr>
        <w:t xml:space="preserve">Large Arctic oil and¶ natural gas discoveries began in Russia in¶ 1962, with the discovery of the </w:t>
      </w:r>
      <w:proofErr w:type="spellStart"/>
      <w:r w:rsidRPr="003D2F57">
        <w:rPr>
          <w:rStyle w:val="StyleBoldUnderline"/>
          <w:rFonts w:asciiTheme="minorHAnsi" w:hAnsiTheme="minorHAnsi"/>
        </w:rPr>
        <w:t>Tazovskoye</w:t>
      </w:r>
      <w:proofErr w:type="spellEnd"/>
      <w:r w:rsidRPr="003D2F57">
        <w:rPr>
          <w:rStyle w:val="StyleBoldUnderline"/>
          <w:rFonts w:asciiTheme="minorHAnsi" w:hAnsiTheme="minorHAnsi"/>
        </w:rPr>
        <w:t>¶ Field, followed in 1967 with the discovery¶ of the US Alaskan Prudhoe Bay Field</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Approximately 61 large oil and natural gas¶ fields have been discovered so far within¶ the Arctic Circle</w:t>
      </w:r>
      <w:r w:rsidRPr="003D2F57">
        <w:rPr>
          <w:rFonts w:asciiTheme="minorHAnsi" w:hAnsiTheme="minorHAnsi"/>
        </w:rPr>
        <w:t xml:space="preserve"> — 43 are in Russia, 11 in</w:t>
      </w:r>
      <w:r w:rsidRPr="003D2F57">
        <w:rPr>
          <w:rFonts w:asciiTheme="minorHAnsi" w:hAnsiTheme="minorHAnsi"/>
          <w:sz w:val="12"/>
        </w:rPr>
        <w:t xml:space="preserve">¶ </w:t>
      </w:r>
      <w:r w:rsidRPr="003D2F57">
        <w:rPr>
          <w:rFonts w:asciiTheme="minorHAnsi" w:hAnsiTheme="minorHAnsi"/>
        </w:rPr>
        <w:t xml:space="preserve">Canada, </w:t>
      </w:r>
      <w:r w:rsidRPr="003D2F57">
        <w:rPr>
          <w:rStyle w:val="StyleBoldUnderline"/>
          <w:rFonts w:asciiTheme="minorHAnsi" w:hAnsiTheme="minorHAnsi"/>
        </w:rPr>
        <w:t>6 in Alaska</w:t>
      </w:r>
      <w:r w:rsidRPr="003D2F57">
        <w:rPr>
          <w:rFonts w:asciiTheme="minorHAnsi" w:hAnsiTheme="minorHAnsi"/>
        </w:rPr>
        <w:t xml:space="preserve"> and 1 in Norway.1</w:t>
      </w:r>
      <w:r w:rsidRPr="003D2F57">
        <w:rPr>
          <w:rFonts w:asciiTheme="minorHAnsi" w:hAnsiTheme="minorHAnsi"/>
          <w:sz w:val="12"/>
        </w:rPr>
        <w:t xml:space="preserve">¶ </w:t>
      </w:r>
      <w:r w:rsidRPr="003D2F57">
        <w:rPr>
          <w:rFonts w:asciiTheme="minorHAnsi" w:hAnsiTheme="minorHAnsi"/>
        </w:rPr>
        <w:t>In 2008, the United States Geological</w:t>
      </w:r>
      <w:r w:rsidRPr="003D2F57">
        <w:rPr>
          <w:rFonts w:asciiTheme="minorHAnsi" w:hAnsiTheme="minorHAnsi"/>
          <w:sz w:val="12"/>
        </w:rPr>
        <w:t xml:space="preserve">¶ </w:t>
      </w:r>
      <w:r w:rsidRPr="003D2F57">
        <w:rPr>
          <w:rFonts w:asciiTheme="minorHAnsi" w:hAnsiTheme="minorHAnsi"/>
        </w:rPr>
        <w:t>Survey (USGS) released the first-ever</w:t>
      </w:r>
      <w:r w:rsidRPr="003D2F57">
        <w:rPr>
          <w:rFonts w:asciiTheme="minorHAnsi" w:hAnsiTheme="minorHAnsi"/>
          <w:sz w:val="12"/>
        </w:rPr>
        <w:t xml:space="preserve">¶ </w:t>
      </w:r>
      <w:r w:rsidRPr="003D2F57">
        <w:rPr>
          <w:rFonts w:asciiTheme="minorHAnsi" w:hAnsiTheme="minorHAnsi"/>
        </w:rPr>
        <w:t>wide-ranging assessment of Arctic oil and</w:t>
      </w:r>
      <w:r w:rsidRPr="003D2F57">
        <w:rPr>
          <w:rFonts w:asciiTheme="minorHAnsi" w:hAnsiTheme="minorHAnsi"/>
          <w:sz w:val="12"/>
        </w:rPr>
        <w:t xml:space="preserve">¶ </w:t>
      </w:r>
      <w:r w:rsidRPr="003D2F57">
        <w:rPr>
          <w:rFonts w:asciiTheme="minorHAnsi" w:hAnsiTheme="minorHAnsi"/>
        </w:rPr>
        <w:t>gas resources, estimating the region’s</w:t>
      </w:r>
      <w:r w:rsidRPr="003D2F57">
        <w:rPr>
          <w:rFonts w:asciiTheme="minorHAnsi" w:hAnsiTheme="minorHAnsi"/>
          <w:sz w:val="12"/>
        </w:rPr>
        <w:t xml:space="preserve">¶ </w:t>
      </w:r>
      <w:r w:rsidRPr="003D2F57">
        <w:rPr>
          <w:rFonts w:asciiTheme="minorHAnsi" w:hAnsiTheme="minorHAnsi"/>
        </w:rPr>
        <w:t>undiscovered and technically recoverable</w:t>
      </w:r>
      <w:r w:rsidRPr="003D2F57">
        <w:rPr>
          <w:rFonts w:asciiTheme="minorHAnsi" w:hAnsiTheme="minorHAnsi"/>
          <w:sz w:val="12"/>
        </w:rPr>
        <w:t xml:space="preserve">¶ </w:t>
      </w:r>
      <w:r w:rsidRPr="003D2F57">
        <w:rPr>
          <w:rFonts w:asciiTheme="minorHAnsi" w:hAnsiTheme="minorHAnsi"/>
        </w:rPr>
        <w:t>conventional oil and natural gas resources.</w:t>
      </w:r>
      <w:r w:rsidRPr="003D2F57">
        <w:rPr>
          <w:rFonts w:asciiTheme="minorHAnsi" w:hAnsiTheme="minorHAnsi"/>
          <w:sz w:val="12"/>
        </w:rPr>
        <w:t xml:space="preserve">¶ </w:t>
      </w:r>
      <w:r w:rsidRPr="003D2F57">
        <w:rPr>
          <w:rStyle w:val="StyleBoldUnderline"/>
          <w:rFonts w:asciiTheme="minorHAnsi" w:hAnsiTheme="minorHAnsi"/>
        </w:rPr>
        <w:t>Of the 33 Arctic sedimentary “provinces”¶ that the USGS evaluated, 25 were found¶ to have a greater than 10% probability¶ of having oil or gas deposits larger than¶ 50 million barrels of oil equivalent.¶</w:t>
      </w:r>
      <w:r w:rsidRPr="003D2F57">
        <w:rPr>
          <w:rFonts w:asciiTheme="minorHAnsi" w:hAnsiTheme="minorHAnsi"/>
          <w:sz w:val="12"/>
        </w:rPr>
        <w:t xml:space="preserve"> </w:t>
      </w:r>
      <w:r w:rsidRPr="003D2F57">
        <w:rPr>
          <w:rFonts w:asciiTheme="minorHAnsi" w:hAnsiTheme="minorHAnsi"/>
        </w:rPr>
        <w:t>The USGS assessment concluded that</w:t>
      </w:r>
      <w:r w:rsidRPr="003D2F57">
        <w:rPr>
          <w:rFonts w:asciiTheme="minorHAnsi" w:hAnsiTheme="minorHAnsi"/>
          <w:sz w:val="12"/>
        </w:rPr>
        <w:t xml:space="preserve">¶ </w:t>
      </w:r>
      <w:r w:rsidRPr="003D2F57">
        <w:rPr>
          <w:rStyle w:val="StyleBoldUnderline"/>
          <w:rFonts w:asciiTheme="minorHAnsi" w:hAnsiTheme="minorHAnsi"/>
        </w:rPr>
        <w:t>approximately 90 billion barrels of oil,¶ 1,669 trillion cubic feet of gas, and¶ 44 billion barrels of natural gas liquids¶ (NGLs) may remain to be found in the¶ Arctic</w:t>
      </w:r>
      <w:r w:rsidRPr="003D2F57">
        <w:rPr>
          <w:rFonts w:asciiTheme="minorHAnsi" w:hAnsiTheme="minorHAnsi"/>
        </w:rPr>
        <w:t>. Of the total 412 billion barrels of</w:t>
      </w:r>
      <w:r w:rsidRPr="003D2F57">
        <w:rPr>
          <w:rFonts w:asciiTheme="minorHAnsi" w:hAnsiTheme="minorHAnsi"/>
          <w:sz w:val="12"/>
        </w:rPr>
        <w:t xml:space="preserve">¶ </w:t>
      </w:r>
      <w:r w:rsidRPr="003D2F57">
        <w:rPr>
          <w:rFonts w:asciiTheme="minorHAnsi" w:hAnsiTheme="minorHAnsi"/>
        </w:rPr>
        <w:t>oil equivalent (</w:t>
      </w:r>
      <w:proofErr w:type="spellStart"/>
      <w:r w:rsidRPr="003D2F57">
        <w:rPr>
          <w:rFonts w:asciiTheme="minorHAnsi" w:hAnsiTheme="minorHAnsi"/>
        </w:rPr>
        <w:t>boe</w:t>
      </w:r>
      <w:proofErr w:type="spellEnd"/>
      <w:r w:rsidRPr="003D2F57">
        <w:rPr>
          <w:rFonts w:asciiTheme="minorHAnsi" w:hAnsiTheme="minorHAnsi"/>
        </w:rPr>
        <w:t>), approximately 84%</w:t>
      </w:r>
      <w:r w:rsidRPr="003D2F57">
        <w:rPr>
          <w:rFonts w:asciiTheme="minorHAnsi" w:hAnsiTheme="minorHAnsi"/>
          <w:sz w:val="12"/>
        </w:rPr>
        <w:t xml:space="preserve">¶ </w:t>
      </w:r>
      <w:r w:rsidRPr="003D2F57">
        <w:rPr>
          <w:rFonts w:asciiTheme="minorHAnsi" w:hAnsiTheme="minorHAnsi"/>
        </w:rPr>
        <w:t>is expected to be found offshore, and</w:t>
      </w:r>
      <w:r w:rsidRPr="003D2F57">
        <w:rPr>
          <w:rFonts w:asciiTheme="minorHAnsi" w:hAnsiTheme="minorHAnsi"/>
          <w:sz w:val="12"/>
        </w:rPr>
        <w:t xml:space="preserve">¶ </w:t>
      </w:r>
      <w:r w:rsidRPr="003D2F57">
        <w:rPr>
          <w:rFonts w:asciiTheme="minorHAnsi" w:hAnsiTheme="minorHAnsi"/>
        </w:rPr>
        <w:t>about two-thirds (67%) of the total was</w:t>
      </w:r>
      <w:r w:rsidRPr="003D2F57">
        <w:rPr>
          <w:rFonts w:asciiTheme="minorHAnsi" w:hAnsiTheme="minorHAnsi"/>
          <w:sz w:val="12"/>
        </w:rPr>
        <w:t xml:space="preserve">¶ </w:t>
      </w:r>
      <w:r w:rsidRPr="003D2F57">
        <w:rPr>
          <w:rFonts w:asciiTheme="minorHAnsi" w:hAnsiTheme="minorHAnsi"/>
        </w:rPr>
        <w:t>natural gas.2</w:t>
      </w:r>
      <w:proofErr w:type="gramStart"/>
      <w:r w:rsidRPr="003D2F57">
        <w:rPr>
          <w:rFonts w:asciiTheme="minorHAnsi" w:hAnsiTheme="minorHAnsi"/>
        </w:rPr>
        <w:t>,3</w:t>
      </w:r>
      <w:proofErr w:type="gramEnd"/>
    </w:p>
    <w:p w14:paraId="67966D6A" w14:textId="77777777" w:rsidR="0095709C" w:rsidRPr="003D2F57" w:rsidRDefault="0095709C" w:rsidP="0020795F">
      <w:pPr>
        <w:rPr>
          <w:rFonts w:asciiTheme="minorHAnsi" w:hAnsiTheme="minorHAnsi"/>
        </w:rPr>
      </w:pPr>
    </w:p>
    <w:p w14:paraId="10F07100" w14:textId="77777777" w:rsidR="0095709C" w:rsidRPr="003D2F57" w:rsidRDefault="0095709C" w:rsidP="0020795F">
      <w:pPr>
        <w:rPr>
          <w:rFonts w:asciiTheme="minorHAnsi" w:hAnsiTheme="minorHAnsi"/>
        </w:rPr>
      </w:pPr>
    </w:p>
    <w:p w14:paraId="5B9BF59A" w14:textId="77777777" w:rsidR="00E675F7" w:rsidRPr="003D2F57" w:rsidRDefault="00E675F7" w:rsidP="005A7FA1">
      <w:pPr>
        <w:pStyle w:val="Heading3"/>
        <w:rPr>
          <w:rFonts w:asciiTheme="minorHAnsi" w:hAnsiTheme="minorHAnsi"/>
        </w:rPr>
      </w:pPr>
      <w:r w:rsidRPr="003D2F57">
        <w:rPr>
          <w:rFonts w:asciiTheme="minorHAnsi" w:hAnsiTheme="minorHAnsi"/>
        </w:rPr>
        <w:lastRenderedPageBreak/>
        <w:t xml:space="preserve">UQ – Oil Supply Low </w:t>
      </w:r>
    </w:p>
    <w:p w14:paraId="092A0604" w14:textId="77777777" w:rsidR="00E675F7" w:rsidRPr="003D2F57" w:rsidRDefault="00E675F7" w:rsidP="005A7FA1">
      <w:pPr>
        <w:pStyle w:val="Heading4"/>
        <w:rPr>
          <w:rFonts w:asciiTheme="minorHAnsi" w:hAnsiTheme="minorHAnsi"/>
        </w:rPr>
      </w:pPr>
      <w:r w:rsidRPr="003D2F57">
        <w:rPr>
          <w:rFonts w:asciiTheme="minorHAnsi" w:hAnsiTheme="minorHAnsi"/>
        </w:rPr>
        <w:t>Crisis in Iraq is threatening oil production.</w:t>
      </w:r>
    </w:p>
    <w:p w14:paraId="2C358A11" w14:textId="77777777" w:rsidR="00E675F7" w:rsidRPr="003D2F57" w:rsidRDefault="00E675F7" w:rsidP="005A7FA1">
      <w:pPr>
        <w:rPr>
          <w:rFonts w:asciiTheme="minorHAnsi" w:hAnsiTheme="minorHAnsi"/>
        </w:rPr>
      </w:pPr>
      <w:proofErr w:type="spellStart"/>
      <w:r w:rsidRPr="003D2F57">
        <w:rPr>
          <w:rStyle w:val="StyleStyleBold12pt"/>
          <w:rFonts w:asciiTheme="minorHAnsi" w:hAnsiTheme="minorHAnsi"/>
        </w:rPr>
        <w:t>Arora</w:t>
      </w:r>
      <w:proofErr w:type="spellEnd"/>
      <w:r w:rsidRPr="003D2F57">
        <w:rPr>
          <w:rStyle w:val="StyleStyleBold12pt"/>
          <w:rFonts w:asciiTheme="minorHAnsi" w:hAnsiTheme="minorHAnsi"/>
        </w:rPr>
        <w:t xml:space="preserve">, </w:t>
      </w:r>
      <w:proofErr w:type="spellStart"/>
      <w:r w:rsidRPr="003D2F57">
        <w:rPr>
          <w:rStyle w:val="StyleStyleBold12pt"/>
          <w:rFonts w:asciiTheme="minorHAnsi" w:hAnsiTheme="minorHAnsi"/>
        </w:rPr>
        <w:t>M.Fin</w:t>
      </w:r>
      <w:proofErr w:type="spellEnd"/>
      <w:r w:rsidRPr="003D2F57">
        <w:rPr>
          <w:rStyle w:val="StyleStyleBold12pt"/>
          <w:rFonts w:asciiTheme="minorHAnsi" w:hAnsiTheme="minorHAnsi"/>
        </w:rPr>
        <w:t>, 14</w:t>
      </w:r>
      <w:r w:rsidRPr="003D2F57">
        <w:rPr>
          <w:rFonts w:asciiTheme="minorHAnsi" w:hAnsiTheme="minorHAnsi"/>
        </w:rPr>
        <w:t>. (</w:t>
      </w:r>
      <w:proofErr w:type="spellStart"/>
      <w:r w:rsidRPr="003D2F57">
        <w:rPr>
          <w:rFonts w:asciiTheme="minorHAnsi" w:hAnsiTheme="minorHAnsi"/>
        </w:rPr>
        <w:t>Varun</w:t>
      </w:r>
      <w:proofErr w:type="spellEnd"/>
      <w:r w:rsidRPr="003D2F57">
        <w:rPr>
          <w:rFonts w:asciiTheme="minorHAnsi" w:hAnsiTheme="minorHAnsi"/>
        </w:rPr>
        <w:t xml:space="preserve">, 6/23/14, The Motely Fool, “What the Iraq Conflict Means for the Oil Market”, </w:t>
      </w:r>
      <w:hyperlink r:id="rId134" w:history="1">
        <w:r w:rsidRPr="003D2F57">
          <w:rPr>
            <w:rStyle w:val="Hyperlink"/>
            <w:rFonts w:asciiTheme="minorHAnsi" w:hAnsiTheme="minorHAnsi"/>
          </w:rPr>
          <w:t>http://www.fool.com/investing/general/2014/06/23/what-the-iraq-conflict-means-for-the-oil-market.aspx</w:t>
        </w:r>
      </w:hyperlink>
      <w:r w:rsidRPr="003D2F57">
        <w:rPr>
          <w:rFonts w:asciiTheme="minorHAnsi" w:hAnsiTheme="minorHAnsi"/>
        </w:rPr>
        <w:t>, accessed 6/29/14, KW)</w:t>
      </w:r>
    </w:p>
    <w:p w14:paraId="1CFE7403" w14:textId="77777777" w:rsidR="00E675F7" w:rsidRPr="003D2F57" w:rsidRDefault="00E675F7" w:rsidP="005A7FA1">
      <w:pPr>
        <w:rPr>
          <w:rFonts w:asciiTheme="minorHAnsi" w:hAnsiTheme="minorHAnsi"/>
        </w:rPr>
      </w:pPr>
      <w:r w:rsidRPr="003D2F57">
        <w:rPr>
          <w:rStyle w:val="StyleBoldUnderline"/>
          <w:rFonts w:asciiTheme="minorHAnsi" w:hAnsiTheme="minorHAnsi"/>
        </w:rPr>
        <w:t>The crisis in Iraq threatens to disintegrate the country. If the conflict lasts</w:t>
      </w:r>
      <w:r w:rsidRPr="003D2F57">
        <w:rPr>
          <w:rFonts w:asciiTheme="minorHAnsi" w:hAnsiTheme="minorHAnsi"/>
        </w:rPr>
        <w:t xml:space="preserve"> for a long time, </w:t>
      </w:r>
      <w:r w:rsidRPr="003D2F57">
        <w:rPr>
          <w:rStyle w:val="StyleBoldUnderline"/>
          <w:rFonts w:asciiTheme="minorHAnsi" w:hAnsiTheme="minorHAnsi"/>
        </w:rPr>
        <w:t>it could have a significant impact on global oil supplies. Given that Iraq is the second largest OPEC crude producer, this could have major implications for the global oil market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Indeed, </w:t>
      </w:r>
      <w:r w:rsidRPr="003D2F57">
        <w:rPr>
          <w:rStyle w:val="StyleBoldUnderline"/>
          <w:rFonts w:asciiTheme="minorHAnsi" w:hAnsiTheme="minorHAnsi"/>
        </w:rPr>
        <w:t>Iraq had been reemerging as a major source of oil</w:t>
      </w:r>
      <w:r w:rsidRPr="003D2F57">
        <w:rPr>
          <w:rFonts w:asciiTheme="minorHAnsi" w:hAnsiTheme="minorHAnsi"/>
        </w:rPr>
        <w:t xml:space="preserve">. In February, </w:t>
      </w:r>
      <w:r w:rsidRPr="003D2F57">
        <w:rPr>
          <w:rStyle w:val="StyleBoldUnderline"/>
          <w:rFonts w:asciiTheme="minorHAnsi" w:hAnsiTheme="minorHAnsi"/>
        </w:rPr>
        <w:t>the country's production reached 3.6 million barrels per day, a 35-year high. Until recently, the country's oil minister was confident of reaching the 2014 production target of 4 million barrels per day</w:t>
      </w:r>
      <w:r w:rsidRPr="003D2F57">
        <w:rPr>
          <w:rFonts w:asciiTheme="minorHAnsi" w:hAnsiTheme="minorHAnsi"/>
        </w:rPr>
        <w:t xml:space="preserve">. However, </w:t>
      </w:r>
      <w:r w:rsidRPr="003D2F57">
        <w:rPr>
          <w:rStyle w:val="StyleBoldUnderline"/>
          <w:rFonts w:asciiTheme="minorHAnsi" w:hAnsiTheme="minorHAnsi"/>
        </w:rPr>
        <w:t>that may now be unlikely</w:t>
      </w:r>
      <w:r w:rsidRPr="003D2F57">
        <w:rPr>
          <w:rFonts w:asciiTheme="minorHAnsi" w:hAnsiTheme="minorHAnsi"/>
        </w:rPr>
        <w:t xml:space="preserve">. In fact, </w:t>
      </w:r>
      <w:r w:rsidRPr="003D2F57">
        <w:rPr>
          <w:rStyle w:val="StyleBoldUnderline"/>
          <w:rFonts w:asciiTheme="minorHAnsi" w:hAnsiTheme="minorHAnsi"/>
        </w:rPr>
        <w:t xml:space="preserve">the International Energy Agency recently said in </w:t>
      </w:r>
      <w:proofErr w:type="spellStart"/>
      <w:r w:rsidRPr="003D2F57">
        <w:rPr>
          <w:rStyle w:val="StyleBoldUnderline"/>
          <w:rFonts w:asciiTheme="minorHAnsi" w:hAnsiTheme="minorHAnsi"/>
        </w:rPr>
        <w:t>itsMedium</w:t>
      </w:r>
      <w:proofErr w:type="spellEnd"/>
      <w:r w:rsidRPr="003D2F57">
        <w:rPr>
          <w:rStyle w:val="StyleBoldUnderline"/>
          <w:rFonts w:asciiTheme="minorHAnsi" w:hAnsiTheme="minorHAnsi"/>
        </w:rPr>
        <w:t>-Term Oil Market Report that there is significant downside risk to the projected addition of 1.28 million barrels per day to Iraqi production by 2019</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This is a major concern, as according23 to the IEA 60% of OPEC's expected growth in capacity by 2019 is set to come from Iraq</w:t>
      </w:r>
      <w:r w:rsidRPr="003D2F57">
        <w:rPr>
          <w:rFonts w:asciiTheme="minorHAnsi" w:hAnsiTheme="minorHAnsi"/>
        </w:rPr>
        <w:t>. If Iraq doesn't meet its production targets, then Brent crude prices could continue to trade at a significant premium over WTI, especially as U.S. oil production continues to surge</w:t>
      </w:r>
    </w:p>
    <w:p w14:paraId="68B555A7" w14:textId="77777777" w:rsidR="00E675F7" w:rsidRPr="003D2F57" w:rsidRDefault="00E675F7" w:rsidP="0020795F">
      <w:pPr>
        <w:pStyle w:val="Heading3"/>
        <w:rPr>
          <w:rFonts w:asciiTheme="minorHAnsi" w:hAnsiTheme="minorHAnsi"/>
        </w:rPr>
      </w:pPr>
      <w:r w:rsidRPr="003D2F57">
        <w:rPr>
          <w:rFonts w:asciiTheme="minorHAnsi" w:hAnsiTheme="minorHAnsi"/>
        </w:rPr>
        <w:lastRenderedPageBreak/>
        <w:t>I/L – LOST Key</w:t>
      </w:r>
    </w:p>
    <w:p w14:paraId="0FA3DB36" w14:textId="77777777" w:rsidR="00E675F7" w:rsidRPr="003D2F57" w:rsidRDefault="00E675F7" w:rsidP="0020795F">
      <w:pPr>
        <w:pStyle w:val="Heading4"/>
        <w:rPr>
          <w:rFonts w:asciiTheme="minorHAnsi" w:hAnsiTheme="minorHAnsi" w:cs="Times New Roman"/>
        </w:rPr>
      </w:pPr>
      <w:r w:rsidRPr="003D2F57">
        <w:rPr>
          <w:rFonts w:asciiTheme="minorHAnsi" w:hAnsiTheme="minorHAnsi" w:cs="Times New Roman"/>
        </w:rPr>
        <w:t>LOST key to US Oil production – artic claims estimated at 90 billion barrels of oil</w:t>
      </w:r>
    </w:p>
    <w:p w14:paraId="1C1D5D8B" w14:textId="77777777" w:rsidR="00E675F7" w:rsidRPr="003D2F57" w:rsidRDefault="00E675F7" w:rsidP="0020795F">
      <w:pPr>
        <w:rPr>
          <w:rStyle w:val="StyleStyleBold12pt"/>
          <w:rFonts w:asciiTheme="minorHAnsi" w:hAnsiTheme="minorHAnsi"/>
        </w:rPr>
      </w:pPr>
      <w:r w:rsidRPr="003D2F57">
        <w:rPr>
          <w:rStyle w:val="StyleStyleBold12pt"/>
          <w:rFonts w:asciiTheme="minorHAnsi" w:hAnsiTheme="minorHAnsi"/>
        </w:rPr>
        <w:t xml:space="preserve">Irwin, Breaking Energy Writer, 13 </w:t>
      </w:r>
      <w:r w:rsidRPr="003D2F57">
        <w:rPr>
          <w:rFonts w:asciiTheme="minorHAnsi" w:hAnsiTheme="minorHAnsi"/>
        </w:rPr>
        <w:t xml:space="preserve">(Conway, 7/30/13, Breaking Energy, “US Lagging on Law of the Sea: What It Stands to Lose”, </w:t>
      </w:r>
      <w:hyperlink r:id="rId135" w:history="1">
        <w:r w:rsidRPr="003D2F57">
          <w:rPr>
            <w:rFonts w:asciiTheme="minorHAnsi" w:hAnsiTheme="minorHAnsi"/>
          </w:rPr>
          <w:t>http://breakingenergy.com/2013/07/30/us-lagging-on-law-of-the-sea-what-it-stands-to-lose/</w:t>
        </w:r>
      </w:hyperlink>
      <w:r w:rsidRPr="003D2F57">
        <w:rPr>
          <w:rFonts w:asciiTheme="minorHAnsi" w:hAnsiTheme="minorHAnsi"/>
        </w:rPr>
        <w:t>, 6/24/14, AX)</w:t>
      </w:r>
    </w:p>
    <w:p w14:paraId="2D9A5671" w14:textId="77777777" w:rsidR="00E675F7" w:rsidRPr="003D2F57" w:rsidRDefault="00E675F7" w:rsidP="0020795F">
      <w:pPr>
        <w:rPr>
          <w:rFonts w:asciiTheme="minorHAnsi" w:hAnsiTheme="minorHAnsi"/>
          <w:sz w:val="16"/>
          <w:szCs w:val="16"/>
        </w:rPr>
      </w:pPr>
      <w:r w:rsidRPr="003D2F57">
        <w:rPr>
          <w:rStyle w:val="StyleBoldUnderline"/>
          <w:rFonts w:asciiTheme="minorHAnsi" w:hAnsiTheme="minorHAnsi"/>
        </w:rPr>
        <w:t xml:space="preserve">The US is the only country with an Arctic coastline that has not </w:t>
      </w:r>
      <w:r w:rsidRPr="003D2F57">
        <w:rPr>
          <w:rFonts w:asciiTheme="minorHAnsi" w:hAnsiTheme="minorHAnsi"/>
          <w:sz w:val="16"/>
          <w:szCs w:val="16"/>
        </w:rPr>
        <w:t>yet</w:t>
      </w:r>
      <w:r w:rsidRPr="003D2F57">
        <w:rPr>
          <w:rFonts w:asciiTheme="minorHAnsi" w:hAnsiTheme="minorHAnsi"/>
        </w:rPr>
        <w:t xml:space="preserve"> </w:t>
      </w:r>
      <w:r w:rsidRPr="003D2F57">
        <w:rPr>
          <w:rStyle w:val="StyleBoldUnderline"/>
          <w:rFonts w:asciiTheme="minorHAnsi" w:hAnsiTheme="minorHAnsi"/>
        </w:rPr>
        <w:t>ratified the Law of the Sea Treaty, which</w:t>
      </w:r>
      <w:r w:rsidRPr="003D2F57">
        <w:rPr>
          <w:rFonts w:asciiTheme="minorHAnsi" w:hAnsiTheme="minorHAnsi"/>
        </w:rPr>
        <w:t xml:space="preserve"> </w:t>
      </w:r>
      <w:r w:rsidRPr="003D2F57">
        <w:rPr>
          <w:rFonts w:asciiTheme="minorHAnsi" w:hAnsiTheme="minorHAnsi"/>
          <w:sz w:val="16"/>
          <w:szCs w:val="16"/>
        </w:rPr>
        <w:t>could</w:t>
      </w:r>
      <w:r w:rsidRPr="003D2F57">
        <w:rPr>
          <w:rFonts w:asciiTheme="minorHAnsi" w:hAnsiTheme="minorHAnsi"/>
        </w:rPr>
        <w:t xml:space="preserve"> </w:t>
      </w:r>
      <w:r w:rsidRPr="003D2F57">
        <w:rPr>
          <w:rStyle w:val="StyleBoldUnderline"/>
          <w:rFonts w:asciiTheme="minorHAnsi" w:hAnsiTheme="minorHAnsi"/>
        </w:rPr>
        <w:t>put[s] it at a disadvantage in laying claim to</w:t>
      </w:r>
      <w:r w:rsidRPr="003D2F57">
        <w:rPr>
          <w:rFonts w:asciiTheme="minorHAnsi" w:hAnsiTheme="minorHAnsi"/>
          <w:sz w:val="16"/>
          <w:szCs w:val="16"/>
        </w:rPr>
        <w:t xml:space="preserve"> what could be </w:t>
      </w:r>
      <w:r w:rsidRPr="003D2F57">
        <w:rPr>
          <w:rStyle w:val="StyleBoldUnderline"/>
          <w:rFonts w:asciiTheme="minorHAnsi" w:hAnsiTheme="minorHAnsi"/>
        </w:rPr>
        <w:t>substantial resources</w:t>
      </w:r>
      <w:r w:rsidRPr="003D2F57">
        <w:rPr>
          <w:rFonts w:asciiTheme="minorHAnsi" w:hAnsiTheme="minorHAnsi"/>
        </w:rPr>
        <w:t xml:space="preserve"> </w:t>
      </w:r>
      <w:r w:rsidRPr="003D2F57">
        <w:rPr>
          <w:rFonts w:asciiTheme="minorHAnsi" w:hAnsiTheme="minorHAnsi"/>
          <w:sz w:val="16"/>
          <w:szCs w:val="16"/>
        </w:rPr>
        <w:t>on its outer continental shelf</w:t>
      </w:r>
      <w:proofErr w:type="gramStart"/>
      <w:r w:rsidRPr="003D2F57">
        <w:rPr>
          <w:rFonts w:asciiTheme="minorHAnsi" w:hAnsiTheme="minorHAnsi"/>
          <w:sz w:val="16"/>
          <w:szCs w:val="16"/>
        </w:rPr>
        <w:t>.¶</w:t>
      </w:r>
      <w:proofErr w:type="gramEnd"/>
      <w:r w:rsidRPr="003D2F57">
        <w:rPr>
          <w:rFonts w:asciiTheme="minorHAnsi" w:hAnsiTheme="minorHAnsi"/>
          <w:sz w:val="12"/>
        </w:rPr>
        <w:t xml:space="preserve"> </w:t>
      </w:r>
      <w:r w:rsidRPr="003D2F57">
        <w:rPr>
          <w:rStyle w:val="StyleBoldUnderline"/>
          <w:rFonts w:asciiTheme="minorHAnsi" w:hAnsiTheme="minorHAnsi"/>
        </w:rPr>
        <w:t>The Law of the Sea Treaty</w:t>
      </w:r>
      <w:r w:rsidRPr="003D2F57">
        <w:rPr>
          <w:rFonts w:asciiTheme="minorHAnsi" w:hAnsiTheme="minorHAnsi"/>
        </w:rPr>
        <w:t xml:space="preserve"> </w:t>
      </w:r>
      <w:r w:rsidRPr="003D2F57">
        <w:rPr>
          <w:rFonts w:asciiTheme="minorHAnsi" w:hAnsiTheme="minorHAnsi"/>
          <w:sz w:val="16"/>
          <w:szCs w:val="16"/>
        </w:rPr>
        <w:t>– or more formally, the United Nations Convention on the Law of the Sea –</w:t>
      </w:r>
      <w:r w:rsidRPr="003D2F57">
        <w:rPr>
          <w:rFonts w:asciiTheme="minorHAnsi" w:hAnsiTheme="minorHAnsi"/>
        </w:rPr>
        <w:t xml:space="preserve"> </w:t>
      </w:r>
      <w:r w:rsidRPr="003D2F57">
        <w:rPr>
          <w:rStyle w:val="StyleBoldUnderline"/>
          <w:rFonts w:asciiTheme="minorHAnsi" w:hAnsiTheme="minorHAnsi"/>
        </w:rPr>
        <w:t>establishes navigational rights, territorial limits, economic and legal jurisdiction, and various other basic regulatory structures for delimiting countries’ rights in seas and oceans.</w:t>
      </w:r>
      <w:r w:rsidRPr="003D2F57">
        <w:rPr>
          <w:rFonts w:asciiTheme="minorHAnsi" w:hAnsiTheme="minorHAnsi"/>
          <w:sz w:val="12"/>
        </w:rPr>
        <w:t xml:space="preserve">¶ </w:t>
      </w:r>
      <w:r w:rsidRPr="003D2F57">
        <w:rPr>
          <w:rFonts w:asciiTheme="minorHAnsi" w:hAnsiTheme="minorHAnsi"/>
          <w:sz w:val="16"/>
          <w:szCs w:val="16"/>
        </w:rPr>
        <w:t>The treaty is “basically the rules of the road for how to do business, not just in the Arctic, but in other places, and how you prove out your extended continental shelf claims”, Fran Ulmer, Chair of the US</w:t>
      </w:r>
      <w:r w:rsidRPr="003D2F57">
        <w:rPr>
          <w:rFonts w:asciiTheme="minorHAnsi" w:hAnsiTheme="minorHAnsi"/>
          <w:b/>
          <w:bCs/>
          <w:sz w:val="16"/>
          <w:szCs w:val="16"/>
        </w:rPr>
        <w:t xml:space="preserve"> </w:t>
      </w:r>
      <w:r w:rsidRPr="003D2F57">
        <w:rPr>
          <w:rFonts w:asciiTheme="minorHAnsi" w:hAnsiTheme="minorHAnsi"/>
          <w:sz w:val="16"/>
          <w:szCs w:val="16"/>
        </w:rPr>
        <w:t>Arctic Research Commission, told attendees of the USAEE/IAEE North American Conference in Anchorage, Alaska on July 29. Among other provisions, it establishes a 200-mile exclusive economic zone, using the limits of a country’s territorial waters as a baseline, that recognizes coastal states’ right to “exploit, develop, manage and conserve all resources”, including oil and gas</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More than 160 countries have ratified the treaty, and it has had </w:t>
      </w:r>
      <w:hyperlink r:id="rId136" w:history="1">
        <w:r w:rsidRPr="003D2F57">
          <w:rPr>
            <w:rFonts w:asciiTheme="minorHAnsi" w:hAnsiTheme="minorHAnsi"/>
            <w:sz w:val="16"/>
            <w:szCs w:val="16"/>
          </w:rPr>
          <w:t xml:space="preserve">broad-based and </w:t>
        </w:r>
      </w:hyperlink>
      <w:r w:rsidRPr="003D2F57">
        <w:rPr>
          <w:rFonts w:asciiTheme="minorHAnsi" w:hAnsiTheme="minorHAnsi"/>
          <w:sz w:val="16"/>
          <w:szCs w:val="16"/>
        </w:rPr>
        <w:t>consistent support</w:t>
      </w:r>
      <w:hyperlink r:id="rId137" w:history="1">
        <w:r w:rsidRPr="003D2F57">
          <w:rPr>
            <w:rFonts w:asciiTheme="minorHAnsi" w:hAnsiTheme="minorHAnsi"/>
            <w:sz w:val="16"/>
            <w:szCs w:val="16"/>
          </w:rPr>
          <w:t>,</w:t>
        </w:r>
      </w:hyperlink>
      <w:r w:rsidRPr="003D2F57">
        <w:rPr>
          <w:rFonts w:asciiTheme="minorHAnsi" w:hAnsiTheme="minorHAnsi"/>
          <w:sz w:val="16"/>
          <w:szCs w:val="16"/>
        </w:rPr>
        <w:t xml:space="preserve"> with proponents including the military, the oil and gas industry, several presidential administrations and the US Chamber of Commerce, said Ulmer. But a select group of Senators objects to it on the grounds that it forces the US to cede some of its sovereign rights. “As we know, in the US Senate, if you can’t avoid a filibuster, the issue doesn’t even get to the floor,” she said</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This may, paradoxically, proscribe the US’ ability to represent its own interests in securing rights to potentially resource-rich areas. </w:t>
      </w:r>
      <w:r w:rsidRPr="003D2F57">
        <w:rPr>
          <w:rStyle w:val="StyleBoldUnderline"/>
          <w:rFonts w:asciiTheme="minorHAnsi" w:hAnsiTheme="minorHAnsi"/>
        </w:rPr>
        <w:t>A USGS assessment</w:t>
      </w:r>
      <w:r w:rsidRPr="003D2F57">
        <w:rPr>
          <w:rFonts w:asciiTheme="minorHAnsi" w:hAnsiTheme="minorHAnsi"/>
        </w:rPr>
        <w:t xml:space="preserve"> </w:t>
      </w:r>
      <w:r w:rsidRPr="003D2F57">
        <w:rPr>
          <w:rFonts w:asciiTheme="minorHAnsi" w:hAnsiTheme="minorHAnsi"/>
          <w:sz w:val="16"/>
          <w:szCs w:val="16"/>
        </w:rPr>
        <w:t>has</w:t>
      </w:r>
      <w:r w:rsidRPr="003D2F57">
        <w:rPr>
          <w:rFonts w:asciiTheme="minorHAnsi" w:hAnsiTheme="minorHAnsi"/>
        </w:rPr>
        <w:t xml:space="preserve"> </w:t>
      </w:r>
      <w:r w:rsidRPr="003D2F57">
        <w:rPr>
          <w:rStyle w:val="StyleBoldUnderline"/>
          <w:rFonts w:asciiTheme="minorHAnsi" w:hAnsiTheme="minorHAnsi"/>
        </w:rPr>
        <w:t>estimated</w:t>
      </w:r>
      <w:r w:rsidRPr="003D2F57">
        <w:rPr>
          <w:rFonts w:asciiTheme="minorHAnsi" w:hAnsiTheme="minorHAnsi"/>
        </w:rPr>
        <w:t xml:space="preserve"> </w:t>
      </w:r>
      <w:r w:rsidRPr="003D2F57">
        <w:rPr>
          <w:rFonts w:asciiTheme="minorHAnsi" w:hAnsiTheme="minorHAnsi"/>
          <w:sz w:val="16"/>
          <w:szCs w:val="16"/>
        </w:rPr>
        <w:t xml:space="preserve">undiscovered oil and gas resources north of the Arctic Circle at </w:t>
      </w:r>
      <w:r w:rsidRPr="003D2F57">
        <w:rPr>
          <w:rStyle w:val="StyleBoldUnderline"/>
          <w:rFonts w:asciiTheme="minorHAnsi" w:hAnsiTheme="minorHAnsi"/>
        </w:rPr>
        <w:t>nearly 90 billion barrels of oil, [and] more than 1,660 trillion cubic feet of natural gas</w:t>
      </w:r>
      <w:r w:rsidRPr="003D2F57">
        <w:rPr>
          <w:rFonts w:asciiTheme="minorHAnsi" w:hAnsiTheme="minorHAnsi"/>
        </w:rPr>
        <w:t xml:space="preserve"> </w:t>
      </w:r>
      <w:r w:rsidRPr="003D2F57">
        <w:rPr>
          <w:rFonts w:asciiTheme="minorHAnsi" w:hAnsiTheme="minorHAnsi"/>
          <w:sz w:val="16"/>
          <w:szCs w:val="16"/>
        </w:rPr>
        <w:t xml:space="preserve">and over 44 </w:t>
      </w:r>
      <w:proofErr w:type="spellStart"/>
      <w:r w:rsidRPr="003D2F57">
        <w:rPr>
          <w:rFonts w:asciiTheme="minorHAnsi" w:hAnsiTheme="minorHAnsi"/>
          <w:sz w:val="16"/>
          <w:szCs w:val="16"/>
        </w:rPr>
        <w:t>bln</w:t>
      </w:r>
      <w:proofErr w:type="spellEnd"/>
      <w:r w:rsidRPr="003D2F57">
        <w:rPr>
          <w:rFonts w:asciiTheme="minorHAnsi" w:hAnsiTheme="minorHAnsi"/>
          <w:sz w:val="16"/>
          <w:szCs w:val="16"/>
        </w:rPr>
        <w:t xml:space="preserve"> </w:t>
      </w:r>
      <w:proofErr w:type="spellStart"/>
      <w:r w:rsidRPr="003D2F57">
        <w:rPr>
          <w:rFonts w:asciiTheme="minorHAnsi" w:hAnsiTheme="minorHAnsi"/>
          <w:sz w:val="16"/>
          <w:szCs w:val="16"/>
        </w:rPr>
        <w:t>bbl</w:t>
      </w:r>
      <w:proofErr w:type="spellEnd"/>
      <w:r w:rsidRPr="003D2F57">
        <w:rPr>
          <w:rFonts w:asciiTheme="minorHAnsi" w:hAnsiTheme="minorHAnsi"/>
          <w:sz w:val="16"/>
          <w:szCs w:val="16"/>
        </w:rPr>
        <w:t xml:space="preserve"> of natural gas liquids</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w:t>
      </w:r>
      <w:r w:rsidRPr="003D2F57">
        <w:rPr>
          <w:rStyle w:val="StyleBoldUnderline"/>
          <w:rFonts w:asciiTheme="minorHAnsi" w:hAnsiTheme="minorHAnsi"/>
        </w:rPr>
        <w:t>The U</w:t>
      </w:r>
      <w:r w:rsidRPr="003D2F57">
        <w:rPr>
          <w:rFonts w:asciiTheme="minorHAnsi" w:hAnsiTheme="minorHAnsi"/>
          <w:sz w:val="16"/>
          <w:szCs w:val="16"/>
        </w:rPr>
        <w:t>nited</w:t>
      </w:r>
      <w:r w:rsidRPr="003D2F57">
        <w:rPr>
          <w:rStyle w:val="StyleBoldUnderline"/>
          <w:rFonts w:asciiTheme="minorHAnsi" w:hAnsiTheme="minorHAnsi"/>
        </w:rPr>
        <w:t xml:space="preserve"> S</w:t>
      </w:r>
      <w:r w:rsidRPr="003D2F57">
        <w:rPr>
          <w:rFonts w:asciiTheme="minorHAnsi" w:hAnsiTheme="minorHAnsi"/>
          <w:sz w:val="16"/>
          <w:szCs w:val="16"/>
        </w:rPr>
        <w:t>tates</w:t>
      </w:r>
      <w:r w:rsidRPr="003D2F57">
        <w:rPr>
          <w:rStyle w:val="StyleBoldUnderline"/>
          <w:rFonts w:asciiTheme="minorHAnsi" w:hAnsiTheme="minorHAnsi"/>
        </w:rPr>
        <w:t xml:space="preserve"> is undertaking the science associated with being prepared to prove its claims to the extended continental shelf, but until the Senate ratifies this treaty, we will not be able to claim those additional lands</w:t>
      </w:r>
      <w:r w:rsidRPr="003D2F57">
        <w:rPr>
          <w:rFonts w:asciiTheme="minorHAnsi" w:hAnsiTheme="minorHAnsi"/>
          <w:sz w:val="16"/>
          <w:szCs w:val="16"/>
        </w:rPr>
        <w:t>,” Ulmer said. “Other nations are moving forward and proving up their claims, and the US is sitting on the sidelines without having ratified that treaty for really no good reason.”¶ Russia has been vocal – and demonstrative – about claiming ownership of the resources on its continental shelf. And Canada has made significant progress on the scientific evaluation, mapping, charting and submission of its claims. If the US does not ratify the treaty, “we won’t have anybody sitting there on the adjudication panel deciding all these borders for all these other countries”, Ulmer said</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“Most of the oil and gas resources that have been identified by the USGS would be on the continental shelves and in the near area likely to be extended through Law of the Sea extensions of continental shelves,” said Ulmer. “As the countries of the Arctic move forward under the Law of the Sea to expand their territories, that free-for-all area will shrink dramatically.”¶ Senator Orrin Hatch penned a piece for the Fox News website that raised numerous objections to the treaty, singling out a provision that would require payments to a centralized authority for exploitation of oil and gas or mineral continental shelf resources beyond a 200-nautical mile baseline. Payments, which would begin in the sixth year of production, would amount to 1% of the volume of production initially, and never exceed 7%</w:t>
      </w:r>
      <w:proofErr w:type="gramStart"/>
      <w:r w:rsidRPr="003D2F57">
        <w:rPr>
          <w:rFonts w:asciiTheme="minorHAnsi" w:hAnsiTheme="minorHAnsi"/>
          <w:sz w:val="16"/>
          <w:szCs w:val="16"/>
        </w:rPr>
        <w:t>.¶</w:t>
      </w:r>
      <w:proofErr w:type="gramEnd"/>
      <w:r w:rsidRPr="003D2F57">
        <w:rPr>
          <w:rFonts w:asciiTheme="minorHAnsi" w:hAnsiTheme="minorHAnsi"/>
          <w:sz w:val="16"/>
          <w:szCs w:val="16"/>
        </w:rPr>
        <w:t xml:space="preserve"> But Ulmer argued that if the US fails to sign the treaty – and extend its continental shelf – it will end up with nothing to tax.¶ “Is 90% of something better than 0% of nothing? I think so,” she said. “That small taxation provision on the minerals that could be found on the sea bed beyond the 200-mile limit on our extended continental shelf to me is such a small thing in comparison to our ability to extend an area of multiple-sized of the state of Texas, have it be ours and have it be internationally recognized.”¶ </w:t>
      </w:r>
    </w:p>
    <w:p w14:paraId="14F308B1" w14:textId="77777777" w:rsidR="00E675F7" w:rsidRPr="003D2F57" w:rsidRDefault="00E675F7" w:rsidP="0020795F">
      <w:pPr>
        <w:rPr>
          <w:rFonts w:asciiTheme="minorHAnsi" w:hAnsiTheme="minorHAnsi"/>
        </w:rPr>
      </w:pPr>
    </w:p>
    <w:p w14:paraId="4AA12765" w14:textId="77777777" w:rsidR="00E675F7" w:rsidRPr="003D2F57" w:rsidRDefault="00E675F7" w:rsidP="0020795F">
      <w:pPr>
        <w:pStyle w:val="Heading3"/>
        <w:rPr>
          <w:rFonts w:asciiTheme="minorHAnsi" w:hAnsiTheme="minorHAnsi"/>
        </w:rPr>
      </w:pPr>
      <w:r w:rsidRPr="003D2F57">
        <w:rPr>
          <w:rFonts w:asciiTheme="minorHAnsi" w:hAnsiTheme="minorHAnsi"/>
        </w:rPr>
        <w:lastRenderedPageBreak/>
        <w:t>Impact – Hegemony</w:t>
      </w:r>
    </w:p>
    <w:p w14:paraId="23713744" w14:textId="77777777" w:rsidR="00E675F7" w:rsidRPr="003D2F57" w:rsidRDefault="00E675F7" w:rsidP="0020795F">
      <w:pPr>
        <w:keepNext/>
        <w:keepLines/>
        <w:spacing w:before="200"/>
        <w:outlineLvl w:val="3"/>
        <w:rPr>
          <w:rFonts w:asciiTheme="minorHAnsi" w:eastAsiaTheme="majorEastAsia" w:hAnsiTheme="minorHAnsi"/>
          <w:b/>
          <w:bCs/>
          <w:iCs/>
          <w:sz w:val="24"/>
        </w:rPr>
      </w:pPr>
      <w:r w:rsidRPr="003D2F57">
        <w:rPr>
          <w:rFonts w:asciiTheme="minorHAnsi" w:eastAsiaTheme="majorEastAsia" w:hAnsiTheme="minorHAnsi"/>
          <w:b/>
          <w:bCs/>
          <w:iCs/>
          <w:sz w:val="24"/>
        </w:rPr>
        <w:t xml:space="preserve">US oil production key to solving the deficit </w:t>
      </w:r>
    </w:p>
    <w:p w14:paraId="496202EB" w14:textId="77777777" w:rsidR="00E675F7" w:rsidRPr="003D2F57" w:rsidRDefault="00E675F7" w:rsidP="0020795F">
      <w:pPr>
        <w:rPr>
          <w:rFonts w:asciiTheme="minorHAnsi" w:hAnsiTheme="minorHAnsi"/>
        </w:rPr>
      </w:pPr>
      <w:r w:rsidRPr="003D2F57">
        <w:rPr>
          <w:rFonts w:asciiTheme="minorHAnsi" w:hAnsiTheme="minorHAnsi"/>
          <w:b/>
          <w:bCs/>
        </w:rPr>
        <w:t xml:space="preserve">Argus, Global provider of data on oil products, 2013 </w:t>
      </w:r>
      <w:r w:rsidRPr="003D2F57">
        <w:rPr>
          <w:rFonts w:asciiTheme="minorHAnsi" w:hAnsiTheme="minorHAnsi"/>
        </w:rPr>
        <w:t xml:space="preserve">(Argus, 8/26/13, </w:t>
      </w:r>
      <w:proofErr w:type="spellStart"/>
      <w:r w:rsidRPr="003D2F57">
        <w:rPr>
          <w:rFonts w:asciiTheme="minorHAnsi" w:hAnsiTheme="minorHAnsi"/>
        </w:rPr>
        <w:t>ArgusMedia</w:t>
      </w:r>
      <w:proofErr w:type="spellEnd"/>
      <w:r w:rsidRPr="003D2F57">
        <w:rPr>
          <w:rFonts w:asciiTheme="minorHAnsi" w:hAnsiTheme="minorHAnsi"/>
        </w:rPr>
        <w:t xml:space="preserve">, “Onshore oil boom narrowing trade deficit,” http://www.argusmedia.com/pages/NewsBody.aspx?id=862063&amp;menu=yes, 6/25/14, MMV) </w:t>
      </w:r>
    </w:p>
    <w:p w14:paraId="5016DBB2" w14:textId="77777777" w:rsidR="00E675F7" w:rsidRPr="003D2F57" w:rsidRDefault="00E675F7" w:rsidP="0020795F">
      <w:pPr>
        <w:rPr>
          <w:rFonts w:asciiTheme="minorHAnsi" w:hAnsiTheme="minorHAnsi"/>
        </w:rPr>
      </w:pPr>
      <w:r w:rsidRPr="003D2F57">
        <w:rPr>
          <w:rFonts w:asciiTheme="minorHAnsi" w:hAnsiTheme="minorHAnsi"/>
        </w:rPr>
        <w:t xml:space="preserve">Houston, 26 August (Argus) — Unprecedented growth in </w:t>
      </w:r>
      <w:r w:rsidRPr="003D2F57">
        <w:rPr>
          <w:rFonts w:asciiTheme="minorHAnsi" w:hAnsiTheme="minorHAnsi"/>
          <w:bCs/>
          <w:u w:val="single"/>
        </w:rPr>
        <w:t>US oil output is eating away at the biggest source of the nation's trade deficit and is possibly putting the country on course to eliminate its reliance on crude imports.</w:t>
      </w:r>
      <w:r w:rsidRPr="003D2F57">
        <w:rPr>
          <w:rFonts w:asciiTheme="minorHAnsi" w:hAnsiTheme="minorHAnsi"/>
        </w:rPr>
        <w:t xml:space="preserve"> </w:t>
      </w:r>
      <w:r w:rsidRPr="003D2F57">
        <w:rPr>
          <w:rFonts w:asciiTheme="minorHAnsi" w:hAnsiTheme="minorHAnsi"/>
          <w:bCs/>
          <w:u w:val="single"/>
        </w:rPr>
        <w:t>The US trade deficit in June narrowed by 20pc from a year earlier</w:t>
      </w:r>
      <w:r w:rsidRPr="003D2F57">
        <w:rPr>
          <w:rFonts w:asciiTheme="minorHAnsi" w:hAnsiTheme="minorHAnsi"/>
        </w:rPr>
        <w:t xml:space="preserve">, to $34.2bn, </w:t>
      </w:r>
      <w:r w:rsidRPr="003D2F57">
        <w:rPr>
          <w:rFonts w:asciiTheme="minorHAnsi" w:hAnsiTheme="minorHAnsi"/>
          <w:bCs/>
          <w:u w:val="single"/>
        </w:rPr>
        <w:t>the lowest since the 2009 financial crisis</w:t>
      </w:r>
      <w:r w:rsidRPr="003D2F57">
        <w:rPr>
          <w:rFonts w:asciiTheme="minorHAnsi" w:hAnsiTheme="minorHAnsi"/>
        </w:rPr>
        <w:t xml:space="preserve">, according to the Commerce Department in Washington. US Census Bureau data shows that crude and oil products drove the shift, as petroleum imports fell 12pc to $29bn. Excluding petroleum, </w:t>
      </w:r>
      <w:r w:rsidRPr="003D2F57">
        <w:rPr>
          <w:rFonts w:asciiTheme="minorHAnsi" w:hAnsiTheme="minorHAnsi"/>
          <w:bCs/>
          <w:u w:val="single"/>
        </w:rPr>
        <w:t>imports into the US rose by 1.4pc. Net petroleum imports – the US also is benefiting from increasing exports of refined fuels, particularly diesel – dropped 24pc year on year</w:t>
      </w:r>
      <w:r w:rsidRPr="003D2F57">
        <w:rPr>
          <w:rFonts w:asciiTheme="minorHAnsi" w:hAnsiTheme="minorHAnsi"/>
        </w:rPr>
        <w:t xml:space="preserve"> to $17.4bn. </w:t>
      </w:r>
      <w:r w:rsidRPr="003D2F57">
        <w:rPr>
          <w:rFonts w:asciiTheme="minorHAnsi" w:hAnsiTheme="minorHAnsi"/>
          <w:bCs/>
          <w:u w:val="single"/>
        </w:rPr>
        <w:t xml:space="preserve">As recently as five years ago, the monthly oil deficit was almost two and </w:t>
      </w:r>
      <w:proofErr w:type="gramStart"/>
      <w:r w:rsidRPr="003D2F57">
        <w:rPr>
          <w:rFonts w:asciiTheme="minorHAnsi" w:hAnsiTheme="minorHAnsi"/>
          <w:bCs/>
          <w:u w:val="single"/>
        </w:rPr>
        <w:t>a half times</w:t>
      </w:r>
      <w:proofErr w:type="gramEnd"/>
      <w:r w:rsidRPr="003D2F57">
        <w:rPr>
          <w:rFonts w:asciiTheme="minorHAnsi" w:hAnsiTheme="minorHAnsi"/>
        </w:rPr>
        <w:t xml:space="preserve"> that large at $42.4bn. Adjusting for seasonality and inflation, the net oil trade deficit was $10.2bn in June, the lowest on record in Census Bureau data going back through 1994. The turn in US oil fortunes has been stunningly fast. US crude production peaked at the start of the 1970s and was on the decline until 2009 when cost breakthroughs in hydraulic fracturing made onshore oil fields economic to develop. </w:t>
      </w:r>
      <w:r w:rsidRPr="003D2F57">
        <w:rPr>
          <w:rFonts w:asciiTheme="minorHAnsi" w:hAnsiTheme="minorHAnsi"/>
          <w:bCs/>
          <w:u w:val="single"/>
        </w:rPr>
        <w:t>In the first five month of this year, landed foreign crude at US ports is down 17.2pc from 2010 levels, when increased flows of domestic crude first made their way to US refineries. In 2011 the US became a net exporter of petroleum products,</w:t>
      </w:r>
      <w:r w:rsidRPr="003D2F57">
        <w:rPr>
          <w:rFonts w:asciiTheme="minorHAnsi" w:hAnsiTheme="minorHAnsi"/>
        </w:rPr>
        <w:t xml:space="preserve"> as greater refined fuel shipments from US coasts moved to markets abroad, reversing a trend of net imports that had held since 1949. In 2012 the US added more than 1mn b/d of new crude production – its largest output hike in history – surpassing every other country's growth, according to BP's Statistical Review of World Energy. </w:t>
      </w:r>
      <w:r w:rsidRPr="003D2F57">
        <w:rPr>
          <w:rFonts w:asciiTheme="minorHAnsi" w:hAnsiTheme="minorHAnsi"/>
          <w:bCs/>
          <w:u w:val="single"/>
        </w:rPr>
        <w:t>That 14pc growth rate was led by shale formations from south Texas to North Dakota, and the country is on pace for a similar advance in 2013.</w:t>
      </w:r>
      <w:r w:rsidRPr="003D2F57">
        <w:rPr>
          <w:rFonts w:asciiTheme="minorHAnsi" w:hAnsiTheme="minorHAnsi"/>
        </w:rPr>
        <w:t xml:space="preserve"> Through the first five months of 2013, oil output averaged 7.21mn b/d, up 14pc from a year earlier. </w:t>
      </w:r>
      <w:r w:rsidRPr="003D2F57">
        <w:rPr>
          <w:rFonts w:asciiTheme="minorHAnsi" w:hAnsiTheme="minorHAnsi"/>
          <w:bCs/>
          <w:u w:val="single"/>
        </w:rPr>
        <w:t>The Energy Information Administration (EIA) in Washington predicts domestic oil volumes will climb to 8.24mn b/d in 2014 and may be sustained above 10mn b/d as early as 2020.</w:t>
      </w:r>
      <w:r w:rsidRPr="003D2F57">
        <w:rPr>
          <w:rFonts w:asciiTheme="minorHAnsi" w:hAnsiTheme="minorHAnsi"/>
        </w:rPr>
        <w:t xml:space="preserve"> The shale boom is turning the tables on the world's balance of trade and, according to the IEA in </w:t>
      </w:r>
      <w:proofErr w:type="gramStart"/>
      <w:r w:rsidRPr="003D2F57">
        <w:rPr>
          <w:rFonts w:asciiTheme="minorHAnsi" w:hAnsiTheme="minorHAnsi"/>
        </w:rPr>
        <w:t>Paris,</w:t>
      </w:r>
      <w:proofErr w:type="gramEnd"/>
      <w:r w:rsidRPr="003D2F57">
        <w:rPr>
          <w:rFonts w:asciiTheme="minorHAnsi" w:hAnsiTheme="minorHAnsi"/>
        </w:rPr>
        <w:t xml:space="preserve"> </w:t>
      </w:r>
      <w:r w:rsidRPr="003D2F57">
        <w:rPr>
          <w:rFonts w:asciiTheme="minorHAnsi" w:hAnsiTheme="minorHAnsi"/>
          <w:bCs/>
          <w:u w:val="single"/>
        </w:rPr>
        <w:t>it could make the US energy independent by 2030.</w:t>
      </w:r>
      <w:r w:rsidRPr="003D2F57">
        <w:rPr>
          <w:rFonts w:asciiTheme="minorHAnsi" w:hAnsiTheme="minorHAnsi"/>
        </w:rPr>
        <w:t xml:space="preserve"> The agency sees the US becoming the world's largest crude producer, overtaking Saudi Arabia, by 2017. The EIA is more </w:t>
      </w:r>
      <w:proofErr w:type="gramStart"/>
      <w:r w:rsidRPr="003D2F57">
        <w:rPr>
          <w:rFonts w:asciiTheme="minorHAnsi" w:hAnsiTheme="minorHAnsi"/>
        </w:rPr>
        <w:t>conservative,</w:t>
      </w:r>
      <w:proofErr w:type="gramEnd"/>
      <w:r w:rsidRPr="003D2F57">
        <w:rPr>
          <w:rFonts w:asciiTheme="minorHAnsi" w:hAnsiTheme="minorHAnsi"/>
        </w:rPr>
        <w:t xml:space="preserve"> forecasting that </w:t>
      </w:r>
      <w:r w:rsidRPr="003D2F57">
        <w:rPr>
          <w:rFonts w:asciiTheme="minorHAnsi" w:hAnsiTheme="minorHAnsi"/>
          <w:bCs/>
          <w:u w:val="single"/>
        </w:rPr>
        <w:t>US reliance on petroleum imports will drop to 34pc of consumption in 2019 after sliding below 50pc for the first time in almost two decades later this year</w:t>
      </w:r>
      <w:r w:rsidRPr="003D2F57">
        <w:rPr>
          <w:rFonts w:asciiTheme="minorHAnsi" w:hAnsiTheme="minorHAnsi"/>
        </w:rPr>
        <w:t xml:space="preserve">. But the agency also has studied different scenarios -- including cases where higher fuel economy standards are enacted and </w:t>
      </w:r>
      <w:r w:rsidRPr="003D2F57">
        <w:rPr>
          <w:rFonts w:asciiTheme="minorHAnsi" w:hAnsiTheme="minorHAnsi"/>
          <w:bCs/>
          <w:u w:val="single"/>
        </w:rPr>
        <w:t>more offshore areas are opened to drilling -- that could make the US a net oil exporter by the mid-2030s</w:t>
      </w:r>
      <w:r w:rsidRPr="003D2F57">
        <w:rPr>
          <w:rFonts w:asciiTheme="minorHAnsi" w:hAnsiTheme="minorHAnsi"/>
        </w:rPr>
        <w:t xml:space="preserve">. </w:t>
      </w:r>
      <w:r w:rsidRPr="003D2F57">
        <w:rPr>
          <w:rFonts w:asciiTheme="minorHAnsi" w:hAnsiTheme="minorHAnsi"/>
          <w:sz w:val="16"/>
        </w:rPr>
        <w:t xml:space="preserve">US investment bank Raymond James says the shift will happen faster, cutting oil imports to 26pc of consumption in 2015, just half the level of 2011. Petroleum accounted for 51pc of the national trade deficit in this year's first half, down from 55pc a year earlier and 60pc in the first six months of 2011. US upstream independent Continental Resources' chief executive Harold Hamm says shale development can not only eliminate reliance on Middle East oil, but also solve the nation's debt crisis through the ongoing shift in trade balances. “Horizontal drilling has forged the path to energy independence, freeing us from unfriendly nations and financial disaster,” says Hamm, who directly owns more US oil and natural gas reserves than any other American. Meanwhile, UK consultancy Wood Mackenzie says that China, the biggest contributor to the US trade deficit, will be spending $500bn a year on oil imports by 2020, pushing net inflows to 9.2mn b/d. The firm sees China overtaking the US as the world's largest oil importer by 2017. China also will be spending more per barrel on its imports because </w:t>
      </w:r>
      <w:proofErr w:type="gramStart"/>
      <w:r w:rsidRPr="003D2F57">
        <w:rPr>
          <w:rFonts w:asciiTheme="minorHAnsi" w:hAnsiTheme="minorHAnsi"/>
          <w:sz w:val="16"/>
        </w:rPr>
        <w:t>US production growth is being driven by relatively light, sweet crudes</w:t>
      </w:r>
      <w:proofErr w:type="gramEnd"/>
      <w:r w:rsidRPr="003D2F57">
        <w:rPr>
          <w:rFonts w:asciiTheme="minorHAnsi" w:hAnsiTheme="minorHAnsi"/>
          <w:sz w:val="16"/>
        </w:rPr>
        <w:t>, reducing the need for high-cost oil grades from overseas. Since peaking at $50.4bn in July 2008, the dollar value of monthly oil imports has dropped 42pc. US oil imports averaged less than $31bn a month in 2013's first half, down 16pc from a year earlier.</w:t>
      </w:r>
      <w:r w:rsidRPr="003D2F57">
        <w:rPr>
          <w:rFonts w:asciiTheme="minorHAnsi" w:hAnsiTheme="minorHAnsi"/>
        </w:rPr>
        <w:t xml:space="preserve"> </w:t>
      </w:r>
      <w:r w:rsidRPr="003D2F57">
        <w:rPr>
          <w:rFonts w:asciiTheme="minorHAnsi" w:hAnsiTheme="minorHAnsi"/>
          <w:bCs/>
          <w:u w:val="single"/>
        </w:rPr>
        <w:t>Declines in US oil demand are contributing to the reduction in imports.</w:t>
      </w:r>
      <w:r w:rsidRPr="003D2F57">
        <w:rPr>
          <w:rFonts w:asciiTheme="minorHAnsi" w:hAnsiTheme="minorHAnsi"/>
        </w:rPr>
        <w:t xml:space="preserve"> </w:t>
      </w:r>
      <w:r w:rsidRPr="003D2F57">
        <w:rPr>
          <w:rFonts w:asciiTheme="minorHAnsi" w:hAnsiTheme="minorHAnsi"/>
          <w:sz w:val="18"/>
        </w:rPr>
        <w:t xml:space="preserve">The nation's oil consumption slid to a 16-year low of 18.6mn b/d in 2012, trade group the American Petroleum Institute says. The EIA projects that total US demand for oil products, natural gas liquids and biofuels will average 18.7mn b/d both this year and next year, down from 19.2mn b/d in 2010. Domestic production met more than 56pc of demand for liquid fuels in June, up from 44pc in 2010, EIA data shows. The trade deficit is narrowing faster than predicted by the Commerce Department, helping to accelerate the US economic recovery. The outperformance in June relative to expectations </w:t>
      </w:r>
      <w:r w:rsidRPr="003D2F57">
        <w:rPr>
          <w:rFonts w:asciiTheme="minorHAnsi" w:hAnsiTheme="minorHAnsi"/>
          <w:sz w:val="18"/>
        </w:rPr>
        <w:lastRenderedPageBreak/>
        <w:t xml:space="preserve">added 0.8 percentage point to second-quarter GDP, Deutsche Bank says. UK bank Barclays says the US deficit in oil products narrowed to 0.9pc of GDP in this year's first quarter from 1.9pc in the fourth quarter of 2005. </w:t>
      </w:r>
      <w:r w:rsidRPr="003D2F57">
        <w:rPr>
          <w:rFonts w:asciiTheme="minorHAnsi" w:hAnsiTheme="minorHAnsi"/>
        </w:rPr>
        <w:t>“</w:t>
      </w:r>
      <w:r w:rsidRPr="003D2F57">
        <w:rPr>
          <w:rFonts w:asciiTheme="minorHAnsi" w:hAnsiTheme="minorHAnsi"/>
          <w:bCs/>
          <w:u w:val="single"/>
        </w:rPr>
        <w:t>The improvement in the real petroleum trade balance is the largest factor in the narrowing of the overall real trade deficit,” Barclays economist Dean Maki says.</w:t>
      </w:r>
    </w:p>
    <w:p w14:paraId="17F70BD7" w14:textId="77777777" w:rsidR="00E675F7" w:rsidRPr="003D2F57" w:rsidRDefault="00E675F7" w:rsidP="0020795F">
      <w:pPr>
        <w:rPr>
          <w:rFonts w:asciiTheme="minorHAnsi" w:hAnsiTheme="minorHAnsi"/>
        </w:rPr>
      </w:pPr>
    </w:p>
    <w:p w14:paraId="7B8DF837" w14:textId="77777777" w:rsidR="00E675F7" w:rsidRPr="003D2F57" w:rsidRDefault="00E675F7" w:rsidP="0020795F">
      <w:pPr>
        <w:keepNext/>
        <w:keepLines/>
        <w:spacing w:before="200"/>
        <w:outlineLvl w:val="3"/>
        <w:rPr>
          <w:rFonts w:asciiTheme="minorHAnsi" w:eastAsiaTheme="majorEastAsia" w:hAnsiTheme="minorHAnsi"/>
          <w:b/>
          <w:bCs/>
          <w:iCs/>
          <w:sz w:val="24"/>
        </w:rPr>
      </w:pPr>
      <w:r w:rsidRPr="003D2F57">
        <w:rPr>
          <w:rFonts w:asciiTheme="minorHAnsi" w:eastAsiaTheme="majorEastAsia" w:hAnsiTheme="minorHAnsi"/>
          <w:b/>
          <w:bCs/>
          <w:iCs/>
          <w:sz w:val="24"/>
        </w:rPr>
        <w:t>An unresolved deficit collapses US hegemony – leads to nuclear war</w:t>
      </w:r>
    </w:p>
    <w:p w14:paraId="10785044" w14:textId="77777777" w:rsidR="00E675F7" w:rsidRPr="003D2F57" w:rsidRDefault="00E675F7" w:rsidP="0020795F">
      <w:pPr>
        <w:rPr>
          <w:rFonts w:asciiTheme="minorHAnsi" w:hAnsiTheme="minorHAnsi"/>
        </w:rPr>
      </w:pPr>
      <w:proofErr w:type="spellStart"/>
      <w:r w:rsidRPr="003D2F57">
        <w:rPr>
          <w:rFonts w:asciiTheme="minorHAnsi" w:hAnsiTheme="minorHAnsi"/>
          <w:b/>
          <w:bCs/>
        </w:rPr>
        <w:t>Khalilzad</w:t>
      </w:r>
      <w:proofErr w:type="spellEnd"/>
      <w:r w:rsidRPr="003D2F57">
        <w:rPr>
          <w:rFonts w:asciiTheme="minorHAnsi" w:hAnsiTheme="minorHAnsi"/>
        </w:rPr>
        <w:t xml:space="preserve">, </w:t>
      </w:r>
      <w:r w:rsidRPr="003D2F57">
        <w:rPr>
          <w:rFonts w:asciiTheme="minorHAnsi" w:hAnsiTheme="minorHAnsi"/>
          <w:b/>
          <w:bCs/>
        </w:rPr>
        <w:t>former</w:t>
      </w:r>
      <w:r w:rsidRPr="003D2F57">
        <w:rPr>
          <w:rFonts w:asciiTheme="minorHAnsi" w:hAnsiTheme="minorHAnsi"/>
        </w:rPr>
        <w:t xml:space="preserve"> </w:t>
      </w:r>
      <w:r w:rsidRPr="003D2F57">
        <w:rPr>
          <w:rFonts w:asciiTheme="minorHAnsi" w:hAnsiTheme="minorHAnsi"/>
          <w:b/>
          <w:bCs/>
        </w:rPr>
        <w:t>United States ambassador to</w:t>
      </w:r>
      <w:r w:rsidRPr="003D2F57">
        <w:rPr>
          <w:rFonts w:asciiTheme="minorHAnsi" w:hAnsiTheme="minorHAnsi"/>
        </w:rPr>
        <w:t xml:space="preserve"> </w:t>
      </w:r>
      <w:r w:rsidRPr="003D2F57">
        <w:rPr>
          <w:rFonts w:asciiTheme="minorHAnsi" w:hAnsiTheme="minorHAnsi"/>
          <w:b/>
          <w:bCs/>
        </w:rPr>
        <w:t>the United Nations</w:t>
      </w:r>
      <w:r w:rsidRPr="003D2F57">
        <w:rPr>
          <w:rFonts w:asciiTheme="minorHAnsi" w:hAnsiTheme="minorHAnsi"/>
        </w:rPr>
        <w:t xml:space="preserve"> </w:t>
      </w:r>
      <w:r w:rsidRPr="003D2F57">
        <w:rPr>
          <w:rFonts w:asciiTheme="minorHAnsi" w:hAnsiTheme="minorHAnsi"/>
          <w:b/>
          <w:bCs/>
        </w:rPr>
        <w:t>2011</w:t>
      </w:r>
      <w:r w:rsidRPr="003D2F57">
        <w:rPr>
          <w:rFonts w:asciiTheme="minorHAnsi" w:hAnsiTheme="minorHAnsi"/>
        </w:rPr>
        <w:t xml:space="preserve"> (</w:t>
      </w:r>
      <w:proofErr w:type="spellStart"/>
      <w:r w:rsidRPr="003D2F57">
        <w:rPr>
          <w:rFonts w:asciiTheme="minorHAnsi" w:hAnsiTheme="minorHAnsi"/>
        </w:rPr>
        <w:t>Zalmay</w:t>
      </w:r>
      <w:proofErr w:type="spellEnd"/>
      <w:r w:rsidRPr="003D2F57">
        <w:rPr>
          <w:rFonts w:asciiTheme="minorHAnsi" w:hAnsiTheme="minorHAnsi"/>
        </w:rPr>
        <w:t xml:space="preserve">, 2/8/11, National Review Online, “The Economy and National Security; If we don’t get our economic house in order, we risk a new area of multi-polarity,” http://www.nationalreview.com/articles/259024/economy-and-national-security-zalmay-khalilzad, 6/25/14, MMV) </w:t>
      </w:r>
    </w:p>
    <w:p w14:paraId="72AC04F6" w14:textId="77777777" w:rsidR="00E675F7" w:rsidRPr="003D2F57" w:rsidRDefault="00E675F7" w:rsidP="0020795F">
      <w:pPr>
        <w:rPr>
          <w:rFonts w:asciiTheme="minorHAnsi" w:hAnsiTheme="minorHAnsi"/>
          <w:bCs/>
          <w:u w:val="single"/>
        </w:rPr>
      </w:pPr>
      <w:r w:rsidRPr="003D2F57">
        <w:rPr>
          <w:rFonts w:asciiTheme="minorHAnsi" w:hAnsiTheme="minorHAnsi"/>
          <w:bCs/>
          <w:u w:val="single"/>
        </w:rPr>
        <w:t xml:space="preserve">Without faster economic growth and actions to reduce deficits, publicly held national debt is projected to reach dangerous proportions. If interest rates were to rise significantly, annual interest payments </w:t>
      </w:r>
      <w:r w:rsidRPr="003D2F57">
        <w:rPr>
          <w:rFonts w:asciiTheme="minorHAnsi" w:hAnsiTheme="minorHAnsi"/>
        </w:rPr>
        <w:t xml:space="preserve">— which already are larger than the defense budget — </w:t>
      </w:r>
      <w:r w:rsidRPr="003D2F57">
        <w:rPr>
          <w:rFonts w:asciiTheme="minorHAnsi" w:hAnsiTheme="minorHAnsi"/>
          <w:bCs/>
          <w:u w:val="single"/>
        </w:rPr>
        <w:t>would crowd out other spending or require substantial tax increases that would undercut economic growth.</w:t>
      </w:r>
      <w:r w:rsidRPr="003D2F57">
        <w:rPr>
          <w:rFonts w:asciiTheme="minorHAnsi" w:hAnsiTheme="minorHAnsi"/>
        </w:rPr>
        <w:t xml:space="preserve"> Even worse, </w:t>
      </w:r>
      <w:r w:rsidRPr="003D2F57">
        <w:rPr>
          <w:rFonts w:asciiTheme="minorHAnsi" w:hAnsiTheme="minorHAnsi"/>
          <w:bCs/>
          <w:u w:val="single"/>
        </w:rPr>
        <w:t>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proofErr w:type="gramStart"/>
      <w:r w:rsidRPr="003D2F57">
        <w:rPr>
          <w:rFonts w:asciiTheme="minorHAnsi" w:hAnsiTheme="minorHAnsi"/>
        </w:rPr>
        <w:t>.¶</w:t>
      </w:r>
      <w:proofErr w:type="gramEnd"/>
      <w:r w:rsidRPr="003D2F57">
        <w:rPr>
          <w:rFonts w:asciiTheme="minorHAnsi" w:hAnsiTheme="minorHAnsi"/>
        </w:rPr>
        <w:t xml:space="preserve"> </w:t>
      </w:r>
      <w:r w:rsidRPr="003D2F57">
        <w:rPr>
          <w:rFonts w:asciiTheme="minorHAnsi" w:hAnsiTheme="minorHAnsi"/>
          <w:bCs/>
          <w:u w:val="single"/>
        </w:rPr>
        <w:t>Such scenarios would reshape the international order</w:t>
      </w:r>
      <w:r w:rsidRPr="003D2F57">
        <w:rPr>
          <w:rFonts w:asciiTheme="minorHAnsi" w:hAnsiTheme="minorHAnsi"/>
        </w:rPr>
        <w:t xml:space="preserve">. </w:t>
      </w:r>
      <w:r w:rsidRPr="003D2F57">
        <w:rPr>
          <w:rFonts w:asciiTheme="minorHAnsi" w:hAnsiTheme="minorHAnsi"/>
          <w:bCs/>
          <w:u w:val="single"/>
        </w:rPr>
        <w:t>It was the economic devastation of Britain and France during World War II, as well as the rise of other powers, that led both countries to relinquish their empires</w:t>
      </w:r>
      <w:r w:rsidRPr="003D2F57">
        <w:rPr>
          <w:rFonts w:asciiTheme="minorHAnsi" w:hAnsiTheme="minorHAnsi"/>
        </w:rPr>
        <w:t xml:space="preserve">. In the late 1960s, British leaders concluded that they lacked the economic capacity to maintain a presence “east of Suez.” </w:t>
      </w:r>
      <w:r w:rsidRPr="003D2F57">
        <w:rPr>
          <w:rFonts w:asciiTheme="minorHAnsi" w:hAnsiTheme="minorHAnsi"/>
          <w:bCs/>
          <w:u w:val="single"/>
        </w:rPr>
        <w:t>Soviet economic weakness,</w:t>
      </w:r>
      <w:r w:rsidRPr="003D2F57">
        <w:rPr>
          <w:rFonts w:asciiTheme="minorHAnsi" w:hAnsiTheme="minorHAnsi"/>
        </w:rPr>
        <w:t xml:space="preserve"> which crystallized under Gorbachev, </w:t>
      </w:r>
      <w:r w:rsidRPr="003D2F57">
        <w:rPr>
          <w:rFonts w:asciiTheme="minorHAnsi" w:hAnsiTheme="minorHAnsi"/>
          <w:bCs/>
          <w:u w:val="single"/>
        </w:rPr>
        <w:t>contributed to their decisions to withdraw from Afghanistan, abandon Communist regimes in Eastern Europe, and allow the Soviet Union to fragment.</w:t>
      </w:r>
      <w:r w:rsidRPr="003D2F57">
        <w:rPr>
          <w:rFonts w:asciiTheme="minorHAnsi" w:hAnsiTheme="minorHAnsi"/>
        </w:rPr>
        <w:t xml:space="preserve"> </w:t>
      </w:r>
      <w:r w:rsidRPr="003D2F57">
        <w:rPr>
          <w:rFonts w:asciiTheme="minorHAnsi" w:hAnsiTheme="minorHAnsi"/>
          <w:bCs/>
          <w:u w:val="single"/>
        </w:rPr>
        <w:t>If the U.S. debt problem goes critical, the United States would be compelled to retrench, reducing its military spending and shedding international commitments</w:t>
      </w:r>
      <w:proofErr w:type="gramStart"/>
      <w:r w:rsidRPr="003D2F57">
        <w:rPr>
          <w:rFonts w:asciiTheme="minorHAnsi" w:hAnsiTheme="minorHAnsi"/>
        </w:rPr>
        <w:t>.¶</w:t>
      </w:r>
      <w:proofErr w:type="gramEnd"/>
      <w:r w:rsidRPr="003D2F57">
        <w:rPr>
          <w:rFonts w:asciiTheme="minorHAnsi" w:hAnsiTheme="minorHAnsi"/>
        </w:rPr>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w:t>
      </w:r>
      <w:r w:rsidRPr="003D2F57">
        <w:rPr>
          <w:rFonts w:asciiTheme="minorHAnsi" w:hAnsiTheme="minorHAnsi"/>
          <w:bCs/>
          <w:u w:val="single"/>
        </w:rPr>
        <w:t>These trends could in the long term produce a multi-polar world. If U.S. policymakers fail to act and other powers continue to grow, it is not a question of whether but when a new international order will emerge. The closing of the gap between the United States and its rivals could intensify geopolitical competition among major powers</w:t>
      </w:r>
      <w:r w:rsidRPr="003D2F57">
        <w:rPr>
          <w:rFonts w:asciiTheme="minorHAnsi" w:hAnsiTheme="minorHAnsi"/>
        </w:rPr>
        <w:t xml:space="preserve">, increase incentives for local powers to play </w:t>
      </w:r>
      <w:r w:rsidRPr="003D2F57">
        <w:rPr>
          <w:rFonts w:asciiTheme="minorHAnsi" w:hAnsiTheme="minorHAnsi"/>
          <w:bCs/>
          <w:u w:val="single"/>
        </w:rPr>
        <w:t>major powers against one another, and undercut our will to preclude or respond to international crises because of the higher risk of escalation</w:t>
      </w:r>
      <w:proofErr w:type="gramStart"/>
      <w:r w:rsidRPr="003D2F57">
        <w:rPr>
          <w:rFonts w:asciiTheme="minorHAnsi" w:hAnsiTheme="minorHAnsi"/>
          <w:bCs/>
          <w:u w:val="single"/>
        </w:rPr>
        <w:t>.¶</w:t>
      </w:r>
      <w:proofErr w:type="gramEnd"/>
      <w:r w:rsidRPr="003D2F57">
        <w:rPr>
          <w:rFonts w:asciiTheme="minorHAnsi" w:hAnsiTheme="minorHAnsi"/>
        </w:rPr>
        <w:t xml:space="preserve"> The stakes are high. In modern history, </w:t>
      </w:r>
      <w:r w:rsidRPr="003D2F57">
        <w:rPr>
          <w:rFonts w:asciiTheme="minorHAnsi" w:hAnsiTheme="minorHAnsi"/>
          <w:bCs/>
          <w:u w:val="single"/>
        </w:rPr>
        <w:t>the longest period of peace among the great powers has been the era of U.S. leadership.</w:t>
      </w:r>
      <w:r w:rsidRPr="003D2F57">
        <w:rPr>
          <w:rFonts w:asciiTheme="minorHAnsi" w:hAnsiTheme="minorHAnsi"/>
        </w:rPr>
        <w:t xml:space="preserve"> By contrast, </w:t>
      </w:r>
      <w:r w:rsidRPr="003D2F57">
        <w:rPr>
          <w:rFonts w:asciiTheme="minorHAnsi" w:hAnsiTheme="minorHAnsi"/>
          <w:bCs/>
          <w:u w:val="single"/>
        </w:rPr>
        <w:t>multi-polar systems have been unstable, with their competitive dynamics resulting in frequent crises and major wars among the great powers.</w:t>
      </w:r>
      <w:r w:rsidRPr="003D2F57">
        <w:rPr>
          <w:rFonts w:asciiTheme="minorHAnsi" w:hAnsiTheme="minorHAnsi"/>
        </w:rPr>
        <w:t xml:space="preserve"> </w:t>
      </w:r>
      <w:r w:rsidRPr="003D2F57">
        <w:rPr>
          <w:rFonts w:asciiTheme="minorHAnsi" w:hAnsiTheme="minorHAnsi"/>
          <w:bCs/>
          <w:u w:val="single"/>
        </w:rPr>
        <w:t>Failures of multi-polar international systems produced both world wars</w:t>
      </w:r>
      <w:proofErr w:type="gramStart"/>
      <w:r w:rsidRPr="003D2F57">
        <w:rPr>
          <w:rFonts w:asciiTheme="minorHAnsi" w:hAnsiTheme="minorHAnsi"/>
          <w:bCs/>
          <w:u w:val="single"/>
        </w:rPr>
        <w:t>.¶</w:t>
      </w:r>
      <w:proofErr w:type="gramEnd"/>
      <w:r w:rsidRPr="003D2F57">
        <w:rPr>
          <w:rFonts w:asciiTheme="minorHAnsi" w:hAnsiTheme="minorHAnsi"/>
        </w:rPr>
        <w:t xml:space="preserve"> American retrenchment could have devastating consequences.</w:t>
      </w:r>
      <w:r w:rsidRPr="003D2F57">
        <w:rPr>
          <w:rFonts w:asciiTheme="minorHAnsi" w:hAnsiTheme="minorHAnsi"/>
          <w:bCs/>
          <w:u w:val="single"/>
        </w:rPr>
        <w:t xml:space="preserve"> Without an American security blanket, regional powers could rearm in an attempt to balance against emerging threats</w:t>
      </w:r>
      <w:r w:rsidRPr="003D2F57">
        <w:rPr>
          <w:rFonts w:asciiTheme="minorHAnsi" w:hAnsiTheme="minorHAnsi"/>
        </w:rPr>
        <w:t>. Under this scenario,</w:t>
      </w:r>
      <w:r w:rsidRPr="003D2F57">
        <w:rPr>
          <w:rFonts w:asciiTheme="minorHAnsi" w:hAnsiTheme="minorHAnsi"/>
          <w:bCs/>
          <w:u w:val="single"/>
        </w:rPr>
        <w:t xml:space="preserve"> there would be a heightened possibility of arms races, miscalculation, or other crises spiraling into all-out conflict.</w:t>
      </w:r>
      <w:r w:rsidRPr="003D2F57">
        <w:rPr>
          <w:rFonts w:asciiTheme="minorHAnsi" w:hAnsiTheme="minorHAnsi"/>
        </w:rPr>
        <w:t xml:space="preserve"> Alternatively, in seeking to accommodate the stronger powers, weaker powers may shift their geopolitical posture away from the United States. Either way, </w:t>
      </w:r>
      <w:r w:rsidRPr="003D2F57">
        <w:rPr>
          <w:rFonts w:asciiTheme="minorHAnsi" w:hAnsiTheme="minorHAnsi"/>
          <w:bCs/>
          <w:u w:val="single"/>
        </w:rPr>
        <w:t>hostile states would be emboldened to make aggressive moves in their regions</w:t>
      </w:r>
      <w:proofErr w:type="gramStart"/>
      <w:r w:rsidRPr="003D2F57">
        <w:rPr>
          <w:rFonts w:asciiTheme="minorHAnsi" w:hAnsiTheme="minorHAnsi"/>
          <w:bCs/>
          <w:u w:val="single"/>
        </w:rPr>
        <w:t>.¶</w:t>
      </w:r>
      <w:proofErr w:type="gramEnd"/>
      <w:r w:rsidRPr="003D2F57">
        <w:rPr>
          <w:rFonts w:asciiTheme="minorHAnsi" w:hAnsiTheme="minorHAnsi"/>
          <w:bCs/>
          <w:u w:val="single"/>
        </w:rPr>
        <w:t xml:space="preserve"> As rival powers rise, Asia in particular is likely to emerge as a zone of great-power competition.</w:t>
      </w:r>
      <w:r w:rsidRPr="003D2F57">
        <w:rPr>
          <w:rFonts w:asciiTheme="minorHAnsi" w:hAnsiTheme="minorHAnsi"/>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w:t>
      </w:r>
      <w:r w:rsidRPr="003D2F57">
        <w:rPr>
          <w:rFonts w:asciiTheme="minorHAnsi" w:hAnsiTheme="minorHAnsi"/>
        </w:rPr>
        <w:lastRenderedPageBreak/>
        <w:t xml:space="preserve">— have roiled its relations with South Korea, Japan, India, and Southeast Asian states. Still, the </w:t>
      </w:r>
      <w:r w:rsidRPr="003D2F57">
        <w:rPr>
          <w:rFonts w:asciiTheme="minorHAnsi" w:hAnsiTheme="minorHAnsi"/>
          <w:bCs/>
          <w:u w:val="single"/>
        </w:rPr>
        <w:t>United States is the most significant barrier facing Chinese hegemony and aggression.</w:t>
      </w:r>
    </w:p>
    <w:p w14:paraId="4C473D6A" w14:textId="77777777" w:rsidR="00E675F7" w:rsidRPr="003D2F57" w:rsidRDefault="00E675F7" w:rsidP="0020795F">
      <w:pPr>
        <w:rPr>
          <w:rFonts w:asciiTheme="minorHAnsi" w:hAnsiTheme="minorHAnsi"/>
        </w:rPr>
      </w:pPr>
    </w:p>
    <w:p w14:paraId="640BE2A6" w14:textId="77777777" w:rsidR="00E675F7" w:rsidRPr="003D2F57" w:rsidRDefault="00E675F7" w:rsidP="0020795F">
      <w:pPr>
        <w:rPr>
          <w:rFonts w:asciiTheme="minorHAnsi" w:hAnsiTheme="minorHAnsi"/>
        </w:rPr>
      </w:pPr>
    </w:p>
    <w:p w14:paraId="3702DDA9" w14:textId="77777777" w:rsidR="00E675F7" w:rsidRPr="003D2F57" w:rsidRDefault="00E675F7" w:rsidP="00A33C18">
      <w:pPr>
        <w:shd w:val="clear" w:color="auto" w:fill="FFFFFF"/>
        <w:rPr>
          <w:rFonts w:asciiTheme="minorHAnsi" w:hAnsiTheme="minorHAnsi"/>
          <w:color w:val="222222"/>
          <w:sz w:val="16"/>
          <w:szCs w:val="16"/>
        </w:rPr>
      </w:pPr>
    </w:p>
    <w:p w14:paraId="03FE70B1" w14:textId="77777777" w:rsidR="00E675F7" w:rsidRPr="003D2F57" w:rsidRDefault="00E675F7" w:rsidP="005A7FA1">
      <w:pPr>
        <w:pStyle w:val="Heading3"/>
        <w:rPr>
          <w:rFonts w:asciiTheme="minorHAnsi" w:hAnsiTheme="minorHAnsi"/>
        </w:rPr>
      </w:pPr>
      <w:r w:rsidRPr="003D2F57">
        <w:rPr>
          <w:rFonts w:asciiTheme="minorHAnsi" w:hAnsiTheme="minorHAnsi"/>
        </w:rPr>
        <w:lastRenderedPageBreak/>
        <w:t xml:space="preserve">Impact – Probability </w:t>
      </w:r>
    </w:p>
    <w:p w14:paraId="5335F70A" w14:textId="77777777" w:rsidR="00E675F7" w:rsidRPr="003D2F57" w:rsidRDefault="00E675F7" w:rsidP="005A7FA1">
      <w:pPr>
        <w:pStyle w:val="Heading4"/>
        <w:rPr>
          <w:rFonts w:asciiTheme="minorHAnsi" w:hAnsiTheme="minorHAnsi"/>
        </w:rPr>
      </w:pPr>
      <w:r w:rsidRPr="003D2F57">
        <w:rPr>
          <w:rFonts w:asciiTheme="minorHAnsi" w:hAnsiTheme="minorHAnsi"/>
        </w:rPr>
        <w:t>Oil is the leading cause of war.</w:t>
      </w:r>
    </w:p>
    <w:p w14:paraId="58531213" w14:textId="77777777" w:rsidR="00E675F7" w:rsidRPr="003D2F57" w:rsidRDefault="00E675F7" w:rsidP="005A7FA1">
      <w:pPr>
        <w:rPr>
          <w:rStyle w:val="StyleStyleBold12pt"/>
          <w:rFonts w:asciiTheme="minorHAnsi" w:hAnsiTheme="minorHAnsi"/>
        </w:rPr>
      </w:pPr>
      <w:proofErr w:type="spellStart"/>
      <w:r w:rsidRPr="003D2F57">
        <w:rPr>
          <w:rStyle w:val="StyleStyleBold12pt"/>
          <w:rFonts w:asciiTheme="minorHAnsi" w:hAnsiTheme="minorHAnsi"/>
        </w:rPr>
        <w:t>Colgan</w:t>
      </w:r>
      <w:proofErr w:type="spellEnd"/>
      <w:r w:rsidRPr="003D2F57">
        <w:rPr>
          <w:rStyle w:val="StyleStyleBold12pt"/>
          <w:rFonts w:asciiTheme="minorHAnsi" w:hAnsiTheme="minorHAnsi"/>
        </w:rPr>
        <w:t xml:space="preserve">, Assistant Professor at American University, 13. </w:t>
      </w:r>
      <w:r w:rsidRPr="003D2F57">
        <w:rPr>
          <w:rFonts w:asciiTheme="minorHAnsi" w:hAnsiTheme="minorHAnsi"/>
        </w:rPr>
        <w:t xml:space="preserve">(Jeff, October 2013, "Oil, Conflict, and U.S. National Interests", </w:t>
      </w:r>
      <w:hyperlink r:id="rId138" w:history="1">
        <w:r w:rsidRPr="003D2F57">
          <w:rPr>
            <w:rStyle w:val="Hyperlink"/>
            <w:rFonts w:asciiTheme="minorHAnsi" w:hAnsiTheme="minorHAnsi"/>
          </w:rPr>
          <w:t>http://belfercenter.ksg.harvard.edu/publication/23517/oil_conflict_and_us_national_interests.html</w:t>
        </w:r>
      </w:hyperlink>
      <w:r w:rsidRPr="003D2F57">
        <w:rPr>
          <w:rFonts w:asciiTheme="minorHAnsi" w:hAnsiTheme="minorHAnsi"/>
        </w:rPr>
        <w:t>, accessed 6/29/14, KW)</w:t>
      </w:r>
    </w:p>
    <w:p w14:paraId="05E93BC5" w14:textId="77777777" w:rsidR="00E675F7" w:rsidRPr="003D2F57" w:rsidRDefault="00E675F7" w:rsidP="005A7FA1">
      <w:pPr>
        <w:rPr>
          <w:rStyle w:val="StyleBoldUnderline"/>
          <w:rFonts w:asciiTheme="minorHAnsi" w:hAnsiTheme="minorHAnsi"/>
        </w:rPr>
      </w:pPr>
      <w:r w:rsidRPr="003D2F57">
        <w:rPr>
          <w:rFonts w:asciiTheme="minorHAnsi" w:hAnsiTheme="minorHAnsi"/>
        </w:rPr>
        <w:t xml:space="preserve">Although the threat of "resource wars" over possession of oil reserves is often exaggerated, </w:t>
      </w:r>
      <w:r w:rsidRPr="003D2F57">
        <w:rPr>
          <w:rStyle w:val="StyleBoldUnderline"/>
          <w:rFonts w:asciiTheme="minorHAnsi" w:hAnsiTheme="minorHAnsi"/>
        </w:rPr>
        <w:t>the sum total of the political effects generated by the oil industry makes oil a leading cause of war. Between one-quarter and one-half of interstate wars since 1973 have been connected to one or more oil-related causal mechanisms. No other commodity has had such an impact on international security</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 influence of oil on conflict is often poorly understood. In U.S. public debates about the 1991 and 2003 Iraq wars, both sides focused excessively on the question of whether the United States was fighting for possession of oil reserves; neither sought a broader understanding of how oil shaped the preconditions for war</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Oil fuels international conflict through eight distinct mechanisms: (1) resource wars, in which states try to acquire oil reserves by force; (2) petro-aggression, whereby oil insulates aggressive leaders such as Saddam Hussein or Ayatollah </w:t>
      </w:r>
      <w:proofErr w:type="spellStart"/>
      <w:r w:rsidRPr="003D2F57">
        <w:rPr>
          <w:rStyle w:val="StyleBoldUnderline"/>
          <w:rFonts w:asciiTheme="minorHAnsi" w:hAnsiTheme="minorHAnsi"/>
        </w:rPr>
        <w:t>Ruhollah</w:t>
      </w:r>
      <w:proofErr w:type="spellEnd"/>
      <w:r w:rsidRPr="003D2F57">
        <w:rPr>
          <w:rStyle w:val="StyleBoldUnderline"/>
          <w:rFonts w:asciiTheme="minorHAnsi" w:hAnsiTheme="minorHAnsi"/>
        </w:rPr>
        <w:t xml:space="preserve"> Khomeini from domestic opposition, and therefore makes them more willing to engage in risky foreign policy adventurism; (3) the externalization of civil wars in oil-producing states ("</w:t>
      </w:r>
      <w:proofErr w:type="spellStart"/>
      <w:r w:rsidRPr="003D2F57">
        <w:rPr>
          <w:rStyle w:val="StyleBoldUnderline"/>
          <w:rFonts w:asciiTheme="minorHAnsi" w:hAnsiTheme="minorHAnsi"/>
        </w:rPr>
        <w:t>petrostates</w:t>
      </w:r>
      <w:proofErr w:type="spellEnd"/>
      <w:r w:rsidRPr="003D2F57">
        <w:rPr>
          <w:rStyle w:val="StyleBoldUnderline"/>
          <w:rFonts w:asciiTheme="minorHAnsi" w:hAnsiTheme="minorHAnsi"/>
        </w:rPr>
        <w:t xml:space="preserve">"); (4) financing for insurgencies—for instance, Iran funneling oil money to Hezbollah; (5) conflicts triggered by the prospect of oil-market domination, such as the United States' war with Iraq over Kuwait in 1991; (6) clashes over control of oil transit routes, such as shipping lanes and pipelines; (7) oil-related grievances, whereby the presence of foreign workers in </w:t>
      </w:r>
      <w:proofErr w:type="spellStart"/>
      <w:r w:rsidRPr="003D2F57">
        <w:rPr>
          <w:rStyle w:val="StyleBoldUnderline"/>
          <w:rFonts w:asciiTheme="minorHAnsi" w:hAnsiTheme="minorHAnsi"/>
        </w:rPr>
        <w:t>petrostates</w:t>
      </w:r>
      <w:proofErr w:type="spellEnd"/>
      <w:r w:rsidRPr="003D2F57">
        <w:rPr>
          <w:rStyle w:val="StyleBoldUnderline"/>
          <w:rFonts w:asciiTheme="minorHAnsi" w:hAnsiTheme="minorHAnsi"/>
        </w:rPr>
        <w:t xml:space="preserve"> helps extremist groups such as al-Qaida recruit locals; and (8) oil-related obstacles to multilateral cooperation, such as when an importer's attempt to curry favor with a </w:t>
      </w:r>
      <w:proofErr w:type="spellStart"/>
      <w:r w:rsidRPr="003D2F57">
        <w:rPr>
          <w:rStyle w:val="StyleBoldUnderline"/>
          <w:rFonts w:asciiTheme="minorHAnsi" w:hAnsiTheme="minorHAnsi"/>
        </w:rPr>
        <w:t>petrostate</w:t>
      </w:r>
      <w:proofErr w:type="spellEnd"/>
      <w:r w:rsidRPr="003D2F57">
        <w:rPr>
          <w:rStyle w:val="StyleBoldUnderline"/>
          <w:rFonts w:asciiTheme="minorHAnsi" w:hAnsiTheme="minorHAnsi"/>
        </w:rPr>
        <w:t xml:space="preserve"> prevents multilateral cooperation on security issues</w:t>
      </w:r>
      <w:r w:rsidRPr="003D2F57">
        <w:rPr>
          <w:rFonts w:asciiTheme="minorHAnsi" w:hAnsiTheme="minorHAnsi"/>
        </w:rPr>
        <w:t xml:space="preserve">. </w:t>
      </w:r>
      <w:r w:rsidRPr="003D2F57">
        <w:rPr>
          <w:rStyle w:val="StyleBoldUnderline"/>
          <w:rFonts w:asciiTheme="minorHAnsi" w:hAnsiTheme="minorHAnsi"/>
        </w:rPr>
        <w:t>These mechanisms can contribute to conflict individually or in combination</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 linkages between oil and international conflict are growing increasingly important in light of three transitions under way in global energy markets</w:t>
      </w:r>
      <w:r w:rsidRPr="003D2F57">
        <w:rPr>
          <w:rFonts w:asciiTheme="minorHAnsi" w:hAnsiTheme="minorHAnsi"/>
        </w:rPr>
        <w:t xml:space="preserve">. The first is the shift in patterns of global oil production away from traditional suppliers in the Middle East and toward (1) suppliers of unconventional oil reserves in North America and (2) new suppliers of conventional oil, especially in Africa. As many as sixteen developing countries will become oil exporters in the near future, creating a swath of new international security concerns. Second, </w:t>
      </w:r>
      <w:r w:rsidRPr="003D2F57">
        <w:rPr>
          <w:rStyle w:val="StyleBoldUnderline"/>
          <w:rFonts w:asciiTheme="minorHAnsi" w:hAnsiTheme="minorHAnsi"/>
        </w:rPr>
        <w:t>the low oil prices of the 1990s have given way to higher and more volatile prices, increasing the magnitude of the consequences one can expect from oil-conflict linkages. Third, the relative decline of U.S. hegemony may reduce the provision of public goods such as security of shipping lanes and pipelines. Although these transitions alter some of the ways in which the oil industry contributes to international conflict, none eliminates linkages between the two or allows the United States to disengage from global markets.</w:t>
      </w:r>
    </w:p>
    <w:p w14:paraId="5FA6B860" w14:textId="77777777" w:rsidR="00E675F7" w:rsidRPr="003D2F57" w:rsidRDefault="00E675F7" w:rsidP="005A7FA1">
      <w:pPr>
        <w:rPr>
          <w:rFonts w:asciiTheme="minorHAnsi" w:hAnsiTheme="minorHAnsi"/>
        </w:rPr>
      </w:pPr>
    </w:p>
    <w:p w14:paraId="19FC237A" w14:textId="77777777" w:rsidR="00E675F7" w:rsidRPr="003D2F57" w:rsidRDefault="00E675F7" w:rsidP="00101F23">
      <w:pPr>
        <w:pStyle w:val="Heading3"/>
        <w:rPr>
          <w:rFonts w:asciiTheme="minorHAnsi" w:hAnsiTheme="minorHAnsi"/>
        </w:rPr>
      </w:pPr>
      <w:r w:rsidRPr="003D2F57">
        <w:rPr>
          <w:rFonts w:asciiTheme="minorHAnsi" w:hAnsiTheme="minorHAnsi"/>
        </w:rPr>
        <w:lastRenderedPageBreak/>
        <w:t xml:space="preserve">Impact – Geopolitical Check </w:t>
      </w:r>
    </w:p>
    <w:p w14:paraId="78E9C8AC" w14:textId="77777777" w:rsidR="00E675F7" w:rsidRPr="003D2F57" w:rsidRDefault="00E675F7" w:rsidP="00101F23">
      <w:pPr>
        <w:pStyle w:val="Heading4"/>
        <w:rPr>
          <w:rFonts w:asciiTheme="minorHAnsi" w:hAnsiTheme="minorHAnsi"/>
        </w:rPr>
      </w:pPr>
      <w:r w:rsidRPr="003D2F57">
        <w:rPr>
          <w:rFonts w:asciiTheme="minorHAnsi" w:hAnsiTheme="minorHAnsi"/>
        </w:rPr>
        <w:t xml:space="preserve">US oil independence from the Middle East is key to check Iran, China, and Russia </w:t>
      </w:r>
    </w:p>
    <w:p w14:paraId="3BC46805" w14:textId="77777777" w:rsidR="00E675F7" w:rsidRPr="003D2F57" w:rsidRDefault="00E675F7" w:rsidP="00101F23">
      <w:pPr>
        <w:rPr>
          <w:rFonts w:asciiTheme="minorHAnsi" w:hAnsiTheme="minorHAnsi"/>
        </w:rPr>
      </w:pPr>
      <w:proofErr w:type="spellStart"/>
      <w:proofErr w:type="gramStart"/>
      <w:r w:rsidRPr="003D2F57">
        <w:rPr>
          <w:rFonts w:asciiTheme="minorHAnsi" w:hAnsiTheme="minorHAnsi"/>
        </w:rPr>
        <w:t>Salhani</w:t>
      </w:r>
      <w:proofErr w:type="spellEnd"/>
      <w:r w:rsidRPr="003D2F57">
        <w:rPr>
          <w:rFonts w:asciiTheme="minorHAnsi" w:hAnsiTheme="minorHAnsi"/>
        </w:rPr>
        <w:t>, senior editor at Trend News Agency, 13.</w:t>
      </w:r>
      <w:proofErr w:type="gramEnd"/>
      <w:r w:rsidRPr="003D2F57">
        <w:rPr>
          <w:rFonts w:asciiTheme="minorHAnsi" w:hAnsiTheme="minorHAnsi"/>
        </w:rPr>
        <w:t xml:space="preserve"> (Claude, 12/18/13, OilPrice.com, “US to Become Less Dependent on Foreign Oil -- be Careful What you Wish for”</w:t>
      </w:r>
    </w:p>
    <w:p w14:paraId="78D75344" w14:textId="77777777" w:rsidR="00E675F7" w:rsidRPr="003D2F57" w:rsidRDefault="00E675F7" w:rsidP="00101F23">
      <w:pPr>
        <w:rPr>
          <w:rStyle w:val="StyleStyleBold12pt"/>
          <w:rFonts w:asciiTheme="minorHAnsi" w:hAnsiTheme="minorHAnsi"/>
        </w:rPr>
      </w:pPr>
      <w:hyperlink r:id="rId139" w:history="1">
        <w:r w:rsidRPr="003D2F57">
          <w:rPr>
            <w:rStyle w:val="Hyperlink"/>
            <w:rFonts w:asciiTheme="minorHAnsi" w:hAnsiTheme="minorHAnsi"/>
          </w:rPr>
          <w:t>http://oilprice.com/Energy/Energy-General/US-to-Become-Less-Dependent-on-Foreign-Oil-but-Careful-What-you-Wish-for.html</w:t>
        </w:r>
      </w:hyperlink>
      <w:r w:rsidRPr="003D2F57">
        <w:rPr>
          <w:rFonts w:asciiTheme="minorHAnsi" w:hAnsiTheme="minorHAnsi"/>
        </w:rPr>
        <w:t>, accessed 6/29/14, KW)</w:t>
      </w:r>
    </w:p>
    <w:p w14:paraId="77A25488" w14:textId="77777777" w:rsidR="00E675F7" w:rsidRPr="003D2F57" w:rsidRDefault="00E675F7" w:rsidP="00101F23">
      <w:pPr>
        <w:rPr>
          <w:rFonts w:asciiTheme="minorHAnsi" w:hAnsiTheme="minorHAnsi"/>
        </w:rPr>
      </w:pPr>
      <w:r w:rsidRPr="003D2F57">
        <w:rPr>
          <w:rFonts w:asciiTheme="minorHAnsi" w:hAnsiTheme="minorHAnsi"/>
        </w:rPr>
        <w:t xml:space="preserve">The US Energy Information Administration released on Tuesday an early version of its Annual Energy Outlook for 2014. </w:t>
      </w:r>
      <w:r w:rsidRPr="003D2F57">
        <w:rPr>
          <w:rStyle w:val="StyleBoldUnderline"/>
          <w:rFonts w:asciiTheme="minorHAnsi" w:hAnsiTheme="minorHAnsi"/>
        </w:rPr>
        <w:t>The main item being that the United States will continue to develop its own oil and to press for more efficient cars in order to reduce demand on oil</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The report from the federal government forecasts a rise in US oil production</w:t>
      </w:r>
      <w:r w:rsidRPr="003D2F57">
        <w:rPr>
          <w:rFonts w:asciiTheme="minorHAnsi" w:hAnsiTheme="minorHAnsi"/>
        </w:rPr>
        <w:t xml:space="preserve"> of another 800,000 barrels per day for the coming two years, but sees a rise by 2016 with the US reaching about 9.5 million barrels per day. The previous high was attained in 1970 when production had reached 9.6 million bpd</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Predictions are that the oil boom is temporary and is expected to level off around 2020</w:t>
      </w:r>
      <w:r w:rsidRPr="003D2F57">
        <w:rPr>
          <w:rFonts w:asciiTheme="minorHAnsi" w:hAnsiTheme="minorHAnsi"/>
        </w:rPr>
        <w:t>, but by then there should be a lot more fuel efficient cars on the roads that the drop in production will not be felt.</w:t>
      </w:r>
      <w:r w:rsidRPr="003D2F57">
        <w:rPr>
          <w:rFonts w:asciiTheme="minorHAnsi" w:hAnsiTheme="minorHAnsi"/>
          <w:sz w:val="12"/>
        </w:rPr>
        <w:t xml:space="preserve">¶ </w:t>
      </w:r>
      <w:r w:rsidRPr="003D2F57">
        <w:rPr>
          <w:rFonts w:asciiTheme="minorHAnsi" w:hAnsiTheme="minorHAnsi"/>
        </w:rPr>
        <w:t>Another major change is that the federal government report expects that as oil production begins to decrease natural gas will rise, according to the EIA by as much as 56 percent by 2040 reaching 37.6 trillion cubic feet per year.</w:t>
      </w:r>
      <w:r w:rsidRPr="003D2F57">
        <w:rPr>
          <w:rFonts w:asciiTheme="minorHAnsi" w:hAnsiTheme="minorHAnsi"/>
          <w:sz w:val="12"/>
        </w:rPr>
        <w:t xml:space="preserve">¶ </w:t>
      </w:r>
      <w:r w:rsidRPr="003D2F57">
        <w:rPr>
          <w:rStyle w:val="StyleBoldUnderline"/>
          <w:rFonts w:asciiTheme="minorHAnsi" w:hAnsiTheme="minorHAnsi"/>
        </w:rPr>
        <w:t xml:space="preserve">While this new development will no doubt be welcomed by most Americans it will bring additional joy to those who are fed up with the stagnation and violence that is perpetuated in the Middle East and will welcome this news amid hopes that the US will be less dependent on that turbulent part of the world for its fuel, thus less prone to the region’s unstable politics.¶ </w:t>
      </w:r>
      <w:r w:rsidRPr="003D2F57">
        <w:rPr>
          <w:rFonts w:asciiTheme="minorHAnsi" w:hAnsiTheme="minorHAnsi"/>
        </w:rPr>
        <w:t>But here</w:t>
      </w:r>
      <w:r w:rsidRPr="003D2F57">
        <w:rPr>
          <w:rStyle w:val="StyleBoldUnderline"/>
          <w:rFonts w:asciiTheme="minorHAnsi" w:hAnsiTheme="minorHAnsi"/>
        </w:rPr>
        <w:t xml:space="preserve"> there is the need for a word of caution. Being less dependent on Middle Eastern oil does not mean the United States should become a political recluse, </w:t>
      </w:r>
      <w:r w:rsidRPr="003D2F57">
        <w:rPr>
          <w:rFonts w:asciiTheme="minorHAnsi" w:hAnsiTheme="minorHAnsi"/>
        </w:rPr>
        <w:t>retrench inside fortress America and damn the rest of the world and their problems</w:t>
      </w:r>
      <w:proofErr w:type="gramStart"/>
      <w:r w:rsidRPr="003D2F57">
        <w:rPr>
          <w:rFonts w:asciiTheme="minorHAnsi" w:hAnsiTheme="minorHAnsi"/>
        </w:rPr>
        <w:t>.¶</w:t>
      </w:r>
      <w:proofErr w:type="gramEnd"/>
      <w:r w:rsidRPr="003D2F57">
        <w:rPr>
          <w:rStyle w:val="StyleBoldUnderline"/>
          <w:rFonts w:asciiTheme="minorHAnsi" w:hAnsiTheme="minorHAnsi"/>
        </w:rPr>
        <w:t xml:space="preserve"> In the region of the Gulf, for example, the US counts many allies who are becoming extremely nervous at a USA hoping to step back from the region while </w:t>
      </w:r>
      <w:r w:rsidRPr="003D2F57">
        <w:rPr>
          <w:rFonts w:asciiTheme="minorHAnsi" w:hAnsiTheme="minorHAnsi"/>
        </w:rPr>
        <w:t>across the waters</w:t>
      </w:r>
      <w:r w:rsidRPr="003D2F57">
        <w:rPr>
          <w:rStyle w:val="StyleBoldUnderline"/>
          <w:rFonts w:asciiTheme="minorHAnsi" w:hAnsiTheme="minorHAnsi"/>
        </w:rPr>
        <w:t xml:space="preserve"> they face a more powerful Iran with ever-growing political/religious ambitions. </w:t>
      </w:r>
      <w:r w:rsidRPr="003D2F57">
        <w:rPr>
          <w:rFonts w:asciiTheme="minorHAnsi" w:hAnsiTheme="minorHAnsi"/>
        </w:rPr>
        <w:t>Up until now countries in</w:t>
      </w:r>
      <w:r w:rsidRPr="003D2F57">
        <w:rPr>
          <w:rStyle w:val="StyleBoldUnderline"/>
          <w:rFonts w:asciiTheme="minorHAnsi" w:hAnsiTheme="minorHAnsi"/>
        </w:rPr>
        <w:t xml:space="preserve"> the region felt somewhat protected largely because of their oil. </w:t>
      </w:r>
      <w:r w:rsidRPr="003D2F57">
        <w:rPr>
          <w:rFonts w:asciiTheme="minorHAnsi" w:hAnsiTheme="minorHAnsi"/>
        </w:rPr>
        <w:t>Case in point was when Kuwait was invaded by Saddam Hussein in 1990 the US raised a powerful multinational coalition to throw him out of the oil producing state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 xml:space="preserve">The added danger for the US is the resurgence of Russia as a power to be reckoned with and now China, too. The United States could be fooled into a false sense of security </w:t>
      </w:r>
      <w:r w:rsidRPr="003D2F57">
        <w:rPr>
          <w:rFonts w:asciiTheme="minorHAnsi" w:hAnsiTheme="minorHAnsi"/>
        </w:rPr>
        <w:t>inside Fortress America</w:t>
      </w:r>
      <w:r w:rsidRPr="003D2F57">
        <w:rPr>
          <w:rStyle w:val="StyleBoldUnderline"/>
          <w:rFonts w:asciiTheme="minorHAnsi" w:hAnsiTheme="minorHAnsi"/>
        </w:rPr>
        <w:t xml:space="preserve"> and start to lose more and more of its influence</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w:t>
      </w:r>
      <w:r w:rsidRPr="003D2F57">
        <w:rPr>
          <w:rFonts w:asciiTheme="minorHAnsi" w:hAnsiTheme="minorHAnsi"/>
        </w:rPr>
        <w:t>Indeed,</w:t>
      </w:r>
      <w:r w:rsidRPr="003D2F57">
        <w:rPr>
          <w:rStyle w:val="StyleBoldUnderline"/>
          <w:rFonts w:asciiTheme="minorHAnsi" w:hAnsiTheme="minorHAnsi"/>
        </w:rPr>
        <w:t xml:space="preserve"> the exploitation of American oil for American consumption may well bring about much wished for independence from foreign oil and foreign intrigue. </w:t>
      </w:r>
      <w:r w:rsidRPr="003D2F57">
        <w:rPr>
          <w:rFonts w:asciiTheme="minorHAnsi" w:hAnsiTheme="minorHAnsi"/>
        </w:rPr>
        <w:t>But one should be careful what one wishes for.</w:t>
      </w:r>
    </w:p>
    <w:p w14:paraId="2991D6ED" w14:textId="77777777" w:rsidR="00E675F7" w:rsidRPr="003D2F57" w:rsidRDefault="00E675F7" w:rsidP="00101F23">
      <w:pPr>
        <w:shd w:val="clear" w:color="auto" w:fill="FFFFFF"/>
        <w:rPr>
          <w:rFonts w:asciiTheme="minorHAnsi" w:hAnsiTheme="minorHAnsi"/>
          <w:color w:val="222222"/>
          <w:sz w:val="16"/>
          <w:szCs w:val="16"/>
        </w:rPr>
      </w:pPr>
    </w:p>
    <w:p w14:paraId="5AEEFCC4" w14:textId="77777777" w:rsidR="00E675F7" w:rsidRPr="003D2F57" w:rsidRDefault="00E675F7" w:rsidP="00101F23">
      <w:pPr>
        <w:shd w:val="clear" w:color="auto" w:fill="FFFFFF"/>
        <w:rPr>
          <w:rFonts w:asciiTheme="minorHAnsi" w:hAnsiTheme="minorHAnsi"/>
          <w:color w:val="222222"/>
          <w:sz w:val="20"/>
          <w:szCs w:val="20"/>
        </w:rPr>
      </w:pPr>
    </w:p>
    <w:p w14:paraId="1D63CDA9" w14:textId="77777777" w:rsidR="00E675F7" w:rsidRPr="003D2F57" w:rsidRDefault="00E675F7" w:rsidP="00101F23">
      <w:pPr>
        <w:rPr>
          <w:rFonts w:asciiTheme="minorHAnsi" w:hAnsiTheme="minorHAnsi"/>
        </w:rPr>
      </w:pPr>
    </w:p>
    <w:p w14:paraId="18D599CC" w14:textId="77777777" w:rsidR="00E675F7" w:rsidRPr="003D2F57" w:rsidRDefault="00E675F7" w:rsidP="005A7FA1">
      <w:pPr>
        <w:pStyle w:val="Heading3"/>
        <w:rPr>
          <w:rFonts w:asciiTheme="minorHAnsi" w:hAnsiTheme="minorHAnsi"/>
        </w:rPr>
      </w:pPr>
      <w:r w:rsidRPr="003D2F57">
        <w:rPr>
          <w:rFonts w:asciiTheme="minorHAnsi" w:hAnsiTheme="minorHAnsi"/>
        </w:rPr>
        <w:lastRenderedPageBreak/>
        <w:t xml:space="preserve">AT: Oil Prices Low </w:t>
      </w:r>
    </w:p>
    <w:p w14:paraId="5579F2F0" w14:textId="77777777" w:rsidR="00E675F7" w:rsidRPr="003D2F57" w:rsidRDefault="00E675F7" w:rsidP="005A7FA1">
      <w:pPr>
        <w:pStyle w:val="Heading4"/>
        <w:rPr>
          <w:rFonts w:asciiTheme="minorHAnsi" w:hAnsiTheme="minorHAnsi"/>
        </w:rPr>
      </w:pPr>
      <w:proofErr w:type="gramStart"/>
      <w:r w:rsidRPr="003D2F57">
        <w:rPr>
          <w:rFonts w:asciiTheme="minorHAnsi" w:hAnsiTheme="minorHAnsi"/>
        </w:rPr>
        <w:t>Iraqi conflict bringing oil prices up.</w:t>
      </w:r>
      <w:proofErr w:type="gramEnd"/>
    </w:p>
    <w:p w14:paraId="4269B422" w14:textId="77777777" w:rsidR="00E675F7" w:rsidRPr="003D2F57" w:rsidRDefault="00E675F7" w:rsidP="005A7FA1">
      <w:pPr>
        <w:rPr>
          <w:rStyle w:val="StyleStyleBold12pt"/>
          <w:rFonts w:asciiTheme="minorHAnsi" w:hAnsiTheme="minorHAnsi"/>
        </w:rPr>
      </w:pPr>
      <w:proofErr w:type="gramStart"/>
      <w:r w:rsidRPr="003D2F57">
        <w:rPr>
          <w:rStyle w:val="StyleStyleBold12pt"/>
          <w:rFonts w:asciiTheme="minorHAnsi" w:hAnsiTheme="minorHAnsi"/>
        </w:rPr>
        <w:t>Thompson, staff writer @ CNN, 14.</w:t>
      </w:r>
      <w:proofErr w:type="gramEnd"/>
      <w:r w:rsidRPr="003D2F57">
        <w:rPr>
          <w:rStyle w:val="StyleStyleBold12pt"/>
          <w:rFonts w:asciiTheme="minorHAnsi" w:hAnsiTheme="minorHAnsi"/>
        </w:rPr>
        <w:t xml:space="preserve"> </w:t>
      </w:r>
      <w:r w:rsidRPr="003D2F57">
        <w:rPr>
          <w:rFonts w:asciiTheme="minorHAnsi" w:hAnsiTheme="minorHAnsi"/>
        </w:rPr>
        <w:t>(Mark, 6/15/14, CNN, “Why are oil prices rising?</w:t>
      </w:r>
      <w:proofErr w:type="gramStart"/>
      <w:r w:rsidRPr="003D2F57">
        <w:rPr>
          <w:rFonts w:asciiTheme="minorHAnsi" w:hAnsiTheme="minorHAnsi"/>
        </w:rPr>
        <w:t>”,</w:t>
      </w:r>
      <w:proofErr w:type="gramEnd"/>
      <w:r w:rsidRPr="003D2F57">
        <w:rPr>
          <w:rFonts w:asciiTheme="minorHAnsi" w:hAnsiTheme="minorHAnsi"/>
        </w:rPr>
        <w:t xml:space="preserve"> </w:t>
      </w:r>
      <w:hyperlink r:id="rId140" w:history="1">
        <w:r w:rsidRPr="003D2F57">
          <w:rPr>
            <w:rStyle w:val="Hyperlink"/>
            <w:rFonts w:asciiTheme="minorHAnsi" w:hAnsiTheme="minorHAnsi"/>
          </w:rPr>
          <w:t>http://money.cnn.com/2014/06/13/investing/oil-iraq-supply/</w:t>
        </w:r>
      </w:hyperlink>
      <w:r w:rsidRPr="003D2F57">
        <w:rPr>
          <w:rFonts w:asciiTheme="minorHAnsi" w:hAnsiTheme="minorHAnsi"/>
        </w:rPr>
        <w:t>, accessed 6/29/14, KW)</w:t>
      </w:r>
    </w:p>
    <w:p w14:paraId="6C30591C" w14:textId="77777777" w:rsidR="00E675F7" w:rsidRPr="003D2F57" w:rsidRDefault="00E675F7" w:rsidP="005A7FA1">
      <w:pPr>
        <w:rPr>
          <w:rStyle w:val="StyleBoldUnderline"/>
          <w:rFonts w:asciiTheme="minorHAnsi" w:hAnsiTheme="minorHAnsi"/>
        </w:rPr>
      </w:pPr>
      <w:r w:rsidRPr="003D2F57">
        <w:rPr>
          <w:rStyle w:val="StyleBoldUnderline"/>
          <w:rFonts w:asciiTheme="minorHAnsi" w:hAnsiTheme="minorHAnsi"/>
        </w:rPr>
        <w:t xml:space="preserve">Oil experts say the 4% </w:t>
      </w:r>
      <w:hyperlink r:id="rId141" w:history="1">
        <w:r w:rsidRPr="003D2F57">
          <w:rPr>
            <w:rStyle w:val="StyleBoldUnderline"/>
            <w:rFonts w:asciiTheme="minorHAnsi" w:hAnsiTheme="minorHAnsi"/>
          </w:rPr>
          <w:t>price spike</w:t>
        </w:r>
      </w:hyperlink>
      <w:r w:rsidRPr="003D2F57">
        <w:rPr>
          <w:rStyle w:val="StyleBoldUnderline"/>
          <w:rFonts w:asciiTheme="minorHAnsi" w:hAnsiTheme="minorHAnsi"/>
        </w:rPr>
        <w:t xml:space="preserve"> since June 6 </w:t>
      </w:r>
      <w:r w:rsidRPr="003D2F57">
        <w:rPr>
          <w:rFonts w:asciiTheme="minorHAnsi" w:hAnsiTheme="minorHAnsi"/>
        </w:rPr>
        <w:t xml:space="preserve">-- which has taken a barrel of crude to $107 for the first time since September 2013 -- </w:t>
      </w:r>
      <w:r w:rsidRPr="003D2F57">
        <w:rPr>
          <w:rStyle w:val="StyleBoldUnderline"/>
          <w:rFonts w:asciiTheme="minorHAnsi" w:hAnsiTheme="minorHAnsi"/>
        </w:rPr>
        <w:t>is being driven by fear that exports could be hit later this year, just as world demand peaks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 xml:space="preserve">An al Qaeda splinter group occupied Iraq's second biggest city -- Mosul -- earlier this week and has pushed on towards the capital, Baghdad. </w:t>
      </w:r>
      <w:r w:rsidRPr="003D2F57">
        <w:rPr>
          <w:rFonts w:asciiTheme="minorHAnsi" w:hAnsiTheme="minorHAnsi"/>
        </w:rPr>
        <w:t>The group is trying to establish an Islamic state straddling the Iraq-Syria border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Attacks by insurgents had already shut off exports from Iraq's northern oil fields in early March, but it's the threat they could post to exports from the south -- the heart of the country's oil industry -- that's worrying traders</w:t>
      </w:r>
      <w:r w:rsidRPr="003D2F57">
        <w:rPr>
          <w:rFonts w:asciiTheme="minorHAnsi" w:hAnsiTheme="minorHAnsi"/>
        </w:rPr>
        <w:t>.</w:t>
      </w:r>
      <w:r w:rsidRPr="003D2F57">
        <w:rPr>
          <w:rFonts w:asciiTheme="minorHAnsi" w:hAnsiTheme="minorHAnsi"/>
          <w:sz w:val="12"/>
        </w:rPr>
        <w:t xml:space="preserve">¶ </w:t>
      </w:r>
      <w:hyperlink r:id="rId142" w:history="1">
        <w:r w:rsidRPr="003D2F57">
          <w:rPr>
            <w:rStyle w:val="Hyperlink"/>
            <w:rFonts w:asciiTheme="minorHAnsi" w:hAnsiTheme="minorHAnsi"/>
          </w:rPr>
          <w:t>Related: U.S. considering military options as Islamists advance</w:t>
        </w:r>
      </w:hyperlink>
      <w:r w:rsidRPr="003D2F57">
        <w:rPr>
          <w:rFonts w:asciiTheme="minorHAnsi" w:hAnsiTheme="minorHAnsi"/>
          <w:sz w:val="12"/>
        </w:rPr>
        <w:t xml:space="preserve">¶ </w:t>
      </w:r>
      <w:r w:rsidRPr="003D2F57">
        <w:rPr>
          <w:rFonts w:asciiTheme="minorHAnsi" w:hAnsiTheme="minorHAnsi"/>
        </w:rPr>
        <w:t xml:space="preserve">"The driver [of prices] has been, </w:t>
      </w:r>
      <w:r w:rsidRPr="003D2F57">
        <w:rPr>
          <w:rStyle w:val="StyleBoldUnderline"/>
          <w:rFonts w:asciiTheme="minorHAnsi" w:hAnsiTheme="minorHAnsi"/>
        </w:rPr>
        <w:t xml:space="preserve">what if they get to the south, which is where the bulk of Iraq's production and exports are, and what if we see disruptions there?" said Amrita </w:t>
      </w:r>
      <w:proofErr w:type="spellStart"/>
      <w:r w:rsidRPr="003D2F57">
        <w:rPr>
          <w:rStyle w:val="StyleBoldUnderline"/>
          <w:rFonts w:asciiTheme="minorHAnsi" w:hAnsiTheme="minorHAnsi"/>
        </w:rPr>
        <w:t>Sen</w:t>
      </w:r>
      <w:proofErr w:type="spellEnd"/>
      <w:r w:rsidRPr="003D2F57">
        <w:rPr>
          <w:rStyle w:val="StyleBoldUnderline"/>
          <w:rFonts w:asciiTheme="minorHAnsi" w:hAnsiTheme="minorHAnsi"/>
        </w:rPr>
        <w:t>, chief oil analyst at Energy Aspects.¶ "Seasonally we are coming to the peak demand period. We know that Libya is already off line and this is why there is such impetus for an upward movement in oil prices now</w:t>
      </w:r>
      <w:r w:rsidRPr="003D2F57">
        <w:rPr>
          <w:rFonts w:asciiTheme="minorHAnsi" w:hAnsiTheme="minorHAnsi"/>
        </w:rPr>
        <w:t>," she told CNN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Demand tends to peak as U.S. and European drivers guzzle gas on their summer vacations, and then as refineries ramp up heating oil output before winter.</w:t>
      </w:r>
      <w:r w:rsidRPr="003D2F57">
        <w:rPr>
          <w:rFonts w:asciiTheme="minorHAnsi" w:hAnsiTheme="minorHAnsi"/>
          <w:sz w:val="12"/>
        </w:rPr>
        <w:t xml:space="preserve">¶ </w:t>
      </w:r>
      <w:r w:rsidRPr="003D2F57">
        <w:rPr>
          <w:rStyle w:val="StyleBoldUnderline"/>
          <w:rFonts w:asciiTheme="minorHAnsi" w:hAnsiTheme="minorHAnsi"/>
        </w:rPr>
        <w:t>Libyan supplies have collapsed to about 100,000 barrels per day, from 1.4 million a year ago, as rebels occupied oil fields and major export terminals.¶ Iraq, which has the world's fourth largest reserves of oil, produces about 3.3 million barrels a day, making it the second biggest producer in OPEC after Saudi Arabia. Exports were running at about 2.5 million barrels per day in April</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Still, </w:t>
      </w:r>
      <w:r w:rsidRPr="003D2F57">
        <w:rPr>
          <w:rStyle w:val="StyleBoldUnderline"/>
          <w:rFonts w:asciiTheme="minorHAnsi" w:hAnsiTheme="minorHAnsi"/>
        </w:rPr>
        <w:t>the dependence on OPEC oil will rise later this year, according to the International Energy Agency</w:t>
      </w:r>
      <w:r w:rsidRPr="003D2F57">
        <w:rPr>
          <w:rFonts w:asciiTheme="minorHAnsi" w:hAnsiTheme="minorHAnsi"/>
        </w:rPr>
        <w:t>.</w:t>
      </w:r>
      <w:r w:rsidRPr="003D2F57">
        <w:rPr>
          <w:rFonts w:asciiTheme="minorHAnsi" w:hAnsiTheme="minorHAnsi"/>
          <w:sz w:val="12"/>
        </w:rPr>
        <w:t xml:space="preserve">¶ </w:t>
      </w:r>
      <w:hyperlink r:id="rId143" w:history="1">
        <w:r w:rsidRPr="003D2F57">
          <w:rPr>
            <w:rStyle w:val="Hyperlink"/>
            <w:rFonts w:asciiTheme="minorHAnsi" w:hAnsiTheme="minorHAnsi"/>
          </w:rPr>
          <w:t>Related: Gas prices could climb on Iraq conflict</w:t>
        </w:r>
      </w:hyperlink>
      <w:r w:rsidRPr="003D2F57">
        <w:rPr>
          <w:rFonts w:asciiTheme="minorHAnsi" w:hAnsiTheme="minorHAnsi"/>
          <w:sz w:val="12"/>
        </w:rPr>
        <w:t xml:space="preserve">¶ </w:t>
      </w:r>
      <w:r w:rsidRPr="003D2F57">
        <w:rPr>
          <w:rFonts w:asciiTheme="minorHAnsi" w:hAnsiTheme="minorHAnsi"/>
        </w:rPr>
        <w:t>The Paris-based oil market monitor said Friday it expected global demand in the second half of 2014 to average 2 million barrels per day more than in the first half. Demand would peak at about 94 million barrels per day in the fourth quarter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OPEC will need to supply nearly 31 million barrels per day, one million more than the cartel's production target for 2014, which oil ministers reiterated as recently as Wednesday.</w:t>
      </w:r>
      <w:r w:rsidRPr="003D2F57">
        <w:rPr>
          <w:rFonts w:asciiTheme="minorHAnsi" w:hAnsiTheme="minorHAnsi"/>
          <w:sz w:val="12"/>
        </w:rPr>
        <w:t xml:space="preserve">¶ </w:t>
      </w:r>
      <w:r w:rsidRPr="003D2F57">
        <w:rPr>
          <w:rFonts w:asciiTheme="minorHAnsi" w:hAnsiTheme="minorHAnsi"/>
        </w:rPr>
        <w:t xml:space="preserve">The IEA says </w:t>
      </w:r>
      <w:r w:rsidRPr="003D2F57">
        <w:rPr>
          <w:rStyle w:val="StyleBoldUnderline"/>
          <w:rFonts w:asciiTheme="minorHAnsi" w:hAnsiTheme="minorHAnsi"/>
        </w:rPr>
        <w:t>60% of the growth in OPEC crude production capacity for the next five years will come from Iraq, underscoring the risks to oil supplies in the medium term</w:t>
      </w:r>
      <w:r w:rsidRPr="003D2F57">
        <w:rPr>
          <w:rFonts w:asciiTheme="minorHAnsi" w:hAnsiTheme="minorHAnsi"/>
        </w:rPr>
        <w:t xml:space="preserve"> if the insurgency spreads to other parts of the country and deters foreign investors.</w:t>
      </w:r>
      <w:r w:rsidRPr="003D2F57">
        <w:rPr>
          <w:rFonts w:asciiTheme="minorHAnsi" w:hAnsiTheme="minorHAnsi"/>
          <w:sz w:val="12"/>
        </w:rPr>
        <w:t xml:space="preserve">¶ </w:t>
      </w:r>
      <w:proofErr w:type="spellStart"/>
      <w:r w:rsidRPr="003D2F57">
        <w:rPr>
          <w:rFonts w:asciiTheme="minorHAnsi" w:hAnsiTheme="minorHAnsi"/>
        </w:rPr>
        <w:t>Sen</w:t>
      </w:r>
      <w:proofErr w:type="spellEnd"/>
      <w:r w:rsidRPr="003D2F57">
        <w:rPr>
          <w:rFonts w:asciiTheme="minorHAnsi" w:hAnsiTheme="minorHAnsi"/>
        </w:rPr>
        <w:t xml:space="preserve"> said </w:t>
      </w:r>
      <w:r w:rsidRPr="003D2F57">
        <w:rPr>
          <w:rStyle w:val="StyleBoldUnderline"/>
          <w:rFonts w:asciiTheme="minorHAnsi" w:hAnsiTheme="minorHAnsi"/>
        </w:rPr>
        <w:t xml:space="preserve">production was likely to fall back slightly this year as international oil companies begin to pull some of their staff out of the country because of the rising threats to their security. </w:t>
      </w:r>
    </w:p>
    <w:p w14:paraId="15D7826F" w14:textId="77777777" w:rsidR="00E675F7" w:rsidRPr="003D2F57" w:rsidRDefault="00E675F7" w:rsidP="005A7FA1">
      <w:pPr>
        <w:rPr>
          <w:rFonts w:asciiTheme="minorHAnsi" w:hAnsiTheme="minorHAnsi"/>
        </w:rPr>
      </w:pPr>
    </w:p>
    <w:p w14:paraId="07B38829" w14:textId="77777777" w:rsidR="00E675F7" w:rsidRPr="003D2F57" w:rsidRDefault="00E675F7" w:rsidP="005A7FA1">
      <w:pPr>
        <w:pStyle w:val="Heading4"/>
        <w:rPr>
          <w:rFonts w:asciiTheme="minorHAnsi" w:hAnsiTheme="minorHAnsi"/>
        </w:rPr>
      </w:pPr>
      <w:r w:rsidRPr="003D2F57">
        <w:rPr>
          <w:rFonts w:asciiTheme="minorHAnsi" w:hAnsiTheme="minorHAnsi"/>
        </w:rPr>
        <w:t xml:space="preserve">Crude oil prices reached </w:t>
      </w:r>
      <w:proofErr w:type="gramStart"/>
      <w:r w:rsidRPr="003D2F57">
        <w:rPr>
          <w:rFonts w:asciiTheme="minorHAnsi" w:hAnsiTheme="minorHAnsi"/>
        </w:rPr>
        <w:t>10 month</w:t>
      </w:r>
      <w:proofErr w:type="gramEnd"/>
      <w:r w:rsidRPr="003D2F57">
        <w:rPr>
          <w:rFonts w:asciiTheme="minorHAnsi" w:hAnsiTheme="minorHAnsi"/>
        </w:rPr>
        <w:t xml:space="preserve"> peak.</w:t>
      </w:r>
    </w:p>
    <w:p w14:paraId="0D7B4A57" w14:textId="77777777" w:rsidR="00E675F7" w:rsidRPr="003D2F57" w:rsidRDefault="00E675F7" w:rsidP="005A7FA1">
      <w:pPr>
        <w:rPr>
          <w:rStyle w:val="StyleStyleBold12pt"/>
          <w:rFonts w:asciiTheme="minorHAnsi" w:hAnsiTheme="minorHAnsi"/>
        </w:rPr>
      </w:pPr>
      <w:proofErr w:type="gramStart"/>
      <w:r w:rsidRPr="003D2F57">
        <w:rPr>
          <w:rStyle w:val="StyleStyleBold12pt"/>
          <w:rFonts w:asciiTheme="minorHAnsi" w:hAnsiTheme="minorHAnsi"/>
        </w:rPr>
        <w:t xml:space="preserve">Strauss, staff writer @ </w:t>
      </w:r>
      <w:proofErr w:type="spellStart"/>
      <w:r w:rsidRPr="003D2F57">
        <w:rPr>
          <w:rStyle w:val="StyleStyleBold12pt"/>
          <w:rFonts w:asciiTheme="minorHAnsi" w:hAnsiTheme="minorHAnsi"/>
        </w:rPr>
        <w:t>USAToday</w:t>
      </w:r>
      <w:proofErr w:type="spellEnd"/>
      <w:r w:rsidRPr="003D2F57">
        <w:rPr>
          <w:rStyle w:val="StyleStyleBold12pt"/>
          <w:rFonts w:asciiTheme="minorHAnsi" w:hAnsiTheme="minorHAnsi"/>
        </w:rPr>
        <w:t>, 14.</w:t>
      </w:r>
      <w:proofErr w:type="gramEnd"/>
      <w:r w:rsidRPr="003D2F57">
        <w:rPr>
          <w:rStyle w:val="StyleStyleBold12pt"/>
          <w:rFonts w:asciiTheme="minorHAnsi" w:hAnsiTheme="minorHAnsi"/>
        </w:rPr>
        <w:t xml:space="preserve"> </w:t>
      </w:r>
      <w:r w:rsidRPr="003D2F57">
        <w:rPr>
          <w:rFonts w:asciiTheme="minorHAnsi" w:hAnsiTheme="minorHAnsi"/>
        </w:rPr>
        <w:t xml:space="preserve">(Gary, 6/13/14, </w:t>
      </w:r>
      <w:proofErr w:type="spellStart"/>
      <w:r w:rsidRPr="003D2F57">
        <w:rPr>
          <w:rFonts w:asciiTheme="minorHAnsi" w:hAnsiTheme="minorHAnsi"/>
        </w:rPr>
        <w:t>USAToday</w:t>
      </w:r>
      <w:proofErr w:type="spellEnd"/>
      <w:r w:rsidRPr="003D2F57">
        <w:rPr>
          <w:rFonts w:asciiTheme="minorHAnsi" w:hAnsiTheme="minorHAnsi"/>
        </w:rPr>
        <w:t xml:space="preserve">, “Oil prices rise further on growing Iraq tensions”, </w:t>
      </w:r>
      <w:hyperlink r:id="rId144" w:history="1">
        <w:r w:rsidRPr="003D2F57">
          <w:rPr>
            <w:rStyle w:val="Hyperlink"/>
            <w:rFonts w:asciiTheme="minorHAnsi" w:hAnsiTheme="minorHAnsi"/>
          </w:rPr>
          <w:t>http://www.usatoday.com/story/money/business/2014/06/12/tensions-in-iraq-pushing-crude-oil-higher-gas-prices-next/10374855/</w:t>
        </w:r>
      </w:hyperlink>
      <w:r w:rsidRPr="003D2F57">
        <w:rPr>
          <w:rFonts w:asciiTheme="minorHAnsi" w:hAnsiTheme="minorHAnsi"/>
        </w:rPr>
        <w:t>, accessed 6/29/14, KW)</w:t>
      </w:r>
    </w:p>
    <w:p w14:paraId="4DDF9CFC" w14:textId="77777777" w:rsidR="00E675F7" w:rsidRPr="003D2F57" w:rsidRDefault="00E675F7" w:rsidP="005A7FA1">
      <w:pPr>
        <w:rPr>
          <w:rFonts w:asciiTheme="minorHAnsi" w:hAnsiTheme="minorHAnsi"/>
        </w:rPr>
      </w:pPr>
      <w:r w:rsidRPr="003D2F57">
        <w:rPr>
          <w:rStyle w:val="StyleBoldUnderline"/>
          <w:rFonts w:asciiTheme="minorHAnsi" w:hAnsiTheme="minorHAnsi"/>
        </w:rPr>
        <w:t>Escalating tensions in Iraq spilled over to energy markets for a second day Friday, pushing crude oil prices to ten-month highs</w:t>
      </w:r>
      <w:r w:rsidRPr="003D2F57">
        <w:rPr>
          <w:rFonts w:asciiTheme="minorHAnsi" w:hAnsiTheme="minorHAnsi"/>
        </w:rPr>
        <w:t xml:space="preserve"> and setting the stage for stubbornly high gasoline prices in the U.S. to rise even further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After jumping over $2 on Thursday, the benchmark U.S. oil contract for July delivery was up 15 cents to $106.68 a barrel</w:t>
      </w:r>
      <w:r w:rsidRPr="003D2F57">
        <w:rPr>
          <w:rFonts w:asciiTheme="minorHAnsi" w:hAnsiTheme="minorHAnsi"/>
        </w:rPr>
        <w:t xml:space="preserve"> in electronic trading on the New York Mercantile Exchange. It had earlier hit a high of $107.68</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Brent crude, a benchmark for international oils, was up 54 cents to $112.96 a barrel on the ICE Futures exchange in London.</w:t>
      </w:r>
      <w:r w:rsidRPr="003D2F57">
        <w:rPr>
          <w:rFonts w:asciiTheme="minorHAnsi" w:hAnsiTheme="minorHAnsi"/>
          <w:sz w:val="12"/>
        </w:rPr>
        <w:t xml:space="preserve">¶ </w:t>
      </w:r>
      <w:r w:rsidRPr="003D2F57">
        <w:rPr>
          <w:rFonts w:asciiTheme="minorHAnsi" w:hAnsiTheme="minorHAnsi"/>
        </w:rPr>
        <w:t xml:space="preserve">The jumps are likely to drive the price of regular unleaded gasoline — now about $3.64 a gallon — up 5 to 10 cents in the coming days and keep summer prices elevated, says Tom </w:t>
      </w:r>
      <w:proofErr w:type="spellStart"/>
      <w:r w:rsidRPr="003D2F57">
        <w:rPr>
          <w:rFonts w:asciiTheme="minorHAnsi" w:hAnsiTheme="minorHAnsi"/>
        </w:rPr>
        <w:t>Kloza</w:t>
      </w:r>
      <w:proofErr w:type="spellEnd"/>
      <w:r w:rsidRPr="003D2F57">
        <w:rPr>
          <w:rFonts w:asciiTheme="minorHAnsi" w:hAnsiTheme="minorHAnsi"/>
        </w:rPr>
        <w:t xml:space="preserve">, senior energy </w:t>
      </w:r>
      <w:r w:rsidRPr="003D2F57">
        <w:rPr>
          <w:rFonts w:asciiTheme="minorHAnsi" w:hAnsiTheme="minorHAnsi"/>
        </w:rPr>
        <w:lastRenderedPageBreak/>
        <w:t>analyst at gasbuddy.com.</w:t>
      </w:r>
      <w:r w:rsidRPr="003D2F57">
        <w:rPr>
          <w:rFonts w:asciiTheme="minorHAnsi" w:hAnsiTheme="minorHAnsi"/>
          <w:sz w:val="12"/>
        </w:rPr>
        <w:t xml:space="preserve">¶ </w:t>
      </w:r>
      <w:r w:rsidRPr="003D2F57">
        <w:rPr>
          <w:rFonts w:asciiTheme="minorHAnsi" w:hAnsiTheme="minorHAnsi"/>
        </w:rPr>
        <w:t>"We're not looking at a Gas-</w:t>
      </w:r>
      <w:proofErr w:type="spellStart"/>
      <w:r w:rsidRPr="003D2F57">
        <w:rPr>
          <w:rFonts w:asciiTheme="minorHAnsi" w:hAnsiTheme="minorHAnsi"/>
        </w:rPr>
        <w:t>zilla</w:t>
      </w:r>
      <w:proofErr w:type="spellEnd"/>
      <w:r w:rsidRPr="003D2F57">
        <w:rPr>
          <w:rFonts w:asciiTheme="minorHAnsi" w:hAnsiTheme="minorHAnsi"/>
        </w:rPr>
        <w:t xml:space="preserve"> event; it'll probably be a slow drift higher rather than skyrocketing,'' he says.</w:t>
      </w:r>
      <w:r w:rsidRPr="003D2F57">
        <w:rPr>
          <w:rFonts w:asciiTheme="minorHAnsi" w:hAnsiTheme="minorHAnsi"/>
          <w:sz w:val="12"/>
        </w:rPr>
        <w:t xml:space="preserve">¶ </w:t>
      </w:r>
      <w:r w:rsidRPr="003D2F57">
        <w:rPr>
          <w:rStyle w:val="StyleBoldUnderline"/>
          <w:rFonts w:asciiTheme="minorHAnsi" w:hAnsiTheme="minorHAnsi"/>
        </w:rPr>
        <w:t>Iraqi oil production has already been cut by about 10%, or about 300,000 barrels a day, since March</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"The question is, who is going to fill the gap? Saudi Arabia? That's what the market is looking at,'' says John Kingston, global news director for industry tracker </w:t>
      </w:r>
      <w:proofErr w:type="spellStart"/>
      <w:r w:rsidRPr="003D2F57">
        <w:rPr>
          <w:rFonts w:asciiTheme="minorHAnsi" w:hAnsiTheme="minorHAnsi"/>
        </w:rPr>
        <w:t>Platts</w:t>
      </w:r>
      <w:proofErr w:type="spellEnd"/>
      <w:r w:rsidRPr="003D2F57">
        <w:rPr>
          <w:rFonts w:asciiTheme="minorHAnsi" w:hAnsiTheme="minorHAnsi"/>
        </w:rPr>
        <w:t xml:space="preserve"> Energy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Gasoline averaged $3.58 a gallon between Memorial Day and Labor Day last year. But retail prices have averaged about $3.65 for the past month — unlike 2011, 2012 and 2013, when prices plateaued weeks ahead of peak summer driving season. </w:t>
      </w:r>
      <w:r w:rsidRPr="003D2F57">
        <w:rPr>
          <w:rStyle w:val="StyleBoldUnderline"/>
          <w:rFonts w:asciiTheme="minorHAnsi" w:hAnsiTheme="minorHAnsi"/>
        </w:rPr>
        <w:t>This year, higher demand, lower-than-expected supplies and declining production propped up crude oil prices before militants escalated their attacks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Oil's price rise grounded airline and other fuel-dependent transportation stocks Thursday. Among them: United Continental Holdings, down 6% to $42.60; American Airlines, down 5% to $40.20; Delta, down 5% to $38.50; and JetBlue, down 5% to $9.94. Federal Express eased 2.5% to $139.21.</w:t>
      </w:r>
    </w:p>
    <w:p w14:paraId="0E790E7B" w14:textId="2DD695F8" w:rsidR="00E45D44" w:rsidRPr="003D2F57" w:rsidRDefault="00E45D44" w:rsidP="00E45D44">
      <w:pPr>
        <w:pStyle w:val="Heading3"/>
        <w:rPr>
          <w:rFonts w:asciiTheme="minorHAnsi" w:hAnsiTheme="minorHAnsi"/>
        </w:rPr>
      </w:pPr>
      <w:r w:rsidRPr="003D2F57">
        <w:rPr>
          <w:rFonts w:asciiTheme="minorHAnsi" w:hAnsiTheme="minorHAnsi"/>
        </w:rPr>
        <w:lastRenderedPageBreak/>
        <w:t>Impact – Economy</w:t>
      </w:r>
    </w:p>
    <w:p w14:paraId="1C441DD1" w14:textId="77777777" w:rsidR="00E45D44" w:rsidRPr="003D2F57" w:rsidRDefault="00E45D44" w:rsidP="00E45D44">
      <w:pPr>
        <w:pStyle w:val="Heading4"/>
        <w:rPr>
          <w:rStyle w:val="StyleStyleBold12pt"/>
          <w:rFonts w:asciiTheme="minorHAnsi" w:hAnsiTheme="minorHAnsi"/>
          <w:b/>
        </w:rPr>
      </w:pPr>
      <w:r w:rsidRPr="003D2F57">
        <w:rPr>
          <w:rStyle w:val="StyleStyleBold12pt"/>
          <w:rFonts w:asciiTheme="minorHAnsi" w:hAnsiTheme="minorHAnsi"/>
          <w:b/>
        </w:rPr>
        <w:t xml:space="preserve">Oil shocks decline the US and global economy. </w:t>
      </w:r>
    </w:p>
    <w:p w14:paraId="7C38A2C7" w14:textId="77777777" w:rsidR="00E45D44" w:rsidRPr="003D2F57" w:rsidRDefault="00E45D44" w:rsidP="00E45D44">
      <w:pPr>
        <w:rPr>
          <w:rFonts w:asciiTheme="minorHAnsi" w:hAnsiTheme="minorHAnsi"/>
          <w:sz w:val="26"/>
        </w:rPr>
      </w:pPr>
      <w:proofErr w:type="spellStart"/>
      <w:r w:rsidRPr="003D2F57">
        <w:rPr>
          <w:rStyle w:val="StyleStyleBold12pt"/>
          <w:rFonts w:asciiTheme="minorHAnsi" w:hAnsiTheme="minorHAnsi"/>
        </w:rPr>
        <w:t>Roubini</w:t>
      </w:r>
      <w:proofErr w:type="spellEnd"/>
      <w:r w:rsidRPr="003D2F57">
        <w:rPr>
          <w:rStyle w:val="StyleStyleBold12pt"/>
          <w:rFonts w:asciiTheme="minorHAnsi" w:hAnsiTheme="minorHAnsi"/>
        </w:rPr>
        <w:t xml:space="preserve">, Stern School of Business, </w:t>
      </w:r>
      <w:proofErr w:type="spellStart"/>
      <w:r w:rsidRPr="003D2F57">
        <w:rPr>
          <w:rStyle w:val="StyleStyleBold12pt"/>
          <w:rFonts w:asciiTheme="minorHAnsi" w:hAnsiTheme="minorHAnsi"/>
        </w:rPr>
        <w:t>Setser</w:t>
      </w:r>
      <w:proofErr w:type="spellEnd"/>
      <w:r w:rsidRPr="003D2F57">
        <w:rPr>
          <w:rStyle w:val="StyleStyleBold12pt"/>
          <w:rFonts w:asciiTheme="minorHAnsi" w:hAnsiTheme="minorHAnsi"/>
        </w:rPr>
        <w:t xml:space="preserve">, Oxford Research Associate, 2004 </w:t>
      </w:r>
      <w:r w:rsidRPr="003D2F57">
        <w:rPr>
          <w:rStyle w:val="StyleStyleBold12pt"/>
          <w:rFonts w:asciiTheme="minorHAnsi" w:hAnsiTheme="minorHAnsi"/>
          <w:b w:val="0"/>
        </w:rPr>
        <w:t>(</w:t>
      </w:r>
      <w:proofErr w:type="spellStart"/>
      <w:r w:rsidRPr="003D2F57">
        <w:rPr>
          <w:rStyle w:val="StyleStyleBold12pt"/>
          <w:rFonts w:asciiTheme="minorHAnsi" w:hAnsiTheme="minorHAnsi"/>
          <w:b w:val="0"/>
        </w:rPr>
        <w:t>Nouriel</w:t>
      </w:r>
      <w:proofErr w:type="spellEnd"/>
      <w:r w:rsidRPr="003D2F57">
        <w:rPr>
          <w:rStyle w:val="StyleStyleBold12pt"/>
          <w:rFonts w:asciiTheme="minorHAnsi" w:hAnsiTheme="minorHAnsi"/>
          <w:b w:val="0"/>
        </w:rPr>
        <w:t>, Brad, August 2004, “The effects of the recent oil price shock on the US and global economy,” http://pages.stern.nyu.edu/~nroubini/papers/OilShockRoubiniSetser.pdf, 7/1/14, EB)</w:t>
      </w:r>
    </w:p>
    <w:p w14:paraId="23C9B3EA" w14:textId="77777777" w:rsidR="00E45D44" w:rsidRPr="003D2F57" w:rsidRDefault="00E45D44" w:rsidP="00E45D44">
      <w:pPr>
        <w:rPr>
          <w:rFonts w:asciiTheme="minorHAnsi" w:hAnsiTheme="minorHAnsi"/>
        </w:rPr>
      </w:pPr>
      <w:r w:rsidRPr="003D2F57">
        <w:rPr>
          <w:rFonts w:asciiTheme="minorHAnsi" w:hAnsiTheme="minorHAnsi"/>
        </w:rPr>
        <w:t xml:space="preserve">These effects are not trivial: </w:t>
      </w:r>
      <w:r w:rsidRPr="003D2F57">
        <w:rPr>
          <w:rStyle w:val="StyleBoldUnderline"/>
          <w:rFonts w:asciiTheme="minorHAnsi" w:hAnsiTheme="minorHAnsi"/>
        </w:rPr>
        <w:t>oil shocks have caused and/or contributed to each one of the US and global recessions of the last thirty years</w:t>
      </w:r>
      <w:r w:rsidRPr="003D2F57">
        <w:rPr>
          <w:rFonts w:asciiTheme="minorHAnsi" w:hAnsiTheme="minorHAnsi"/>
        </w:rPr>
        <w:t xml:space="preserve">. Yet </w:t>
      </w:r>
      <w:r w:rsidRPr="003D2F57">
        <w:rPr>
          <w:rStyle w:val="StyleBoldUnderline"/>
          <w:rFonts w:asciiTheme="minorHAnsi" w:hAnsiTheme="minorHAnsi"/>
        </w:rPr>
        <w:t>while recent recessions have all been linked to an increase in the price of oil, not all oil price spikes lead to a recession. The 2003 spike associated with the invasion of Iraq is a good example</w:t>
      </w:r>
      <w:r w:rsidRPr="003D2F57">
        <w:rPr>
          <w:rFonts w:asciiTheme="minorHAnsi" w:hAnsiTheme="minorHAnsi"/>
        </w:rPr>
        <w:t xml:space="preserve">.  Private sector estimates generally suggest that a persistent </w:t>
      </w:r>
      <w:r w:rsidRPr="003D2F57">
        <w:rPr>
          <w:rStyle w:val="StyleBoldUnderline"/>
          <w:rFonts w:asciiTheme="minorHAnsi" w:hAnsiTheme="minorHAnsi"/>
        </w:rPr>
        <w:t>10% increase in the price of oil – say an increase from $30 to an average of $35 over the course of 2004 -- would reduce the US and the G7 growth rate by about 0.3%-0</w:t>
      </w:r>
      <w:proofErr w:type="gramStart"/>
      <w:r w:rsidRPr="003D2F57">
        <w:rPr>
          <w:rStyle w:val="StyleBoldUnderline"/>
          <w:rFonts w:asciiTheme="minorHAnsi" w:hAnsiTheme="minorHAnsi"/>
        </w:rPr>
        <w:t>.4</w:t>
      </w:r>
      <w:proofErr w:type="gramEnd"/>
      <w:r w:rsidRPr="003D2F57">
        <w:rPr>
          <w:rStyle w:val="StyleBoldUnderline"/>
          <w:rFonts w:asciiTheme="minorHAnsi" w:hAnsiTheme="minorHAnsi"/>
        </w:rPr>
        <w:t>% within a year.</w:t>
      </w:r>
      <w:r w:rsidRPr="003D2F57">
        <w:rPr>
          <w:rFonts w:asciiTheme="minorHAnsi" w:hAnsiTheme="minorHAnsi"/>
        </w:rPr>
        <w:t xml:space="preserve"> </w:t>
      </w:r>
      <w:r w:rsidRPr="003D2F57">
        <w:rPr>
          <w:rStyle w:val="StyleBoldUnderline"/>
          <w:rFonts w:asciiTheme="minorHAnsi" w:hAnsiTheme="minorHAnsi"/>
        </w:rPr>
        <w:t>Some</w:t>
      </w:r>
      <w:r w:rsidRPr="003D2F57">
        <w:rPr>
          <w:rFonts w:asciiTheme="minorHAnsi" w:hAnsiTheme="minorHAnsi"/>
        </w:rPr>
        <w:t xml:space="preserve"> (Goldman </w:t>
      </w:r>
      <w:r w:rsidRPr="003D2F57">
        <w:rPr>
          <w:rFonts w:asciiTheme="minorHAnsi" w:hAnsiTheme="minorHAnsi"/>
          <w:sz w:val="12"/>
        </w:rPr>
        <w:t xml:space="preserve">¶ </w:t>
      </w:r>
      <w:r w:rsidRPr="003D2F57">
        <w:rPr>
          <w:rFonts w:asciiTheme="minorHAnsi" w:hAnsiTheme="minorHAnsi"/>
        </w:rPr>
        <w:t xml:space="preserve">Sachs) </w:t>
      </w:r>
      <w:r w:rsidRPr="003D2F57">
        <w:rPr>
          <w:rStyle w:val="StyleBoldUnderline"/>
          <w:rFonts w:asciiTheme="minorHAnsi" w:hAnsiTheme="minorHAnsi"/>
        </w:rPr>
        <w:t>are more pessimistic, and calculate that if oil prices were to increase further to levels closer to $45, the reduction</w:t>
      </w:r>
      <w:r w:rsidRPr="003D2F57">
        <w:rPr>
          <w:rFonts w:asciiTheme="minorHAnsi" w:hAnsiTheme="minorHAnsi"/>
        </w:rPr>
        <w:t xml:space="preserve"> in the G7 growth rate </w:t>
      </w:r>
      <w:r w:rsidRPr="003D2F57">
        <w:rPr>
          <w:rStyle w:val="StyleBoldUnderline"/>
          <w:rFonts w:asciiTheme="minorHAnsi" w:hAnsiTheme="minorHAnsi"/>
        </w:rPr>
        <w:t>may be closer to 1%</w:t>
      </w:r>
      <w:r w:rsidRPr="003D2F57">
        <w:rPr>
          <w:rFonts w:asciiTheme="minorHAnsi" w:hAnsiTheme="minorHAnsi"/>
        </w:rPr>
        <w:t xml:space="preserve"> of GDP. Thus, private estimates of </w:t>
      </w:r>
      <w:r w:rsidRPr="003D2F57">
        <w:rPr>
          <w:rStyle w:val="StyleBoldUnderline"/>
          <w:rFonts w:asciiTheme="minorHAnsi" w:hAnsiTheme="minorHAnsi"/>
        </w:rPr>
        <w:t>the negative effects of an oil shock currently range between 0.3% to 1% of US and G7 GDP growth</w:t>
      </w:r>
      <w:r w:rsidRPr="003D2F57">
        <w:rPr>
          <w:rFonts w:asciiTheme="minorHAnsi" w:hAnsiTheme="minorHAnsi"/>
        </w:rPr>
        <w:t xml:space="preserve">. This means that </w:t>
      </w:r>
      <w:r w:rsidRPr="003D2F57">
        <w:rPr>
          <w:rStyle w:val="StyleBoldUnderline"/>
          <w:rFonts w:asciiTheme="minorHAnsi" w:hAnsiTheme="minorHAnsi"/>
        </w:rPr>
        <w:t>the US economy</w:t>
      </w:r>
      <w:r w:rsidRPr="003D2F57">
        <w:rPr>
          <w:rFonts w:asciiTheme="minorHAnsi" w:hAnsiTheme="minorHAnsi"/>
        </w:rPr>
        <w:t>, which was growing in Q4</w:t>
      </w:r>
      <w:proofErr w:type="gramStart"/>
      <w:r w:rsidRPr="003D2F57">
        <w:rPr>
          <w:rFonts w:asciiTheme="minorHAnsi" w:hAnsiTheme="minorHAnsi"/>
        </w:rPr>
        <w:t>:2003</w:t>
      </w:r>
      <w:proofErr w:type="gramEnd"/>
      <w:r w:rsidRPr="003D2F57">
        <w:rPr>
          <w:rFonts w:asciiTheme="minorHAnsi" w:hAnsiTheme="minorHAnsi"/>
        </w:rPr>
        <w:t xml:space="preserve"> and Q1:2004 at about a 4.3% average rate </w:t>
      </w:r>
      <w:r w:rsidRPr="003D2F57">
        <w:rPr>
          <w:rStyle w:val="StyleBoldUnderline"/>
          <w:rFonts w:asciiTheme="minorHAnsi" w:hAnsiTheme="minorHAnsi"/>
        </w:rPr>
        <w:t>could be expected to see a slowdown of its growth to a level between 4.0% and 3.3%.</w:t>
      </w:r>
      <w:r w:rsidRPr="003D2F57">
        <w:rPr>
          <w:rFonts w:asciiTheme="minorHAnsi" w:hAnsiTheme="minorHAnsi"/>
        </w:rPr>
        <w:t xml:space="preserve"> </w:t>
      </w:r>
      <w:r w:rsidRPr="003D2F57">
        <w:rPr>
          <w:rStyle w:val="StyleBoldUnderline"/>
          <w:rFonts w:asciiTheme="minorHAnsi" w:hAnsiTheme="minorHAnsi"/>
        </w:rPr>
        <w:t>Global growth would also de-accelerate from its current very strong pace</w:t>
      </w:r>
      <w:r w:rsidRPr="003D2F57">
        <w:rPr>
          <w:rFonts w:asciiTheme="minorHAnsi" w:hAnsiTheme="minorHAnsi"/>
        </w:rPr>
        <w:t>. And, indeed, the first estimate for Q2</w:t>
      </w:r>
      <w:proofErr w:type="gramStart"/>
      <w:r w:rsidRPr="003D2F57">
        <w:rPr>
          <w:rFonts w:asciiTheme="minorHAnsi" w:hAnsiTheme="minorHAnsi"/>
        </w:rPr>
        <w:t>:2004</w:t>
      </w:r>
      <w:proofErr w:type="gramEnd"/>
      <w:r w:rsidRPr="003D2F57">
        <w:rPr>
          <w:rFonts w:asciiTheme="minorHAnsi" w:hAnsiTheme="minorHAnsi"/>
        </w:rPr>
        <w:t xml:space="preserve"> U.S. GDP growth was 3.0%, confirming that </w:t>
      </w:r>
      <w:r w:rsidRPr="003D2F57">
        <w:rPr>
          <w:rStyle w:val="StyleBoldUnderline"/>
          <w:rFonts w:asciiTheme="minorHAnsi" w:hAnsiTheme="minorHAnsi"/>
        </w:rPr>
        <w:t>high oil prices in the first half of 2004 put a dent on real consumer demand</w:t>
      </w:r>
      <w:r w:rsidRPr="003D2F57">
        <w:rPr>
          <w:rFonts w:asciiTheme="minorHAnsi" w:hAnsiTheme="minorHAnsi"/>
        </w:rPr>
        <w:t xml:space="preserve">. Looking ahead, </w:t>
      </w:r>
      <w:r w:rsidRPr="003D2F57">
        <w:rPr>
          <w:rStyle w:val="StyleBoldUnderline"/>
          <w:rFonts w:asciiTheme="minorHAnsi" w:hAnsiTheme="minorHAnsi"/>
        </w:rPr>
        <w:t>persistence of oil prices at recent high</w:t>
      </w:r>
      <w:r w:rsidRPr="003D2F57">
        <w:rPr>
          <w:rFonts w:asciiTheme="minorHAnsi" w:hAnsiTheme="minorHAnsi"/>
        </w:rPr>
        <w:t xml:space="preserve"> levels of $43-44 per barrel (or even higher </w:t>
      </w:r>
      <w:r w:rsidRPr="003D2F57">
        <w:rPr>
          <w:rStyle w:val="StyleBoldUnderline"/>
          <w:rFonts w:asciiTheme="minorHAnsi" w:hAnsiTheme="minorHAnsi"/>
        </w:rPr>
        <w:t>prices) could further slow down the U.S. economy</w:t>
      </w:r>
      <w:r w:rsidRPr="003D2F57">
        <w:rPr>
          <w:rFonts w:asciiTheme="minorHAnsi" w:hAnsiTheme="minorHAnsi"/>
        </w:rPr>
        <w:t xml:space="preserve"> below a 3% growth rate.</w:t>
      </w:r>
    </w:p>
    <w:p w14:paraId="552D4785" w14:textId="77777777" w:rsidR="00E45D44" w:rsidRPr="003D2F57" w:rsidRDefault="00E45D44" w:rsidP="00E45D44">
      <w:pPr>
        <w:rPr>
          <w:rFonts w:asciiTheme="minorHAnsi" w:hAnsiTheme="minorHAnsi"/>
        </w:rPr>
      </w:pPr>
    </w:p>
    <w:p w14:paraId="16963DED" w14:textId="77777777" w:rsidR="00E675F7" w:rsidRPr="003D2F57" w:rsidRDefault="00E675F7" w:rsidP="005A7FA1">
      <w:pPr>
        <w:rPr>
          <w:rFonts w:asciiTheme="minorHAnsi" w:hAnsiTheme="minorHAnsi"/>
          <w:sz w:val="12"/>
        </w:rPr>
      </w:pPr>
    </w:p>
    <w:p w14:paraId="1CD2606D" w14:textId="77777777" w:rsidR="00E675F7" w:rsidRPr="003D2F57" w:rsidRDefault="00E675F7" w:rsidP="005A7FA1">
      <w:pPr>
        <w:rPr>
          <w:rFonts w:asciiTheme="minorHAnsi" w:hAnsiTheme="minorHAnsi"/>
          <w:sz w:val="12"/>
        </w:rPr>
      </w:pPr>
    </w:p>
    <w:p w14:paraId="3AF69B4B" w14:textId="77777777" w:rsidR="00FA1601" w:rsidRPr="003D2F57" w:rsidRDefault="00FA1601" w:rsidP="00FA1601">
      <w:pPr>
        <w:pStyle w:val="Heading1"/>
        <w:rPr>
          <w:rFonts w:asciiTheme="minorHAnsi" w:hAnsiTheme="minorHAnsi"/>
        </w:rPr>
      </w:pPr>
      <w:r w:rsidRPr="003D2F57">
        <w:rPr>
          <w:rFonts w:asciiTheme="minorHAnsi" w:hAnsiTheme="minorHAnsi"/>
        </w:rPr>
        <w:lastRenderedPageBreak/>
        <w:t>**Solvency**</w:t>
      </w:r>
    </w:p>
    <w:p w14:paraId="21B05886" w14:textId="77777777" w:rsidR="00FA1601" w:rsidRPr="003D2F57" w:rsidRDefault="00FA1601" w:rsidP="0039205B">
      <w:pPr>
        <w:pStyle w:val="Heading3"/>
        <w:rPr>
          <w:rFonts w:asciiTheme="minorHAnsi" w:hAnsiTheme="minorHAnsi"/>
        </w:rPr>
      </w:pPr>
      <w:r w:rsidRPr="003D2F57">
        <w:rPr>
          <w:rFonts w:asciiTheme="minorHAnsi" w:hAnsiTheme="minorHAnsi"/>
        </w:rPr>
        <w:lastRenderedPageBreak/>
        <w:t xml:space="preserve">Solves – Econ/Conflict </w:t>
      </w:r>
    </w:p>
    <w:p w14:paraId="0540E313" w14:textId="77777777" w:rsidR="00FA1601" w:rsidRPr="003D2F57" w:rsidRDefault="00FA1601" w:rsidP="00DC6B35">
      <w:pPr>
        <w:pStyle w:val="Heading4"/>
        <w:rPr>
          <w:rFonts w:asciiTheme="minorHAnsi" w:hAnsiTheme="minorHAnsi" w:cs="Times New Roman"/>
        </w:rPr>
      </w:pPr>
      <w:r w:rsidRPr="003D2F57">
        <w:rPr>
          <w:rFonts w:asciiTheme="minorHAnsi" w:hAnsiTheme="minorHAnsi" w:cs="Times New Roman"/>
        </w:rPr>
        <w:t xml:space="preserve">The US should ratify the Law of the Sea Treaty – it boosts the US economy, and checks back on Russian and Chinese expansionism </w:t>
      </w:r>
    </w:p>
    <w:p w14:paraId="255413F0" w14:textId="77777777" w:rsidR="00FA1601" w:rsidRPr="003D2F57" w:rsidRDefault="00FA1601" w:rsidP="00DC6B35">
      <w:pPr>
        <w:rPr>
          <w:rFonts w:asciiTheme="minorHAnsi" w:hAnsiTheme="minorHAnsi"/>
        </w:rPr>
      </w:pPr>
      <w:r w:rsidRPr="003D2F57">
        <w:rPr>
          <w:rStyle w:val="StyleStyleBold12pt"/>
          <w:rFonts w:asciiTheme="minorHAnsi" w:hAnsiTheme="minorHAnsi"/>
        </w:rPr>
        <w:t xml:space="preserve">Langer, President of the Institute of Liberty, 2012 </w:t>
      </w:r>
      <w:r w:rsidRPr="003D2F57">
        <w:rPr>
          <w:rFonts w:asciiTheme="minorHAnsi" w:hAnsiTheme="minorHAnsi"/>
        </w:rPr>
        <w:t xml:space="preserve">(Andrew, 11/28/12, Institute of Liberty, “The Case for Ratification of the Law of the Sea Treaty: Andrew Langer,” http://www.oceanlaw.org/content/case-ratification-law-sea-treaty-andrew-langer, 6/24/14, MMV) </w:t>
      </w:r>
    </w:p>
    <w:p w14:paraId="258DB555" w14:textId="77777777" w:rsidR="00FA1601" w:rsidRPr="003D2F57" w:rsidRDefault="00FA1601" w:rsidP="00DC6B35">
      <w:pPr>
        <w:rPr>
          <w:rStyle w:val="StyleBoldUnderline"/>
          <w:rFonts w:asciiTheme="minorHAnsi" w:hAnsiTheme="minorHAnsi"/>
        </w:rPr>
      </w:pPr>
      <w:r w:rsidRPr="003D2F57">
        <w:rPr>
          <w:rStyle w:val="StyleBoldUnderline"/>
          <w:rFonts w:asciiTheme="minorHAnsi" w:hAnsiTheme="minorHAnsi"/>
        </w:rPr>
        <w:t xml:space="preserve">The Institute for Liberty (IFL) has come to the conclusion that ratifying the Law of the Sea Treaty is the most important property rights and wealth building step that America can take to maintain our leading superpower status and to exponentially grow our economy. </w:t>
      </w:r>
      <w:r w:rsidRPr="003D2F57">
        <w:rPr>
          <w:rFonts w:asciiTheme="minorHAnsi" w:hAnsiTheme="minorHAnsi"/>
        </w:rPr>
        <w:t xml:space="preserve">There has been a tremendous amount of disinformation about this treaty. In fact, just earlier this year, IFL thought we knew the truth about what was termed “LOST” and we signed a letter opposing ratification. </w:t>
      </w:r>
      <w:r w:rsidRPr="003D2F57">
        <w:rPr>
          <w:rStyle w:val="StyleBoldUnderline"/>
          <w:rFonts w:asciiTheme="minorHAnsi" w:hAnsiTheme="minorHAnsi"/>
        </w:rPr>
        <w:t>We, like so many other conservatives, were given bad information. In light of the facts, IFL dropped our opposition to the treaty and we are now leading the conservative charge for its ratification.</w:t>
      </w:r>
      <w:r w:rsidRPr="003D2F57">
        <w:rPr>
          <w:rFonts w:asciiTheme="minorHAnsi" w:hAnsiTheme="minorHAnsi"/>
        </w:rPr>
        <w:t xml:space="preserve"> I am meeting everyday with conservative grassroots leaders to ask them to join me in this imperative course correction and we are making a great deal of progress. Conservatives love to debate, but we hate to be misled. Given what we know now, </w:t>
      </w:r>
      <w:r w:rsidRPr="003D2F57">
        <w:rPr>
          <w:rStyle w:val="StyleBoldUnderline"/>
          <w:rFonts w:asciiTheme="minorHAnsi" w:hAnsiTheme="minorHAnsi"/>
        </w:rPr>
        <w:t>the treaty’s appropriate moniker should be LOTS. Trillions of dollars, global property rights for U.S. interests, critical navigation rights, and veto power over an international fund that could end up in adversarial hands is what is at stake. Ratifying the Law of the Sea Treaty will grow the U.S. economy while protecting our military and strategic interests around the world.</w:t>
      </w:r>
      <w:r w:rsidRPr="003D2F57">
        <w:rPr>
          <w:rFonts w:asciiTheme="minorHAnsi" w:hAnsiTheme="minorHAnsi"/>
        </w:rPr>
        <w:t xml:space="preserve"> I am tired of losing out to China and Russia on the world stage. By </w:t>
      </w:r>
      <w:r w:rsidRPr="003D2F57">
        <w:rPr>
          <w:rStyle w:val="StyleBoldUnderline"/>
          <w:rFonts w:asciiTheme="minorHAnsi" w:hAnsiTheme="minorHAnsi"/>
        </w:rPr>
        <w:t xml:space="preserve">not ratifying LOTS, the U.S. loses access to resources that lie in undersea regions that are outside of the current U.S. sphere of legal access – much in the same way that China and Russia are accessing oil that we have prevented ourselves from going after, now China and Russia are accessing vast amounts of rare earth minerals, and other critical minerals, that are essential to our economy and national security. </w:t>
      </w:r>
      <w:r w:rsidRPr="003D2F57">
        <w:rPr>
          <w:rFonts w:asciiTheme="minorHAnsi" w:hAnsiTheme="minorHAnsi"/>
          <w:sz w:val="12"/>
          <w:szCs w:val="10"/>
        </w:rPr>
        <w:t xml:space="preserve">There </w:t>
      </w:r>
      <w:proofErr w:type="gramStart"/>
      <w:r w:rsidRPr="003D2F57">
        <w:rPr>
          <w:rFonts w:asciiTheme="minorHAnsi" w:hAnsiTheme="minorHAnsi"/>
          <w:sz w:val="12"/>
          <w:szCs w:val="10"/>
        </w:rPr>
        <w:t>Is</w:t>
      </w:r>
      <w:proofErr w:type="gramEnd"/>
      <w:r w:rsidRPr="003D2F57">
        <w:rPr>
          <w:rFonts w:asciiTheme="minorHAnsi" w:hAnsiTheme="minorHAnsi"/>
          <w:sz w:val="12"/>
          <w:szCs w:val="10"/>
        </w:rPr>
        <w:t xml:space="preserve"> a New Cold War Russia and China, two of America’s most powerful strategic foes, are actively exploring the Arctic and Pacific for oil, gas and seabed mineral riches. The U.S. is not. Why? Because, Russia and China have ratified the Law of the Sea Treaty and the U.S. hasn’t. Without ratifying LOTS, the U.S. has no standing to apply for mining and drilling permits under international law. Bottom line: there is a new Cold War taking place, and America is not winning. The seabed holds trillions of dollars of mineral resources. According to RT, a Russian/English news channel, Russian Foreign Ministry official Alexander </w:t>
      </w:r>
      <w:proofErr w:type="spellStart"/>
      <w:r w:rsidRPr="003D2F57">
        <w:rPr>
          <w:rFonts w:asciiTheme="minorHAnsi" w:hAnsiTheme="minorHAnsi"/>
          <w:sz w:val="12"/>
          <w:szCs w:val="10"/>
        </w:rPr>
        <w:t>Gorban</w:t>
      </w:r>
      <w:proofErr w:type="spellEnd"/>
      <w:r w:rsidRPr="003D2F57">
        <w:rPr>
          <w:rFonts w:asciiTheme="minorHAnsi" w:hAnsiTheme="minorHAnsi"/>
          <w:sz w:val="12"/>
          <w:szCs w:val="10"/>
        </w:rPr>
        <w:t xml:space="preserve"> last month stated his hope that “there will never be a “war for resources” – or an even “hotter” conflict – in the Arctic Region.” In the next breath, he then went on to reiterate that Russia is indeed "…trying to fight for the Arctic shelf…” </w:t>
      </w:r>
      <w:proofErr w:type="spellStart"/>
      <w:r w:rsidRPr="003D2F57">
        <w:rPr>
          <w:rFonts w:asciiTheme="minorHAnsi" w:hAnsiTheme="minorHAnsi"/>
          <w:sz w:val="12"/>
          <w:szCs w:val="10"/>
        </w:rPr>
        <w:t>Gorban</w:t>
      </w:r>
      <w:proofErr w:type="spellEnd"/>
      <w:r w:rsidRPr="003D2F57">
        <w:rPr>
          <w:rFonts w:asciiTheme="minorHAnsi" w:hAnsiTheme="minorHAnsi"/>
          <w:sz w:val="12"/>
          <w:szCs w:val="10"/>
        </w:rPr>
        <w:t xml:space="preserve"> is a close Putin ally and his acknowledgement that Arctic conflict is possible demonstrates the global stakes in play. Russia is not alone in recognizing the value of the LOTS in the fight for global resource dominance. Five countries border the Arctic: Russia, the U.S. (via Alaska), Canada, Norway and Denmark (via Greenland). However, only one country is ineligible to mine or drill those resources -- the U.S. That’s because the U.S. is not a member of the international body that grants title, or property rights, to countries to engage in the exploration of seabed resources. That body is called the International Seabed Authority (ISA). Admittance into that body is accomplished via ratification of the Law of the Sea Treaty. China is also utilizing LOTS and the ISA to aggressively pursue the wealth of the Arctic. According to a report by Elisabeth Rosenthal in the New York Times last month, “The Arctic has risen rapidly on China’s foreign policy agenda in the past two years,” said Linda </w:t>
      </w:r>
      <w:proofErr w:type="spellStart"/>
      <w:r w:rsidRPr="003D2F57">
        <w:rPr>
          <w:rFonts w:asciiTheme="minorHAnsi" w:hAnsiTheme="minorHAnsi"/>
          <w:sz w:val="12"/>
          <w:szCs w:val="10"/>
        </w:rPr>
        <w:t>Jakobson</w:t>
      </w:r>
      <w:proofErr w:type="spellEnd"/>
      <w:r w:rsidRPr="003D2F57">
        <w:rPr>
          <w:rFonts w:asciiTheme="minorHAnsi" w:hAnsiTheme="minorHAnsi"/>
          <w:sz w:val="12"/>
          <w:szCs w:val="10"/>
        </w:rPr>
        <w:t xml:space="preserve">, East Asia program director at the Lowy Institute for International Policy in Sydney, Australia. So, she said, the Chinese are exploring “how they could get involved.” China is already playing the role of the Russia of the Pacific. Right now, China is exploring U.S.-based mineral claims in the Pacific and there is nothing the U.S. can do about it. China is acting within the framework of international law and the U.S., because we have not ratified LOTS, has no standing in the International Seabed Authority to challenge China’s abuses. Another concern about Russia and China centers on rare earth </w:t>
      </w:r>
      <w:proofErr w:type="gramStart"/>
      <w:r w:rsidRPr="003D2F57">
        <w:rPr>
          <w:rFonts w:asciiTheme="minorHAnsi" w:hAnsiTheme="minorHAnsi"/>
          <w:sz w:val="12"/>
          <w:szCs w:val="10"/>
        </w:rPr>
        <w:t>minerals which</w:t>
      </w:r>
      <w:proofErr w:type="gramEnd"/>
      <w:r w:rsidRPr="003D2F57">
        <w:rPr>
          <w:rFonts w:asciiTheme="minorHAnsi" w:hAnsiTheme="minorHAnsi"/>
          <w:sz w:val="12"/>
          <w:szCs w:val="10"/>
        </w:rPr>
        <w:t xml:space="preserve"> are found in abundance in the seabed. The U.S. requires an incredible number of military products for which rare earth minerals are essential. Those products have historically been manufactured here in the U.S., and ought to be. The U.S. also faces a serious munitions problem: today, a tremendous number of our bullets are manufactured in China…meaning that if we find ourselves cross-wise with the Chinese, they can cut off our supply of bullets. When it comes to high-end military hardware, it is essential that America be self-reliant, not reliant on China and Russia for the minerals needed for our own defense products and national security. Over 160 nations have ratified the Law of the Sea Treaty during the past 20 years. The U.S. now stands alone with Iran, Venezuela, North Korea and sad smattering of third world and disreputable nations in turning our backs on the greatest opportunity for wealth creation available on the globe today. In doing so, the U.S. is not losing jobs and economic opportunity to BRIC nations and the rest of the world, we are surrendering them. The Senate still has time to act to ratify LOTS and to set things right. This is the most important economic agenda item the Congress can take up – and they can still do it before the end of the year. With one vote, the United States Senate has the power to unleash staggering economic growth and jobs creation. Disinformation Decoded There have been some troubling </w:t>
      </w:r>
      <w:proofErr w:type="spellStart"/>
      <w:r w:rsidRPr="003D2F57">
        <w:rPr>
          <w:rFonts w:asciiTheme="minorHAnsi" w:hAnsiTheme="minorHAnsi"/>
          <w:sz w:val="12"/>
          <w:szCs w:val="10"/>
        </w:rPr>
        <w:t>Ailinsky-esque</w:t>
      </w:r>
      <w:proofErr w:type="spellEnd"/>
      <w:r w:rsidRPr="003D2F57">
        <w:rPr>
          <w:rFonts w:asciiTheme="minorHAnsi" w:hAnsiTheme="minorHAnsi"/>
          <w:sz w:val="12"/>
          <w:szCs w:val="10"/>
        </w:rPr>
        <w:t xml:space="preserve"> tactics at play by those who would rather raise money from, and get their names in front of, the grassroots conservative movement – by spreading disinformation -- than acknowledge that this particular treaty is not like others, and is actually critical to U.S. national security interests and to rebuilding our badly damaged economy. </w:t>
      </w:r>
      <w:r w:rsidRPr="003D2F57">
        <w:rPr>
          <w:rFonts w:asciiTheme="minorHAnsi" w:hAnsiTheme="minorHAnsi"/>
        </w:rPr>
        <w:t xml:space="preserve">Here are the most common ways that conservatives have been misled about the facts of this treaty, along with the facts that the conservative movement needs to know in order to help in this urgent course correction: </w:t>
      </w:r>
      <w:r w:rsidRPr="003D2F57">
        <w:rPr>
          <w:rStyle w:val="StyleBoldUnderline"/>
          <w:rFonts w:asciiTheme="minorHAnsi" w:hAnsiTheme="minorHAnsi"/>
        </w:rPr>
        <w:t>Myth: Ratifying the treaty does not benefit the US. Fact: The opposite is true. Ratifying this treaty benefits the U.S. more than any other nation.</w:t>
      </w:r>
      <w:r w:rsidRPr="003D2F57">
        <w:rPr>
          <w:rFonts w:asciiTheme="minorHAnsi" w:hAnsiTheme="minorHAnsi"/>
        </w:rPr>
        <w:t xml:space="preserve"> </w:t>
      </w:r>
      <w:r w:rsidRPr="003D2F57">
        <w:rPr>
          <w:rStyle w:val="StyleBoldUnderline"/>
          <w:rFonts w:asciiTheme="minorHAnsi" w:hAnsiTheme="minorHAnsi"/>
        </w:rPr>
        <w:t>Once ratified, the U.S. receives the largest Exclusive Economic Zone</w:t>
      </w:r>
      <w:r w:rsidRPr="003D2F57">
        <w:rPr>
          <w:rFonts w:asciiTheme="minorHAnsi" w:hAnsiTheme="minorHAnsi"/>
        </w:rPr>
        <w:t xml:space="preserve"> (area where the U.S. and only the U.S. can mine and drill the seabed) </w:t>
      </w:r>
      <w:r w:rsidRPr="003D2F57">
        <w:rPr>
          <w:rStyle w:val="StyleBoldUnderline"/>
          <w:rFonts w:asciiTheme="minorHAnsi" w:hAnsiTheme="minorHAnsi"/>
        </w:rPr>
        <w:t>and also gives the US 100% veto power over all ISA funding disbursements. Myth: Ratifying the Law of the Sea Treaty will create a United Nations bureaucracy. Fact: Not true. Ratifying the LOTS creates nothing. Ratifying the treaty will give the United States a seat on the already-formed International Seabed Authority</w:t>
      </w:r>
      <w:r w:rsidRPr="003D2F57">
        <w:rPr>
          <w:rFonts w:asciiTheme="minorHAnsi" w:hAnsiTheme="minorHAnsi"/>
        </w:rPr>
        <w:t xml:space="preserve">. The International </w:t>
      </w:r>
      <w:r w:rsidRPr="003D2F57">
        <w:rPr>
          <w:rFonts w:asciiTheme="minorHAnsi" w:hAnsiTheme="minorHAnsi"/>
        </w:rPr>
        <w:lastRenderedPageBreak/>
        <w:t xml:space="preserve">Seabed Authority has existed for over 20 years. The ISA is the international authority that grants exploration and mining and drilling permits to all nations. The ISA also creates clear, legally binding, protocols for ships while navigating foreign waters. This is long established, current international law. The U.S. opting not to join the ISA does nothing except prevent America from receiving mining and drilling permits, while also creating a gray area legally for our military and for U.S. companies when dealing with waterways belonging to foreign nations. That is why every U.S. business association, including the US Chamber of Commerce and the National Association of Manufacturers, and every sitting military leader of a U.S. Command – including the Secretaries of the Army, Navy and Air force and the Chairman of the Joint Chiefs of Staff - supports the treaty’s ratification. </w:t>
      </w:r>
      <w:r w:rsidRPr="003D2F57">
        <w:rPr>
          <w:rStyle w:val="StyleBoldUnderline"/>
          <w:rFonts w:asciiTheme="minorHAnsi" w:hAnsiTheme="minorHAnsi"/>
        </w:rPr>
        <w:t xml:space="preserve">Myth: Ratifying the treaty will create a tax on US businesses. Fact: </w:t>
      </w:r>
      <w:r w:rsidRPr="003D2F57">
        <w:rPr>
          <w:rFonts w:asciiTheme="minorHAnsi" w:hAnsiTheme="minorHAnsi"/>
        </w:rPr>
        <w:t xml:space="preserve">Wrong. </w:t>
      </w:r>
      <w:r w:rsidRPr="003D2F57">
        <w:rPr>
          <w:rStyle w:val="StyleBoldUnderline"/>
          <w:rFonts w:asciiTheme="minorHAnsi" w:hAnsiTheme="minorHAnsi"/>
        </w:rPr>
        <w:t xml:space="preserve">The treaty creates U.S. property rights for vast mineral and oil wealth. The ISA simply grants permits to countries </w:t>
      </w:r>
      <w:proofErr w:type="gramStart"/>
      <w:r w:rsidRPr="003D2F57">
        <w:rPr>
          <w:rStyle w:val="StyleBoldUnderline"/>
          <w:rFonts w:asciiTheme="minorHAnsi" w:hAnsiTheme="minorHAnsi"/>
        </w:rPr>
        <w:t>to mine and drill for resources</w:t>
      </w:r>
      <w:proofErr w:type="gramEnd"/>
      <w:r w:rsidRPr="003D2F57">
        <w:rPr>
          <w:rStyle w:val="StyleBoldUnderline"/>
          <w:rFonts w:asciiTheme="minorHAnsi" w:hAnsiTheme="minorHAnsi"/>
        </w:rPr>
        <w:t xml:space="preserve"> thereby giving companies and countries title – something vital to the very foundation of property rights. One cannot hold a property right if one does not first have title.</w:t>
      </w:r>
      <w:r w:rsidRPr="003D2F57">
        <w:rPr>
          <w:rFonts w:asciiTheme="minorHAnsi" w:hAnsiTheme="minorHAnsi"/>
        </w:rPr>
        <w:t xml:space="preserve"> Once title is granted and resource development takes place, certain Reagan amendments go into effect. Ronald Reagan fought for certain mineral rights for the U.S. and he got them in the 1994 amendments to the treaty. That’s why </w:t>
      </w:r>
      <w:r w:rsidRPr="003D2F57">
        <w:rPr>
          <w:rStyle w:val="StyleBoldUnderline"/>
          <w:rFonts w:asciiTheme="minorHAnsi" w:hAnsiTheme="minorHAnsi"/>
        </w:rPr>
        <w:t>Reagan’s former Chief of Staff,</w:t>
      </w:r>
      <w:r w:rsidRPr="003D2F57">
        <w:rPr>
          <w:rFonts w:asciiTheme="minorHAnsi" w:hAnsiTheme="minorHAnsi"/>
        </w:rPr>
        <w:t xml:space="preserve"> James Baker, </w:t>
      </w:r>
      <w:r w:rsidRPr="003D2F57">
        <w:rPr>
          <w:rStyle w:val="StyleBoldUnderline"/>
          <w:rFonts w:asciiTheme="minorHAnsi" w:hAnsiTheme="minorHAnsi"/>
        </w:rPr>
        <w:t xml:space="preserve">supports ratifying the LOTS. </w:t>
      </w:r>
      <w:r w:rsidRPr="003D2F57">
        <w:rPr>
          <w:rFonts w:asciiTheme="minorHAnsi" w:hAnsiTheme="minorHAnsi"/>
        </w:rPr>
        <w:t xml:space="preserve">Just as with any other resource development project, there is a royalty schedule: no royalty payments of any kind for the first five years of resource development and after five years the royalties cap at 7%. </w:t>
      </w:r>
      <w:r w:rsidRPr="003D2F57">
        <w:rPr>
          <w:rStyle w:val="StyleBoldUnderline"/>
          <w:rFonts w:asciiTheme="minorHAnsi" w:hAnsiTheme="minorHAnsi"/>
        </w:rPr>
        <w:t>Right now, Russia, China and 161 other countries are eligible to exploit global resources, enrich their nations, fill the ISA coffers with royalties, and then direct ISA expenditures around the world. Once the U.S. ratifies the treaty, we would be granted 100% veto power as to how all ISA resources from all countries are allocated.</w:t>
      </w:r>
      <w:r w:rsidRPr="003D2F57">
        <w:rPr>
          <w:rFonts w:asciiTheme="minorHAnsi" w:hAnsiTheme="minorHAnsi"/>
        </w:rPr>
        <w:t xml:space="preserve"> That is why Condoleezza Rice endorses the treaty – the U.S. pays up to 7% for just our country, but we get veto power over 100% of the ISA coffers for every royalty from every country. That means zero global mineral and oil wealth payments from anywhere in the world going to rouge states. The only way the U.S. can accomplish this is by ratifying the Law of the Sea Treaty and taking our seat at the ISA. </w:t>
      </w:r>
      <w:r w:rsidRPr="003D2F57">
        <w:rPr>
          <w:rStyle w:val="StyleBoldUnderline"/>
          <w:rFonts w:asciiTheme="minorHAnsi" w:hAnsiTheme="minorHAnsi"/>
        </w:rPr>
        <w:t xml:space="preserve">Myth: Ratifying the treaty will erode U.S. sovereignty. Fact: False. Ratifying the Treaty does not give one ounce of U.S. power to any other nation or to the United Nations. In fact, the opposite is true. Once the U.S. ratifies the Law of the Sea Treaty, America has 100% veto power over all other ISA expenditures and activities. </w:t>
      </w:r>
      <w:r w:rsidRPr="003D2F57">
        <w:rPr>
          <w:rFonts w:asciiTheme="minorHAnsi" w:hAnsiTheme="minorHAnsi"/>
        </w:rPr>
        <w:t xml:space="preserve">Once we join the ISA, the U.S. can assert our sovereign will over every other nation – unilaterally. Put another way, </w:t>
      </w:r>
      <w:r w:rsidRPr="003D2F57">
        <w:rPr>
          <w:rStyle w:val="StyleBoldUnderline"/>
          <w:rFonts w:asciiTheme="minorHAnsi" w:hAnsiTheme="minorHAnsi"/>
        </w:rPr>
        <w:t>if the Law of the Sea Treaty is ratified, the ISA will be forced to ask U.S. permission for all expenditures.</w:t>
      </w:r>
      <w:r w:rsidRPr="003D2F57">
        <w:rPr>
          <w:rFonts w:asciiTheme="minorHAnsi" w:hAnsiTheme="minorHAnsi"/>
        </w:rPr>
        <w:t xml:space="preserve"> </w:t>
      </w:r>
      <w:r w:rsidRPr="003D2F57">
        <w:rPr>
          <w:rStyle w:val="StyleBoldUnderline"/>
          <w:rFonts w:asciiTheme="minorHAnsi" w:hAnsiTheme="minorHAnsi"/>
        </w:rPr>
        <w:t>Right now, the power vacuum created by America’s absence in the ISA is being filled by Russia and China</w:t>
      </w:r>
      <w:r w:rsidRPr="003D2F57">
        <w:rPr>
          <w:rFonts w:asciiTheme="minorHAnsi" w:hAnsiTheme="minorHAnsi"/>
        </w:rPr>
        <w:t xml:space="preserve"> – an extremely dangerous proposition. Also, Russia and China certainly did not ratify this treaty in order to erode their own sovereignty. If </w:t>
      </w:r>
      <w:proofErr w:type="gramStart"/>
      <w:r w:rsidRPr="003D2F57">
        <w:rPr>
          <w:rFonts w:asciiTheme="minorHAnsi" w:hAnsiTheme="minorHAnsi"/>
        </w:rPr>
        <w:t>Russia’s</w:t>
      </w:r>
      <w:proofErr w:type="gramEnd"/>
      <w:r w:rsidRPr="003D2F57">
        <w:rPr>
          <w:rFonts w:asciiTheme="minorHAnsi" w:hAnsiTheme="minorHAnsi"/>
        </w:rPr>
        <w:t xml:space="preserve"> and China’s leaders are smart enough to ratify this treaty while preserving their national sovereignty, the U.S. can certainly do the same. </w:t>
      </w:r>
      <w:r w:rsidRPr="003D2F57">
        <w:rPr>
          <w:rStyle w:val="StyleBoldUnderline"/>
          <w:rFonts w:asciiTheme="minorHAnsi" w:hAnsiTheme="minorHAnsi"/>
        </w:rPr>
        <w:t xml:space="preserve">Myth: Ratifying the treaty will give aid and comfort to U.S. enemies. Fact: The opposite is true. Ratifying LOTS and joining the ISA will strengthen national security. By NOT ratifying the treaty, Russia, China and other U.S. adversaries are in control of the ISA and they control where ISA funds flow. </w:t>
      </w:r>
      <w:r w:rsidRPr="003D2F57">
        <w:rPr>
          <w:rFonts w:asciiTheme="minorHAnsi" w:hAnsiTheme="minorHAnsi"/>
          <w:sz w:val="16"/>
          <w:szCs w:val="16"/>
        </w:rPr>
        <w:t xml:space="preserve">Conversely, if the U.S. ratifies LOTS, then the U.S. will have 100%, unilateral veto power over all ISA funding and can prevent resources from flowing to America’s enemies. That is why every single Republican Secretary of State dating back to the treaty’s inception supports ratification – from Henry Kissinger forward. Among the most vocal in support of the treaty’s ratification are Condoleezza Rice and her Senior Advisor John </w:t>
      </w:r>
      <w:proofErr w:type="spellStart"/>
      <w:r w:rsidRPr="003D2F57">
        <w:rPr>
          <w:rFonts w:asciiTheme="minorHAnsi" w:hAnsiTheme="minorHAnsi"/>
          <w:sz w:val="16"/>
          <w:szCs w:val="16"/>
        </w:rPr>
        <w:t>Bellinger</w:t>
      </w:r>
      <w:proofErr w:type="spellEnd"/>
      <w:r w:rsidRPr="003D2F57">
        <w:rPr>
          <w:rFonts w:asciiTheme="minorHAnsi" w:hAnsiTheme="minorHAnsi"/>
          <w:sz w:val="16"/>
          <w:szCs w:val="16"/>
        </w:rPr>
        <w:t xml:space="preserve"> III. Rice and </w:t>
      </w:r>
      <w:proofErr w:type="spellStart"/>
      <w:r w:rsidRPr="003D2F57">
        <w:rPr>
          <w:rFonts w:asciiTheme="minorHAnsi" w:hAnsiTheme="minorHAnsi"/>
          <w:sz w:val="16"/>
          <w:szCs w:val="16"/>
        </w:rPr>
        <w:t>Bellinger</w:t>
      </w:r>
      <w:proofErr w:type="spellEnd"/>
      <w:r w:rsidRPr="003D2F57">
        <w:rPr>
          <w:rFonts w:asciiTheme="minorHAnsi" w:hAnsiTheme="minorHAnsi"/>
          <w:sz w:val="16"/>
          <w:szCs w:val="16"/>
        </w:rPr>
        <w:t xml:space="preserve"> fought for Guantanamo Bay and the holding of terror detainees indefinitely, they defended </w:t>
      </w:r>
      <w:proofErr w:type="gramStart"/>
      <w:r w:rsidRPr="003D2F57">
        <w:rPr>
          <w:rFonts w:asciiTheme="minorHAnsi" w:hAnsiTheme="minorHAnsi"/>
          <w:sz w:val="16"/>
          <w:szCs w:val="16"/>
        </w:rPr>
        <w:t>water-boarding</w:t>
      </w:r>
      <w:proofErr w:type="gramEnd"/>
      <w:r w:rsidRPr="003D2F57">
        <w:rPr>
          <w:rFonts w:asciiTheme="minorHAnsi" w:hAnsiTheme="minorHAnsi"/>
          <w:sz w:val="16"/>
          <w:szCs w:val="16"/>
        </w:rPr>
        <w:t xml:space="preserve"> on behalf of the U.S. and the White House. Nobody can accuse them of ever once supporting anything that would give aid and comfort to America’s enemies or rouge states. They unequivocally support ratification of LOTS and U.S. admission to the ISA – because ratification strengthens US national security. Myth: Ronald Reagan wouldn’t ratify this treaty. Fact: Ronald Reagan’s Chief of Staff James Baker III supports the treaty’s ratification and he says that this version of the Law of the Sea Treaty is the version that Reagan fought for himself. Baker says that Reagan fought for the mineral rights contained in the treaty and that the mineral rights section is where Reagan’s objects rested – Reagan did not see “backdoor tax” or “sovereignty” boogiemen in LOTS or in the ISA. Hear from Baker yourself. In this video you can watch him talk directly about Ronald Reagan and Law of the Sea Treaty during his remarks of August 26, 2012 (between the time marker 35:29 – 36:32) </w:t>
      </w:r>
      <w:r w:rsidRPr="003D2F57">
        <w:rPr>
          <w:rStyle w:val="StyleBoldUnderline"/>
          <w:rFonts w:asciiTheme="minorHAnsi" w:hAnsiTheme="minorHAnsi"/>
        </w:rPr>
        <w:t xml:space="preserve">Myth: This treaty is an environmentalist ploy. Fact: False. This treaty is backed by the US military; by the mining, oil and gas industries; by manufacturers; by the defense industry; and, by every living Republican Secretary of State and by every Republican </w:t>
      </w:r>
      <w:r w:rsidRPr="003D2F57">
        <w:rPr>
          <w:rStyle w:val="StyleBoldUnderline"/>
          <w:rFonts w:asciiTheme="minorHAnsi" w:hAnsiTheme="minorHAnsi"/>
        </w:rPr>
        <w:lastRenderedPageBreak/>
        <w:t xml:space="preserve">president – essentially, </w:t>
      </w:r>
      <w:proofErr w:type="gramStart"/>
      <w:r w:rsidRPr="003D2F57">
        <w:rPr>
          <w:rStyle w:val="StyleBoldUnderline"/>
          <w:rFonts w:asciiTheme="minorHAnsi" w:hAnsiTheme="minorHAnsi"/>
        </w:rPr>
        <w:t>this treaty is backed by everyone the environmentalist community loathes, sues and pickets</w:t>
      </w:r>
      <w:proofErr w:type="gramEnd"/>
      <w:r w:rsidRPr="003D2F57">
        <w:rPr>
          <w:rStyle w:val="StyleBoldUnderline"/>
          <w:rFonts w:asciiTheme="minorHAnsi" w:hAnsiTheme="minorHAnsi"/>
        </w:rPr>
        <w:t xml:space="preserve">. </w:t>
      </w:r>
      <w:r w:rsidRPr="003D2F57">
        <w:rPr>
          <w:rFonts w:asciiTheme="minorHAnsi" w:hAnsiTheme="minorHAnsi"/>
        </w:rPr>
        <w:t xml:space="preserve">The supporters of this treaty are amongst the most vocal critics of so-called “global warming” and have fought the Kyoto Protocol tooth and nail. This treaty is about trillions of dollars of US wealth creation, hundreds of thousands of American jobs, and about the national security benefits that arise from the 100% veto power the U.S. gains over all other nations via ratification. </w:t>
      </w:r>
      <w:r w:rsidRPr="003D2F57">
        <w:rPr>
          <w:rStyle w:val="StyleBoldUnderline"/>
          <w:rFonts w:asciiTheme="minorHAnsi" w:hAnsiTheme="minorHAnsi"/>
        </w:rPr>
        <w:t xml:space="preserve">Myth: U.S. companies can explore mineral claims without ratifying the treaty and joining the ISA. Fact: False. This is the issue of property rights, </w:t>
      </w:r>
      <w:r w:rsidRPr="003D2F57">
        <w:rPr>
          <w:rFonts w:asciiTheme="minorHAnsi" w:hAnsiTheme="minorHAnsi"/>
        </w:rPr>
        <w:t xml:space="preserve">which is of </w:t>
      </w:r>
      <w:proofErr w:type="gramStart"/>
      <w:r w:rsidRPr="003D2F57">
        <w:rPr>
          <w:rFonts w:asciiTheme="minorHAnsi" w:hAnsiTheme="minorHAnsi"/>
        </w:rPr>
        <w:t>tantamount</w:t>
      </w:r>
      <w:proofErr w:type="gramEnd"/>
      <w:r w:rsidRPr="003D2F57">
        <w:rPr>
          <w:rFonts w:asciiTheme="minorHAnsi" w:hAnsiTheme="minorHAnsi"/>
        </w:rPr>
        <w:t xml:space="preserve"> importance in forging political stability and global prosperity. </w:t>
      </w:r>
      <w:r w:rsidRPr="003D2F57">
        <w:rPr>
          <w:rStyle w:val="StyleBoldUnderline"/>
          <w:rFonts w:asciiTheme="minorHAnsi" w:hAnsiTheme="minorHAnsi"/>
        </w:rPr>
        <w:t>Right now, U.S. business’ mineral claims are imperiled because of our inability to participate in the International Seabed Authority</w:t>
      </w:r>
      <w:r w:rsidRPr="003D2F57">
        <w:rPr>
          <w:rFonts w:asciiTheme="minorHAnsi" w:hAnsiTheme="minorHAnsi"/>
        </w:rPr>
        <w:t>. If other nations can lay claim to these regions, and have the lawful backing of the treaty and the ISA, then our businesses can legally be forced off these claims. U.S. businesses cannot subject themselves to a potential taking scenario where once that have developed a resource, it is taken by China or Russia.</w:t>
      </w:r>
      <w:r w:rsidRPr="003D2F57">
        <w:rPr>
          <w:rStyle w:val="StyleBoldUnderline"/>
          <w:rFonts w:asciiTheme="minorHAnsi" w:hAnsiTheme="minorHAnsi"/>
        </w:rPr>
        <w:t xml:space="preserve"> Myth: Conservatives have never supported any treaty or international policy framework that mirrors the Law of the Sea Treaty. Fact: Conservatives laud the work of Peruvian economist and political scientist, Dr. Hernando </w:t>
      </w:r>
      <w:proofErr w:type="spellStart"/>
      <w:r w:rsidRPr="003D2F57">
        <w:rPr>
          <w:rStyle w:val="StyleBoldUnderline"/>
          <w:rFonts w:asciiTheme="minorHAnsi" w:hAnsiTheme="minorHAnsi"/>
        </w:rPr>
        <w:t>DeSoto</w:t>
      </w:r>
      <w:proofErr w:type="spellEnd"/>
      <w:r w:rsidRPr="003D2F57">
        <w:rPr>
          <w:rStyle w:val="StyleBoldUnderline"/>
          <w:rFonts w:asciiTheme="minorHAnsi" w:hAnsiTheme="minorHAnsi"/>
        </w:rPr>
        <w:t>, who theorized about why states with strong property rights protections are economically prosperous and politically stable.</w:t>
      </w:r>
      <w:r w:rsidRPr="003D2F57">
        <w:rPr>
          <w:rFonts w:asciiTheme="minorHAnsi" w:hAnsiTheme="minorHAnsi"/>
        </w:rPr>
        <w:t xml:space="preserve"> </w:t>
      </w:r>
      <w:proofErr w:type="spellStart"/>
      <w:r w:rsidRPr="003D2F57">
        <w:rPr>
          <w:rFonts w:asciiTheme="minorHAnsi" w:hAnsiTheme="minorHAnsi"/>
        </w:rPr>
        <w:t>DeSoto</w:t>
      </w:r>
      <w:proofErr w:type="spellEnd"/>
      <w:r w:rsidRPr="003D2F57">
        <w:rPr>
          <w:rFonts w:asciiTheme="minorHAnsi" w:hAnsiTheme="minorHAnsi"/>
        </w:rPr>
        <w:t xml:space="preserve"> talks about the importance of "clearing title" in his research. He writes quite favorably about the settlement of the American West, in which territory acquired by the United States was parceled out by the federal government, who in turn, cleared title to the to those parcels in order to secure settlement. And while the state governments could have done this themselves when they transformed from territories to states, they decided to send that title clearing and parceling responsibility to the federal government. Had they not, chaos would have ensued, and the West would not have been settled. That is, in essence, </w:t>
      </w:r>
      <w:r w:rsidRPr="003D2F57">
        <w:rPr>
          <w:rStyle w:val="StyleBoldUnderline"/>
          <w:rFonts w:asciiTheme="minorHAnsi" w:hAnsiTheme="minorHAnsi"/>
        </w:rPr>
        <w:t xml:space="preserve">what the Law of the Sea Treaty does. It puts the responsibility for clearing title and parceling out the commons in the hands of the International Seabed Authority, allowing for a strong framework of property rights to give interested parties the certainty to make their investments. </w:t>
      </w:r>
      <w:r w:rsidRPr="003D2F57">
        <w:rPr>
          <w:rFonts w:asciiTheme="minorHAnsi" w:hAnsiTheme="minorHAnsi"/>
          <w:sz w:val="16"/>
        </w:rPr>
        <w:t xml:space="preserve">The use of property rights to inform public policy problems isn't limited to land and conservatives are working on certain projects to prevent degradation of </w:t>
      </w:r>
      <w:proofErr w:type="gramStart"/>
      <w:r w:rsidRPr="003D2F57">
        <w:rPr>
          <w:rFonts w:asciiTheme="minorHAnsi" w:hAnsiTheme="minorHAnsi"/>
          <w:sz w:val="16"/>
        </w:rPr>
        <w:t>commonly-held</w:t>
      </w:r>
      <w:proofErr w:type="gramEnd"/>
      <w:r w:rsidRPr="003D2F57">
        <w:rPr>
          <w:rFonts w:asciiTheme="minorHAnsi" w:hAnsiTheme="minorHAnsi"/>
          <w:sz w:val="16"/>
        </w:rPr>
        <w:t xml:space="preserve"> resources by applying the principles of private property rights within the oceans. Building on the work of the Competitive Enterprise Institute and other libertarian organizations, IFL has been involved in the effort to apply private property rights to species conservation and replenishment. The work of former CEI Scholar Michael </w:t>
      </w:r>
      <w:proofErr w:type="spellStart"/>
      <w:r w:rsidRPr="003D2F57">
        <w:rPr>
          <w:rFonts w:asciiTheme="minorHAnsi" w:hAnsiTheme="minorHAnsi"/>
          <w:sz w:val="16"/>
        </w:rPr>
        <w:t>D'Alessi</w:t>
      </w:r>
      <w:proofErr w:type="spellEnd"/>
      <w:r w:rsidRPr="003D2F57">
        <w:rPr>
          <w:rFonts w:asciiTheme="minorHAnsi" w:hAnsiTheme="minorHAnsi"/>
          <w:sz w:val="16"/>
        </w:rPr>
        <w:t xml:space="preserve"> on oceanic fishery conservation has led to the creation of the Catch Shares program, which IFL has worked on in its "FairestCatch.org" initiative. In that effort, federal agencies are responsible for working with fishing councils to create private property rights in oceanic fish stocks-essentially parceling out the fish that can be caught and clearing title to those fish. </w:t>
      </w:r>
      <w:proofErr w:type="gramStart"/>
      <w:r w:rsidRPr="003D2F57">
        <w:rPr>
          <w:rFonts w:asciiTheme="minorHAnsi" w:hAnsiTheme="minorHAnsi"/>
          <w:sz w:val="16"/>
        </w:rPr>
        <w:t>That effort has been supported by current CEI scholars, Montana's PERC, and libertarian environmentalists throughout the nation</w:t>
      </w:r>
      <w:proofErr w:type="gramEnd"/>
      <w:r w:rsidRPr="003D2F57">
        <w:rPr>
          <w:rFonts w:asciiTheme="minorHAnsi" w:hAnsiTheme="minorHAnsi"/>
          <w:sz w:val="16"/>
        </w:rPr>
        <w:t xml:space="preserve">. The Law of the Sea Treaty takes the same underpinnings from </w:t>
      </w:r>
      <w:proofErr w:type="spellStart"/>
      <w:r w:rsidRPr="003D2F57">
        <w:rPr>
          <w:rFonts w:asciiTheme="minorHAnsi" w:hAnsiTheme="minorHAnsi"/>
          <w:sz w:val="16"/>
        </w:rPr>
        <w:t>DeSoto’s</w:t>
      </w:r>
      <w:proofErr w:type="spellEnd"/>
      <w:r w:rsidRPr="003D2F57">
        <w:rPr>
          <w:rFonts w:asciiTheme="minorHAnsi" w:hAnsiTheme="minorHAnsi"/>
          <w:sz w:val="16"/>
        </w:rPr>
        <w:t xml:space="preserve"> work and conservative work on fishery issues and applies it to </w:t>
      </w:r>
      <w:proofErr w:type="gramStart"/>
      <w:r w:rsidRPr="003D2F57">
        <w:rPr>
          <w:rFonts w:asciiTheme="minorHAnsi" w:hAnsiTheme="minorHAnsi"/>
          <w:sz w:val="16"/>
        </w:rPr>
        <w:t>deep sea</w:t>
      </w:r>
      <w:proofErr w:type="gramEnd"/>
      <w:r w:rsidRPr="003D2F57">
        <w:rPr>
          <w:rFonts w:asciiTheme="minorHAnsi" w:hAnsiTheme="minorHAnsi"/>
          <w:sz w:val="16"/>
        </w:rPr>
        <w:t xml:space="preserve"> mining, and oil and gas exploration.</w:t>
      </w:r>
      <w:r w:rsidRPr="003D2F57">
        <w:rPr>
          <w:rFonts w:asciiTheme="minorHAnsi" w:hAnsiTheme="minorHAnsi"/>
          <w:sz w:val="18"/>
        </w:rPr>
        <w:t xml:space="preserve"> </w:t>
      </w:r>
      <w:r w:rsidRPr="003D2F57">
        <w:rPr>
          <w:rStyle w:val="StyleBoldUnderline"/>
          <w:rFonts w:asciiTheme="minorHAnsi" w:hAnsiTheme="minorHAnsi"/>
        </w:rPr>
        <w:t xml:space="preserve">Ratification of the Law of the Sea Treaty is long overdue. With millions out of work, and an exploding deficit, ratifying this treaty is something the U.S. Senate can get to work to accomplish </w:t>
      </w:r>
      <w:r w:rsidRPr="003D2F57">
        <w:rPr>
          <w:rFonts w:asciiTheme="minorHAnsi" w:hAnsiTheme="minorHAnsi"/>
        </w:rPr>
        <w:t xml:space="preserve">by the end of 2012. </w:t>
      </w:r>
      <w:r w:rsidRPr="003D2F57">
        <w:rPr>
          <w:rStyle w:val="StyleBoldUnderline"/>
          <w:rFonts w:asciiTheme="minorHAnsi" w:hAnsiTheme="minorHAnsi"/>
        </w:rPr>
        <w:t xml:space="preserve">It is a critical step toward putting America back on a path to financial prosperity </w:t>
      </w:r>
      <w:r w:rsidRPr="003D2F57">
        <w:rPr>
          <w:rFonts w:asciiTheme="minorHAnsi" w:hAnsiTheme="minorHAnsi"/>
        </w:rPr>
        <w:t xml:space="preserve">and to ensuring American </w:t>
      </w:r>
      <w:proofErr w:type="spellStart"/>
      <w:r w:rsidRPr="003D2F57">
        <w:rPr>
          <w:rFonts w:asciiTheme="minorHAnsi" w:hAnsiTheme="minorHAnsi"/>
        </w:rPr>
        <w:t>exceptionalism</w:t>
      </w:r>
      <w:proofErr w:type="spellEnd"/>
      <w:r w:rsidRPr="003D2F57">
        <w:rPr>
          <w:rFonts w:asciiTheme="minorHAnsi" w:hAnsiTheme="minorHAnsi"/>
        </w:rPr>
        <w:t>.</w:t>
      </w:r>
      <w:r w:rsidRPr="003D2F57">
        <w:rPr>
          <w:rStyle w:val="StyleBoldUnderline"/>
          <w:rFonts w:asciiTheme="minorHAnsi" w:hAnsiTheme="minorHAnsi"/>
        </w:rPr>
        <w:t xml:space="preserve"> </w:t>
      </w:r>
      <w:proofErr w:type="gramStart"/>
      <w:r w:rsidRPr="003D2F57">
        <w:rPr>
          <w:rStyle w:val="StyleBoldUnderline"/>
          <w:rFonts w:asciiTheme="minorHAnsi" w:hAnsiTheme="minorHAnsi"/>
        </w:rPr>
        <w:t>LOTS prevents</w:t>
      </w:r>
      <w:proofErr w:type="gramEnd"/>
      <w:r w:rsidRPr="003D2F57">
        <w:rPr>
          <w:rStyle w:val="StyleBoldUnderline"/>
          <w:rFonts w:asciiTheme="minorHAnsi" w:hAnsiTheme="minorHAnsi"/>
        </w:rPr>
        <w:t xml:space="preserve"> the U.S. from losing more ground to the Chinese and the Russians. It will generate trillions of dollars and create a tremendous number of jobs. It protects our national security</w:t>
      </w:r>
      <w:r w:rsidRPr="003D2F57">
        <w:rPr>
          <w:rFonts w:asciiTheme="minorHAnsi" w:hAnsiTheme="minorHAnsi"/>
        </w:rPr>
        <w:t xml:space="preserve">. The concerns that Reagan had were fixed at his request, and according Reagan’s own Chief of Staff, James Baker, this is the treaty that Reagan negotiated and would have wanted ratified. It promotes the conservative principle of private property rights. </w:t>
      </w:r>
      <w:r w:rsidRPr="003D2F57">
        <w:rPr>
          <w:rStyle w:val="StyleBoldUnderline"/>
          <w:rFonts w:asciiTheme="minorHAnsi" w:hAnsiTheme="minorHAnsi"/>
        </w:rPr>
        <w:t>It’s time to ratify the Law of the Sea Treaty.</w:t>
      </w:r>
    </w:p>
    <w:p w14:paraId="48723ADF" w14:textId="77777777" w:rsidR="00FA1601" w:rsidRPr="003D2F57" w:rsidRDefault="00FA1601" w:rsidP="0039205B">
      <w:pPr>
        <w:pStyle w:val="Heading3"/>
        <w:rPr>
          <w:rFonts w:asciiTheme="minorHAnsi" w:hAnsiTheme="minorHAnsi"/>
        </w:rPr>
      </w:pPr>
      <w:r w:rsidRPr="003D2F57">
        <w:rPr>
          <w:rFonts w:asciiTheme="minorHAnsi" w:hAnsiTheme="minorHAnsi"/>
        </w:rPr>
        <w:lastRenderedPageBreak/>
        <w:t xml:space="preserve">Solves – Now Key </w:t>
      </w:r>
    </w:p>
    <w:p w14:paraId="6149514E" w14:textId="77777777" w:rsidR="00FA1601" w:rsidRPr="003D2F57" w:rsidRDefault="00FA1601" w:rsidP="00DC6B35">
      <w:pPr>
        <w:pStyle w:val="Heading4"/>
        <w:rPr>
          <w:rFonts w:asciiTheme="minorHAnsi" w:hAnsiTheme="minorHAnsi" w:cs="Times New Roman"/>
        </w:rPr>
      </w:pPr>
      <w:r w:rsidRPr="003D2F57">
        <w:rPr>
          <w:rFonts w:asciiTheme="minorHAnsi" w:hAnsiTheme="minorHAnsi" w:cs="Times New Roman"/>
        </w:rPr>
        <w:t xml:space="preserve">Any delay in ratifying Law of the Sea compromises our national and economic security – the treaty is the best way to resolve disputes </w:t>
      </w:r>
    </w:p>
    <w:p w14:paraId="54C10470" w14:textId="77777777" w:rsidR="00FA1601" w:rsidRPr="003D2F57" w:rsidRDefault="00FA1601" w:rsidP="00DC6B35">
      <w:pPr>
        <w:rPr>
          <w:rFonts w:asciiTheme="minorHAnsi" w:hAnsiTheme="minorHAnsi"/>
        </w:rPr>
      </w:pPr>
      <w:r w:rsidRPr="003D2F57">
        <w:rPr>
          <w:rStyle w:val="StyleStyleBold12pt"/>
          <w:rFonts w:asciiTheme="minorHAnsi" w:hAnsiTheme="minorHAnsi"/>
        </w:rPr>
        <w:t xml:space="preserve">Kissinger, Former Secretary of State, 2014 </w:t>
      </w:r>
      <w:r w:rsidRPr="003D2F57">
        <w:rPr>
          <w:rFonts w:asciiTheme="minorHAnsi" w:hAnsiTheme="minorHAnsi"/>
        </w:rPr>
        <w:t xml:space="preserve">(Henry, 1/6/14, Ocean Law, “Republican </w:t>
      </w:r>
      <w:proofErr w:type="spellStart"/>
      <w:r w:rsidRPr="003D2F57">
        <w:rPr>
          <w:rFonts w:asciiTheme="minorHAnsi" w:hAnsiTheme="minorHAnsi"/>
        </w:rPr>
        <w:t>Secreteries</w:t>
      </w:r>
      <w:proofErr w:type="spellEnd"/>
      <w:r w:rsidRPr="003D2F57">
        <w:rPr>
          <w:rFonts w:asciiTheme="minorHAnsi" w:hAnsiTheme="minorHAnsi"/>
        </w:rPr>
        <w:t xml:space="preserve"> of State Support Law of the Sea Convention,” http://www.oceanlaw.org/content/republican-secretaries-state-endorse-law-sea-convention, 6/25/14, MMV) </w:t>
      </w:r>
    </w:p>
    <w:p w14:paraId="0BD41422" w14:textId="77777777" w:rsidR="00FA1601" w:rsidRPr="003D2F57" w:rsidRDefault="00FA1601" w:rsidP="00DC6B35">
      <w:pPr>
        <w:rPr>
          <w:rFonts w:asciiTheme="minorHAnsi" w:hAnsiTheme="minorHAnsi"/>
        </w:rPr>
      </w:pPr>
      <w:r w:rsidRPr="003D2F57">
        <w:rPr>
          <w:rStyle w:val="StyleBoldUnderline"/>
          <w:rFonts w:asciiTheme="minorHAnsi" w:hAnsiTheme="minorHAnsi"/>
        </w:rPr>
        <w:t>The Convention of the Law of the Sea is again under consideration by the U.S. Senate.</w:t>
      </w:r>
      <w:r w:rsidRPr="003D2F57">
        <w:rPr>
          <w:rFonts w:asciiTheme="minorHAnsi" w:hAnsiTheme="minorHAnsi"/>
        </w:rPr>
        <w:t xml:space="preserve"> If the U.S. finally becomes party to this treaty, it will be a boon for our national security and economic interests. </w:t>
      </w:r>
      <w:r w:rsidRPr="003D2F57">
        <w:rPr>
          <w:rStyle w:val="StyleBoldUnderline"/>
          <w:rFonts w:asciiTheme="minorHAnsi" w:hAnsiTheme="minorHAnsi"/>
        </w:rPr>
        <w:t>U.S. accession will codify our maritime rights and give us new tools to advance national interests. The convention's primary functions are to define maritime zones, preserve freedom of navigation, allocate resource rights, establish the certainty necessary for various businesses that depend on the sea, and protect the marine environment. Flaws in the treaty regarding deep-seabed mining, which prevented President Ronald Reagan from supporting it, were fixed in 1994.</w:t>
      </w:r>
      <w:r w:rsidRPr="003D2F57">
        <w:rPr>
          <w:rFonts w:asciiTheme="minorHAnsi" w:hAnsiTheme="minorHAnsi"/>
        </w:rPr>
        <w:t xml:space="preserve"> Presidents Bill </w:t>
      </w:r>
      <w:r w:rsidRPr="003D2F57">
        <w:rPr>
          <w:rStyle w:val="StyleBoldUnderline"/>
          <w:rFonts w:asciiTheme="minorHAnsi" w:hAnsiTheme="minorHAnsi"/>
        </w:rPr>
        <w:t>Clinton and</w:t>
      </w:r>
      <w:r w:rsidRPr="003D2F57">
        <w:rPr>
          <w:rFonts w:asciiTheme="minorHAnsi" w:hAnsiTheme="minorHAnsi"/>
        </w:rPr>
        <w:t xml:space="preserve"> George W. </w:t>
      </w:r>
      <w:r w:rsidRPr="003D2F57">
        <w:rPr>
          <w:rStyle w:val="StyleBoldUnderline"/>
          <w:rFonts w:asciiTheme="minorHAnsi" w:hAnsiTheme="minorHAnsi"/>
        </w:rPr>
        <w:t>Bush have supported ratification, as do Presidents</w:t>
      </w:r>
      <w:r w:rsidRPr="003D2F57">
        <w:rPr>
          <w:rFonts w:asciiTheme="minorHAnsi" w:hAnsiTheme="minorHAnsi"/>
        </w:rPr>
        <w:t xml:space="preserve"> </w:t>
      </w:r>
      <w:r w:rsidRPr="003D2F57">
        <w:rPr>
          <w:rStyle w:val="StyleBoldUnderline"/>
          <w:rFonts w:asciiTheme="minorHAnsi" w:hAnsiTheme="minorHAnsi"/>
        </w:rPr>
        <w:t xml:space="preserve">George H.W. Bush and Barack Obama, because it is in the best interest of our nation. </w:t>
      </w:r>
      <w:r w:rsidRPr="003D2F57">
        <w:rPr>
          <w:rFonts w:asciiTheme="minorHAnsi" w:hAnsiTheme="minorHAnsi"/>
        </w:rPr>
        <w:t xml:space="preserve">Yet the U.S. remains one of the few major countries not party to the convention. </w:t>
      </w:r>
      <w:r w:rsidRPr="003D2F57">
        <w:rPr>
          <w:rStyle w:val="StyleBoldUnderline"/>
          <w:rFonts w:asciiTheme="minorHAnsi" w:hAnsiTheme="minorHAnsi"/>
        </w:rPr>
        <w:t xml:space="preserve">The treaty provides substantial economic benefits to the U.S. It accords coastal states the right to declare an "Exclusive Economic Zone" where they have exclusive rights to explore and exploit, and the responsibility to conserve and manage, living and nonliving resources extending 200 nautical miles seaward from their shoreline. Our nation's exclusive zone would be larger than that of any country in the </w:t>
      </w:r>
      <w:proofErr w:type="spellStart"/>
      <w:r w:rsidRPr="003D2F57">
        <w:rPr>
          <w:rStyle w:val="StyleBoldUnderline"/>
          <w:rFonts w:asciiTheme="minorHAnsi" w:hAnsiTheme="minorHAnsi"/>
        </w:rPr>
        <w:t>worldâ</w:t>
      </w:r>
      <w:proofErr w:type="spellEnd"/>
      <w:r w:rsidRPr="003D2F57">
        <w:rPr>
          <w:rStyle w:val="StyleBoldUnderline"/>
          <w:rFonts w:asciiTheme="minorHAnsi" w:hAnsiTheme="minorHAnsi"/>
        </w:rPr>
        <w:t xml:space="preserve">€”covering an area greater than the landmass of the lower 48 states. In addition, the zone can be extended beyond 200 nautical miles if certain geological criteria are met; this has significant potential benefits where the U.S.'s continental shelves may be as broad as 600 miles, such as off Alaska, where vast natural resources lie. </w:t>
      </w:r>
      <w:r w:rsidRPr="003D2F57">
        <w:rPr>
          <w:rFonts w:asciiTheme="minorHAnsi" w:hAnsiTheme="minorHAnsi"/>
        </w:rPr>
        <w:t xml:space="preserve">As the world's pre-eminent maritime power with one of the longest coastlines, </w:t>
      </w:r>
      <w:r w:rsidRPr="003D2F57">
        <w:rPr>
          <w:rStyle w:val="StyleBoldUnderline"/>
          <w:rFonts w:asciiTheme="minorHAnsi" w:hAnsiTheme="minorHAnsi"/>
        </w:rPr>
        <w:t xml:space="preserve">the U.S. has more than any other country to </w:t>
      </w:r>
      <w:proofErr w:type="spellStart"/>
      <w:r w:rsidRPr="003D2F57">
        <w:rPr>
          <w:rStyle w:val="StyleBoldUnderline"/>
          <w:rFonts w:asciiTheme="minorHAnsi" w:hAnsiTheme="minorHAnsi"/>
        </w:rPr>
        <w:t>gainâ</w:t>
      </w:r>
      <w:proofErr w:type="spellEnd"/>
      <w:r w:rsidRPr="003D2F57">
        <w:rPr>
          <w:rStyle w:val="StyleBoldUnderline"/>
          <w:rFonts w:asciiTheme="minorHAnsi" w:hAnsiTheme="minorHAnsi"/>
        </w:rPr>
        <w:t xml:space="preserve">€”and to </w:t>
      </w:r>
      <w:proofErr w:type="spellStart"/>
      <w:r w:rsidRPr="003D2F57">
        <w:rPr>
          <w:rStyle w:val="StyleBoldUnderline"/>
          <w:rFonts w:asciiTheme="minorHAnsi" w:hAnsiTheme="minorHAnsi"/>
        </w:rPr>
        <w:t>loseâ</w:t>
      </w:r>
      <w:proofErr w:type="spellEnd"/>
      <w:r w:rsidRPr="003D2F57">
        <w:rPr>
          <w:rStyle w:val="StyleBoldUnderline"/>
          <w:rFonts w:asciiTheme="minorHAnsi" w:hAnsiTheme="minorHAnsi"/>
        </w:rPr>
        <w:t>€”based on how the convention's terms are interpreted and applied. By becoming party to the treaty, we would strengthen our capacity to influence deliberations and negotiations involving other nations' attempts to extend their continental boundaries. The U.S. currently has no input into international deliberations over rights to the Arctic, where rich energy and mineral resources are found more than 200 nautical miles from any country's shoreline.</w:t>
      </w:r>
      <w:r w:rsidRPr="003D2F57">
        <w:rPr>
          <w:rFonts w:asciiTheme="minorHAnsi" w:hAnsiTheme="minorHAnsi"/>
        </w:rPr>
        <w:t xml:space="preserve"> Russia has placed its flag on the North Pole's ocean floor. This is a largely symbolic act, but </w:t>
      </w:r>
      <w:r w:rsidRPr="003D2F57">
        <w:rPr>
          <w:rStyle w:val="StyleBoldUnderline"/>
          <w:rFonts w:asciiTheme="minorHAnsi" w:hAnsiTheme="minorHAnsi"/>
        </w:rPr>
        <w:t xml:space="preserve">the part of the Arctic Ocean claimed by Russia could hold oil and gas deposits equal to about 20% of the world's current oil and gas reserves. As a nonparty to the treaty, the U.S. has limited options for disputing such claims and is stymied from taking full advantage of resources that could be under U.S. jurisdiction. Lack of participation in the convention also jeopardizes economic opportunities associated with commercial deep-sea mining operations in international waters beyond exclusive economic </w:t>
      </w:r>
      <w:proofErr w:type="spellStart"/>
      <w:r w:rsidRPr="003D2F57">
        <w:rPr>
          <w:rStyle w:val="StyleBoldUnderline"/>
          <w:rFonts w:asciiTheme="minorHAnsi" w:hAnsiTheme="minorHAnsi"/>
        </w:rPr>
        <w:t>zonesâ</w:t>
      </w:r>
      <w:proofErr w:type="spellEnd"/>
      <w:r w:rsidRPr="003D2F57">
        <w:rPr>
          <w:rStyle w:val="StyleBoldUnderline"/>
          <w:rFonts w:asciiTheme="minorHAnsi" w:hAnsiTheme="minorHAnsi"/>
        </w:rPr>
        <w:t>€”opportunities now pursued by Canadian, Australian and German firms</w:t>
      </w:r>
      <w:r w:rsidRPr="003D2F57">
        <w:rPr>
          <w:rFonts w:asciiTheme="minorHAnsi" w:hAnsiTheme="minorHAnsi"/>
        </w:rPr>
        <w:t xml:space="preserve">. Some say it's good enough to protect our navigational interests through customary international law, and if that approach fails then we can use force or threaten to do so. But </w:t>
      </w:r>
      <w:r w:rsidRPr="003D2F57">
        <w:rPr>
          <w:rStyle w:val="StyleBoldUnderline"/>
          <w:rFonts w:asciiTheme="minorHAnsi" w:hAnsiTheme="minorHAnsi"/>
        </w:rPr>
        <w:t xml:space="preserve">customary law is vague and doesn't provide a strong foundation for critical national security rights. What's more, the use of force can be risky and costly. Joining the convention would put our vital rights on a firmer legal basis, gaining legal certainty and legitimacy as we operate in the world's largest international zone. The continuing </w:t>
      </w:r>
      <w:proofErr w:type="gramStart"/>
      <w:r w:rsidRPr="003D2F57">
        <w:rPr>
          <w:rStyle w:val="StyleBoldUnderline"/>
          <w:rFonts w:asciiTheme="minorHAnsi" w:hAnsiTheme="minorHAnsi"/>
        </w:rPr>
        <w:t>delay of U.S. accession</w:t>
      </w:r>
      <w:proofErr w:type="gramEnd"/>
      <w:r w:rsidRPr="003D2F57">
        <w:rPr>
          <w:rStyle w:val="StyleBoldUnderline"/>
          <w:rFonts w:asciiTheme="minorHAnsi" w:hAnsiTheme="minorHAnsi"/>
        </w:rPr>
        <w:t xml:space="preserve"> to the convention compromises our nation's authority to exercise our sovereign interest, jeopardizes our national and economic security, and limits our leadership role in international ocean policy. </w:t>
      </w:r>
      <w:r w:rsidRPr="003D2F57">
        <w:rPr>
          <w:rFonts w:asciiTheme="minorHAnsi" w:hAnsiTheme="minorHAnsi"/>
        </w:rPr>
        <w:t xml:space="preserve">Our planet's environment is changing, and there is an increasing need to access resources responsibly. </w:t>
      </w:r>
      <w:r w:rsidRPr="003D2F57">
        <w:rPr>
          <w:rStyle w:val="StyleBoldUnderline"/>
          <w:rFonts w:asciiTheme="minorHAnsi" w:hAnsiTheme="minorHAnsi"/>
        </w:rPr>
        <w:t xml:space="preserve">We can expect significant change and resulting economic benefit as the Arctic opens and delivers potentially extraordinary economic </w:t>
      </w:r>
      <w:r w:rsidRPr="003D2F57">
        <w:rPr>
          <w:rStyle w:val="StyleBoldUnderline"/>
          <w:rFonts w:asciiTheme="minorHAnsi" w:hAnsiTheme="minorHAnsi"/>
        </w:rPr>
        <w:lastRenderedPageBreak/>
        <w:t>benefit to our country. Our coastline, one of the longest in the world, will increase. These changes and the resulting economic effects are the substance of serious international deliberations of which we are not a part</w:t>
      </w:r>
      <w:r w:rsidRPr="003D2F57">
        <w:rPr>
          <w:rFonts w:asciiTheme="minorHAnsi" w:hAnsiTheme="minorHAnsi"/>
        </w:rPr>
        <w:t>. Time moves on and we are not at the table. This is a serious problem and a significant cost for future generations of Americans.</w:t>
      </w:r>
      <w:r w:rsidRPr="003D2F57">
        <w:rPr>
          <w:rStyle w:val="StyleBoldUnderline"/>
          <w:rFonts w:asciiTheme="minorHAnsi" w:hAnsiTheme="minorHAnsi"/>
        </w:rPr>
        <w:t xml:space="preserve"> Maritime claims not only in the Arctic </w:t>
      </w:r>
      <w:proofErr w:type="gramStart"/>
      <w:r w:rsidRPr="003D2F57">
        <w:rPr>
          <w:rStyle w:val="StyleBoldUnderline"/>
          <w:rFonts w:asciiTheme="minorHAnsi" w:hAnsiTheme="minorHAnsi"/>
        </w:rPr>
        <w:t>but</w:t>
      </w:r>
      <w:proofErr w:type="gramEnd"/>
      <w:r w:rsidRPr="003D2F57">
        <w:rPr>
          <w:rStyle w:val="StyleBoldUnderline"/>
          <w:rFonts w:asciiTheme="minorHAnsi" w:hAnsiTheme="minorHAnsi"/>
        </w:rPr>
        <w:t xml:space="preserve"> throughout the world are becoming more contentious. As aggressive maritime behavior increases, the U.S. military has become more, not less, emphatic on the need to become party to this treaty.</w:t>
      </w:r>
      <w:r w:rsidRPr="003D2F57">
        <w:rPr>
          <w:rFonts w:asciiTheme="minorHAnsi" w:hAnsiTheme="minorHAnsi"/>
        </w:rPr>
        <w:t xml:space="preserve"> Current and past military leaders are firmly behind accession, because </w:t>
      </w:r>
      <w:r w:rsidRPr="003D2F57">
        <w:rPr>
          <w:rStyle w:val="StyleBoldUnderline"/>
          <w:rFonts w:asciiTheme="minorHAnsi" w:hAnsiTheme="minorHAnsi"/>
        </w:rPr>
        <w:t>while nothing in the convention restricts or prohibits our military activity, it is the best process for resolving disputes. We have been on the sidelines long enough. Now is the time to get on the field and lead.</w:t>
      </w:r>
    </w:p>
    <w:p w14:paraId="62150EDA" w14:textId="77777777" w:rsidR="00FA1601" w:rsidRPr="003D2F57" w:rsidRDefault="00FA1601" w:rsidP="00DC6B35">
      <w:pPr>
        <w:rPr>
          <w:rStyle w:val="StyleBoldUnderline"/>
          <w:rFonts w:asciiTheme="minorHAnsi" w:hAnsiTheme="minorHAnsi"/>
        </w:rPr>
      </w:pPr>
    </w:p>
    <w:p w14:paraId="5CE7AB5E" w14:textId="77777777" w:rsidR="00FA1601" w:rsidRPr="003D2F57" w:rsidRDefault="00FA1601" w:rsidP="00DC6B35">
      <w:pPr>
        <w:rPr>
          <w:rFonts w:asciiTheme="minorHAnsi" w:hAnsiTheme="minorHAnsi"/>
        </w:rPr>
      </w:pPr>
    </w:p>
    <w:p w14:paraId="3EA61DC0" w14:textId="77777777" w:rsidR="00FA1601" w:rsidRPr="003D2F57" w:rsidRDefault="00FA1601" w:rsidP="00204713">
      <w:pPr>
        <w:pStyle w:val="Heading4"/>
        <w:rPr>
          <w:rFonts w:asciiTheme="minorHAnsi" w:hAnsiTheme="minorHAnsi" w:cs="Times New Roman"/>
        </w:rPr>
      </w:pPr>
      <w:r w:rsidRPr="003D2F57">
        <w:rPr>
          <w:rFonts w:asciiTheme="minorHAnsi" w:hAnsiTheme="minorHAnsi" w:cs="Times New Roman"/>
        </w:rPr>
        <w:t>US is losing credibility in international law – refusal of ratification creates tension</w:t>
      </w:r>
    </w:p>
    <w:p w14:paraId="05D0181C" w14:textId="77777777" w:rsidR="00FA1601" w:rsidRPr="003D2F57" w:rsidRDefault="00FA1601" w:rsidP="00204713">
      <w:pPr>
        <w:rPr>
          <w:rFonts w:asciiTheme="minorHAnsi" w:hAnsiTheme="minorHAnsi"/>
          <w:b/>
          <w:bCs/>
          <w:u w:val="single"/>
        </w:rPr>
      </w:pPr>
      <w:r w:rsidRPr="003D2F57">
        <w:rPr>
          <w:rFonts w:asciiTheme="minorHAnsi" w:eastAsiaTheme="majorEastAsia" w:hAnsiTheme="minorHAnsi"/>
          <w:b/>
          <w:bCs/>
          <w:iCs/>
          <w:sz w:val="26"/>
        </w:rPr>
        <w:t>Council on Foreign Relations 13</w:t>
      </w:r>
      <w:r w:rsidRPr="003D2F57">
        <w:rPr>
          <w:rStyle w:val="StyleBoldUnderline"/>
          <w:rFonts w:asciiTheme="minorHAnsi" w:hAnsiTheme="minorHAnsi"/>
        </w:rPr>
        <w:t xml:space="preserve"> </w:t>
      </w:r>
      <w:r w:rsidRPr="003D2F57">
        <w:rPr>
          <w:rFonts w:asciiTheme="minorHAnsi" w:hAnsiTheme="minorHAnsi"/>
        </w:rPr>
        <w:t>(6/19/13, Council on Foreign Relations, "The Global Oceans Regime: Issue Brief</w:t>
      </w:r>
      <w:proofErr w:type="gramStart"/>
      <w:r w:rsidRPr="003D2F57">
        <w:rPr>
          <w:rFonts w:asciiTheme="minorHAnsi" w:hAnsiTheme="minorHAnsi"/>
        </w:rPr>
        <w:t>" ,</w:t>
      </w:r>
      <w:proofErr w:type="gramEnd"/>
      <w:r w:rsidRPr="003D2F57">
        <w:rPr>
          <w:rFonts w:asciiTheme="minorHAnsi" w:hAnsiTheme="minorHAnsi"/>
        </w:rPr>
        <w:t xml:space="preserve"> www.cfr.org/oceans/global-oceans-regime/p21035, 6/25/14, S.R.)</w:t>
      </w:r>
    </w:p>
    <w:p w14:paraId="1B3996FB" w14:textId="77777777" w:rsidR="00FA1601" w:rsidRPr="003D2F57" w:rsidRDefault="00FA1601" w:rsidP="00204713">
      <w:pPr>
        <w:rPr>
          <w:rStyle w:val="StyleBoldUnderline"/>
          <w:rFonts w:asciiTheme="minorHAnsi" w:hAnsiTheme="minorHAnsi"/>
        </w:rPr>
      </w:pPr>
      <w:r w:rsidRPr="003D2F57">
        <w:rPr>
          <w:rStyle w:val="StyleBoldUnderline"/>
          <w:rFonts w:asciiTheme="minorHAnsi" w:hAnsiTheme="minorHAnsi"/>
        </w:rPr>
        <w:t>The United States championed many of the most important international maritime organizations over the past fifty years. It helped shape the decades-long process of negotiating the UN Convention on the Law of the Sea (UNCLOS) and has played a leading role in many UNCLOS-related bodies, including the International Maritime Organization</w:t>
      </w:r>
      <w:r w:rsidRPr="003D2F57">
        <w:rPr>
          <w:rFonts w:asciiTheme="minorHAnsi" w:hAnsiTheme="minorHAnsi"/>
          <w:sz w:val="16"/>
        </w:rPr>
        <w:t xml:space="preserve">. It has also served as a driving force behind regional fisheries organizations and Coast Guard forums. </w:t>
      </w:r>
      <w:r w:rsidRPr="003D2F57">
        <w:rPr>
          <w:rStyle w:val="StyleBoldUnderline"/>
          <w:rFonts w:asciiTheme="minorHAnsi" w:hAnsiTheme="minorHAnsi"/>
        </w:rPr>
        <w:t>Domestically, the United States has intermittently been at the vanguard of ocean policy, such as the 1969 Stratton Commission report, subsequent conservation acts in the 1970s, the recent Joint Ocean Commission Initiative, and, most recently, catch limits on all federally-managed fish species.</w:t>
      </w:r>
      <w:r w:rsidRPr="003D2F57">
        <w:rPr>
          <w:rFonts w:asciiTheme="minorHAnsi" w:hAnsiTheme="minorHAnsi"/>
          <w:sz w:val="16"/>
        </w:rPr>
        <w:t xml:space="preserve"> The Woods Hole Oceanographic Institution and the Monterrey Bay Research Institute have long been leaders in marine science. </w:t>
      </w:r>
      <w:r w:rsidRPr="003D2F57">
        <w:rPr>
          <w:rStyle w:val="StyleBoldUnderline"/>
          <w:rFonts w:asciiTheme="minorHAnsi" w:hAnsiTheme="minorHAnsi"/>
        </w:rPr>
        <w:t>And from a geopolitical perspective, the U.S. Navy secures the world's oceans and fosters a peaceful environment where global commerce can thrive</w:t>
      </w:r>
      <w:proofErr w:type="gramStart"/>
      <w:r w:rsidRPr="003D2F57">
        <w:rPr>
          <w:rStyle w:val="StyleBoldUnderline"/>
          <w:rFonts w:asciiTheme="minorHAnsi" w:hAnsiTheme="minorHAnsi"/>
        </w:rPr>
        <w:t>.</w:t>
      </w:r>
      <w:r w:rsidRPr="003D2F57">
        <w:rPr>
          <w:rStyle w:val="StyleBoldUnderline"/>
          <w:rFonts w:asciiTheme="minorHAnsi" w:hAnsiTheme="minorHAnsi"/>
          <w:sz w:val="12"/>
        </w:rPr>
        <w:t>¶</w:t>
      </w:r>
      <w:proofErr w:type="gramEnd"/>
      <w:r w:rsidRPr="003D2F57">
        <w:rPr>
          <w:rStyle w:val="StyleBoldUnderline"/>
          <w:rFonts w:asciiTheme="minorHAnsi" w:hAnsiTheme="minorHAnsi"/>
        </w:rPr>
        <w:t xml:space="preserve"> Yet the United States lags behind on important issues, most notably regarding its reluctance to ratify UNCLOS. And until recently, the United States did not have a coherent national oceans policy. To address this gap, U.S. president Barack Obama created the Ocean Policy Task Force in 2009 to coordinate maritime issues across local, state, and federal levels, and to provide a strategic vision for how oceans should be managed in the United States</w:t>
      </w:r>
      <w:r w:rsidRPr="003D2F57">
        <w:rPr>
          <w:rFonts w:asciiTheme="minorHAnsi" w:hAnsiTheme="minorHAnsi"/>
          <w:sz w:val="16"/>
        </w:rPr>
        <w:t xml:space="preserve">. The task force led to the creation of </w:t>
      </w:r>
      <w:proofErr w:type="gramStart"/>
      <w:r w:rsidRPr="003D2F57">
        <w:rPr>
          <w:rFonts w:asciiTheme="minorHAnsi" w:hAnsiTheme="minorHAnsi"/>
          <w:sz w:val="16"/>
        </w:rPr>
        <w:t>a National</w:t>
      </w:r>
      <w:proofErr w:type="gramEnd"/>
      <w:r w:rsidRPr="003D2F57">
        <w:rPr>
          <w:rFonts w:asciiTheme="minorHAnsi" w:hAnsiTheme="minorHAnsi"/>
          <w:sz w:val="16"/>
        </w:rPr>
        <w:t xml:space="preserve"> Ocean Council, responsible for "developing strategic action plans to achieve nine priority objectives that address some of the most pressing challenges facing the ocean, our coasts, and Great Lakes." Although it has yet to make serious gains [PDF], this comprehensive oceans policy framework could help clear the way for the spadework of coordinating U.S. ocean governance and harmonizing international efforts. </w:t>
      </w:r>
      <w:r w:rsidRPr="003D2F57">
        <w:rPr>
          <w:rStyle w:val="StyleBoldUnderline"/>
          <w:rFonts w:asciiTheme="minorHAnsi" w:hAnsiTheme="minorHAnsi"/>
        </w:rPr>
        <w:t xml:space="preserve">The UN Convention on the Law of the Sea (UNCLOS), which created the governance framework that manages nearly three-quarters of the earth's surface, has been signed and ratified by 166 countries and the European Union. But the United States remains among only a handful of countries to have signed but not yet ratified the treaty—even though it already treats many of the provisions as customary international law. </w:t>
      </w:r>
      <w:r w:rsidRPr="003D2F57">
        <w:rPr>
          <w:rFonts w:asciiTheme="minorHAnsi" w:hAnsiTheme="minorHAnsi"/>
          <w:sz w:val="16"/>
        </w:rPr>
        <w:t>Leaders on both sides of the political aisle as well as environmental, conservation, business, industry, and security groups have endorsed ratification in order to preserve national security interests and reap its myriad benefits, such as securing rights for U.S. commercial and naval ships and boosting the competitiveness of U.S. companies in seafaring activities.</w:t>
      </w:r>
      <w:r w:rsidRPr="003D2F57">
        <w:rPr>
          <w:rStyle w:val="StyleBoldUnderline"/>
          <w:rFonts w:asciiTheme="minorHAnsi" w:hAnsiTheme="minorHAnsi"/>
        </w:rPr>
        <w:t xml:space="preserve"> Notably, all of the uniformed services—and especially the U.S. Navy—strongly support UNCLOS because its provisions would only serve to strengthen U.S. military efforts. By remaining a nonparty, the United States lacks the credibility to promote its own interests in critical decision-making forums as well as bring complaints to an international dispute resolution body.</w:t>
      </w:r>
    </w:p>
    <w:p w14:paraId="0B61E67D" w14:textId="77777777" w:rsidR="00FA1601" w:rsidRPr="003D2F57" w:rsidRDefault="00FA1601" w:rsidP="0039205B">
      <w:pPr>
        <w:pStyle w:val="Heading3"/>
        <w:rPr>
          <w:rFonts w:asciiTheme="minorHAnsi" w:hAnsiTheme="minorHAnsi"/>
        </w:rPr>
      </w:pPr>
      <w:r w:rsidRPr="003D2F57">
        <w:rPr>
          <w:rFonts w:asciiTheme="minorHAnsi" w:hAnsiTheme="minorHAnsi"/>
        </w:rPr>
        <w:lastRenderedPageBreak/>
        <w:t xml:space="preserve">Solves - Credibility </w:t>
      </w:r>
    </w:p>
    <w:p w14:paraId="45D411F1" w14:textId="77777777" w:rsidR="00FA1601" w:rsidRPr="003D2F57" w:rsidRDefault="00FA1601" w:rsidP="00DC6B35">
      <w:pPr>
        <w:pStyle w:val="Heading4"/>
        <w:rPr>
          <w:rFonts w:asciiTheme="minorHAnsi" w:hAnsiTheme="minorHAnsi" w:cs="Times New Roman"/>
        </w:rPr>
      </w:pPr>
      <w:r w:rsidRPr="003D2F57">
        <w:rPr>
          <w:rStyle w:val="StyleStyleBold12pt"/>
          <w:rFonts w:asciiTheme="minorHAnsi" w:hAnsiTheme="minorHAnsi" w:cs="Times New Roman"/>
          <w:b/>
        </w:rPr>
        <w:t>Ratification is beneficial to the US for legitimacy, a voice in the discussions and rights, and for the US economy.</w:t>
      </w:r>
    </w:p>
    <w:p w14:paraId="73C11DCB" w14:textId="77777777" w:rsidR="00FA1601" w:rsidRPr="003D2F57" w:rsidRDefault="00FA1601" w:rsidP="00DC6B35">
      <w:pPr>
        <w:rPr>
          <w:rStyle w:val="StyleStyleBold12pt"/>
          <w:rFonts w:asciiTheme="minorHAnsi" w:hAnsiTheme="minorHAnsi"/>
          <w:b w:val="0"/>
        </w:rPr>
      </w:pPr>
      <w:r w:rsidRPr="003D2F57">
        <w:rPr>
          <w:rStyle w:val="StyleStyleBold12pt"/>
          <w:rFonts w:asciiTheme="minorHAnsi" w:hAnsiTheme="minorHAnsi"/>
        </w:rPr>
        <w:t xml:space="preserve">Glaser, Senior Fellow CSIS, 2012 </w:t>
      </w:r>
      <w:r w:rsidRPr="003D2F57">
        <w:rPr>
          <w:rStyle w:val="StyleStyleBold12pt"/>
          <w:rFonts w:asciiTheme="minorHAnsi" w:hAnsiTheme="minorHAnsi"/>
          <w:b w:val="0"/>
        </w:rPr>
        <w:t>(Bonnie, April 2012, Council on Foreign Relations, “Armed Clash in the South China Sea,” http://www.cfr.org/world/armed-clash-south-china-sea/p27883, 6/25/14, EB)</w:t>
      </w:r>
    </w:p>
    <w:p w14:paraId="52A0ED61" w14:textId="77777777" w:rsidR="00FA1601" w:rsidRPr="003D2F57" w:rsidRDefault="00FA1601" w:rsidP="00DC6B35">
      <w:pPr>
        <w:rPr>
          <w:rStyle w:val="StyleBoldUnderline"/>
          <w:rFonts w:asciiTheme="minorHAnsi" w:hAnsiTheme="minorHAnsi"/>
        </w:rPr>
      </w:pPr>
      <w:r w:rsidRPr="003D2F57">
        <w:rPr>
          <w:rFonts w:asciiTheme="minorHAnsi" w:hAnsiTheme="minorHAnsi"/>
        </w:rPr>
        <w:t xml:space="preserve">First, </w:t>
      </w:r>
      <w:r w:rsidRPr="003D2F57">
        <w:rPr>
          <w:rStyle w:val="StyleBoldUnderline"/>
          <w:rFonts w:asciiTheme="minorHAnsi" w:hAnsiTheme="minorHAnsi"/>
        </w:rPr>
        <w:t>the United States should ratify UNCLOS</w:t>
      </w:r>
      <w:r w:rsidRPr="003D2F57">
        <w:rPr>
          <w:rFonts w:asciiTheme="minorHAnsi" w:hAnsiTheme="minorHAnsi"/>
        </w:rPr>
        <w:t xml:space="preserve">; though it voluntarily adheres to its principles and </w:t>
      </w:r>
      <w:r w:rsidRPr="003D2F57">
        <w:rPr>
          <w:rStyle w:val="StyleBoldUnderline"/>
          <w:rFonts w:asciiTheme="minorHAnsi" w:hAnsiTheme="minorHAnsi"/>
        </w:rPr>
        <w:t>the Obama administration has made a commitment to ratify the convention, the fact that the United States has not yet ratified the treaty lends credence to the perception that it only abides by international conventions when doing so aligns with its national interests. Ratifying UNCLOS would put this speculation to rest.</w:t>
      </w:r>
      <w:r w:rsidRPr="003D2F57">
        <w:rPr>
          <w:rFonts w:asciiTheme="minorHAnsi" w:hAnsiTheme="minorHAnsi"/>
        </w:rPr>
        <w:t xml:space="preserve"> It would </w:t>
      </w:r>
      <w:r w:rsidRPr="003D2F57">
        <w:rPr>
          <w:rStyle w:val="StyleBoldUnderline"/>
          <w:rFonts w:asciiTheme="minorHAnsi" w:hAnsiTheme="minorHAnsi"/>
        </w:rPr>
        <w:t>also bolster the U.S. position in favor of rules-based behavior, give the United States a seat at the table when UNCLOS signatories discuss such issues as EEZ rights, and generally advance U.S. economic and strategic interests.</w:t>
      </w:r>
    </w:p>
    <w:p w14:paraId="02BF8D2A" w14:textId="77777777" w:rsidR="00FA1601" w:rsidRPr="003D2F57" w:rsidRDefault="00FA1601" w:rsidP="00DC6B35">
      <w:pPr>
        <w:rPr>
          <w:rFonts w:asciiTheme="minorHAnsi" w:hAnsiTheme="minorHAnsi"/>
        </w:rPr>
      </w:pPr>
    </w:p>
    <w:p w14:paraId="09973F74" w14:textId="77777777" w:rsidR="00FA1601" w:rsidRPr="003D2F57" w:rsidRDefault="00FA1601" w:rsidP="0039205B">
      <w:pPr>
        <w:pStyle w:val="Heading3"/>
        <w:rPr>
          <w:rFonts w:asciiTheme="minorHAnsi" w:hAnsiTheme="minorHAnsi"/>
        </w:rPr>
      </w:pPr>
      <w:r w:rsidRPr="003D2F57">
        <w:rPr>
          <w:rFonts w:asciiTheme="minorHAnsi" w:hAnsiTheme="minorHAnsi"/>
        </w:rPr>
        <w:lastRenderedPageBreak/>
        <w:t xml:space="preserve">Solves – </w:t>
      </w:r>
      <w:proofErr w:type="spellStart"/>
      <w:r w:rsidRPr="003D2F57">
        <w:rPr>
          <w:rFonts w:asciiTheme="minorHAnsi" w:hAnsiTheme="minorHAnsi"/>
        </w:rPr>
        <w:t>Multilat</w:t>
      </w:r>
      <w:proofErr w:type="spellEnd"/>
      <w:r w:rsidRPr="003D2F57">
        <w:rPr>
          <w:rFonts w:asciiTheme="minorHAnsi" w:hAnsiTheme="minorHAnsi"/>
        </w:rPr>
        <w:t xml:space="preserve"> </w:t>
      </w:r>
    </w:p>
    <w:p w14:paraId="0A6A0BA7" w14:textId="77777777" w:rsidR="00FA1601" w:rsidRPr="003D2F57" w:rsidRDefault="00FA1601" w:rsidP="00A63914">
      <w:pPr>
        <w:pStyle w:val="Heading4"/>
        <w:rPr>
          <w:rFonts w:asciiTheme="minorHAnsi" w:hAnsiTheme="minorHAnsi" w:cs="Times New Roman"/>
        </w:rPr>
      </w:pPr>
      <w:r w:rsidRPr="003D2F57">
        <w:rPr>
          <w:rFonts w:asciiTheme="minorHAnsi" w:hAnsiTheme="minorHAnsi" w:cs="Times New Roman"/>
        </w:rPr>
        <w:t xml:space="preserve">Law of the Sea is key to global cooperation – no alternatives solve </w:t>
      </w:r>
    </w:p>
    <w:p w14:paraId="214DCD38" w14:textId="77777777" w:rsidR="00FA1601" w:rsidRPr="003D2F57" w:rsidRDefault="00FA1601" w:rsidP="00A63914">
      <w:pPr>
        <w:rPr>
          <w:rFonts w:asciiTheme="minorHAnsi" w:hAnsiTheme="minorHAnsi"/>
        </w:rPr>
      </w:pPr>
      <w:r w:rsidRPr="003D2F57">
        <w:rPr>
          <w:rStyle w:val="StyleStyleBold12pt"/>
          <w:rFonts w:asciiTheme="minorHAnsi" w:hAnsiTheme="minorHAnsi"/>
        </w:rPr>
        <w:t>Global Ocean Commission, 13</w:t>
      </w:r>
      <w:r w:rsidRPr="003D2F57">
        <w:rPr>
          <w:rFonts w:asciiTheme="minorHAnsi" w:hAnsiTheme="minorHAnsi"/>
          <w:b/>
          <w:bCs/>
        </w:rPr>
        <w:t xml:space="preserve"> </w:t>
      </w:r>
      <w:r w:rsidRPr="003D2F57">
        <w:rPr>
          <w:rFonts w:asciiTheme="minorHAnsi" w:hAnsiTheme="minorHAnsi"/>
        </w:rPr>
        <w:t xml:space="preserve">(“Modernizing Ocean Governance” </w:t>
      </w:r>
      <w:hyperlink r:id="rId145" w:history="1">
        <w:r w:rsidRPr="003D2F57">
          <w:rPr>
            <w:rStyle w:val="Hyperlink"/>
            <w:rFonts w:asciiTheme="minorHAnsi" w:hAnsiTheme="minorHAnsi"/>
          </w:rPr>
          <w:t>http://www.globaloceancommission.org/wp-content/uploads/GOC-paper10-governance.pdf</w:t>
        </w:r>
      </w:hyperlink>
      <w:r w:rsidRPr="003D2F57">
        <w:rPr>
          <w:rFonts w:asciiTheme="minorHAnsi" w:hAnsiTheme="minorHAnsi"/>
        </w:rPr>
        <w:t>, 6/24/14 CM)</w:t>
      </w:r>
    </w:p>
    <w:p w14:paraId="40C69378" w14:textId="77777777" w:rsidR="00FA1601" w:rsidRPr="003D2F57" w:rsidRDefault="00FA1601" w:rsidP="00A63914">
      <w:pPr>
        <w:rPr>
          <w:rFonts w:asciiTheme="minorHAnsi" w:hAnsiTheme="minorHAnsi"/>
          <w:sz w:val="12"/>
        </w:rPr>
      </w:pPr>
      <w:r w:rsidRPr="003D2F57">
        <w:rPr>
          <w:rStyle w:val="StyleBoldUnderline"/>
          <w:rFonts w:asciiTheme="minorHAnsi" w:hAnsiTheme="minorHAnsi"/>
        </w:rPr>
        <w:t>Key governance failures in relation to the high seas include lack of compliance and inadequate implementation</w:t>
      </w:r>
      <w:r w:rsidRPr="003D2F57">
        <w:rPr>
          <w:rFonts w:asciiTheme="minorHAnsi" w:hAnsiTheme="minorHAnsi"/>
          <w:sz w:val="12"/>
        </w:rPr>
        <w:t xml:space="preserve"> by States; </w:t>
      </w:r>
      <w:r w:rsidRPr="003D2F57">
        <w:rPr>
          <w:rStyle w:val="StyleBoldUnderline"/>
          <w:rFonts w:asciiTheme="minorHAnsi" w:hAnsiTheme="minorHAnsi"/>
        </w:rPr>
        <w:t>lack of compliance</w:t>
      </w:r>
      <w:r w:rsidRPr="003D2F57">
        <w:rPr>
          <w:rFonts w:asciiTheme="minorHAnsi" w:hAnsiTheme="minorHAnsi"/>
          <w:sz w:val="12"/>
        </w:rPr>
        <w:t xml:space="preserve"> with flag State duties; limited investment in collaborative monitoring and enforcement mechanisms; over-reliance on </w:t>
      </w:r>
      <w:proofErr w:type="spellStart"/>
      <w:r w:rsidRPr="003D2F57">
        <w:rPr>
          <w:rFonts w:asciiTheme="minorHAnsi" w:hAnsiTheme="minorHAnsi"/>
          <w:sz w:val="12"/>
        </w:rPr>
        <w:t>sectoral</w:t>
      </w:r>
      <w:proofErr w:type="spellEnd"/>
      <w:r w:rsidRPr="003D2F57">
        <w:rPr>
          <w:rFonts w:asciiTheme="minorHAnsi" w:hAnsiTheme="minorHAnsi"/>
          <w:sz w:val="12"/>
        </w:rPr>
        <w:t xml:space="preserve"> approaches to </w:t>
      </w:r>
      <w:proofErr w:type="gramStart"/>
      <w:r w:rsidRPr="003D2F57">
        <w:rPr>
          <w:rFonts w:asciiTheme="minorHAnsi" w:hAnsiTheme="minorHAnsi"/>
          <w:sz w:val="12"/>
        </w:rPr>
        <w:t>resource  management</w:t>
      </w:r>
      <w:proofErr w:type="gramEnd"/>
      <w:r w:rsidRPr="003D2F57">
        <w:rPr>
          <w:rFonts w:asciiTheme="minorHAnsi" w:hAnsiTheme="minorHAnsi"/>
          <w:sz w:val="12"/>
        </w:rPr>
        <w:t xml:space="preserve">; </w:t>
      </w:r>
      <w:r w:rsidRPr="003D2F57">
        <w:rPr>
          <w:rStyle w:val="StyleBoldUnderline"/>
          <w:rFonts w:asciiTheme="minorHAnsi" w:hAnsiTheme="minorHAnsi"/>
        </w:rPr>
        <w:t>limited institutional infrastructure for high seas governance; and inability to overcome political roadblocks;</w:t>
      </w:r>
      <w:r w:rsidRPr="003D2F57">
        <w:rPr>
          <w:rFonts w:asciiTheme="minorHAnsi" w:hAnsiTheme="minorHAnsi"/>
          <w:sz w:val="12"/>
        </w:rPr>
        <w:t xml:space="preserve"> inequitable resource allocations; and ineffective regional cooperation. </w:t>
      </w:r>
      <w:r w:rsidRPr="003D2F57">
        <w:rPr>
          <w:rStyle w:val="StyleBoldUnderline"/>
          <w:rFonts w:asciiTheme="minorHAnsi" w:hAnsiTheme="minorHAnsi"/>
        </w:rPr>
        <w:t>It is imperative that our future interaction with the global ocean is based on a new foundation</w:t>
      </w:r>
      <w:r w:rsidRPr="003D2F57">
        <w:rPr>
          <w:rFonts w:asciiTheme="minorHAnsi" w:hAnsiTheme="minorHAnsi"/>
          <w:sz w:val="12"/>
        </w:rPr>
        <w:t xml:space="preserve"> which takes account of new and emerging economic, social and political realities of ocean use, but also </w:t>
      </w:r>
      <w:proofErr w:type="spellStart"/>
      <w:r w:rsidRPr="003D2F57">
        <w:rPr>
          <w:rFonts w:asciiTheme="minorHAnsi" w:hAnsiTheme="minorHAnsi"/>
          <w:sz w:val="12"/>
        </w:rPr>
        <w:t>recognises</w:t>
      </w:r>
      <w:proofErr w:type="spellEnd"/>
      <w:r w:rsidRPr="003D2F57">
        <w:rPr>
          <w:rFonts w:asciiTheme="minorHAnsi" w:hAnsiTheme="minorHAnsi"/>
          <w:sz w:val="12"/>
        </w:rPr>
        <w:t xml:space="preserve"> that the global ocean is a public good and the international community has a collective obligation to ensure its long-term health.  </w:t>
      </w:r>
      <w:r w:rsidRPr="003D2F57">
        <w:rPr>
          <w:rStyle w:val="StyleBoldUnderline"/>
          <w:rFonts w:asciiTheme="minorHAnsi" w:hAnsiTheme="minorHAnsi"/>
        </w:rPr>
        <w:t>Urgent</w:t>
      </w:r>
      <w:r w:rsidRPr="003D2F57">
        <w:rPr>
          <w:rFonts w:asciiTheme="minorHAnsi" w:hAnsiTheme="minorHAnsi"/>
          <w:sz w:val="12"/>
        </w:rPr>
        <w:t xml:space="preserve">, and potentially transformational, </w:t>
      </w:r>
      <w:r w:rsidRPr="003D2F57">
        <w:rPr>
          <w:rStyle w:val="StyleBoldUnderline"/>
          <w:rFonts w:asciiTheme="minorHAnsi" w:hAnsiTheme="minorHAnsi"/>
        </w:rPr>
        <w:t xml:space="preserve">improvements in ocean governance are needed if the policy options outlined for consideration </w:t>
      </w:r>
      <w:r w:rsidRPr="003D2F57">
        <w:rPr>
          <w:rFonts w:asciiTheme="minorHAnsi" w:hAnsiTheme="minorHAnsi"/>
          <w:sz w:val="12"/>
        </w:rPr>
        <w:t xml:space="preserve">by the Commission in all 10 Policy Option Papers </w:t>
      </w:r>
      <w:r w:rsidRPr="003D2F57">
        <w:rPr>
          <w:rStyle w:val="StyleBoldUnderline"/>
          <w:rFonts w:asciiTheme="minorHAnsi" w:hAnsiTheme="minorHAnsi"/>
        </w:rPr>
        <w:t>are to stand any chance of successful implementation.</w:t>
      </w:r>
      <w:r w:rsidRPr="003D2F57">
        <w:rPr>
          <w:rFonts w:asciiTheme="minorHAnsi" w:hAnsiTheme="minorHAnsi"/>
          <w:sz w:val="12"/>
        </w:rPr>
        <w:t xml:space="preserve">  The </w:t>
      </w:r>
      <w:r w:rsidRPr="003D2F57">
        <w:rPr>
          <w:rStyle w:val="StyleBoldUnderline"/>
          <w:rFonts w:asciiTheme="minorHAnsi" w:hAnsiTheme="minorHAnsi"/>
        </w:rPr>
        <w:t>focus</w:t>
      </w:r>
      <w:r w:rsidRPr="003D2F57">
        <w:rPr>
          <w:rFonts w:asciiTheme="minorHAnsi" w:hAnsiTheme="minorHAnsi"/>
          <w:sz w:val="12"/>
        </w:rPr>
        <w:t xml:space="preserve"> of the Global Ocean Commission </w:t>
      </w:r>
      <w:r w:rsidRPr="003D2F57">
        <w:rPr>
          <w:rStyle w:val="StyleBoldUnderline"/>
          <w:rFonts w:asciiTheme="minorHAnsi" w:hAnsiTheme="minorHAnsi"/>
        </w:rPr>
        <w:t>is on the high seas</w:t>
      </w:r>
      <w:r w:rsidRPr="003D2F57">
        <w:rPr>
          <w:rFonts w:asciiTheme="minorHAnsi" w:hAnsiTheme="minorHAnsi"/>
          <w:sz w:val="12"/>
        </w:rPr>
        <w:t>. The governance</w:t>
      </w:r>
      <w:r w:rsidRPr="003D2F57">
        <w:rPr>
          <w:rFonts w:asciiTheme="minorHAnsi" w:hAnsiTheme="minorHAnsi"/>
          <w:bCs/>
          <w:u w:val="single"/>
        </w:rPr>
        <w:t xml:space="preserve"> </w:t>
      </w:r>
      <w:r w:rsidRPr="003D2F57">
        <w:rPr>
          <w:rStyle w:val="StyleBoldUnderline"/>
          <w:rFonts w:asciiTheme="minorHAnsi" w:hAnsiTheme="minorHAnsi"/>
        </w:rPr>
        <w:t>framework for the high seas</w:t>
      </w:r>
      <w:r w:rsidRPr="003D2F57">
        <w:rPr>
          <w:rFonts w:asciiTheme="minorHAnsi" w:hAnsiTheme="minorHAnsi"/>
          <w:sz w:val="12"/>
        </w:rPr>
        <w:t xml:space="preserve"> – that is, the legal rules, political processes and institutional structures through which those rules are applied and enforced – </w:t>
      </w:r>
      <w:r w:rsidRPr="003D2F57">
        <w:rPr>
          <w:rStyle w:val="StyleBoldUnderline"/>
          <w:rFonts w:asciiTheme="minorHAnsi" w:hAnsiTheme="minorHAnsi"/>
        </w:rPr>
        <w:t>is based on the</w:t>
      </w:r>
      <w:r w:rsidRPr="003D2F57">
        <w:rPr>
          <w:rFonts w:asciiTheme="minorHAnsi" w:hAnsiTheme="minorHAnsi"/>
          <w:sz w:val="12"/>
        </w:rPr>
        <w:t xml:space="preserve"> 1982 United Nations Convention on the </w:t>
      </w:r>
      <w:r w:rsidRPr="003D2F57">
        <w:rPr>
          <w:rStyle w:val="StyleBoldUnderline"/>
          <w:rFonts w:asciiTheme="minorHAnsi" w:hAnsiTheme="minorHAnsi"/>
        </w:rPr>
        <w:t>Law of the Sea</w:t>
      </w:r>
      <w:r w:rsidRPr="003D2F57">
        <w:rPr>
          <w:rFonts w:asciiTheme="minorHAnsi" w:hAnsiTheme="minorHAnsi"/>
          <w:sz w:val="12"/>
        </w:rPr>
        <w:t xml:space="preserve"> (UNCLOS). One of the perceived obstacles to reforming high seas governance is that there has always been an understandable reluctance to unravel the delicate balance achieved in UNCLOS between the rights and obligations of coastal States and the navigational and other freedoms of the high seas that are codified in UNCLOS, but reflect long-standing customary international law. Over the years, </w:t>
      </w:r>
      <w:r w:rsidRPr="003D2F57">
        <w:rPr>
          <w:rStyle w:val="StyleBoldUnderline"/>
          <w:rFonts w:asciiTheme="minorHAnsi" w:hAnsiTheme="minorHAnsi"/>
        </w:rPr>
        <w:t>efforts have been made to improve coordination</w:t>
      </w:r>
      <w:r w:rsidRPr="003D2F57">
        <w:rPr>
          <w:rFonts w:asciiTheme="minorHAnsi" w:hAnsiTheme="minorHAnsi"/>
          <w:sz w:val="12"/>
        </w:rPr>
        <w:t xml:space="preserve"> and coherence of policy </w:t>
      </w:r>
      <w:r w:rsidRPr="003D2F57">
        <w:rPr>
          <w:rStyle w:val="StyleBoldUnderline"/>
          <w:rFonts w:asciiTheme="minorHAnsi" w:hAnsiTheme="minorHAnsi"/>
        </w:rPr>
        <w:t>between the various agencies</w:t>
      </w:r>
      <w:r w:rsidRPr="003D2F57">
        <w:rPr>
          <w:rFonts w:asciiTheme="minorHAnsi" w:hAnsiTheme="minorHAnsi"/>
          <w:sz w:val="12"/>
        </w:rPr>
        <w:t xml:space="preserve"> and bodies with a mandate </w:t>
      </w:r>
      <w:r w:rsidRPr="003D2F57">
        <w:rPr>
          <w:rStyle w:val="StyleBoldUnderline"/>
          <w:rFonts w:asciiTheme="minorHAnsi" w:hAnsiTheme="minorHAnsi"/>
        </w:rPr>
        <w:t>related to the ocean represented in the UN system. These efforts have not generally met with great success. The current mechanism for coordination</w:t>
      </w:r>
      <w:r w:rsidRPr="003D2F57">
        <w:rPr>
          <w:rFonts w:asciiTheme="minorHAnsi" w:hAnsiTheme="minorHAnsi"/>
          <w:sz w:val="12"/>
        </w:rPr>
        <w:t xml:space="preserve"> of policy between agencies and bodies with a mandate related to the ocean</w:t>
      </w:r>
      <w:r w:rsidRPr="003D2F57">
        <w:rPr>
          <w:rFonts w:asciiTheme="minorHAnsi" w:hAnsiTheme="minorHAnsi"/>
          <w:bCs/>
          <w:u w:val="single"/>
        </w:rPr>
        <w:t xml:space="preserve"> </w:t>
      </w:r>
      <w:r w:rsidRPr="003D2F57">
        <w:rPr>
          <w:rStyle w:val="StyleBoldUnderline"/>
          <w:rFonts w:asciiTheme="minorHAnsi" w:hAnsiTheme="minorHAnsi"/>
        </w:rPr>
        <w:t>is UN-Oceans</w:t>
      </w:r>
      <w:r w:rsidRPr="003D2F57">
        <w:rPr>
          <w:rFonts w:asciiTheme="minorHAnsi" w:hAnsiTheme="minorHAnsi"/>
          <w:bCs/>
          <w:u w:val="single"/>
        </w:rPr>
        <w:t>.</w:t>
      </w:r>
      <w:r w:rsidRPr="003D2F57">
        <w:rPr>
          <w:rFonts w:asciiTheme="minorHAnsi" w:hAnsiTheme="minorHAnsi"/>
          <w:sz w:val="12"/>
        </w:rPr>
        <w:t xml:space="preserve"> This is an informal consultative body that meets at secretariat level and consists of representatives of the executive heads of each </w:t>
      </w:r>
      <w:proofErr w:type="spellStart"/>
      <w:r w:rsidRPr="003D2F57">
        <w:rPr>
          <w:rFonts w:asciiTheme="minorHAnsi" w:hAnsiTheme="minorHAnsi"/>
          <w:sz w:val="12"/>
        </w:rPr>
        <w:t>organisation</w:t>
      </w:r>
      <w:proofErr w:type="spellEnd"/>
      <w:r w:rsidRPr="003D2F57">
        <w:rPr>
          <w:rFonts w:asciiTheme="minorHAnsi" w:hAnsiTheme="minorHAnsi"/>
          <w:sz w:val="12"/>
        </w:rPr>
        <w:t xml:space="preserve">. </w:t>
      </w:r>
      <w:r w:rsidRPr="003D2F57">
        <w:rPr>
          <w:rStyle w:val="StyleBoldUnderline"/>
          <w:rFonts w:asciiTheme="minorHAnsi" w:hAnsiTheme="minorHAnsi"/>
        </w:rPr>
        <w:t>UN-Oceans</w:t>
      </w:r>
      <w:r w:rsidRPr="003D2F57">
        <w:rPr>
          <w:rFonts w:asciiTheme="minorHAnsi" w:hAnsiTheme="minorHAnsi"/>
          <w:sz w:val="12"/>
        </w:rPr>
        <w:t xml:space="preserve"> lacks transparency and its meetings are not open to observers. It </w:t>
      </w:r>
      <w:r w:rsidRPr="003D2F57">
        <w:rPr>
          <w:rStyle w:val="StyleBoldUnderline"/>
          <w:rFonts w:asciiTheme="minorHAnsi" w:hAnsiTheme="minorHAnsi"/>
        </w:rPr>
        <w:t xml:space="preserve">has been widely </w:t>
      </w:r>
      <w:proofErr w:type="spellStart"/>
      <w:r w:rsidRPr="003D2F57">
        <w:rPr>
          <w:rStyle w:val="StyleBoldUnderline"/>
          <w:rFonts w:asciiTheme="minorHAnsi" w:hAnsiTheme="minorHAnsi"/>
        </w:rPr>
        <w:t>criticised</w:t>
      </w:r>
      <w:proofErr w:type="spellEnd"/>
      <w:r w:rsidRPr="003D2F57">
        <w:rPr>
          <w:rStyle w:val="StyleBoldUnderline"/>
          <w:rFonts w:asciiTheme="minorHAnsi" w:hAnsiTheme="minorHAnsi"/>
        </w:rPr>
        <w:t xml:space="preserve"> for its ineffectiveness</w:t>
      </w:r>
      <w:r w:rsidRPr="003D2F57">
        <w:rPr>
          <w:rFonts w:asciiTheme="minorHAnsi" w:hAnsiTheme="minorHAnsi"/>
          <w:sz w:val="12"/>
        </w:rPr>
        <w:t xml:space="preserve"> and lack of any clear mandate and is currently undergoing review, with an expectation that revised terms of reference will be agreed by the end of 2013. It is likely that the revised terms of reference will include provision for the UN’s Division of Ocean Affairs and the Law of the Sea (DOALOS) to act as a standing secretariat for UN-Oceans. </w:t>
      </w:r>
    </w:p>
    <w:p w14:paraId="1D144966" w14:textId="77777777" w:rsidR="00FA1601" w:rsidRPr="003D2F57" w:rsidRDefault="00FA1601" w:rsidP="00A63914">
      <w:pPr>
        <w:rPr>
          <w:rFonts w:asciiTheme="minorHAnsi" w:hAnsiTheme="minorHAnsi"/>
          <w:sz w:val="12"/>
        </w:rPr>
      </w:pPr>
    </w:p>
    <w:p w14:paraId="2E5089A0" w14:textId="77777777" w:rsidR="00FA1601" w:rsidRPr="003D2F57" w:rsidRDefault="00FA1601" w:rsidP="00A63914">
      <w:pPr>
        <w:rPr>
          <w:rFonts w:asciiTheme="minorHAnsi" w:hAnsiTheme="minorHAnsi"/>
          <w:sz w:val="12"/>
        </w:rPr>
      </w:pPr>
    </w:p>
    <w:p w14:paraId="62BC821C" w14:textId="77777777" w:rsidR="00FA1601" w:rsidRPr="003D2F57" w:rsidRDefault="00FA1601" w:rsidP="00BF6D10">
      <w:pPr>
        <w:keepNext/>
        <w:keepLines/>
        <w:spacing w:before="40"/>
        <w:outlineLvl w:val="3"/>
        <w:rPr>
          <w:rFonts w:asciiTheme="minorHAnsi" w:eastAsiaTheme="majorEastAsia" w:hAnsiTheme="minorHAnsi" w:cstheme="majorBidi"/>
          <w:b/>
          <w:iCs/>
          <w:sz w:val="26"/>
        </w:rPr>
      </w:pPr>
      <w:r w:rsidRPr="003D2F57">
        <w:rPr>
          <w:rFonts w:asciiTheme="minorHAnsi" w:eastAsiaTheme="majorEastAsia" w:hAnsiTheme="minorHAnsi" w:cstheme="majorBidi"/>
          <w:b/>
          <w:iCs/>
          <w:sz w:val="26"/>
        </w:rPr>
        <w:t xml:space="preserve">Ratifying LOST low-risk opportunity </w:t>
      </w:r>
    </w:p>
    <w:p w14:paraId="74D854D8" w14:textId="77777777" w:rsidR="00FA1601" w:rsidRPr="003D2F57" w:rsidRDefault="00FA1601" w:rsidP="00BF6D10">
      <w:pPr>
        <w:rPr>
          <w:rFonts w:asciiTheme="minorHAnsi" w:hAnsiTheme="minorHAnsi"/>
          <w:b/>
          <w:bCs/>
          <w:sz w:val="26"/>
        </w:rPr>
      </w:pPr>
      <w:r w:rsidRPr="003D2F57">
        <w:rPr>
          <w:rFonts w:asciiTheme="minorHAnsi" w:hAnsiTheme="minorHAnsi"/>
          <w:b/>
          <w:bCs/>
          <w:sz w:val="26"/>
        </w:rPr>
        <w:t xml:space="preserve">Meyers, Senate speechwriter, 12 (David, 5/29/12, Fox News, “The Law of the Sea Treaty could strengthen our national security, not harm it”, </w:t>
      </w:r>
      <w:hyperlink r:id="rId146" w:history="1">
        <w:r w:rsidRPr="003D2F57">
          <w:rPr>
            <w:rFonts w:asciiTheme="minorHAnsi" w:hAnsiTheme="minorHAnsi"/>
            <w:sz w:val="26"/>
          </w:rPr>
          <w:t>http://www.foxnews.com/opinion/2012/05/29/law-sea-treaty-could-strengthen-our-national-security-not-harm-it/</w:t>
        </w:r>
      </w:hyperlink>
      <w:r w:rsidRPr="003D2F57">
        <w:rPr>
          <w:rFonts w:asciiTheme="minorHAnsi" w:hAnsiTheme="minorHAnsi"/>
          <w:b/>
          <w:bCs/>
          <w:sz w:val="26"/>
        </w:rPr>
        <w:t>, CM)</w:t>
      </w:r>
    </w:p>
    <w:p w14:paraId="2A3BD928" w14:textId="77777777" w:rsidR="00FA1601" w:rsidRPr="003D2F57" w:rsidRDefault="00FA1601" w:rsidP="00BF6D10">
      <w:pPr>
        <w:rPr>
          <w:rFonts w:asciiTheme="minorHAnsi" w:hAnsiTheme="minorHAnsi"/>
          <w:sz w:val="14"/>
        </w:rPr>
      </w:pPr>
      <w:r w:rsidRPr="003D2F57">
        <w:rPr>
          <w:rFonts w:asciiTheme="minorHAnsi" w:hAnsiTheme="minorHAnsi"/>
          <w:sz w:val="14"/>
        </w:rPr>
        <w:t xml:space="preserve">These national security concerns are legitimate, but mostly unfounded. </w:t>
      </w:r>
      <w:r w:rsidRPr="003D2F57">
        <w:rPr>
          <w:rFonts w:asciiTheme="minorHAnsi" w:hAnsiTheme="minorHAnsi"/>
          <w:u w:val="single"/>
        </w:rPr>
        <w:t>Joining the Law of the Sea Convention is a rare opportunity to sign onto an international agreement that has numerous benefits</w:t>
      </w:r>
      <w:r w:rsidRPr="003D2F57">
        <w:rPr>
          <w:rFonts w:asciiTheme="minorHAnsi" w:hAnsiTheme="minorHAnsi"/>
          <w:sz w:val="14"/>
        </w:rPr>
        <w:t xml:space="preserve"> and very few liabilities. And that's why numerous Democrats and Republicans continue to support it. President George W. Bush was a strong advocate for signing the treaty. Many of his top diplomatic and military officials, including Deputy Secretary of State John Negroponte and Deputy Secretary of Defense Gordon England, stated that joining the Convention would have little practical effect on the rights we currently enjoy. For example, our ships already have the right of free transit, our government has control over our coastal economic zones, and we have the right to enact environmental protections over our maritime zones.  </w:t>
      </w:r>
      <w:r w:rsidRPr="003D2F57">
        <w:rPr>
          <w:rFonts w:asciiTheme="minorHAnsi" w:hAnsiTheme="minorHAnsi"/>
          <w:u w:val="single"/>
        </w:rPr>
        <w:t>The Law of the Sea convention is a low-risk opportunity to demonstrate our commitment to global leadership, international law, and multilateralism</w:t>
      </w:r>
      <w:r w:rsidRPr="003D2F57">
        <w:rPr>
          <w:rFonts w:asciiTheme="minorHAnsi" w:hAnsiTheme="minorHAnsi"/>
          <w:sz w:val="14"/>
        </w:rPr>
        <w:t xml:space="preserve"> without altering many of our current </w:t>
      </w:r>
      <w:proofErr w:type="spellStart"/>
      <w:proofErr w:type="gramStart"/>
      <w:r w:rsidRPr="003D2F57">
        <w:rPr>
          <w:rFonts w:asciiTheme="minorHAnsi" w:hAnsiTheme="minorHAnsi"/>
          <w:sz w:val="14"/>
        </w:rPr>
        <w:t>practices.</w:t>
      </w:r>
      <w:r w:rsidRPr="003D2F57">
        <w:rPr>
          <w:rFonts w:asciiTheme="minorHAnsi" w:hAnsiTheme="minorHAnsi"/>
          <w:u w:val="single"/>
        </w:rPr>
        <w:t>Joining</w:t>
      </w:r>
      <w:proofErr w:type="spellEnd"/>
      <w:proofErr w:type="gramEnd"/>
      <w:r w:rsidRPr="003D2F57">
        <w:rPr>
          <w:rFonts w:asciiTheme="minorHAnsi" w:hAnsiTheme="minorHAnsi"/>
          <w:u w:val="single"/>
        </w:rPr>
        <w:t xml:space="preserve"> the Convention will give us credibility</w:t>
      </w:r>
      <w:r w:rsidRPr="003D2F57">
        <w:rPr>
          <w:rFonts w:asciiTheme="minorHAnsi" w:hAnsiTheme="minorHAnsi"/>
          <w:sz w:val="14"/>
        </w:rPr>
        <w:t xml:space="preserve"> when we call on other nations to follow international legal standards. And </w:t>
      </w:r>
      <w:r w:rsidRPr="003D2F57">
        <w:rPr>
          <w:rFonts w:asciiTheme="minorHAnsi" w:hAnsiTheme="minorHAnsi"/>
          <w:u w:val="single"/>
        </w:rPr>
        <w:t>it will blunt the negative reaction we receive for taking actions opposed by the international community.</w:t>
      </w:r>
      <w:r w:rsidRPr="003D2F57">
        <w:rPr>
          <w:rFonts w:asciiTheme="minorHAnsi" w:hAnsiTheme="minorHAnsi"/>
          <w:sz w:val="14"/>
        </w:rPr>
        <w:t xml:space="preserve">   By signing agreements such as the Sea Convention, we can argue that our policy on the ICC is the exception rather than the rule. And </w:t>
      </w:r>
      <w:r w:rsidRPr="003D2F57">
        <w:rPr>
          <w:rFonts w:asciiTheme="minorHAnsi" w:hAnsiTheme="minorHAnsi"/>
          <w:u w:val="single"/>
        </w:rPr>
        <w:t>joining the Convention will build up goodwill for times when we may need to buck the international community in the future</w:t>
      </w:r>
      <w:r w:rsidRPr="003D2F57">
        <w:rPr>
          <w:rFonts w:asciiTheme="minorHAnsi" w:hAnsiTheme="minorHAnsi"/>
          <w:sz w:val="14"/>
        </w:rPr>
        <w:t xml:space="preserve"> (in Syria and Iran, for example).  Joining the Convention will also provide some new benefits to the United States.  First, </w:t>
      </w:r>
      <w:r w:rsidRPr="003D2F57">
        <w:rPr>
          <w:rFonts w:asciiTheme="minorHAnsi" w:hAnsiTheme="minorHAnsi"/>
          <w:u w:val="single"/>
        </w:rPr>
        <w:t xml:space="preserve">it will give us a legal forum to turn to if other countries violate our existing rights on the high seas.  Second, it will give us a seat at the bargaining table to shape </w:t>
      </w:r>
      <w:proofErr w:type="gramStart"/>
      <w:r w:rsidRPr="003D2F57">
        <w:rPr>
          <w:rFonts w:asciiTheme="minorHAnsi" w:hAnsiTheme="minorHAnsi"/>
          <w:u w:val="single"/>
        </w:rPr>
        <w:t>future ocean</w:t>
      </w:r>
      <w:proofErr w:type="gramEnd"/>
      <w:r w:rsidRPr="003D2F57">
        <w:rPr>
          <w:rFonts w:asciiTheme="minorHAnsi" w:hAnsiTheme="minorHAnsi"/>
          <w:u w:val="single"/>
        </w:rPr>
        <w:t xml:space="preserve"> and coastal region policy.</w:t>
      </w:r>
      <w:r w:rsidRPr="003D2F57">
        <w:rPr>
          <w:rFonts w:asciiTheme="minorHAnsi" w:hAnsiTheme="minorHAnsi"/>
          <w:sz w:val="14"/>
        </w:rPr>
        <w:t xml:space="preserve"> China is already a party to the Convention, and it will have an oversized impact on shaping future policy if the United States doesn’t serve as a counterbalance.  Finally, </w:t>
      </w:r>
      <w:r w:rsidRPr="003D2F57">
        <w:rPr>
          <w:rFonts w:asciiTheme="minorHAnsi" w:hAnsiTheme="minorHAnsi"/>
          <w:u w:val="single"/>
        </w:rPr>
        <w:t xml:space="preserve">the Convention provides us with a legal forum to thwart China’s policy of territorial expansion in </w:t>
      </w:r>
      <w:proofErr w:type="spellStart"/>
      <w:r w:rsidRPr="003D2F57">
        <w:rPr>
          <w:rFonts w:asciiTheme="minorHAnsi" w:hAnsiTheme="minorHAnsi"/>
          <w:u w:val="single"/>
        </w:rPr>
        <w:t>Asia.If</w:t>
      </w:r>
      <w:proofErr w:type="spellEnd"/>
      <w:r w:rsidRPr="003D2F57">
        <w:rPr>
          <w:rFonts w:asciiTheme="minorHAnsi" w:hAnsiTheme="minorHAnsi"/>
          <w:u w:val="single"/>
        </w:rPr>
        <w:t xml:space="preserve"> the worst fears of the Convention's critics come to bear, the president has the power to withdraw from the treaty</w:t>
      </w:r>
      <w:r w:rsidRPr="003D2F57">
        <w:rPr>
          <w:rFonts w:asciiTheme="minorHAnsi" w:hAnsiTheme="minorHAnsi"/>
          <w:sz w:val="14"/>
        </w:rPr>
        <w:t xml:space="preserve">. And if the treaty </w:t>
      </w:r>
      <w:proofErr w:type="gramStart"/>
      <w:r w:rsidRPr="003D2F57">
        <w:rPr>
          <w:rFonts w:asciiTheme="minorHAnsi" w:hAnsiTheme="minorHAnsi"/>
          <w:sz w:val="14"/>
        </w:rPr>
        <w:t>was</w:t>
      </w:r>
      <w:proofErr w:type="gramEnd"/>
      <w:r w:rsidRPr="003D2F57">
        <w:rPr>
          <w:rFonts w:asciiTheme="minorHAnsi" w:hAnsiTheme="minorHAnsi"/>
          <w:sz w:val="14"/>
        </w:rPr>
        <w:t xml:space="preserve"> being abused to thwart America's interests, that's what any responsible president, Republican or Democrat, would do.  But on national security matters, </w:t>
      </w:r>
      <w:r w:rsidRPr="003D2F57">
        <w:rPr>
          <w:rFonts w:asciiTheme="minorHAnsi" w:hAnsiTheme="minorHAnsi"/>
          <w:u w:val="single"/>
        </w:rPr>
        <w:lastRenderedPageBreak/>
        <w:t>fear of the future is not a reason to reject all of the immediate benefits we would receive from joining</w:t>
      </w:r>
      <w:r w:rsidRPr="003D2F57">
        <w:rPr>
          <w:rFonts w:asciiTheme="minorHAnsi" w:hAnsiTheme="minorHAnsi"/>
          <w:sz w:val="14"/>
        </w:rPr>
        <w:t xml:space="preserve"> the Convention on the Law of the Sea. Republicans should give it a chance and ratify the treaty.</w:t>
      </w:r>
    </w:p>
    <w:p w14:paraId="0ABD1245" w14:textId="6F15BF24" w:rsidR="00E26B70" w:rsidRPr="003D2F57" w:rsidRDefault="00E26B70" w:rsidP="00E26B70">
      <w:pPr>
        <w:pStyle w:val="Heading3"/>
        <w:rPr>
          <w:rFonts w:asciiTheme="minorHAnsi" w:hAnsiTheme="minorHAnsi"/>
        </w:rPr>
      </w:pPr>
      <w:r w:rsidRPr="003D2F57">
        <w:rPr>
          <w:rFonts w:asciiTheme="minorHAnsi" w:hAnsiTheme="minorHAnsi"/>
        </w:rPr>
        <w:lastRenderedPageBreak/>
        <w:t>Solvency – Access</w:t>
      </w:r>
    </w:p>
    <w:p w14:paraId="3052C5BC" w14:textId="77777777" w:rsidR="00E26B70" w:rsidRPr="003D2F57" w:rsidRDefault="00E26B70" w:rsidP="00E26B70">
      <w:pPr>
        <w:pStyle w:val="Heading4"/>
        <w:rPr>
          <w:rFonts w:asciiTheme="minorHAnsi" w:hAnsiTheme="minorHAnsi"/>
        </w:rPr>
      </w:pPr>
      <w:r w:rsidRPr="003D2F57">
        <w:rPr>
          <w:rFonts w:asciiTheme="minorHAnsi" w:hAnsiTheme="minorHAnsi"/>
        </w:rPr>
        <w:t>Law of the Sea ratification key to gaining resource access and military rights</w:t>
      </w:r>
    </w:p>
    <w:p w14:paraId="7278884C" w14:textId="77777777" w:rsidR="00E26B70" w:rsidRPr="003D2F57" w:rsidRDefault="00E26B70" w:rsidP="00E26B70">
      <w:pPr>
        <w:rPr>
          <w:rFonts w:asciiTheme="minorHAnsi" w:hAnsiTheme="minorHAnsi"/>
        </w:rPr>
      </w:pPr>
      <w:r w:rsidRPr="003D2F57">
        <w:rPr>
          <w:rFonts w:asciiTheme="minorHAnsi" w:hAnsiTheme="minorHAnsi"/>
          <w:b/>
        </w:rPr>
        <w:t>American Security Project, ND</w:t>
      </w:r>
      <w:r w:rsidRPr="003D2F57">
        <w:rPr>
          <w:rFonts w:asciiTheme="minorHAnsi" w:hAnsiTheme="minorHAnsi"/>
        </w:rPr>
        <w:t xml:space="preserve"> (ASP, ND, American Security Project, “Law of the Sea,” http://www.americansecurityproject.org/american-competitiveness/law-of-the-sea/</w:t>
      </w:r>
      <w:r w:rsidRPr="003D2F57">
        <w:rPr>
          <w:rStyle w:val="StyleStyleBold12pt"/>
          <w:rFonts w:asciiTheme="minorHAnsi" w:hAnsiTheme="minorHAnsi"/>
          <w:b w:val="0"/>
        </w:rPr>
        <w:t>, 6/30/14, ES)</w:t>
      </w:r>
    </w:p>
    <w:p w14:paraId="1511C4FF" w14:textId="77777777" w:rsidR="00E26B70" w:rsidRPr="003D2F57" w:rsidRDefault="00E26B70" w:rsidP="00E26B70">
      <w:pPr>
        <w:rPr>
          <w:rFonts w:asciiTheme="minorHAnsi" w:hAnsiTheme="minorHAnsi"/>
          <w:sz w:val="12"/>
        </w:rPr>
      </w:pPr>
      <w:r w:rsidRPr="003D2F57">
        <w:rPr>
          <w:rFonts w:asciiTheme="minorHAnsi" w:hAnsiTheme="minorHAnsi"/>
        </w:rPr>
        <w:t>WHY IS IT IMPORTANT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The Law of the Sea</w:t>
      </w:r>
      <w:r w:rsidRPr="003D2F57">
        <w:rPr>
          <w:rFonts w:asciiTheme="minorHAnsi" w:hAnsiTheme="minorHAnsi"/>
        </w:rPr>
        <w:t xml:space="preserve"> Treaty </w:t>
      </w:r>
      <w:r w:rsidRPr="003D2F57">
        <w:rPr>
          <w:rStyle w:val="StyleBoldUnderline"/>
          <w:rFonts w:asciiTheme="minorHAnsi" w:hAnsiTheme="minorHAnsi"/>
        </w:rPr>
        <w:t>enjoys a broad coalition of support</w:t>
      </w:r>
      <w:r w:rsidRPr="003D2F57">
        <w:rPr>
          <w:rFonts w:asciiTheme="minorHAnsi" w:hAnsiTheme="minorHAnsi"/>
        </w:rPr>
        <w:t xml:space="preserve"> ranging </w:t>
      </w:r>
      <w:r w:rsidRPr="003D2F57">
        <w:rPr>
          <w:rStyle w:val="StyleBoldUnderline"/>
          <w:rFonts w:asciiTheme="minorHAnsi" w:hAnsiTheme="minorHAnsi"/>
        </w:rPr>
        <w:t>from the Military to private industry</w:t>
      </w:r>
      <w:r w:rsidRPr="003D2F57">
        <w:rPr>
          <w:rFonts w:asciiTheme="minorHAnsi" w:hAnsiTheme="minorHAnsi"/>
        </w:rPr>
        <w:t xml:space="preserve"> to national security groups to environmental organizations </w:t>
      </w:r>
      <w:r w:rsidRPr="003D2F57">
        <w:rPr>
          <w:rStyle w:val="StyleBoldUnderline"/>
          <w:rFonts w:asciiTheme="minorHAnsi" w:hAnsiTheme="minorHAnsi"/>
        </w:rPr>
        <w:t>to Democrats to Republicans</w:t>
      </w:r>
      <w:r w:rsidRPr="003D2F57">
        <w:rPr>
          <w:rFonts w:asciiTheme="minorHAnsi" w:hAnsiTheme="minorHAnsi"/>
        </w:rPr>
        <w:t>.</w:t>
      </w:r>
      <w:r w:rsidRPr="003D2F57">
        <w:rPr>
          <w:rFonts w:asciiTheme="minorHAnsi" w:hAnsiTheme="minorHAnsi"/>
          <w:sz w:val="12"/>
        </w:rPr>
        <w:t xml:space="preserve">¶ </w:t>
      </w:r>
      <w:r w:rsidRPr="003D2F57">
        <w:rPr>
          <w:rStyle w:val="StyleBoldUnderline"/>
          <w:rFonts w:asciiTheme="minorHAnsi" w:hAnsiTheme="minorHAnsi"/>
        </w:rPr>
        <w:t>With ratification, America would gain:¶ Exclusive access to the full U.S. extended continental shelf</w:t>
      </w:r>
      <w:r w:rsidRPr="003D2F57">
        <w:rPr>
          <w:rFonts w:asciiTheme="minorHAnsi" w:hAnsiTheme="minorHAnsi"/>
        </w:rPr>
        <w:t>, which, for example, extends up to 600 miles beyond the coast of Alaska, three times the current 200-mile limit.</w:t>
      </w:r>
      <w:r w:rsidRPr="003D2F57">
        <w:rPr>
          <w:rFonts w:asciiTheme="minorHAnsi" w:hAnsiTheme="minorHAnsi"/>
          <w:sz w:val="12"/>
        </w:rPr>
        <w:t xml:space="preserve">¶ ¶ </w:t>
      </w:r>
      <w:r w:rsidRPr="003D2F57">
        <w:rPr>
          <w:rStyle w:val="StyleBoldUnderline"/>
          <w:rFonts w:asciiTheme="minorHAnsi" w:hAnsiTheme="minorHAnsi"/>
        </w:rPr>
        <w:t>The greatest expansion of U.S. marine resource sovereignty in the history</w:t>
      </w:r>
      <w:r w:rsidRPr="003D2F57">
        <w:rPr>
          <w:rFonts w:asciiTheme="minorHAnsi" w:hAnsiTheme="minorHAnsi"/>
        </w:rPr>
        <w:t xml:space="preserve"> of the United States.</w:t>
      </w:r>
      <w:r w:rsidRPr="003D2F57">
        <w:rPr>
          <w:rFonts w:asciiTheme="minorHAnsi" w:hAnsiTheme="minorHAnsi"/>
          <w:sz w:val="12"/>
        </w:rPr>
        <w:t xml:space="preserve">¶ ¶ </w:t>
      </w:r>
      <w:r w:rsidRPr="003D2F57">
        <w:rPr>
          <w:rStyle w:val="StyleBoldUnderline"/>
          <w:rFonts w:asciiTheme="minorHAnsi" w:hAnsiTheme="minorHAnsi"/>
        </w:rPr>
        <w:t>A permanent seat – with veto power – on the international body</w:t>
      </w:r>
      <w:r w:rsidRPr="003D2F57">
        <w:rPr>
          <w:rFonts w:asciiTheme="minorHAnsi" w:hAnsiTheme="minorHAnsi"/>
        </w:rPr>
        <w:t xml:space="preserve"> </w:t>
      </w:r>
      <w:r w:rsidRPr="003D2F57">
        <w:rPr>
          <w:rStyle w:val="StyleBoldUnderline"/>
          <w:rFonts w:asciiTheme="minorHAnsi" w:hAnsiTheme="minorHAnsi"/>
        </w:rPr>
        <w:t>that currently regulates access to ocean mineral resources</w:t>
      </w:r>
      <w:r w:rsidRPr="003D2F57">
        <w:rPr>
          <w:rFonts w:asciiTheme="minorHAnsi" w:hAnsiTheme="minorHAnsi"/>
        </w:rPr>
        <w:t xml:space="preserve"> in international waters.</w:t>
      </w:r>
      <w:r w:rsidRPr="003D2F57">
        <w:rPr>
          <w:rFonts w:asciiTheme="minorHAnsi" w:hAnsiTheme="minorHAnsi"/>
          <w:sz w:val="12"/>
        </w:rPr>
        <w:t xml:space="preserve">¶ ¶ </w:t>
      </w:r>
      <w:r w:rsidRPr="003D2F57">
        <w:rPr>
          <w:rStyle w:val="StyleBoldUnderline"/>
          <w:rFonts w:asciiTheme="minorHAnsi" w:hAnsiTheme="minorHAnsi"/>
        </w:rPr>
        <w:t>Exclusive access to enormous natural wealth</w:t>
      </w:r>
      <w:r w:rsidRPr="003D2F57">
        <w:rPr>
          <w:rFonts w:asciiTheme="minorHAnsi" w:hAnsiTheme="minorHAnsi"/>
        </w:rPr>
        <w:t>, including productive fisheries, abundant oil and natural gas resources and vast mineral deposits.</w:t>
      </w:r>
      <w:r w:rsidRPr="003D2F57">
        <w:rPr>
          <w:rFonts w:asciiTheme="minorHAnsi" w:hAnsiTheme="minorHAnsi"/>
          <w:sz w:val="12"/>
        </w:rPr>
        <w:t xml:space="preserve">¶ ¶ </w:t>
      </w:r>
      <w:r w:rsidRPr="003D2F57">
        <w:rPr>
          <w:rStyle w:val="StyleBoldUnderline"/>
          <w:rFonts w:asciiTheme="minorHAnsi" w:hAnsiTheme="minorHAnsi"/>
        </w:rPr>
        <w:t>Universal recognition of the legal right for U.S. armed forces to move throughout and over the world’s oceans</w:t>
      </w:r>
      <w:r w:rsidRPr="003D2F57">
        <w:rPr>
          <w:rFonts w:asciiTheme="minorHAnsi" w:hAnsiTheme="minorHAnsi"/>
        </w:rPr>
        <w:t xml:space="preserve"> unimpeded by foreign jurisdiction in straits and economic zones.</w:t>
      </w:r>
      <w:r w:rsidRPr="003D2F57">
        <w:rPr>
          <w:rFonts w:asciiTheme="minorHAnsi" w:hAnsiTheme="minorHAnsi"/>
          <w:sz w:val="12"/>
        </w:rPr>
        <w:t xml:space="preserve">¶ ¶ </w:t>
      </w:r>
      <w:r w:rsidRPr="003D2F57">
        <w:rPr>
          <w:rStyle w:val="StyleBoldUnderline"/>
          <w:rFonts w:asciiTheme="minorHAnsi" w:hAnsiTheme="minorHAnsi"/>
        </w:rPr>
        <w:t>An internationally recognized system for resolving commercial disputes in foreign waters</w:t>
      </w:r>
      <w:r w:rsidRPr="003D2F57">
        <w:rPr>
          <w:rFonts w:asciiTheme="minorHAnsi" w:hAnsiTheme="minorHAnsi"/>
        </w:rPr>
        <w:t xml:space="preserve"> while still preserving America’s sovereign right to address military disputes directly, rather than through an international body.</w:t>
      </w:r>
      <w:r w:rsidRPr="003D2F57">
        <w:rPr>
          <w:rFonts w:asciiTheme="minorHAnsi" w:hAnsiTheme="minorHAnsi"/>
          <w:sz w:val="12"/>
        </w:rPr>
        <w:t xml:space="preserve">¶ </w:t>
      </w:r>
    </w:p>
    <w:p w14:paraId="65BF2800" w14:textId="77777777" w:rsidR="00E26B70" w:rsidRPr="003D2F57" w:rsidRDefault="00E26B70" w:rsidP="00E26B70">
      <w:pPr>
        <w:pStyle w:val="Heading4"/>
        <w:rPr>
          <w:rFonts w:asciiTheme="minorHAnsi" w:hAnsiTheme="minorHAnsi"/>
        </w:rPr>
      </w:pPr>
      <w:r w:rsidRPr="003D2F57">
        <w:rPr>
          <w:rFonts w:asciiTheme="minorHAnsi" w:hAnsiTheme="minorHAnsi"/>
        </w:rPr>
        <w:t>Law of the Sea is key to protecting US interests – mineral rights and navigation rights key</w:t>
      </w:r>
    </w:p>
    <w:p w14:paraId="716E7F22" w14:textId="77777777" w:rsidR="00E26B70" w:rsidRPr="003D2F57" w:rsidRDefault="00E26B70" w:rsidP="00E26B70">
      <w:pPr>
        <w:rPr>
          <w:rFonts w:asciiTheme="minorHAnsi" w:hAnsiTheme="minorHAnsi"/>
        </w:rPr>
      </w:pPr>
      <w:r w:rsidRPr="003D2F57">
        <w:rPr>
          <w:rFonts w:asciiTheme="minorHAnsi" w:hAnsiTheme="minorHAnsi"/>
          <w:b/>
        </w:rPr>
        <w:t>Langer, president of Institution for Liberty, 12</w:t>
      </w:r>
      <w:r w:rsidRPr="003D2F57">
        <w:rPr>
          <w:rFonts w:asciiTheme="minorHAnsi" w:hAnsiTheme="minorHAnsi"/>
        </w:rPr>
        <w:t xml:space="preserve"> (Andrew, 11/28/12, Real Clear Politics, “The Case for Ratification of the Law of the Sea,” http://www.realclearpolitics.com/articles/2012/11/28/the_case_for_ratification_of_the_law_of_the_sea_treaty_116272.html</w:t>
      </w:r>
      <w:r w:rsidRPr="003D2F57">
        <w:rPr>
          <w:rStyle w:val="StyleStyleBold12pt"/>
          <w:rFonts w:asciiTheme="minorHAnsi" w:hAnsiTheme="minorHAnsi"/>
          <w:b w:val="0"/>
        </w:rPr>
        <w:t>, 6/30/14, ES)</w:t>
      </w:r>
    </w:p>
    <w:p w14:paraId="37103436" w14:textId="77777777" w:rsidR="00E26B70" w:rsidRPr="003D2F57" w:rsidRDefault="00E26B70" w:rsidP="00E26B70">
      <w:pPr>
        <w:rPr>
          <w:rFonts w:asciiTheme="minorHAnsi" w:hAnsiTheme="minorHAnsi"/>
        </w:rPr>
      </w:pPr>
      <w:r w:rsidRPr="003D2F57">
        <w:rPr>
          <w:rStyle w:val="StyleBoldUnderline"/>
          <w:rFonts w:asciiTheme="minorHAnsi" w:hAnsiTheme="minorHAnsi"/>
        </w:rPr>
        <w:t>Trillions of dollars, global property rights for U.S. interests, critical navigation rights, and veto power over an international fund that could end up in adversarial hands</w:t>
      </w:r>
      <w:r w:rsidRPr="003D2F57">
        <w:rPr>
          <w:rFonts w:asciiTheme="minorHAnsi" w:hAnsiTheme="minorHAnsi"/>
        </w:rPr>
        <w:t xml:space="preserve"> is what is at stake. </w:t>
      </w:r>
      <w:r w:rsidRPr="003D2F57">
        <w:rPr>
          <w:rStyle w:val="StyleBoldUnderline"/>
          <w:rFonts w:asciiTheme="minorHAnsi" w:hAnsiTheme="minorHAnsi"/>
        </w:rPr>
        <w:t>Ratifying the Law of the Sea Treaty will grow the U.S. economy while protecting our military and strategic interests around the world</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 am tired of losing out to China and Russia on the world stage. </w:t>
      </w:r>
      <w:r w:rsidRPr="003D2F57">
        <w:rPr>
          <w:rStyle w:val="StyleBoldUnderline"/>
          <w:rFonts w:asciiTheme="minorHAnsi" w:hAnsiTheme="minorHAnsi"/>
        </w:rPr>
        <w:t>By not ratifying LOTS, the U.S. loses access to resources</w:t>
      </w:r>
      <w:r w:rsidRPr="003D2F57">
        <w:rPr>
          <w:rFonts w:asciiTheme="minorHAnsi" w:hAnsiTheme="minorHAnsi"/>
        </w:rPr>
        <w:t xml:space="preserve"> that lie in undersea regions that are outside of the current U.S. sphere of legal access – much in the same way that China and Russia are accessing oil that we have prevented ourselves from going after, now China and Russia are accessing vast amounts of rare earth minerals, and other critical minerals, </w:t>
      </w:r>
      <w:r w:rsidRPr="003D2F57">
        <w:rPr>
          <w:rStyle w:val="StyleBoldUnderline"/>
          <w:rFonts w:asciiTheme="minorHAnsi" w:hAnsiTheme="minorHAnsi"/>
        </w:rPr>
        <w:t>that are essential to our economy and national security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There Is a New Cold War¶ Russia and China, two of America’s most powerful strategic foes, are actively exploring the Arctic and Pacific for oil, gas and seabed mineral riches</w:t>
      </w:r>
      <w:r w:rsidRPr="003D2F57">
        <w:rPr>
          <w:rFonts w:asciiTheme="minorHAnsi" w:hAnsiTheme="minorHAnsi"/>
        </w:rPr>
        <w:t xml:space="preserve">. </w:t>
      </w:r>
      <w:r w:rsidRPr="003D2F57">
        <w:rPr>
          <w:rStyle w:val="StyleBoldUnderline"/>
          <w:rFonts w:asciiTheme="minorHAnsi" w:hAnsiTheme="minorHAnsi"/>
        </w:rPr>
        <w:t>The U.S. is not</w:t>
      </w:r>
      <w:r w:rsidRPr="003D2F57">
        <w:rPr>
          <w:rFonts w:asciiTheme="minorHAnsi" w:hAnsiTheme="minorHAnsi"/>
        </w:rPr>
        <w:t xml:space="preserve">. Why? </w:t>
      </w:r>
      <w:r w:rsidRPr="003D2F57">
        <w:rPr>
          <w:rStyle w:val="StyleBoldUnderline"/>
          <w:rFonts w:asciiTheme="minorHAnsi" w:hAnsiTheme="minorHAnsi"/>
        </w:rPr>
        <w:t>Because</w:t>
      </w:r>
      <w:r w:rsidRPr="003D2F57">
        <w:rPr>
          <w:rFonts w:asciiTheme="minorHAnsi" w:hAnsiTheme="minorHAnsi"/>
        </w:rPr>
        <w:t xml:space="preserve">, Russia and China have ratified the Law of the Sea Treaty and </w:t>
      </w:r>
      <w:r w:rsidRPr="003D2F57">
        <w:rPr>
          <w:rStyle w:val="StyleBoldUnderline"/>
          <w:rFonts w:asciiTheme="minorHAnsi" w:hAnsiTheme="minorHAnsi"/>
        </w:rPr>
        <w:t>the U.S. hasn’t</w:t>
      </w:r>
      <w:r w:rsidRPr="003D2F57">
        <w:rPr>
          <w:rFonts w:asciiTheme="minorHAnsi" w:hAnsiTheme="minorHAnsi"/>
        </w:rPr>
        <w:t xml:space="preserve">. Without </w:t>
      </w:r>
      <w:r w:rsidRPr="003D2F57">
        <w:rPr>
          <w:rStyle w:val="StyleBoldUnderline"/>
          <w:rFonts w:asciiTheme="minorHAnsi" w:hAnsiTheme="minorHAnsi"/>
        </w:rPr>
        <w:t>ratifying LOTS</w:t>
      </w:r>
      <w:r w:rsidRPr="003D2F57">
        <w:rPr>
          <w:rFonts w:asciiTheme="minorHAnsi" w:hAnsiTheme="minorHAnsi"/>
        </w:rPr>
        <w:t xml:space="preserve">, </w:t>
      </w:r>
      <w:r w:rsidRPr="003D2F57">
        <w:rPr>
          <w:rStyle w:val="StyleBoldUnderline"/>
          <w:rFonts w:asciiTheme="minorHAnsi" w:hAnsiTheme="minorHAnsi"/>
        </w:rPr>
        <w:t>the U.S. has no standing to apply for mining</w:t>
      </w:r>
      <w:r w:rsidRPr="003D2F57">
        <w:rPr>
          <w:rFonts w:asciiTheme="minorHAnsi" w:hAnsiTheme="minorHAnsi"/>
        </w:rPr>
        <w:t xml:space="preserve"> and drilling permits under international law.</w:t>
      </w:r>
    </w:p>
    <w:p w14:paraId="12728A81" w14:textId="77777777" w:rsidR="00E26B70" w:rsidRPr="003D2F57" w:rsidRDefault="00E26B70" w:rsidP="00E26B70">
      <w:pPr>
        <w:rPr>
          <w:rFonts w:asciiTheme="minorHAnsi" w:hAnsiTheme="minorHAnsi"/>
        </w:rPr>
      </w:pPr>
    </w:p>
    <w:p w14:paraId="5506A294" w14:textId="77777777" w:rsidR="00FA1601" w:rsidRPr="003D2F57" w:rsidRDefault="00FA1601" w:rsidP="00A63914">
      <w:pPr>
        <w:rPr>
          <w:rFonts w:asciiTheme="minorHAnsi" w:hAnsiTheme="minorHAnsi"/>
        </w:rPr>
      </w:pPr>
    </w:p>
    <w:p w14:paraId="764A8A59" w14:textId="7014E8DC" w:rsidR="00CE02CB" w:rsidRPr="003D2F57" w:rsidRDefault="00621100" w:rsidP="00CE02CB">
      <w:pPr>
        <w:pStyle w:val="Heading1"/>
        <w:rPr>
          <w:rFonts w:asciiTheme="minorHAnsi" w:hAnsiTheme="minorHAnsi"/>
        </w:rPr>
      </w:pPr>
      <w:r w:rsidRPr="003D2F57">
        <w:rPr>
          <w:rFonts w:asciiTheme="minorHAnsi" w:hAnsiTheme="minorHAnsi"/>
        </w:rPr>
        <w:lastRenderedPageBreak/>
        <w:t>**</w:t>
      </w:r>
      <w:r w:rsidR="00E675F7" w:rsidRPr="003D2F57">
        <w:rPr>
          <w:rFonts w:asciiTheme="minorHAnsi" w:hAnsiTheme="minorHAnsi"/>
        </w:rPr>
        <w:t xml:space="preserve">AT: </w:t>
      </w:r>
      <w:proofErr w:type="spellStart"/>
      <w:r w:rsidR="00E675F7" w:rsidRPr="003D2F57">
        <w:rPr>
          <w:rFonts w:asciiTheme="minorHAnsi" w:hAnsiTheme="minorHAnsi"/>
        </w:rPr>
        <w:t>D</w:t>
      </w:r>
      <w:r w:rsidR="00E26B70" w:rsidRPr="003D2F57">
        <w:rPr>
          <w:rFonts w:asciiTheme="minorHAnsi" w:hAnsiTheme="minorHAnsi"/>
        </w:rPr>
        <w:t>isads</w:t>
      </w:r>
      <w:proofErr w:type="spellEnd"/>
      <w:r w:rsidRPr="003D2F57">
        <w:rPr>
          <w:rFonts w:asciiTheme="minorHAnsi" w:hAnsiTheme="minorHAnsi"/>
        </w:rPr>
        <w:t>**</w:t>
      </w:r>
    </w:p>
    <w:p w14:paraId="03E069F1" w14:textId="44BE9A7A" w:rsidR="00621100" w:rsidRPr="003D2F57" w:rsidRDefault="00621100" w:rsidP="00621100">
      <w:pPr>
        <w:pStyle w:val="Heading3"/>
        <w:rPr>
          <w:rFonts w:asciiTheme="minorHAnsi" w:hAnsiTheme="minorHAnsi"/>
        </w:rPr>
      </w:pPr>
      <w:r w:rsidRPr="003D2F57">
        <w:rPr>
          <w:rFonts w:asciiTheme="minorHAnsi" w:hAnsiTheme="minorHAnsi"/>
        </w:rPr>
        <w:lastRenderedPageBreak/>
        <w:t>No Link – No Capital Spent</w:t>
      </w:r>
    </w:p>
    <w:p w14:paraId="5F391B20" w14:textId="77777777" w:rsidR="00621100" w:rsidRPr="003D2F57" w:rsidRDefault="00621100" w:rsidP="00621100">
      <w:pPr>
        <w:pStyle w:val="Heading4"/>
        <w:rPr>
          <w:rFonts w:asciiTheme="minorHAnsi" w:hAnsiTheme="minorHAnsi"/>
        </w:rPr>
      </w:pPr>
      <w:r w:rsidRPr="003D2F57">
        <w:rPr>
          <w:rFonts w:asciiTheme="minorHAnsi" w:hAnsiTheme="minorHAnsi"/>
        </w:rPr>
        <w:t>No political capital – existing beliefs and political barriers obstruct agendas – 2012 election proves</w:t>
      </w:r>
    </w:p>
    <w:p w14:paraId="2CD28E8A" w14:textId="77777777" w:rsidR="00621100" w:rsidRPr="003D2F57" w:rsidRDefault="00621100" w:rsidP="00621100">
      <w:pPr>
        <w:rPr>
          <w:rFonts w:asciiTheme="minorHAnsi" w:hAnsiTheme="minorHAnsi"/>
        </w:rPr>
      </w:pPr>
      <w:r w:rsidRPr="003D2F57">
        <w:rPr>
          <w:rFonts w:asciiTheme="minorHAnsi" w:hAnsiTheme="minorHAnsi"/>
        </w:rPr>
        <w:t xml:space="preserve">Hirsch, writer @ </w:t>
      </w:r>
      <w:proofErr w:type="spellStart"/>
      <w:r w:rsidRPr="003D2F57">
        <w:rPr>
          <w:rFonts w:asciiTheme="minorHAnsi" w:hAnsiTheme="minorHAnsi"/>
        </w:rPr>
        <w:t>NationalJournal</w:t>
      </w:r>
      <w:proofErr w:type="spellEnd"/>
      <w:r w:rsidRPr="003D2F57">
        <w:rPr>
          <w:rFonts w:asciiTheme="minorHAnsi" w:hAnsiTheme="minorHAnsi"/>
        </w:rPr>
        <w:t xml:space="preserve">, 13 (Michael, 02/07/13, </w:t>
      </w:r>
      <w:proofErr w:type="spellStart"/>
      <w:r w:rsidRPr="003D2F57">
        <w:rPr>
          <w:rFonts w:asciiTheme="minorHAnsi" w:hAnsiTheme="minorHAnsi"/>
        </w:rPr>
        <w:t>NationalJournal</w:t>
      </w:r>
      <w:proofErr w:type="spellEnd"/>
      <w:r w:rsidRPr="003D2F57">
        <w:rPr>
          <w:rFonts w:asciiTheme="minorHAnsi" w:hAnsiTheme="minorHAnsi"/>
        </w:rPr>
        <w:t>, “There’s No Such Thing as Political Capital</w:t>
      </w:r>
      <w:r w:rsidRPr="003D2F57">
        <w:rPr>
          <w:rStyle w:val="StyleStyleBold12pt"/>
          <w:rFonts w:asciiTheme="minorHAnsi" w:hAnsiTheme="minorHAnsi"/>
          <w:b w:val="0"/>
        </w:rPr>
        <w:t>”, http://www.nationaljournal.com/magazine/there-s-no-such-thing-as-political-capital-20130207, 6/28/14, ES)</w:t>
      </w:r>
    </w:p>
    <w:p w14:paraId="24B31DE6" w14:textId="77777777" w:rsidR="00621100" w:rsidRPr="003D2F57" w:rsidRDefault="00621100" w:rsidP="00621100">
      <w:pPr>
        <w:rPr>
          <w:rFonts w:asciiTheme="minorHAnsi" w:hAnsiTheme="minorHAnsi"/>
          <w:sz w:val="12"/>
        </w:rPr>
      </w:pPr>
      <w:r w:rsidRPr="003D2F57">
        <w:rPr>
          <w:rFonts w:asciiTheme="minorHAnsi" w:hAnsiTheme="minorHAnsi"/>
        </w:rPr>
        <w:t>On Tuesday</w:t>
      </w:r>
      <w:r w:rsidRPr="003D2F57">
        <w:rPr>
          <w:rStyle w:val="StyleBoldUnderline"/>
          <w:rFonts w:asciiTheme="minorHAnsi" w:hAnsiTheme="minorHAnsi"/>
        </w:rPr>
        <w:t>, in his State of the Union address, President Obama will do what every president does</w:t>
      </w:r>
      <w:r w:rsidRPr="003D2F57">
        <w:rPr>
          <w:rFonts w:asciiTheme="minorHAnsi" w:hAnsiTheme="minorHAnsi"/>
        </w:rPr>
        <w:t xml:space="preserve"> this time of year. For about 60 minutes, </w:t>
      </w:r>
      <w:r w:rsidRPr="003D2F57">
        <w:rPr>
          <w:rStyle w:val="StyleBoldUnderline"/>
          <w:rFonts w:asciiTheme="minorHAnsi" w:hAnsiTheme="minorHAnsi"/>
        </w:rPr>
        <w:t>he will lay out a sprawling and ambitious wish list</w:t>
      </w:r>
      <w:r w:rsidRPr="003D2F57">
        <w:rPr>
          <w:rFonts w:asciiTheme="minorHAnsi" w:hAnsiTheme="minorHAnsi"/>
        </w:rPr>
        <w:t xml:space="preserve"> highlighted by gun control and immigration reform, climate change and debt reduction. In response, the </w:t>
      </w:r>
      <w:r w:rsidRPr="003D2F57">
        <w:rPr>
          <w:rStyle w:val="StyleBoldUnderline"/>
          <w:rFonts w:asciiTheme="minorHAnsi" w:hAnsiTheme="minorHAnsi"/>
        </w:rPr>
        <w:t>pundits will do what they always do this time of year: They will talk about how unrealistic most of the proposals are, discussions often informed by sagacious reckonings of how much “political capital” Obama possesses</w:t>
      </w:r>
      <w:r w:rsidRPr="003D2F57">
        <w:rPr>
          <w:rFonts w:asciiTheme="minorHAnsi" w:hAnsiTheme="minorHAnsi"/>
        </w:rPr>
        <w:t xml:space="preserve"> to push his program through</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Style w:val="StyleBoldUnderline"/>
          <w:rFonts w:asciiTheme="minorHAnsi" w:hAnsiTheme="minorHAnsi"/>
        </w:rPr>
        <w:t>Most of this talk will have no bearing on what actually happens over the next four years</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Consider this: </w:t>
      </w:r>
      <w:r w:rsidRPr="003D2F57">
        <w:rPr>
          <w:rStyle w:val="StyleBoldUnderline"/>
          <w:rFonts w:asciiTheme="minorHAnsi" w:hAnsiTheme="minorHAnsi"/>
        </w:rPr>
        <w:t>Three months ago</w:t>
      </w:r>
      <w:r w:rsidRPr="003D2F57">
        <w:rPr>
          <w:rFonts w:asciiTheme="minorHAnsi" w:hAnsiTheme="minorHAnsi"/>
        </w:rPr>
        <w:t xml:space="preserve">, just before the November election, </w:t>
      </w:r>
      <w:r w:rsidRPr="003D2F57">
        <w:rPr>
          <w:rStyle w:val="StyleBoldUnderline"/>
          <w:rFonts w:asciiTheme="minorHAnsi" w:hAnsiTheme="minorHAnsi"/>
        </w:rPr>
        <w:t>if someone had talked seriously about Obama having enough political capital to oversee passage of both immigration reform and gun-control legislation</w:t>
      </w:r>
      <w:r w:rsidRPr="003D2F57">
        <w:rPr>
          <w:rFonts w:asciiTheme="minorHAnsi" w:hAnsiTheme="minorHAnsi"/>
        </w:rPr>
        <w:t xml:space="preserve"> at the beginning of his second term—even after winning the election by 4 percentage points and 5 million votes (the actual final tally)—</w:t>
      </w:r>
      <w:r w:rsidRPr="003D2F57">
        <w:rPr>
          <w:rStyle w:val="StyleBoldUnderline"/>
          <w:rFonts w:asciiTheme="minorHAnsi" w:hAnsiTheme="minorHAnsi"/>
        </w:rPr>
        <w:t>this person would have been called crazy</w:t>
      </w:r>
      <w:r w:rsidRPr="003D2F57">
        <w:rPr>
          <w:rFonts w:asciiTheme="minorHAnsi" w:hAnsiTheme="minorHAnsi"/>
        </w:rPr>
        <w:t xml:space="preserve">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3D2F57">
        <w:rPr>
          <w:rStyle w:val="StyleBoldUnderline"/>
          <w:rFonts w:asciiTheme="minorHAnsi" w:hAnsiTheme="minorHAnsi"/>
        </w:rPr>
        <w:t>Obama didn’t dare to even bring up gun control, a Democratic “third rail” that has cost the party elections and that actually might have been even less popular on the right than the president’s health care law</w:t>
      </w:r>
      <w:r w:rsidRPr="003D2F57">
        <w:rPr>
          <w:rFonts w:asciiTheme="minorHAnsi" w:hAnsiTheme="minorHAnsi"/>
        </w:rPr>
        <w:t xml:space="preserve">. And yet, </w:t>
      </w:r>
      <w:r w:rsidRPr="003D2F57">
        <w:rPr>
          <w:rStyle w:val="StyleBoldUnderline"/>
          <w:rFonts w:asciiTheme="minorHAnsi" w:hAnsiTheme="minorHAnsi"/>
        </w:rPr>
        <w:t>for reasons that have very little to do with Obama’s personal prestige or popularity</w:t>
      </w:r>
      <w:r w:rsidRPr="003D2F57">
        <w:rPr>
          <w:rFonts w:asciiTheme="minorHAnsi" w:hAnsiTheme="minorHAnsi"/>
        </w:rPr>
        <w:t>—variously put in terms of a “mandate” or “political capital”—chances are fair that both will now happen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p>
    <w:p w14:paraId="068ECB43" w14:textId="77777777" w:rsidR="00621100" w:rsidRPr="003D2F57" w:rsidRDefault="00621100" w:rsidP="00621100">
      <w:pPr>
        <w:pStyle w:val="Heading4"/>
        <w:rPr>
          <w:rFonts w:asciiTheme="minorHAnsi" w:hAnsiTheme="minorHAnsi"/>
        </w:rPr>
      </w:pPr>
      <w:r w:rsidRPr="003D2F57">
        <w:rPr>
          <w:rFonts w:asciiTheme="minorHAnsi" w:hAnsiTheme="minorHAnsi"/>
        </w:rPr>
        <w:t xml:space="preserve">Minimal political capital consumed- LOST popular with major US leaders (Block, staff writer with the </w:t>
      </w:r>
      <w:hyperlink r:id="rId147" w:history="1">
        <w:proofErr w:type="spellStart"/>
        <w:r w:rsidRPr="003D2F57">
          <w:rPr>
            <w:rFonts w:asciiTheme="minorHAnsi" w:hAnsiTheme="minorHAnsi"/>
          </w:rPr>
          <w:t>Worldwatch</w:t>
        </w:r>
        <w:proofErr w:type="spellEnd"/>
        <w:r w:rsidRPr="003D2F57">
          <w:rPr>
            <w:rFonts w:asciiTheme="minorHAnsi" w:hAnsiTheme="minorHAnsi"/>
          </w:rPr>
          <w:t xml:space="preserve"> Institute</w:t>
        </w:r>
      </w:hyperlink>
      <w:r w:rsidRPr="003D2F57">
        <w:rPr>
          <w:rFonts w:asciiTheme="minorHAnsi" w:hAnsiTheme="minorHAnsi"/>
        </w:rPr>
        <w:t>, 13)</w:t>
      </w:r>
    </w:p>
    <w:p w14:paraId="2F18807D" w14:textId="77777777" w:rsidR="00621100" w:rsidRPr="003D2F57" w:rsidRDefault="00621100" w:rsidP="00621100">
      <w:pPr>
        <w:rPr>
          <w:rFonts w:asciiTheme="minorHAnsi" w:hAnsiTheme="minorHAnsi"/>
          <w:sz w:val="26"/>
          <w:szCs w:val="26"/>
        </w:rPr>
      </w:pPr>
      <w:r w:rsidRPr="003D2F57">
        <w:rPr>
          <w:rFonts w:asciiTheme="minorHAnsi" w:hAnsiTheme="minorHAnsi"/>
          <w:sz w:val="26"/>
          <w:szCs w:val="26"/>
        </w:rPr>
        <w:t xml:space="preserve">(Ben, 2013, </w:t>
      </w:r>
      <w:proofErr w:type="spellStart"/>
      <w:r w:rsidRPr="003D2F57">
        <w:rPr>
          <w:rFonts w:asciiTheme="minorHAnsi" w:hAnsiTheme="minorHAnsi"/>
          <w:sz w:val="26"/>
          <w:szCs w:val="26"/>
        </w:rPr>
        <w:t>Worldwatch</w:t>
      </w:r>
      <w:proofErr w:type="spellEnd"/>
      <w:r w:rsidRPr="003D2F57">
        <w:rPr>
          <w:rFonts w:asciiTheme="minorHAnsi" w:hAnsiTheme="minorHAnsi"/>
          <w:sz w:val="26"/>
          <w:szCs w:val="26"/>
        </w:rPr>
        <w:t xml:space="preserve"> Institute, "U.S. Leaders Support Law of the Sea Treaty," http://www.worldwatch.org/node/5993, accessed 6-25-14, WF)</w:t>
      </w:r>
    </w:p>
    <w:p w14:paraId="5A060942" w14:textId="77777777" w:rsidR="00621100" w:rsidRPr="003D2F57" w:rsidRDefault="00621100" w:rsidP="00621100">
      <w:pPr>
        <w:shd w:val="clear" w:color="auto" w:fill="FFFFFF"/>
        <w:spacing w:before="240" w:after="240" w:line="216" w:lineRule="atLeast"/>
        <w:rPr>
          <w:rFonts w:asciiTheme="minorHAnsi" w:eastAsia="Times New Roman" w:hAnsiTheme="minorHAnsi" w:cs="Arial"/>
          <w:sz w:val="16"/>
        </w:rPr>
      </w:pPr>
      <w:r w:rsidRPr="003D2F57">
        <w:rPr>
          <w:rFonts w:asciiTheme="minorHAnsi" w:hAnsiTheme="minorHAnsi"/>
          <w:sz w:val="12"/>
        </w:rPr>
        <w:t>¶</w:t>
      </w:r>
      <w:r w:rsidRPr="003D2F57">
        <w:rPr>
          <w:rFonts w:asciiTheme="minorHAnsi" w:hAnsiTheme="minorHAnsi"/>
          <w:sz w:val="16"/>
        </w:rPr>
        <w:t xml:space="preserve"> </w:t>
      </w:r>
      <w:r w:rsidRPr="003D2F57">
        <w:rPr>
          <w:rFonts w:asciiTheme="minorHAnsi" w:eastAsia="Times New Roman" w:hAnsiTheme="minorHAnsi" w:cs="Arial"/>
          <w:sz w:val="16"/>
          <w:shd w:val="clear" w:color="auto" w:fill="FFFFFF"/>
        </w:rPr>
        <w:t>Newly appointed U.S. leadership is promising to join a longstanding international agreement that oversees ocean resource and pollution disputes</w:t>
      </w:r>
      <w:proofErr w:type="gramStart"/>
      <w:r w:rsidRPr="003D2F57">
        <w:rPr>
          <w:rFonts w:asciiTheme="minorHAnsi" w:eastAsia="Times New Roman" w:hAnsiTheme="minorHAnsi" w:cs="Arial"/>
          <w:sz w:val="16"/>
          <w:shd w:val="clear" w:color="auto" w:fill="FFFFFF"/>
        </w:rPr>
        <w:t>.</w:t>
      </w:r>
      <w:r w:rsidRPr="003D2F57">
        <w:rPr>
          <w:rFonts w:asciiTheme="minorHAnsi" w:eastAsia="Times New Roman" w:hAnsiTheme="minorHAnsi" w:cs="Times New Roman"/>
          <w:sz w:val="12"/>
        </w:rPr>
        <w:t>¶</w:t>
      </w:r>
      <w:proofErr w:type="gramEnd"/>
      <w:r w:rsidRPr="003D2F57">
        <w:rPr>
          <w:rFonts w:asciiTheme="minorHAnsi" w:eastAsia="Times New Roman" w:hAnsiTheme="minorHAnsi" w:cs="Times New Roman"/>
          <w:sz w:val="16"/>
        </w:rPr>
        <w:t xml:space="preserve"> </w:t>
      </w:r>
      <w:r w:rsidRPr="003D2F57">
        <w:rPr>
          <w:rFonts w:asciiTheme="minorHAnsi" w:eastAsia="Times New Roman" w:hAnsiTheme="minorHAnsi" w:cs="Arial"/>
          <w:sz w:val="16"/>
        </w:rPr>
        <w:t xml:space="preserve">During last week's Cabinet confirmation hearings, </w:t>
      </w:r>
      <w:r w:rsidRPr="003D2F57">
        <w:rPr>
          <w:rStyle w:val="StyleBoldUnderline"/>
          <w:rFonts w:asciiTheme="minorHAnsi" w:hAnsiTheme="minorHAnsi"/>
        </w:rPr>
        <w:t xml:space="preserve">leaders in both the U.S. Senate and the administration of newly elected President Barack Obama conveyed support for the treaty, known as the </w:t>
      </w:r>
      <w:hyperlink r:id="rId148" w:history="1">
        <w:r w:rsidRPr="003D2F57">
          <w:rPr>
            <w:rStyle w:val="StyleBoldUnderline"/>
            <w:rFonts w:asciiTheme="minorHAnsi" w:hAnsiTheme="minorHAnsi"/>
          </w:rPr>
          <w:t>United Nations Law of the Sea Convention</w:t>
        </w:r>
      </w:hyperlink>
      <w:r w:rsidRPr="003D2F57">
        <w:rPr>
          <w:rStyle w:val="StyleBoldUnderline"/>
          <w:rFonts w:asciiTheme="minorHAnsi" w:hAnsiTheme="minorHAnsi"/>
        </w:rPr>
        <w:t>, suggesting an end to decades of dispute over U.S. accession</w:t>
      </w:r>
      <w:r w:rsidRPr="003D2F57">
        <w:rPr>
          <w:rStyle w:val="StyleBoldUnderline"/>
          <w:rFonts w:asciiTheme="minorHAnsi" w:hAnsiTheme="minorHAnsi"/>
          <w:b w:val="0"/>
        </w:rPr>
        <w:t>.</w:t>
      </w:r>
      <w:r w:rsidRPr="003D2F57">
        <w:rPr>
          <w:rStyle w:val="StyleBoldUnderline"/>
          <w:rFonts w:asciiTheme="minorHAnsi" w:hAnsiTheme="minorHAnsi"/>
          <w:b w:val="0"/>
          <w:sz w:val="12"/>
          <w:u w:val="none"/>
        </w:rPr>
        <w:t>¶</w:t>
      </w:r>
      <w:r w:rsidRPr="003D2F57">
        <w:rPr>
          <w:rStyle w:val="StyleBoldUnderline"/>
          <w:rFonts w:asciiTheme="minorHAnsi" w:hAnsiTheme="minorHAnsi"/>
          <w:b w:val="0"/>
        </w:rPr>
        <w:t xml:space="preserve"> </w:t>
      </w:r>
      <w:r w:rsidRPr="003D2F57">
        <w:rPr>
          <w:rFonts w:asciiTheme="minorHAnsi" w:eastAsia="Times New Roman" w:hAnsiTheme="minorHAnsi" w:cs="Arial"/>
          <w:b/>
          <w:u w:val="single"/>
        </w:rPr>
        <w:t>The treaty already has support from a diverse coalition of U.S. interest groups that represent national security, industry, and the environment.</w:t>
      </w:r>
      <w:r w:rsidRPr="003D2F57">
        <w:rPr>
          <w:rFonts w:asciiTheme="minorHAnsi" w:eastAsia="Times New Roman" w:hAnsiTheme="minorHAnsi" w:cs="Arial"/>
          <w:sz w:val="16"/>
        </w:rPr>
        <w:t xml:space="preserve"> Yet continued opposition from Republican lawmakers may stall ratification, in a test for whether the Obama administration can galvanize support for international environmental agreements, observers said</w:t>
      </w:r>
      <w:proofErr w:type="gramStart"/>
      <w:r w:rsidRPr="003D2F57">
        <w:rPr>
          <w:rFonts w:asciiTheme="minorHAnsi" w:eastAsia="Times New Roman" w:hAnsiTheme="minorHAnsi" w:cs="Arial"/>
          <w:sz w:val="16"/>
        </w:rPr>
        <w:t>.</w:t>
      </w:r>
      <w:r w:rsidRPr="003D2F57">
        <w:rPr>
          <w:rFonts w:asciiTheme="minorHAnsi" w:eastAsia="Times New Roman" w:hAnsiTheme="minorHAnsi" w:cs="Arial"/>
          <w:sz w:val="12"/>
        </w:rPr>
        <w:t>¶</w:t>
      </w:r>
      <w:proofErr w:type="gramEnd"/>
      <w:r w:rsidRPr="003D2F57">
        <w:rPr>
          <w:rFonts w:asciiTheme="minorHAnsi" w:eastAsia="Times New Roman" w:hAnsiTheme="minorHAnsi" w:cs="Arial"/>
          <w:sz w:val="16"/>
        </w:rPr>
        <w:t xml:space="preserve"> The Law of the Sea has set international standards for fishing, deep sea mining, and navigation since the majority of the world's countries signed it in 1982. It provides coastal nations with exclusive rights to ocean resources within 200 nautical miles of their borders - areas known as "exclusive economic zones," or EEZs</w:t>
      </w:r>
      <w:proofErr w:type="gramStart"/>
      <w:r w:rsidRPr="003D2F57">
        <w:rPr>
          <w:rFonts w:asciiTheme="minorHAnsi" w:eastAsia="Times New Roman" w:hAnsiTheme="minorHAnsi" w:cs="Arial"/>
          <w:sz w:val="16"/>
        </w:rPr>
        <w:t>.</w:t>
      </w:r>
      <w:r w:rsidRPr="003D2F57">
        <w:rPr>
          <w:rFonts w:asciiTheme="minorHAnsi" w:eastAsia="Times New Roman" w:hAnsiTheme="minorHAnsi" w:cs="Arial"/>
          <w:sz w:val="12"/>
        </w:rPr>
        <w:t>¶</w:t>
      </w:r>
      <w:proofErr w:type="gramEnd"/>
      <w:r w:rsidRPr="003D2F57">
        <w:rPr>
          <w:rFonts w:asciiTheme="minorHAnsi" w:eastAsia="Times New Roman" w:hAnsiTheme="minorHAnsi" w:cs="Arial"/>
          <w:sz w:val="16"/>
        </w:rPr>
        <w:t xml:space="preserve"> The agreement also oversees an </w:t>
      </w:r>
      <w:hyperlink r:id="rId149" w:history="1">
        <w:r w:rsidRPr="003D2F57">
          <w:rPr>
            <w:rFonts w:asciiTheme="minorHAnsi" w:eastAsia="Times New Roman" w:hAnsiTheme="minorHAnsi" w:cs="Arial"/>
            <w:sz w:val="16"/>
          </w:rPr>
          <w:t>international tribunal</w:t>
        </w:r>
      </w:hyperlink>
      <w:r w:rsidRPr="003D2F57">
        <w:rPr>
          <w:rFonts w:asciiTheme="minorHAnsi" w:eastAsia="Times New Roman" w:hAnsiTheme="minorHAnsi" w:cs="Arial"/>
          <w:sz w:val="16"/>
        </w:rPr>
        <w:t xml:space="preserve"> to settle fishing, pollution, and property rights disputes, as well as the </w:t>
      </w:r>
      <w:hyperlink r:id="rId150" w:history="1">
        <w:r w:rsidRPr="003D2F57">
          <w:rPr>
            <w:rFonts w:asciiTheme="minorHAnsi" w:eastAsia="Times New Roman" w:hAnsiTheme="minorHAnsi" w:cs="Arial"/>
            <w:sz w:val="16"/>
          </w:rPr>
          <w:t>International Seabed Authority</w:t>
        </w:r>
      </w:hyperlink>
      <w:r w:rsidRPr="003D2F57">
        <w:rPr>
          <w:rFonts w:asciiTheme="minorHAnsi" w:eastAsia="Times New Roman" w:hAnsiTheme="minorHAnsi" w:cs="Arial"/>
          <w:sz w:val="16"/>
        </w:rPr>
        <w:t>, a body formed to assign mining rights beyond the EEZs.</w:t>
      </w:r>
      <w:r w:rsidRPr="003D2F57">
        <w:rPr>
          <w:rFonts w:asciiTheme="minorHAnsi" w:eastAsia="Times New Roman" w:hAnsiTheme="minorHAnsi" w:cs="Arial"/>
          <w:sz w:val="12"/>
        </w:rPr>
        <w:t>¶</w:t>
      </w:r>
      <w:r w:rsidRPr="003D2F57">
        <w:rPr>
          <w:rFonts w:asciiTheme="minorHAnsi" w:eastAsia="Times New Roman" w:hAnsiTheme="minorHAnsi" w:cs="Arial"/>
          <w:sz w:val="16"/>
        </w:rPr>
        <w:t xml:space="preserve"> If the United States approves the treaty, the agreement would include the country with the largest EEZ in the world, while also potentially clearing the way for U.S. oil companies to </w:t>
      </w:r>
      <w:hyperlink r:id="rId151" w:history="1">
        <w:r w:rsidRPr="003D2F57">
          <w:rPr>
            <w:rFonts w:asciiTheme="minorHAnsi" w:eastAsia="Times New Roman" w:hAnsiTheme="minorHAnsi" w:cs="Arial"/>
            <w:sz w:val="16"/>
          </w:rPr>
          <w:t>mine the Arctic Ocean</w:t>
        </w:r>
      </w:hyperlink>
      <w:r w:rsidRPr="003D2F57">
        <w:rPr>
          <w:rFonts w:asciiTheme="minorHAnsi" w:eastAsia="Times New Roman" w:hAnsiTheme="minorHAnsi" w:cs="Arial"/>
          <w:sz w:val="16"/>
        </w:rPr>
        <w:t>.</w:t>
      </w:r>
      <w:r w:rsidRPr="003D2F57">
        <w:rPr>
          <w:rFonts w:asciiTheme="minorHAnsi" w:eastAsia="Times New Roman" w:hAnsiTheme="minorHAnsi" w:cs="Arial"/>
          <w:sz w:val="12"/>
        </w:rPr>
        <w:t>¶</w:t>
      </w:r>
      <w:r w:rsidRPr="003D2F57">
        <w:rPr>
          <w:rFonts w:asciiTheme="minorHAnsi" w:eastAsia="Times New Roman" w:hAnsiTheme="minorHAnsi" w:cs="Arial"/>
          <w:sz w:val="16"/>
        </w:rPr>
        <w:t xml:space="preserve"> </w:t>
      </w:r>
      <w:r w:rsidRPr="003D2F57">
        <w:rPr>
          <w:rFonts w:asciiTheme="minorHAnsi" w:eastAsia="Times New Roman" w:hAnsiTheme="minorHAnsi" w:cs="Arial"/>
          <w:b/>
          <w:u w:val="single"/>
        </w:rPr>
        <w:t>U.S. Presidents Bill Clinton and George W. Bush supported the treaty during their tenures,</w:t>
      </w:r>
      <w:r w:rsidRPr="003D2F57">
        <w:rPr>
          <w:rFonts w:asciiTheme="minorHAnsi" w:eastAsia="Times New Roman" w:hAnsiTheme="minorHAnsi" w:cs="Arial"/>
          <w:sz w:val="16"/>
        </w:rPr>
        <w:t xml:space="preserve"> but conservative members of Congress repeatedly blocked its ratification due to concerns that it would limit commerce and allow international bodies to wield greater control over U.S. interests.</w:t>
      </w:r>
      <w:r w:rsidRPr="003D2F57">
        <w:rPr>
          <w:rFonts w:asciiTheme="minorHAnsi" w:eastAsia="Times New Roman" w:hAnsiTheme="minorHAnsi" w:cs="Arial"/>
          <w:sz w:val="12"/>
        </w:rPr>
        <w:t>¶</w:t>
      </w:r>
      <w:r w:rsidRPr="003D2F57">
        <w:rPr>
          <w:rFonts w:asciiTheme="minorHAnsi" w:eastAsia="Times New Roman" w:hAnsiTheme="minorHAnsi" w:cs="Arial"/>
          <w:sz w:val="16"/>
        </w:rPr>
        <w:t xml:space="preserve"> President Obama's administration and current Senate leaders have already expressed support for the treaty. During the </w:t>
      </w:r>
      <w:hyperlink r:id="rId152" w:history="1">
        <w:r w:rsidRPr="003D2F57">
          <w:rPr>
            <w:rFonts w:asciiTheme="minorHAnsi" w:eastAsia="Times New Roman" w:hAnsiTheme="minorHAnsi" w:cs="Arial"/>
            <w:sz w:val="16"/>
          </w:rPr>
          <w:t>confirmation hearing</w:t>
        </w:r>
      </w:hyperlink>
      <w:r w:rsidRPr="003D2F57">
        <w:rPr>
          <w:rFonts w:asciiTheme="minorHAnsi" w:eastAsia="Times New Roman" w:hAnsiTheme="minorHAnsi" w:cs="Arial"/>
          <w:sz w:val="16"/>
        </w:rPr>
        <w:t xml:space="preserve"> for Secretary of State Hilary Clinton, Republican Senator Lisa Murkowski of Alaska asked whether the treaty would be a priority</w:t>
      </w:r>
      <w:proofErr w:type="gramStart"/>
      <w:r w:rsidRPr="003D2F57">
        <w:rPr>
          <w:rFonts w:asciiTheme="minorHAnsi" w:eastAsia="Times New Roman" w:hAnsiTheme="minorHAnsi" w:cs="Arial"/>
          <w:sz w:val="16"/>
        </w:rPr>
        <w:t>.</w:t>
      </w:r>
      <w:r w:rsidRPr="003D2F57">
        <w:rPr>
          <w:rFonts w:asciiTheme="minorHAnsi" w:eastAsia="Times New Roman" w:hAnsiTheme="minorHAnsi" w:cs="Arial"/>
          <w:sz w:val="12"/>
        </w:rPr>
        <w:t>¶</w:t>
      </w:r>
      <w:proofErr w:type="gramEnd"/>
      <w:r w:rsidRPr="003D2F57">
        <w:rPr>
          <w:rFonts w:asciiTheme="minorHAnsi" w:eastAsia="Times New Roman" w:hAnsiTheme="minorHAnsi" w:cs="Arial"/>
          <w:sz w:val="16"/>
        </w:rPr>
        <w:t xml:space="preserve"> </w:t>
      </w:r>
      <w:r w:rsidRPr="003D2F57">
        <w:rPr>
          <w:rFonts w:asciiTheme="minorHAnsi" w:eastAsia="Times New Roman" w:hAnsiTheme="minorHAnsi" w:cs="Arial"/>
          <w:b/>
          <w:u w:val="single"/>
        </w:rPr>
        <w:t xml:space="preserve">"Yes, it will be, and it will be because it is long overdue," </w:t>
      </w:r>
      <w:r w:rsidRPr="003D2F57">
        <w:rPr>
          <w:rFonts w:asciiTheme="minorHAnsi" w:eastAsia="Times New Roman" w:hAnsiTheme="minorHAnsi" w:cs="Arial"/>
          <w:b/>
          <w:u w:val="single"/>
        </w:rPr>
        <w:lastRenderedPageBreak/>
        <w:t>Clinton said in response. "If people start drilling in areas that are now ice free most of the year, and we don't know where they can and can't drill or whether we can, we're going to be disadvantaged.</w:t>
      </w:r>
      <w:r w:rsidRPr="003D2F57">
        <w:rPr>
          <w:rFonts w:asciiTheme="minorHAnsi" w:eastAsia="Times New Roman" w:hAnsiTheme="minorHAnsi" w:cs="Arial"/>
          <w:sz w:val="16"/>
        </w:rPr>
        <w:t xml:space="preserve"> So I think that you will have a very receptive audience in our State Department and in our administration."</w:t>
      </w:r>
      <w:r w:rsidRPr="003D2F57">
        <w:rPr>
          <w:rFonts w:asciiTheme="minorHAnsi" w:eastAsia="Times New Roman" w:hAnsiTheme="minorHAnsi" w:cs="Arial"/>
          <w:sz w:val="12"/>
        </w:rPr>
        <w:t>¶</w:t>
      </w:r>
      <w:r w:rsidRPr="003D2F57">
        <w:rPr>
          <w:rFonts w:asciiTheme="minorHAnsi" w:eastAsia="Times New Roman" w:hAnsiTheme="minorHAnsi" w:cs="Arial"/>
          <w:sz w:val="16"/>
        </w:rPr>
        <w:t xml:space="preserve"> </w:t>
      </w:r>
      <w:r w:rsidRPr="003D2F57">
        <w:rPr>
          <w:rFonts w:asciiTheme="minorHAnsi" w:eastAsia="Times New Roman" w:hAnsiTheme="minorHAnsi" w:cs="Arial"/>
          <w:b/>
          <w:u w:val="single"/>
        </w:rPr>
        <w:t>Democratic Senator John Kerry of Massachusetts, chair of the foreign relations committee, followed Clinton's response with his own support for the treaty. "We are now laying the groundwork for and expect to try to take up the Law of the Sea Treaty. So that will be one of the priorities of the committee,"</w:t>
      </w:r>
      <w:r w:rsidRPr="003D2F57">
        <w:rPr>
          <w:rFonts w:asciiTheme="minorHAnsi" w:eastAsia="Times New Roman" w:hAnsiTheme="minorHAnsi" w:cs="Arial"/>
          <w:sz w:val="16"/>
        </w:rPr>
        <w:t xml:space="preserve"> Kerry said. "The key here is just timing."</w:t>
      </w:r>
      <w:r w:rsidRPr="003D2F57">
        <w:rPr>
          <w:rFonts w:asciiTheme="minorHAnsi" w:eastAsia="Times New Roman" w:hAnsiTheme="minorHAnsi" w:cs="Arial"/>
          <w:sz w:val="12"/>
        </w:rPr>
        <w:t>¶</w:t>
      </w:r>
      <w:r w:rsidRPr="003D2F57">
        <w:rPr>
          <w:rFonts w:asciiTheme="minorHAnsi" w:eastAsia="Times New Roman" w:hAnsiTheme="minorHAnsi" w:cs="Arial"/>
          <w:sz w:val="16"/>
        </w:rPr>
        <w:t xml:space="preserve"> President Obama and the Congress are focusing foremost on national economic recovery. The House of Representatives is debating an </w:t>
      </w:r>
      <w:hyperlink r:id="rId153" w:history="1">
        <w:r w:rsidRPr="003D2F57">
          <w:rPr>
            <w:rFonts w:asciiTheme="minorHAnsi" w:eastAsia="Times New Roman" w:hAnsiTheme="minorHAnsi" w:cs="Arial"/>
            <w:sz w:val="16"/>
          </w:rPr>
          <w:t>$825 billion financial bailout</w:t>
        </w:r>
      </w:hyperlink>
      <w:r w:rsidRPr="003D2F57">
        <w:rPr>
          <w:rFonts w:asciiTheme="minorHAnsi" w:eastAsia="Times New Roman" w:hAnsiTheme="minorHAnsi" w:cs="Arial"/>
          <w:sz w:val="16"/>
        </w:rPr>
        <w:t xml:space="preserve"> that would provide $550 billion for government spending in several environmentally related infrastructure projects and $275 billion in tax cuts for families and businesses</w:t>
      </w:r>
      <w:proofErr w:type="gramStart"/>
      <w:r w:rsidRPr="003D2F57">
        <w:rPr>
          <w:rFonts w:asciiTheme="minorHAnsi" w:eastAsia="Times New Roman" w:hAnsiTheme="minorHAnsi" w:cs="Arial"/>
          <w:sz w:val="16"/>
        </w:rPr>
        <w:t>.</w:t>
      </w:r>
      <w:r w:rsidRPr="003D2F57">
        <w:rPr>
          <w:rFonts w:asciiTheme="minorHAnsi" w:eastAsia="Times New Roman" w:hAnsiTheme="minorHAnsi" w:cs="Arial"/>
          <w:sz w:val="12"/>
        </w:rPr>
        <w:t>¶</w:t>
      </w:r>
      <w:proofErr w:type="gramEnd"/>
      <w:r w:rsidRPr="003D2F57">
        <w:rPr>
          <w:rFonts w:asciiTheme="minorHAnsi" w:eastAsia="Times New Roman" w:hAnsiTheme="minorHAnsi" w:cs="Arial"/>
          <w:sz w:val="16"/>
        </w:rPr>
        <w:t xml:space="preserve"> </w:t>
      </w:r>
      <w:r w:rsidRPr="003D2F57">
        <w:rPr>
          <w:rFonts w:asciiTheme="minorHAnsi" w:eastAsia="Times New Roman" w:hAnsiTheme="minorHAnsi" w:cs="Arial"/>
          <w:b/>
          <w:u w:val="single"/>
        </w:rPr>
        <w:t xml:space="preserve">Among the </w:t>
      </w:r>
      <w:hyperlink r:id="rId154" w:history="1">
        <w:r w:rsidRPr="003D2F57">
          <w:rPr>
            <w:rFonts w:asciiTheme="minorHAnsi" w:eastAsia="Times New Roman" w:hAnsiTheme="minorHAnsi" w:cs="Arial"/>
            <w:b/>
            <w:u w:val="single"/>
          </w:rPr>
          <w:t>international treaties that President Obama supported</w:t>
        </w:r>
      </w:hyperlink>
      <w:r w:rsidRPr="003D2F57">
        <w:rPr>
          <w:rFonts w:asciiTheme="minorHAnsi" w:eastAsia="Times New Roman" w:hAnsiTheme="minorHAnsi" w:cs="Arial"/>
          <w:b/>
          <w:u w:val="single"/>
        </w:rPr>
        <w:t xml:space="preserve"> during his campaign</w:t>
      </w:r>
      <w:r w:rsidRPr="003D2F57">
        <w:rPr>
          <w:rFonts w:asciiTheme="minorHAnsi" w:eastAsia="Times New Roman" w:hAnsiTheme="minorHAnsi" w:cs="Arial"/>
          <w:sz w:val="16"/>
        </w:rPr>
        <w:t xml:space="preserve"> - including a nuclear test ban, a global bill of rights for women, biodiversity accords, and a renewed climate change agreement - </w:t>
      </w:r>
      <w:r w:rsidRPr="003D2F57">
        <w:rPr>
          <w:rFonts w:asciiTheme="minorHAnsi" w:eastAsia="Times New Roman" w:hAnsiTheme="minorHAnsi" w:cs="Arial"/>
          <w:b/>
          <w:u w:val="single"/>
        </w:rPr>
        <w:t>the Law of the Sea is likely to face less opposition, according to observers. It is supported by a wide array of interest groups, including the U.S. Navy and Coast Guard, international environmental groups, and the mining, fishing, shipping, and telecommunications industries</w:t>
      </w:r>
      <w:proofErr w:type="gramStart"/>
      <w:r w:rsidRPr="003D2F57">
        <w:rPr>
          <w:rFonts w:asciiTheme="minorHAnsi" w:eastAsia="Times New Roman" w:hAnsiTheme="minorHAnsi" w:cs="Arial"/>
          <w:b/>
          <w:u w:val="single"/>
        </w:rPr>
        <w:t>.</w:t>
      </w:r>
      <w:r w:rsidRPr="003D2F57">
        <w:rPr>
          <w:rFonts w:asciiTheme="minorHAnsi" w:eastAsia="Times New Roman" w:hAnsiTheme="minorHAnsi" w:cs="Arial"/>
          <w:sz w:val="12"/>
        </w:rPr>
        <w:t>¶</w:t>
      </w:r>
      <w:proofErr w:type="gramEnd"/>
      <w:r w:rsidRPr="003D2F57">
        <w:rPr>
          <w:rFonts w:asciiTheme="minorHAnsi" w:eastAsia="Times New Roman" w:hAnsiTheme="minorHAnsi" w:cs="Arial"/>
          <w:b/>
          <w:u w:val="single"/>
        </w:rPr>
        <w:t xml:space="preserve"> </w:t>
      </w:r>
      <w:r w:rsidRPr="003D2F57">
        <w:rPr>
          <w:rFonts w:asciiTheme="minorHAnsi" w:eastAsia="Times New Roman" w:hAnsiTheme="minorHAnsi" w:cs="Arial"/>
          <w:sz w:val="16"/>
        </w:rPr>
        <w:t xml:space="preserve">"The fact is, if you can't get the Law of the Sea treaty through the Senate with the breadth of support it currently has...it will be very difficult to really run the trap [lines] on any of these other treaties," said Don Kraus, Chief Executive Officer of the lobbying group </w:t>
      </w:r>
      <w:hyperlink r:id="rId155" w:history="1">
        <w:r w:rsidRPr="003D2F57">
          <w:rPr>
            <w:rFonts w:asciiTheme="minorHAnsi" w:eastAsia="Times New Roman" w:hAnsiTheme="minorHAnsi" w:cs="Arial"/>
            <w:sz w:val="16"/>
          </w:rPr>
          <w:t>Citizens for Global Solutions</w:t>
        </w:r>
      </w:hyperlink>
      <w:r w:rsidRPr="003D2F57">
        <w:rPr>
          <w:rFonts w:asciiTheme="minorHAnsi" w:eastAsia="Times New Roman" w:hAnsiTheme="minorHAnsi" w:cs="Arial"/>
          <w:sz w:val="16"/>
        </w:rPr>
        <w:t>.</w:t>
      </w:r>
      <w:r w:rsidRPr="003D2F57">
        <w:rPr>
          <w:rFonts w:asciiTheme="minorHAnsi" w:eastAsia="Times New Roman" w:hAnsiTheme="minorHAnsi" w:cs="Arial"/>
          <w:sz w:val="12"/>
        </w:rPr>
        <w:t>¶</w:t>
      </w:r>
      <w:r w:rsidRPr="003D2F57">
        <w:rPr>
          <w:rFonts w:asciiTheme="minorHAnsi" w:eastAsia="Times New Roman" w:hAnsiTheme="minorHAnsi" w:cs="Arial"/>
          <w:sz w:val="16"/>
        </w:rPr>
        <w:t xml:space="preserve"> In his final week in office, </w:t>
      </w:r>
      <w:r w:rsidRPr="003D2F57">
        <w:rPr>
          <w:rFonts w:asciiTheme="minorHAnsi" w:eastAsia="Times New Roman" w:hAnsiTheme="minorHAnsi" w:cs="Arial"/>
          <w:b/>
          <w:u w:val="single"/>
        </w:rPr>
        <w:t xml:space="preserve">former President George W. Bush issued a </w:t>
      </w:r>
      <w:hyperlink r:id="rId156" w:history="1">
        <w:r w:rsidRPr="003D2F57">
          <w:rPr>
            <w:rFonts w:asciiTheme="minorHAnsi" w:eastAsia="Times New Roman" w:hAnsiTheme="minorHAnsi" w:cs="Arial"/>
            <w:b/>
            <w:u w:val="single"/>
          </w:rPr>
          <w:t>directive</w:t>
        </w:r>
      </w:hyperlink>
      <w:r w:rsidRPr="003D2F57">
        <w:rPr>
          <w:rFonts w:asciiTheme="minorHAnsi" w:eastAsia="Times New Roman" w:hAnsiTheme="minorHAnsi" w:cs="Arial"/>
          <w:b/>
          <w:u w:val="single"/>
        </w:rPr>
        <w:t xml:space="preserve"> calling for the Senate to ratify the treaty "promptly."</w:t>
      </w:r>
      <w:r w:rsidRPr="003D2F57">
        <w:rPr>
          <w:rFonts w:asciiTheme="minorHAnsi" w:eastAsia="Times New Roman" w:hAnsiTheme="minorHAnsi" w:cs="Arial"/>
          <w:sz w:val="16"/>
        </w:rPr>
        <w:t xml:space="preserve"> Yet conservatives insist that approval will not be simple</w:t>
      </w:r>
      <w:proofErr w:type="gramStart"/>
      <w:r w:rsidRPr="003D2F57">
        <w:rPr>
          <w:rFonts w:asciiTheme="minorHAnsi" w:eastAsia="Times New Roman" w:hAnsiTheme="minorHAnsi" w:cs="Arial"/>
          <w:sz w:val="16"/>
        </w:rPr>
        <w:t>.</w:t>
      </w:r>
      <w:r w:rsidRPr="003D2F57">
        <w:rPr>
          <w:rFonts w:asciiTheme="minorHAnsi" w:eastAsia="Times New Roman" w:hAnsiTheme="minorHAnsi" w:cs="Arial"/>
          <w:sz w:val="12"/>
        </w:rPr>
        <w:t>¶</w:t>
      </w:r>
      <w:proofErr w:type="gramEnd"/>
      <w:r w:rsidRPr="003D2F57">
        <w:rPr>
          <w:rFonts w:asciiTheme="minorHAnsi" w:eastAsia="Times New Roman" w:hAnsiTheme="minorHAnsi" w:cs="Arial"/>
          <w:sz w:val="16"/>
        </w:rPr>
        <w:t xml:space="preserve"> "If [Democratic leaders] start cramming a bunch of controversial treaties down the Senate's throat with the thinking that Republicans will just take it, I think they're wrong," said Steven Groves, a </w:t>
      </w:r>
      <w:hyperlink r:id="rId157" w:history="1">
        <w:r w:rsidRPr="003D2F57">
          <w:rPr>
            <w:rFonts w:asciiTheme="minorHAnsi" w:eastAsia="Times New Roman" w:hAnsiTheme="minorHAnsi" w:cs="Arial"/>
            <w:sz w:val="16"/>
          </w:rPr>
          <w:t>Heritage Foundation</w:t>
        </w:r>
      </w:hyperlink>
      <w:r w:rsidRPr="003D2F57">
        <w:rPr>
          <w:rFonts w:asciiTheme="minorHAnsi" w:eastAsia="Times New Roman" w:hAnsiTheme="minorHAnsi" w:cs="Arial"/>
          <w:sz w:val="16"/>
        </w:rPr>
        <w:t xml:space="preserve"> international law fellow. "So many of these treaties are objectionable, and Law of the Sea is one of them."</w:t>
      </w:r>
      <w:r w:rsidRPr="003D2F57">
        <w:rPr>
          <w:rFonts w:asciiTheme="minorHAnsi" w:eastAsia="Times New Roman" w:hAnsiTheme="minorHAnsi" w:cs="Arial"/>
          <w:sz w:val="12"/>
        </w:rPr>
        <w:t>¶</w:t>
      </w:r>
      <w:r w:rsidRPr="003D2F57">
        <w:rPr>
          <w:rFonts w:asciiTheme="minorHAnsi" w:eastAsia="Times New Roman" w:hAnsiTheme="minorHAnsi" w:cs="Arial"/>
          <w:sz w:val="16"/>
        </w:rPr>
        <w:t xml:space="preserve"> Industry groups support the treaty largely for its clarification of rules regarding the high seas - ocean waters beyond national jurisdiction </w:t>
      </w:r>
      <w:r w:rsidRPr="003D2F57">
        <w:rPr>
          <w:rFonts w:asciiTheme="minorHAnsi" w:eastAsia="Times New Roman" w:hAnsiTheme="minorHAnsi" w:cs="Arial"/>
          <w:b/>
          <w:bCs/>
          <w:sz w:val="16"/>
        </w:rPr>
        <w:t xml:space="preserve">- </w:t>
      </w:r>
      <w:r w:rsidRPr="003D2F57">
        <w:rPr>
          <w:rFonts w:asciiTheme="minorHAnsi" w:eastAsia="Times New Roman" w:hAnsiTheme="minorHAnsi" w:cs="Arial"/>
          <w:sz w:val="16"/>
        </w:rPr>
        <w:t>and the Arctic Ocean. Russia, Canada, the United States, and several Scandinavian countries have all claimed territorial rights to Arctic maritime regions as ice caps recede</w:t>
      </w:r>
      <w:proofErr w:type="gramStart"/>
      <w:r w:rsidRPr="003D2F57">
        <w:rPr>
          <w:rFonts w:asciiTheme="minorHAnsi" w:eastAsia="Times New Roman" w:hAnsiTheme="minorHAnsi" w:cs="Arial"/>
          <w:sz w:val="16"/>
        </w:rPr>
        <w:t>.</w:t>
      </w:r>
      <w:r w:rsidRPr="003D2F57">
        <w:rPr>
          <w:rFonts w:asciiTheme="minorHAnsi" w:eastAsia="Times New Roman" w:hAnsiTheme="minorHAnsi" w:cs="Arial"/>
          <w:sz w:val="12"/>
        </w:rPr>
        <w:t>¶</w:t>
      </w:r>
      <w:proofErr w:type="gramEnd"/>
      <w:r w:rsidRPr="003D2F57">
        <w:rPr>
          <w:rFonts w:asciiTheme="minorHAnsi" w:eastAsia="Times New Roman" w:hAnsiTheme="minorHAnsi" w:cs="Arial"/>
          <w:sz w:val="16"/>
        </w:rPr>
        <w:t xml:space="preserve"> Environmental groups </w:t>
      </w:r>
      <w:hyperlink r:id="rId158" w:history="1">
        <w:r w:rsidRPr="003D2F57">
          <w:rPr>
            <w:rFonts w:asciiTheme="minorHAnsi" w:eastAsia="Times New Roman" w:hAnsiTheme="minorHAnsi" w:cs="Arial"/>
            <w:sz w:val="16"/>
          </w:rPr>
          <w:t>oppose oil drilling</w:t>
        </w:r>
      </w:hyperlink>
      <w:r w:rsidRPr="003D2F57">
        <w:rPr>
          <w:rFonts w:asciiTheme="minorHAnsi" w:eastAsia="Times New Roman" w:hAnsiTheme="minorHAnsi" w:cs="Arial"/>
          <w:sz w:val="16"/>
        </w:rPr>
        <w:t xml:space="preserve"> in much of the Arctic due to concerns about oil spills and habitat destruction. Yet groups such as the </w:t>
      </w:r>
      <w:hyperlink r:id="rId159" w:history="1">
        <w:r w:rsidRPr="003D2F57">
          <w:rPr>
            <w:rFonts w:asciiTheme="minorHAnsi" w:eastAsia="Times New Roman" w:hAnsiTheme="minorHAnsi" w:cs="Arial"/>
            <w:sz w:val="16"/>
          </w:rPr>
          <w:t xml:space="preserve">Ocean </w:t>
        </w:r>
        <w:proofErr w:type="spellStart"/>
        <w:r w:rsidRPr="003D2F57">
          <w:rPr>
            <w:rFonts w:asciiTheme="minorHAnsi" w:eastAsia="Times New Roman" w:hAnsiTheme="minorHAnsi" w:cs="Arial"/>
            <w:sz w:val="16"/>
          </w:rPr>
          <w:t>Conservancy</w:t>
        </w:r>
      </w:hyperlink>
      <w:r w:rsidRPr="003D2F57">
        <w:rPr>
          <w:rFonts w:asciiTheme="minorHAnsi" w:eastAsia="Times New Roman" w:hAnsiTheme="minorHAnsi" w:cs="Arial"/>
          <w:sz w:val="16"/>
        </w:rPr>
        <w:t>,</w:t>
      </w:r>
      <w:hyperlink r:id="rId160" w:history="1">
        <w:r w:rsidRPr="003D2F57">
          <w:rPr>
            <w:rFonts w:asciiTheme="minorHAnsi" w:eastAsia="Times New Roman" w:hAnsiTheme="minorHAnsi" w:cs="Arial"/>
            <w:sz w:val="16"/>
          </w:rPr>
          <w:t>Oceana</w:t>
        </w:r>
        <w:proofErr w:type="spellEnd"/>
      </w:hyperlink>
      <w:r w:rsidRPr="003D2F57">
        <w:rPr>
          <w:rFonts w:asciiTheme="minorHAnsi" w:eastAsia="Times New Roman" w:hAnsiTheme="minorHAnsi" w:cs="Arial"/>
          <w:sz w:val="16"/>
        </w:rPr>
        <w:t xml:space="preserve">, and the </w:t>
      </w:r>
      <w:hyperlink r:id="rId161" w:history="1">
        <w:r w:rsidRPr="003D2F57">
          <w:rPr>
            <w:rFonts w:asciiTheme="minorHAnsi" w:eastAsia="Times New Roman" w:hAnsiTheme="minorHAnsi" w:cs="Arial"/>
            <w:sz w:val="16"/>
          </w:rPr>
          <w:t>International Union for the Conservation of Nature</w:t>
        </w:r>
      </w:hyperlink>
      <w:r w:rsidRPr="003D2F57">
        <w:rPr>
          <w:rFonts w:asciiTheme="minorHAnsi" w:eastAsia="Times New Roman" w:hAnsiTheme="minorHAnsi" w:cs="Arial"/>
          <w:sz w:val="16"/>
        </w:rPr>
        <w:t xml:space="preserve"> still support the treaty for the clarity and negotiating space it can provide</w:t>
      </w:r>
      <w:proofErr w:type="gramStart"/>
      <w:r w:rsidRPr="003D2F57">
        <w:rPr>
          <w:rFonts w:asciiTheme="minorHAnsi" w:eastAsia="Times New Roman" w:hAnsiTheme="minorHAnsi" w:cs="Arial"/>
          <w:sz w:val="16"/>
        </w:rPr>
        <w:t>.</w:t>
      </w:r>
      <w:r w:rsidRPr="003D2F57">
        <w:rPr>
          <w:rFonts w:asciiTheme="minorHAnsi" w:eastAsia="Times New Roman" w:hAnsiTheme="minorHAnsi" w:cs="Arial"/>
          <w:sz w:val="12"/>
        </w:rPr>
        <w:t>¶</w:t>
      </w:r>
      <w:proofErr w:type="gramEnd"/>
      <w:r w:rsidRPr="003D2F57">
        <w:rPr>
          <w:rFonts w:asciiTheme="minorHAnsi" w:eastAsia="Times New Roman" w:hAnsiTheme="minorHAnsi" w:cs="Arial"/>
          <w:sz w:val="16"/>
        </w:rPr>
        <w:t xml:space="preserve"> "The fear is that oil drilling and mining will happen even if it doesn't happen by U.S. companies," </w:t>
      </w:r>
      <w:r w:rsidRPr="003D2F57">
        <w:rPr>
          <w:rFonts w:asciiTheme="minorHAnsi" w:eastAsia="Times New Roman" w:hAnsiTheme="minorHAnsi" w:cs="Arial"/>
          <w:b/>
          <w:u w:val="single"/>
        </w:rPr>
        <w:t xml:space="preserve">said Roberta Elias, senior program officer for marine and fisheries policy at </w:t>
      </w:r>
      <w:hyperlink r:id="rId162" w:history="1">
        <w:r w:rsidRPr="003D2F57">
          <w:rPr>
            <w:rFonts w:asciiTheme="minorHAnsi" w:eastAsia="Times New Roman" w:hAnsiTheme="minorHAnsi" w:cs="Arial"/>
            <w:b/>
            <w:u w:val="single"/>
          </w:rPr>
          <w:t>World Wildlife Fund-U.S</w:t>
        </w:r>
      </w:hyperlink>
      <w:r w:rsidRPr="003D2F57">
        <w:rPr>
          <w:rFonts w:asciiTheme="minorHAnsi" w:eastAsia="Times New Roman" w:hAnsiTheme="minorHAnsi" w:cs="Arial"/>
          <w:b/>
          <w:u w:val="single"/>
        </w:rPr>
        <w:t>., a Law of the Sea supporter. "It's about getting the U.S. a seat at the table and, by proxy, getting environmentalists a seat at the table."</w:t>
      </w:r>
      <w:r w:rsidRPr="003D2F57">
        <w:rPr>
          <w:rFonts w:asciiTheme="minorHAnsi" w:eastAsia="Times New Roman" w:hAnsiTheme="minorHAnsi" w:cs="Arial"/>
          <w:sz w:val="12"/>
        </w:rPr>
        <w:t>¶</w:t>
      </w:r>
      <w:r w:rsidRPr="003D2F57">
        <w:rPr>
          <w:rFonts w:asciiTheme="minorHAnsi" w:eastAsia="Times New Roman" w:hAnsiTheme="minorHAnsi" w:cs="Arial"/>
          <w:b/>
          <w:u w:val="single"/>
        </w:rPr>
        <w:t xml:space="preserve"> </w:t>
      </w:r>
      <w:proofErr w:type="gramStart"/>
      <w:r w:rsidRPr="003D2F57">
        <w:rPr>
          <w:rFonts w:asciiTheme="minorHAnsi" w:eastAsia="Times New Roman" w:hAnsiTheme="minorHAnsi" w:cs="Arial"/>
          <w:sz w:val="16"/>
        </w:rPr>
        <w:t>The</w:t>
      </w:r>
      <w:proofErr w:type="gramEnd"/>
      <w:r w:rsidRPr="003D2F57">
        <w:rPr>
          <w:rFonts w:asciiTheme="minorHAnsi" w:eastAsia="Times New Roman" w:hAnsiTheme="minorHAnsi" w:cs="Arial"/>
          <w:sz w:val="16"/>
        </w:rPr>
        <w:t xml:space="preserve"> opposition from some Republican members of Congress is mostly a reflection of their deep-seated distrust of the United Nations and other international bodies. "This seems to me a bit of a Trojan </w:t>
      </w:r>
      <w:proofErr w:type="gramStart"/>
      <w:r w:rsidRPr="003D2F57">
        <w:rPr>
          <w:rFonts w:asciiTheme="minorHAnsi" w:eastAsia="Times New Roman" w:hAnsiTheme="minorHAnsi" w:cs="Arial"/>
          <w:sz w:val="16"/>
        </w:rPr>
        <w:t>Horse</w:t>
      </w:r>
      <w:proofErr w:type="gramEnd"/>
      <w:r w:rsidRPr="003D2F57">
        <w:rPr>
          <w:rFonts w:asciiTheme="minorHAnsi" w:eastAsia="Times New Roman" w:hAnsiTheme="minorHAnsi" w:cs="Arial"/>
          <w:sz w:val="16"/>
        </w:rPr>
        <w:t xml:space="preserve"> for the ability of one country to affect another country's environmental policy," Groves said. "That's generally something we do not like as conservatives and Americans."</w:t>
      </w:r>
      <w:r w:rsidRPr="003D2F57">
        <w:rPr>
          <w:rFonts w:asciiTheme="minorHAnsi" w:eastAsia="Times New Roman" w:hAnsiTheme="minorHAnsi" w:cs="Arial"/>
          <w:sz w:val="12"/>
        </w:rPr>
        <w:t>¶</w:t>
      </w:r>
      <w:r w:rsidRPr="003D2F57">
        <w:rPr>
          <w:rFonts w:asciiTheme="minorHAnsi" w:eastAsia="Times New Roman" w:hAnsiTheme="minorHAnsi" w:cs="Arial"/>
          <w:sz w:val="16"/>
        </w:rPr>
        <w:t xml:space="preserve"> The Clinton administration renegotiated the treaty in 1994 so it would be more favorable to U.S. interests, yet Congress still failed to support it. </w:t>
      </w:r>
      <w:r w:rsidRPr="003D2F57">
        <w:rPr>
          <w:rFonts w:asciiTheme="minorHAnsi" w:eastAsia="Times New Roman" w:hAnsiTheme="minorHAnsi" w:cs="Arial"/>
          <w:b/>
          <w:u w:val="single"/>
        </w:rPr>
        <w:t xml:space="preserve">If another political fight prevents ratification, other efforts such as international climate negotiations may potentially be at risk, said Caitlyn Antrim, executive director for </w:t>
      </w:r>
      <w:hyperlink r:id="rId163" w:history="1">
        <w:r w:rsidRPr="003D2F57">
          <w:rPr>
            <w:rFonts w:asciiTheme="minorHAnsi" w:eastAsia="Times New Roman" w:hAnsiTheme="minorHAnsi" w:cs="Arial"/>
            <w:b/>
            <w:u w:val="single"/>
          </w:rPr>
          <w:t>Rule of Law Committee for the Oceans</w:t>
        </w:r>
      </w:hyperlink>
      <w:r w:rsidRPr="003D2F57">
        <w:rPr>
          <w:rFonts w:asciiTheme="minorHAnsi" w:eastAsia="Times New Roman" w:hAnsiTheme="minorHAnsi" w:cs="Arial"/>
          <w:b/>
          <w:u w:val="single"/>
        </w:rPr>
        <w:t>, an advocate of the Law of the Sea treaty</w:t>
      </w:r>
      <w:proofErr w:type="gramStart"/>
      <w:r w:rsidRPr="003D2F57">
        <w:rPr>
          <w:rFonts w:asciiTheme="minorHAnsi" w:eastAsia="Times New Roman" w:hAnsiTheme="minorHAnsi" w:cs="Arial"/>
          <w:b/>
          <w:u w:val="single"/>
        </w:rPr>
        <w:t>.</w:t>
      </w:r>
      <w:r w:rsidRPr="003D2F57">
        <w:rPr>
          <w:rFonts w:asciiTheme="minorHAnsi" w:eastAsia="Times New Roman" w:hAnsiTheme="minorHAnsi" w:cs="Arial"/>
          <w:sz w:val="12"/>
        </w:rPr>
        <w:t>¶</w:t>
      </w:r>
      <w:proofErr w:type="gramEnd"/>
      <w:r w:rsidRPr="003D2F57">
        <w:rPr>
          <w:rFonts w:asciiTheme="minorHAnsi" w:eastAsia="Times New Roman" w:hAnsiTheme="minorHAnsi" w:cs="Arial"/>
          <w:b/>
          <w:u w:val="single"/>
        </w:rPr>
        <w:t xml:space="preserve"> </w:t>
      </w:r>
      <w:r w:rsidRPr="003D2F57">
        <w:rPr>
          <w:rFonts w:asciiTheme="minorHAnsi" w:eastAsia="Times New Roman" w:hAnsiTheme="minorHAnsi" w:cs="Arial"/>
          <w:sz w:val="16"/>
        </w:rPr>
        <w:t>"As we move forward to serious climate negotiations, countries will be very skeptical the administration can deliver on an agreement if we can't deliver on the Law of the Sea, which everyone knows was negotiated in our interest," Antrim said.</w:t>
      </w:r>
    </w:p>
    <w:p w14:paraId="41C52F91" w14:textId="77777777" w:rsidR="00621100" w:rsidRPr="003D2F57" w:rsidRDefault="00621100" w:rsidP="00621100">
      <w:pPr>
        <w:rPr>
          <w:rFonts w:asciiTheme="minorHAnsi" w:hAnsiTheme="minorHAnsi"/>
        </w:rPr>
      </w:pPr>
    </w:p>
    <w:p w14:paraId="24AA72EB" w14:textId="77777777" w:rsidR="0094475B" w:rsidRPr="003D2F57" w:rsidRDefault="0094475B" w:rsidP="0094475B">
      <w:pPr>
        <w:rPr>
          <w:rFonts w:asciiTheme="minorHAnsi" w:hAnsiTheme="minorHAnsi"/>
        </w:rPr>
      </w:pPr>
    </w:p>
    <w:p w14:paraId="450E9226" w14:textId="4C5F0517" w:rsidR="00621100" w:rsidRPr="003D2F57" w:rsidRDefault="00621100" w:rsidP="00621100">
      <w:pPr>
        <w:pStyle w:val="Heading3"/>
        <w:rPr>
          <w:rFonts w:asciiTheme="minorHAnsi" w:hAnsiTheme="minorHAnsi"/>
        </w:rPr>
      </w:pPr>
      <w:r w:rsidRPr="003D2F57">
        <w:rPr>
          <w:rFonts w:asciiTheme="minorHAnsi" w:hAnsiTheme="minorHAnsi"/>
        </w:rPr>
        <w:lastRenderedPageBreak/>
        <w:t>Link Turn – GOP</w:t>
      </w:r>
    </w:p>
    <w:p w14:paraId="74531A58" w14:textId="77777777" w:rsidR="00621100" w:rsidRPr="003D2F57" w:rsidRDefault="00621100" w:rsidP="00621100">
      <w:pPr>
        <w:pStyle w:val="Heading4"/>
        <w:rPr>
          <w:rFonts w:asciiTheme="minorHAnsi" w:hAnsiTheme="minorHAnsi"/>
        </w:rPr>
      </w:pPr>
      <w:r w:rsidRPr="003D2F57">
        <w:rPr>
          <w:rFonts w:asciiTheme="minorHAnsi" w:hAnsiTheme="minorHAnsi"/>
        </w:rPr>
        <w:t>Ratifying treaty provides protection and military freedom for the US—this would be very popular with the GOP</w:t>
      </w:r>
    </w:p>
    <w:p w14:paraId="33269DC0" w14:textId="77777777" w:rsidR="00621100" w:rsidRPr="003D2F57" w:rsidRDefault="00621100" w:rsidP="00621100">
      <w:pPr>
        <w:rPr>
          <w:rFonts w:asciiTheme="minorHAnsi" w:eastAsia="Times New Roman" w:hAnsiTheme="minorHAnsi" w:cs="Times New Roman"/>
          <w:b/>
          <w:color w:val="000000"/>
          <w:sz w:val="20"/>
          <w:szCs w:val="20"/>
        </w:rPr>
      </w:pPr>
      <w:proofErr w:type="gramStart"/>
      <w:r w:rsidRPr="003D2F57">
        <w:rPr>
          <w:rFonts w:asciiTheme="minorHAnsi" w:eastAsia="Times New Roman" w:hAnsiTheme="minorHAnsi" w:cs="Times New Roman"/>
          <w:b/>
          <w:color w:val="000000"/>
          <w:sz w:val="20"/>
          <w:szCs w:val="20"/>
        </w:rPr>
        <w:t>Patrick,</w:t>
      </w:r>
      <w:proofErr w:type="gramEnd"/>
      <w:r w:rsidRPr="003D2F57">
        <w:rPr>
          <w:rFonts w:asciiTheme="minorHAnsi" w:eastAsia="Times New Roman" w:hAnsiTheme="minorHAnsi" w:cs="Times New Roman"/>
          <w:b/>
          <w:color w:val="000000"/>
          <w:sz w:val="20"/>
          <w:szCs w:val="20"/>
        </w:rPr>
        <w:t xml:space="preserve"> is a senior fellow at the Council on Foreign Relations and Director of the Program on International Institutions and Global Governance. 12’</w:t>
      </w:r>
    </w:p>
    <w:p w14:paraId="6B7EAB49" w14:textId="77777777" w:rsidR="00621100" w:rsidRPr="003D2F57" w:rsidRDefault="00621100" w:rsidP="00621100">
      <w:pPr>
        <w:rPr>
          <w:rFonts w:asciiTheme="minorHAnsi" w:eastAsia="Times New Roman" w:hAnsiTheme="minorHAnsi" w:cs="Times New Roman"/>
          <w:color w:val="000000"/>
          <w:sz w:val="20"/>
          <w:szCs w:val="20"/>
        </w:rPr>
      </w:pPr>
      <w:r w:rsidRPr="003D2F57">
        <w:rPr>
          <w:rFonts w:asciiTheme="minorHAnsi" w:eastAsia="Times New Roman" w:hAnsiTheme="minorHAnsi" w:cs="Times New Roman"/>
          <w:color w:val="000000"/>
          <w:sz w:val="20"/>
          <w:szCs w:val="20"/>
        </w:rPr>
        <w:t>Stewart, Jun 10</w:t>
      </w:r>
      <w:r w:rsidRPr="003D2F57">
        <w:rPr>
          <w:rFonts w:asciiTheme="minorHAnsi" w:eastAsia="Times New Roman" w:hAnsiTheme="minorHAnsi" w:cs="Times New Roman"/>
          <w:color w:val="000000"/>
          <w:sz w:val="20"/>
          <w:szCs w:val="20"/>
          <w:vertAlign w:val="superscript"/>
        </w:rPr>
        <w:t>th</w:t>
      </w:r>
      <w:r w:rsidRPr="003D2F57">
        <w:rPr>
          <w:rFonts w:asciiTheme="minorHAnsi" w:eastAsia="Times New Roman" w:hAnsiTheme="minorHAnsi" w:cs="Times New Roman"/>
          <w:color w:val="000000"/>
          <w:sz w:val="20"/>
          <w:szCs w:val="20"/>
        </w:rPr>
        <w:t xml:space="preserve"> 2012, “(Almost) Everyone Agrees: The U.S. Should Ratify the Law of the Sea Treaty” </w:t>
      </w:r>
      <w:hyperlink r:id="rId164" w:history="1">
        <w:r w:rsidRPr="003D2F57">
          <w:rPr>
            <w:rStyle w:val="Hyperlink"/>
            <w:rFonts w:asciiTheme="minorHAnsi" w:eastAsia="Times New Roman" w:hAnsiTheme="minorHAnsi" w:cs="Times New Roman"/>
            <w:sz w:val="20"/>
            <w:szCs w:val="20"/>
          </w:rPr>
          <w:t>http://www.theatlantic.com/international/archive/2012/06/-almost-everyone-agrees-the-us-should-ratify-the-law-of-the-sea-treaty/258301/</w:t>
        </w:r>
      </w:hyperlink>
      <w:proofErr w:type="gramStart"/>
      <w:r w:rsidRPr="003D2F57">
        <w:rPr>
          <w:rFonts w:asciiTheme="minorHAnsi" w:eastAsia="Times New Roman" w:hAnsiTheme="minorHAnsi" w:cs="Times New Roman"/>
          <w:color w:val="000000"/>
          <w:sz w:val="20"/>
          <w:szCs w:val="20"/>
        </w:rPr>
        <w:t xml:space="preserve">  6</w:t>
      </w:r>
      <w:proofErr w:type="gramEnd"/>
      <w:r w:rsidRPr="003D2F57">
        <w:rPr>
          <w:rFonts w:asciiTheme="minorHAnsi" w:eastAsia="Times New Roman" w:hAnsiTheme="minorHAnsi" w:cs="Times New Roman"/>
          <w:color w:val="000000"/>
          <w:sz w:val="20"/>
          <w:szCs w:val="20"/>
        </w:rPr>
        <w:t>/24/14,  SD</w:t>
      </w:r>
    </w:p>
    <w:p w14:paraId="757DF5DE" w14:textId="77777777" w:rsidR="00621100" w:rsidRPr="003D2F57" w:rsidRDefault="00621100" w:rsidP="00621100">
      <w:pPr>
        <w:rPr>
          <w:rFonts w:asciiTheme="minorHAnsi" w:eastAsia="Times New Roman" w:hAnsiTheme="minorHAnsi" w:cs="Times New Roman"/>
          <w:color w:val="000000"/>
          <w:sz w:val="20"/>
          <w:szCs w:val="20"/>
        </w:rPr>
      </w:pPr>
      <w:r w:rsidRPr="003D2F57">
        <w:rPr>
          <w:rFonts w:asciiTheme="minorHAnsi" w:eastAsia="Times New Roman" w:hAnsiTheme="minorHAnsi" w:cs="Times New Roman"/>
          <w:color w:val="000000"/>
          <w:sz w:val="20"/>
          <w:szCs w:val="20"/>
        </w:rPr>
        <w:t xml:space="preserve">The treaty's primary </w:t>
      </w:r>
      <w:r w:rsidRPr="003D2F57">
        <w:rPr>
          <w:rFonts w:asciiTheme="minorHAnsi" w:eastAsia="Times New Roman" w:hAnsiTheme="minorHAnsi" w:cs="Times New Roman"/>
          <w:b/>
          <w:color w:val="000000"/>
          <w:sz w:val="20"/>
          <w:szCs w:val="20"/>
          <w:u w:val="single"/>
        </w:rPr>
        <w:t>value to the U.S. military is that it establishes clear rights, duties, and jurisdictions of maritime states</w:t>
      </w:r>
      <w:r w:rsidRPr="003D2F57">
        <w:rPr>
          <w:rFonts w:asciiTheme="minorHAnsi" w:eastAsia="Times New Roman" w:hAnsiTheme="minorHAnsi" w:cs="Times New Roman"/>
          <w:b/>
          <w:color w:val="000000"/>
          <w:sz w:val="20"/>
          <w:szCs w:val="20"/>
        </w:rPr>
        <w:t>.</w:t>
      </w:r>
      <w:r w:rsidRPr="003D2F57">
        <w:rPr>
          <w:rFonts w:asciiTheme="minorHAnsi" w:eastAsia="Times New Roman" w:hAnsiTheme="minorHAnsi" w:cs="Times New Roman"/>
          <w:color w:val="000000"/>
          <w:sz w:val="20"/>
          <w:szCs w:val="20"/>
        </w:rPr>
        <w:t xml:space="preserve"> The treaty </w:t>
      </w:r>
      <w:r w:rsidRPr="003D2F57">
        <w:rPr>
          <w:rFonts w:asciiTheme="minorHAnsi" w:eastAsia="Times New Roman" w:hAnsiTheme="minorHAnsi" w:cs="Times New Roman"/>
          <w:b/>
          <w:color w:val="000000"/>
          <w:sz w:val="20"/>
          <w:szCs w:val="20"/>
          <w:u w:val="single"/>
        </w:rPr>
        <w:t>defines the limits of a country's "territorial sea," establishes rules for transit through "international straits,"</w:t>
      </w:r>
      <w:r w:rsidRPr="003D2F57">
        <w:rPr>
          <w:rFonts w:asciiTheme="minorHAnsi" w:eastAsia="Times New Roman" w:hAnsiTheme="minorHAnsi" w:cs="Times New Roman"/>
          <w:color w:val="000000"/>
          <w:sz w:val="20"/>
          <w:szCs w:val="20"/>
        </w:rPr>
        <w:t xml:space="preserve"> and defines </w:t>
      </w:r>
      <w:r w:rsidRPr="003D2F57">
        <w:rPr>
          <w:rFonts w:asciiTheme="minorHAnsi" w:eastAsia="Times New Roman" w:hAnsiTheme="minorHAnsi" w:cs="Times New Roman"/>
          <w:color w:val="000000"/>
          <w:sz w:val="20"/>
          <w:szCs w:val="20"/>
          <w:u w:val="single"/>
        </w:rPr>
        <w:t>"</w:t>
      </w:r>
      <w:r w:rsidRPr="003D2F57">
        <w:rPr>
          <w:rFonts w:asciiTheme="minorHAnsi" w:eastAsia="Times New Roman" w:hAnsiTheme="minorHAnsi" w:cs="Times New Roman"/>
          <w:b/>
          <w:color w:val="000000"/>
          <w:sz w:val="20"/>
          <w:szCs w:val="20"/>
          <w:u w:val="single"/>
        </w:rPr>
        <w:t>exclusive economic zones</w:t>
      </w:r>
      <w:r w:rsidRPr="003D2F57">
        <w:rPr>
          <w:rFonts w:asciiTheme="minorHAnsi" w:eastAsia="Times New Roman" w:hAnsiTheme="minorHAnsi" w:cs="Times New Roman"/>
          <w:b/>
          <w:color w:val="000000"/>
          <w:sz w:val="20"/>
          <w:szCs w:val="20"/>
        </w:rPr>
        <w:t>"</w:t>
      </w:r>
      <w:r w:rsidRPr="003D2F57">
        <w:rPr>
          <w:rFonts w:asciiTheme="minorHAnsi" w:eastAsia="Times New Roman" w:hAnsiTheme="minorHAnsi" w:cs="Times New Roman"/>
          <w:color w:val="000000"/>
          <w:sz w:val="20"/>
          <w:szCs w:val="20"/>
        </w:rPr>
        <w:t xml:space="preserve"> (EEZs) in a way compatible with freedom of navigation and over-flight. It further </w:t>
      </w:r>
      <w:r w:rsidRPr="003D2F57">
        <w:rPr>
          <w:rFonts w:asciiTheme="minorHAnsi" w:eastAsia="Times New Roman" w:hAnsiTheme="minorHAnsi" w:cs="Times New Roman"/>
          <w:b/>
          <w:color w:val="000000"/>
          <w:sz w:val="20"/>
          <w:szCs w:val="20"/>
          <w:u w:val="single"/>
        </w:rPr>
        <w:t>establishes the "sovereign inviolability" of naval ships calling on foreign ports, providing critical protection for U.S. vessels.</w:t>
      </w:r>
      <w:r w:rsidRPr="003D2F57">
        <w:rPr>
          <w:rFonts w:asciiTheme="minorHAnsi" w:eastAsia="Times New Roman" w:hAnsiTheme="minorHAnsi" w:cs="Times New Roman"/>
          <w:color w:val="000000"/>
          <w:sz w:val="20"/>
          <w:szCs w:val="20"/>
        </w:rPr>
        <w:t xml:space="preserve"> More generally, the treaty </w:t>
      </w:r>
      <w:r w:rsidRPr="003D2F57">
        <w:rPr>
          <w:rFonts w:asciiTheme="minorHAnsi" w:eastAsia="Times New Roman" w:hAnsiTheme="minorHAnsi" w:cs="Times New Roman"/>
          <w:b/>
          <w:color w:val="000000"/>
          <w:sz w:val="20"/>
          <w:szCs w:val="20"/>
          <w:u w:val="single"/>
        </w:rPr>
        <w:t>allows states party to exempt their militaries from its mandatory dispute resolution provisions--allowing the United States to retain complete military freedom of action</w:t>
      </w:r>
      <w:r w:rsidRPr="003D2F57">
        <w:rPr>
          <w:rFonts w:asciiTheme="minorHAnsi" w:eastAsia="Times New Roman" w:hAnsiTheme="minorHAnsi" w:cs="Times New Roman"/>
          <w:b/>
          <w:color w:val="000000"/>
          <w:sz w:val="20"/>
          <w:szCs w:val="20"/>
        </w:rPr>
        <w:t>.</w:t>
      </w:r>
      <w:r w:rsidRPr="003D2F57">
        <w:rPr>
          <w:rFonts w:asciiTheme="minorHAnsi" w:eastAsia="Times New Roman" w:hAnsiTheme="minorHAnsi" w:cs="Times New Roman"/>
          <w:color w:val="000000"/>
          <w:sz w:val="20"/>
          <w:szCs w:val="20"/>
        </w:rPr>
        <w:t xml:space="preserve"> At the same time, the </w:t>
      </w:r>
      <w:r w:rsidRPr="003D2F57">
        <w:rPr>
          <w:rFonts w:asciiTheme="minorHAnsi" w:eastAsia="Times New Roman" w:hAnsiTheme="minorHAnsi" w:cs="Times New Roman"/>
          <w:b/>
          <w:color w:val="000000"/>
          <w:sz w:val="20"/>
          <w:szCs w:val="20"/>
          <w:u w:val="single"/>
        </w:rPr>
        <w:t>treaty does nothing at all to interfere with critical U.S.-led programs like</w:t>
      </w:r>
      <w:r w:rsidRPr="003D2F57">
        <w:rPr>
          <w:rFonts w:asciiTheme="minorHAnsi" w:eastAsia="Times New Roman" w:hAnsiTheme="minorHAnsi" w:cs="Times New Roman"/>
          <w:color w:val="000000"/>
          <w:sz w:val="20"/>
          <w:szCs w:val="20"/>
        </w:rPr>
        <w:t xml:space="preserve"> the Proliferation Security Initiative </w:t>
      </w:r>
      <w:r w:rsidRPr="003D2F57">
        <w:rPr>
          <w:rFonts w:asciiTheme="minorHAnsi" w:eastAsia="Times New Roman" w:hAnsiTheme="minorHAnsi" w:cs="Times New Roman"/>
          <w:b/>
          <w:color w:val="000000"/>
          <w:sz w:val="20"/>
          <w:szCs w:val="20"/>
          <w:u w:val="single"/>
        </w:rPr>
        <w:t>(PSI).</w:t>
      </w:r>
      <w:r w:rsidRPr="003D2F57">
        <w:rPr>
          <w:rFonts w:asciiTheme="minorHAnsi" w:eastAsia="Times New Roman" w:hAnsiTheme="minorHAnsi" w:cs="Times New Roman"/>
          <w:color w:val="000000"/>
          <w:sz w:val="20"/>
          <w:szCs w:val="20"/>
        </w:rPr>
        <w:t xml:space="preserve"> Nor does it subject any U.S. military personnel to the jurisdiction of any international court.</w:t>
      </w:r>
    </w:p>
    <w:p w14:paraId="7C4E4AA5" w14:textId="77777777" w:rsidR="00621100" w:rsidRPr="003D2F57" w:rsidRDefault="00621100" w:rsidP="00621100">
      <w:pPr>
        <w:rPr>
          <w:rFonts w:asciiTheme="minorHAnsi" w:eastAsia="Times New Roman" w:hAnsiTheme="minorHAnsi" w:cs="Times New Roman"/>
          <w:color w:val="000000"/>
          <w:sz w:val="20"/>
          <w:szCs w:val="20"/>
        </w:rPr>
      </w:pPr>
    </w:p>
    <w:p w14:paraId="629285AA" w14:textId="77777777" w:rsidR="00621100" w:rsidRPr="003D2F57" w:rsidRDefault="00621100" w:rsidP="00621100">
      <w:pPr>
        <w:pStyle w:val="Heading4"/>
        <w:rPr>
          <w:rFonts w:asciiTheme="minorHAnsi" w:hAnsiTheme="minorHAnsi"/>
        </w:rPr>
      </w:pPr>
      <w:r w:rsidRPr="003D2F57">
        <w:rPr>
          <w:rFonts w:asciiTheme="minorHAnsi" w:hAnsiTheme="minorHAnsi"/>
        </w:rPr>
        <w:t>Republican former secretary of state (as well as other republicans) agree with LOST</w:t>
      </w:r>
    </w:p>
    <w:p w14:paraId="2A1EAFFD" w14:textId="77777777" w:rsidR="00621100" w:rsidRPr="003D2F57" w:rsidRDefault="00621100" w:rsidP="00621100">
      <w:pPr>
        <w:rPr>
          <w:rFonts w:asciiTheme="minorHAnsi" w:eastAsia="Times New Roman" w:hAnsiTheme="minorHAnsi" w:cs="Times New Roman"/>
          <w:b/>
          <w:color w:val="000000"/>
          <w:sz w:val="20"/>
          <w:szCs w:val="20"/>
        </w:rPr>
      </w:pPr>
      <w:r w:rsidRPr="003D2F57">
        <w:rPr>
          <w:rFonts w:asciiTheme="minorHAnsi" w:eastAsia="Times New Roman" w:hAnsiTheme="minorHAnsi" w:cs="Times New Roman"/>
          <w:b/>
          <w:color w:val="000000"/>
          <w:sz w:val="20"/>
          <w:szCs w:val="20"/>
        </w:rPr>
        <w:t xml:space="preserve">US department of state, DOS no date, </w:t>
      </w:r>
    </w:p>
    <w:p w14:paraId="76523F98" w14:textId="77777777" w:rsidR="00621100" w:rsidRPr="003D2F57" w:rsidRDefault="00621100" w:rsidP="00621100">
      <w:pPr>
        <w:rPr>
          <w:rFonts w:asciiTheme="minorHAnsi" w:eastAsia="Times New Roman" w:hAnsiTheme="minorHAnsi" w:cs="Times New Roman"/>
          <w:b/>
          <w:color w:val="000000"/>
          <w:sz w:val="20"/>
          <w:szCs w:val="20"/>
        </w:rPr>
      </w:pPr>
      <w:r w:rsidRPr="003D2F57">
        <w:rPr>
          <w:rFonts w:asciiTheme="minorHAnsi" w:hAnsiTheme="minorHAnsi"/>
        </w:rPr>
        <w:t xml:space="preserve">“Law of the Sea </w:t>
      </w:r>
      <w:proofErr w:type="spellStart"/>
      <w:r w:rsidRPr="003D2F57">
        <w:rPr>
          <w:rFonts w:asciiTheme="minorHAnsi" w:hAnsiTheme="minorHAnsi"/>
        </w:rPr>
        <w:t>Convention”,</w:t>
      </w:r>
      <w:hyperlink r:id="rId165" w:history="1">
        <w:r w:rsidRPr="003D2F57">
          <w:rPr>
            <w:rStyle w:val="Hyperlink"/>
            <w:rFonts w:asciiTheme="minorHAnsi" w:eastAsia="Times New Roman" w:hAnsiTheme="minorHAnsi" w:cs="Times New Roman"/>
            <w:b/>
            <w:color w:val="0000FF"/>
            <w:sz w:val="20"/>
            <w:szCs w:val="20"/>
          </w:rPr>
          <w:t>http</w:t>
        </w:r>
        <w:proofErr w:type="spellEnd"/>
        <w:r w:rsidRPr="003D2F57">
          <w:rPr>
            <w:rStyle w:val="Hyperlink"/>
            <w:rFonts w:asciiTheme="minorHAnsi" w:eastAsia="Times New Roman" w:hAnsiTheme="minorHAnsi" w:cs="Times New Roman"/>
            <w:b/>
            <w:color w:val="0000FF"/>
            <w:sz w:val="20"/>
            <w:szCs w:val="20"/>
          </w:rPr>
          <w:t>://www.state.gov/e/oes/lawofthesea/</w:t>
        </w:r>
      </w:hyperlink>
      <w:proofErr w:type="gramStart"/>
      <w:r w:rsidRPr="003D2F57">
        <w:rPr>
          <w:rFonts w:asciiTheme="minorHAnsi" w:eastAsia="Times New Roman" w:hAnsiTheme="minorHAnsi" w:cs="Times New Roman"/>
          <w:b/>
          <w:color w:val="0000FF"/>
          <w:sz w:val="20"/>
          <w:szCs w:val="20"/>
        </w:rPr>
        <w:t xml:space="preserve"> ,</w:t>
      </w:r>
      <w:proofErr w:type="gramEnd"/>
      <w:r w:rsidRPr="003D2F57">
        <w:rPr>
          <w:rFonts w:asciiTheme="minorHAnsi" w:eastAsia="Times New Roman" w:hAnsiTheme="minorHAnsi" w:cs="Times New Roman"/>
          <w:b/>
          <w:color w:val="000000"/>
          <w:sz w:val="20"/>
          <w:szCs w:val="20"/>
        </w:rPr>
        <w:t xml:space="preserve">  6/29/14, SD</w:t>
      </w:r>
    </w:p>
    <w:p w14:paraId="4C5E9D62" w14:textId="77777777" w:rsidR="00621100" w:rsidRPr="003D2F57" w:rsidRDefault="00621100" w:rsidP="00621100">
      <w:pPr>
        <w:rPr>
          <w:rFonts w:asciiTheme="minorHAnsi" w:eastAsia="Times New Roman" w:hAnsiTheme="minorHAnsi" w:cs="Times New Roman"/>
          <w:b/>
          <w:color w:val="000000"/>
          <w:sz w:val="20"/>
          <w:szCs w:val="20"/>
          <w:u w:val="single"/>
        </w:rPr>
      </w:pPr>
      <w:r w:rsidRPr="003D2F57">
        <w:rPr>
          <w:rFonts w:asciiTheme="minorHAnsi" w:eastAsia="Times New Roman" w:hAnsiTheme="minorHAnsi" w:cs="Times New Roman"/>
          <w:b/>
          <w:color w:val="000000"/>
          <w:sz w:val="20"/>
          <w:szCs w:val="20"/>
          <w:u w:val="single"/>
        </w:rPr>
        <w:t>"Joining the [Law of the Sea] Convention will advance the interests of the U.S. military. As the world’s leading maritime power, the United States benefits more than any other nation from the navigation provisions of the Convention.”-</w:t>
      </w:r>
      <w:r w:rsidRPr="003D2F57">
        <w:rPr>
          <w:rFonts w:asciiTheme="minorHAnsi" w:eastAsia="Times New Roman" w:hAnsiTheme="minorHAnsi" w:cs="Times New Roman"/>
          <w:color w:val="000000"/>
          <w:sz w:val="20"/>
          <w:szCs w:val="20"/>
        </w:rPr>
        <w:t xml:space="preserve">Condoleezza Rice.  Joining the Law of the Sea Convention is a top priority for the United States. The Convention, which sets forth a comprehensive legal framework governing uses of the oceans, protects and advances a broad range of U.S. interests, including U.S. national security and economic interests. Past Administrations </w:t>
      </w:r>
      <w:r w:rsidRPr="003D2F57">
        <w:rPr>
          <w:rFonts w:asciiTheme="minorHAnsi" w:eastAsia="Times New Roman" w:hAnsiTheme="minorHAnsi" w:cs="Times New Roman"/>
          <w:b/>
          <w:color w:val="000000"/>
          <w:sz w:val="20"/>
          <w:szCs w:val="20"/>
          <w:u w:val="single"/>
        </w:rPr>
        <w:t>(Republican and Democratic), the U.S. military, and relevant industry and other groups all strongly support joining the Convention.</w:t>
      </w:r>
    </w:p>
    <w:p w14:paraId="64C8997B" w14:textId="77777777" w:rsidR="00621100" w:rsidRPr="003D2F57" w:rsidRDefault="00621100" w:rsidP="00621100">
      <w:pPr>
        <w:rPr>
          <w:rFonts w:asciiTheme="minorHAnsi" w:eastAsia="Times New Roman" w:hAnsiTheme="minorHAnsi" w:cs="Times New Roman"/>
          <w:b/>
          <w:color w:val="000000"/>
          <w:sz w:val="20"/>
          <w:szCs w:val="20"/>
          <w:u w:val="single"/>
        </w:rPr>
      </w:pPr>
    </w:p>
    <w:p w14:paraId="26DB7688" w14:textId="77777777" w:rsidR="00621100" w:rsidRPr="003D2F57" w:rsidRDefault="00621100" w:rsidP="00621100">
      <w:pPr>
        <w:rPr>
          <w:rFonts w:asciiTheme="minorHAnsi" w:hAnsiTheme="minorHAnsi"/>
        </w:rPr>
      </w:pPr>
    </w:p>
    <w:p w14:paraId="197A1B24" w14:textId="77777777" w:rsidR="00621100" w:rsidRPr="003D2F57" w:rsidRDefault="00621100" w:rsidP="0094475B">
      <w:pPr>
        <w:rPr>
          <w:rFonts w:asciiTheme="minorHAnsi" w:hAnsiTheme="minorHAnsi"/>
        </w:rPr>
      </w:pPr>
    </w:p>
    <w:p w14:paraId="3A075B24" w14:textId="450B664B" w:rsidR="0094475B" w:rsidRPr="003D2F57" w:rsidRDefault="00E675F7" w:rsidP="00E675F7">
      <w:pPr>
        <w:pStyle w:val="Heading3"/>
        <w:rPr>
          <w:rFonts w:asciiTheme="minorHAnsi" w:hAnsiTheme="minorHAnsi"/>
        </w:rPr>
      </w:pPr>
      <w:r w:rsidRPr="003D2F57">
        <w:rPr>
          <w:rFonts w:asciiTheme="minorHAnsi" w:hAnsiTheme="minorHAnsi"/>
        </w:rPr>
        <w:lastRenderedPageBreak/>
        <w:t xml:space="preserve">Link Turn – </w:t>
      </w:r>
      <w:proofErr w:type="spellStart"/>
      <w:r w:rsidRPr="003D2F57">
        <w:rPr>
          <w:rFonts w:asciiTheme="minorHAnsi" w:hAnsiTheme="minorHAnsi"/>
        </w:rPr>
        <w:t>Bipart</w:t>
      </w:r>
      <w:proofErr w:type="spellEnd"/>
      <w:r w:rsidRPr="003D2F57">
        <w:rPr>
          <w:rFonts w:asciiTheme="minorHAnsi" w:hAnsiTheme="minorHAnsi"/>
        </w:rPr>
        <w:t xml:space="preserve"> </w:t>
      </w:r>
    </w:p>
    <w:p w14:paraId="47404FA4" w14:textId="77777777" w:rsidR="00FD28DB" w:rsidRPr="003D2F57" w:rsidRDefault="00FD28DB" w:rsidP="00FD28DB">
      <w:pPr>
        <w:pStyle w:val="Heading4"/>
        <w:rPr>
          <w:rFonts w:asciiTheme="minorHAnsi" w:hAnsiTheme="minorHAnsi"/>
        </w:rPr>
      </w:pPr>
      <w:r w:rsidRPr="003D2F57">
        <w:rPr>
          <w:rFonts w:asciiTheme="minorHAnsi" w:hAnsiTheme="minorHAnsi"/>
        </w:rPr>
        <w:t>Experts support the Law of the Sea – all living Secretaries of State, business, and the Joint Chiefs</w:t>
      </w:r>
    </w:p>
    <w:p w14:paraId="093C1F12" w14:textId="77777777" w:rsidR="00FD28DB" w:rsidRPr="003D2F57" w:rsidRDefault="00FD28DB" w:rsidP="00FD28DB">
      <w:pPr>
        <w:rPr>
          <w:rFonts w:asciiTheme="minorHAnsi" w:hAnsiTheme="minorHAnsi"/>
        </w:rPr>
      </w:pPr>
      <w:r w:rsidRPr="003D2F57">
        <w:rPr>
          <w:rStyle w:val="StyleStyleBold12pt"/>
          <w:rFonts w:asciiTheme="minorHAnsi" w:hAnsiTheme="minorHAnsi"/>
        </w:rPr>
        <w:t xml:space="preserve">Bert and </w:t>
      </w:r>
      <w:proofErr w:type="spellStart"/>
      <w:r w:rsidRPr="003D2F57">
        <w:rPr>
          <w:rStyle w:val="StyleStyleBold12pt"/>
          <w:rFonts w:asciiTheme="minorHAnsi" w:hAnsiTheme="minorHAnsi"/>
        </w:rPr>
        <w:t>Schlakman</w:t>
      </w:r>
      <w:proofErr w:type="spellEnd"/>
      <w:r w:rsidRPr="003D2F57">
        <w:rPr>
          <w:rStyle w:val="StyleStyleBold12pt"/>
          <w:rFonts w:asciiTheme="minorHAnsi" w:hAnsiTheme="minorHAnsi"/>
        </w:rPr>
        <w:t xml:space="preserve">, 09 </w:t>
      </w:r>
      <w:r w:rsidRPr="003D2F57">
        <w:rPr>
          <w:rStyle w:val="StyleStyleBold12pt"/>
          <w:rFonts w:asciiTheme="minorHAnsi" w:hAnsiTheme="minorHAnsi"/>
          <w:b w:val="0"/>
        </w:rPr>
        <w:t>(Melissa and Mark, 03/16/09, Boston.com, “Ratifying the Law of the Sea”, http://www.boston.com/bostonglobe/editorial_opinion/oped/articles/2009/03/16/ratifying_the_law_of_the_sea/, 6/27/14, ES)</w:t>
      </w:r>
    </w:p>
    <w:p w14:paraId="6280BCDE" w14:textId="77777777" w:rsidR="00FD28DB" w:rsidRPr="003D2F57" w:rsidRDefault="00FD28DB" w:rsidP="00763E34">
      <w:pPr>
        <w:rPr>
          <w:rStyle w:val="StyleBoldUnderline"/>
          <w:rFonts w:asciiTheme="minorHAnsi" w:hAnsiTheme="minorHAnsi"/>
        </w:rPr>
      </w:pPr>
      <w:r w:rsidRPr="003D2F57">
        <w:rPr>
          <w:rStyle w:val="StyleBoldUnderline"/>
          <w:rFonts w:asciiTheme="minorHAnsi" w:hAnsiTheme="minorHAnsi"/>
        </w:rPr>
        <w:t>Support for ratification is bipartisan</w:t>
      </w:r>
      <w:r w:rsidRPr="003D2F57">
        <w:rPr>
          <w:rFonts w:asciiTheme="minorHAnsi" w:hAnsiTheme="minorHAnsi"/>
        </w:rPr>
        <w:t xml:space="preserve">. </w:t>
      </w:r>
      <w:r w:rsidRPr="003D2F57">
        <w:rPr>
          <w:rStyle w:val="StyleBoldUnderline"/>
          <w:rFonts w:asciiTheme="minorHAnsi" w:hAnsiTheme="minorHAnsi"/>
        </w:rPr>
        <w:t>Proponents include</w:t>
      </w:r>
      <w:r w:rsidRPr="003D2F57">
        <w:rPr>
          <w:rFonts w:asciiTheme="minorHAnsi" w:hAnsiTheme="minorHAnsi"/>
        </w:rPr>
        <w:t xml:space="preserve"> both former </w:t>
      </w:r>
      <w:r w:rsidRPr="003D2F57">
        <w:rPr>
          <w:rStyle w:val="StyleBoldUnderline"/>
          <w:rFonts w:asciiTheme="minorHAnsi" w:hAnsiTheme="minorHAnsi"/>
        </w:rPr>
        <w:t>presidents Bush and Clinton</w:t>
      </w:r>
      <w:r w:rsidRPr="003D2F57">
        <w:rPr>
          <w:rFonts w:asciiTheme="minorHAnsi" w:hAnsiTheme="minorHAnsi"/>
        </w:rPr>
        <w:t xml:space="preserve">; former </w:t>
      </w:r>
      <w:r w:rsidRPr="003D2F57">
        <w:rPr>
          <w:rStyle w:val="StyleBoldUnderline"/>
          <w:rFonts w:asciiTheme="minorHAnsi" w:hAnsiTheme="minorHAnsi"/>
        </w:rPr>
        <w:t>secretaries of state</w:t>
      </w:r>
      <w:r w:rsidRPr="003D2F57">
        <w:rPr>
          <w:rFonts w:asciiTheme="minorHAnsi" w:hAnsiTheme="minorHAnsi"/>
        </w:rPr>
        <w:t xml:space="preserve"> Condoleezza </w:t>
      </w:r>
      <w:r w:rsidRPr="003D2F57">
        <w:rPr>
          <w:rStyle w:val="StyleBoldUnderline"/>
          <w:rFonts w:asciiTheme="minorHAnsi" w:hAnsiTheme="minorHAnsi"/>
        </w:rPr>
        <w:t>Rice</w:t>
      </w:r>
      <w:r w:rsidRPr="003D2F57">
        <w:rPr>
          <w:rFonts w:asciiTheme="minorHAnsi" w:hAnsiTheme="minorHAnsi"/>
        </w:rPr>
        <w:t xml:space="preserve">, Colin </w:t>
      </w:r>
      <w:r w:rsidRPr="003D2F57">
        <w:rPr>
          <w:rStyle w:val="StyleBoldUnderline"/>
          <w:rFonts w:asciiTheme="minorHAnsi" w:hAnsiTheme="minorHAnsi"/>
        </w:rPr>
        <w:t>Powell</w:t>
      </w:r>
      <w:r w:rsidRPr="003D2F57">
        <w:rPr>
          <w:rFonts w:asciiTheme="minorHAnsi" w:hAnsiTheme="minorHAnsi"/>
        </w:rPr>
        <w:t xml:space="preserve">, </w:t>
      </w:r>
      <w:r w:rsidRPr="003D2F57">
        <w:rPr>
          <w:rStyle w:val="StyleBoldUnderline"/>
          <w:rFonts w:asciiTheme="minorHAnsi" w:hAnsiTheme="minorHAnsi"/>
        </w:rPr>
        <w:t>and</w:t>
      </w:r>
      <w:r w:rsidRPr="003D2F57">
        <w:rPr>
          <w:rFonts w:asciiTheme="minorHAnsi" w:hAnsiTheme="minorHAnsi"/>
        </w:rPr>
        <w:t xml:space="preserve"> Madeleine </w:t>
      </w:r>
      <w:r w:rsidRPr="003D2F57">
        <w:rPr>
          <w:rStyle w:val="StyleBoldUnderline"/>
          <w:rFonts w:asciiTheme="minorHAnsi" w:hAnsiTheme="minorHAnsi"/>
        </w:rPr>
        <w:t>Albright</w:t>
      </w:r>
      <w:r w:rsidRPr="003D2F57">
        <w:rPr>
          <w:rFonts w:asciiTheme="minorHAnsi" w:hAnsiTheme="minorHAnsi"/>
        </w:rPr>
        <w:t xml:space="preserve">; Secretary of State Hillary </w:t>
      </w:r>
      <w:r w:rsidRPr="003D2F57">
        <w:rPr>
          <w:rStyle w:val="StyleBoldUnderline"/>
          <w:rFonts w:asciiTheme="minorHAnsi" w:hAnsiTheme="minorHAnsi"/>
        </w:rPr>
        <w:t>Clinton</w:t>
      </w:r>
      <w:r w:rsidRPr="003D2F57">
        <w:rPr>
          <w:rFonts w:asciiTheme="minorHAnsi" w:hAnsiTheme="minorHAnsi"/>
        </w:rPr>
        <w:t xml:space="preserve">; </w:t>
      </w:r>
      <w:r w:rsidRPr="003D2F57">
        <w:rPr>
          <w:rStyle w:val="StyleBoldUnderline"/>
          <w:rFonts w:asciiTheme="minorHAnsi" w:hAnsiTheme="minorHAnsi"/>
        </w:rPr>
        <w:t>Admiral</w:t>
      </w:r>
      <w:r w:rsidRPr="003D2F57">
        <w:rPr>
          <w:rFonts w:asciiTheme="minorHAnsi" w:hAnsiTheme="minorHAnsi"/>
        </w:rPr>
        <w:t xml:space="preserve"> Mike </w:t>
      </w:r>
      <w:r w:rsidRPr="003D2F57">
        <w:rPr>
          <w:rStyle w:val="StyleBoldUnderline"/>
          <w:rFonts w:asciiTheme="minorHAnsi" w:hAnsiTheme="minorHAnsi"/>
        </w:rPr>
        <w:t>Mullen</w:t>
      </w:r>
      <w:r w:rsidRPr="003D2F57">
        <w:rPr>
          <w:rFonts w:asciiTheme="minorHAnsi" w:hAnsiTheme="minorHAnsi"/>
        </w:rPr>
        <w:t xml:space="preserve">, </w:t>
      </w:r>
      <w:r w:rsidRPr="003D2F57">
        <w:rPr>
          <w:rStyle w:val="StyleBoldUnderline"/>
          <w:rFonts w:asciiTheme="minorHAnsi" w:hAnsiTheme="minorHAnsi"/>
        </w:rPr>
        <w:t>chairman of the Joint Chiefs</w:t>
      </w:r>
      <w:r w:rsidRPr="003D2F57">
        <w:rPr>
          <w:rFonts w:asciiTheme="minorHAnsi" w:hAnsiTheme="minorHAnsi"/>
        </w:rPr>
        <w:t xml:space="preserve"> of Staff; </w:t>
      </w:r>
      <w:r w:rsidRPr="003D2F57">
        <w:rPr>
          <w:rStyle w:val="StyleBoldUnderline"/>
          <w:rFonts w:asciiTheme="minorHAnsi" w:hAnsiTheme="minorHAnsi"/>
        </w:rPr>
        <w:t>Admiral</w:t>
      </w:r>
      <w:r w:rsidRPr="003D2F57">
        <w:rPr>
          <w:rFonts w:asciiTheme="minorHAnsi" w:hAnsiTheme="minorHAnsi"/>
        </w:rPr>
        <w:t xml:space="preserve"> Thad </w:t>
      </w:r>
      <w:r w:rsidRPr="003D2F57">
        <w:rPr>
          <w:rStyle w:val="StyleBoldUnderline"/>
          <w:rFonts w:asciiTheme="minorHAnsi" w:hAnsiTheme="minorHAnsi"/>
        </w:rPr>
        <w:t>Allen</w:t>
      </w:r>
      <w:r w:rsidRPr="003D2F57">
        <w:rPr>
          <w:rFonts w:asciiTheme="minorHAnsi" w:hAnsiTheme="minorHAnsi"/>
        </w:rPr>
        <w:t xml:space="preserve">, </w:t>
      </w:r>
      <w:r w:rsidRPr="003D2F57">
        <w:rPr>
          <w:rStyle w:val="StyleBoldUnderline"/>
          <w:rFonts w:asciiTheme="minorHAnsi" w:hAnsiTheme="minorHAnsi"/>
        </w:rPr>
        <w:t>commandant of the Coast Guard</w:t>
      </w:r>
      <w:r w:rsidRPr="003D2F57">
        <w:rPr>
          <w:rFonts w:asciiTheme="minorHAnsi" w:hAnsiTheme="minorHAnsi"/>
        </w:rPr>
        <w:t xml:space="preserve">; </w:t>
      </w:r>
      <w:r w:rsidRPr="003D2F57">
        <w:rPr>
          <w:rStyle w:val="StyleBoldUnderline"/>
          <w:rFonts w:asciiTheme="minorHAnsi" w:hAnsiTheme="minorHAnsi"/>
        </w:rPr>
        <w:t>major environmental groups and many others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But </w:t>
      </w:r>
      <w:r w:rsidRPr="003D2F57">
        <w:rPr>
          <w:rStyle w:val="StyleBoldUnderline"/>
          <w:rFonts w:asciiTheme="minorHAnsi" w:hAnsiTheme="minorHAnsi"/>
        </w:rPr>
        <w:t>a</w:t>
      </w:r>
      <w:r w:rsidRPr="003D2F57">
        <w:rPr>
          <w:rFonts w:asciiTheme="minorHAnsi" w:hAnsiTheme="minorHAnsi"/>
        </w:rPr>
        <w:t xml:space="preserve"> relatively </w:t>
      </w:r>
      <w:r w:rsidRPr="003D2F57">
        <w:rPr>
          <w:rStyle w:val="StyleBoldUnderline"/>
          <w:rFonts w:asciiTheme="minorHAnsi" w:hAnsiTheme="minorHAnsi"/>
        </w:rPr>
        <w:t>small number of senators have held the treaty hostage</w:t>
      </w:r>
      <w:r w:rsidRPr="003D2F57">
        <w:rPr>
          <w:rFonts w:asciiTheme="minorHAnsi" w:hAnsiTheme="minorHAnsi"/>
        </w:rPr>
        <w:t>. Buoyed by the outdated arguments of the Reagan era and ideological opposition to the UN, opponents have stopped it from coming to a vote. This gamesmanship may result in the United States faltering in the scramble for the Arctic</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Now is the time for the United States to join the overwhelming majority of nations that have ratified the treaty and distance itself from other notable outliers like Iran, North Korea, and Syria. </w:t>
      </w:r>
      <w:r w:rsidRPr="003D2F57">
        <w:rPr>
          <w:rStyle w:val="StyleBoldUnderline"/>
          <w:rFonts w:asciiTheme="minorHAnsi" w:hAnsiTheme="minorHAnsi"/>
        </w:rPr>
        <w:t>Ratification will advance US national interests and send a clear message that America supports multilateral cooperation, the rule of law, and due process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w:t>
      </w:r>
    </w:p>
    <w:p w14:paraId="586F1382" w14:textId="77777777" w:rsidR="00E675F7" w:rsidRPr="003D2F57" w:rsidRDefault="00E675F7" w:rsidP="00763E34">
      <w:pPr>
        <w:rPr>
          <w:rFonts w:asciiTheme="minorHAnsi" w:hAnsiTheme="minorHAnsi"/>
          <w:u w:val="single"/>
        </w:rPr>
      </w:pPr>
    </w:p>
    <w:p w14:paraId="7FDA8DDA" w14:textId="77777777" w:rsidR="0094475B" w:rsidRPr="003D2F57" w:rsidRDefault="0094475B" w:rsidP="0094475B">
      <w:pPr>
        <w:pStyle w:val="Heading4"/>
        <w:rPr>
          <w:rFonts w:asciiTheme="minorHAnsi" w:hAnsiTheme="minorHAnsi"/>
        </w:rPr>
      </w:pPr>
      <w:r w:rsidRPr="003D2F57">
        <w:rPr>
          <w:rFonts w:asciiTheme="minorHAnsi" w:hAnsiTheme="minorHAnsi"/>
        </w:rPr>
        <w:t>The Law of the Sea is bipartisan – bipartisan commission recommendations, Department opinions, and the business community</w:t>
      </w:r>
    </w:p>
    <w:p w14:paraId="7E80D209" w14:textId="77777777" w:rsidR="0094475B" w:rsidRPr="003D2F57" w:rsidRDefault="0094475B" w:rsidP="0094475B">
      <w:pPr>
        <w:rPr>
          <w:rFonts w:asciiTheme="minorHAnsi" w:hAnsiTheme="minorHAnsi"/>
        </w:rPr>
      </w:pPr>
      <w:r w:rsidRPr="003D2F57">
        <w:rPr>
          <w:rStyle w:val="StyleStyleBold12pt"/>
          <w:rFonts w:asciiTheme="minorHAnsi" w:hAnsiTheme="minorHAnsi"/>
        </w:rPr>
        <w:t xml:space="preserve">Caron and </w:t>
      </w:r>
      <w:proofErr w:type="spellStart"/>
      <w:r w:rsidRPr="003D2F57">
        <w:rPr>
          <w:rStyle w:val="StyleStyleBold12pt"/>
          <w:rFonts w:asciiTheme="minorHAnsi" w:hAnsiTheme="minorHAnsi"/>
        </w:rPr>
        <w:t>Scheiber</w:t>
      </w:r>
      <w:proofErr w:type="spellEnd"/>
      <w:r w:rsidRPr="003D2F57">
        <w:rPr>
          <w:rStyle w:val="StyleStyleBold12pt"/>
          <w:rFonts w:asciiTheme="minorHAnsi" w:hAnsiTheme="minorHAnsi"/>
        </w:rPr>
        <w:t xml:space="preserve">, 07 </w:t>
      </w:r>
      <w:r w:rsidRPr="003D2F57">
        <w:rPr>
          <w:rStyle w:val="StyleStyleBold12pt"/>
          <w:rFonts w:asciiTheme="minorHAnsi" w:hAnsiTheme="minorHAnsi"/>
          <w:b w:val="0"/>
        </w:rPr>
        <w:t>(David D. and Harry N., 6/11/07, American Society of International Law, “The United States and the 1982 Law of the Sea Treaty”, http://www.asil.org/insights/volume/11/issue/16/united-states-and-1982-law-sea-treaty</w:t>
      </w:r>
      <w:r w:rsidRPr="003D2F57">
        <w:rPr>
          <w:rFonts w:asciiTheme="minorHAnsi" w:hAnsiTheme="minorHAnsi"/>
        </w:rPr>
        <w:t>,</w:t>
      </w:r>
      <w:r w:rsidRPr="003D2F57">
        <w:rPr>
          <w:rStyle w:val="StyleStyleBold12pt"/>
          <w:rFonts w:asciiTheme="minorHAnsi" w:hAnsiTheme="minorHAnsi"/>
          <w:b w:val="0"/>
        </w:rPr>
        <w:t xml:space="preserve"> 6/27/14, ES)</w:t>
      </w:r>
    </w:p>
    <w:p w14:paraId="2F06AE90" w14:textId="77777777" w:rsidR="0094475B" w:rsidRPr="003D2F57" w:rsidRDefault="0094475B" w:rsidP="0094475B">
      <w:pPr>
        <w:rPr>
          <w:rFonts w:asciiTheme="minorHAnsi" w:hAnsiTheme="minorHAnsi"/>
          <w:sz w:val="12"/>
        </w:rPr>
      </w:pPr>
      <w:r w:rsidRPr="003D2F57">
        <w:rPr>
          <w:rFonts w:asciiTheme="minorHAnsi" w:hAnsiTheme="minorHAnsi"/>
        </w:rPr>
        <w:t xml:space="preserve">Since at least 1994, </w:t>
      </w:r>
      <w:r w:rsidRPr="003D2F57">
        <w:rPr>
          <w:rStyle w:val="StyleBoldUnderline"/>
          <w:rFonts w:asciiTheme="minorHAnsi" w:hAnsiTheme="minorHAnsi"/>
        </w:rPr>
        <w:t>a strong base of support for accession to the Law of the Sea Convention in the United States has existed in the federal government</w:t>
      </w:r>
      <w:r w:rsidRPr="003D2F57">
        <w:rPr>
          <w:rFonts w:asciiTheme="minorHAnsi" w:hAnsiTheme="minorHAnsi"/>
        </w:rPr>
        <w:t xml:space="preserve">, industry and civil society. It is likely that </w:t>
      </w:r>
      <w:r w:rsidRPr="003D2F57">
        <w:rPr>
          <w:rStyle w:val="StyleBoldUnderline"/>
          <w:rFonts w:asciiTheme="minorHAnsi" w:hAnsiTheme="minorHAnsi"/>
        </w:rPr>
        <w:t>no other treaty has ever been so widely supported and yet failed to be put to a vote in the Senate for such a long duration</w:t>
      </w:r>
      <w:r w:rsidRPr="003D2F57">
        <w:rPr>
          <w:rFonts w:asciiTheme="minorHAnsi" w:hAnsiTheme="minorHAnsi"/>
        </w:rPr>
        <w:t xml:space="preserve">. </w:t>
      </w:r>
      <w:r w:rsidRPr="003D2F57">
        <w:rPr>
          <w:rStyle w:val="StyleBoldUnderline"/>
          <w:rFonts w:asciiTheme="minorHAnsi" w:hAnsiTheme="minorHAnsi"/>
        </w:rPr>
        <w:t>The Defense Department, the State Department, the Commerce Department, the U.S. Coast Guard, the oil industry, the shipping industry, and the fishing sector, as well as environmental and conservation non-governmental organizations and religious organizations all support the treaty</w:t>
      </w:r>
      <w:r w:rsidRPr="003D2F57">
        <w:rPr>
          <w:rFonts w:asciiTheme="minorHAnsi" w:hAnsiTheme="minorHAnsi"/>
        </w:rPr>
        <w:t>.</w:t>
      </w:r>
      <w:bookmarkStart w:id="1" w:name="_ednref4"/>
      <w:r w:rsidRPr="003D2F57">
        <w:rPr>
          <w:rFonts w:asciiTheme="minorHAnsi" w:hAnsiTheme="minorHAnsi"/>
        </w:rPr>
        <w:fldChar w:fldCharType="begin"/>
      </w:r>
      <w:r w:rsidRPr="003D2F57">
        <w:rPr>
          <w:rFonts w:asciiTheme="minorHAnsi" w:hAnsiTheme="minorHAnsi"/>
        </w:rPr>
        <w:instrText xml:space="preserve"> HYPERLINK "http://www.asil.org/insights/volume/11/issue/16/united-states-and-1982-law-sea-treaty" \l "_edn4" \o "_ednref4" </w:instrText>
      </w:r>
      <w:r w:rsidRPr="003D2F57">
        <w:rPr>
          <w:rFonts w:asciiTheme="minorHAnsi" w:hAnsiTheme="minorHAnsi"/>
        </w:rPr>
        <w:fldChar w:fldCharType="separate"/>
      </w:r>
      <w:r w:rsidRPr="003D2F57">
        <w:rPr>
          <w:rFonts w:asciiTheme="minorHAnsi" w:hAnsiTheme="minorHAnsi"/>
        </w:rPr>
        <w:t>[4]</w:t>
      </w:r>
      <w:r w:rsidRPr="003D2F57">
        <w:rPr>
          <w:rFonts w:asciiTheme="minorHAnsi" w:hAnsiTheme="minorHAnsi"/>
        </w:rPr>
        <w:fldChar w:fldCharType="end"/>
      </w:r>
      <w:bookmarkEnd w:id="1"/>
      <w:r w:rsidRPr="003D2F57">
        <w:rPr>
          <w:rFonts w:asciiTheme="minorHAnsi" w:hAnsiTheme="minorHAnsi"/>
        </w:rPr>
        <w:t xml:space="preserve"> Additionally, both </w:t>
      </w:r>
      <w:r w:rsidRPr="003D2F57">
        <w:rPr>
          <w:rStyle w:val="StyleBoldUnderline"/>
          <w:rFonts w:asciiTheme="minorHAnsi" w:hAnsiTheme="minorHAnsi"/>
        </w:rPr>
        <w:t>the National Commission on Oceans Policy and the Pew Oceans Commission in their recent reports strongly urged immediate action by the Senate and accession to the Convention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Further </w:t>
      </w:r>
      <w:r w:rsidRPr="003D2F57">
        <w:rPr>
          <w:rStyle w:val="StyleBoldUnderline"/>
          <w:rFonts w:asciiTheme="minorHAnsi" w:hAnsiTheme="minorHAnsi"/>
        </w:rPr>
        <w:t>reflecting broad bipartisan support</w:t>
      </w:r>
      <w:r w:rsidRPr="003D2F57">
        <w:rPr>
          <w:rFonts w:asciiTheme="minorHAnsi" w:hAnsiTheme="minorHAnsi"/>
        </w:rPr>
        <w:t>, in a highly unusual statement in the history of U.S. treaty ratification practice, all living former Legal Advisers of the U.S. Department of State issued a joint letter on April l7, 2004 to Senators William H. Frist (then Majority Leader), Richard G. Lugar (then Chairman, Committee on Foreign Relations), and John W. Warner and Carl Levin (respectively, then Chairman and Ranking Member, Committee on Armed Services.</w:t>
      </w:r>
      <w:bookmarkStart w:id="2" w:name="_ednref5"/>
      <w:r w:rsidRPr="003D2F57">
        <w:rPr>
          <w:rFonts w:asciiTheme="minorHAnsi" w:hAnsiTheme="minorHAnsi"/>
        </w:rPr>
        <w:fldChar w:fldCharType="begin"/>
      </w:r>
      <w:r w:rsidRPr="003D2F57">
        <w:rPr>
          <w:rFonts w:asciiTheme="minorHAnsi" w:hAnsiTheme="minorHAnsi"/>
        </w:rPr>
        <w:instrText xml:space="preserve"> HYPERLINK "http://www.asil.org/insights/volume/11/issue/16/united-states-and-1982-law-sea-treaty" \l "_edn5" \o "_ednref5" </w:instrText>
      </w:r>
      <w:r w:rsidRPr="003D2F57">
        <w:rPr>
          <w:rFonts w:asciiTheme="minorHAnsi" w:hAnsiTheme="minorHAnsi"/>
        </w:rPr>
        <w:fldChar w:fldCharType="separate"/>
      </w:r>
      <w:r w:rsidRPr="003D2F57">
        <w:rPr>
          <w:rFonts w:asciiTheme="minorHAnsi" w:hAnsiTheme="minorHAnsi"/>
        </w:rPr>
        <w:t>[5]</w:t>
      </w:r>
      <w:r w:rsidRPr="003D2F57">
        <w:rPr>
          <w:rFonts w:asciiTheme="minorHAnsi" w:hAnsiTheme="minorHAnsi"/>
        </w:rPr>
        <w:fldChar w:fldCharType="end"/>
      </w:r>
      <w:bookmarkEnd w:id="2"/>
      <w:r w:rsidRPr="003D2F57">
        <w:rPr>
          <w:rFonts w:asciiTheme="minorHAnsi" w:hAnsiTheme="minorHAnsi"/>
        </w:rPr>
        <w:t xml:space="preserve"> In that letter, the eight former Legal Advisers wrote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We are unanimous in our view </w:t>
      </w:r>
      <w:r w:rsidRPr="003D2F57">
        <w:rPr>
          <w:rStyle w:val="StyleBoldUnderline"/>
          <w:rFonts w:asciiTheme="minorHAnsi" w:hAnsiTheme="minorHAnsi"/>
        </w:rPr>
        <w:t>that it is in the best interests of the United States that the Senate, at its earliest opportunity, grant its advice and consent to United States accession</w:t>
      </w:r>
      <w:r w:rsidRPr="003D2F57">
        <w:rPr>
          <w:rFonts w:asciiTheme="minorHAnsi" w:hAnsiTheme="minorHAnsi"/>
        </w:rPr>
        <w:t xml:space="preserve"> to the 1982 United Nations Convention on the Law of the Sea and to United States ratification of the 1994 Implementing Agreement that modifies Part XI of the LOS Convention.</w:t>
      </w:r>
      <w:r w:rsidRPr="003D2F57">
        <w:rPr>
          <w:rFonts w:asciiTheme="minorHAnsi" w:hAnsiTheme="minorHAnsi"/>
          <w:sz w:val="12"/>
        </w:rPr>
        <w:t xml:space="preserve">¶ </w:t>
      </w:r>
      <w:r w:rsidRPr="003D2F57">
        <w:rPr>
          <w:rFonts w:asciiTheme="minorHAnsi" w:hAnsiTheme="minorHAnsi"/>
        </w:rPr>
        <w:t xml:space="preserve">Some three years after receiving this joint letter, President Bush's recent statement is similarly unusual in the history of U.S. treaty ratification. The joint letter of former Legal Advisers and President </w:t>
      </w:r>
      <w:r w:rsidRPr="003D2F57">
        <w:rPr>
          <w:rStyle w:val="StyleBoldUnderline"/>
          <w:rFonts w:asciiTheme="minorHAnsi" w:hAnsiTheme="minorHAnsi"/>
        </w:rPr>
        <w:t xml:space="preserve">Bush's recent </w:t>
      </w:r>
      <w:r w:rsidRPr="003D2F57">
        <w:rPr>
          <w:rStyle w:val="StyleBoldUnderline"/>
          <w:rFonts w:asciiTheme="minorHAnsi" w:hAnsiTheme="minorHAnsi"/>
        </w:rPr>
        <w:lastRenderedPageBreak/>
        <w:t>statement urging timely advice and consent are unusual because treaties with such broad support do not usually languish in the Senate</w:t>
      </w:r>
      <w:r w:rsidRPr="003D2F57">
        <w:rPr>
          <w:rFonts w:asciiTheme="minorHAnsi" w:hAnsiTheme="minorHAnsi"/>
        </w:rPr>
        <w:t>.</w:t>
      </w:r>
      <w:bookmarkStart w:id="3" w:name="_ednref6"/>
      <w:r w:rsidRPr="003D2F57">
        <w:rPr>
          <w:rFonts w:asciiTheme="minorHAnsi" w:hAnsiTheme="minorHAnsi"/>
        </w:rPr>
        <w:fldChar w:fldCharType="begin"/>
      </w:r>
      <w:r w:rsidRPr="003D2F57">
        <w:rPr>
          <w:rFonts w:asciiTheme="minorHAnsi" w:hAnsiTheme="minorHAnsi"/>
        </w:rPr>
        <w:instrText xml:space="preserve"> HYPERLINK "http://www.asil.org/insights/volume/11/issue/16/united-states-and-1982-law-sea-treaty" \l "_edn6" \o "_ednref6" </w:instrText>
      </w:r>
      <w:r w:rsidRPr="003D2F57">
        <w:rPr>
          <w:rFonts w:asciiTheme="minorHAnsi" w:hAnsiTheme="minorHAnsi"/>
        </w:rPr>
        <w:fldChar w:fldCharType="separate"/>
      </w:r>
      <w:r w:rsidRPr="003D2F57">
        <w:rPr>
          <w:rFonts w:asciiTheme="minorHAnsi" w:hAnsiTheme="minorHAnsi"/>
        </w:rPr>
        <w:t>[6]</w:t>
      </w:r>
      <w:r w:rsidRPr="003D2F57">
        <w:rPr>
          <w:rFonts w:asciiTheme="minorHAnsi" w:hAnsiTheme="minorHAnsi"/>
        </w:rPr>
        <w:fldChar w:fldCharType="end"/>
      </w:r>
      <w:bookmarkEnd w:id="3"/>
      <w:r w:rsidRPr="003D2F57">
        <w:rPr>
          <w:rFonts w:asciiTheme="minorHAnsi" w:hAnsiTheme="minorHAnsi"/>
        </w:rPr>
        <w:t xml:space="preserve"> It is true that a few treaties, thought important by some, have not received the advice and consent of the Senate over the history of the United States. But in those cases, the treaties in question, for example, the treaty establishing the League of Nations, were hotly debated on the Senate floor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p>
    <w:p w14:paraId="61601CB1" w14:textId="01C60E53" w:rsidR="00E675F7" w:rsidRPr="003D2F57" w:rsidRDefault="00E675F7" w:rsidP="00E675F7">
      <w:pPr>
        <w:pStyle w:val="Heading3"/>
        <w:rPr>
          <w:rFonts w:asciiTheme="minorHAnsi" w:hAnsiTheme="minorHAnsi"/>
        </w:rPr>
      </w:pPr>
      <w:r w:rsidRPr="003D2F57">
        <w:rPr>
          <w:rFonts w:asciiTheme="minorHAnsi" w:hAnsiTheme="minorHAnsi"/>
        </w:rPr>
        <w:lastRenderedPageBreak/>
        <w:t xml:space="preserve">Link Turn – Lobbies </w:t>
      </w:r>
    </w:p>
    <w:p w14:paraId="2E639791" w14:textId="77777777" w:rsidR="00FD28DB" w:rsidRPr="003D2F57" w:rsidRDefault="00FD28DB" w:rsidP="00FD28DB">
      <w:pPr>
        <w:pStyle w:val="Heading4"/>
        <w:rPr>
          <w:rFonts w:asciiTheme="minorHAnsi" w:hAnsiTheme="minorHAnsi"/>
        </w:rPr>
      </w:pPr>
      <w:r w:rsidRPr="003D2F57">
        <w:rPr>
          <w:rFonts w:asciiTheme="minorHAnsi" w:hAnsiTheme="minorHAnsi"/>
        </w:rPr>
        <w:t>Lobbying support for Law of the Seas – fishing, business, military, and government support</w:t>
      </w:r>
    </w:p>
    <w:p w14:paraId="3DBA5391" w14:textId="77777777" w:rsidR="00FD28DB" w:rsidRPr="003D2F57" w:rsidRDefault="00FD28DB" w:rsidP="00FD28DB">
      <w:pPr>
        <w:rPr>
          <w:rFonts w:asciiTheme="minorHAnsi" w:hAnsiTheme="minorHAnsi"/>
        </w:rPr>
      </w:pPr>
      <w:proofErr w:type="spellStart"/>
      <w:r w:rsidRPr="003D2F57">
        <w:rPr>
          <w:rFonts w:asciiTheme="minorHAnsi" w:hAnsiTheme="minorHAnsi"/>
          <w:b/>
        </w:rPr>
        <w:t>Ashfaq</w:t>
      </w:r>
      <w:proofErr w:type="spellEnd"/>
      <w:r w:rsidRPr="003D2F57">
        <w:rPr>
          <w:rFonts w:asciiTheme="minorHAnsi" w:hAnsiTheme="minorHAnsi"/>
          <w:b/>
        </w:rPr>
        <w:t xml:space="preserve">, J.D. </w:t>
      </w:r>
      <w:proofErr w:type="spellStart"/>
      <w:r w:rsidRPr="003D2F57">
        <w:rPr>
          <w:rFonts w:asciiTheme="minorHAnsi" w:hAnsiTheme="minorHAnsi"/>
          <w:b/>
        </w:rPr>
        <w:t>Univ</w:t>
      </w:r>
      <w:proofErr w:type="spellEnd"/>
      <w:r w:rsidRPr="003D2F57">
        <w:rPr>
          <w:rFonts w:asciiTheme="minorHAnsi" w:hAnsiTheme="minorHAnsi"/>
          <w:b/>
        </w:rPr>
        <w:t xml:space="preserve"> of Penn., 10</w:t>
      </w:r>
      <w:r w:rsidRPr="003D2F57">
        <w:rPr>
          <w:rFonts w:asciiTheme="minorHAnsi" w:hAnsiTheme="minorHAnsi"/>
        </w:rPr>
        <w:t xml:space="preserve"> (Leah, Spring 2010, Journal of Translational Law and Policy, “Something for Everyone: Why the United States Should Ratify the Law of the Sea Treaty”, http://www.law.fsu.edu/journals/transnational/vol19_2/ashfaq.pdf, 06/25/14, ES)</w:t>
      </w:r>
    </w:p>
    <w:p w14:paraId="41DE70DF" w14:textId="14DFA229" w:rsidR="00E26B70" w:rsidRPr="003D2F57" w:rsidRDefault="00FD28DB" w:rsidP="00E675F7">
      <w:pPr>
        <w:rPr>
          <w:rStyle w:val="StyleBoldUnderline"/>
          <w:rFonts w:asciiTheme="minorHAnsi" w:hAnsiTheme="minorHAnsi"/>
        </w:rPr>
      </w:pPr>
      <w:r w:rsidRPr="003D2F57">
        <w:rPr>
          <w:rStyle w:val="StyleBoldUnderline"/>
          <w:rFonts w:asciiTheme="minorHAnsi" w:hAnsiTheme="minorHAnsi"/>
        </w:rPr>
        <w:t>The United States has many domestic interest groups seeking¶ to benefit on the seas</w:t>
      </w:r>
      <w:r w:rsidRPr="003D2F57">
        <w:rPr>
          <w:rFonts w:asciiTheme="minorHAnsi" w:hAnsiTheme="minorHAnsi"/>
        </w:rPr>
        <w:t xml:space="preserve">. These include </w:t>
      </w:r>
      <w:r w:rsidRPr="003D2F57">
        <w:rPr>
          <w:rStyle w:val="StyleBoldUnderline"/>
          <w:rFonts w:asciiTheme="minorHAnsi" w:hAnsiTheme="minorHAnsi"/>
        </w:rPr>
        <w:t>military, private industry</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government and not-for-profit organizations</w:t>
      </w:r>
      <w:r w:rsidRPr="003D2F57">
        <w:rPr>
          <w:rFonts w:asciiTheme="minorHAnsi" w:hAnsiTheme="minorHAnsi"/>
        </w:rPr>
        <w:t xml:space="preserve">. </w:t>
      </w:r>
      <w:r w:rsidRPr="003D2F57">
        <w:rPr>
          <w:rStyle w:val="StyleBoldUnderline"/>
          <w:rFonts w:asciiTheme="minorHAnsi" w:hAnsiTheme="minorHAnsi"/>
        </w:rPr>
        <w:t>Rationalist observers¶ look towards the influence of interest groups when examining international¶ agreements</w:t>
      </w:r>
      <w:r w:rsidRPr="003D2F57">
        <w:rPr>
          <w:rFonts w:asciiTheme="minorHAnsi" w:hAnsiTheme="minorHAnsi"/>
        </w:rPr>
        <w:t>.216</w:t>
      </w:r>
      <w:r w:rsidRPr="003D2F57">
        <w:rPr>
          <w:rFonts w:asciiTheme="minorHAnsi" w:hAnsiTheme="minorHAnsi"/>
          <w:sz w:val="12"/>
        </w:rPr>
        <w:t xml:space="preserve">¶ </w:t>
      </w:r>
      <w:r w:rsidRPr="003D2F57">
        <w:rPr>
          <w:rFonts w:asciiTheme="minorHAnsi" w:hAnsiTheme="minorHAnsi"/>
        </w:rPr>
        <w:t>Given its two expansive coastlines on the Eastern and Western</w:t>
      </w:r>
      <w:r w:rsidRPr="003D2F57">
        <w:rPr>
          <w:rFonts w:asciiTheme="minorHAnsi" w:hAnsiTheme="minorHAnsi"/>
          <w:sz w:val="12"/>
        </w:rPr>
        <w:t xml:space="preserve">¶ </w:t>
      </w:r>
      <w:r w:rsidRPr="003D2F57">
        <w:rPr>
          <w:rFonts w:asciiTheme="minorHAnsi" w:hAnsiTheme="minorHAnsi"/>
        </w:rPr>
        <w:t>seaboard coupled with those along the Hawaiian, Micronesian, and</w:t>
      </w:r>
      <w:r w:rsidRPr="003D2F57">
        <w:rPr>
          <w:rFonts w:asciiTheme="minorHAnsi" w:hAnsiTheme="minorHAnsi"/>
          <w:sz w:val="12"/>
        </w:rPr>
        <w:t xml:space="preserve">¶ </w:t>
      </w:r>
      <w:r w:rsidRPr="003D2F57">
        <w:rPr>
          <w:rFonts w:asciiTheme="minorHAnsi" w:hAnsiTheme="minorHAnsi"/>
        </w:rPr>
        <w:t>Alaskan archipelagos</w:t>
      </w:r>
      <w:proofErr w:type="gramStart"/>
      <w:r w:rsidRPr="003D2F57">
        <w:rPr>
          <w:rFonts w:asciiTheme="minorHAnsi" w:hAnsiTheme="minorHAnsi"/>
        </w:rPr>
        <w:t>,217</w:t>
      </w:r>
      <w:proofErr w:type="gramEnd"/>
      <w:r w:rsidRPr="003D2F57">
        <w:rPr>
          <w:rFonts w:asciiTheme="minorHAnsi" w:hAnsiTheme="minorHAnsi"/>
        </w:rPr>
        <w:t xml:space="preserve"> </w:t>
      </w:r>
      <w:r w:rsidRPr="003D2F57">
        <w:rPr>
          <w:rStyle w:val="StyleBoldUnderline"/>
          <w:rFonts w:asciiTheme="minorHAnsi" w:hAnsiTheme="minorHAnsi"/>
        </w:rPr>
        <w:t>the United States has ample reason to¶ take a keen interest in maritime policy</w:t>
      </w:r>
      <w:r w:rsidRPr="003D2F57">
        <w:rPr>
          <w:rFonts w:asciiTheme="minorHAnsi" w:hAnsiTheme="minorHAnsi"/>
        </w:rPr>
        <w:t>. With a coastline of 19,924</w:t>
      </w:r>
      <w:r w:rsidRPr="003D2F57">
        <w:rPr>
          <w:rFonts w:asciiTheme="minorHAnsi" w:hAnsiTheme="minorHAnsi"/>
          <w:sz w:val="12"/>
        </w:rPr>
        <w:t xml:space="preserve">¶ </w:t>
      </w:r>
      <w:r w:rsidRPr="003D2F57">
        <w:rPr>
          <w:rFonts w:asciiTheme="minorHAnsi" w:hAnsiTheme="minorHAnsi"/>
        </w:rPr>
        <w:t>kilometers, the U.S. ranks eighth globally in coastline length.218</w:t>
      </w:r>
      <w:r w:rsidRPr="003D2F57">
        <w:rPr>
          <w:rFonts w:asciiTheme="minorHAnsi" w:hAnsiTheme="minorHAnsi"/>
          <w:sz w:val="12"/>
        </w:rPr>
        <w:t xml:space="preserve">¶ </w:t>
      </w:r>
      <w:r w:rsidRPr="003D2F57">
        <w:rPr>
          <w:rFonts w:asciiTheme="minorHAnsi" w:hAnsiTheme="minorHAnsi"/>
        </w:rPr>
        <w:t>Some factors that are important in considering whether to adopt a</w:t>
      </w:r>
      <w:r w:rsidRPr="003D2F57">
        <w:rPr>
          <w:rFonts w:asciiTheme="minorHAnsi" w:hAnsiTheme="minorHAnsi"/>
          <w:sz w:val="12"/>
        </w:rPr>
        <w:t xml:space="preserve">¶ </w:t>
      </w:r>
      <w:r w:rsidRPr="003D2F57">
        <w:rPr>
          <w:rFonts w:asciiTheme="minorHAnsi" w:hAnsiTheme="minorHAnsi"/>
        </w:rPr>
        <w:t>maritime or coastal policy include</w:t>
      </w:r>
      <w:r w:rsidRPr="003D2F57">
        <w:rPr>
          <w:rFonts w:asciiTheme="minorHAnsi" w:hAnsiTheme="minorHAnsi"/>
          <w:sz w:val="12"/>
        </w:rPr>
        <w:t xml:space="preserve">¶ </w:t>
      </w:r>
      <w:r w:rsidRPr="003D2F57">
        <w:rPr>
          <w:rFonts w:asciiTheme="minorHAnsi" w:hAnsiTheme="minorHAnsi"/>
        </w:rPr>
        <w:t>a country’s military position and needs, its level of</w:t>
      </w:r>
      <w:r w:rsidRPr="003D2F57">
        <w:rPr>
          <w:rFonts w:asciiTheme="minorHAnsi" w:hAnsiTheme="minorHAnsi"/>
          <w:sz w:val="12"/>
        </w:rPr>
        <w:t xml:space="preserve">¶ </w:t>
      </w:r>
      <w:r w:rsidRPr="003D2F57">
        <w:rPr>
          <w:rFonts w:asciiTheme="minorHAnsi" w:hAnsiTheme="minorHAnsi"/>
        </w:rPr>
        <w:t>economic development, whether a country has a</w:t>
      </w:r>
      <w:r w:rsidRPr="003D2F57">
        <w:rPr>
          <w:rFonts w:asciiTheme="minorHAnsi" w:hAnsiTheme="minorHAnsi"/>
          <w:sz w:val="12"/>
        </w:rPr>
        <w:t xml:space="preserve">¶ </w:t>
      </w:r>
      <w:r w:rsidRPr="003D2F57">
        <w:rPr>
          <w:rFonts w:asciiTheme="minorHAnsi" w:hAnsiTheme="minorHAnsi"/>
        </w:rPr>
        <w:t>broad or narrow continental shelf, whether it has a</w:t>
      </w:r>
      <w:r w:rsidRPr="003D2F57">
        <w:rPr>
          <w:rFonts w:asciiTheme="minorHAnsi" w:hAnsiTheme="minorHAnsi"/>
          <w:sz w:val="12"/>
        </w:rPr>
        <w:t xml:space="preserve">¶ </w:t>
      </w:r>
      <w:r w:rsidRPr="003D2F57">
        <w:rPr>
          <w:rFonts w:asciiTheme="minorHAnsi" w:hAnsiTheme="minorHAnsi"/>
        </w:rPr>
        <w:t xml:space="preserve">long or short coast or none at all, whether it lies </w:t>
      </w:r>
      <w:proofErr w:type="spellStart"/>
      <w:r w:rsidRPr="003D2F57">
        <w:rPr>
          <w:rFonts w:asciiTheme="minorHAnsi" w:hAnsiTheme="minorHAnsi"/>
        </w:rPr>
        <w:t>ath</w:t>
      </w:r>
      <w:proofErr w:type="spellEnd"/>
      <w:r w:rsidRPr="003D2F57">
        <w:rPr>
          <w:rFonts w:asciiTheme="minorHAnsi" w:hAnsiTheme="minorHAnsi"/>
        </w:rPr>
        <w:t>-wart a significant international strait or has valuable</w:t>
      </w:r>
      <w:r w:rsidRPr="003D2F57">
        <w:rPr>
          <w:rFonts w:asciiTheme="minorHAnsi" w:hAnsiTheme="minorHAnsi"/>
          <w:sz w:val="12"/>
        </w:rPr>
        <w:t xml:space="preserve">¶ </w:t>
      </w:r>
      <w:r w:rsidRPr="003D2F57">
        <w:rPr>
          <w:rFonts w:asciiTheme="minorHAnsi" w:hAnsiTheme="minorHAnsi"/>
        </w:rPr>
        <w:t>offshore resources (living or nonliving), whether a national</w:t>
      </w:r>
      <w:r w:rsidRPr="003D2F57">
        <w:rPr>
          <w:rFonts w:asciiTheme="minorHAnsi" w:hAnsiTheme="minorHAnsi"/>
          <w:sz w:val="12"/>
        </w:rPr>
        <w:t xml:space="preserve">¶ </w:t>
      </w:r>
      <w:r w:rsidRPr="003D2F57">
        <w:rPr>
          <w:rFonts w:asciiTheme="minorHAnsi" w:hAnsiTheme="minorHAnsi"/>
        </w:rPr>
        <w:t>or private participant is primarily a producer</w:t>
      </w:r>
      <w:r w:rsidRPr="003D2F57">
        <w:rPr>
          <w:rFonts w:asciiTheme="minorHAnsi" w:hAnsiTheme="minorHAnsi"/>
          <w:sz w:val="12"/>
        </w:rPr>
        <w:t xml:space="preserve">¶ </w:t>
      </w:r>
      <w:r w:rsidRPr="003D2F57">
        <w:rPr>
          <w:rFonts w:asciiTheme="minorHAnsi" w:hAnsiTheme="minorHAnsi"/>
        </w:rPr>
        <w:t>or importer, a seller or consumer, a user or a supplier</w:t>
      </w:r>
      <w:r w:rsidRPr="003D2F57">
        <w:rPr>
          <w:rFonts w:asciiTheme="minorHAnsi" w:hAnsiTheme="minorHAnsi"/>
          <w:sz w:val="12"/>
        </w:rPr>
        <w:t xml:space="preserve">¶ </w:t>
      </w:r>
      <w:r w:rsidRPr="003D2F57">
        <w:rPr>
          <w:rFonts w:asciiTheme="minorHAnsi" w:hAnsiTheme="minorHAnsi"/>
        </w:rPr>
        <w:t>of ocean resources and space.219</w:t>
      </w:r>
      <w:r w:rsidRPr="003D2F57">
        <w:rPr>
          <w:rFonts w:asciiTheme="minorHAnsi" w:hAnsiTheme="minorHAnsi"/>
          <w:sz w:val="12"/>
        </w:rPr>
        <w:t xml:space="preserve">¶ </w:t>
      </w:r>
      <w:r w:rsidRPr="003D2F57">
        <w:rPr>
          <w:rFonts w:asciiTheme="minorHAnsi" w:hAnsiTheme="minorHAnsi"/>
        </w:rPr>
        <w:t>Given the wide range of factors that are at play and the combined</w:t>
      </w:r>
      <w:r w:rsidRPr="003D2F57">
        <w:rPr>
          <w:rFonts w:asciiTheme="minorHAnsi" w:hAnsiTheme="minorHAnsi"/>
          <w:sz w:val="12"/>
        </w:rPr>
        <w:t xml:space="preserve">¶ </w:t>
      </w:r>
      <w:r w:rsidRPr="003D2F57">
        <w:rPr>
          <w:rFonts w:asciiTheme="minorHAnsi" w:hAnsiTheme="minorHAnsi"/>
        </w:rPr>
        <w:t>size of the coast, the United States is rightfully concerned with the</w:t>
      </w:r>
      <w:r w:rsidRPr="003D2F57">
        <w:rPr>
          <w:rFonts w:asciiTheme="minorHAnsi" w:hAnsiTheme="minorHAnsi"/>
          <w:sz w:val="12"/>
        </w:rPr>
        <w:t xml:space="preserve">¶ </w:t>
      </w:r>
      <w:r w:rsidRPr="003D2F57">
        <w:rPr>
          <w:rFonts w:asciiTheme="minorHAnsi" w:hAnsiTheme="minorHAnsi"/>
        </w:rPr>
        <w:t>laws of the sea and the varying interests involved.220</w:t>
      </w:r>
      <w:r w:rsidRPr="003D2F57">
        <w:rPr>
          <w:rFonts w:asciiTheme="minorHAnsi" w:hAnsiTheme="minorHAnsi"/>
          <w:sz w:val="12"/>
        </w:rPr>
        <w:t xml:space="preserve">¶ </w:t>
      </w:r>
      <w:r w:rsidRPr="003D2F57">
        <w:rPr>
          <w:rStyle w:val="StyleBoldUnderline"/>
          <w:rFonts w:asciiTheme="minorHAnsi" w:hAnsiTheme="minorHAnsi"/>
        </w:rPr>
        <w:t>The debate over whether to ratify has been characterized as¶ one between “interests with varying degrees of political and economic¶ power.”221 Historically, the competing interests have been¶ domestic private industries, such as petroleum, fishing, and hard¶ minerals, government arms, such as the military and defense department</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and also scientific communities.222¶ Today, the Convention enjoys widespread support from virtually¶ all groups that have an interest on the seas</w:t>
      </w:r>
      <w:r w:rsidRPr="003D2F57">
        <w:rPr>
          <w:rFonts w:asciiTheme="minorHAnsi" w:hAnsiTheme="minorHAnsi"/>
        </w:rPr>
        <w:t>, including American</w:t>
      </w:r>
      <w:r w:rsidRPr="003D2F57">
        <w:rPr>
          <w:rFonts w:asciiTheme="minorHAnsi" w:hAnsiTheme="minorHAnsi"/>
          <w:sz w:val="12"/>
        </w:rPr>
        <w:t xml:space="preserve">¶ </w:t>
      </w:r>
      <w:r w:rsidRPr="003D2F57">
        <w:rPr>
          <w:rFonts w:asciiTheme="minorHAnsi" w:hAnsiTheme="minorHAnsi"/>
        </w:rPr>
        <w:t>business groups, various military defense officials and groups, environmental</w:t>
      </w:r>
      <w:r w:rsidRPr="003D2F57">
        <w:rPr>
          <w:rFonts w:asciiTheme="minorHAnsi" w:hAnsiTheme="minorHAnsi"/>
          <w:sz w:val="12"/>
        </w:rPr>
        <w:t xml:space="preserve">¶ </w:t>
      </w:r>
      <w:r w:rsidRPr="003D2F57">
        <w:rPr>
          <w:rFonts w:asciiTheme="minorHAnsi" w:hAnsiTheme="minorHAnsi"/>
        </w:rPr>
        <w:t>and public interest organizations, high level administration</w:t>
      </w:r>
      <w:r w:rsidRPr="003D2F57">
        <w:rPr>
          <w:rFonts w:asciiTheme="minorHAnsi" w:hAnsiTheme="minorHAnsi"/>
          <w:sz w:val="12"/>
        </w:rPr>
        <w:t xml:space="preserve">¶ </w:t>
      </w:r>
      <w:r w:rsidRPr="003D2F57">
        <w:rPr>
          <w:rFonts w:asciiTheme="minorHAnsi" w:hAnsiTheme="minorHAnsi"/>
        </w:rPr>
        <w:t xml:space="preserve">officials, and legal and research bodies, </w:t>
      </w:r>
      <w:r w:rsidRPr="003D2F57">
        <w:rPr>
          <w:rStyle w:val="StyleBoldUnderline"/>
          <w:rFonts w:asciiTheme="minorHAnsi" w:hAnsiTheme="minorHAnsi"/>
        </w:rPr>
        <w:t>satisfying rationalist¶ observers that the right influences are in favor of the Convention.¶ 223</w:t>
      </w:r>
      <w:r w:rsidR="00E26B70" w:rsidRPr="003D2F57">
        <w:rPr>
          <w:rStyle w:val="StyleBoldUnderline"/>
          <w:rFonts w:asciiTheme="minorHAnsi" w:hAnsiTheme="minorHAnsi"/>
        </w:rPr>
        <w:t>.</w:t>
      </w:r>
    </w:p>
    <w:p w14:paraId="71B77304" w14:textId="7907C6D9" w:rsidR="00E26B70" w:rsidRPr="003D2F57" w:rsidRDefault="00E26B70" w:rsidP="00E26B70">
      <w:pPr>
        <w:pStyle w:val="Heading3"/>
        <w:rPr>
          <w:rFonts w:asciiTheme="minorHAnsi" w:hAnsiTheme="minorHAnsi"/>
        </w:rPr>
      </w:pPr>
      <w:r w:rsidRPr="003D2F57">
        <w:rPr>
          <w:rFonts w:asciiTheme="minorHAnsi" w:hAnsiTheme="minorHAnsi"/>
        </w:rPr>
        <w:lastRenderedPageBreak/>
        <w:t>AT: Access Based DAs</w:t>
      </w:r>
    </w:p>
    <w:p w14:paraId="3A6469AB" w14:textId="77777777" w:rsidR="00E26B70" w:rsidRPr="003D2F57" w:rsidRDefault="00E26B70" w:rsidP="00E26B70">
      <w:pPr>
        <w:pStyle w:val="Heading4"/>
        <w:rPr>
          <w:rFonts w:asciiTheme="minorHAnsi" w:hAnsiTheme="minorHAnsi"/>
        </w:rPr>
      </w:pPr>
      <w:r w:rsidRPr="003D2F57">
        <w:rPr>
          <w:rFonts w:asciiTheme="minorHAnsi" w:hAnsiTheme="minorHAnsi"/>
        </w:rPr>
        <w:t>Turn – solves naval rights of passage – guarantees naval ships travel on the high seas</w:t>
      </w:r>
    </w:p>
    <w:p w14:paraId="3936A242" w14:textId="77777777" w:rsidR="00E26B70" w:rsidRPr="003D2F57" w:rsidRDefault="00E26B70" w:rsidP="00E26B70">
      <w:pPr>
        <w:rPr>
          <w:rStyle w:val="StyleStyleBold12pt"/>
          <w:rFonts w:asciiTheme="minorHAnsi" w:hAnsiTheme="minorHAnsi"/>
        </w:rPr>
      </w:pPr>
      <w:proofErr w:type="spellStart"/>
      <w:r w:rsidRPr="003D2F57">
        <w:rPr>
          <w:rStyle w:val="StyleStyleBold12pt"/>
          <w:rFonts w:asciiTheme="minorHAnsi" w:hAnsiTheme="minorHAnsi"/>
        </w:rPr>
        <w:t>Borgerson</w:t>
      </w:r>
      <w:proofErr w:type="spellEnd"/>
      <w:r w:rsidRPr="003D2F57">
        <w:rPr>
          <w:rStyle w:val="StyleStyleBold12pt"/>
          <w:rFonts w:asciiTheme="minorHAnsi" w:hAnsiTheme="minorHAnsi"/>
        </w:rPr>
        <w:t xml:space="preserve">, 9 </w:t>
      </w:r>
      <w:r w:rsidRPr="003D2F57">
        <w:rPr>
          <w:rStyle w:val="StyleStyleBold12pt"/>
          <w:rFonts w:asciiTheme="minorHAnsi" w:hAnsiTheme="minorHAnsi"/>
          <w:b w:val="0"/>
        </w:rPr>
        <w:t>(Scott G., 5/09, Council on Foreign Relations, “The National Interest and the Law of the Sea”, http://www.cfr.org/content/publications/attachments/LawoftheSea_CSR46.pdf, 06/24/14, ES)</w:t>
      </w:r>
    </w:p>
    <w:p w14:paraId="7FFB8F58" w14:textId="77777777" w:rsidR="00E26B70" w:rsidRPr="003D2F57" w:rsidRDefault="00E26B70" w:rsidP="00E26B70">
      <w:pPr>
        <w:rPr>
          <w:rFonts w:asciiTheme="minorHAnsi" w:hAnsiTheme="minorHAnsi"/>
        </w:rPr>
      </w:pPr>
      <w:r w:rsidRPr="003D2F57">
        <w:rPr>
          <w:rFonts w:asciiTheme="minorHAnsi" w:hAnsiTheme="minorHAnsi"/>
        </w:rPr>
        <w:t xml:space="preserve">To date, </w:t>
      </w:r>
      <w:r w:rsidRPr="003D2F57">
        <w:rPr>
          <w:rStyle w:val="StyleBoldUnderline"/>
          <w:rFonts w:asciiTheme="minorHAnsi" w:hAnsiTheme="minorHAnsi"/>
        </w:rPr>
        <w:t>U.S. military forces have successfully protected American shipping¶ and the homeland from sea-based attack without the benefits of¶ the convention. Why is it imperative to join the convention now?</w:t>
      </w:r>
      <w:r w:rsidRPr="003D2F57">
        <w:rPr>
          <w:rFonts w:asciiTheme="minorHAnsi" w:hAnsiTheme="minorHAnsi"/>
        </w:rPr>
        <w:t xml:space="preserve"> What</w:t>
      </w:r>
      <w:r w:rsidRPr="003D2F57">
        <w:rPr>
          <w:rFonts w:asciiTheme="minorHAnsi" w:hAnsiTheme="minorHAnsi"/>
          <w:sz w:val="12"/>
        </w:rPr>
        <w:t xml:space="preserve">¶ </w:t>
      </w:r>
      <w:r w:rsidRPr="003D2F57">
        <w:rPr>
          <w:rFonts w:asciiTheme="minorHAnsi" w:hAnsiTheme="minorHAnsi"/>
        </w:rPr>
        <w:t>does the convention provide that distinguishes it from existing treaties</w:t>
      </w:r>
      <w:r w:rsidRPr="003D2F57">
        <w:rPr>
          <w:rFonts w:asciiTheme="minorHAnsi" w:hAnsiTheme="minorHAnsi"/>
          <w:sz w:val="12"/>
        </w:rPr>
        <w:t xml:space="preserve">¶ </w:t>
      </w:r>
      <w:r w:rsidRPr="003D2F57">
        <w:rPr>
          <w:rFonts w:asciiTheme="minorHAnsi" w:hAnsiTheme="minorHAnsi"/>
        </w:rPr>
        <w:t>and the customary international law upon which the United States has</w:t>
      </w:r>
      <w:r w:rsidRPr="003D2F57">
        <w:rPr>
          <w:rFonts w:asciiTheme="minorHAnsi" w:hAnsiTheme="minorHAnsi"/>
          <w:sz w:val="12"/>
        </w:rPr>
        <w:t xml:space="preserve">¶ </w:t>
      </w:r>
      <w:r w:rsidRPr="003D2F57">
        <w:rPr>
          <w:rFonts w:asciiTheme="minorHAnsi" w:hAnsiTheme="minorHAnsi"/>
        </w:rPr>
        <w:t>depended for the past five decades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 short, </w:t>
      </w:r>
      <w:r w:rsidRPr="003D2F57">
        <w:rPr>
          <w:rStyle w:val="StyleBoldUnderline"/>
          <w:rFonts w:asciiTheme="minorHAnsi" w:hAnsiTheme="minorHAnsi"/>
        </w:rPr>
        <w:t xml:space="preserve">the convention provides the protection of binding international¶ law in four categories of essential navigation and </w:t>
      </w:r>
      <w:proofErr w:type="spellStart"/>
      <w:r w:rsidRPr="003D2F57">
        <w:rPr>
          <w:rStyle w:val="StyleBoldUnderline"/>
          <w:rFonts w:asciiTheme="minorHAnsi" w:hAnsiTheme="minorHAnsi"/>
        </w:rPr>
        <w:t>overflight</w:t>
      </w:r>
      <w:proofErr w:type="spellEnd"/>
      <w:r w:rsidRPr="003D2F57">
        <w:rPr>
          <w:rStyle w:val="StyleBoldUnderline"/>
          <w:rFonts w:asciiTheme="minorHAnsi" w:hAnsiTheme="minorHAnsi"/>
        </w:rPr>
        <w:t xml:space="preserve"> rights</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Together, </w:t>
      </w:r>
      <w:r w:rsidRPr="003D2F57">
        <w:rPr>
          <w:rStyle w:val="StyleBoldUnderline"/>
          <w:rFonts w:asciiTheme="minorHAnsi" w:hAnsiTheme="minorHAnsi"/>
        </w:rPr>
        <w:t>these rights ensure the strategic and operational mobility of¶ U.S. military forces and the free flow of international commerce at sea</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Joining the convention guarantees that 156 states recognize the following</w:t>
      </w:r>
      <w:r w:rsidRPr="003D2F57">
        <w:rPr>
          <w:rFonts w:asciiTheme="minorHAnsi" w:hAnsiTheme="minorHAnsi"/>
          <w:sz w:val="12"/>
        </w:rPr>
        <w:t xml:space="preserve">¶ </w:t>
      </w:r>
      <w:r w:rsidRPr="003D2F57">
        <w:rPr>
          <w:rFonts w:asciiTheme="minorHAnsi" w:hAnsiTheme="minorHAnsi"/>
        </w:rPr>
        <w:t>basic rights of U.S. military forces, commercial ships, civilian aircraft,</w:t>
      </w:r>
      <w:r w:rsidRPr="003D2F57">
        <w:rPr>
          <w:rFonts w:asciiTheme="minorHAnsi" w:hAnsiTheme="minorHAnsi"/>
          <w:sz w:val="12"/>
        </w:rPr>
        <w:t xml:space="preserve">¶ </w:t>
      </w:r>
      <w:r w:rsidRPr="003D2F57">
        <w:rPr>
          <w:rFonts w:asciiTheme="minorHAnsi" w:hAnsiTheme="minorHAnsi"/>
        </w:rPr>
        <w:t>and the foreign-flagged vessels that carry commerce vital to U.S.</w:t>
      </w:r>
      <w:r w:rsidRPr="003D2F57">
        <w:rPr>
          <w:rFonts w:asciiTheme="minorHAnsi" w:hAnsiTheme="minorHAnsi"/>
          <w:sz w:val="12"/>
        </w:rPr>
        <w:t xml:space="preserve">¶ </w:t>
      </w:r>
      <w:r w:rsidRPr="003D2F57">
        <w:rPr>
          <w:rFonts w:asciiTheme="minorHAnsi" w:hAnsiTheme="minorHAnsi"/>
        </w:rPr>
        <w:t>economic security:</w:t>
      </w:r>
      <w:r w:rsidRPr="003D2F57">
        <w:rPr>
          <w:rFonts w:asciiTheme="minorHAnsi" w:hAnsiTheme="minorHAnsi"/>
          <w:sz w:val="12"/>
        </w:rPr>
        <w:t xml:space="preserve">¶ </w:t>
      </w:r>
      <w:r w:rsidRPr="003D2F57">
        <w:rPr>
          <w:rStyle w:val="StyleBoldUnderline"/>
          <w:rFonts w:asciiTheme="minorHAnsi" w:hAnsiTheme="minorHAnsi"/>
        </w:rPr>
        <w:t>Right of Innocent Passage</w:t>
      </w:r>
      <w:r w:rsidRPr="003D2F57">
        <w:rPr>
          <w:rFonts w:asciiTheme="minorHAnsi" w:hAnsiTheme="minorHAnsi"/>
        </w:rPr>
        <w:t>. The surface transit of any ship or submarine</w:t>
      </w:r>
      <w:r w:rsidRPr="003D2F57">
        <w:rPr>
          <w:rFonts w:asciiTheme="minorHAnsi" w:hAnsiTheme="minorHAnsi"/>
          <w:sz w:val="12"/>
        </w:rPr>
        <w:t xml:space="preserve">¶ </w:t>
      </w:r>
      <w:r w:rsidRPr="003D2F57">
        <w:rPr>
          <w:rFonts w:asciiTheme="minorHAnsi" w:hAnsiTheme="minorHAnsi"/>
        </w:rPr>
        <w:t>through the territorial seas of foreign nations without prior</w:t>
      </w:r>
      <w:r w:rsidRPr="003D2F57">
        <w:rPr>
          <w:rFonts w:asciiTheme="minorHAnsi" w:hAnsiTheme="minorHAnsi"/>
          <w:sz w:val="12"/>
        </w:rPr>
        <w:t xml:space="preserve">¶ </w:t>
      </w:r>
      <w:r w:rsidRPr="003D2F57">
        <w:rPr>
          <w:rFonts w:asciiTheme="minorHAnsi" w:hAnsiTheme="minorHAnsi"/>
        </w:rPr>
        <w:t>notification or permission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 Right of </w:t>
      </w:r>
      <w:r w:rsidRPr="003D2F57">
        <w:rPr>
          <w:rStyle w:val="StyleBoldUnderline"/>
          <w:rFonts w:asciiTheme="minorHAnsi" w:hAnsiTheme="minorHAnsi"/>
        </w:rPr>
        <w:t>Transit Passage</w:t>
      </w:r>
      <w:r w:rsidRPr="003D2F57">
        <w:rPr>
          <w:rFonts w:asciiTheme="minorHAnsi" w:hAnsiTheme="minorHAnsi"/>
        </w:rPr>
        <w:t>. The unimpeded transit of ships, aircraft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and submerged submarines in their normal modes through and</w:t>
      </w:r>
      <w:r w:rsidRPr="003D2F57">
        <w:rPr>
          <w:rFonts w:asciiTheme="minorHAnsi" w:hAnsiTheme="minorHAnsi"/>
          <w:sz w:val="12"/>
        </w:rPr>
        <w:t xml:space="preserve">¶ </w:t>
      </w:r>
      <w:r w:rsidRPr="003D2F57">
        <w:rPr>
          <w:rFonts w:asciiTheme="minorHAnsi" w:hAnsiTheme="minorHAnsi"/>
        </w:rPr>
        <w:t>over straits used for international navigation, and the approaches</w:t>
      </w:r>
      <w:r w:rsidRPr="003D2F57">
        <w:rPr>
          <w:rFonts w:asciiTheme="minorHAnsi" w:hAnsiTheme="minorHAnsi"/>
          <w:sz w:val="12"/>
        </w:rPr>
        <w:t xml:space="preserve">¶ </w:t>
      </w:r>
      <w:r w:rsidRPr="003D2F57">
        <w:rPr>
          <w:rFonts w:asciiTheme="minorHAnsi" w:hAnsiTheme="minorHAnsi"/>
        </w:rPr>
        <w:t>to those straits.</w:t>
      </w:r>
      <w:r w:rsidRPr="003D2F57">
        <w:rPr>
          <w:rFonts w:asciiTheme="minorHAnsi" w:hAnsiTheme="minorHAnsi"/>
          <w:sz w:val="12"/>
        </w:rPr>
        <w:t xml:space="preserve">¶ </w:t>
      </w:r>
      <w:r w:rsidRPr="003D2F57">
        <w:rPr>
          <w:rFonts w:asciiTheme="minorHAnsi" w:hAnsiTheme="minorHAnsi"/>
        </w:rPr>
        <w:t xml:space="preserve">–– Right of </w:t>
      </w:r>
      <w:r w:rsidRPr="003D2F57">
        <w:rPr>
          <w:rStyle w:val="StyleBoldUnderline"/>
          <w:rFonts w:asciiTheme="minorHAnsi" w:hAnsiTheme="minorHAnsi"/>
        </w:rPr>
        <w:t xml:space="preserve">Archipelagic </w:t>
      </w:r>
      <w:proofErr w:type="spellStart"/>
      <w:r w:rsidRPr="003D2F57">
        <w:rPr>
          <w:rStyle w:val="StyleBoldUnderline"/>
          <w:rFonts w:asciiTheme="minorHAnsi" w:hAnsiTheme="minorHAnsi"/>
        </w:rPr>
        <w:t>Sealanes</w:t>
      </w:r>
      <w:proofErr w:type="spellEnd"/>
      <w:r w:rsidRPr="003D2F57">
        <w:rPr>
          <w:rStyle w:val="StyleBoldUnderline"/>
          <w:rFonts w:asciiTheme="minorHAnsi" w:hAnsiTheme="minorHAnsi"/>
        </w:rPr>
        <w:t xml:space="preserve"> Passage</w:t>
      </w:r>
      <w:r w:rsidRPr="003D2F57">
        <w:rPr>
          <w:rFonts w:asciiTheme="minorHAnsi" w:hAnsiTheme="minorHAnsi"/>
        </w:rPr>
        <w:t>. The unimpeded transit of</w:t>
      </w:r>
      <w:r w:rsidRPr="003D2F57">
        <w:rPr>
          <w:rFonts w:asciiTheme="minorHAnsi" w:hAnsiTheme="minorHAnsi"/>
          <w:sz w:val="12"/>
        </w:rPr>
        <w:t xml:space="preserve">¶ </w:t>
      </w:r>
      <w:r w:rsidRPr="003D2F57">
        <w:rPr>
          <w:rFonts w:asciiTheme="minorHAnsi" w:hAnsiTheme="minorHAnsi"/>
        </w:rPr>
        <w:t>ships, aircraft, and submerged submarines in their normal modes</w:t>
      </w:r>
      <w:r w:rsidRPr="003D2F57">
        <w:rPr>
          <w:rFonts w:asciiTheme="minorHAnsi" w:hAnsiTheme="minorHAnsi"/>
          <w:sz w:val="12"/>
        </w:rPr>
        <w:t xml:space="preserve">¶ </w:t>
      </w:r>
      <w:r w:rsidRPr="003D2F57">
        <w:rPr>
          <w:rFonts w:asciiTheme="minorHAnsi" w:hAnsiTheme="minorHAnsi"/>
        </w:rPr>
        <w:t>through and over all normal passage routes used for international</w:t>
      </w:r>
      <w:r w:rsidRPr="003D2F57">
        <w:rPr>
          <w:rFonts w:asciiTheme="minorHAnsi" w:hAnsiTheme="minorHAnsi"/>
          <w:sz w:val="12"/>
        </w:rPr>
        <w:t xml:space="preserve">¶ </w:t>
      </w:r>
      <w:r w:rsidRPr="003D2F57">
        <w:rPr>
          <w:rFonts w:asciiTheme="minorHAnsi" w:hAnsiTheme="minorHAnsi"/>
        </w:rPr>
        <w:t>navigation of “archipelagic waters,” such as those claimed by the</w:t>
      </w:r>
      <w:r w:rsidRPr="003D2F57">
        <w:rPr>
          <w:rFonts w:asciiTheme="minorHAnsi" w:hAnsiTheme="minorHAnsi"/>
          <w:sz w:val="12"/>
        </w:rPr>
        <w:t xml:space="preserve">¶ </w:t>
      </w:r>
      <w:r w:rsidRPr="003D2F57">
        <w:rPr>
          <w:rFonts w:asciiTheme="minorHAnsi" w:hAnsiTheme="minorHAnsi"/>
        </w:rPr>
        <w:t>Philippines and Indonesia</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 </w:t>
      </w:r>
      <w:r w:rsidRPr="003D2F57">
        <w:rPr>
          <w:rStyle w:val="StyleBoldUnderline"/>
          <w:rFonts w:asciiTheme="minorHAnsi" w:hAnsiTheme="minorHAnsi"/>
        </w:rPr>
        <w:t>Freedom of the High Seas</w:t>
      </w:r>
      <w:r w:rsidRPr="003D2F57">
        <w:rPr>
          <w:rFonts w:asciiTheme="minorHAnsi" w:hAnsiTheme="minorHAnsi"/>
        </w:rPr>
        <w:t xml:space="preserve">. The freedoms of navigation, </w:t>
      </w:r>
      <w:proofErr w:type="spellStart"/>
      <w:r w:rsidRPr="003D2F57">
        <w:rPr>
          <w:rFonts w:asciiTheme="minorHAnsi" w:hAnsiTheme="minorHAnsi"/>
        </w:rPr>
        <w:t>overflight</w:t>
      </w:r>
      <w:proofErr w:type="spellEnd"/>
      <w:r w:rsidRPr="003D2F57">
        <w:rPr>
          <w:rFonts w:asciiTheme="minorHAnsi" w:hAnsiTheme="minorHAnsi"/>
        </w:rPr>
        <w:t>, and</w:t>
      </w:r>
      <w:r w:rsidRPr="003D2F57">
        <w:rPr>
          <w:rFonts w:asciiTheme="minorHAnsi" w:hAnsiTheme="minorHAnsi"/>
          <w:sz w:val="12"/>
        </w:rPr>
        <w:t xml:space="preserve">¶ </w:t>
      </w:r>
      <w:r w:rsidRPr="003D2F57">
        <w:rPr>
          <w:rFonts w:asciiTheme="minorHAnsi" w:hAnsiTheme="minorHAnsi"/>
        </w:rPr>
        <w:t>use of the seabed for laying undersea cables or pipes on the high seas</w:t>
      </w:r>
      <w:r w:rsidRPr="003D2F57">
        <w:rPr>
          <w:rFonts w:asciiTheme="minorHAnsi" w:hAnsiTheme="minorHAnsi"/>
          <w:sz w:val="12"/>
        </w:rPr>
        <w:t xml:space="preserve">¶ </w:t>
      </w:r>
      <w:r w:rsidRPr="003D2F57">
        <w:rPr>
          <w:rFonts w:asciiTheme="minorHAnsi" w:hAnsiTheme="minorHAnsi"/>
        </w:rPr>
        <w:t>and within the exclusive economic zone of a coastal state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Further, </w:t>
      </w:r>
      <w:r w:rsidRPr="003D2F57">
        <w:rPr>
          <w:rStyle w:val="StyleBoldUnderline"/>
          <w:rFonts w:asciiTheme="minorHAnsi" w:hAnsiTheme="minorHAnsi"/>
        </w:rPr>
        <w:t>the convention secures additional important rights for warships</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including U.S. Coast Guard cutters, and government-operated</w:t>
      </w:r>
      <w:r w:rsidRPr="003D2F57">
        <w:rPr>
          <w:rFonts w:asciiTheme="minorHAnsi" w:hAnsiTheme="minorHAnsi"/>
          <w:sz w:val="12"/>
        </w:rPr>
        <w:t xml:space="preserve">¶ </w:t>
      </w:r>
      <w:r w:rsidRPr="003D2F57">
        <w:rPr>
          <w:rFonts w:asciiTheme="minorHAnsi" w:hAnsiTheme="minorHAnsi"/>
        </w:rPr>
        <w:t>noncommercial ships, such as those operated by the Military Sealift</w:t>
      </w:r>
      <w:r w:rsidRPr="003D2F57">
        <w:rPr>
          <w:rFonts w:asciiTheme="minorHAnsi" w:hAnsiTheme="minorHAnsi"/>
          <w:sz w:val="12"/>
        </w:rPr>
        <w:t xml:space="preserve">¶ </w:t>
      </w:r>
      <w:r w:rsidRPr="003D2F57">
        <w:rPr>
          <w:rFonts w:asciiTheme="minorHAnsi" w:hAnsiTheme="minorHAnsi"/>
        </w:rPr>
        <w:t>Command:</w:t>
      </w:r>
      <w:r w:rsidRPr="003D2F57">
        <w:rPr>
          <w:rFonts w:asciiTheme="minorHAnsi" w:hAnsiTheme="minorHAnsi"/>
          <w:sz w:val="12"/>
        </w:rPr>
        <w:t xml:space="preserve">¶ </w:t>
      </w:r>
      <w:r w:rsidRPr="003D2F57">
        <w:rPr>
          <w:rFonts w:asciiTheme="minorHAnsi" w:hAnsiTheme="minorHAnsi"/>
        </w:rPr>
        <w:t xml:space="preserve">–– Right of Visit. </w:t>
      </w:r>
      <w:r w:rsidRPr="003D2F57">
        <w:rPr>
          <w:rStyle w:val="StyleBoldUnderline"/>
          <w:rFonts w:asciiTheme="minorHAnsi" w:hAnsiTheme="minorHAnsi"/>
        </w:rPr>
        <w:t>Warships may visit and board vessels reasonably suspected¶ of being stateless or engaged in piracy</w:t>
      </w:r>
      <w:r w:rsidRPr="003D2F57">
        <w:rPr>
          <w:rFonts w:asciiTheme="minorHAnsi" w:hAnsiTheme="minorHAnsi"/>
        </w:rPr>
        <w:t>. That right is critically</w:t>
      </w:r>
      <w:r w:rsidRPr="003D2F57">
        <w:rPr>
          <w:rFonts w:asciiTheme="minorHAnsi" w:hAnsiTheme="minorHAnsi"/>
          <w:sz w:val="12"/>
        </w:rPr>
        <w:t xml:space="preserve">¶ </w:t>
      </w:r>
      <w:r w:rsidRPr="003D2F57">
        <w:rPr>
          <w:rFonts w:asciiTheme="minorHAnsi" w:hAnsiTheme="minorHAnsi"/>
        </w:rPr>
        <w:t>important to ensure the legitimacy of many maritime security operations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including U.S. counternarcotic and </w:t>
      </w:r>
      <w:proofErr w:type="spellStart"/>
      <w:r w:rsidRPr="003D2F57">
        <w:rPr>
          <w:rFonts w:asciiTheme="minorHAnsi" w:hAnsiTheme="minorHAnsi"/>
        </w:rPr>
        <w:t>antiproliferation</w:t>
      </w:r>
      <w:proofErr w:type="spellEnd"/>
      <w:r w:rsidRPr="003D2F57">
        <w:rPr>
          <w:rFonts w:asciiTheme="minorHAnsi" w:hAnsiTheme="minorHAnsi"/>
        </w:rPr>
        <w:t xml:space="preserve"> operations,</w:t>
      </w:r>
      <w:r w:rsidRPr="003D2F57">
        <w:rPr>
          <w:rFonts w:asciiTheme="minorHAnsi" w:hAnsiTheme="minorHAnsi"/>
          <w:sz w:val="12"/>
        </w:rPr>
        <w:t xml:space="preserve">¶ </w:t>
      </w:r>
      <w:r w:rsidRPr="003D2F57">
        <w:rPr>
          <w:rFonts w:asciiTheme="minorHAnsi" w:hAnsiTheme="minorHAnsi"/>
        </w:rPr>
        <w:t>such as the Proliferation Security Initiative.</w:t>
      </w:r>
      <w:r w:rsidRPr="003D2F57">
        <w:rPr>
          <w:rFonts w:asciiTheme="minorHAnsi" w:hAnsiTheme="minorHAnsi"/>
          <w:sz w:val="12"/>
        </w:rPr>
        <w:t xml:space="preserve">¶ </w:t>
      </w:r>
      <w:r w:rsidRPr="003D2F57">
        <w:rPr>
          <w:rFonts w:asciiTheme="minorHAnsi" w:hAnsiTheme="minorHAnsi"/>
        </w:rPr>
        <w:t xml:space="preserve">–– Right of </w:t>
      </w:r>
      <w:r w:rsidRPr="003D2F57">
        <w:rPr>
          <w:rStyle w:val="StyleBoldUnderline"/>
          <w:rFonts w:asciiTheme="minorHAnsi" w:hAnsiTheme="minorHAnsi"/>
        </w:rPr>
        <w:t>Sovereign Immunity</w:t>
      </w:r>
      <w:r w:rsidRPr="003D2F57">
        <w:rPr>
          <w:rFonts w:asciiTheme="minorHAnsi" w:hAnsiTheme="minorHAnsi"/>
        </w:rPr>
        <w:t>. Warships and government-operated</w:t>
      </w:r>
      <w:r w:rsidRPr="003D2F57">
        <w:rPr>
          <w:rFonts w:asciiTheme="minorHAnsi" w:hAnsiTheme="minorHAnsi"/>
          <w:sz w:val="12"/>
        </w:rPr>
        <w:t xml:space="preserve">¶ </w:t>
      </w:r>
      <w:r w:rsidRPr="003D2F57">
        <w:rPr>
          <w:rFonts w:asciiTheme="minorHAnsi" w:hAnsiTheme="minorHAnsi"/>
        </w:rPr>
        <w:t>noncommercial ships enjoy complete immunity from the jurisdiction</w:t>
      </w:r>
      <w:r w:rsidRPr="003D2F57">
        <w:rPr>
          <w:rFonts w:asciiTheme="minorHAnsi" w:hAnsiTheme="minorHAnsi"/>
          <w:sz w:val="12"/>
        </w:rPr>
        <w:t xml:space="preserve">¶ </w:t>
      </w:r>
      <w:r w:rsidRPr="003D2F57">
        <w:rPr>
          <w:rFonts w:asciiTheme="minorHAnsi" w:hAnsiTheme="minorHAnsi"/>
        </w:rPr>
        <w:t>of any state other than the flag state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convention also provides the first concrete definitions—U.S.-</w:t>
      </w:r>
      <w:r w:rsidRPr="003D2F57">
        <w:rPr>
          <w:rFonts w:asciiTheme="minorHAnsi" w:hAnsiTheme="minorHAnsi"/>
          <w:sz w:val="12"/>
        </w:rPr>
        <w:t xml:space="preserve">¶ </w:t>
      </w:r>
      <w:r w:rsidRPr="003D2F57">
        <w:rPr>
          <w:rFonts w:asciiTheme="minorHAnsi" w:hAnsiTheme="minorHAnsi"/>
        </w:rPr>
        <w:t>preferred definitions—of a coastal state’s territorial sea, contiguous</w:t>
      </w:r>
      <w:r w:rsidRPr="003D2F57">
        <w:rPr>
          <w:rFonts w:asciiTheme="minorHAnsi" w:hAnsiTheme="minorHAnsi"/>
          <w:sz w:val="12"/>
        </w:rPr>
        <w:t xml:space="preserve">¶ </w:t>
      </w:r>
      <w:r w:rsidRPr="003D2F57">
        <w:rPr>
          <w:rFonts w:asciiTheme="minorHAnsi" w:hAnsiTheme="minorHAnsi"/>
        </w:rPr>
        <w:t>zone, and jurisdiction in the increasingly important and often contentious</w:t>
      </w:r>
      <w:r w:rsidRPr="003D2F57">
        <w:rPr>
          <w:rFonts w:asciiTheme="minorHAnsi" w:hAnsiTheme="minorHAnsi"/>
          <w:sz w:val="12"/>
        </w:rPr>
        <w:t xml:space="preserve">¶ </w:t>
      </w:r>
      <w:r w:rsidRPr="003D2F57">
        <w:rPr>
          <w:rFonts w:asciiTheme="minorHAnsi" w:hAnsiTheme="minorHAnsi"/>
        </w:rPr>
        <w:t>exclusive economic zone. The United States has previously</w:t>
      </w:r>
      <w:r w:rsidRPr="003D2F57">
        <w:rPr>
          <w:rFonts w:asciiTheme="minorHAnsi" w:hAnsiTheme="minorHAnsi"/>
          <w:sz w:val="12"/>
        </w:rPr>
        <w:t xml:space="preserve">¶ </w:t>
      </w:r>
      <w:r w:rsidRPr="003D2F57">
        <w:rPr>
          <w:rFonts w:asciiTheme="minorHAnsi" w:hAnsiTheme="minorHAnsi"/>
        </w:rPr>
        <w:t>asserted these rights and employed these definitions by relying on the</w:t>
      </w:r>
      <w:r w:rsidRPr="003D2F57">
        <w:rPr>
          <w:rFonts w:asciiTheme="minorHAnsi" w:hAnsiTheme="minorHAnsi"/>
          <w:sz w:val="12"/>
        </w:rPr>
        <w:t xml:space="preserve">¶ </w:t>
      </w:r>
      <w:r w:rsidRPr="003D2F57">
        <w:rPr>
          <w:rFonts w:asciiTheme="minorHAnsi" w:hAnsiTheme="minorHAnsi"/>
        </w:rPr>
        <w:t>protections of customary international law and the provisions of the</w:t>
      </w:r>
      <w:r w:rsidRPr="003D2F57">
        <w:rPr>
          <w:rFonts w:asciiTheme="minorHAnsi" w:hAnsiTheme="minorHAnsi"/>
          <w:sz w:val="12"/>
        </w:rPr>
        <w:t xml:space="preserve">¶ </w:t>
      </w:r>
      <w:r w:rsidRPr="003D2F57">
        <w:rPr>
          <w:rFonts w:asciiTheme="minorHAnsi" w:hAnsiTheme="minorHAnsi"/>
        </w:rPr>
        <w:t>1958 Geneva Conventions. What makes these protections so vital to</w:t>
      </w:r>
      <w:r w:rsidRPr="003D2F57">
        <w:rPr>
          <w:rFonts w:asciiTheme="minorHAnsi" w:hAnsiTheme="minorHAnsi"/>
          <w:sz w:val="12"/>
        </w:rPr>
        <w:t xml:space="preserve">¶ </w:t>
      </w:r>
      <w:r w:rsidRPr="003D2F57">
        <w:rPr>
          <w:rFonts w:asciiTheme="minorHAnsi" w:hAnsiTheme="minorHAnsi"/>
        </w:rPr>
        <w:t xml:space="preserve">U.S. national security? </w:t>
      </w:r>
      <w:r w:rsidRPr="003D2F57">
        <w:rPr>
          <w:rStyle w:val="StyleBoldUnderline"/>
          <w:rFonts w:asciiTheme="minorHAnsi" w:hAnsiTheme="minorHAnsi"/>
        </w:rPr>
        <w:t>Why now</w:t>
      </w:r>
      <w:r w:rsidRPr="003D2F57">
        <w:rPr>
          <w:rFonts w:asciiTheme="minorHAnsi" w:hAnsiTheme="minorHAnsi"/>
        </w:rPr>
        <w:t xml:space="preserve">? </w:t>
      </w:r>
      <w:r w:rsidRPr="003D2F57">
        <w:rPr>
          <w:rStyle w:val="StyleBoldUnderline"/>
          <w:rFonts w:asciiTheme="minorHAnsi" w:hAnsiTheme="minorHAnsi"/>
        </w:rPr>
        <w:t>What has happened to make joining¶ the convention a national security imperative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The world has changed dramatically in the last half century, making</w:t>
      </w:r>
      <w:r w:rsidRPr="003D2F57">
        <w:rPr>
          <w:rFonts w:asciiTheme="minorHAnsi" w:hAnsiTheme="minorHAnsi"/>
          <w:sz w:val="12"/>
        </w:rPr>
        <w:t xml:space="preserve">¶ </w:t>
      </w:r>
      <w:r w:rsidRPr="003D2F57">
        <w:rPr>
          <w:rStyle w:val="StyleBoldUnderline"/>
          <w:rFonts w:asciiTheme="minorHAnsi" w:hAnsiTheme="minorHAnsi"/>
        </w:rPr>
        <w:t>the legal tools and protections the convention provides essential for¶ the United States to shape and influence the security environment of¶ the twenty-first century</w:t>
      </w:r>
      <w:r w:rsidRPr="003D2F57">
        <w:rPr>
          <w:rFonts w:asciiTheme="minorHAnsi" w:hAnsiTheme="minorHAnsi"/>
        </w:rPr>
        <w:t xml:space="preserve">. The </w:t>
      </w:r>
      <w:r w:rsidRPr="003D2F57">
        <w:rPr>
          <w:rStyle w:val="StyleBoldUnderline"/>
          <w:rFonts w:asciiTheme="minorHAnsi" w:hAnsiTheme="minorHAnsi"/>
        </w:rPr>
        <w:t>political polarization of the Cold War has¶ yielded to a rise of both nations and nationalism</w:t>
      </w:r>
      <w:r w:rsidRPr="003D2F57">
        <w:rPr>
          <w:rFonts w:asciiTheme="minorHAnsi" w:hAnsiTheme="minorHAnsi"/>
        </w:rPr>
        <w:t>. In 1958, there were</w:t>
      </w:r>
      <w:r w:rsidRPr="003D2F57">
        <w:rPr>
          <w:rFonts w:asciiTheme="minorHAnsi" w:hAnsiTheme="minorHAnsi"/>
          <w:sz w:val="12"/>
        </w:rPr>
        <w:t xml:space="preserve">¶ </w:t>
      </w:r>
      <w:r w:rsidRPr="003D2F57">
        <w:rPr>
          <w:rFonts w:asciiTheme="minorHAnsi" w:hAnsiTheme="minorHAnsi"/>
        </w:rPr>
        <w:t>eighty-two members of the United Nations; today there are 192. The</w:t>
      </w:r>
      <w:r w:rsidRPr="003D2F57">
        <w:rPr>
          <w:rFonts w:asciiTheme="minorHAnsi" w:hAnsiTheme="minorHAnsi"/>
          <w:sz w:val="12"/>
        </w:rPr>
        <w:t xml:space="preserve">¶ </w:t>
      </w:r>
      <w:r w:rsidRPr="003D2F57">
        <w:rPr>
          <w:rFonts w:asciiTheme="minorHAnsi" w:hAnsiTheme="minorHAnsi"/>
        </w:rPr>
        <w:t>North Atlantic Treaty Organization, the Americas’ bedrock national</w:t>
      </w:r>
      <w:r w:rsidRPr="003D2F57">
        <w:rPr>
          <w:rFonts w:asciiTheme="minorHAnsi" w:hAnsiTheme="minorHAnsi"/>
          <w:sz w:val="12"/>
        </w:rPr>
        <w:t xml:space="preserve">¶ </w:t>
      </w:r>
      <w:r w:rsidRPr="003D2F57">
        <w:rPr>
          <w:rFonts w:asciiTheme="minorHAnsi" w:hAnsiTheme="minorHAnsi"/>
        </w:rPr>
        <w:t>security alliance, has grown from fifteen member nations to twenty-six</w:t>
      </w:r>
      <w:r w:rsidRPr="003D2F57">
        <w:rPr>
          <w:rFonts w:asciiTheme="minorHAnsi" w:hAnsiTheme="minorHAnsi"/>
          <w:sz w:val="12"/>
        </w:rPr>
        <w:t xml:space="preserve">¶ </w:t>
      </w:r>
      <w:r w:rsidRPr="003D2F57">
        <w:rPr>
          <w:rFonts w:asciiTheme="minorHAnsi" w:hAnsiTheme="minorHAnsi"/>
        </w:rPr>
        <w:t>members and twenty-four partners. While the threat of international</w:t>
      </w:r>
      <w:r w:rsidRPr="003D2F57">
        <w:rPr>
          <w:rFonts w:asciiTheme="minorHAnsi" w:hAnsiTheme="minorHAnsi"/>
          <w:sz w:val="12"/>
        </w:rPr>
        <w:t xml:space="preserve">¶ </w:t>
      </w:r>
      <w:r w:rsidRPr="003D2F57">
        <w:rPr>
          <w:rFonts w:asciiTheme="minorHAnsi" w:hAnsiTheme="minorHAnsi"/>
        </w:rPr>
        <w:t xml:space="preserve">conventional and nuclear war has diminished, the </w:t>
      </w:r>
      <w:r w:rsidRPr="003D2F57">
        <w:rPr>
          <w:rStyle w:val="StyleBoldUnderline"/>
          <w:rFonts w:asciiTheme="minorHAnsi" w:hAnsiTheme="minorHAnsi"/>
        </w:rPr>
        <w:t xml:space="preserve">transnational threats¶ of WMD proliferation and violent extremism by </w:t>
      </w:r>
      <w:proofErr w:type="spellStart"/>
      <w:r w:rsidRPr="003D2F57">
        <w:rPr>
          <w:rStyle w:val="StyleBoldUnderline"/>
          <w:rFonts w:asciiTheme="minorHAnsi" w:hAnsiTheme="minorHAnsi"/>
        </w:rPr>
        <w:t>nonstate</w:t>
      </w:r>
      <w:proofErr w:type="spellEnd"/>
      <w:r w:rsidRPr="003D2F57">
        <w:rPr>
          <w:rStyle w:val="StyleBoldUnderline"/>
          <w:rFonts w:asciiTheme="minorHAnsi" w:hAnsiTheme="minorHAnsi"/>
        </w:rPr>
        <w:t xml:space="preserve"> </w:t>
      </w:r>
      <w:r w:rsidRPr="003D2F57">
        <w:rPr>
          <w:rStyle w:val="StyleBoldUnderline"/>
          <w:rFonts w:asciiTheme="minorHAnsi" w:hAnsiTheme="minorHAnsi"/>
        </w:rPr>
        <w:lastRenderedPageBreak/>
        <w:t>interests¶ with international reach have mushroomed</w:t>
      </w:r>
      <w:r w:rsidRPr="003D2F57">
        <w:rPr>
          <w:rFonts w:asciiTheme="minorHAnsi" w:hAnsiTheme="minorHAnsi"/>
        </w:rPr>
        <w:t xml:space="preserve">. </w:t>
      </w:r>
      <w:r w:rsidRPr="003D2F57">
        <w:rPr>
          <w:rStyle w:val="StyleBoldUnderline"/>
          <w:rFonts w:asciiTheme="minorHAnsi" w:hAnsiTheme="minorHAnsi"/>
        </w:rPr>
        <w:t>Expanding populations</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combined with the growth of the newly industrialized economies,¶ have fueled an increasing demand for and competition over natural¶ resources.</w:t>
      </w:r>
      <w:r w:rsidRPr="003D2F57">
        <w:rPr>
          <w:rFonts w:asciiTheme="minorHAnsi" w:hAnsiTheme="minorHAnsi"/>
        </w:rPr>
        <w:t xml:space="preserve"> The energy security of the United States and every major</w:t>
      </w:r>
      <w:r w:rsidRPr="003D2F57">
        <w:rPr>
          <w:rFonts w:asciiTheme="minorHAnsi" w:hAnsiTheme="minorHAnsi"/>
          <w:sz w:val="12"/>
        </w:rPr>
        <w:t xml:space="preserve">¶ </w:t>
      </w:r>
      <w:r w:rsidRPr="003D2F57">
        <w:rPr>
          <w:rFonts w:asciiTheme="minorHAnsi" w:hAnsiTheme="minorHAnsi"/>
        </w:rPr>
        <w:t>world economy now depends on a global fuel market in which half of</w:t>
      </w:r>
      <w:r w:rsidRPr="003D2F57">
        <w:rPr>
          <w:rFonts w:asciiTheme="minorHAnsi" w:hAnsiTheme="minorHAnsi"/>
          <w:sz w:val="12"/>
        </w:rPr>
        <w:t xml:space="preserve">¶ </w:t>
      </w:r>
      <w:r w:rsidRPr="003D2F57">
        <w:rPr>
          <w:rFonts w:asciiTheme="minorHAnsi" w:hAnsiTheme="minorHAnsi"/>
        </w:rPr>
        <w:t>the world’s oil travels by sea, with most passing through a handful of</w:t>
      </w:r>
      <w:r w:rsidRPr="003D2F57">
        <w:rPr>
          <w:rFonts w:asciiTheme="minorHAnsi" w:hAnsiTheme="minorHAnsi"/>
          <w:sz w:val="12"/>
        </w:rPr>
        <w:t xml:space="preserve">¶ </w:t>
      </w:r>
      <w:r w:rsidRPr="003D2F57">
        <w:rPr>
          <w:rFonts w:asciiTheme="minorHAnsi" w:hAnsiTheme="minorHAnsi"/>
        </w:rPr>
        <w:t>strategic straits. Global commerce is the cornerstone of every nation’s</w:t>
      </w:r>
      <w:r w:rsidRPr="003D2F57">
        <w:rPr>
          <w:rFonts w:asciiTheme="minorHAnsi" w:hAnsiTheme="minorHAnsi"/>
          <w:sz w:val="12"/>
        </w:rPr>
        <w:t xml:space="preserve">¶ </w:t>
      </w:r>
      <w:r w:rsidRPr="003D2F57">
        <w:rPr>
          <w:rFonts w:asciiTheme="minorHAnsi" w:hAnsiTheme="minorHAnsi"/>
        </w:rPr>
        <w:t>economic security, with approximately 90 percent of both international</w:t>
      </w:r>
      <w:r w:rsidRPr="003D2F57">
        <w:rPr>
          <w:rFonts w:asciiTheme="minorHAnsi" w:hAnsiTheme="minorHAnsi"/>
          <w:sz w:val="12"/>
        </w:rPr>
        <w:t xml:space="preserve">¶ </w:t>
      </w:r>
      <w:r w:rsidRPr="003D2F57">
        <w:rPr>
          <w:rFonts w:asciiTheme="minorHAnsi" w:hAnsiTheme="minorHAnsi"/>
        </w:rPr>
        <w:t>physical and electronic trade traveling across the sea in ships or</w:t>
      </w:r>
      <w:r w:rsidRPr="003D2F57">
        <w:rPr>
          <w:rFonts w:asciiTheme="minorHAnsi" w:hAnsiTheme="minorHAnsi"/>
          <w:sz w:val="12"/>
        </w:rPr>
        <w:t xml:space="preserve">¶ </w:t>
      </w:r>
      <w:r w:rsidRPr="003D2F57">
        <w:rPr>
          <w:rFonts w:asciiTheme="minorHAnsi" w:hAnsiTheme="minorHAnsi"/>
        </w:rPr>
        <w:t>under the sea in cables.17</w:t>
      </w:r>
      <w:r w:rsidRPr="003D2F57">
        <w:rPr>
          <w:rFonts w:asciiTheme="minorHAnsi" w:hAnsiTheme="minorHAnsi"/>
          <w:sz w:val="12"/>
        </w:rPr>
        <w:t xml:space="preserve">¶ </w:t>
      </w:r>
      <w:r w:rsidRPr="003D2F57">
        <w:rPr>
          <w:rFonts w:asciiTheme="minorHAnsi" w:hAnsiTheme="minorHAnsi"/>
        </w:rPr>
        <w:t>Changes in politics and economics have been matched or exceeded</w:t>
      </w:r>
      <w:r w:rsidRPr="003D2F57">
        <w:rPr>
          <w:rFonts w:asciiTheme="minorHAnsi" w:hAnsiTheme="minorHAnsi"/>
          <w:sz w:val="12"/>
        </w:rPr>
        <w:t xml:space="preserve">¶ </w:t>
      </w:r>
      <w:r w:rsidRPr="003D2F57">
        <w:rPr>
          <w:rFonts w:asciiTheme="minorHAnsi" w:hAnsiTheme="minorHAnsi"/>
        </w:rPr>
        <w:t>by changes in the physical world. Readily exploited reserves of oil and</w:t>
      </w:r>
      <w:r w:rsidRPr="003D2F57">
        <w:rPr>
          <w:rFonts w:asciiTheme="minorHAnsi" w:hAnsiTheme="minorHAnsi"/>
          <w:sz w:val="12"/>
        </w:rPr>
        <w:t xml:space="preserve">¶ </w:t>
      </w:r>
      <w:r w:rsidRPr="003D2F57">
        <w:rPr>
          <w:rFonts w:asciiTheme="minorHAnsi" w:hAnsiTheme="minorHAnsi"/>
        </w:rPr>
        <w:t>gas have been depleted. Entire species of highly valued apex predators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like tuna, and less palatable but economically critical forage fish, like</w:t>
      </w:r>
      <w:r w:rsidRPr="003D2F57">
        <w:rPr>
          <w:rFonts w:asciiTheme="minorHAnsi" w:hAnsiTheme="minorHAnsi"/>
          <w:sz w:val="12"/>
        </w:rPr>
        <w:t xml:space="preserve">¶ </w:t>
      </w:r>
      <w:r w:rsidRPr="003D2F57">
        <w:rPr>
          <w:rFonts w:asciiTheme="minorHAnsi" w:hAnsiTheme="minorHAnsi"/>
        </w:rPr>
        <w:t>menhaden, are collapsing. Meanwhile, a warming climate is opening</w:t>
      </w:r>
      <w:r w:rsidRPr="003D2F57">
        <w:rPr>
          <w:rFonts w:asciiTheme="minorHAnsi" w:hAnsiTheme="minorHAnsi"/>
          <w:sz w:val="12"/>
        </w:rPr>
        <w:t xml:space="preserve">¶ </w:t>
      </w:r>
      <w:r w:rsidRPr="003D2F57">
        <w:rPr>
          <w:rFonts w:asciiTheme="minorHAnsi" w:hAnsiTheme="minorHAnsi"/>
        </w:rPr>
        <w:t>the Arctic Ocean to navigation, providing access to previously unreachable</w:t>
      </w:r>
      <w:r w:rsidRPr="003D2F57">
        <w:rPr>
          <w:rFonts w:asciiTheme="minorHAnsi" w:hAnsiTheme="minorHAnsi"/>
          <w:sz w:val="12"/>
        </w:rPr>
        <w:t xml:space="preserve">¶ </w:t>
      </w:r>
      <w:r w:rsidRPr="003D2F57">
        <w:rPr>
          <w:rFonts w:asciiTheme="minorHAnsi" w:hAnsiTheme="minorHAnsi"/>
        </w:rPr>
        <w:t>resources and bringing about competing jurisdictional claims over</w:t>
      </w:r>
      <w:r w:rsidRPr="003D2F57">
        <w:rPr>
          <w:rFonts w:asciiTheme="minorHAnsi" w:hAnsiTheme="minorHAnsi"/>
          <w:sz w:val="12"/>
        </w:rPr>
        <w:t xml:space="preserve">¶ </w:t>
      </w:r>
      <w:r w:rsidRPr="003D2F57">
        <w:rPr>
          <w:rFonts w:asciiTheme="minorHAnsi" w:hAnsiTheme="minorHAnsi"/>
        </w:rPr>
        <w:t>this frontier</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In 2008, </w:t>
      </w:r>
      <w:r w:rsidRPr="003D2F57">
        <w:rPr>
          <w:rStyle w:val="StyleBoldUnderline"/>
          <w:rFonts w:asciiTheme="minorHAnsi" w:hAnsiTheme="minorHAnsi"/>
        </w:rPr>
        <w:t>the National Defense Strategy</w:t>
      </w:r>
      <w:r w:rsidRPr="003D2F57">
        <w:rPr>
          <w:rFonts w:asciiTheme="minorHAnsi" w:hAnsiTheme="minorHAnsi"/>
        </w:rPr>
        <w:t xml:space="preserve"> signed by Secretary of</w:t>
      </w:r>
      <w:r w:rsidRPr="003D2F57">
        <w:rPr>
          <w:rFonts w:asciiTheme="minorHAnsi" w:hAnsiTheme="minorHAnsi"/>
          <w:sz w:val="12"/>
        </w:rPr>
        <w:t xml:space="preserve">¶ </w:t>
      </w:r>
      <w:r w:rsidRPr="003D2F57">
        <w:rPr>
          <w:rFonts w:asciiTheme="minorHAnsi" w:hAnsiTheme="minorHAnsi"/>
        </w:rPr>
        <w:t xml:space="preserve">Defense Robert M. Gates </w:t>
      </w:r>
      <w:r w:rsidRPr="003D2F57">
        <w:rPr>
          <w:rStyle w:val="StyleBoldUnderline"/>
          <w:rFonts w:asciiTheme="minorHAnsi" w:hAnsiTheme="minorHAnsi"/>
        </w:rPr>
        <w:t xml:space="preserve">reinforced the main tenets of the Cooperative¶ Strategy for 21st Century </w:t>
      </w:r>
      <w:proofErr w:type="spellStart"/>
      <w:r w:rsidRPr="003D2F57">
        <w:rPr>
          <w:rStyle w:val="StyleBoldUnderline"/>
          <w:rFonts w:asciiTheme="minorHAnsi" w:hAnsiTheme="minorHAnsi"/>
        </w:rPr>
        <w:t>Seapower</w:t>
      </w:r>
      <w:proofErr w:type="spellEnd"/>
      <w:r w:rsidRPr="003D2F57">
        <w:rPr>
          <w:rFonts w:asciiTheme="minorHAnsi" w:hAnsiTheme="minorHAnsi"/>
        </w:rPr>
        <w:t>, issued in 2007 by the chief of</w:t>
      </w:r>
      <w:r w:rsidRPr="003D2F57">
        <w:rPr>
          <w:rFonts w:asciiTheme="minorHAnsi" w:hAnsiTheme="minorHAnsi"/>
          <w:sz w:val="12"/>
        </w:rPr>
        <w:t xml:space="preserve">¶ </w:t>
      </w:r>
      <w:r w:rsidRPr="003D2F57">
        <w:rPr>
          <w:rFonts w:asciiTheme="minorHAnsi" w:hAnsiTheme="minorHAnsi"/>
        </w:rPr>
        <w:t>naval operations and the commandants of the Marine Corps and the</w:t>
      </w:r>
      <w:r w:rsidRPr="003D2F57">
        <w:rPr>
          <w:rFonts w:asciiTheme="minorHAnsi" w:hAnsiTheme="minorHAnsi"/>
          <w:sz w:val="12"/>
        </w:rPr>
        <w:t xml:space="preserve">¶ </w:t>
      </w:r>
      <w:r w:rsidRPr="003D2F57">
        <w:rPr>
          <w:rFonts w:asciiTheme="minorHAnsi" w:hAnsiTheme="minorHAnsi"/>
        </w:rPr>
        <w:t xml:space="preserve">Coast Guard. 18 </w:t>
      </w:r>
      <w:r w:rsidRPr="003D2F57">
        <w:rPr>
          <w:rStyle w:val="StyleBoldUnderline"/>
          <w:rFonts w:asciiTheme="minorHAnsi" w:hAnsiTheme="minorHAnsi"/>
        </w:rPr>
        <w:t>Both strategies emphasize that the prevention of war</w:t>
      </w:r>
      <w:r w:rsidRPr="003D2F57">
        <w:rPr>
          <w:rFonts w:asciiTheme="minorHAnsi" w:hAnsiTheme="minorHAnsi"/>
          <w:sz w:val="12"/>
        </w:rPr>
        <w:t xml:space="preserve">¶ </w:t>
      </w:r>
      <w:r w:rsidRPr="003D2F57">
        <w:rPr>
          <w:rFonts w:asciiTheme="minorHAnsi" w:hAnsiTheme="minorHAnsi"/>
        </w:rPr>
        <w:t>is the best way to achieve U.S. national security, and both highlight</w:t>
      </w:r>
      <w:r w:rsidRPr="003D2F57">
        <w:rPr>
          <w:rFonts w:asciiTheme="minorHAnsi" w:hAnsiTheme="minorHAnsi"/>
          <w:sz w:val="12"/>
        </w:rPr>
        <w:t xml:space="preserve">¶ </w:t>
      </w:r>
      <w:r w:rsidRPr="003D2F57">
        <w:rPr>
          <w:rFonts w:asciiTheme="minorHAnsi" w:hAnsiTheme="minorHAnsi"/>
        </w:rPr>
        <w:t>the fact that a strengthened system of alliances and partnerships is an</w:t>
      </w:r>
      <w:r w:rsidRPr="003D2F57">
        <w:rPr>
          <w:rFonts w:asciiTheme="minorHAnsi" w:hAnsiTheme="minorHAnsi"/>
          <w:sz w:val="12"/>
        </w:rPr>
        <w:t xml:space="preserve">¶ </w:t>
      </w:r>
      <w:r w:rsidRPr="003D2F57">
        <w:rPr>
          <w:rFonts w:asciiTheme="minorHAnsi" w:hAnsiTheme="minorHAnsi"/>
        </w:rPr>
        <w:t>essential component of building stability, collective security, and trust</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The Cooperative Strategy for 21st Century </w:t>
      </w:r>
      <w:proofErr w:type="spellStart"/>
      <w:r w:rsidRPr="003D2F57">
        <w:rPr>
          <w:rFonts w:asciiTheme="minorHAnsi" w:hAnsiTheme="minorHAnsi"/>
        </w:rPr>
        <w:t>Seapower</w:t>
      </w:r>
      <w:proofErr w:type="spellEnd"/>
      <w:r w:rsidRPr="003D2F57">
        <w:rPr>
          <w:rFonts w:asciiTheme="minorHAnsi" w:hAnsiTheme="minorHAnsi"/>
        </w:rPr>
        <w:t xml:space="preserve"> is aptly named</w:t>
      </w:r>
      <w:r w:rsidRPr="003D2F57">
        <w:rPr>
          <w:rFonts w:asciiTheme="minorHAnsi" w:hAnsiTheme="minorHAnsi"/>
          <w:sz w:val="12"/>
        </w:rPr>
        <w:t xml:space="preserve">¶ </w:t>
      </w:r>
      <w:r w:rsidRPr="003D2F57">
        <w:rPr>
          <w:rFonts w:asciiTheme="minorHAnsi" w:hAnsiTheme="minorHAnsi"/>
        </w:rPr>
        <w:t>and uniquely relevant when considering the question of whether to join</w:t>
      </w:r>
      <w:r w:rsidRPr="003D2F57">
        <w:rPr>
          <w:rFonts w:asciiTheme="minorHAnsi" w:hAnsiTheme="minorHAnsi"/>
          <w:sz w:val="12"/>
        </w:rPr>
        <w:t xml:space="preserve">¶ </w:t>
      </w:r>
      <w:r w:rsidRPr="003D2F57">
        <w:rPr>
          <w:rFonts w:asciiTheme="minorHAnsi" w:hAnsiTheme="minorHAnsi"/>
        </w:rPr>
        <w:t>the convention. Its main points are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Preventing wars is as important as winning wars.</w:t>
      </w:r>
      <w:r w:rsidRPr="003D2F57">
        <w:rPr>
          <w:rFonts w:asciiTheme="minorHAnsi" w:hAnsiTheme="minorHAnsi"/>
          <w:sz w:val="12"/>
        </w:rPr>
        <w:t xml:space="preserve">¶ </w:t>
      </w:r>
      <w:r w:rsidRPr="003D2F57">
        <w:rPr>
          <w:rFonts w:asciiTheme="minorHAnsi" w:hAnsiTheme="minorHAnsi"/>
        </w:rPr>
        <w:t xml:space="preserve">–– U.S. </w:t>
      </w:r>
      <w:r w:rsidRPr="003D2F57">
        <w:rPr>
          <w:rStyle w:val="StyleBoldUnderline"/>
          <w:rFonts w:asciiTheme="minorHAnsi" w:hAnsiTheme="minorHAnsi"/>
        </w:rPr>
        <w:t>maritime power comprises six core capabilities that emphasize¶ preventing war and building partnerships: deterrence, sea control,¶ power projection, maritime security, humanitarian assistance, and¶ disaster response</w:t>
      </w:r>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Expanded cooperative relationships with other nations will contribute</w:t>
      </w:r>
      <w:r w:rsidRPr="003D2F57">
        <w:rPr>
          <w:rFonts w:asciiTheme="minorHAnsi" w:hAnsiTheme="minorHAnsi"/>
          <w:sz w:val="12"/>
        </w:rPr>
        <w:t xml:space="preserve">¶ </w:t>
      </w:r>
      <w:r w:rsidRPr="003D2F57">
        <w:rPr>
          <w:rFonts w:asciiTheme="minorHAnsi" w:hAnsiTheme="minorHAnsi"/>
        </w:rPr>
        <w:t>to the security and stability of the maritime domain to the benefit</w:t>
      </w:r>
      <w:r w:rsidRPr="003D2F57">
        <w:rPr>
          <w:rFonts w:asciiTheme="minorHAnsi" w:hAnsiTheme="minorHAnsi"/>
          <w:sz w:val="12"/>
        </w:rPr>
        <w:t xml:space="preserve">¶ </w:t>
      </w:r>
      <w:r w:rsidRPr="003D2F57">
        <w:rPr>
          <w:rFonts w:asciiTheme="minorHAnsi" w:hAnsiTheme="minorHAnsi"/>
        </w:rPr>
        <w:t>of all.</w:t>
      </w:r>
      <w:r w:rsidRPr="003D2F57">
        <w:rPr>
          <w:rFonts w:asciiTheme="minorHAnsi" w:hAnsiTheme="minorHAnsi"/>
          <w:sz w:val="12"/>
        </w:rPr>
        <w:t xml:space="preserve">¶ </w:t>
      </w:r>
      <w:r w:rsidRPr="003D2F57">
        <w:rPr>
          <w:rFonts w:asciiTheme="minorHAnsi" w:hAnsiTheme="minorHAnsi"/>
        </w:rPr>
        <w:t>–– Trust and confidence cannot be surged; they must be built over time</w:t>
      </w:r>
      <w:r w:rsidRPr="003D2F57">
        <w:rPr>
          <w:rFonts w:asciiTheme="minorHAnsi" w:hAnsiTheme="minorHAnsi"/>
          <w:sz w:val="12"/>
        </w:rPr>
        <w:t xml:space="preserve">¶ </w:t>
      </w:r>
      <w:r w:rsidRPr="003D2F57">
        <w:rPr>
          <w:rFonts w:asciiTheme="minorHAnsi" w:hAnsiTheme="minorHAnsi"/>
        </w:rPr>
        <w:t>while mutual understanding and respect are promoted.</w:t>
      </w:r>
      <w:r w:rsidRPr="003D2F57">
        <w:rPr>
          <w:rFonts w:asciiTheme="minorHAnsi" w:hAnsiTheme="minorHAnsi"/>
          <w:sz w:val="12"/>
        </w:rPr>
        <w:t xml:space="preserve">¶ </w:t>
      </w:r>
      <w:r w:rsidRPr="003D2F57">
        <w:rPr>
          <w:rFonts w:asciiTheme="minorHAnsi" w:hAnsiTheme="minorHAnsi"/>
        </w:rPr>
        <w:t xml:space="preserve">–– </w:t>
      </w:r>
      <w:r w:rsidRPr="003D2F57">
        <w:rPr>
          <w:rStyle w:val="StyleBoldUnderline"/>
          <w:rFonts w:asciiTheme="minorHAnsi" w:hAnsiTheme="minorHAnsi"/>
        </w:rPr>
        <w:t>Global maritime partnerships provide a cooperative approach to¶ maritime security</w:t>
      </w:r>
      <w:r w:rsidRPr="003D2F57">
        <w:rPr>
          <w:rFonts w:asciiTheme="minorHAnsi" w:hAnsiTheme="minorHAnsi"/>
        </w:rPr>
        <w:t>, promoting the rule of law by countering piracy,</w:t>
      </w:r>
      <w:r w:rsidRPr="003D2F57">
        <w:rPr>
          <w:rFonts w:asciiTheme="minorHAnsi" w:hAnsiTheme="minorHAnsi"/>
          <w:sz w:val="12"/>
        </w:rPr>
        <w:t xml:space="preserve">¶ </w:t>
      </w:r>
      <w:r w:rsidRPr="003D2F57">
        <w:rPr>
          <w:rFonts w:asciiTheme="minorHAnsi" w:hAnsiTheme="minorHAnsi"/>
        </w:rPr>
        <w:t>terrorism, weapons proliferation, drug trafficking, and other illicit</w:t>
      </w:r>
      <w:r w:rsidRPr="003D2F57">
        <w:rPr>
          <w:rFonts w:asciiTheme="minorHAnsi" w:hAnsiTheme="minorHAnsi"/>
          <w:sz w:val="12"/>
        </w:rPr>
        <w:t xml:space="preserve">¶ </w:t>
      </w:r>
      <w:r w:rsidRPr="003D2F57">
        <w:rPr>
          <w:rFonts w:asciiTheme="minorHAnsi" w:hAnsiTheme="minorHAnsi"/>
        </w:rPr>
        <w:t>activities.</w:t>
      </w:r>
      <w:r w:rsidRPr="003D2F57">
        <w:rPr>
          <w:rFonts w:asciiTheme="minorHAnsi" w:hAnsiTheme="minorHAnsi"/>
          <w:sz w:val="12"/>
        </w:rPr>
        <w:t xml:space="preserve">¶ </w:t>
      </w:r>
      <w:r w:rsidRPr="003D2F57">
        <w:rPr>
          <w:rFonts w:asciiTheme="minorHAnsi" w:hAnsiTheme="minorHAnsi"/>
        </w:rPr>
        <w:t>This strategy predicts that “increased competition for resources,</w:t>
      </w:r>
      <w:r w:rsidRPr="003D2F57">
        <w:rPr>
          <w:rFonts w:asciiTheme="minorHAnsi" w:hAnsiTheme="minorHAnsi"/>
          <w:sz w:val="12"/>
        </w:rPr>
        <w:t xml:space="preserve">¶ </w:t>
      </w:r>
      <w:r w:rsidRPr="003D2F57">
        <w:rPr>
          <w:rFonts w:asciiTheme="minorHAnsi" w:hAnsiTheme="minorHAnsi"/>
        </w:rPr>
        <w:t>coupled with scarcity, may encourage nations to exert wider claims of</w:t>
      </w:r>
      <w:r w:rsidRPr="003D2F57">
        <w:rPr>
          <w:rFonts w:asciiTheme="minorHAnsi" w:hAnsiTheme="minorHAnsi"/>
          <w:sz w:val="12"/>
        </w:rPr>
        <w:t xml:space="preserve">¶ </w:t>
      </w:r>
      <w:r w:rsidRPr="003D2F57">
        <w:rPr>
          <w:rFonts w:asciiTheme="minorHAnsi" w:hAnsiTheme="minorHAnsi"/>
        </w:rPr>
        <w:t>sovereignty over greater expanses of ocean, waterways, and natural</w:t>
      </w:r>
      <w:r w:rsidRPr="003D2F57">
        <w:rPr>
          <w:rFonts w:asciiTheme="minorHAnsi" w:hAnsiTheme="minorHAnsi"/>
          <w:sz w:val="12"/>
        </w:rPr>
        <w:t xml:space="preserve">¶ </w:t>
      </w:r>
      <w:r w:rsidRPr="003D2F57">
        <w:rPr>
          <w:rFonts w:asciiTheme="minorHAnsi" w:hAnsiTheme="minorHAnsi"/>
        </w:rPr>
        <w:t>resources—potentially resulting in conflict.”</w:t>
      </w:r>
      <w:r w:rsidRPr="003D2F57">
        <w:rPr>
          <w:rFonts w:asciiTheme="minorHAnsi" w:hAnsiTheme="minorHAnsi"/>
          <w:sz w:val="12"/>
        </w:rPr>
        <w:t xml:space="preserve">¶ </w:t>
      </w:r>
      <w:proofErr w:type="gramStart"/>
      <w:r w:rsidRPr="003D2F57">
        <w:rPr>
          <w:rFonts w:asciiTheme="minorHAnsi" w:hAnsiTheme="minorHAnsi"/>
        </w:rPr>
        <w:t>Why</w:t>
      </w:r>
      <w:proofErr w:type="gramEnd"/>
      <w:r w:rsidRPr="003D2F57">
        <w:rPr>
          <w:rFonts w:asciiTheme="minorHAnsi" w:hAnsiTheme="minorHAnsi"/>
        </w:rPr>
        <w:t xml:space="preserve"> are </w:t>
      </w:r>
      <w:r w:rsidRPr="003D2F57">
        <w:rPr>
          <w:rStyle w:val="StyleBoldUnderline"/>
          <w:rFonts w:asciiTheme="minorHAnsi" w:hAnsiTheme="minorHAnsi"/>
        </w:rPr>
        <w:t>the provisions and protections of the convention vital to¶ implementing U.S. national defense</w:t>
      </w:r>
      <w:r w:rsidRPr="003D2F57">
        <w:rPr>
          <w:rFonts w:asciiTheme="minorHAnsi" w:hAnsiTheme="minorHAnsi"/>
        </w:rPr>
        <w:t xml:space="preserve"> and maritime strategies? Why</w:t>
      </w:r>
      <w:r w:rsidRPr="003D2F57">
        <w:rPr>
          <w:rFonts w:asciiTheme="minorHAnsi" w:hAnsiTheme="minorHAnsi"/>
          <w:sz w:val="12"/>
        </w:rPr>
        <w:t xml:space="preserve">¶ </w:t>
      </w:r>
      <w:r w:rsidRPr="003D2F57">
        <w:rPr>
          <w:rFonts w:asciiTheme="minorHAnsi" w:hAnsiTheme="minorHAnsi"/>
        </w:rPr>
        <w:t xml:space="preserve">now? </w:t>
      </w:r>
      <w:r w:rsidRPr="003D2F57">
        <w:rPr>
          <w:rStyle w:val="StyleBoldUnderline"/>
          <w:rFonts w:asciiTheme="minorHAnsi" w:hAnsiTheme="minorHAnsi"/>
        </w:rPr>
        <w:t xml:space="preserve">All </w:t>
      </w:r>
      <w:proofErr w:type="gramStart"/>
      <w:r w:rsidRPr="003D2F57">
        <w:rPr>
          <w:rStyle w:val="StyleBoldUnderline"/>
          <w:rFonts w:asciiTheme="minorHAnsi" w:hAnsiTheme="minorHAnsi"/>
        </w:rPr>
        <w:t>six core</w:t>
      </w:r>
      <w:proofErr w:type="gramEnd"/>
      <w:r w:rsidRPr="003D2F57">
        <w:rPr>
          <w:rStyle w:val="StyleBoldUnderline"/>
          <w:rFonts w:asciiTheme="minorHAnsi" w:hAnsiTheme="minorHAnsi"/>
        </w:rPr>
        <w:t xml:space="preserve"> capabilities</w:t>
      </w:r>
      <w:r w:rsidRPr="003D2F57">
        <w:rPr>
          <w:rFonts w:asciiTheme="minorHAnsi" w:hAnsiTheme="minorHAnsi"/>
        </w:rPr>
        <w:t xml:space="preserve"> of U.S. maritime forces </w:t>
      </w:r>
      <w:r w:rsidRPr="003D2F57">
        <w:rPr>
          <w:rStyle w:val="StyleBoldUnderline"/>
          <w:rFonts w:asciiTheme="minorHAnsi" w:hAnsiTheme="minorHAnsi"/>
        </w:rPr>
        <w:t xml:space="preserve">are predicated¶ upon legally certain freedom of navigation and </w:t>
      </w:r>
      <w:proofErr w:type="spellStart"/>
      <w:r w:rsidRPr="003D2F57">
        <w:rPr>
          <w:rStyle w:val="StyleBoldUnderline"/>
          <w:rFonts w:asciiTheme="minorHAnsi" w:hAnsiTheme="minorHAnsi"/>
        </w:rPr>
        <w:t>overflight</w:t>
      </w:r>
      <w:proofErr w:type="spellEnd"/>
      <w:r w:rsidRPr="003D2F57">
        <w:rPr>
          <w:rStyle w:val="StyleBoldUnderline"/>
          <w:rFonts w:asciiTheme="minorHAnsi" w:hAnsiTheme="minorHAnsi"/>
        </w:rPr>
        <w:t>, as defined by¶ the United States and codified in the convention</w:t>
      </w:r>
      <w:r w:rsidRPr="003D2F57">
        <w:rPr>
          <w:rFonts w:asciiTheme="minorHAnsi" w:hAnsiTheme="minorHAnsi"/>
        </w:rPr>
        <w:t xml:space="preserve">. </w:t>
      </w:r>
      <w:r w:rsidRPr="003D2F57">
        <w:rPr>
          <w:rStyle w:val="StyleBoldUnderline"/>
          <w:rFonts w:asciiTheme="minorHAnsi" w:hAnsiTheme="minorHAnsi"/>
        </w:rPr>
        <w:t>Joining the convention¶ supports the strategic and operational mobility of American air, surface</w:t>
      </w:r>
      <w:proofErr w:type="gramStart"/>
      <w:r w:rsidRPr="003D2F57">
        <w:rPr>
          <w:rStyle w:val="StyleBoldUnderline"/>
          <w:rFonts w:asciiTheme="minorHAnsi" w:hAnsiTheme="minorHAnsi"/>
        </w:rPr>
        <w:t>,¶</w:t>
      </w:r>
      <w:proofErr w:type="gramEnd"/>
      <w:r w:rsidRPr="003D2F57">
        <w:rPr>
          <w:rStyle w:val="StyleBoldUnderline"/>
          <w:rFonts w:asciiTheme="minorHAnsi" w:hAnsiTheme="minorHAnsi"/>
        </w:rPr>
        <w:t xml:space="preserve"> and submarine forces</w:t>
      </w:r>
      <w:r w:rsidRPr="003D2F57">
        <w:rPr>
          <w:rFonts w:asciiTheme="minorHAnsi" w:hAnsiTheme="minorHAnsi"/>
        </w:rPr>
        <w:t>. It provides legal guarantees for those forces</w:t>
      </w:r>
      <w:r w:rsidRPr="003D2F57">
        <w:rPr>
          <w:rFonts w:asciiTheme="minorHAnsi" w:hAnsiTheme="minorHAnsi"/>
          <w:sz w:val="12"/>
        </w:rPr>
        <w:t xml:space="preserve">¶ </w:t>
      </w:r>
      <w:r w:rsidRPr="003D2F57">
        <w:rPr>
          <w:rFonts w:asciiTheme="minorHAnsi" w:hAnsiTheme="minorHAnsi"/>
        </w:rPr>
        <w:t>to transit the high seas, exclusive economic zones, international straits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and archipelagic sea routes during times of crisis. It supports the freedom</w:t>
      </w:r>
      <w:r w:rsidRPr="003D2F57">
        <w:rPr>
          <w:rFonts w:asciiTheme="minorHAnsi" w:hAnsiTheme="minorHAnsi"/>
          <w:sz w:val="12"/>
        </w:rPr>
        <w:t xml:space="preserve">¶ </w:t>
      </w:r>
      <w:r w:rsidRPr="003D2F57">
        <w:rPr>
          <w:rFonts w:asciiTheme="minorHAnsi" w:hAnsiTheme="minorHAnsi"/>
        </w:rPr>
        <w:t>of those forces to legally conduct military survey, reconnaissance</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and intelligence gathering under the terms and conditions the United</w:t>
      </w:r>
      <w:r w:rsidRPr="003D2F57">
        <w:rPr>
          <w:rFonts w:asciiTheme="minorHAnsi" w:hAnsiTheme="minorHAnsi"/>
          <w:sz w:val="12"/>
        </w:rPr>
        <w:t xml:space="preserve">¶ </w:t>
      </w:r>
      <w:r w:rsidRPr="003D2F57">
        <w:rPr>
          <w:rFonts w:asciiTheme="minorHAnsi" w:hAnsiTheme="minorHAnsi"/>
        </w:rPr>
        <w:t xml:space="preserve">States prefers. </w:t>
      </w:r>
      <w:r w:rsidRPr="003D2F57">
        <w:rPr>
          <w:rStyle w:val="StyleBoldUnderline"/>
          <w:rFonts w:asciiTheme="minorHAnsi" w:hAnsiTheme="minorHAnsi"/>
        </w:rPr>
        <w:t>It allows the high-seas interdiction of stateless vessels¶ and illegal activities under frameworks such as the Proliferation Security¶ Initiative</w:t>
      </w:r>
      <w:r w:rsidRPr="003D2F57">
        <w:rPr>
          <w:rFonts w:asciiTheme="minorHAnsi" w:hAnsiTheme="minorHAnsi"/>
        </w:rPr>
        <w:t>, using the protocols the United States carefully crafted to</w:t>
      </w:r>
      <w:r w:rsidRPr="003D2F57">
        <w:rPr>
          <w:rFonts w:asciiTheme="minorHAnsi" w:hAnsiTheme="minorHAnsi"/>
          <w:sz w:val="12"/>
        </w:rPr>
        <w:t xml:space="preserve">¶ </w:t>
      </w:r>
      <w:r w:rsidRPr="003D2F57">
        <w:rPr>
          <w:rFonts w:asciiTheme="minorHAnsi" w:hAnsiTheme="minorHAnsi"/>
        </w:rPr>
        <w:t>conform to the convention. Most recently, this year articles 100 and 105</w:t>
      </w:r>
      <w:r w:rsidRPr="003D2F57">
        <w:rPr>
          <w:rFonts w:asciiTheme="minorHAnsi" w:hAnsiTheme="minorHAnsi"/>
          <w:sz w:val="12"/>
        </w:rPr>
        <w:t xml:space="preserve">¶ </w:t>
      </w:r>
      <w:r w:rsidRPr="003D2F57">
        <w:rPr>
          <w:rFonts w:asciiTheme="minorHAnsi" w:hAnsiTheme="minorHAnsi"/>
        </w:rPr>
        <w:t>of the convention have been applied as the basis of an agreement with</w:t>
      </w:r>
      <w:r w:rsidRPr="003D2F57">
        <w:rPr>
          <w:rFonts w:asciiTheme="minorHAnsi" w:hAnsiTheme="minorHAnsi"/>
          <w:sz w:val="12"/>
        </w:rPr>
        <w:t xml:space="preserve">¶ </w:t>
      </w:r>
      <w:r w:rsidRPr="003D2F57">
        <w:rPr>
          <w:rFonts w:asciiTheme="minorHAnsi" w:hAnsiTheme="minorHAnsi"/>
        </w:rPr>
        <w:t>Kenya to prosecute Somali pirates apprehended in the Indian Ocean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Implementing the maritime and national security strategies in the</w:t>
      </w:r>
      <w:r w:rsidRPr="003D2F57">
        <w:rPr>
          <w:rFonts w:asciiTheme="minorHAnsi" w:hAnsiTheme="minorHAnsi"/>
          <w:sz w:val="12"/>
        </w:rPr>
        <w:t xml:space="preserve">¶ </w:t>
      </w:r>
      <w:r w:rsidRPr="003D2F57">
        <w:rPr>
          <w:rFonts w:asciiTheme="minorHAnsi" w:hAnsiTheme="minorHAnsi"/>
        </w:rPr>
        <w:t>current geopolitical environment requires that U.S. armed forces be</w:t>
      </w:r>
      <w:r w:rsidRPr="003D2F57">
        <w:rPr>
          <w:rFonts w:asciiTheme="minorHAnsi" w:hAnsiTheme="minorHAnsi"/>
          <w:sz w:val="12"/>
        </w:rPr>
        <w:t xml:space="preserve">¶ </w:t>
      </w:r>
      <w:r w:rsidRPr="003D2F57">
        <w:rPr>
          <w:rFonts w:asciiTheme="minorHAnsi" w:hAnsiTheme="minorHAnsi"/>
        </w:rPr>
        <w:t>provided not only with the convention’s rights, freedoms, and protections</w:t>
      </w:r>
      <w:r w:rsidRPr="003D2F57">
        <w:rPr>
          <w:rFonts w:asciiTheme="minorHAnsi" w:hAnsiTheme="minorHAnsi"/>
          <w:sz w:val="12"/>
        </w:rPr>
        <w:t xml:space="preserve">¶ </w:t>
      </w:r>
      <w:r w:rsidRPr="003D2F57">
        <w:rPr>
          <w:rFonts w:asciiTheme="minorHAnsi" w:hAnsiTheme="minorHAnsi"/>
        </w:rPr>
        <w:t>necessary to facilitate military operations but also with the legal</w:t>
      </w:r>
      <w:r w:rsidRPr="003D2F57">
        <w:rPr>
          <w:rFonts w:asciiTheme="minorHAnsi" w:hAnsiTheme="minorHAnsi"/>
          <w:sz w:val="12"/>
        </w:rPr>
        <w:t xml:space="preserve">¶ </w:t>
      </w:r>
      <w:r w:rsidRPr="003D2F57">
        <w:rPr>
          <w:rFonts w:asciiTheme="minorHAnsi" w:hAnsiTheme="minorHAnsi"/>
        </w:rPr>
        <w:t>legitimacy necessary to build partnerships, trust, and confidence with</w:t>
      </w:r>
      <w:r w:rsidRPr="003D2F57">
        <w:rPr>
          <w:rFonts w:asciiTheme="minorHAnsi" w:hAnsiTheme="minorHAnsi"/>
          <w:sz w:val="12"/>
        </w:rPr>
        <w:t xml:space="preserve">¶ </w:t>
      </w:r>
      <w:r w:rsidRPr="003D2F57">
        <w:rPr>
          <w:rFonts w:asciiTheme="minorHAnsi" w:hAnsiTheme="minorHAnsi"/>
        </w:rPr>
        <w:t>nations around the globe. Currently, American armed forces are hamstrung</w:t>
      </w:r>
      <w:r w:rsidRPr="003D2F57">
        <w:rPr>
          <w:rFonts w:asciiTheme="minorHAnsi" w:hAnsiTheme="minorHAnsi"/>
          <w:sz w:val="12"/>
        </w:rPr>
        <w:t xml:space="preserve">¶ </w:t>
      </w:r>
      <w:r w:rsidRPr="003D2F57">
        <w:rPr>
          <w:rFonts w:asciiTheme="minorHAnsi" w:hAnsiTheme="minorHAnsi"/>
        </w:rPr>
        <w:t>when the United States publicly solicits other nations to join it</w:t>
      </w:r>
      <w:r w:rsidRPr="003D2F57">
        <w:rPr>
          <w:rFonts w:asciiTheme="minorHAnsi" w:hAnsiTheme="minorHAnsi"/>
          <w:sz w:val="12"/>
        </w:rPr>
        <w:t xml:space="preserve">¶ </w:t>
      </w:r>
      <w:r w:rsidRPr="003D2F57">
        <w:rPr>
          <w:rFonts w:asciiTheme="minorHAnsi" w:hAnsiTheme="minorHAnsi"/>
        </w:rPr>
        <w:t>in enforcing the rule of law, while at the same time refuses to join the</w:t>
      </w:r>
      <w:r w:rsidRPr="003D2F57">
        <w:rPr>
          <w:rFonts w:asciiTheme="minorHAnsi" w:hAnsiTheme="minorHAnsi"/>
          <w:sz w:val="12"/>
        </w:rPr>
        <w:t xml:space="preserve">¶ </w:t>
      </w:r>
      <w:r w:rsidRPr="003D2F57">
        <w:rPr>
          <w:rFonts w:asciiTheme="minorHAnsi" w:hAnsiTheme="minorHAnsi"/>
        </w:rPr>
        <w:t>international legal frameworks necessary to establish such rule. The</w:t>
      </w:r>
      <w:r w:rsidRPr="003D2F57">
        <w:rPr>
          <w:rFonts w:asciiTheme="minorHAnsi" w:hAnsiTheme="minorHAnsi"/>
          <w:sz w:val="12"/>
        </w:rPr>
        <w:t xml:space="preserve">¶ </w:t>
      </w:r>
      <w:r w:rsidRPr="003D2F57">
        <w:rPr>
          <w:rStyle w:val="StyleBoldUnderline"/>
          <w:rFonts w:asciiTheme="minorHAnsi" w:hAnsiTheme="minorHAnsi"/>
        </w:rPr>
        <w:t xml:space="preserve">U.S. failure to join the convention has directly </w:t>
      </w:r>
      <w:r w:rsidRPr="003D2F57">
        <w:rPr>
          <w:rStyle w:val="StyleBoldUnderline"/>
          <w:rFonts w:asciiTheme="minorHAnsi" w:hAnsiTheme="minorHAnsi"/>
        </w:rPr>
        <w:lastRenderedPageBreak/>
        <w:t>prevented expansion¶ of the PSI with some critically important Pacific countries</w:t>
      </w:r>
      <w:r w:rsidRPr="003D2F57">
        <w:rPr>
          <w:rFonts w:asciiTheme="minorHAnsi" w:hAnsiTheme="minorHAnsi"/>
        </w:rPr>
        <w:t>. Although</w:t>
      </w:r>
      <w:r w:rsidRPr="003D2F57">
        <w:rPr>
          <w:rFonts w:asciiTheme="minorHAnsi" w:hAnsiTheme="minorHAnsi"/>
          <w:sz w:val="12"/>
        </w:rPr>
        <w:t xml:space="preserve">¶ </w:t>
      </w:r>
      <w:r w:rsidRPr="003D2F57">
        <w:rPr>
          <w:rFonts w:asciiTheme="minorHAnsi" w:hAnsiTheme="minorHAnsi"/>
        </w:rPr>
        <w:t xml:space="preserve">these countries are supportive of U.S. </w:t>
      </w:r>
      <w:proofErr w:type="spellStart"/>
      <w:r w:rsidRPr="003D2F57">
        <w:rPr>
          <w:rFonts w:asciiTheme="minorHAnsi" w:hAnsiTheme="minorHAnsi"/>
        </w:rPr>
        <w:t>counterproliferation</w:t>
      </w:r>
      <w:proofErr w:type="spellEnd"/>
      <w:r w:rsidRPr="003D2F57">
        <w:rPr>
          <w:rFonts w:asciiTheme="minorHAnsi" w:hAnsiTheme="minorHAnsi"/>
        </w:rPr>
        <w:t xml:space="preserve"> efforts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they indicate that </w:t>
      </w:r>
      <w:r w:rsidRPr="003D2F57">
        <w:rPr>
          <w:rStyle w:val="StyleBoldUnderline"/>
          <w:rFonts w:asciiTheme="minorHAnsi" w:hAnsiTheme="minorHAnsi"/>
        </w:rPr>
        <w:t>U.S. refusal to join the convention has eroded their¶ confidence that the United States will abide by international law when¶ conducting PSI interdiction activities</w:t>
      </w:r>
      <w:r w:rsidRPr="003D2F57">
        <w:rPr>
          <w:rFonts w:asciiTheme="minorHAnsi" w:hAnsiTheme="minorHAnsi"/>
        </w:rPr>
        <w:t xml:space="preserve">. </w:t>
      </w:r>
      <w:r w:rsidRPr="003D2F57">
        <w:rPr>
          <w:rStyle w:val="StyleBoldUnderline"/>
          <w:rFonts w:asciiTheme="minorHAnsi" w:hAnsiTheme="minorHAnsi"/>
        </w:rPr>
        <w:t>Remaining outside the convention¶ risks further damaging American efforts to develop cooperative¶ maritime partnerships, such as PSI, and undermining implementation¶ of U.S. security strategies that require the confidence and trust of¶ other nations</w:t>
      </w:r>
      <w:r w:rsidRPr="003D2F57">
        <w:rPr>
          <w:rFonts w:asciiTheme="minorHAnsi" w:hAnsiTheme="minorHAnsi"/>
        </w:rPr>
        <w:t>.</w:t>
      </w:r>
    </w:p>
    <w:p w14:paraId="70B72D35" w14:textId="77777777" w:rsidR="00E26B70" w:rsidRPr="003D2F57" w:rsidRDefault="00E26B70" w:rsidP="00E26B70">
      <w:pPr>
        <w:pStyle w:val="Heading4"/>
        <w:rPr>
          <w:rFonts w:asciiTheme="minorHAnsi" w:hAnsiTheme="minorHAnsi"/>
        </w:rPr>
      </w:pPr>
      <w:r w:rsidRPr="003D2F57">
        <w:rPr>
          <w:rFonts w:asciiTheme="minorHAnsi" w:hAnsiTheme="minorHAnsi"/>
        </w:rPr>
        <w:t>Acceding to LOST key – Arctic land claims, climate change, and military access</w:t>
      </w:r>
    </w:p>
    <w:p w14:paraId="3E4E4F67" w14:textId="77777777" w:rsidR="00E26B70" w:rsidRPr="003D2F57" w:rsidRDefault="00E26B70" w:rsidP="00E26B70">
      <w:pPr>
        <w:rPr>
          <w:rStyle w:val="StyleStyleBold12pt"/>
          <w:rFonts w:asciiTheme="minorHAnsi" w:hAnsiTheme="minorHAnsi"/>
          <w:b w:val="0"/>
        </w:rPr>
      </w:pPr>
      <w:proofErr w:type="spellStart"/>
      <w:r w:rsidRPr="003D2F57">
        <w:rPr>
          <w:rStyle w:val="StyleStyleBold12pt"/>
          <w:rFonts w:asciiTheme="minorHAnsi" w:hAnsiTheme="minorHAnsi"/>
        </w:rPr>
        <w:t>Borgerson</w:t>
      </w:r>
      <w:proofErr w:type="spellEnd"/>
      <w:r w:rsidRPr="003D2F57">
        <w:rPr>
          <w:rStyle w:val="StyleStyleBold12pt"/>
          <w:rFonts w:asciiTheme="minorHAnsi" w:hAnsiTheme="minorHAnsi"/>
        </w:rPr>
        <w:t xml:space="preserve">, Fellow for Oceans @ CFR, 9 </w:t>
      </w:r>
      <w:r w:rsidRPr="003D2F57">
        <w:rPr>
          <w:rStyle w:val="StyleStyleBold12pt"/>
          <w:rFonts w:asciiTheme="minorHAnsi" w:hAnsiTheme="minorHAnsi"/>
          <w:b w:val="0"/>
        </w:rPr>
        <w:t>(Scott G., 5/09, Council on Foreign Relations, “The National Interest and the Law of the Sea”, http://www.cfr.org/content/publications/attachments/LawoftheSea_CSR46.pdf, 06/25/14, ES)</w:t>
      </w:r>
    </w:p>
    <w:p w14:paraId="5D48F3B7" w14:textId="77777777" w:rsidR="00E26B70" w:rsidRPr="003D2F57" w:rsidRDefault="00E26B70" w:rsidP="00E26B70">
      <w:pPr>
        <w:rPr>
          <w:rStyle w:val="StyleBoldUnderline"/>
          <w:rFonts w:asciiTheme="minorHAnsi" w:hAnsiTheme="minorHAnsi"/>
        </w:rPr>
      </w:pPr>
      <w:r w:rsidRPr="003D2F57">
        <w:rPr>
          <w:rFonts w:asciiTheme="minorHAnsi" w:hAnsiTheme="minorHAnsi"/>
        </w:rPr>
        <w:t>Attempts to mitigate climate change are the subject of separate international¶ discussions. There is a strong argument to be made that acceding¶ to the Law of the Sea Convention would strengthen America’s¶ diplomatic hand in those negotiations. Quite apart from that, however</w:t>
      </w:r>
      <w:proofErr w:type="gramStart"/>
      <w:r w:rsidRPr="003D2F57">
        <w:rPr>
          <w:rFonts w:asciiTheme="minorHAnsi" w:hAnsiTheme="minorHAnsi"/>
        </w:rPr>
        <w:t>,¶</w:t>
      </w:r>
      <w:proofErr w:type="gramEnd"/>
      <w:r w:rsidRPr="003D2F57">
        <w:rPr>
          <w:rFonts w:asciiTheme="minorHAnsi" w:hAnsiTheme="minorHAnsi"/>
        </w:rPr>
        <w:t xml:space="preserve"> </w:t>
      </w:r>
      <w:r w:rsidRPr="003D2F57">
        <w:rPr>
          <w:rStyle w:val="StyleBoldUnderline"/>
          <w:rFonts w:asciiTheme="minorHAnsi" w:hAnsiTheme="minorHAnsi"/>
        </w:rPr>
        <w:t>the far-reaching changes to ocean ecosystems that are occurring as a¶ result of climate change provide an answer to the question “Why now?”¶ Full U.S. participation in the convention is vital as the international¶ community adjusts to a rapidly changing ocean environment</w:t>
      </w:r>
      <w:r w:rsidRPr="003D2F57">
        <w:rPr>
          <w:rFonts w:asciiTheme="minorHAnsi" w:hAnsiTheme="minorHAnsi"/>
        </w:rPr>
        <w:t>. The need¶ to find ways to help humankind adapt to a changing climate will become¶ increasingly important. Efforts to restore the natural resilience of¶ marine ecosystems and species through their protection, maintenance</w:t>
      </w:r>
      <w:proofErr w:type="gramStart"/>
      <w:r w:rsidRPr="003D2F57">
        <w:rPr>
          <w:rFonts w:asciiTheme="minorHAnsi" w:hAnsiTheme="minorHAnsi"/>
        </w:rPr>
        <w:t>,¶</w:t>
      </w:r>
      <w:proofErr w:type="gramEnd"/>
      <w:r w:rsidRPr="003D2F57">
        <w:rPr>
          <w:rFonts w:asciiTheme="minorHAnsi" w:hAnsiTheme="minorHAnsi"/>
        </w:rPr>
        <w:t xml:space="preserve"> and restoration will be a central part of that effort. </w:t>
      </w:r>
      <w:r w:rsidRPr="003D2F57">
        <w:rPr>
          <w:rStyle w:val="StyleBoldUnderline"/>
          <w:rFonts w:asciiTheme="minorHAnsi" w:hAnsiTheme="minorHAnsi"/>
        </w:rPr>
        <w:t>Given the geopolitical¶ context of the Arctic region, U.S. leadership will be crucial</w:t>
      </w:r>
      <w:proofErr w:type="gramStart"/>
      <w:r w:rsidRPr="003D2F57">
        <w:rPr>
          <w:rFonts w:asciiTheme="minorHAnsi" w:hAnsiTheme="minorHAnsi"/>
        </w:rPr>
        <w:t>.¶</w:t>
      </w:r>
      <w:proofErr w:type="gramEnd"/>
      <w:r w:rsidRPr="003D2F57">
        <w:rPr>
          <w:rFonts w:asciiTheme="minorHAnsi" w:hAnsiTheme="minorHAnsi"/>
        </w:rPr>
        <w:t xml:space="preserve"> </w:t>
      </w:r>
      <w:r w:rsidRPr="003D2F57">
        <w:rPr>
          <w:rStyle w:val="StyleBoldUnderline"/>
          <w:rFonts w:asciiTheme="minorHAnsi" w:hAnsiTheme="minorHAnsi"/>
        </w:rPr>
        <w:t>The Arctic offers a particularly sobering environmental imperative</w:t>
      </w:r>
      <w:r w:rsidRPr="003D2F57">
        <w:rPr>
          <w:rFonts w:asciiTheme="minorHAnsi" w:hAnsiTheme="minorHAnsi"/>
        </w:rPr>
        <w:t xml:space="preserve">.¶ As its ecosystem comes under increasing strain from climate change,¶ </w:t>
      </w:r>
      <w:r w:rsidRPr="003D2F57">
        <w:rPr>
          <w:rStyle w:val="StyleBoldUnderline"/>
          <w:rFonts w:asciiTheme="minorHAnsi" w:hAnsiTheme="minorHAnsi"/>
        </w:rPr>
        <w:t>melting sea ice will expose it to unprecedented pressures that will¶ accompany increased human access</w:t>
      </w:r>
      <w:r w:rsidRPr="003D2F57">
        <w:rPr>
          <w:rFonts w:asciiTheme="minorHAnsi" w:hAnsiTheme="minorHAnsi"/>
        </w:rPr>
        <w:t xml:space="preserve">. Concerted international engagement¶ to ensure effective and integrated ecosystem-based management¶ of human activities in the Arctic is essential. </w:t>
      </w:r>
      <w:r w:rsidRPr="003D2F57">
        <w:rPr>
          <w:rStyle w:val="StyleBoldUnderline"/>
          <w:rFonts w:asciiTheme="minorHAnsi" w:hAnsiTheme="minorHAnsi"/>
        </w:rPr>
        <w:t>Acceding to the convention¶ would help the United States advance new governance initiatives¶ in this important region, such as shipping-traffic schemes through the¶ Bering Strait, coordinated sea route authorities, and possibly even the¶ establishment of a marine scientific park at the North Pole</w:t>
      </w:r>
      <w:r w:rsidRPr="003D2F57">
        <w:rPr>
          <w:rFonts w:asciiTheme="minorHAnsi" w:hAnsiTheme="minorHAnsi"/>
        </w:rPr>
        <w:t>. The convention¶ provides solid legal bedrock on which to build elegant and effective¶ governance structures for the future Arctic</w:t>
      </w:r>
      <w:proofErr w:type="gramStart"/>
      <w:r w:rsidRPr="003D2F57">
        <w:rPr>
          <w:rFonts w:asciiTheme="minorHAnsi" w:hAnsiTheme="minorHAnsi"/>
        </w:rPr>
        <w:t>.¶</w:t>
      </w:r>
      <w:proofErr w:type="gramEnd"/>
      <w:r w:rsidRPr="003D2F57">
        <w:rPr>
          <w:rFonts w:asciiTheme="minorHAnsi" w:hAnsiTheme="minorHAnsi"/>
        </w:rPr>
        <w:t xml:space="preserve"> As the Law of the Sea regime becomes more entrenched, the international¶ organs it has created are becoming more important policymaking¶ centers. </w:t>
      </w:r>
      <w:r w:rsidRPr="003D2F57">
        <w:rPr>
          <w:rStyle w:val="StyleBoldUnderline"/>
          <w:rFonts w:asciiTheme="minorHAnsi" w:hAnsiTheme="minorHAnsi"/>
        </w:rPr>
        <w:t xml:space="preserve">The continued absence of the United States from this¶ international management regime deprives the United States of the¶ opportunity to exercise environmental leadership over nearly </w:t>
      </w:r>
      <w:proofErr w:type="spellStart"/>
      <w:r w:rsidRPr="003D2F57">
        <w:rPr>
          <w:rStyle w:val="StyleBoldUnderline"/>
          <w:rFonts w:asciiTheme="minorHAnsi" w:hAnsiTheme="minorHAnsi"/>
        </w:rPr>
        <w:t>threequarters</w:t>
      </w:r>
      <w:proofErr w:type="spellEnd"/>
      <w:r w:rsidRPr="003D2F57">
        <w:rPr>
          <w:rStyle w:val="StyleBoldUnderline"/>
          <w:rFonts w:asciiTheme="minorHAnsi" w:hAnsiTheme="minorHAnsi"/>
        </w:rPr>
        <w:t>¶ of the earth</w:t>
      </w:r>
      <w:r w:rsidRPr="003D2F57">
        <w:rPr>
          <w:rFonts w:asciiTheme="minorHAnsi" w:hAnsiTheme="minorHAnsi"/>
        </w:rPr>
        <w:t xml:space="preserve">. </w:t>
      </w:r>
      <w:r w:rsidRPr="003D2F57">
        <w:rPr>
          <w:rStyle w:val="StyleBoldUnderline"/>
          <w:rFonts w:asciiTheme="minorHAnsi" w:hAnsiTheme="minorHAnsi"/>
        </w:rPr>
        <w:t>Joining the convention would permit the United¶ States to become the main force for responsible ocean stewardship at¶ this critical juncture, rather than see the fate of the oceans determined¶ by other players</w:t>
      </w:r>
      <w:r w:rsidRPr="003D2F57">
        <w:rPr>
          <w:rFonts w:asciiTheme="minorHAnsi" w:hAnsiTheme="minorHAnsi"/>
        </w:rPr>
        <w:t xml:space="preserve">. HOW </w:t>
      </w:r>
      <w:r w:rsidRPr="003D2F57">
        <w:rPr>
          <w:rStyle w:val="StyleBoldUnderline"/>
          <w:rFonts w:asciiTheme="minorHAnsi" w:hAnsiTheme="minorHAnsi"/>
        </w:rPr>
        <w:t>REMAINING OUTSIDE THE CONVENTION¶ DAMAGES U.S. NATIONAL INTERESTS</w:t>
      </w:r>
      <w:r w:rsidRPr="003D2F57">
        <w:rPr>
          <w:rFonts w:asciiTheme="minorHAnsi" w:hAnsiTheme="minorHAnsi"/>
        </w:rPr>
        <w:t xml:space="preserve">¶ –– </w:t>
      </w:r>
      <w:r w:rsidRPr="003D2F57">
        <w:rPr>
          <w:rStyle w:val="StyleBoldUnderline"/>
          <w:rFonts w:asciiTheme="minorHAnsi" w:hAnsiTheme="minorHAnsi"/>
        </w:rPr>
        <w:t>The convention is now open for amendment and could be¶ changed by countries hostile to U.S. interests if the United¶ States does not participate in the process</w:t>
      </w:r>
      <w:r w:rsidRPr="003D2F57">
        <w:rPr>
          <w:rFonts w:asciiTheme="minorHAnsi" w:hAnsiTheme="minorHAnsi"/>
        </w:rPr>
        <w:t xml:space="preserve">. The terms of the¶ convention require accepting the treaty in </w:t>
      </w:r>
      <w:proofErr w:type="spellStart"/>
      <w:r w:rsidRPr="003D2F57">
        <w:rPr>
          <w:rFonts w:asciiTheme="minorHAnsi" w:hAnsiTheme="minorHAnsi"/>
        </w:rPr>
        <w:t>toto</w:t>
      </w:r>
      <w:proofErr w:type="spellEnd"/>
      <w:r w:rsidRPr="003D2F57">
        <w:rPr>
          <w:rFonts w:asciiTheme="minorHAnsi" w:hAnsiTheme="minorHAnsi"/>
        </w:rPr>
        <w:t xml:space="preserve">, and joining¶ now would allow the United States to lock in an agreement¶ most favorable to its interests—and also gain the ability to¶ apply maximum leverage against other states on strategic¶ oceans issues. </w:t>
      </w:r>
      <w:r w:rsidRPr="003D2F57">
        <w:rPr>
          <w:rStyle w:val="StyleBoldUnderline"/>
          <w:rFonts w:asciiTheme="minorHAnsi" w:hAnsiTheme="minorHAnsi"/>
        </w:rPr>
        <w:t>The longer it remains a nonparty, the more the¶ United States cedes its negotiating strength</w:t>
      </w:r>
      <w:proofErr w:type="gramStart"/>
      <w:r w:rsidRPr="003D2F57">
        <w:rPr>
          <w:rFonts w:asciiTheme="minorHAnsi" w:hAnsiTheme="minorHAnsi"/>
        </w:rPr>
        <w:t>.¶</w:t>
      </w:r>
      <w:proofErr w:type="gramEnd"/>
      <w:r w:rsidRPr="003D2F57">
        <w:rPr>
          <w:rFonts w:asciiTheme="minorHAnsi" w:hAnsiTheme="minorHAnsi"/>
        </w:rPr>
        <w:t xml:space="preserve"> –– The convention provides two essential and immediate components¶ for responding to piracy off the coast of Somalia. First</w:t>
      </w:r>
      <w:proofErr w:type="gramStart"/>
      <w:r w:rsidRPr="003D2F57">
        <w:rPr>
          <w:rFonts w:asciiTheme="minorHAnsi" w:hAnsiTheme="minorHAnsi"/>
        </w:rPr>
        <w:t>,¶</w:t>
      </w:r>
      <w:proofErr w:type="gramEnd"/>
      <w:r w:rsidRPr="003D2F57">
        <w:rPr>
          <w:rFonts w:asciiTheme="minorHAnsi" w:hAnsiTheme="minorHAnsi"/>
        </w:rPr>
        <w:t xml:space="preserve"> </w:t>
      </w:r>
      <w:r w:rsidRPr="003D2F57">
        <w:rPr>
          <w:rStyle w:val="StyleBoldUnderline"/>
          <w:rFonts w:asciiTheme="minorHAnsi" w:hAnsiTheme="minorHAnsi"/>
        </w:rPr>
        <w:t>the convention permits any state to arrest pirates</w:t>
      </w:r>
      <w:r w:rsidRPr="003D2F57">
        <w:rPr>
          <w:rFonts w:asciiTheme="minorHAnsi" w:hAnsiTheme="minorHAnsi"/>
        </w:rPr>
        <w:t xml:space="preserve">, seize pirate¶ vessels, </w:t>
      </w:r>
      <w:r w:rsidRPr="003D2F57">
        <w:rPr>
          <w:rStyle w:val="StyleBoldUnderline"/>
          <w:rFonts w:asciiTheme="minorHAnsi" w:hAnsiTheme="minorHAnsi"/>
        </w:rPr>
        <w:t>and prosecute pirates in the courts</w:t>
      </w:r>
      <w:r w:rsidRPr="003D2F57">
        <w:rPr>
          <w:rFonts w:asciiTheme="minorHAnsi" w:hAnsiTheme="minorHAnsi"/>
        </w:rPr>
        <w:t xml:space="preserve"> of the interdicting¶ naval authority. Second, and equally important, </w:t>
      </w:r>
      <w:r w:rsidRPr="003D2F57">
        <w:rPr>
          <w:rStyle w:val="StyleBoldUnderline"/>
          <w:rFonts w:asciiTheme="minorHAnsi" w:hAnsiTheme="minorHAnsi"/>
        </w:rPr>
        <w:t xml:space="preserve">the convention¶ protects the sovereign rights of ocean-going states that¶ participate in antipiracy naval operations in the territorial¶ seas of failed </w:t>
      </w:r>
      <w:r w:rsidRPr="003D2F57">
        <w:rPr>
          <w:rStyle w:val="StyleBoldUnderline"/>
          <w:rFonts w:asciiTheme="minorHAnsi" w:hAnsiTheme="minorHAnsi"/>
        </w:rPr>
        <w:lastRenderedPageBreak/>
        <w:t>states such as Somalia</w:t>
      </w:r>
      <w:r w:rsidRPr="003D2F57">
        <w:rPr>
          <w:rFonts w:asciiTheme="minorHAnsi" w:hAnsiTheme="minorHAnsi"/>
        </w:rPr>
        <w:t>. This is critical for building¶ international naval flotillas for combating the growing¶ pirate problem in the Indian Ocean</w:t>
      </w:r>
      <w:proofErr w:type="gramStart"/>
      <w:r w:rsidRPr="003D2F57">
        <w:rPr>
          <w:rFonts w:asciiTheme="minorHAnsi" w:hAnsiTheme="minorHAnsi"/>
        </w:rPr>
        <w:t>.¶</w:t>
      </w:r>
      <w:proofErr w:type="gramEnd"/>
      <w:r w:rsidRPr="003D2F57">
        <w:rPr>
          <w:rFonts w:asciiTheme="minorHAnsi" w:hAnsiTheme="minorHAnsi"/>
        </w:rPr>
        <w:t xml:space="preserve"> –– </w:t>
      </w:r>
      <w:r w:rsidRPr="003D2F57">
        <w:rPr>
          <w:rStyle w:val="StyleBoldUnderline"/>
          <w:rFonts w:asciiTheme="minorHAnsi" w:hAnsiTheme="minorHAnsi"/>
        </w:rPr>
        <w:t>The United States cannot currently participate in the Commission¶ on the Limits of the Continental Shelf</w:t>
      </w:r>
      <w:r w:rsidRPr="003D2F57">
        <w:rPr>
          <w:rFonts w:asciiTheme="minorHAnsi" w:hAnsiTheme="minorHAnsi"/>
        </w:rPr>
        <w:t xml:space="preserve">, </w:t>
      </w:r>
      <w:r w:rsidRPr="003D2F57">
        <w:rPr>
          <w:rStyle w:val="StyleBoldUnderline"/>
          <w:rFonts w:asciiTheme="minorHAnsi" w:hAnsiTheme="minorHAnsi"/>
        </w:rPr>
        <w:t>which oversees¶ ocean delineation on the outer limits of the extended continental¶ shelf</w:t>
      </w:r>
      <w:r w:rsidRPr="003D2F57">
        <w:rPr>
          <w:rFonts w:asciiTheme="minorHAnsi" w:hAnsiTheme="minorHAnsi"/>
        </w:rPr>
        <w:t xml:space="preserve"> (outer continental shelf). Even though it is collecting¶ scientific evidence to support eventual claims off its Atlantic</w:t>
      </w:r>
      <w:proofErr w:type="gramStart"/>
      <w:r w:rsidRPr="003D2F57">
        <w:rPr>
          <w:rFonts w:asciiTheme="minorHAnsi" w:hAnsiTheme="minorHAnsi"/>
        </w:rPr>
        <w:t>,¶</w:t>
      </w:r>
      <w:proofErr w:type="gramEnd"/>
      <w:r w:rsidRPr="003D2F57">
        <w:rPr>
          <w:rFonts w:asciiTheme="minorHAnsi" w:hAnsiTheme="minorHAnsi"/>
        </w:rPr>
        <w:t xml:space="preserve"> Gulf, and Alaskan coasts, </w:t>
      </w:r>
      <w:r w:rsidRPr="003D2F57">
        <w:rPr>
          <w:rStyle w:val="StyleBoldUnderline"/>
          <w:rFonts w:asciiTheme="minorHAnsi" w:hAnsiTheme="minorHAnsi"/>
        </w:rPr>
        <w:t>the United States, without becoming¶ party to the convention, has no standing in the CLCS</w:t>
      </w:r>
      <w:r w:rsidRPr="003D2F57">
        <w:rPr>
          <w:rFonts w:asciiTheme="minorHAnsi" w:hAnsiTheme="minorHAnsi"/>
        </w:rPr>
        <w:t xml:space="preserve">. This not¶ only </w:t>
      </w:r>
      <w:r w:rsidRPr="003D2F57">
        <w:rPr>
          <w:rStyle w:val="StyleBoldUnderline"/>
          <w:rFonts w:asciiTheme="minorHAnsi" w:hAnsiTheme="minorHAnsi"/>
        </w:rPr>
        <w:t>precludes it from making a submission claiming the sovereign¶ rights over the resources of potentially more than one¶ million square kilometers of the OCS, it also denies the United¶ States any right to review or contest other claims that appear¶ to be overly expansive, such as Russia’s in the Arctic</w:t>
      </w:r>
      <w:r w:rsidRPr="003D2F57">
        <w:rPr>
          <w:rFonts w:asciiTheme="minorHAnsi" w:hAnsiTheme="minorHAnsi"/>
        </w:rPr>
        <w:t xml:space="preserve">. This is¶ especially urgent this year, as the commission will review an¶ influx of claims expected in May 2009, </w:t>
      </w:r>
      <w:r w:rsidRPr="003D2F57">
        <w:rPr>
          <w:rStyle w:val="StyleBoldUnderline"/>
          <w:rFonts w:asciiTheme="minorHAnsi" w:hAnsiTheme="minorHAnsi"/>
        </w:rPr>
        <w:t>the deadline for</w:t>
      </w:r>
      <w:r w:rsidRPr="003D2F57">
        <w:rPr>
          <w:rFonts w:asciiTheme="minorHAnsi" w:hAnsiTheme="minorHAnsi"/>
        </w:rPr>
        <w:t xml:space="preserve"> </w:t>
      </w:r>
      <w:proofErr w:type="spellStart"/>
      <w:r w:rsidRPr="003D2F57">
        <w:rPr>
          <w:rFonts w:asciiTheme="minorHAnsi" w:hAnsiTheme="minorHAnsi"/>
        </w:rPr>
        <w:t>twentysix</w:t>
      </w:r>
      <w:proofErr w:type="spellEnd"/>
      <w:r w:rsidRPr="003D2F57">
        <w:rPr>
          <w:rFonts w:asciiTheme="minorHAnsi" w:hAnsiTheme="minorHAnsi"/>
        </w:rPr>
        <w:t xml:space="preserve">¶ </w:t>
      </w:r>
      <w:r w:rsidRPr="003D2F57">
        <w:rPr>
          <w:rStyle w:val="StyleBoldUnderline"/>
          <w:rFonts w:asciiTheme="minorHAnsi" w:hAnsiTheme="minorHAnsi"/>
        </w:rPr>
        <w:t>states to make their submissions based on the procedural¶ clock that began ticking when they ratified the convention.</w:t>
      </w:r>
    </w:p>
    <w:p w14:paraId="52BA9064" w14:textId="77777777" w:rsidR="00E26B70" w:rsidRPr="003D2F57" w:rsidRDefault="00E26B70" w:rsidP="00E26B70">
      <w:pPr>
        <w:rPr>
          <w:rStyle w:val="StyleBoldUnderline"/>
          <w:rFonts w:asciiTheme="minorHAnsi" w:hAnsiTheme="minorHAnsi"/>
        </w:rPr>
      </w:pPr>
    </w:p>
    <w:p w14:paraId="5A422F28" w14:textId="77777777" w:rsidR="00E26B70" w:rsidRPr="003D2F57" w:rsidRDefault="00E26B70" w:rsidP="00E26B70">
      <w:pPr>
        <w:rPr>
          <w:rFonts w:asciiTheme="minorHAnsi" w:hAnsiTheme="minorHAnsi"/>
        </w:rPr>
      </w:pPr>
    </w:p>
    <w:p w14:paraId="381801C6" w14:textId="07CBE084" w:rsidR="00E26B70" w:rsidRPr="003D2F57" w:rsidRDefault="00621100" w:rsidP="00621100">
      <w:pPr>
        <w:pStyle w:val="Heading3"/>
        <w:rPr>
          <w:rFonts w:asciiTheme="minorHAnsi" w:hAnsiTheme="minorHAnsi"/>
        </w:rPr>
      </w:pPr>
      <w:r w:rsidRPr="003D2F57">
        <w:rPr>
          <w:rFonts w:asciiTheme="minorHAnsi" w:hAnsiTheme="minorHAnsi"/>
        </w:rPr>
        <w:lastRenderedPageBreak/>
        <w:t xml:space="preserve">AT: Sovereignty DA </w:t>
      </w:r>
    </w:p>
    <w:p w14:paraId="3370CC85" w14:textId="77777777" w:rsidR="00621100" w:rsidRPr="003D2F57" w:rsidRDefault="00621100" w:rsidP="00621100">
      <w:pPr>
        <w:pStyle w:val="Heading4"/>
        <w:rPr>
          <w:rFonts w:asciiTheme="minorHAnsi" w:hAnsiTheme="minorHAnsi"/>
        </w:rPr>
      </w:pPr>
      <w:r w:rsidRPr="003D2F57">
        <w:rPr>
          <w:rFonts w:asciiTheme="minorHAnsi" w:hAnsiTheme="minorHAnsi"/>
        </w:rPr>
        <w:t>Ratification doesn't cause sovereignty loss- US already accepts sovereignty costs (</w:t>
      </w:r>
      <w:proofErr w:type="spellStart"/>
      <w:r w:rsidRPr="003D2F57">
        <w:rPr>
          <w:rFonts w:asciiTheme="minorHAnsi" w:hAnsiTheme="minorHAnsi"/>
        </w:rPr>
        <w:t>Ashfaq</w:t>
      </w:r>
      <w:proofErr w:type="spellEnd"/>
      <w:r w:rsidRPr="003D2F57">
        <w:rPr>
          <w:rFonts w:asciiTheme="minorHAnsi" w:hAnsiTheme="minorHAnsi"/>
        </w:rPr>
        <w:t>, J.D. University of Pennsylvania, 10)</w:t>
      </w:r>
    </w:p>
    <w:p w14:paraId="0962D65F" w14:textId="77777777" w:rsidR="00621100" w:rsidRPr="003D2F57" w:rsidRDefault="00621100" w:rsidP="00621100">
      <w:pPr>
        <w:rPr>
          <w:rStyle w:val="StyleStyleBold12pt"/>
          <w:rFonts w:asciiTheme="minorHAnsi" w:hAnsiTheme="minorHAnsi"/>
        </w:rPr>
      </w:pPr>
      <w:r w:rsidRPr="003D2F57">
        <w:rPr>
          <w:rStyle w:val="StyleStyleBold12pt"/>
          <w:rFonts w:asciiTheme="minorHAnsi" w:hAnsiTheme="minorHAnsi"/>
        </w:rPr>
        <w:t>(Sarah, Spring 2010, Florida State University, http://www.law.fsu.edu/journals/transnational/vol19_2/ashfaq.pdf, accessed 6-26-14. WF)</w:t>
      </w:r>
    </w:p>
    <w:p w14:paraId="2FC6BC00" w14:textId="77777777" w:rsidR="00621100" w:rsidRPr="003D2F57" w:rsidRDefault="00621100" w:rsidP="00621100">
      <w:pPr>
        <w:rPr>
          <w:rFonts w:asciiTheme="minorHAnsi" w:hAnsiTheme="minorHAnsi"/>
        </w:rPr>
      </w:pPr>
    </w:p>
    <w:p w14:paraId="76271C65" w14:textId="77777777" w:rsidR="00621100" w:rsidRPr="003D2F57" w:rsidRDefault="00621100" w:rsidP="00621100">
      <w:pPr>
        <w:rPr>
          <w:rFonts w:asciiTheme="minorHAnsi" w:hAnsiTheme="minorHAnsi"/>
          <w:sz w:val="16"/>
        </w:rPr>
      </w:pPr>
      <w:r w:rsidRPr="003D2F57">
        <w:rPr>
          <w:rStyle w:val="StyleBoldUnderline"/>
          <w:rFonts w:asciiTheme="minorHAnsi" w:hAnsiTheme="minorHAnsi"/>
        </w:rPr>
        <w:t>The sovereignty costs associated with the Convention are grossly overstated primarily because many of these costs have already been accepted by the United States.</w:t>
      </w:r>
      <w:r w:rsidRPr="003D2F57">
        <w:rPr>
          <w:rFonts w:asciiTheme="minorHAnsi" w:hAnsiTheme="minorHAnsi"/>
          <w:sz w:val="16"/>
        </w:rPr>
        <w:t xml:space="preserve"> Provisions of the Convention that infringe upon sovereignty include limitations on unilaterally claiming territorial waters, limitations on economically exploitable areas on the seas, limitations on the continental shelf, revenue sharing provisions for exploitation of resources on the high seas, imposition of environmental obligations, and a mandatory dispute resolution mechanism. </w:t>
      </w:r>
      <w:r w:rsidRPr="003D2F57">
        <w:rPr>
          <w:rStyle w:val="StyleBoldUnderline"/>
          <w:rFonts w:asciiTheme="minorHAnsi" w:hAnsiTheme="minorHAnsi"/>
        </w:rPr>
        <w:t>As will be discussed next, the United States has already agreed to most of these provisions through a variety of previously signed treaties.</w:t>
      </w:r>
      <w:r w:rsidRPr="003D2F57">
        <w:rPr>
          <w:rFonts w:asciiTheme="minorHAnsi" w:hAnsiTheme="minorHAnsi"/>
          <w:sz w:val="16"/>
        </w:rPr>
        <w:t xml:space="preserve"> Prior to governance on the seas, states could unilaterally claim as much of the open seas as territorial waters (those surrounding their territory) as they chose. In theory, this meant that the United States could claim the entire open sea as its own. Likewise, so could its adversaries, allowing them control of waters that were merely a stone’s throw away. The Convention curtailed this practice by declaring a territorial sea limit of twelve nautical miles from coastlines (or other established baselines</w:t>
      </w:r>
      <w:proofErr w:type="gramStart"/>
      <w:r w:rsidRPr="003D2F57">
        <w:rPr>
          <w:rFonts w:asciiTheme="minorHAnsi" w:hAnsiTheme="minorHAnsi"/>
          <w:sz w:val="16"/>
        </w:rPr>
        <w:t>) which</w:t>
      </w:r>
      <w:proofErr w:type="gramEnd"/>
      <w:r w:rsidRPr="003D2F57">
        <w:rPr>
          <w:rFonts w:asciiTheme="minorHAnsi" w:hAnsiTheme="minorHAnsi"/>
          <w:sz w:val="16"/>
        </w:rPr>
        <w:t xml:space="preserve"> gave coastal states the sovereign right to a limited belt of sea around their state. The Convention also codified the customary right of “innocent passage,” or travel that is “not prejudicial to the peace, good order or security of the coastal State” to ensure that states could continue to travel peacefully through one another’s territorial waters. This is important to states because it provides significant savings in time and transport expense when navigating the seas. These two provisions impinge upon sovereignty because they preclude a state’s absolute right to claim unlimited territorial seas and to create rules to restrict some forms of passage within their territorial seas. The Convention’s codification of these principles, however, was not new. </w:t>
      </w:r>
      <w:r w:rsidRPr="003D2F57">
        <w:rPr>
          <w:rStyle w:val="StyleBoldUnderline"/>
          <w:rFonts w:asciiTheme="minorHAnsi" w:hAnsiTheme="minorHAnsi"/>
        </w:rPr>
        <w:t>The United States was and is still party to the 1964 Convention on the Territorial Sea and Contiguous Zone, which provided limits on how much states may claim as their territorial seas and the right of innocent passage</w:t>
      </w:r>
      <w:r w:rsidRPr="003D2F57">
        <w:rPr>
          <w:rFonts w:asciiTheme="minorHAnsi" w:hAnsiTheme="minorHAnsi"/>
          <w:sz w:val="16"/>
        </w:rPr>
        <w:t xml:space="preserve">. </w:t>
      </w:r>
      <w:r w:rsidRPr="003D2F57">
        <w:rPr>
          <w:rStyle w:val="StyleBoldUnderline"/>
          <w:rFonts w:asciiTheme="minorHAnsi" w:hAnsiTheme="minorHAnsi"/>
        </w:rPr>
        <w:t>Economic jurisdiction under the Convention is established through “exclusive economic zone[s]” which give member states the exclusive right for purposes of exploring, exploiting, conserving and managing the resources of the area that comprises such state’s territorial sea, typically 200 miles</w:t>
      </w:r>
      <w:r w:rsidRPr="003D2F57">
        <w:rPr>
          <w:rFonts w:asciiTheme="minorHAnsi" w:hAnsiTheme="minorHAnsi"/>
          <w:sz w:val="16"/>
        </w:rPr>
        <w:t xml:space="preserve">. This was considered one of the most revolutionary and generous provisions of the Convention because a great deal of valuable resources fall within these expansive zones. However, not only did this provision provide a free license for states to exploit within their exclusive economic zones, but it also imposed duties upon them to ensure conservation and responsible extraction of resources to avoid overexploitation. This imposition of affirmative obligations that a state would not otherwise be required to take on is a sovereignty cost, as is the limitation on where a state is free to exploit. </w:t>
      </w:r>
      <w:r w:rsidRPr="003D2F57">
        <w:rPr>
          <w:rStyle w:val="StyleBoldUnderline"/>
          <w:rFonts w:asciiTheme="minorHAnsi" w:hAnsiTheme="minorHAnsi"/>
        </w:rPr>
        <w:t>The notion of exclusive economic zones in the Convention parallels a similar one in the 1966 Convention on Fishing and Conservation of the Living Resources of the High Seas which gave state parties the right to fish on the high seas, but also dictated that it was a duty of states to cooperate with one another in efforts to conserve the living resources of the sea</w:t>
      </w:r>
      <w:r w:rsidRPr="003D2F57">
        <w:rPr>
          <w:rFonts w:asciiTheme="minorHAnsi" w:hAnsiTheme="minorHAnsi"/>
          <w:sz w:val="16"/>
        </w:rPr>
        <w:t xml:space="preserve">. </w:t>
      </w:r>
      <w:r w:rsidRPr="003D2F57">
        <w:rPr>
          <w:rStyle w:val="StyleBoldUnderline"/>
          <w:rFonts w:asciiTheme="minorHAnsi" w:hAnsiTheme="minorHAnsi"/>
        </w:rPr>
        <w:t>The United States is a party to the Convention on Fishing and Conservation of the Living Resources of the High Seas and thus already bound by these rules.</w:t>
      </w:r>
      <w:r w:rsidRPr="003D2F57">
        <w:rPr>
          <w:rFonts w:asciiTheme="minorHAnsi" w:hAnsiTheme="minorHAnsi"/>
          <w:sz w:val="16"/>
        </w:rPr>
        <w:t xml:space="preserve"> Another important area where the Convention dictates rules is with respect to the continental shelf. The continental shelf is the seabed and subsoil of the submarine areas that extend beyond [a coastal state’s] territorial sea throughout the natural prolongation of its land territory to the outer edge of the continental margin, or to a distance of 200 nautical miles from the baselines from which the breadth of the territorial sea is measured where the outer edge of the continental margin does not extend up to that distance.</w:t>
      </w:r>
    </w:p>
    <w:p w14:paraId="55794B12" w14:textId="77777777" w:rsidR="00621100" w:rsidRPr="003D2F57" w:rsidRDefault="00621100" w:rsidP="00621100">
      <w:pPr>
        <w:rPr>
          <w:rStyle w:val="StyleBoldUnderline"/>
          <w:rFonts w:asciiTheme="minorHAnsi" w:hAnsiTheme="minorHAnsi"/>
        </w:rPr>
      </w:pPr>
      <w:r w:rsidRPr="003D2F57">
        <w:rPr>
          <w:rFonts w:asciiTheme="minorHAnsi" w:hAnsiTheme="minorHAnsi"/>
        </w:rPr>
        <w:t xml:space="preserve"> The delineation of the continental shelf was a closely watched and hotly contested issue, due in part to the potential wealth of resources within it. There were tensions between states with wide shelves and those with little or no shelves at all. Since much of the seas that would be free for navigation and exploitation turned on the how the continental shelf was defined, it was in the interests of many states to have their voices heard on this issue. </w:t>
      </w:r>
      <w:r w:rsidRPr="003D2F57">
        <w:rPr>
          <w:rStyle w:val="StyleBoldUnderline"/>
          <w:rFonts w:asciiTheme="minorHAnsi" w:hAnsiTheme="minorHAnsi"/>
        </w:rPr>
        <w:t>Ultimately, the Convention settled on an outer limit for the continental shelf of 200 miles,</w:t>
      </w:r>
      <w:r w:rsidRPr="003D2F57">
        <w:rPr>
          <w:rFonts w:asciiTheme="minorHAnsi" w:hAnsiTheme="minorHAnsi"/>
        </w:rPr>
        <w:t xml:space="preserve"> which satisfied many geographically disadvantaged states (those that do have a naturally wide shelf), but also allowed special considerations for states with naturally broad shelves by granting them a potentially deeper shelf of up to 350 miles instead of the standard 200. With the exception of the special considerations, </w:t>
      </w:r>
      <w:r w:rsidRPr="003D2F57">
        <w:rPr>
          <w:rStyle w:val="StyleBoldUnderline"/>
          <w:rFonts w:asciiTheme="minorHAnsi" w:hAnsiTheme="minorHAnsi"/>
        </w:rPr>
        <w:t xml:space="preserve">Convention provisions limiting the continental shelf echoed those in the 1964 Convention on the Continental </w:t>
      </w:r>
      <w:proofErr w:type="gramStart"/>
      <w:r w:rsidRPr="003D2F57">
        <w:rPr>
          <w:rStyle w:val="StyleBoldUnderline"/>
          <w:rFonts w:asciiTheme="minorHAnsi" w:hAnsiTheme="minorHAnsi"/>
        </w:rPr>
        <w:t>Shelf which</w:t>
      </w:r>
      <w:proofErr w:type="gramEnd"/>
      <w:r w:rsidRPr="003D2F57">
        <w:rPr>
          <w:rStyle w:val="StyleBoldUnderline"/>
          <w:rFonts w:asciiTheme="minorHAnsi" w:hAnsiTheme="minorHAnsi"/>
        </w:rPr>
        <w:t xml:space="preserve"> set the limit as 200 miles and gave coastal states </w:t>
      </w:r>
      <w:r w:rsidRPr="003D2F57">
        <w:rPr>
          <w:rStyle w:val="StyleBoldUnderline"/>
          <w:rFonts w:asciiTheme="minorHAnsi" w:hAnsiTheme="minorHAnsi"/>
        </w:rPr>
        <w:lastRenderedPageBreak/>
        <w:t>exclusive rights over its continental shelf. The United States is a party to the 1964 Convention on the Continental Shelf and thus bound by these limits. However, if the United States qualifies for the special considerations provided for in the Convention for states with naturally broader shelves, it has the potential to increase its continental shelf.</w:t>
      </w:r>
      <w:r w:rsidRPr="003D2F57">
        <w:rPr>
          <w:rFonts w:asciiTheme="minorHAnsi" w:hAnsiTheme="minorHAnsi"/>
        </w:rPr>
        <w:t xml:space="preserve"> Another sovereignty-related issue that the Convention ad- dresses is conservation and pollution on the seas, a pressing concern given the widespread exploitation of the sea and its resources. Part XII of the Convention, entitled Protection and Preservation of the Marine Environment, imposes upon states the “obligation to protect and preserve the marine environment.” The Convention also includes detailed provisions that explicitly require state parties to take measures to prevent, reduce and control pollution. States are required to cooperate with global and regional efforts in combating pollution by setting standards, rules, and recommended practices, many of these through appropriate international organizations. Furthermore, the Convention requires states to take the affirmative step of implementing systems for monitoring and reporting the risks and effects of pollution to their marine environments. Conservation and pollution provisions are included in the 1966 Convention on Fishing and Conservation of the Living Resources of the High Seas, to which the United States is also a party. As mentioned previously, this convention permits high seas fishing while also requiring states take steps to conserve the seas’ living resources. The Convention on the Law of the Sea limits the right of states to assert ownership over unlimited territorial seas, defines the area within which state parties are free to exploit resources, and imposes rules for conservation and preservation, among others, that limit absolute sovereignty. </w:t>
      </w:r>
      <w:r w:rsidRPr="003D2F57">
        <w:rPr>
          <w:rStyle w:val="StyleBoldUnderline"/>
          <w:rFonts w:asciiTheme="minorHAnsi" w:hAnsiTheme="minorHAnsi"/>
        </w:rPr>
        <w:t>However, the United States has recognized benefits from ratifying the 1964 and 1966 treaties— which parts of the Convention mirror—and relinquishing sovereignty on a wide range of issues embodied therein.</w:t>
      </w:r>
    </w:p>
    <w:p w14:paraId="2941DF76" w14:textId="77777777" w:rsidR="00621100" w:rsidRPr="003D2F57" w:rsidRDefault="00621100" w:rsidP="00621100">
      <w:pPr>
        <w:rPr>
          <w:rStyle w:val="StyleBoldUnderline"/>
          <w:rFonts w:asciiTheme="minorHAnsi" w:hAnsiTheme="minorHAnsi"/>
        </w:rPr>
      </w:pPr>
    </w:p>
    <w:p w14:paraId="5F267740" w14:textId="77777777" w:rsidR="00621100" w:rsidRPr="003D2F57" w:rsidRDefault="00621100" w:rsidP="00621100">
      <w:pPr>
        <w:pStyle w:val="Heading4"/>
        <w:rPr>
          <w:rFonts w:asciiTheme="minorHAnsi" w:hAnsiTheme="minorHAnsi"/>
        </w:rPr>
      </w:pPr>
      <w:r w:rsidRPr="003D2F57">
        <w:rPr>
          <w:rFonts w:asciiTheme="minorHAnsi" w:hAnsiTheme="minorHAnsi"/>
        </w:rPr>
        <w:t>US must ratify- staying out only harms US Sovereignty (</w:t>
      </w:r>
      <w:proofErr w:type="spellStart"/>
      <w:r w:rsidRPr="003D2F57">
        <w:rPr>
          <w:rFonts w:asciiTheme="minorHAnsi" w:hAnsiTheme="minorHAnsi"/>
        </w:rPr>
        <w:t>Borgerson</w:t>
      </w:r>
      <w:proofErr w:type="spellEnd"/>
      <w:r w:rsidRPr="003D2F57">
        <w:rPr>
          <w:rFonts w:asciiTheme="minorHAnsi" w:hAnsiTheme="minorHAnsi"/>
        </w:rPr>
        <w:t xml:space="preserve">, PhD in international relations, 09) </w:t>
      </w:r>
    </w:p>
    <w:p w14:paraId="61B9B3BB" w14:textId="77777777" w:rsidR="00621100" w:rsidRPr="003D2F57" w:rsidRDefault="00621100" w:rsidP="00621100">
      <w:pPr>
        <w:rPr>
          <w:rFonts w:asciiTheme="minorHAnsi" w:hAnsiTheme="minorHAnsi"/>
        </w:rPr>
      </w:pPr>
      <w:r w:rsidRPr="003D2F57">
        <w:rPr>
          <w:rFonts w:asciiTheme="minorHAnsi" w:hAnsiTheme="minorHAnsi"/>
        </w:rPr>
        <w:t>(Scott</w:t>
      </w:r>
      <w:proofErr w:type="gramStart"/>
      <w:r w:rsidRPr="003D2F57">
        <w:rPr>
          <w:rFonts w:asciiTheme="minorHAnsi" w:hAnsiTheme="minorHAnsi"/>
        </w:rPr>
        <w:t>,  May</w:t>
      </w:r>
      <w:proofErr w:type="gramEnd"/>
      <w:r w:rsidRPr="003D2F57">
        <w:rPr>
          <w:rFonts w:asciiTheme="minorHAnsi" w:hAnsiTheme="minorHAnsi"/>
        </w:rPr>
        <w:t xml:space="preserve"> 2009, "The National Interest and the Law of the Sea," Council on Foreign Relations, Report: 46, p.28, WF)</w:t>
      </w:r>
    </w:p>
    <w:p w14:paraId="2C30F2D6" w14:textId="77777777" w:rsidR="00621100" w:rsidRPr="003D2F57" w:rsidRDefault="00621100" w:rsidP="00621100">
      <w:pPr>
        <w:rPr>
          <w:rFonts w:asciiTheme="minorHAnsi" w:hAnsiTheme="minorHAnsi"/>
        </w:rPr>
      </w:pPr>
    </w:p>
    <w:p w14:paraId="6CE0D6C7" w14:textId="77777777" w:rsidR="00621100" w:rsidRPr="003D2F57" w:rsidRDefault="00621100" w:rsidP="00621100">
      <w:pPr>
        <w:rPr>
          <w:rFonts w:asciiTheme="minorHAnsi" w:hAnsiTheme="minorHAnsi"/>
          <w:sz w:val="16"/>
        </w:rPr>
      </w:pPr>
      <w:r w:rsidRPr="003D2F57">
        <w:rPr>
          <w:rFonts w:asciiTheme="minorHAnsi" w:hAnsiTheme="minorHAnsi"/>
          <w:sz w:val="16"/>
        </w:rPr>
        <w:t xml:space="preserve">The urgency for the United States joining the convention is twofold. First, </w:t>
      </w:r>
      <w:r w:rsidRPr="003D2F57">
        <w:rPr>
          <w:rStyle w:val="StyleBoldUnderline"/>
          <w:rFonts w:asciiTheme="minorHAnsi" w:hAnsiTheme="minorHAnsi"/>
        </w:rPr>
        <w:t>by not being a state party to the convention, the United States is unable to nominate or elect the expert commissioners who carry out the work of the CLCS.</w:t>
      </w:r>
      <w:r w:rsidRPr="003D2F57">
        <w:rPr>
          <w:rFonts w:asciiTheme="minorHAnsi" w:hAnsiTheme="minorHAnsi"/>
          <w:sz w:val="16"/>
        </w:rPr>
        <w:t xml:space="preserve"> </w:t>
      </w:r>
      <w:r w:rsidRPr="003D2F57">
        <w:rPr>
          <w:rStyle w:val="StyleBoldUnderline"/>
          <w:rFonts w:asciiTheme="minorHAnsi" w:hAnsiTheme="minorHAnsi"/>
        </w:rPr>
        <w:t>That reduces the ability of the United States to contribute to the work of the commission and ensure that the convention is applied fairly</w:t>
      </w:r>
      <w:r w:rsidRPr="003D2F57">
        <w:rPr>
          <w:rFonts w:asciiTheme="minorHAnsi" w:hAnsiTheme="minorHAnsi"/>
          <w:sz w:val="16"/>
        </w:rPr>
        <w:t xml:space="preserve"> and objectively. Moreover, </w:t>
      </w:r>
      <w:r w:rsidRPr="003D2F57">
        <w:rPr>
          <w:rStyle w:val="StyleBoldUnderline"/>
          <w:rFonts w:asciiTheme="minorHAnsi" w:hAnsiTheme="minorHAnsi"/>
        </w:rPr>
        <w:t>when Russia submitted what many considered an overly expansive claim</w:t>
      </w:r>
      <w:r w:rsidRPr="003D2F57">
        <w:rPr>
          <w:rFonts w:asciiTheme="minorHAnsi" w:hAnsiTheme="minorHAnsi"/>
          <w:sz w:val="16"/>
        </w:rPr>
        <w:t xml:space="preserve"> in the Arctic Ocean in 2001, </w:t>
      </w:r>
      <w:r w:rsidRPr="003D2F57">
        <w:rPr>
          <w:rStyle w:val="StyleBoldUnderline"/>
          <w:rFonts w:asciiTheme="minorHAnsi" w:hAnsiTheme="minorHAnsi"/>
        </w:rPr>
        <w:t>the U.S. ambassador to the UN</w:t>
      </w:r>
      <w:r w:rsidRPr="003D2F57">
        <w:rPr>
          <w:rFonts w:asciiTheme="minorHAnsi" w:hAnsiTheme="minorHAnsi"/>
          <w:sz w:val="16"/>
        </w:rPr>
        <w:t xml:space="preserve">, John Negroponte, </w:t>
      </w:r>
      <w:r w:rsidRPr="003D2F57">
        <w:rPr>
          <w:rStyle w:val="StyleBoldUnderline"/>
          <w:rFonts w:asciiTheme="minorHAnsi" w:hAnsiTheme="minorHAnsi"/>
        </w:rPr>
        <w:t>could only file a demarche listing U.S. objections. By not acceding the convention, the United States has no standing before the commission in what will be the largest adjudication of state jurisdiction in world history.</w:t>
      </w:r>
      <w:r w:rsidRPr="003D2F57">
        <w:rPr>
          <w:rFonts w:asciiTheme="minorHAnsi" w:hAnsiTheme="minorHAnsi"/>
          <w:sz w:val="16"/>
        </w:rPr>
        <w:t xml:space="preserve"> </w:t>
      </w:r>
      <w:r w:rsidRPr="003D2F57">
        <w:rPr>
          <w:rStyle w:val="StyleBoldUnderline"/>
          <w:rFonts w:asciiTheme="minorHAnsi" w:hAnsiTheme="minorHAnsi"/>
        </w:rPr>
        <w:t>Remaining a nonparty also prevents the United States from making its own submission to the commission.</w:t>
      </w:r>
      <w:r w:rsidRPr="003D2F57">
        <w:rPr>
          <w:rFonts w:asciiTheme="minorHAnsi" w:hAnsiTheme="minorHAnsi"/>
          <w:sz w:val="16"/>
        </w:rPr>
        <w:t xml:space="preserve"> The State Department is currently overseeing an effort to collect evidence for an eventual American claim to the extended continental shelf, but the United States cannot formally submit this package for review by the CLCS until it formally joins the convention. </w:t>
      </w:r>
      <w:r w:rsidRPr="003D2F57">
        <w:rPr>
          <w:rStyle w:val="StyleBoldUnderline"/>
          <w:rFonts w:asciiTheme="minorHAnsi" w:hAnsiTheme="minorHAnsi"/>
        </w:rPr>
        <w:t>By not joining, the United States is actually giving up sovereign rights—missing an opportunity for international recognition for a massive expansion of U.S. resources jurisdiction</w:t>
      </w:r>
      <w:r w:rsidRPr="003D2F57">
        <w:rPr>
          <w:rFonts w:asciiTheme="minorHAnsi" w:hAnsiTheme="minorHAnsi"/>
          <w:sz w:val="16"/>
        </w:rPr>
        <w:t xml:space="preserve"> over as much as one million square kilometers of ocean, an area half the size of the Louisiana Purchase. Remaining outside the convention prevents the United States from participating in the process of overseeing the claims of other countries to the extended continental shelf and from formally making its own. </w:t>
      </w:r>
    </w:p>
    <w:p w14:paraId="089C84BC" w14:textId="77777777" w:rsidR="00621100" w:rsidRPr="003D2F57" w:rsidRDefault="00621100" w:rsidP="00621100">
      <w:pPr>
        <w:rPr>
          <w:rFonts w:asciiTheme="minorHAnsi" w:hAnsiTheme="minorHAnsi"/>
        </w:rPr>
      </w:pPr>
    </w:p>
    <w:p w14:paraId="40012A98" w14:textId="77777777" w:rsidR="00621100" w:rsidRPr="003D2F57" w:rsidRDefault="00621100" w:rsidP="00621100">
      <w:pPr>
        <w:rPr>
          <w:rFonts w:asciiTheme="minorHAnsi" w:hAnsiTheme="minorHAnsi"/>
        </w:rPr>
      </w:pPr>
    </w:p>
    <w:p w14:paraId="25C45BF0" w14:textId="77777777" w:rsidR="00E26B70" w:rsidRPr="003D2F57" w:rsidRDefault="00E26B70" w:rsidP="00E26B70">
      <w:pPr>
        <w:rPr>
          <w:rFonts w:asciiTheme="minorHAnsi" w:hAnsiTheme="minorHAnsi"/>
        </w:rPr>
      </w:pPr>
    </w:p>
    <w:p w14:paraId="07FD82B3" w14:textId="44C82736" w:rsidR="00E26B70" w:rsidRPr="003D2F57" w:rsidRDefault="00621100" w:rsidP="00E26B70">
      <w:pPr>
        <w:pStyle w:val="Heading1"/>
        <w:rPr>
          <w:rFonts w:asciiTheme="minorHAnsi" w:hAnsiTheme="minorHAnsi"/>
        </w:rPr>
      </w:pPr>
      <w:r w:rsidRPr="003D2F57">
        <w:rPr>
          <w:rFonts w:asciiTheme="minorHAnsi" w:hAnsiTheme="minorHAnsi"/>
        </w:rPr>
        <w:lastRenderedPageBreak/>
        <w:t>**</w:t>
      </w:r>
      <w:r w:rsidR="00E26B70" w:rsidRPr="003D2F57">
        <w:rPr>
          <w:rFonts w:asciiTheme="minorHAnsi" w:hAnsiTheme="minorHAnsi"/>
        </w:rPr>
        <w:t>AT: Topicality</w:t>
      </w:r>
      <w:r w:rsidRPr="003D2F57">
        <w:rPr>
          <w:rFonts w:asciiTheme="minorHAnsi" w:hAnsiTheme="minorHAnsi"/>
        </w:rPr>
        <w:t>**</w:t>
      </w:r>
    </w:p>
    <w:p w14:paraId="575938A9" w14:textId="77777777" w:rsidR="00E26B70" w:rsidRPr="003D2F57" w:rsidRDefault="00E26B70" w:rsidP="00E675F7">
      <w:pPr>
        <w:rPr>
          <w:rStyle w:val="StyleBoldUnderline"/>
          <w:rFonts w:asciiTheme="minorHAnsi" w:hAnsiTheme="minorHAnsi"/>
        </w:rPr>
      </w:pPr>
    </w:p>
    <w:p w14:paraId="7BF23092" w14:textId="77777777" w:rsidR="00621100" w:rsidRPr="003D2F57" w:rsidRDefault="00621100" w:rsidP="00621100">
      <w:pPr>
        <w:pStyle w:val="Heading3"/>
        <w:rPr>
          <w:rFonts w:asciiTheme="minorHAnsi" w:hAnsiTheme="minorHAnsi"/>
        </w:rPr>
      </w:pPr>
      <w:r w:rsidRPr="003D2F57">
        <w:rPr>
          <w:rFonts w:asciiTheme="minorHAnsi" w:hAnsiTheme="minorHAnsi"/>
        </w:rPr>
        <w:lastRenderedPageBreak/>
        <w:t>AT: Explore</w:t>
      </w:r>
    </w:p>
    <w:p w14:paraId="153E5AD6" w14:textId="77777777" w:rsidR="00621100" w:rsidRPr="003D2F57" w:rsidRDefault="00621100" w:rsidP="00621100">
      <w:pPr>
        <w:pStyle w:val="Heading4"/>
        <w:rPr>
          <w:rFonts w:asciiTheme="minorHAnsi" w:hAnsiTheme="minorHAnsi"/>
        </w:rPr>
      </w:pPr>
      <w:r w:rsidRPr="003D2F57">
        <w:rPr>
          <w:rFonts w:asciiTheme="minorHAnsi" w:hAnsiTheme="minorHAnsi"/>
        </w:rPr>
        <w:t>Explore is to seek discovery</w:t>
      </w:r>
    </w:p>
    <w:p w14:paraId="142F78B8" w14:textId="77777777" w:rsidR="00621100" w:rsidRPr="003D2F57" w:rsidRDefault="00621100" w:rsidP="00621100">
      <w:pPr>
        <w:rPr>
          <w:rFonts w:asciiTheme="minorHAnsi" w:hAnsiTheme="minorHAnsi"/>
        </w:rPr>
      </w:pPr>
      <w:r w:rsidRPr="003D2F57">
        <w:rPr>
          <w:rFonts w:asciiTheme="minorHAnsi" w:hAnsiTheme="minorHAnsi"/>
          <w:b/>
        </w:rPr>
        <w:t>Dictionary.com, ND</w:t>
      </w:r>
      <w:r w:rsidRPr="003D2F57">
        <w:rPr>
          <w:rFonts w:asciiTheme="minorHAnsi" w:hAnsiTheme="minorHAnsi"/>
        </w:rPr>
        <w:t xml:space="preserve"> (No Name, No Date, Dictionary dot com, “http://dictionary.reference.com/browse/explore?s=t,” http://www.realclearpolitics.com/articles/2012/11/28/the_case_for_ratification_of_the_law_of_the_sea_treaty_116272.html</w:t>
      </w:r>
      <w:r w:rsidRPr="003D2F57">
        <w:rPr>
          <w:rStyle w:val="StyleStyleBold12pt"/>
          <w:rFonts w:asciiTheme="minorHAnsi" w:hAnsiTheme="minorHAnsi"/>
          <w:b w:val="0"/>
        </w:rPr>
        <w:t>, 6/30/14, ES)</w:t>
      </w:r>
    </w:p>
    <w:p w14:paraId="7C36EE6D" w14:textId="77777777" w:rsidR="00621100" w:rsidRPr="003D2F57" w:rsidRDefault="00621100" w:rsidP="00621100">
      <w:pPr>
        <w:rPr>
          <w:rFonts w:asciiTheme="minorHAnsi" w:hAnsiTheme="minorHAnsi"/>
          <w:sz w:val="12"/>
        </w:rPr>
      </w:pPr>
      <w:proofErr w:type="gramStart"/>
      <w:r w:rsidRPr="003D2F57">
        <w:rPr>
          <w:rStyle w:val="StyleBoldUnderline"/>
          <w:rFonts w:asciiTheme="minorHAnsi" w:hAnsiTheme="minorHAnsi"/>
        </w:rPr>
        <w:t>explore</w:t>
      </w:r>
      <w:proofErr w:type="gramEnd"/>
      <w:r w:rsidRPr="003D2F57">
        <w:rPr>
          <w:rFonts w:asciiTheme="minorHAnsi" w:hAnsiTheme="minorHAnsi"/>
        </w:rPr>
        <w:t xml:space="preserve"> [</w:t>
      </w:r>
      <w:proofErr w:type="spellStart"/>
      <w:r w:rsidRPr="003D2F57">
        <w:rPr>
          <w:rFonts w:asciiTheme="minorHAnsi" w:hAnsiTheme="minorHAnsi"/>
        </w:rPr>
        <w:t>ik-splawr</w:t>
      </w:r>
      <w:proofErr w:type="spellEnd"/>
      <w:r w:rsidRPr="003D2F57">
        <w:rPr>
          <w:rFonts w:asciiTheme="minorHAnsi" w:hAnsiTheme="minorHAnsi"/>
        </w:rPr>
        <w:t>, -</w:t>
      </w:r>
      <w:proofErr w:type="spellStart"/>
      <w:r w:rsidRPr="003D2F57">
        <w:rPr>
          <w:rFonts w:asciiTheme="minorHAnsi" w:hAnsiTheme="minorHAnsi"/>
        </w:rPr>
        <w:t>splohr</w:t>
      </w:r>
      <w:proofErr w:type="spellEnd"/>
      <w:r w:rsidRPr="003D2F57">
        <w:rPr>
          <w:rFonts w:asciiTheme="minorHAnsi" w:hAnsiTheme="minorHAnsi"/>
        </w:rPr>
        <w:t>] Show IPA</w:t>
      </w:r>
      <w:r w:rsidRPr="003D2F57">
        <w:rPr>
          <w:rFonts w:asciiTheme="minorHAnsi" w:hAnsiTheme="minorHAnsi"/>
          <w:sz w:val="12"/>
        </w:rPr>
        <w:t xml:space="preserve">¶ </w:t>
      </w:r>
      <w:r w:rsidRPr="003D2F57">
        <w:rPr>
          <w:rFonts w:asciiTheme="minorHAnsi" w:hAnsiTheme="minorHAnsi"/>
        </w:rPr>
        <w:t xml:space="preserve">verb (used with object), </w:t>
      </w:r>
      <w:proofErr w:type="spellStart"/>
      <w:r w:rsidRPr="003D2F57">
        <w:rPr>
          <w:rFonts w:asciiTheme="minorHAnsi" w:hAnsiTheme="minorHAnsi"/>
        </w:rPr>
        <w:t>ex·plored</w:t>
      </w:r>
      <w:proofErr w:type="spellEnd"/>
      <w:r w:rsidRPr="003D2F57">
        <w:rPr>
          <w:rFonts w:asciiTheme="minorHAnsi" w:hAnsiTheme="minorHAnsi"/>
        </w:rPr>
        <w:t xml:space="preserve">, </w:t>
      </w:r>
      <w:proofErr w:type="spellStart"/>
      <w:r w:rsidRPr="003D2F57">
        <w:rPr>
          <w:rFonts w:asciiTheme="minorHAnsi" w:hAnsiTheme="minorHAnsi"/>
        </w:rPr>
        <w:t>ex·plor·ing</w:t>
      </w:r>
      <w:proofErr w:type="spellEnd"/>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1.</w:t>
      </w:r>
      <w:r w:rsidRPr="003D2F57">
        <w:rPr>
          <w:rFonts w:asciiTheme="minorHAnsi" w:hAnsiTheme="minorHAnsi"/>
          <w:sz w:val="12"/>
        </w:rPr>
        <w:t xml:space="preserve">¶ </w:t>
      </w:r>
      <w:r w:rsidRPr="003D2F57">
        <w:rPr>
          <w:rStyle w:val="StyleBoldUnderline"/>
          <w:rFonts w:asciiTheme="minorHAnsi" w:hAnsiTheme="minorHAnsi"/>
        </w:rPr>
        <w:t>to traverse</w:t>
      </w:r>
      <w:r w:rsidRPr="003D2F57">
        <w:rPr>
          <w:rFonts w:asciiTheme="minorHAnsi" w:hAnsiTheme="minorHAnsi"/>
        </w:rPr>
        <w:t xml:space="preserve"> or range over (a region, area, etc.) </w:t>
      </w:r>
      <w:r w:rsidRPr="003D2F57">
        <w:rPr>
          <w:rStyle w:val="StyleBoldUnderline"/>
          <w:rFonts w:asciiTheme="minorHAnsi" w:hAnsiTheme="minorHAnsi"/>
        </w:rPr>
        <w:t>for the purpose of discovery</w:t>
      </w:r>
      <w:r w:rsidRPr="003D2F57">
        <w:rPr>
          <w:rFonts w:asciiTheme="minorHAnsi" w:hAnsiTheme="minorHAnsi"/>
        </w:rPr>
        <w:t>: to explore the island.</w:t>
      </w:r>
      <w:r w:rsidRPr="003D2F57">
        <w:rPr>
          <w:rFonts w:asciiTheme="minorHAnsi" w:hAnsiTheme="minorHAnsi"/>
          <w:sz w:val="12"/>
        </w:rPr>
        <w:t xml:space="preserve">¶ </w:t>
      </w:r>
    </w:p>
    <w:p w14:paraId="6265C5A7" w14:textId="77777777" w:rsidR="00621100" w:rsidRPr="003D2F57" w:rsidRDefault="00621100" w:rsidP="00621100">
      <w:pPr>
        <w:pStyle w:val="Heading4"/>
        <w:rPr>
          <w:rFonts w:asciiTheme="minorHAnsi" w:hAnsiTheme="minorHAnsi"/>
        </w:rPr>
      </w:pPr>
      <w:r w:rsidRPr="003D2F57">
        <w:rPr>
          <w:rFonts w:asciiTheme="minorHAnsi" w:hAnsiTheme="minorHAnsi"/>
        </w:rPr>
        <w:t>Explore is the search for resources which is enabled by LOST</w:t>
      </w:r>
    </w:p>
    <w:p w14:paraId="755C93D2" w14:textId="77777777" w:rsidR="00621100" w:rsidRPr="003D2F57" w:rsidRDefault="00621100" w:rsidP="00621100">
      <w:pPr>
        <w:rPr>
          <w:rFonts w:asciiTheme="minorHAnsi" w:hAnsiTheme="minorHAnsi"/>
        </w:rPr>
      </w:pPr>
      <w:r w:rsidRPr="003D2F57">
        <w:rPr>
          <w:rFonts w:asciiTheme="minorHAnsi" w:hAnsiTheme="minorHAnsi"/>
          <w:b/>
        </w:rPr>
        <w:t>Oxford Dictionaries, ND</w:t>
      </w:r>
      <w:r w:rsidRPr="003D2F57">
        <w:rPr>
          <w:rFonts w:asciiTheme="minorHAnsi" w:hAnsiTheme="minorHAnsi"/>
        </w:rPr>
        <w:t xml:space="preserve"> (No Name, No Date, Oxford Dictionaries, http://www.oxforddictionaries.com/us/definition/american_english/explore</w:t>
      </w:r>
      <w:r w:rsidRPr="003D2F57">
        <w:rPr>
          <w:rStyle w:val="StyleStyleBold12pt"/>
          <w:rFonts w:asciiTheme="minorHAnsi" w:hAnsiTheme="minorHAnsi"/>
          <w:b w:val="0"/>
        </w:rPr>
        <w:t>, 6/30/14, ES)</w:t>
      </w:r>
    </w:p>
    <w:p w14:paraId="7B9FDEAA" w14:textId="77777777" w:rsidR="00621100" w:rsidRPr="003D2F57" w:rsidRDefault="00621100" w:rsidP="00621100">
      <w:pPr>
        <w:rPr>
          <w:rFonts w:asciiTheme="minorHAnsi" w:hAnsiTheme="minorHAnsi"/>
        </w:rPr>
      </w:pPr>
      <w:r w:rsidRPr="003D2F57">
        <w:rPr>
          <w:rFonts w:asciiTheme="minorHAnsi" w:hAnsiTheme="minorHAnsi"/>
        </w:rPr>
        <w:t>[NO OBJECT] (</w:t>
      </w:r>
      <w:proofErr w:type="gramStart"/>
      <w:r w:rsidRPr="003D2F57">
        <w:rPr>
          <w:rStyle w:val="StyleBoldUnderline"/>
          <w:rFonts w:asciiTheme="minorHAnsi" w:hAnsiTheme="minorHAnsi"/>
        </w:rPr>
        <w:t>explore</w:t>
      </w:r>
      <w:proofErr w:type="gramEnd"/>
      <w:r w:rsidRPr="003D2F57">
        <w:rPr>
          <w:rFonts w:asciiTheme="minorHAnsi" w:hAnsiTheme="minorHAnsi"/>
        </w:rPr>
        <w:t xml:space="preserve"> for) </w:t>
      </w:r>
      <w:r w:rsidRPr="003D2F57">
        <w:rPr>
          <w:rStyle w:val="StyleBoldUnderline"/>
          <w:rFonts w:asciiTheme="minorHAnsi" w:hAnsiTheme="minorHAnsi"/>
        </w:rPr>
        <w:t xml:space="preserve">Search for resources such as mineral </w:t>
      </w:r>
      <w:proofErr w:type="spellStart"/>
      <w:r w:rsidRPr="003D2F57">
        <w:rPr>
          <w:rStyle w:val="StyleBoldUnderline"/>
          <w:rFonts w:asciiTheme="minorHAnsi" w:hAnsiTheme="minorHAnsi"/>
        </w:rPr>
        <w:t>deposits</w:t>
      </w:r>
      <w:proofErr w:type="gramStart"/>
      <w:r w:rsidRPr="003D2F57">
        <w:rPr>
          <w:rFonts w:asciiTheme="minorHAnsi" w:hAnsiTheme="minorHAnsi"/>
        </w:rPr>
        <w:t>:the</w:t>
      </w:r>
      <w:proofErr w:type="spellEnd"/>
      <w:proofErr w:type="gramEnd"/>
      <w:r w:rsidRPr="003D2F57">
        <w:rPr>
          <w:rFonts w:asciiTheme="minorHAnsi" w:hAnsiTheme="minorHAnsi"/>
        </w:rPr>
        <w:t xml:space="preserve"> company explored for oil</w:t>
      </w:r>
    </w:p>
    <w:p w14:paraId="3F2E17DE" w14:textId="77777777" w:rsidR="00621100" w:rsidRPr="003D2F57" w:rsidRDefault="00621100" w:rsidP="00621100">
      <w:pPr>
        <w:pStyle w:val="Heading4"/>
        <w:rPr>
          <w:rFonts w:asciiTheme="minorHAnsi" w:hAnsiTheme="minorHAnsi"/>
        </w:rPr>
      </w:pPr>
      <w:r w:rsidRPr="003D2F57">
        <w:rPr>
          <w:rFonts w:asciiTheme="minorHAnsi" w:hAnsiTheme="minorHAnsi"/>
        </w:rPr>
        <w:t>Explore means to search for the purpose of discovery</w:t>
      </w:r>
    </w:p>
    <w:p w14:paraId="66568014" w14:textId="77777777" w:rsidR="00621100" w:rsidRPr="003D2F57" w:rsidRDefault="00621100" w:rsidP="00621100">
      <w:pPr>
        <w:rPr>
          <w:rFonts w:asciiTheme="minorHAnsi" w:hAnsiTheme="minorHAnsi"/>
        </w:rPr>
      </w:pPr>
      <w:r w:rsidRPr="003D2F57">
        <w:rPr>
          <w:rFonts w:asciiTheme="minorHAnsi" w:hAnsiTheme="minorHAnsi"/>
          <w:b/>
        </w:rPr>
        <w:t>American Heritage Dictionary, ND</w:t>
      </w:r>
      <w:r w:rsidRPr="003D2F57">
        <w:rPr>
          <w:rFonts w:asciiTheme="minorHAnsi" w:hAnsiTheme="minorHAnsi"/>
        </w:rPr>
        <w:t xml:space="preserve"> (No Name, No Date, The American Heritage dictionary of the English Language, http://www.ahdictionary.com/word/search.html</w:t>
      </w:r>
      <w:proofErr w:type="gramStart"/>
      <w:r w:rsidRPr="003D2F57">
        <w:rPr>
          <w:rFonts w:asciiTheme="minorHAnsi" w:hAnsiTheme="minorHAnsi"/>
        </w:rPr>
        <w:t>?q</w:t>
      </w:r>
      <w:proofErr w:type="gramEnd"/>
      <w:r w:rsidRPr="003D2F57">
        <w:rPr>
          <w:rFonts w:asciiTheme="minorHAnsi" w:hAnsiTheme="minorHAnsi"/>
        </w:rPr>
        <w:t>=explore&amp;submit.x=0&amp;submit.y=0</w:t>
      </w:r>
      <w:r w:rsidRPr="003D2F57">
        <w:rPr>
          <w:rStyle w:val="StyleStyleBold12pt"/>
          <w:rFonts w:asciiTheme="minorHAnsi" w:hAnsiTheme="minorHAnsi"/>
          <w:b w:val="0"/>
        </w:rPr>
        <w:t>, 6/30/14, ES)</w:t>
      </w:r>
    </w:p>
    <w:p w14:paraId="1F7C76B4" w14:textId="77777777" w:rsidR="00621100" w:rsidRPr="003D2F57" w:rsidRDefault="00621100" w:rsidP="00621100">
      <w:pPr>
        <w:rPr>
          <w:rFonts w:asciiTheme="minorHAnsi" w:hAnsiTheme="minorHAnsi"/>
        </w:rPr>
      </w:pPr>
      <w:bookmarkStart w:id="4" w:name="E5299200"/>
      <w:proofErr w:type="spellStart"/>
      <w:proofErr w:type="gramStart"/>
      <w:r w:rsidRPr="003D2F57">
        <w:rPr>
          <w:rStyle w:val="StyleBoldUnderline"/>
          <w:rFonts w:asciiTheme="minorHAnsi" w:hAnsiTheme="minorHAnsi"/>
        </w:rPr>
        <w:t>ex</w:t>
      </w:r>
      <w:proofErr w:type="gramEnd"/>
      <w:r w:rsidRPr="003D2F57">
        <w:rPr>
          <w:rStyle w:val="StyleBoldUnderline"/>
          <w:rFonts w:asciiTheme="minorHAnsi" w:hAnsiTheme="minorHAnsi"/>
        </w:rPr>
        <w:t>·plore</w:t>
      </w:r>
      <w:proofErr w:type="spellEnd"/>
      <w:r w:rsidRPr="003D2F57">
        <w:rPr>
          <w:rFonts w:asciiTheme="minorHAnsi" w:hAnsiTheme="minorHAnsi"/>
        </w:rPr>
        <w:t xml:space="preserve"> </w:t>
      </w:r>
      <w:bookmarkEnd w:id="4"/>
      <w:r w:rsidRPr="003D2F57">
        <w:rPr>
          <w:rFonts w:asciiTheme="minorHAnsi" w:hAnsiTheme="minorHAnsi"/>
        </w:rPr>
        <w:t>(</w:t>
      </w:r>
      <w:proofErr w:type="spellStart"/>
      <w:r w:rsidRPr="003D2F57">
        <w:rPr>
          <w:rFonts w:asciiTheme="minorHAnsi" w:hAnsiTheme="minorHAnsi"/>
        </w:rPr>
        <w:t>ĭk-splôr</w:t>
      </w:r>
      <w:proofErr w:type="spellEnd"/>
      <w:r w:rsidRPr="003D2F57">
        <w:rPr>
          <w:rFonts w:asciiTheme="minorHAnsi" w:hAnsiTheme="minorHAnsi"/>
        </w:rPr>
        <w:t>)</w:t>
      </w:r>
      <w:r w:rsidRPr="003D2F57">
        <w:rPr>
          <w:rFonts w:asciiTheme="minorHAnsi" w:hAnsiTheme="minorHAnsi"/>
          <w:sz w:val="12"/>
        </w:rPr>
        <w:t xml:space="preserve">¶ </w:t>
      </w:r>
      <w:r w:rsidRPr="003D2F57">
        <w:rPr>
          <w:rFonts w:asciiTheme="minorHAnsi" w:hAnsiTheme="minorHAnsi"/>
        </w:rPr>
        <w:t xml:space="preserve">Share: </w:t>
      </w:r>
      <w:bookmarkStart w:id="5" w:name="fb_share"/>
      <w:r w:rsidRPr="003D2F57">
        <w:rPr>
          <w:rFonts w:asciiTheme="minorHAnsi" w:hAnsiTheme="minorHAnsi"/>
        </w:rPr>
        <w:fldChar w:fldCharType="begin"/>
      </w:r>
      <w:r w:rsidRPr="003D2F57">
        <w:rPr>
          <w:rFonts w:asciiTheme="minorHAnsi" w:hAnsiTheme="minorHAnsi"/>
        </w:rPr>
        <w:instrText xml:space="preserve"> HYPERLINK "http://www.ahdictionary.com/word/search.html?q=explore" \l "E5299200" </w:instrText>
      </w:r>
      <w:r w:rsidRPr="003D2F57">
        <w:rPr>
          <w:rFonts w:asciiTheme="minorHAnsi" w:hAnsiTheme="minorHAnsi"/>
        </w:rPr>
      </w:r>
      <w:r w:rsidRPr="003D2F57">
        <w:rPr>
          <w:rFonts w:asciiTheme="minorHAnsi" w:hAnsiTheme="minorHAnsi"/>
        </w:rPr>
        <w:fldChar w:fldCharType="separate"/>
      </w:r>
      <w:proofErr w:type="spellStart"/>
      <w:r w:rsidRPr="003D2F57">
        <w:rPr>
          <w:rFonts w:asciiTheme="minorHAnsi" w:hAnsiTheme="minorHAnsi"/>
        </w:rPr>
        <w:t>ex·plore</w:t>
      </w:r>
      <w:proofErr w:type="spellEnd"/>
      <w:r w:rsidRPr="003D2F57">
        <w:rPr>
          <w:rFonts w:asciiTheme="minorHAnsi" w:hAnsiTheme="minorHAnsi"/>
        </w:rPr>
        <w:fldChar w:fldCharType="end"/>
      </w:r>
      <w:bookmarkEnd w:id="5"/>
      <w:r w:rsidRPr="003D2F57">
        <w:rPr>
          <w:rFonts w:asciiTheme="minorHAnsi" w:hAnsiTheme="minorHAnsi"/>
          <w:sz w:val="12"/>
        </w:rPr>
        <w:t xml:space="preserve">¶ </w:t>
      </w:r>
      <w:r w:rsidRPr="003D2F57">
        <w:rPr>
          <w:rFonts w:asciiTheme="minorHAnsi" w:hAnsiTheme="minorHAnsi"/>
        </w:rPr>
        <w:t xml:space="preserve">v. </w:t>
      </w:r>
      <w:proofErr w:type="spellStart"/>
      <w:r w:rsidRPr="003D2F57">
        <w:rPr>
          <w:rFonts w:asciiTheme="minorHAnsi" w:hAnsiTheme="minorHAnsi"/>
        </w:rPr>
        <w:t>ex·plored</w:t>
      </w:r>
      <w:proofErr w:type="spellEnd"/>
      <w:r w:rsidRPr="003D2F57">
        <w:rPr>
          <w:rFonts w:asciiTheme="minorHAnsi" w:hAnsiTheme="minorHAnsi"/>
        </w:rPr>
        <w:t xml:space="preserve">, </w:t>
      </w:r>
      <w:proofErr w:type="spellStart"/>
      <w:r w:rsidRPr="003D2F57">
        <w:rPr>
          <w:rFonts w:asciiTheme="minorHAnsi" w:hAnsiTheme="minorHAnsi"/>
        </w:rPr>
        <w:t>ex·plor·ing</w:t>
      </w:r>
      <w:proofErr w:type="spellEnd"/>
      <w:r w:rsidRPr="003D2F57">
        <w:rPr>
          <w:rFonts w:asciiTheme="minorHAnsi" w:hAnsiTheme="minorHAnsi"/>
        </w:rPr>
        <w:t xml:space="preserve">, </w:t>
      </w:r>
      <w:proofErr w:type="spellStart"/>
      <w:r w:rsidRPr="003D2F57">
        <w:rPr>
          <w:rFonts w:asciiTheme="minorHAnsi" w:hAnsiTheme="minorHAnsi"/>
        </w:rPr>
        <w:t>ex·plores</w:t>
      </w:r>
      <w:proofErr w:type="spellEnd"/>
      <w:r w:rsidRPr="003D2F57">
        <w:rPr>
          <w:rFonts w:asciiTheme="minorHAnsi" w:hAnsiTheme="minorHAnsi"/>
          <w:sz w:val="12"/>
        </w:rPr>
        <w:t xml:space="preserve">¶ </w:t>
      </w:r>
      <w:r w:rsidRPr="003D2F57">
        <w:rPr>
          <w:rFonts w:asciiTheme="minorHAnsi" w:hAnsiTheme="minorHAnsi"/>
        </w:rPr>
        <w:t>v.tr.</w:t>
      </w:r>
      <w:r w:rsidRPr="003D2F57">
        <w:rPr>
          <w:rFonts w:asciiTheme="minorHAnsi" w:hAnsiTheme="minorHAnsi"/>
          <w:sz w:val="12"/>
        </w:rPr>
        <w:t xml:space="preserve">¶ </w:t>
      </w:r>
      <w:r w:rsidRPr="003D2F57">
        <w:rPr>
          <w:rFonts w:asciiTheme="minorHAnsi" w:hAnsiTheme="minorHAnsi"/>
        </w:rPr>
        <w:t>1. To investigate systematically; examine: explore every possibility</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 xml:space="preserve">2. </w:t>
      </w:r>
      <w:r w:rsidRPr="003D2F57">
        <w:rPr>
          <w:rStyle w:val="StyleBoldUnderline"/>
          <w:rFonts w:asciiTheme="minorHAnsi" w:hAnsiTheme="minorHAnsi"/>
        </w:rPr>
        <w:t>To search</w:t>
      </w:r>
      <w:r w:rsidRPr="003D2F57">
        <w:rPr>
          <w:rFonts w:asciiTheme="minorHAnsi" w:hAnsiTheme="minorHAnsi"/>
        </w:rPr>
        <w:t xml:space="preserve"> into </w:t>
      </w:r>
      <w:r w:rsidRPr="003D2F57">
        <w:rPr>
          <w:rStyle w:val="StyleBoldUnderline"/>
          <w:rFonts w:asciiTheme="minorHAnsi" w:hAnsiTheme="minorHAnsi"/>
        </w:rPr>
        <w:t>or travel in for the purpose of discovery: exploring outer space</w:t>
      </w:r>
      <w:r w:rsidRPr="003D2F57">
        <w:rPr>
          <w:rFonts w:asciiTheme="minorHAnsi" w:hAnsiTheme="minorHAnsi"/>
        </w:rPr>
        <w:t>.</w:t>
      </w:r>
    </w:p>
    <w:p w14:paraId="04E29F67" w14:textId="77777777" w:rsidR="00621100" w:rsidRPr="003D2F57" w:rsidRDefault="00621100" w:rsidP="00621100">
      <w:pPr>
        <w:rPr>
          <w:rFonts w:asciiTheme="minorHAnsi" w:hAnsiTheme="minorHAnsi"/>
        </w:rPr>
      </w:pPr>
      <w:r w:rsidRPr="003D2F57">
        <w:rPr>
          <w:rFonts w:asciiTheme="minorHAnsi" w:hAnsiTheme="minorHAnsi"/>
        </w:rPr>
        <w:t xml:space="preserve">Not belonging to, characteristic of, or involving the armed forces; </w:t>
      </w:r>
      <w:proofErr w:type="spellStart"/>
      <w:r w:rsidRPr="003D2F57">
        <w:rPr>
          <w:rFonts w:asciiTheme="minorHAnsi" w:hAnsiTheme="minorHAnsi"/>
        </w:rPr>
        <w:t>civilian</w:t>
      </w:r>
      <w:proofErr w:type="gramStart"/>
      <w:r w:rsidRPr="003D2F57">
        <w:rPr>
          <w:rFonts w:asciiTheme="minorHAnsi" w:hAnsiTheme="minorHAnsi"/>
        </w:rPr>
        <w:t>:the</w:t>
      </w:r>
      <w:proofErr w:type="spellEnd"/>
      <w:proofErr w:type="gramEnd"/>
      <w:r w:rsidRPr="003D2F57">
        <w:rPr>
          <w:rFonts w:asciiTheme="minorHAnsi" w:hAnsiTheme="minorHAnsi"/>
        </w:rPr>
        <w:t xml:space="preserve"> widespread destruction of nonmilitary targets</w:t>
      </w:r>
    </w:p>
    <w:p w14:paraId="0509D4E4" w14:textId="77777777" w:rsidR="00621100" w:rsidRPr="003D2F57" w:rsidRDefault="00621100" w:rsidP="00621100">
      <w:pPr>
        <w:pStyle w:val="Heading4"/>
        <w:rPr>
          <w:rFonts w:asciiTheme="minorHAnsi" w:hAnsiTheme="minorHAnsi"/>
        </w:rPr>
      </w:pPr>
      <w:r w:rsidRPr="003D2F57">
        <w:rPr>
          <w:rFonts w:asciiTheme="minorHAnsi" w:hAnsiTheme="minorHAnsi"/>
          <w:b w:val="0"/>
          <w:bCs w:val="0"/>
        </w:rPr>
        <w:t>Law of the Sea enhances scientific ocean exploration</w:t>
      </w:r>
    </w:p>
    <w:p w14:paraId="6538D138" w14:textId="77777777" w:rsidR="00621100" w:rsidRPr="003D2F57" w:rsidRDefault="00621100" w:rsidP="00621100">
      <w:pPr>
        <w:rPr>
          <w:rFonts w:asciiTheme="minorHAnsi" w:hAnsiTheme="minorHAnsi"/>
        </w:rPr>
      </w:pPr>
      <w:r w:rsidRPr="003D2F57">
        <w:rPr>
          <w:rFonts w:asciiTheme="minorHAnsi" w:hAnsiTheme="minorHAnsi"/>
          <w:b/>
        </w:rPr>
        <w:t>Moore, Director @ Center for National Security Law, 04</w:t>
      </w:r>
      <w:r w:rsidRPr="003D2F57">
        <w:rPr>
          <w:rFonts w:asciiTheme="minorHAnsi" w:hAnsiTheme="minorHAnsi"/>
        </w:rPr>
        <w:t xml:space="preserve"> (John N., 05/12/04, Testimony before the House Committee on International Relations, “United States </w:t>
      </w:r>
      <w:proofErr w:type="spellStart"/>
      <w:r w:rsidRPr="003D2F57">
        <w:rPr>
          <w:rFonts w:asciiTheme="minorHAnsi" w:hAnsiTheme="minorHAnsi"/>
        </w:rPr>
        <w:t>Adherance</w:t>
      </w:r>
      <w:proofErr w:type="spellEnd"/>
      <w:r w:rsidRPr="003D2F57">
        <w:rPr>
          <w:rFonts w:asciiTheme="minorHAnsi" w:hAnsiTheme="minorHAnsi"/>
        </w:rPr>
        <w:t xml:space="preserve"> to the Law of the Sea Convention”, http://www.virginia.edu/colp/pdf/house-testimony.pdf, 07/01/14, ES)</w:t>
      </w:r>
    </w:p>
    <w:p w14:paraId="4FBF397E" w14:textId="77777777" w:rsidR="00621100" w:rsidRPr="003D2F57" w:rsidRDefault="00621100" w:rsidP="00621100">
      <w:pPr>
        <w:rPr>
          <w:rFonts w:asciiTheme="minorHAnsi" w:hAnsiTheme="minorHAnsi"/>
        </w:rPr>
      </w:pPr>
      <w:r w:rsidRPr="003D2F57">
        <w:rPr>
          <w:rStyle w:val="StyleBoldUnderline"/>
          <w:rFonts w:asciiTheme="minorHAnsi" w:hAnsiTheme="minorHAnsi"/>
        </w:rPr>
        <w:t>Enhancing access rights for United States marine scientists</w:t>
      </w:r>
      <w:r w:rsidRPr="003D2F57">
        <w:rPr>
          <w:rFonts w:asciiTheme="minorHAnsi" w:hAnsiTheme="minorHAnsi"/>
        </w:rPr>
        <w:t>. Access for</w:t>
      </w:r>
      <w:r w:rsidRPr="003D2F57">
        <w:rPr>
          <w:rFonts w:asciiTheme="minorHAnsi" w:hAnsiTheme="minorHAnsi"/>
          <w:sz w:val="12"/>
        </w:rPr>
        <w:t xml:space="preserve">¶ </w:t>
      </w:r>
      <w:r w:rsidRPr="003D2F57">
        <w:rPr>
          <w:rFonts w:asciiTheme="minorHAnsi" w:hAnsiTheme="minorHAnsi"/>
        </w:rPr>
        <w:t>United States marine scientists to engage in fundamental oceanographic</w:t>
      </w:r>
      <w:r w:rsidRPr="003D2F57">
        <w:rPr>
          <w:rFonts w:asciiTheme="minorHAnsi" w:hAnsiTheme="minorHAnsi"/>
          <w:sz w:val="12"/>
        </w:rPr>
        <w:t xml:space="preserve">¶ </w:t>
      </w:r>
      <w:r w:rsidRPr="003D2F57">
        <w:rPr>
          <w:rFonts w:asciiTheme="minorHAnsi" w:hAnsiTheme="minorHAnsi"/>
        </w:rPr>
        <w:t>research is a continuing struggle. The United States will have a stronger¶ hand in negotiating access rights as a party to</w:t>
      </w:r>
      <w:r w:rsidRPr="003D2F57">
        <w:rPr>
          <w:rStyle w:val="StyleBoldUnderline"/>
          <w:rFonts w:asciiTheme="minorHAnsi" w:hAnsiTheme="minorHAnsi"/>
        </w:rPr>
        <w:t xml:space="preserve"> the Convention</w:t>
      </w:r>
      <w:r w:rsidRPr="003D2F57">
        <w:rPr>
          <w:rFonts w:asciiTheme="minorHAnsi" w:hAnsiTheme="minorHAnsi"/>
        </w:rPr>
        <w:t>. As one</w:t>
      </w:r>
      <w:r w:rsidRPr="003D2F57">
        <w:rPr>
          <w:rFonts w:asciiTheme="minorHAnsi" w:hAnsiTheme="minorHAnsi"/>
          <w:sz w:val="12"/>
        </w:rPr>
        <w:t xml:space="preserve">¶ </w:t>
      </w:r>
      <w:r w:rsidRPr="003D2F57">
        <w:rPr>
          <w:rFonts w:asciiTheme="minorHAnsi" w:hAnsiTheme="minorHAnsi"/>
        </w:rPr>
        <w:t>example of a continuing problem, Russia has not honored a single request</w:t>
      </w:r>
      <w:r w:rsidRPr="003D2F57">
        <w:rPr>
          <w:rFonts w:asciiTheme="minorHAnsi" w:hAnsiTheme="minorHAnsi"/>
          <w:sz w:val="12"/>
        </w:rPr>
        <w:t xml:space="preserve">¶ </w:t>
      </w:r>
      <w:r w:rsidRPr="003D2F57">
        <w:rPr>
          <w:rFonts w:asciiTheme="minorHAnsi" w:hAnsiTheme="minorHAnsi"/>
        </w:rPr>
        <w:t>for United States research access to its exclusive economic zone in the</w:t>
      </w:r>
      <w:r w:rsidRPr="003D2F57">
        <w:rPr>
          <w:rFonts w:asciiTheme="minorHAnsi" w:hAnsiTheme="minorHAnsi"/>
          <w:sz w:val="12"/>
        </w:rPr>
        <w:t xml:space="preserve">¶ </w:t>
      </w:r>
      <w:r w:rsidRPr="003D2F57">
        <w:rPr>
          <w:rFonts w:asciiTheme="minorHAnsi" w:hAnsiTheme="minorHAnsi"/>
        </w:rPr>
        <w:t xml:space="preserve">Arctic Ocean from at least 1998, and the numbers of </w:t>
      </w:r>
      <w:proofErr w:type="gramStart"/>
      <w:r w:rsidRPr="003D2F57">
        <w:rPr>
          <w:rFonts w:asciiTheme="minorHAnsi" w:hAnsiTheme="minorHAnsi"/>
        </w:rPr>
        <w:t>turn-downs</w:t>
      </w:r>
      <w:proofErr w:type="gramEnd"/>
      <w:r w:rsidRPr="003D2F57">
        <w:rPr>
          <w:rFonts w:asciiTheme="minorHAnsi" w:hAnsiTheme="minorHAnsi"/>
        </w:rPr>
        <w:t xml:space="preserve"> for</w:t>
      </w:r>
      <w:r w:rsidRPr="003D2F57">
        <w:rPr>
          <w:rFonts w:asciiTheme="minorHAnsi" w:hAnsiTheme="minorHAnsi"/>
          <w:sz w:val="12"/>
        </w:rPr>
        <w:t xml:space="preserve">¶ </w:t>
      </w:r>
      <w:r w:rsidRPr="003D2F57">
        <w:rPr>
          <w:rFonts w:asciiTheme="minorHAnsi" w:hAnsiTheme="minorHAnsi"/>
        </w:rPr>
        <w:t>American ocean scientists around the world is substantial. This problem</w:t>
      </w:r>
      <w:r w:rsidRPr="003D2F57">
        <w:rPr>
          <w:rFonts w:asciiTheme="minorHAnsi" w:hAnsiTheme="minorHAnsi"/>
          <w:sz w:val="12"/>
        </w:rPr>
        <w:t xml:space="preserve">¶ </w:t>
      </w:r>
      <w:r w:rsidRPr="003D2F57">
        <w:rPr>
          <w:rFonts w:asciiTheme="minorHAnsi" w:hAnsiTheme="minorHAnsi"/>
        </w:rPr>
        <w:t xml:space="preserve">could become even more acute as the United States </w:t>
      </w:r>
      <w:r w:rsidRPr="003D2F57">
        <w:rPr>
          <w:rStyle w:val="StyleBoldUnderline"/>
          <w:rFonts w:asciiTheme="minorHAnsi" w:hAnsiTheme="minorHAnsi"/>
        </w:rPr>
        <w:t>begins a new¶ initiative to lead the world in an innovative new program of oceans¶ exploration</w:t>
      </w:r>
      <w:proofErr w:type="gramStart"/>
      <w:r w:rsidRPr="003D2F57">
        <w:rPr>
          <w:rFonts w:asciiTheme="minorHAnsi" w:hAnsiTheme="minorHAnsi"/>
        </w:rPr>
        <w:t>;</w:t>
      </w:r>
      <w:proofErr w:type="gramEnd"/>
    </w:p>
    <w:p w14:paraId="760D830B" w14:textId="77777777" w:rsidR="00621100" w:rsidRPr="003D2F57" w:rsidRDefault="00621100" w:rsidP="00621100">
      <w:pPr>
        <w:rPr>
          <w:rFonts w:asciiTheme="minorHAnsi" w:hAnsiTheme="minorHAnsi"/>
        </w:rPr>
      </w:pPr>
    </w:p>
    <w:p w14:paraId="7F6928E4" w14:textId="77777777" w:rsidR="00621100" w:rsidRPr="003D2F57" w:rsidRDefault="00621100" w:rsidP="00621100">
      <w:pPr>
        <w:pStyle w:val="Heading3"/>
        <w:rPr>
          <w:rFonts w:asciiTheme="minorHAnsi" w:hAnsiTheme="minorHAnsi"/>
        </w:rPr>
      </w:pPr>
      <w:r w:rsidRPr="003D2F57">
        <w:rPr>
          <w:rFonts w:asciiTheme="minorHAnsi" w:hAnsiTheme="minorHAnsi"/>
        </w:rPr>
        <w:lastRenderedPageBreak/>
        <w:t>AT: Non-military</w:t>
      </w:r>
    </w:p>
    <w:p w14:paraId="0052A240" w14:textId="77777777" w:rsidR="00621100" w:rsidRPr="003D2F57" w:rsidRDefault="00621100" w:rsidP="00621100">
      <w:pPr>
        <w:pStyle w:val="Heading4"/>
        <w:rPr>
          <w:rFonts w:asciiTheme="minorHAnsi" w:hAnsiTheme="minorHAnsi"/>
        </w:rPr>
      </w:pPr>
      <w:r w:rsidRPr="003D2F57">
        <w:rPr>
          <w:rFonts w:asciiTheme="minorHAnsi" w:hAnsiTheme="minorHAnsi"/>
        </w:rPr>
        <w:t>Non military means not involving the armed forces</w:t>
      </w:r>
    </w:p>
    <w:p w14:paraId="7D27289E" w14:textId="77777777" w:rsidR="00621100" w:rsidRPr="003D2F57" w:rsidRDefault="00621100" w:rsidP="00621100">
      <w:pPr>
        <w:rPr>
          <w:rFonts w:asciiTheme="minorHAnsi" w:hAnsiTheme="minorHAnsi"/>
        </w:rPr>
      </w:pPr>
      <w:r w:rsidRPr="003D2F57">
        <w:rPr>
          <w:rFonts w:asciiTheme="minorHAnsi" w:hAnsiTheme="minorHAnsi"/>
          <w:b/>
        </w:rPr>
        <w:t>Oxford Dictionaries, ND</w:t>
      </w:r>
      <w:r w:rsidRPr="003D2F57">
        <w:rPr>
          <w:rFonts w:asciiTheme="minorHAnsi" w:hAnsiTheme="minorHAnsi"/>
        </w:rPr>
        <w:t xml:space="preserve"> (No Name, No Date, Oxford Dictionaries, http://www.oxforddictionaries.com/us/definition/american_english/nonmilitary</w:t>
      </w:r>
      <w:proofErr w:type="gramStart"/>
      <w:r w:rsidRPr="003D2F57">
        <w:rPr>
          <w:rFonts w:asciiTheme="minorHAnsi" w:hAnsiTheme="minorHAnsi"/>
        </w:rPr>
        <w:t>?q</w:t>
      </w:r>
      <w:proofErr w:type="gramEnd"/>
      <w:r w:rsidRPr="003D2F57">
        <w:rPr>
          <w:rFonts w:asciiTheme="minorHAnsi" w:hAnsiTheme="minorHAnsi"/>
        </w:rPr>
        <w:t>=non-military</w:t>
      </w:r>
      <w:r w:rsidRPr="003D2F57">
        <w:rPr>
          <w:rStyle w:val="StyleStyleBold12pt"/>
          <w:rFonts w:asciiTheme="minorHAnsi" w:hAnsiTheme="minorHAnsi"/>
          <w:b w:val="0"/>
        </w:rPr>
        <w:t>, 6/30/14, ES)</w:t>
      </w:r>
    </w:p>
    <w:p w14:paraId="624E3E84" w14:textId="77777777" w:rsidR="00621100" w:rsidRPr="003D2F57" w:rsidRDefault="00621100" w:rsidP="00621100">
      <w:pPr>
        <w:rPr>
          <w:rFonts w:asciiTheme="minorHAnsi" w:hAnsiTheme="minorHAnsi"/>
        </w:rPr>
      </w:pPr>
      <w:r w:rsidRPr="003D2F57">
        <w:rPr>
          <w:rStyle w:val="StyleBoldUnderline"/>
          <w:rFonts w:asciiTheme="minorHAnsi" w:hAnsiTheme="minorHAnsi"/>
        </w:rPr>
        <w:t>Not belonging to</w:t>
      </w:r>
      <w:r w:rsidRPr="003D2F57">
        <w:rPr>
          <w:rFonts w:asciiTheme="minorHAnsi" w:hAnsiTheme="minorHAnsi"/>
        </w:rPr>
        <w:t xml:space="preserve">, characteristic of, </w:t>
      </w:r>
      <w:r w:rsidRPr="003D2F57">
        <w:rPr>
          <w:rStyle w:val="StyleBoldUnderline"/>
          <w:rFonts w:asciiTheme="minorHAnsi" w:hAnsiTheme="minorHAnsi"/>
        </w:rPr>
        <w:t>or involving the armed forces</w:t>
      </w:r>
      <w:r w:rsidRPr="003D2F57">
        <w:rPr>
          <w:rFonts w:asciiTheme="minorHAnsi" w:hAnsiTheme="minorHAnsi"/>
        </w:rPr>
        <w:t xml:space="preserve">; </w:t>
      </w:r>
      <w:proofErr w:type="spellStart"/>
      <w:r w:rsidRPr="003D2F57">
        <w:rPr>
          <w:rStyle w:val="StyleBoldUnderline"/>
          <w:rFonts w:asciiTheme="minorHAnsi" w:hAnsiTheme="minorHAnsi"/>
        </w:rPr>
        <w:t>civilian</w:t>
      </w:r>
      <w:proofErr w:type="gramStart"/>
      <w:r w:rsidRPr="003D2F57">
        <w:rPr>
          <w:rFonts w:asciiTheme="minorHAnsi" w:hAnsiTheme="minorHAnsi"/>
        </w:rPr>
        <w:t>:the</w:t>
      </w:r>
      <w:proofErr w:type="spellEnd"/>
      <w:proofErr w:type="gramEnd"/>
      <w:r w:rsidRPr="003D2F57">
        <w:rPr>
          <w:rFonts w:asciiTheme="minorHAnsi" w:hAnsiTheme="minorHAnsi"/>
        </w:rPr>
        <w:t xml:space="preserve"> widespread destruction of nonmilitary targets</w:t>
      </w:r>
    </w:p>
    <w:p w14:paraId="6EC1459C" w14:textId="77777777" w:rsidR="00621100" w:rsidRPr="003D2F57" w:rsidRDefault="00621100" w:rsidP="00621100">
      <w:pPr>
        <w:pStyle w:val="Heading4"/>
        <w:rPr>
          <w:rStyle w:val="StyleStyleBold12pt"/>
          <w:rFonts w:asciiTheme="minorHAnsi" w:hAnsiTheme="minorHAnsi"/>
        </w:rPr>
      </w:pPr>
      <w:r w:rsidRPr="003D2F57">
        <w:rPr>
          <w:rStyle w:val="StyleStyleBold12pt"/>
          <w:rFonts w:asciiTheme="minorHAnsi" w:hAnsiTheme="minorHAnsi"/>
        </w:rPr>
        <w:t xml:space="preserve">Law of the Sea would not aid military operations </w:t>
      </w:r>
    </w:p>
    <w:p w14:paraId="079874F3" w14:textId="77777777" w:rsidR="00621100" w:rsidRPr="003D2F57" w:rsidRDefault="00621100" w:rsidP="00621100">
      <w:pPr>
        <w:rPr>
          <w:rFonts w:asciiTheme="minorHAnsi" w:hAnsiTheme="minorHAnsi"/>
        </w:rPr>
      </w:pPr>
      <w:proofErr w:type="spellStart"/>
      <w:r w:rsidRPr="003D2F57">
        <w:rPr>
          <w:rStyle w:val="StyleStyleBold12pt"/>
          <w:rFonts w:asciiTheme="minorHAnsi" w:hAnsiTheme="minorHAnsi"/>
        </w:rPr>
        <w:t>Roff</w:t>
      </w:r>
      <w:proofErr w:type="spellEnd"/>
      <w:r w:rsidRPr="003D2F57">
        <w:rPr>
          <w:rStyle w:val="StyleStyleBold12pt"/>
          <w:rFonts w:asciiTheme="minorHAnsi" w:hAnsiTheme="minorHAnsi"/>
        </w:rPr>
        <w:t xml:space="preserve">, editor at U.S. News &amp; World Report, 2012 </w:t>
      </w:r>
      <w:r w:rsidRPr="003D2F57">
        <w:rPr>
          <w:rFonts w:asciiTheme="minorHAnsi" w:hAnsiTheme="minorHAnsi"/>
        </w:rPr>
        <w:t xml:space="preserve">(Peter, 5/10/12, US News and World Report, “Kill the Law of the Sea Treaty,” http://www.usnews.com/opinion/blogs/peter-roff/2012/05/10/kill-the-law-of-the-sea-treaty, 7/1/14, MMV) </w:t>
      </w:r>
    </w:p>
    <w:p w14:paraId="7ECB4ABE" w14:textId="77777777" w:rsidR="00621100" w:rsidRPr="003D2F57" w:rsidRDefault="00621100" w:rsidP="00621100">
      <w:pPr>
        <w:rPr>
          <w:rFonts w:asciiTheme="minorHAnsi" w:hAnsiTheme="minorHAnsi"/>
        </w:rPr>
      </w:pPr>
      <w:r w:rsidRPr="003D2F57">
        <w:rPr>
          <w:rStyle w:val="StyleBoldUnderline"/>
          <w:rFonts w:asciiTheme="minorHAnsi" w:hAnsiTheme="minorHAnsi"/>
        </w:rPr>
        <w:t>The Law of the Sea Treaty would do</w:t>
      </w:r>
      <w:r w:rsidRPr="003D2F57">
        <w:rPr>
          <w:rFonts w:asciiTheme="minorHAnsi" w:hAnsiTheme="minorHAnsi"/>
        </w:rPr>
        <w:t xml:space="preserve"> irreparable </w:t>
      </w:r>
      <w:r w:rsidRPr="003D2F57">
        <w:rPr>
          <w:rStyle w:val="StyleBoldUnderline"/>
          <w:rFonts w:asciiTheme="minorHAnsi" w:hAnsiTheme="minorHAnsi"/>
        </w:rPr>
        <w:t>harm to U.S. military</w:t>
      </w:r>
      <w:r w:rsidRPr="003D2F57">
        <w:rPr>
          <w:rFonts w:asciiTheme="minorHAnsi" w:hAnsiTheme="minorHAnsi"/>
        </w:rPr>
        <w:t xml:space="preserve"> and intelligence </w:t>
      </w:r>
      <w:r w:rsidRPr="003D2F57">
        <w:rPr>
          <w:rStyle w:val="StyleBoldUnderline"/>
          <w:rFonts w:asciiTheme="minorHAnsi" w:hAnsiTheme="minorHAnsi"/>
        </w:rPr>
        <w:t>operations</w:t>
      </w:r>
      <w:r w:rsidRPr="003D2F57">
        <w:rPr>
          <w:rFonts w:asciiTheme="minorHAnsi" w:hAnsiTheme="minorHAnsi"/>
        </w:rPr>
        <w:t xml:space="preserve"> and would force the United States to hand over proprietary technology to countries actively hostile to U.S. interests. It would also create a system for resolving disputes lying outside the jurisdiction of the U.S. legal system, leaving American citizens and businesses at the mercy of international tribunals whose members are not necessarily adherents to Western political or legal traditions and who may not hail from democratic nations.</w:t>
      </w:r>
    </w:p>
    <w:p w14:paraId="57FF4B44" w14:textId="77777777" w:rsidR="00621100" w:rsidRPr="003D2F57" w:rsidRDefault="00621100" w:rsidP="00621100">
      <w:pPr>
        <w:pStyle w:val="Heading4"/>
        <w:rPr>
          <w:rFonts w:asciiTheme="minorHAnsi" w:hAnsiTheme="minorHAnsi"/>
        </w:rPr>
      </w:pPr>
      <w:r w:rsidRPr="003D2F57">
        <w:rPr>
          <w:rFonts w:asciiTheme="minorHAnsi" w:hAnsiTheme="minorHAnsi"/>
          <w:b w:val="0"/>
          <w:bCs w:val="0"/>
        </w:rPr>
        <w:t>Law of the Sea does not protect US Military interests</w:t>
      </w:r>
    </w:p>
    <w:p w14:paraId="77F74D6F" w14:textId="77777777" w:rsidR="00621100" w:rsidRPr="003D2F57" w:rsidRDefault="00621100" w:rsidP="00621100">
      <w:pPr>
        <w:rPr>
          <w:rFonts w:asciiTheme="minorHAnsi" w:hAnsiTheme="minorHAnsi"/>
        </w:rPr>
      </w:pPr>
      <w:r w:rsidRPr="003D2F57">
        <w:rPr>
          <w:rFonts w:asciiTheme="minorHAnsi" w:hAnsiTheme="minorHAnsi"/>
          <w:b/>
        </w:rPr>
        <w:t>Moore, Director @ Center for National Security Law, 04</w:t>
      </w:r>
      <w:r w:rsidRPr="003D2F57">
        <w:rPr>
          <w:rFonts w:asciiTheme="minorHAnsi" w:hAnsiTheme="minorHAnsi"/>
        </w:rPr>
        <w:t xml:space="preserve"> (John N., 05/12/04, Testimony before the House Committee on International Relations, “United States </w:t>
      </w:r>
      <w:proofErr w:type="spellStart"/>
      <w:r w:rsidRPr="003D2F57">
        <w:rPr>
          <w:rFonts w:asciiTheme="minorHAnsi" w:hAnsiTheme="minorHAnsi"/>
        </w:rPr>
        <w:t>Adherance</w:t>
      </w:r>
      <w:proofErr w:type="spellEnd"/>
      <w:r w:rsidRPr="003D2F57">
        <w:rPr>
          <w:rFonts w:asciiTheme="minorHAnsi" w:hAnsiTheme="minorHAnsi"/>
        </w:rPr>
        <w:t xml:space="preserve"> to the Law of the Sea Convention”, http://www.virginia.edu/colp/pdf/house-testimony.pdf, 07/01/14, ES)</w:t>
      </w:r>
    </w:p>
    <w:p w14:paraId="6562A471" w14:textId="77777777" w:rsidR="00621100" w:rsidRPr="003D2F57" w:rsidRDefault="00621100" w:rsidP="00621100">
      <w:pPr>
        <w:rPr>
          <w:rFonts w:asciiTheme="minorHAnsi" w:hAnsiTheme="minorHAnsi"/>
        </w:rPr>
      </w:pPr>
      <w:r w:rsidRPr="003D2F57">
        <w:rPr>
          <w:rStyle w:val="StyleBoldUnderline"/>
          <w:rFonts w:asciiTheme="minorHAnsi" w:hAnsiTheme="minorHAnsi"/>
        </w:rPr>
        <w:t>The United States would obtain the benefit of third party dispute¶ settlement in dealing with non-military oceans interests</w:t>
      </w:r>
      <w:r w:rsidRPr="003D2F57">
        <w:rPr>
          <w:rFonts w:asciiTheme="minorHAnsi" w:hAnsiTheme="minorHAnsi"/>
        </w:rPr>
        <w:t>. The United</w:t>
      </w:r>
      <w:r w:rsidRPr="003D2F57">
        <w:rPr>
          <w:rFonts w:asciiTheme="minorHAnsi" w:hAnsiTheme="minorHAnsi"/>
          <w:sz w:val="12"/>
        </w:rPr>
        <w:t xml:space="preserve">¶ </w:t>
      </w:r>
      <w:r w:rsidRPr="003D2F57">
        <w:rPr>
          <w:rFonts w:asciiTheme="minorHAnsi" w:hAnsiTheme="minorHAnsi"/>
        </w:rPr>
        <w:t>States was one of the principal proponents in the law of the sea</w:t>
      </w:r>
      <w:r w:rsidRPr="003D2F57">
        <w:rPr>
          <w:rFonts w:asciiTheme="minorHAnsi" w:hAnsiTheme="minorHAnsi"/>
          <w:sz w:val="12"/>
        </w:rPr>
        <w:t xml:space="preserve">¶ </w:t>
      </w:r>
      <w:r w:rsidRPr="003D2F57">
        <w:rPr>
          <w:rFonts w:asciiTheme="minorHAnsi" w:hAnsiTheme="minorHAnsi"/>
        </w:rPr>
        <w:t>negotiations for compulsory third party dispute settlement for resolution</w:t>
      </w:r>
      <w:r w:rsidRPr="003D2F57">
        <w:rPr>
          <w:rFonts w:asciiTheme="minorHAnsi" w:hAnsiTheme="minorHAnsi"/>
          <w:sz w:val="12"/>
        </w:rPr>
        <w:t xml:space="preserve">¶ </w:t>
      </w:r>
      <w:r w:rsidRPr="003D2F57">
        <w:rPr>
          <w:rFonts w:asciiTheme="minorHAnsi" w:hAnsiTheme="minorHAnsi"/>
        </w:rPr>
        <w:t>of conflicts other than those involving military activities. We supported</w:t>
      </w:r>
      <w:r w:rsidRPr="003D2F57">
        <w:rPr>
          <w:rFonts w:asciiTheme="minorHAnsi" w:hAnsiTheme="minorHAnsi"/>
          <w:sz w:val="12"/>
        </w:rPr>
        <w:t xml:space="preserve">¶ </w:t>
      </w:r>
      <w:r w:rsidRPr="003D2F57">
        <w:rPr>
          <w:rFonts w:asciiTheme="minorHAnsi" w:hAnsiTheme="minorHAnsi"/>
        </w:rPr>
        <w:t>such mechanisms both to assist in conflict resolution generally and</w:t>
      </w:r>
      <w:r w:rsidRPr="003D2F57">
        <w:rPr>
          <w:rFonts w:asciiTheme="minorHAnsi" w:hAnsiTheme="minorHAnsi"/>
          <w:sz w:val="12"/>
        </w:rPr>
        <w:t xml:space="preserve">¶ </w:t>
      </w:r>
      <w:r w:rsidRPr="003D2F57">
        <w:rPr>
          <w:rFonts w:asciiTheme="minorHAnsi" w:hAnsiTheme="minorHAnsi"/>
        </w:rPr>
        <w:t>because we understood that third party dispute resolution was a powerful</w:t>
      </w:r>
      <w:r w:rsidRPr="003D2F57">
        <w:rPr>
          <w:rFonts w:asciiTheme="minorHAnsi" w:hAnsiTheme="minorHAnsi"/>
          <w:sz w:val="12"/>
        </w:rPr>
        <w:t xml:space="preserve">¶ </w:t>
      </w:r>
      <w:r w:rsidRPr="003D2F57">
        <w:rPr>
          <w:rFonts w:asciiTheme="minorHAnsi" w:hAnsiTheme="minorHAnsi"/>
        </w:rPr>
        <w:t>mechanism to control illegal coastal state claims. Even the Soviet Union</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which had traditionally opposed such third party dispute settlement,</w:t>
      </w:r>
      <w:r w:rsidRPr="003D2F57">
        <w:rPr>
          <w:rFonts w:asciiTheme="minorHAnsi" w:hAnsiTheme="minorHAnsi"/>
          <w:sz w:val="12"/>
        </w:rPr>
        <w:t xml:space="preserve">¶ </w:t>
      </w:r>
      <w:r w:rsidRPr="003D2F57">
        <w:rPr>
          <w:rFonts w:asciiTheme="minorHAnsi" w:hAnsiTheme="minorHAnsi"/>
        </w:rPr>
        <w:t>accepted that in the law of the sea context it was in their interest as a</w:t>
      </w:r>
      <w:r w:rsidRPr="003D2F57">
        <w:rPr>
          <w:rFonts w:asciiTheme="minorHAnsi" w:hAnsiTheme="minorHAnsi"/>
          <w:sz w:val="12"/>
        </w:rPr>
        <w:t xml:space="preserve">¶ </w:t>
      </w:r>
      <w:r w:rsidRPr="003D2F57">
        <w:rPr>
          <w:rFonts w:asciiTheme="minorHAnsi" w:hAnsiTheme="minorHAnsi"/>
        </w:rPr>
        <w:t>major maritime power to support such third party dispute settlement.17</w:t>
      </w:r>
      <w:r w:rsidRPr="003D2F57">
        <w:rPr>
          <w:rFonts w:asciiTheme="minorHAnsi" w:hAnsiTheme="minorHAnsi"/>
          <w:sz w:val="12"/>
        </w:rPr>
        <w:t xml:space="preserve">¶ </w:t>
      </w:r>
      <w:r w:rsidRPr="003D2F57">
        <w:rPr>
          <w:rFonts w:asciiTheme="minorHAnsi" w:hAnsiTheme="minorHAnsi"/>
        </w:rPr>
        <w:t>International arbitration, which the President has recommended for the</w:t>
      </w:r>
      <w:r w:rsidRPr="003D2F57">
        <w:rPr>
          <w:rFonts w:asciiTheme="minorHAnsi" w:hAnsiTheme="minorHAnsi"/>
          <w:sz w:val="12"/>
        </w:rPr>
        <w:t xml:space="preserve">¶ </w:t>
      </w:r>
      <w:r w:rsidRPr="003D2F57">
        <w:rPr>
          <w:rFonts w:asciiTheme="minorHAnsi" w:hAnsiTheme="minorHAnsi"/>
        </w:rPr>
        <w:t>United States in this case, is about as American as apple pie. Indeed, George Washington took great pride in the initiative that led to the Jay</w:t>
      </w:r>
      <w:r w:rsidRPr="003D2F57">
        <w:rPr>
          <w:rFonts w:asciiTheme="minorHAnsi" w:hAnsiTheme="minorHAnsi"/>
          <w:sz w:val="12"/>
        </w:rPr>
        <w:t xml:space="preserve">¶ </w:t>
      </w:r>
      <w:r w:rsidRPr="003D2F57">
        <w:rPr>
          <w:rFonts w:asciiTheme="minorHAnsi" w:hAnsiTheme="minorHAnsi"/>
        </w:rPr>
        <w:t>Treaty and settlement through arbitration of disputes we had with the</w:t>
      </w:r>
      <w:r w:rsidRPr="003D2F57">
        <w:rPr>
          <w:rFonts w:asciiTheme="minorHAnsi" w:hAnsiTheme="minorHAnsi"/>
          <w:sz w:val="12"/>
        </w:rPr>
        <w:t xml:space="preserve">¶ </w:t>
      </w:r>
      <w:r w:rsidRPr="003D2F57">
        <w:rPr>
          <w:rFonts w:asciiTheme="minorHAnsi" w:hAnsiTheme="minorHAnsi"/>
        </w:rPr>
        <w:t>United Kingdom. This Convention, negotiated by the first Chief Justice</w:t>
      </w:r>
      <w:r w:rsidRPr="003D2F57">
        <w:rPr>
          <w:rFonts w:asciiTheme="minorHAnsi" w:hAnsiTheme="minorHAnsi"/>
          <w:sz w:val="12"/>
        </w:rPr>
        <w:t xml:space="preserve">¶ </w:t>
      </w:r>
      <w:r w:rsidRPr="003D2F57">
        <w:rPr>
          <w:rFonts w:asciiTheme="minorHAnsi" w:hAnsiTheme="minorHAnsi"/>
        </w:rPr>
        <w:t>of the United States and one of the principal draftsmen of the Federalist</w:t>
      </w:r>
      <w:r w:rsidRPr="003D2F57">
        <w:rPr>
          <w:rFonts w:asciiTheme="minorHAnsi" w:hAnsiTheme="minorHAnsi"/>
          <w:sz w:val="12"/>
        </w:rPr>
        <w:t xml:space="preserve">¶ </w:t>
      </w:r>
      <w:r w:rsidRPr="003D2F57">
        <w:rPr>
          <w:rFonts w:asciiTheme="minorHAnsi" w:hAnsiTheme="minorHAnsi"/>
        </w:rPr>
        <w:t>Papers, may well have avoided a second war with Britain at a time the</w:t>
      </w:r>
      <w:r w:rsidRPr="003D2F57">
        <w:rPr>
          <w:rFonts w:asciiTheme="minorHAnsi" w:hAnsiTheme="minorHAnsi"/>
          <w:sz w:val="12"/>
        </w:rPr>
        <w:t xml:space="preserve">¶ </w:t>
      </w:r>
      <w:r w:rsidRPr="003D2F57">
        <w:rPr>
          <w:rFonts w:asciiTheme="minorHAnsi" w:hAnsiTheme="minorHAnsi"/>
        </w:rPr>
        <w:t>new Nation could ill afford it. And, following the Civil War, the United</w:t>
      </w:r>
      <w:r w:rsidRPr="003D2F57">
        <w:rPr>
          <w:rFonts w:asciiTheme="minorHAnsi" w:hAnsiTheme="minorHAnsi"/>
          <w:sz w:val="12"/>
        </w:rPr>
        <w:t xml:space="preserve">¶ </w:t>
      </w:r>
      <w:r w:rsidRPr="003D2F57">
        <w:rPr>
          <w:rFonts w:asciiTheme="minorHAnsi" w:hAnsiTheme="minorHAnsi"/>
        </w:rPr>
        <w:t>States again led the world to arbitration in the Alabama Claims</w:t>
      </w:r>
      <w:r w:rsidRPr="003D2F57">
        <w:rPr>
          <w:rFonts w:asciiTheme="minorHAnsi" w:hAnsiTheme="minorHAnsi"/>
          <w:sz w:val="12"/>
        </w:rPr>
        <w:t xml:space="preserve">¶ </w:t>
      </w:r>
      <w:r w:rsidRPr="003D2F57">
        <w:rPr>
          <w:rFonts w:asciiTheme="minorHAnsi" w:hAnsiTheme="minorHAnsi"/>
        </w:rPr>
        <w:t>Arbitration that resulted in substantial net payments to the United States</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Modern international arbitration owes its existence to these important</w:t>
      </w:r>
      <w:r w:rsidRPr="003D2F57">
        <w:rPr>
          <w:rFonts w:asciiTheme="minorHAnsi" w:hAnsiTheme="minorHAnsi"/>
          <w:sz w:val="12"/>
        </w:rPr>
        <w:t xml:space="preserve">¶ </w:t>
      </w:r>
      <w:r w:rsidRPr="003D2F57">
        <w:rPr>
          <w:rFonts w:asciiTheme="minorHAnsi" w:hAnsiTheme="minorHAnsi"/>
        </w:rPr>
        <w:t>American initiatives.18</w:t>
      </w:r>
    </w:p>
    <w:p w14:paraId="144B6C7A" w14:textId="77777777" w:rsidR="00621100" w:rsidRPr="003D2F57" w:rsidRDefault="00621100" w:rsidP="00621100">
      <w:pPr>
        <w:pStyle w:val="Heading4"/>
        <w:rPr>
          <w:rFonts w:asciiTheme="minorHAnsi" w:hAnsiTheme="minorHAnsi"/>
        </w:rPr>
      </w:pPr>
      <w:r w:rsidRPr="003D2F57">
        <w:rPr>
          <w:rFonts w:asciiTheme="minorHAnsi" w:hAnsiTheme="minorHAnsi"/>
          <w:b w:val="0"/>
          <w:bCs w:val="0"/>
        </w:rPr>
        <w:t>Law of the Sea is non military – could harm national security</w:t>
      </w:r>
    </w:p>
    <w:p w14:paraId="2C8D4D9A" w14:textId="77777777" w:rsidR="00621100" w:rsidRPr="003D2F57" w:rsidRDefault="00621100" w:rsidP="00621100">
      <w:pPr>
        <w:rPr>
          <w:rFonts w:asciiTheme="minorHAnsi" w:hAnsiTheme="minorHAnsi"/>
        </w:rPr>
      </w:pPr>
      <w:proofErr w:type="spellStart"/>
      <w:r w:rsidRPr="003D2F57">
        <w:rPr>
          <w:rFonts w:asciiTheme="minorHAnsi" w:hAnsiTheme="minorHAnsi"/>
          <w:b/>
        </w:rPr>
        <w:t>Bandow</w:t>
      </w:r>
      <w:proofErr w:type="spellEnd"/>
      <w:r w:rsidRPr="003D2F57">
        <w:rPr>
          <w:rFonts w:asciiTheme="minorHAnsi" w:hAnsiTheme="minorHAnsi"/>
          <w:b/>
        </w:rPr>
        <w:t>, senior fellow @ The Cato Institute, 04</w:t>
      </w:r>
      <w:r w:rsidRPr="003D2F57">
        <w:rPr>
          <w:rFonts w:asciiTheme="minorHAnsi" w:hAnsiTheme="minorHAnsi"/>
        </w:rPr>
        <w:t xml:space="preserve"> (Doug, 03/15/04, The Weekly Standard, “Sink the Law of the Sea Treaty”, http://www.cato.org/publications/commentary/sink-law-sea-treaty, 07/01/14, ES)</w:t>
      </w:r>
    </w:p>
    <w:p w14:paraId="43E6D926" w14:textId="77777777" w:rsidR="00621100" w:rsidRPr="003D2F57" w:rsidRDefault="00621100" w:rsidP="00621100">
      <w:pPr>
        <w:rPr>
          <w:rFonts w:asciiTheme="minorHAnsi" w:hAnsiTheme="minorHAnsi"/>
        </w:rPr>
      </w:pPr>
      <w:r w:rsidRPr="003D2F57">
        <w:rPr>
          <w:rFonts w:asciiTheme="minorHAnsi" w:hAnsiTheme="minorHAnsi"/>
        </w:rPr>
        <w:t xml:space="preserve">At the same time, some ambiguous provisions may impinge on freedoms U.S. shipping now enjoys. In Senate testimony last fall, State Department legal adviser William H. Taft IV noted the importance of conditioning acceptance “upon the understanding that each Party has the </w:t>
      </w:r>
      <w:r w:rsidRPr="003D2F57">
        <w:rPr>
          <w:rFonts w:asciiTheme="minorHAnsi" w:hAnsiTheme="minorHAnsi"/>
        </w:rPr>
        <w:lastRenderedPageBreak/>
        <w:t xml:space="preserve">exclusive right to determine which of its activities are ‘military activities’ and that such determination is not subject to review.” Whether other members will respect that claim is not at all certain. </w:t>
      </w:r>
      <w:r w:rsidRPr="003D2F57">
        <w:rPr>
          <w:rStyle w:val="StyleBoldUnderline"/>
          <w:rFonts w:asciiTheme="minorHAnsi" w:hAnsiTheme="minorHAnsi"/>
        </w:rPr>
        <w:t>Admiral</w:t>
      </w:r>
      <w:r w:rsidRPr="003D2F57">
        <w:rPr>
          <w:rFonts w:asciiTheme="minorHAnsi" w:hAnsiTheme="minorHAnsi"/>
        </w:rPr>
        <w:t xml:space="preserve"> Michael G. </w:t>
      </w:r>
      <w:r w:rsidRPr="003D2F57">
        <w:rPr>
          <w:rStyle w:val="StyleBoldUnderline"/>
          <w:rFonts w:asciiTheme="minorHAnsi" w:hAnsiTheme="minorHAnsi"/>
        </w:rPr>
        <w:t>Mullen</w:t>
      </w:r>
      <w:r w:rsidRPr="003D2F57">
        <w:rPr>
          <w:rFonts w:asciiTheme="minorHAnsi" w:hAnsiTheme="minorHAnsi"/>
        </w:rPr>
        <w:t xml:space="preserve">, the vice chief of naval operations, </w:t>
      </w:r>
      <w:r w:rsidRPr="003D2F57">
        <w:rPr>
          <w:rStyle w:val="StyleBoldUnderline"/>
          <w:rFonts w:asciiTheme="minorHAnsi" w:hAnsiTheme="minorHAnsi"/>
        </w:rPr>
        <w:t>acknowledges</w:t>
      </w:r>
      <w:r w:rsidRPr="003D2F57">
        <w:rPr>
          <w:rFonts w:asciiTheme="minorHAnsi" w:hAnsiTheme="minorHAnsi"/>
        </w:rPr>
        <w:t xml:space="preserve"> the possibility </w:t>
      </w:r>
      <w:r w:rsidRPr="003D2F57">
        <w:rPr>
          <w:rStyle w:val="StyleBoldUnderline"/>
          <w:rFonts w:asciiTheme="minorHAnsi" w:hAnsiTheme="minorHAnsi"/>
        </w:rPr>
        <w:t>that</w:t>
      </w:r>
      <w:r w:rsidRPr="003D2F57">
        <w:rPr>
          <w:rFonts w:asciiTheme="minorHAnsi" w:hAnsiTheme="minorHAnsi"/>
        </w:rPr>
        <w:t xml:space="preserve"> a </w:t>
      </w:r>
      <w:r w:rsidRPr="003D2F57">
        <w:rPr>
          <w:rStyle w:val="StyleBoldUnderline"/>
          <w:rFonts w:asciiTheme="minorHAnsi" w:hAnsiTheme="minorHAnsi"/>
        </w:rPr>
        <w:t>Law of the Sea tribunal could rule adversely and harm U.S. “operational planning and activities, and our security</w:t>
      </w:r>
      <w:r w:rsidRPr="003D2F57">
        <w:rPr>
          <w:rFonts w:asciiTheme="minorHAnsi" w:hAnsiTheme="minorHAnsi"/>
        </w:rPr>
        <w:t>.”</w:t>
      </w:r>
    </w:p>
    <w:p w14:paraId="0A25563B" w14:textId="77777777" w:rsidR="00621100" w:rsidRPr="003D2F57" w:rsidRDefault="00621100" w:rsidP="00621100">
      <w:pPr>
        <w:rPr>
          <w:rFonts w:asciiTheme="minorHAnsi" w:hAnsiTheme="minorHAnsi"/>
        </w:rPr>
      </w:pPr>
    </w:p>
    <w:p w14:paraId="5569DD97" w14:textId="77777777" w:rsidR="00621100" w:rsidRPr="003D2F57" w:rsidRDefault="00621100" w:rsidP="00621100">
      <w:pPr>
        <w:pStyle w:val="Heading3"/>
        <w:rPr>
          <w:rFonts w:asciiTheme="minorHAnsi" w:hAnsiTheme="minorHAnsi"/>
        </w:rPr>
      </w:pPr>
      <w:r w:rsidRPr="003D2F57">
        <w:rPr>
          <w:rFonts w:asciiTheme="minorHAnsi" w:hAnsiTheme="minorHAnsi"/>
        </w:rPr>
        <w:lastRenderedPageBreak/>
        <w:t>AT: Oceans</w:t>
      </w:r>
    </w:p>
    <w:p w14:paraId="5966C09F" w14:textId="77777777" w:rsidR="00621100" w:rsidRPr="003D2F57" w:rsidRDefault="00621100" w:rsidP="00621100">
      <w:pPr>
        <w:pStyle w:val="Heading4"/>
        <w:rPr>
          <w:rFonts w:asciiTheme="minorHAnsi" w:hAnsiTheme="minorHAnsi"/>
        </w:rPr>
      </w:pPr>
      <w:r w:rsidRPr="003D2F57">
        <w:rPr>
          <w:rFonts w:asciiTheme="minorHAnsi" w:hAnsiTheme="minorHAnsi"/>
        </w:rPr>
        <w:t>Oceans means a large expanse of sea</w:t>
      </w:r>
    </w:p>
    <w:p w14:paraId="55F87AA3" w14:textId="77777777" w:rsidR="00621100" w:rsidRPr="003D2F57" w:rsidRDefault="00621100" w:rsidP="00621100">
      <w:pPr>
        <w:rPr>
          <w:rFonts w:asciiTheme="minorHAnsi" w:hAnsiTheme="minorHAnsi"/>
        </w:rPr>
      </w:pPr>
      <w:r w:rsidRPr="003D2F57">
        <w:rPr>
          <w:rFonts w:asciiTheme="minorHAnsi" w:hAnsiTheme="minorHAnsi"/>
          <w:b/>
        </w:rPr>
        <w:t>Oxford Dictionaries, ND</w:t>
      </w:r>
      <w:r w:rsidRPr="003D2F57">
        <w:rPr>
          <w:rFonts w:asciiTheme="minorHAnsi" w:hAnsiTheme="minorHAnsi"/>
        </w:rPr>
        <w:t xml:space="preserve"> (No Name, No Date, Oxford Dictionaries, http://www.oxforddictionaries.com/us/definition/american_english/ocean</w:t>
      </w:r>
      <w:proofErr w:type="gramStart"/>
      <w:r w:rsidRPr="003D2F57">
        <w:rPr>
          <w:rFonts w:asciiTheme="minorHAnsi" w:hAnsiTheme="minorHAnsi"/>
        </w:rPr>
        <w:t>?q</w:t>
      </w:r>
      <w:proofErr w:type="gramEnd"/>
      <w:r w:rsidRPr="003D2F57">
        <w:rPr>
          <w:rFonts w:asciiTheme="minorHAnsi" w:hAnsiTheme="minorHAnsi"/>
        </w:rPr>
        <w:t>=oceans</w:t>
      </w:r>
      <w:r w:rsidRPr="003D2F57">
        <w:rPr>
          <w:rStyle w:val="StyleStyleBold12pt"/>
          <w:rFonts w:asciiTheme="minorHAnsi" w:hAnsiTheme="minorHAnsi"/>
          <w:b w:val="0"/>
        </w:rPr>
        <w:t>, 6/30/14, ES)</w:t>
      </w:r>
    </w:p>
    <w:p w14:paraId="3885A81D" w14:textId="77777777" w:rsidR="00621100" w:rsidRPr="003D2F57" w:rsidRDefault="00621100" w:rsidP="00621100">
      <w:pPr>
        <w:rPr>
          <w:rFonts w:asciiTheme="minorHAnsi" w:hAnsiTheme="minorHAnsi"/>
        </w:rPr>
      </w:pPr>
      <w:r w:rsidRPr="003D2F57">
        <w:rPr>
          <w:rFonts w:asciiTheme="minorHAnsi" w:hAnsiTheme="minorHAnsi"/>
        </w:rPr>
        <w:t xml:space="preserve">1 </w:t>
      </w:r>
      <w:r w:rsidRPr="003D2F57">
        <w:rPr>
          <w:rStyle w:val="StyleBoldUnderline"/>
          <w:rFonts w:asciiTheme="minorHAnsi" w:hAnsiTheme="minorHAnsi"/>
        </w:rPr>
        <w:t>A very large expanse of sea</w:t>
      </w:r>
      <w:r w:rsidRPr="003D2F57">
        <w:rPr>
          <w:rFonts w:asciiTheme="minorHAnsi" w:hAnsiTheme="minorHAnsi"/>
        </w:rPr>
        <w:t xml:space="preserve">, in particular, </w:t>
      </w:r>
      <w:r w:rsidRPr="003D2F57">
        <w:rPr>
          <w:rStyle w:val="StyleBoldUnderline"/>
          <w:rFonts w:asciiTheme="minorHAnsi" w:hAnsiTheme="minorHAnsi"/>
        </w:rPr>
        <w:t>each of the main areas into which the sea is divided</w:t>
      </w:r>
      <w:r w:rsidRPr="003D2F57">
        <w:rPr>
          <w:rFonts w:asciiTheme="minorHAnsi" w:hAnsiTheme="minorHAnsi"/>
        </w:rPr>
        <w:t xml:space="preserve"> </w:t>
      </w:r>
      <w:proofErr w:type="gramStart"/>
      <w:r w:rsidRPr="003D2F57">
        <w:rPr>
          <w:rFonts w:asciiTheme="minorHAnsi" w:hAnsiTheme="minorHAnsi"/>
        </w:rPr>
        <w:t>geographically :</w:t>
      </w:r>
      <w:r w:rsidRPr="003D2F57">
        <w:rPr>
          <w:rStyle w:val="StyleBoldUnderline"/>
          <w:rFonts w:asciiTheme="minorHAnsi" w:hAnsiTheme="minorHAnsi"/>
        </w:rPr>
        <w:t>the</w:t>
      </w:r>
      <w:proofErr w:type="gramEnd"/>
      <w:r w:rsidRPr="003D2F57">
        <w:rPr>
          <w:rStyle w:val="StyleBoldUnderline"/>
          <w:rFonts w:asciiTheme="minorHAnsi" w:hAnsiTheme="minorHAnsi"/>
        </w:rPr>
        <w:t xml:space="preserve"> Atlantic Ocean</w:t>
      </w:r>
      <w:r w:rsidRPr="003D2F57">
        <w:rPr>
          <w:rFonts w:asciiTheme="minorHAnsi" w:hAnsiTheme="minorHAnsi"/>
          <w:sz w:val="12"/>
        </w:rPr>
        <w:t xml:space="preserve">¶ </w:t>
      </w:r>
    </w:p>
    <w:p w14:paraId="7A8F45C3" w14:textId="77777777" w:rsidR="00621100" w:rsidRPr="003D2F57" w:rsidRDefault="00621100" w:rsidP="00621100">
      <w:pPr>
        <w:pStyle w:val="Heading3"/>
        <w:rPr>
          <w:rFonts w:asciiTheme="minorHAnsi" w:hAnsiTheme="minorHAnsi"/>
        </w:rPr>
      </w:pPr>
      <w:r w:rsidRPr="003D2F57">
        <w:rPr>
          <w:rFonts w:asciiTheme="minorHAnsi" w:hAnsiTheme="minorHAnsi"/>
        </w:rPr>
        <w:lastRenderedPageBreak/>
        <w:t>AT: Develop</w:t>
      </w:r>
    </w:p>
    <w:p w14:paraId="657432E3" w14:textId="77777777" w:rsidR="00621100" w:rsidRPr="003D2F57" w:rsidRDefault="00621100" w:rsidP="00621100">
      <w:pPr>
        <w:pStyle w:val="Heading4"/>
        <w:rPr>
          <w:rStyle w:val="StyleBoldUnderline"/>
          <w:rFonts w:asciiTheme="minorHAnsi" w:hAnsiTheme="minorHAnsi"/>
          <w:b/>
        </w:rPr>
      </w:pPr>
      <w:r w:rsidRPr="003D2F57">
        <w:rPr>
          <w:rStyle w:val="StyleBoldUnderline"/>
          <w:rFonts w:asciiTheme="minorHAnsi" w:hAnsiTheme="minorHAnsi"/>
        </w:rPr>
        <w:t>Develop means to bring out the capabilities or possibilities of</w:t>
      </w:r>
    </w:p>
    <w:p w14:paraId="35D121C8" w14:textId="77777777" w:rsidR="00621100" w:rsidRPr="003D2F57" w:rsidRDefault="00621100" w:rsidP="00621100">
      <w:pPr>
        <w:rPr>
          <w:rFonts w:asciiTheme="minorHAnsi" w:hAnsiTheme="minorHAnsi"/>
        </w:rPr>
      </w:pPr>
      <w:r w:rsidRPr="003D2F57">
        <w:rPr>
          <w:rFonts w:asciiTheme="minorHAnsi" w:hAnsiTheme="minorHAnsi"/>
          <w:b/>
        </w:rPr>
        <w:t>Dictionary.com, ND</w:t>
      </w:r>
      <w:r w:rsidRPr="003D2F57">
        <w:rPr>
          <w:rFonts w:asciiTheme="minorHAnsi" w:hAnsiTheme="minorHAnsi"/>
        </w:rPr>
        <w:t xml:space="preserve"> (No Name, No Date, Dictionary dot com, http://dictionary.reference.com/browse/develop?s=t</w:t>
      </w:r>
      <w:r w:rsidRPr="003D2F57">
        <w:rPr>
          <w:rStyle w:val="StyleStyleBold12pt"/>
          <w:rFonts w:asciiTheme="minorHAnsi" w:hAnsiTheme="minorHAnsi"/>
          <w:b w:val="0"/>
        </w:rPr>
        <w:t>, 6/30/14, ES)</w:t>
      </w:r>
    </w:p>
    <w:p w14:paraId="3309BE0A" w14:textId="77777777" w:rsidR="00621100" w:rsidRPr="003D2F57" w:rsidRDefault="00621100" w:rsidP="00621100">
      <w:pPr>
        <w:rPr>
          <w:rFonts w:asciiTheme="minorHAnsi" w:hAnsiTheme="minorHAnsi"/>
        </w:rPr>
      </w:pPr>
      <w:proofErr w:type="spellStart"/>
      <w:proofErr w:type="gramStart"/>
      <w:r w:rsidRPr="003D2F57">
        <w:rPr>
          <w:rStyle w:val="StyleBoldUnderline"/>
          <w:rFonts w:asciiTheme="minorHAnsi" w:hAnsiTheme="minorHAnsi"/>
        </w:rPr>
        <w:t>de</w:t>
      </w:r>
      <w:proofErr w:type="gramEnd"/>
      <w:r w:rsidRPr="003D2F57">
        <w:rPr>
          <w:rStyle w:val="StyleBoldUnderline"/>
          <w:rFonts w:asciiTheme="minorHAnsi" w:hAnsiTheme="minorHAnsi"/>
        </w:rPr>
        <w:t>·vel·op</w:t>
      </w:r>
      <w:proofErr w:type="spellEnd"/>
      <w:r w:rsidRPr="003D2F57">
        <w:rPr>
          <w:rFonts w:asciiTheme="minorHAnsi" w:hAnsiTheme="minorHAnsi"/>
          <w:sz w:val="12"/>
        </w:rPr>
        <w:t xml:space="preserve">¶ </w:t>
      </w:r>
      <w:r w:rsidRPr="003D2F57">
        <w:rPr>
          <w:rFonts w:asciiTheme="minorHAnsi" w:hAnsiTheme="minorHAnsi"/>
        </w:rPr>
        <w:t>[</w:t>
      </w:r>
      <w:proofErr w:type="spellStart"/>
      <w:r w:rsidRPr="003D2F57">
        <w:rPr>
          <w:rFonts w:asciiTheme="minorHAnsi" w:hAnsiTheme="minorHAnsi"/>
        </w:rPr>
        <w:t>dih</w:t>
      </w:r>
      <w:proofErr w:type="spellEnd"/>
      <w:r w:rsidRPr="003D2F57">
        <w:rPr>
          <w:rFonts w:asciiTheme="minorHAnsi" w:hAnsiTheme="minorHAnsi"/>
        </w:rPr>
        <w:t>-</w:t>
      </w:r>
      <w:proofErr w:type="spellStart"/>
      <w:r w:rsidRPr="003D2F57">
        <w:rPr>
          <w:rFonts w:asciiTheme="minorHAnsi" w:hAnsiTheme="minorHAnsi"/>
        </w:rPr>
        <w:t>vel</w:t>
      </w:r>
      <w:proofErr w:type="spellEnd"/>
      <w:r w:rsidRPr="003D2F57">
        <w:rPr>
          <w:rFonts w:asciiTheme="minorHAnsi" w:hAnsiTheme="minorHAnsi"/>
        </w:rPr>
        <w:t>-uh</w:t>
      </w:r>
      <w:r w:rsidRPr="003D2F57">
        <w:rPr>
          <w:rFonts w:asciiTheme="minorHAnsi" w:hAnsiTheme="minorHAnsi"/>
          <w:noProof/>
        </w:rPr>
        <w:drawing>
          <wp:inline distT="0" distB="0" distL="0" distR="0" wp14:anchorId="4D52729F" wp14:editId="6F0412CE">
            <wp:extent cx="25400" cy="50800"/>
            <wp:effectExtent l="0" t="0" r="0" b="0"/>
            <wp:docPr id="1" name="Picture 1" descr="http://static.sfdict.com/dictstatic/dictionary/graphics/luna/thin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sfdict.com/dictstatic/dictionary/graphics/luna/thinsp.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5400" cy="50800"/>
                    </a:xfrm>
                    <a:prstGeom prst="rect">
                      <a:avLst/>
                    </a:prstGeom>
                    <a:noFill/>
                    <a:ln>
                      <a:noFill/>
                    </a:ln>
                  </pic:spPr>
                </pic:pic>
              </a:graphicData>
            </a:graphic>
          </wp:inline>
        </w:drawing>
      </w:r>
      <w:r w:rsidRPr="003D2F57">
        <w:rPr>
          <w:rFonts w:asciiTheme="minorHAnsi" w:hAnsiTheme="minorHAnsi"/>
          <w:noProof/>
        </w:rPr>
        <w:drawing>
          <wp:inline distT="0" distB="0" distL="0" distR="0" wp14:anchorId="0A5248E6" wp14:editId="11C34DF0">
            <wp:extent cx="25400" cy="50800"/>
            <wp:effectExtent l="0" t="0" r="0" b="0"/>
            <wp:docPr id="2" name="Picture 2" descr="http://static.sfdict.com/dictstatic/dictionary/graphics/luna/thin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sfdict.com/dictstatic/dictionary/graphics/luna/thinsp.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5400" cy="50800"/>
                    </a:xfrm>
                    <a:prstGeom prst="rect">
                      <a:avLst/>
                    </a:prstGeom>
                    <a:noFill/>
                    <a:ln>
                      <a:noFill/>
                    </a:ln>
                  </pic:spPr>
                </pic:pic>
              </a:graphicData>
            </a:graphic>
          </wp:inline>
        </w:drawing>
      </w:r>
      <w:r w:rsidRPr="003D2F57">
        <w:rPr>
          <w:rFonts w:asciiTheme="minorHAnsi" w:hAnsiTheme="minorHAnsi"/>
        </w:rPr>
        <w:t>p] Show IPA</w:t>
      </w:r>
      <w:r w:rsidRPr="003D2F57">
        <w:rPr>
          <w:rFonts w:asciiTheme="minorHAnsi" w:hAnsiTheme="minorHAnsi"/>
          <w:sz w:val="12"/>
        </w:rPr>
        <w:t xml:space="preserve">¶ </w:t>
      </w:r>
      <w:r w:rsidRPr="003D2F57">
        <w:rPr>
          <w:rFonts w:asciiTheme="minorHAnsi" w:hAnsiTheme="minorHAnsi"/>
        </w:rPr>
        <w:t>verb (used with object)</w:t>
      </w:r>
      <w:r w:rsidRPr="003D2F57">
        <w:rPr>
          <w:rFonts w:asciiTheme="minorHAnsi" w:hAnsiTheme="minorHAnsi"/>
          <w:sz w:val="12"/>
        </w:rPr>
        <w:t xml:space="preserve">¶ </w:t>
      </w:r>
      <w:r w:rsidRPr="003D2F57">
        <w:rPr>
          <w:rFonts w:asciiTheme="minorHAnsi" w:hAnsiTheme="minorHAnsi"/>
        </w:rPr>
        <w:t>1.</w:t>
      </w:r>
      <w:r w:rsidRPr="003D2F57">
        <w:rPr>
          <w:rFonts w:asciiTheme="minorHAnsi" w:hAnsiTheme="minorHAnsi"/>
          <w:sz w:val="12"/>
        </w:rPr>
        <w:t xml:space="preserve">¶ </w:t>
      </w:r>
      <w:r w:rsidRPr="003D2F57">
        <w:rPr>
          <w:rFonts w:asciiTheme="minorHAnsi" w:hAnsiTheme="minorHAnsi"/>
        </w:rPr>
        <w:t xml:space="preserve">to </w:t>
      </w:r>
      <w:r w:rsidRPr="003D2F57">
        <w:rPr>
          <w:rStyle w:val="StyleBoldUnderline"/>
          <w:rFonts w:asciiTheme="minorHAnsi" w:hAnsiTheme="minorHAnsi"/>
        </w:rPr>
        <w:t>bring out the capabilities or possibilities of</w:t>
      </w:r>
      <w:r w:rsidRPr="003D2F57">
        <w:rPr>
          <w:rFonts w:asciiTheme="minorHAnsi" w:hAnsiTheme="minorHAnsi"/>
        </w:rPr>
        <w:t xml:space="preserve">; bring to a more advanced or effective state: </w:t>
      </w:r>
      <w:r w:rsidRPr="003D2F57">
        <w:rPr>
          <w:rStyle w:val="StyleBoldUnderline"/>
          <w:rFonts w:asciiTheme="minorHAnsi" w:hAnsiTheme="minorHAnsi"/>
        </w:rPr>
        <w:t>to develop natural resources</w:t>
      </w:r>
      <w:r w:rsidRPr="003D2F57">
        <w:rPr>
          <w:rFonts w:asciiTheme="minorHAnsi" w:hAnsiTheme="minorHAnsi"/>
        </w:rPr>
        <w:t>; to develop one's musical talent.</w:t>
      </w:r>
    </w:p>
    <w:p w14:paraId="17CC4AF2" w14:textId="77777777" w:rsidR="00621100" w:rsidRPr="003D2F57" w:rsidRDefault="00621100" w:rsidP="00621100">
      <w:pPr>
        <w:rPr>
          <w:rFonts w:asciiTheme="minorHAnsi" w:hAnsiTheme="minorHAnsi"/>
        </w:rPr>
      </w:pPr>
    </w:p>
    <w:p w14:paraId="1363DA11" w14:textId="77777777" w:rsidR="00621100" w:rsidRPr="003D2F57" w:rsidRDefault="00621100" w:rsidP="00621100">
      <w:pPr>
        <w:pStyle w:val="Heading4"/>
        <w:rPr>
          <w:rFonts w:asciiTheme="minorHAnsi" w:hAnsiTheme="minorHAnsi"/>
        </w:rPr>
      </w:pPr>
      <w:r w:rsidRPr="003D2F57">
        <w:rPr>
          <w:rFonts w:asciiTheme="minorHAnsi" w:hAnsiTheme="minorHAnsi"/>
          <w:b w:val="0"/>
          <w:bCs w:val="0"/>
        </w:rPr>
        <w:t>Law of the Sea promotes development of oceans – new deep sea mining operations</w:t>
      </w:r>
    </w:p>
    <w:p w14:paraId="78B181D5" w14:textId="77777777" w:rsidR="00621100" w:rsidRPr="003D2F57" w:rsidRDefault="00621100" w:rsidP="00621100">
      <w:pPr>
        <w:rPr>
          <w:rFonts w:asciiTheme="minorHAnsi" w:hAnsiTheme="minorHAnsi"/>
        </w:rPr>
      </w:pPr>
      <w:r w:rsidRPr="003D2F57">
        <w:rPr>
          <w:rFonts w:asciiTheme="minorHAnsi" w:hAnsiTheme="minorHAnsi"/>
          <w:b/>
        </w:rPr>
        <w:t>Moore, Director @ Center for National Security Law, 04</w:t>
      </w:r>
      <w:r w:rsidRPr="003D2F57">
        <w:rPr>
          <w:rFonts w:asciiTheme="minorHAnsi" w:hAnsiTheme="minorHAnsi"/>
        </w:rPr>
        <w:t xml:space="preserve"> (John N., 05/12/04, Testimony before the House Committee on International Relations, “United States </w:t>
      </w:r>
      <w:proofErr w:type="spellStart"/>
      <w:r w:rsidRPr="003D2F57">
        <w:rPr>
          <w:rFonts w:asciiTheme="minorHAnsi" w:hAnsiTheme="minorHAnsi"/>
        </w:rPr>
        <w:t>Adherance</w:t>
      </w:r>
      <w:proofErr w:type="spellEnd"/>
      <w:r w:rsidRPr="003D2F57">
        <w:rPr>
          <w:rFonts w:asciiTheme="minorHAnsi" w:hAnsiTheme="minorHAnsi"/>
        </w:rPr>
        <w:t xml:space="preserve"> to the Law of the Sea Convention”, http://www.virginia.edu/colp/pdf/house-testimony.pdf, 07/01/14, ES)</w:t>
      </w:r>
    </w:p>
    <w:p w14:paraId="4CCEC968" w14:textId="77777777" w:rsidR="00621100" w:rsidRPr="003D2F57" w:rsidRDefault="00621100" w:rsidP="00621100">
      <w:pPr>
        <w:rPr>
          <w:rFonts w:asciiTheme="minorHAnsi" w:hAnsiTheme="minorHAnsi"/>
        </w:rPr>
      </w:pPr>
      <w:proofErr w:type="gramStart"/>
      <w:r w:rsidRPr="003D2F57">
        <w:rPr>
          <w:rFonts w:asciiTheme="minorHAnsi" w:hAnsiTheme="minorHAnsi"/>
        </w:rPr>
        <w:t>Assertions that the Convention will create authority for an international</w:t>
      </w:r>
      <w:r w:rsidRPr="003D2F57">
        <w:rPr>
          <w:rFonts w:asciiTheme="minorHAnsi" w:hAnsiTheme="minorHAnsi"/>
          <w:sz w:val="12"/>
        </w:rPr>
        <w:t xml:space="preserve">¶ </w:t>
      </w:r>
      <w:r w:rsidRPr="003D2F57">
        <w:rPr>
          <w:rFonts w:asciiTheme="minorHAnsi" w:hAnsiTheme="minorHAnsi"/>
        </w:rPr>
        <w:t>organization to tax American citizens.</w:t>
      </w:r>
      <w:proofErr w:type="gramEnd"/>
      <w:r w:rsidRPr="003D2F57">
        <w:rPr>
          <w:rFonts w:asciiTheme="minorHAnsi" w:hAnsiTheme="minorHAnsi"/>
        </w:rPr>
        <w:t xml:space="preserve"> </w:t>
      </w:r>
      <w:r w:rsidRPr="003D2F57">
        <w:rPr>
          <w:rStyle w:val="StyleBoldUnderline"/>
          <w:rFonts w:asciiTheme="minorHAnsi" w:hAnsiTheme="minorHAnsi"/>
        </w:rPr>
        <w:t>The Convention</w:t>
      </w:r>
      <w:r w:rsidRPr="003D2F57">
        <w:rPr>
          <w:rFonts w:asciiTheme="minorHAnsi" w:hAnsiTheme="minorHAnsi"/>
        </w:rPr>
        <w:t xml:space="preserve"> does nothing of</w:t>
      </w:r>
      <w:r w:rsidRPr="003D2F57">
        <w:rPr>
          <w:rFonts w:asciiTheme="minorHAnsi" w:hAnsiTheme="minorHAnsi"/>
          <w:sz w:val="12"/>
        </w:rPr>
        <w:t xml:space="preserve">¶ </w:t>
      </w:r>
      <w:r w:rsidRPr="003D2F57">
        <w:rPr>
          <w:rFonts w:asciiTheme="minorHAnsi" w:hAnsiTheme="minorHAnsi"/>
        </w:rPr>
        <w:t xml:space="preserve">the kind. It </w:t>
      </w:r>
      <w:r w:rsidRPr="003D2F57">
        <w:rPr>
          <w:rStyle w:val="StyleBoldUnderline"/>
          <w:rFonts w:asciiTheme="minorHAnsi" w:hAnsiTheme="minorHAnsi"/>
        </w:rPr>
        <w:t>does</w:t>
      </w:r>
      <w:r w:rsidRPr="003D2F57">
        <w:rPr>
          <w:rFonts w:asciiTheme="minorHAnsi" w:hAnsiTheme="minorHAnsi"/>
        </w:rPr>
        <w:t xml:space="preserve"> provide for payments on “commercial terms” to </w:t>
      </w:r>
      <w:r w:rsidRPr="003D2F57">
        <w:rPr>
          <w:rStyle w:val="StyleBoldUnderline"/>
          <w:rFonts w:asciiTheme="minorHAnsi" w:hAnsiTheme="minorHAnsi"/>
        </w:rPr>
        <w:t>mine¶ deep seabed minerals</w:t>
      </w:r>
      <w:r w:rsidRPr="003D2F57">
        <w:rPr>
          <w:rFonts w:asciiTheme="minorHAnsi" w:hAnsiTheme="minorHAnsi"/>
        </w:rPr>
        <w:t xml:space="preserve"> that do not belong to the United States. </w:t>
      </w:r>
      <w:proofErr w:type="gramStart"/>
      <w:r w:rsidRPr="003D2F57">
        <w:rPr>
          <w:rFonts w:asciiTheme="minorHAnsi" w:hAnsiTheme="minorHAnsi"/>
        </w:rPr>
        <w:t>This is</w:t>
      </w:r>
      <w:r w:rsidRPr="003D2F57">
        <w:rPr>
          <w:rFonts w:asciiTheme="minorHAnsi" w:hAnsiTheme="minorHAnsi"/>
          <w:sz w:val="12"/>
        </w:rPr>
        <w:t xml:space="preserve">¶ </w:t>
      </w:r>
      <w:r w:rsidRPr="003D2F57">
        <w:rPr>
          <w:rFonts w:asciiTheme="minorHAnsi" w:hAnsiTheme="minorHAnsi"/>
        </w:rPr>
        <w:t>similar to payments to Indonesia or Chile for the ability to have access to</w:t>
      </w:r>
      <w:r w:rsidRPr="003D2F57">
        <w:rPr>
          <w:rFonts w:asciiTheme="minorHAnsi" w:hAnsiTheme="minorHAnsi"/>
          <w:sz w:val="12"/>
        </w:rPr>
        <w:t xml:space="preserve">¶ </w:t>
      </w:r>
      <w:r w:rsidRPr="003D2F57">
        <w:rPr>
          <w:rFonts w:asciiTheme="minorHAnsi" w:hAnsiTheme="minorHAnsi"/>
        </w:rPr>
        <w:t>resources in those countries.</w:t>
      </w:r>
      <w:proofErr w:type="gramEnd"/>
      <w:r w:rsidRPr="003D2F57">
        <w:rPr>
          <w:rFonts w:asciiTheme="minorHAnsi" w:hAnsiTheme="minorHAnsi"/>
        </w:rPr>
        <w:t xml:space="preserve"> We would not remotely regard payments</w:t>
      </w:r>
      <w:r w:rsidRPr="003D2F57">
        <w:rPr>
          <w:rFonts w:asciiTheme="minorHAnsi" w:hAnsiTheme="minorHAnsi"/>
          <w:sz w:val="12"/>
        </w:rPr>
        <w:t xml:space="preserve">¶ </w:t>
      </w:r>
      <w:r w:rsidRPr="003D2F57">
        <w:rPr>
          <w:rFonts w:asciiTheme="minorHAnsi" w:hAnsiTheme="minorHAnsi"/>
        </w:rPr>
        <w:t>for such access as authority for taxation of American citizens by</w:t>
      </w:r>
      <w:r w:rsidRPr="003D2F57">
        <w:rPr>
          <w:rFonts w:asciiTheme="minorHAnsi" w:hAnsiTheme="minorHAnsi"/>
          <w:sz w:val="12"/>
        </w:rPr>
        <w:t xml:space="preserve">¶ </w:t>
      </w:r>
      <w:r w:rsidRPr="003D2F57">
        <w:rPr>
          <w:rFonts w:asciiTheme="minorHAnsi" w:hAnsiTheme="minorHAnsi"/>
        </w:rPr>
        <w:t>Indonesia or Chile. Moreover, unlike arrangements for minerals mining</w:t>
      </w:r>
      <w:r w:rsidRPr="003D2F57">
        <w:rPr>
          <w:rFonts w:asciiTheme="minorHAnsi" w:hAnsiTheme="minorHAnsi"/>
          <w:sz w:val="12"/>
        </w:rPr>
        <w:t xml:space="preserve">¶ </w:t>
      </w:r>
      <w:r w:rsidRPr="003D2F57">
        <w:rPr>
          <w:rFonts w:asciiTheme="minorHAnsi" w:hAnsiTheme="minorHAnsi"/>
        </w:rPr>
        <w:t>access in foreign countries, in the new deep seabed Authority United</w:t>
      </w:r>
      <w:r w:rsidRPr="003D2F57">
        <w:rPr>
          <w:rFonts w:asciiTheme="minorHAnsi" w:hAnsiTheme="minorHAnsi"/>
          <w:sz w:val="12"/>
        </w:rPr>
        <w:t xml:space="preserve">¶ </w:t>
      </w:r>
      <w:r w:rsidRPr="003D2F57">
        <w:rPr>
          <w:rFonts w:asciiTheme="minorHAnsi" w:hAnsiTheme="minorHAnsi"/>
        </w:rPr>
        <w:t>States firms will have assured access to mine, and the disposition of</w:t>
      </w:r>
      <w:r w:rsidRPr="003D2F57">
        <w:rPr>
          <w:rFonts w:asciiTheme="minorHAnsi" w:hAnsiTheme="minorHAnsi"/>
          <w:sz w:val="12"/>
        </w:rPr>
        <w:t xml:space="preserve">¶ </w:t>
      </w:r>
      <w:r w:rsidRPr="003D2F57">
        <w:rPr>
          <w:rFonts w:asciiTheme="minorHAnsi" w:hAnsiTheme="minorHAnsi"/>
        </w:rPr>
        <w:t>payments as well as the rules and regulations for such mining will be</w:t>
      </w:r>
      <w:r w:rsidRPr="003D2F57">
        <w:rPr>
          <w:rFonts w:asciiTheme="minorHAnsi" w:hAnsiTheme="minorHAnsi"/>
          <w:sz w:val="12"/>
        </w:rPr>
        <w:t xml:space="preserve">¶ </w:t>
      </w:r>
      <w:r w:rsidRPr="003D2F57">
        <w:rPr>
          <w:rFonts w:asciiTheme="minorHAnsi" w:hAnsiTheme="minorHAnsi"/>
        </w:rPr>
        <w:t>subject to a United States veto. Moreover, that veto is exercisable with</w:t>
      </w:r>
      <w:r w:rsidRPr="003D2F57">
        <w:rPr>
          <w:rFonts w:asciiTheme="minorHAnsi" w:hAnsiTheme="minorHAnsi"/>
          <w:sz w:val="12"/>
        </w:rPr>
        <w:t xml:space="preserve">¶ </w:t>
      </w:r>
      <w:r w:rsidRPr="003D2F57">
        <w:rPr>
          <w:rFonts w:asciiTheme="minorHAnsi" w:hAnsiTheme="minorHAnsi"/>
        </w:rPr>
        <w:t>respect to the distribution of revenues from firms of all other nations</w:t>
      </w:r>
      <w:r w:rsidRPr="003D2F57">
        <w:rPr>
          <w:rFonts w:asciiTheme="minorHAnsi" w:hAnsiTheme="minorHAnsi"/>
          <w:sz w:val="12"/>
        </w:rPr>
        <w:t xml:space="preserve">¶ </w:t>
      </w:r>
      <w:r w:rsidRPr="003D2F57">
        <w:rPr>
          <w:rFonts w:asciiTheme="minorHAnsi" w:hAnsiTheme="minorHAnsi"/>
        </w:rPr>
        <w:t>mining the deep seabed – thus effectively multiplying the ability of the</w:t>
      </w:r>
      <w:r w:rsidRPr="003D2F57">
        <w:rPr>
          <w:rFonts w:asciiTheme="minorHAnsi" w:hAnsiTheme="minorHAnsi"/>
          <w:sz w:val="12"/>
        </w:rPr>
        <w:t xml:space="preserve">¶ </w:t>
      </w:r>
      <w:r w:rsidRPr="003D2F57">
        <w:rPr>
          <w:rFonts w:asciiTheme="minorHAnsi" w:hAnsiTheme="minorHAnsi"/>
        </w:rPr>
        <w:t>United States to ensure that the distributions to states parties are put to a</w:t>
      </w:r>
      <w:r w:rsidRPr="003D2F57">
        <w:rPr>
          <w:rFonts w:asciiTheme="minorHAnsi" w:hAnsiTheme="minorHAnsi"/>
          <w:sz w:val="12"/>
        </w:rPr>
        <w:t xml:space="preserve">¶ </w:t>
      </w:r>
      <w:r w:rsidRPr="003D2F57">
        <w:rPr>
          <w:rFonts w:asciiTheme="minorHAnsi" w:hAnsiTheme="minorHAnsi"/>
        </w:rPr>
        <w:t xml:space="preserve">good use. Similarly, </w:t>
      </w:r>
      <w:r w:rsidRPr="003D2F57">
        <w:rPr>
          <w:rStyle w:val="StyleBoldUnderline"/>
          <w:rFonts w:asciiTheme="minorHAnsi" w:hAnsiTheme="minorHAnsi"/>
        </w:rPr>
        <w:t>the Convention provides for</w:t>
      </w:r>
      <w:r w:rsidRPr="003D2F57">
        <w:rPr>
          <w:rFonts w:asciiTheme="minorHAnsi" w:hAnsiTheme="minorHAnsi"/>
        </w:rPr>
        <w:t xml:space="preserve"> minimal revenue</w:t>
      </w:r>
      <w:r w:rsidRPr="003D2F57">
        <w:rPr>
          <w:rFonts w:asciiTheme="minorHAnsi" w:hAnsiTheme="minorHAnsi"/>
          <w:sz w:val="12"/>
        </w:rPr>
        <w:t xml:space="preserve">¶ </w:t>
      </w:r>
      <w:r w:rsidRPr="003D2F57">
        <w:rPr>
          <w:rFonts w:asciiTheme="minorHAnsi" w:hAnsiTheme="minorHAnsi"/>
        </w:rPr>
        <w:t xml:space="preserve">sharing for </w:t>
      </w:r>
      <w:r w:rsidRPr="003D2F57">
        <w:rPr>
          <w:rStyle w:val="StyleBoldUnderline"/>
          <w:rFonts w:asciiTheme="minorHAnsi" w:hAnsiTheme="minorHAnsi"/>
        </w:rPr>
        <w:t>oil and gas development in areas beyond the 200 mile¶ economic zone</w:t>
      </w:r>
      <w:r w:rsidRPr="003D2F57">
        <w:rPr>
          <w:rFonts w:asciiTheme="minorHAnsi" w:hAnsiTheme="minorHAnsi"/>
        </w:rPr>
        <w:t>. Such revenues, which would amount to an average of</w:t>
      </w:r>
      <w:r w:rsidRPr="003D2F57">
        <w:rPr>
          <w:rFonts w:asciiTheme="minorHAnsi" w:hAnsiTheme="minorHAnsi"/>
          <w:sz w:val="12"/>
        </w:rPr>
        <w:t xml:space="preserve">¶ </w:t>
      </w:r>
      <w:r w:rsidRPr="003D2F57">
        <w:rPr>
          <w:rFonts w:asciiTheme="minorHAnsi" w:hAnsiTheme="minorHAnsi"/>
        </w:rPr>
        <w:t>two to five percent over the life of a well, were an enormous bargain for</w:t>
      </w:r>
      <w:r w:rsidRPr="003D2F57">
        <w:rPr>
          <w:rFonts w:asciiTheme="minorHAnsi" w:hAnsiTheme="minorHAnsi"/>
          <w:sz w:val="12"/>
        </w:rPr>
        <w:t xml:space="preserve">¶ </w:t>
      </w:r>
      <w:r w:rsidRPr="003D2F57">
        <w:rPr>
          <w:rFonts w:asciiTheme="minorHAnsi" w:hAnsiTheme="minorHAnsi"/>
        </w:rPr>
        <w:t>the United States as payment in return for our obtaining sovereign rights</w:t>
      </w:r>
      <w:r w:rsidRPr="003D2F57">
        <w:rPr>
          <w:rFonts w:asciiTheme="minorHAnsi" w:hAnsiTheme="minorHAnsi"/>
          <w:sz w:val="12"/>
        </w:rPr>
        <w:t xml:space="preserve">¶ </w:t>
      </w:r>
      <w:r w:rsidRPr="003D2F57">
        <w:rPr>
          <w:rFonts w:asciiTheme="minorHAnsi" w:hAnsiTheme="minorHAnsi"/>
        </w:rPr>
        <w:t>over resources in an area of the continental shelf beyond 200 nautical</w:t>
      </w:r>
      <w:r w:rsidRPr="003D2F57">
        <w:rPr>
          <w:rFonts w:asciiTheme="minorHAnsi" w:hAnsiTheme="minorHAnsi"/>
          <w:sz w:val="12"/>
        </w:rPr>
        <w:t xml:space="preserve">¶ </w:t>
      </w:r>
      <w:r w:rsidRPr="003D2F57">
        <w:rPr>
          <w:rFonts w:asciiTheme="minorHAnsi" w:hAnsiTheme="minorHAnsi"/>
        </w:rPr>
        <w:t>miles that is roughly equivalent to the size of California. That is, we</w:t>
      </w:r>
      <w:r w:rsidRPr="003D2F57">
        <w:rPr>
          <w:rFonts w:asciiTheme="minorHAnsi" w:hAnsiTheme="minorHAnsi"/>
          <w:sz w:val="12"/>
        </w:rPr>
        <w:t xml:space="preserve">¶ </w:t>
      </w:r>
      <w:r w:rsidRPr="003D2F57">
        <w:rPr>
          <w:rFonts w:asciiTheme="minorHAnsi" w:hAnsiTheme="minorHAnsi"/>
        </w:rPr>
        <w:t>retain ninety-five to ninety-eight percent of the value of the future</w:t>
      </w:r>
      <w:r w:rsidRPr="003D2F57">
        <w:rPr>
          <w:rFonts w:asciiTheme="minorHAnsi" w:hAnsiTheme="minorHAnsi"/>
          <w:sz w:val="12"/>
        </w:rPr>
        <w:t xml:space="preserve">¶ </w:t>
      </w:r>
      <w:r w:rsidRPr="003D2F57">
        <w:rPr>
          <w:rFonts w:asciiTheme="minorHAnsi" w:hAnsiTheme="minorHAnsi"/>
        </w:rPr>
        <w:t xml:space="preserve">resources in this area beyond the </w:t>
      </w:r>
      <w:proofErr w:type="gramStart"/>
      <w:r w:rsidRPr="003D2F57">
        <w:rPr>
          <w:rFonts w:asciiTheme="minorHAnsi" w:hAnsiTheme="minorHAnsi"/>
        </w:rPr>
        <w:t>200 mile</w:t>
      </w:r>
      <w:proofErr w:type="gramEnd"/>
      <w:r w:rsidRPr="003D2F57">
        <w:rPr>
          <w:rFonts w:asciiTheme="minorHAnsi" w:hAnsiTheme="minorHAnsi"/>
        </w:rPr>
        <w:t xml:space="preserve"> economic zone placed under</w:t>
      </w:r>
      <w:r w:rsidRPr="003D2F57">
        <w:rPr>
          <w:rFonts w:asciiTheme="minorHAnsi" w:hAnsiTheme="minorHAnsi"/>
          <w:sz w:val="12"/>
        </w:rPr>
        <w:t xml:space="preserve">¶ </w:t>
      </w:r>
      <w:r w:rsidRPr="003D2F57">
        <w:rPr>
          <w:rFonts w:asciiTheme="minorHAnsi" w:hAnsiTheme="minorHAnsi"/>
        </w:rPr>
        <w:t>United States resource jurisdiction by the Convention. Indeed, the</w:t>
      </w:r>
      <w:r w:rsidRPr="003D2F57">
        <w:rPr>
          <w:rFonts w:asciiTheme="minorHAnsi" w:hAnsiTheme="minorHAnsi"/>
          <w:sz w:val="12"/>
        </w:rPr>
        <w:t xml:space="preserve">¶ </w:t>
      </w:r>
      <w:r w:rsidRPr="003D2F57">
        <w:rPr>
          <w:rFonts w:asciiTheme="minorHAnsi" w:hAnsiTheme="minorHAnsi"/>
        </w:rPr>
        <w:t>revenue sharing system adopted was drafted by a representative of an</w:t>
      </w:r>
      <w:r w:rsidRPr="003D2F57">
        <w:rPr>
          <w:rFonts w:asciiTheme="minorHAnsi" w:hAnsiTheme="minorHAnsi"/>
          <w:sz w:val="12"/>
        </w:rPr>
        <w:t xml:space="preserve">¶ </w:t>
      </w:r>
      <w:r w:rsidRPr="003D2F57">
        <w:rPr>
          <w:rFonts w:asciiTheme="minorHAnsi" w:hAnsiTheme="minorHAnsi"/>
        </w:rPr>
        <w:t>American oil company on our law of the sea industry advisory group and</w:t>
      </w:r>
      <w:r w:rsidRPr="003D2F57">
        <w:rPr>
          <w:rFonts w:asciiTheme="minorHAnsi" w:hAnsiTheme="minorHAnsi"/>
          <w:sz w:val="12"/>
        </w:rPr>
        <w:t xml:space="preserve">¶ </w:t>
      </w:r>
      <w:r w:rsidRPr="003D2F57">
        <w:rPr>
          <w:rFonts w:asciiTheme="minorHAnsi" w:hAnsiTheme="minorHAnsi"/>
        </w:rPr>
        <w:t>has been perfectly acceptable to the oil industry. And even beyond the</w:t>
      </w:r>
      <w:r w:rsidRPr="003D2F57">
        <w:rPr>
          <w:rFonts w:asciiTheme="minorHAnsi" w:hAnsiTheme="minorHAnsi"/>
          <w:sz w:val="12"/>
        </w:rPr>
        <w:t xml:space="preserve">¶ </w:t>
      </w:r>
      <w:r w:rsidRPr="003D2F57">
        <w:rPr>
          <w:rFonts w:asciiTheme="minorHAnsi" w:hAnsiTheme="minorHAnsi"/>
        </w:rPr>
        <w:t>great bargain that was the purchase of Alaska, in this case not a penny is</w:t>
      </w:r>
      <w:r w:rsidRPr="003D2F57">
        <w:rPr>
          <w:rFonts w:asciiTheme="minorHAnsi" w:hAnsiTheme="minorHAnsi"/>
          <w:sz w:val="12"/>
        </w:rPr>
        <w:t xml:space="preserve">¶ </w:t>
      </w:r>
      <w:r w:rsidRPr="003D2F57">
        <w:rPr>
          <w:rFonts w:asciiTheme="minorHAnsi" w:hAnsiTheme="minorHAnsi"/>
        </w:rPr>
        <w:t>due until seven years after production begins. Moreover, once again, the</w:t>
      </w:r>
      <w:r w:rsidRPr="003D2F57">
        <w:rPr>
          <w:rFonts w:asciiTheme="minorHAnsi" w:hAnsiTheme="minorHAnsi"/>
          <w:sz w:val="12"/>
        </w:rPr>
        <w:t xml:space="preserve">¶ </w:t>
      </w:r>
      <w:r w:rsidRPr="003D2F57">
        <w:rPr>
          <w:rFonts w:asciiTheme="minorHAnsi" w:hAnsiTheme="minorHAnsi"/>
        </w:rPr>
        <w:t>distribution of any such revenues to states parties, including revenues</w:t>
      </w:r>
      <w:r w:rsidRPr="003D2F57">
        <w:rPr>
          <w:rFonts w:asciiTheme="minorHAnsi" w:hAnsiTheme="minorHAnsi"/>
          <w:sz w:val="12"/>
        </w:rPr>
        <w:t xml:space="preserve">¶ </w:t>
      </w:r>
      <w:r w:rsidRPr="003D2F57">
        <w:rPr>
          <w:rFonts w:asciiTheme="minorHAnsi" w:hAnsiTheme="minorHAnsi"/>
        </w:rPr>
        <w:t>from this small royalty from all production beyond 200 miles from other</w:t>
      </w:r>
      <w:r w:rsidRPr="003D2F57">
        <w:rPr>
          <w:rFonts w:asciiTheme="minorHAnsi" w:hAnsiTheme="minorHAnsi"/>
          <w:sz w:val="12"/>
        </w:rPr>
        <w:t xml:space="preserve">¶ </w:t>
      </w:r>
      <w:r w:rsidRPr="003D2F57">
        <w:rPr>
          <w:rFonts w:asciiTheme="minorHAnsi" w:hAnsiTheme="minorHAnsi"/>
        </w:rPr>
        <w:t>nations, would be subject to a United States veto; and</w:t>
      </w:r>
    </w:p>
    <w:p w14:paraId="34116C87" w14:textId="77777777" w:rsidR="00621100" w:rsidRPr="003D2F57" w:rsidRDefault="00621100" w:rsidP="00621100">
      <w:pPr>
        <w:pStyle w:val="Heading4"/>
        <w:rPr>
          <w:rFonts w:asciiTheme="minorHAnsi" w:hAnsiTheme="minorHAnsi"/>
        </w:rPr>
      </w:pPr>
      <w:r w:rsidRPr="003D2F57">
        <w:rPr>
          <w:rFonts w:asciiTheme="minorHAnsi" w:hAnsiTheme="minorHAnsi"/>
          <w:b w:val="0"/>
          <w:bCs w:val="0"/>
        </w:rPr>
        <w:t>Law of the Sea promotes development of the oceans – navigational freedom and mining</w:t>
      </w:r>
    </w:p>
    <w:p w14:paraId="1B7D5767" w14:textId="77777777" w:rsidR="00621100" w:rsidRPr="003D2F57" w:rsidRDefault="00621100" w:rsidP="00621100">
      <w:pPr>
        <w:rPr>
          <w:rFonts w:asciiTheme="minorHAnsi" w:hAnsiTheme="minorHAnsi"/>
        </w:rPr>
      </w:pPr>
      <w:r w:rsidRPr="003D2F57">
        <w:rPr>
          <w:rFonts w:asciiTheme="minorHAnsi" w:hAnsiTheme="minorHAnsi"/>
          <w:b/>
        </w:rPr>
        <w:t>Moore, Director @ Center for National Security Law, 04</w:t>
      </w:r>
      <w:r w:rsidRPr="003D2F57">
        <w:rPr>
          <w:rFonts w:asciiTheme="minorHAnsi" w:hAnsiTheme="minorHAnsi"/>
        </w:rPr>
        <w:t xml:space="preserve"> (John N., 05/12/04, Testimony before the House Committee on International Relations, “United States </w:t>
      </w:r>
      <w:proofErr w:type="spellStart"/>
      <w:r w:rsidRPr="003D2F57">
        <w:rPr>
          <w:rFonts w:asciiTheme="minorHAnsi" w:hAnsiTheme="minorHAnsi"/>
        </w:rPr>
        <w:t>Adherance</w:t>
      </w:r>
      <w:proofErr w:type="spellEnd"/>
      <w:r w:rsidRPr="003D2F57">
        <w:rPr>
          <w:rFonts w:asciiTheme="minorHAnsi" w:hAnsiTheme="minorHAnsi"/>
        </w:rPr>
        <w:t xml:space="preserve"> to the Law of the Sea Convention”, http://www.virginia.edu/colp/pdf/house-testimony.pdf, 07/01/14, ES) </w:t>
      </w:r>
    </w:p>
    <w:p w14:paraId="328ED486" w14:textId="77777777" w:rsidR="00621100" w:rsidRPr="003D2F57" w:rsidRDefault="00621100" w:rsidP="00621100">
      <w:pPr>
        <w:rPr>
          <w:rFonts w:asciiTheme="minorHAnsi" w:hAnsiTheme="minorHAnsi" w:cs="Times New Roman"/>
        </w:rPr>
      </w:pPr>
      <w:r w:rsidRPr="003D2F57">
        <w:rPr>
          <w:rFonts w:asciiTheme="minorHAnsi" w:hAnsiTheme="minorHAnsi"/>
        </w:rPr>
        <w:lastRenderedPageBreak/>
        <w:t>It is no accident that the representatives of the National Oceans Industries</w:t>
      </w:r>
      <w:r w:rsidRPr="003D2F57">
        <w:rPr>
          <w:rFonts w:asciiTheme="minorHAnsi" w:hAnsiTheme="minorHAnsi"/>
          <w:sz w:val="12"/>
        </w:rPr>
        <w:t xml:space="preserve">¶ </w:t>
      </w:r>
      <w:r w:rsidRPr="003D2F57">
        <w:rPr>
          <w:rFonts w:asciiTheme="minorHAnsi" w:hAnsiTheme="minorHAnsi"/>
        </w:rPr>
        <w:t>Association, the American Petroleum Institute, the Chamber of Shipping of</w:t>
      </w:r>
      <w:r w:rsidRPr="003D2F57">
        <w:rPr>
          <w:rFonts w:asciiTheme="minorHAnsi" w:hAnsiTheme="minorHAnsi"/>
          <w:sz w:val="12"/>
        </w:rPr>
        <w:t xml:space="preserve">¶ </w:t>
      </w:r>
      <w:r w:rsidRPr="003D2F57">
        <w:rPr>
          <w:rFonts w:asciiTheme="minorHAnsi" w:hAnsiTheme="minorHAnsi"/>
        </w:rPr>
        <w:t>America, the Chemical Manufacturers Association, and the Congressionally</w:t>
      </w:r>
      <w:r w:rsidRPr="003D2F57">
        <w:rPr>
          <w:rFonts w:asciiTheme="minorHAnsi" w:hAnsiTheme="minorHAnsi"/>
          <w:sz w:val="12"/>
        </w:rPr>
        <w:t xml:space="preserve">¶ </w:t>
      </w:r>
      <w:r w:rsidRPr="003D2F57">
        <w:rPr>
          <w:rFonts w:asciiTheme="minorHAnsi" w:hAnsiTheme="minorHAnsi"/>
        </w:rPr>
        <w:t>established National Commission on Oceans Policy support United States</w:t>
      </w:r>
      <w:r w:rsidRPr="003D2F57">
        <w:rPr>
          <w:rFonts w:asciiTheme="minorHAnsi" w:hAnsiTheme="minorHAnsi"/>
          <w:sz w:val="12"/>
        </w:rPr>
        <w:t xml:space="preserve">¶ </w:t>
      </w:r>
      <w:r w:rsidRPr="003D2F57">
        <w:rPr>
          <w:rFonts w:asciiTheme="minorHAnsi" w:hAnsiTheme="minorHAnsi"/>
        </w:rPr>
        <w:t xml:space="preserve">adherence to this Convention. </w:t>
      </w:r>
      <w:r w:rsidRPr="003D2F57">
        <w:rPr>
          <w:rStyle w:val="StyleBoldUnderline"/>
          <w:rFonts w:asciiTheme="minorHAnsi" w:hAnsiTheme="minorHAnsi"/>
        </w:rPr>
        <w:t>The Convention provides a strong legal basis for¶ development of ocean resources</w:t>
      </w:r>
      <w:r w:rsidRPr="003D2F57">
        <w:rPr>
          <w:rFonts w:asciiTheme="minorHAnsi" w:hAnsiTheme="minorHAnsi"/>
        </w:rPr>
        <w:t xml:space="preserve"> and </w:t>
      </w:r>
      <w:r w:rsidRPr="003D2F57">
        <w:rPr>
          <w:rStyle w:val="StyleBoldUnderline"/>
          <w:rFonts w:asciiTheme="minorHAnsi" w:hAnsiTheme="minorHAnsi"/>
        </w:rPr>
        <w:t>it provides strong guarantees of navigational¶ freedom</w:t>
      </w:r>
      <w:r w:rsidRPr="003D2F57">
        <w:rPr>
          <w:rFonts w:asciiTheme="minorHAnsi" w:hAnsiTheme="minorHAnsi"/>
        </w:rPr>
        <w:t xml:space="preserve"> so vital to United States trade around the world. To my knowledge, no</w:t>
      </w:r>
      <w:r w:rsidRPr="003D2F57">
        <w:rPr>
          <w:rFonts w:asciiTheme="minorHAnsi" w:hAnsiTheme="minorHAnsi"/>
          <w:sz w:val="12"/>
        </w:rPr>
        <w:t xml:space="preserve">¶ </w:t>
      </w:r>
      <w:r w:rsidRPr="003D2F57">
        <w:rPr>
          <w:rFonts w:asciiTheme="minorHAnsi" w:hAnsiTheme="minorHAnsi"/>
        </w:rPr>
        <w:t>United States industry association has opposed moving forward with the</w:t>
      </w:r>
      <w:r w:rsidRPr="003D2F57">
        <w:rPr>
          <w:rFonts w:asciiTheme="minorHAnsi" w:hAnsiTheme="minorHAnsi"/>
          <w:sz w:val="12"/>
        </w:rPr>
        <w:t xml:space="preserve">¶ </w:t>
      </w:r>
      <w:r w:rsidRPr="003D2F57">
        <w:rPr>
          <w:rFonts w:asciiTheme="minorHAnsi" w:hAnsiTheme="minorHAnsi"/>
        </w:rPr>
        <w:t>Convention.</w:t>
      </w:r>
    </w:p>
    <w:p w14:paraId="2C7BE4CF" w14:textId="77777777" w:rsidR="00621100" w:rsidRPr="003D2F57" w:rsidRDefault="00621100" w:rsidP="00621100">
      <w:pPr>
        <w:pStyle w:val="Heading4"/>
        <w:rPr>
          <w:rFonts w:asciiTheme="minorHAnsi" w:hAnsiTheme="minorHAnsi"/>
        </w:rPr>
      </w:pPr>
      <w:r w:rsidRPr="003D2F57">
        <w:rPr>
          <w:rFonts w:asciiTheme="minorHAnsi" w:hAnsiTheme="minorHAnsi"/>
          <w:b w:val="0"/>
          <w:bCs w:val="0"/>
        </w:rPr>
        <w:t xml:space="preserve">Law of the Sea promotes commercial development of the oceans – allows </w:t>
      </w:r>
      <w:proofErr w:type="spellStart"/>
      <w:r w:rsidRPr="003D2F57">
        <w:rPr>
          <w:rFonts w:asciiTheme="minorHAnsi" w:hAnsiTheme="minorHAnsi"/>
          <w:b w:val="0"/>
          <w:bCs w:val="0"/>
        </w:rPr>
        <w:t>deepsea</w:t>
      </w:r>
      <w:proofErr w:type="spellEnd"/>
      <w:r w:rsidRPr="003D2F57">
        <w:rPr>
          <w:rFonts w:asciiTheme="minorHAnsi" w:hAnsiTheme="minorHAnsi"/>
          <w:b w:val="0"/>
          <w:bCs w:val="0"/>
        </w:rPr>
        <w:t xml:space="preserve"> mining</w:t>
      </w:r>
    </w:p>
    <w:p w14:paraId="2805A1A8" w14:textId="77777777" w:rsidR="00621100" w:rsidRPr="003D2F57" w:rsidRDefault="00621100" w:rsidP="00621100">
      <w:pPr>
        <w:rPr>
          <w:rFonts w:asciiTheme="minorHAnsi" w:hAnsiTheme="minorHAnsi"/>
        </w:rPr>
      </w:pPr>
      <w:r w:rsidRPr="003D2F57">
        <w:rPr>
          <w:rFonts w:asciiTheme="minorHAnsi" w:hAnsiTheme="minorHAnsi"/>
          <w:b/>
        </w:rPr>
        <w:t>Moore, Director @ Center for National Security Law, 04</w:t>
      </w:r>
      <w:r w:rsidRPr="003D2F57">
        <w:rPr>
          <w:rFonts w:asciiTheme="minorHAnsi" w:hAnsiTheme="minorHAnsi"/>
        </w:rPr>
        <w:t xml:space="preserve"> (John N., 05/12/04, Testimony before the House Committee on International Relations, “United States </w:t>
      </w:r>
      <w:proofErr w:type="spellStart"/>
      <w:r w:rsidRPr="003D2F57">
        <w:rPr>
          <w:rFonts w:asciiTheme="minorHAnsi" w:hAnsiTheme="minorHAnsi"/>
        </w:rPr>
        <w:t>Adherance</w:t>
      </w:r>
      <w:proofErr w:type="spellEnd"/>
      <w:r w:rsidRPr="003D2F57">
        <w:rPr>
          <w:rFonts w:asciiTheme="minorHAnsi" w:hAnsiTheme="minorHAnsi"/>
        </w:rPr>
        <w:t xml:space="preserve"> to the Law of the Sea Convention”, http://www.virginia.edu/colp/pdf/house-testimony.pdf, 07/01/14, ES)</w:t>
      </w:r>
    </w:p>
    <w:p w14:paraId="7B17764E" w14:textId="77777777" w:rsidR="00621100" w:rsidRPr="003D2F57" w:rsidRDefault="00621100" w:rsidP="00621100">
      <w:pPr>
        <w:rPr>
          <w:rFonts w:asciiTheme="minorHAnsi" w:hAnsiTheme="minorHAnsi"/>
        </w:rPr>
      </w:pPr>
      <w:proofErr w:type="gramStart"/>
      <w:r w:rsidRPr="003D2F57">
        <w:rPr>
          <w:rFonts w:asciiTheme="minorHAnsi" w:hAnsiTheme="minorHAnsi"/>
        </w:rPr>
        <w:t>More rapid development of the oil and gas resources of the United States</w:t>
      </w:r>
      <w:r w:rsidRPr="003D2F57">
        <w:rPr>
          <w:rFonts w:asciiTheme="minorHAnsi" w:hAnsiTheme="minorHAnsi"/>
          <w:sz w:val="12"/>
        </w:rPr>
        <w:t xml:space="preserve">¶ </w:t>
      </w:r>
      <w:r w:rsidRPr="003D2F57">
        <w:rPr>
          <w:rFonts w:asciiTheme="minorHAnsi" w:hAnsiTheme="minorHAnsi"/>
        </w:rPr>
        <w:t>continental shelf beyond 200 nautical miles.</w:t>
      </w:r>
      <w:proofErr w:type="gramEnd"/>
      <w:r w:rsidRPr="003D2F57">
        <w:rPr>
          <w:rFonts w:asciiTheme="minorHAnsi" w:hAnsiTheme="minorHAnsi"/>
        </w:rPr>
        <w:t xml:space="preserve"> </w:t>
      </w:r>
      <w:r w:rsidRPr="003D2F57">
        <w:rPr>
          <w:rStyle w:val="StyleBoldUnderline"/>
          <w:rFonts w:asciiTheme="minorHAnsi" w:hAnsiTheme="minorHAnsi"/>
        </w:rPr>
        <w:t>The United States oil and¶ gas industry is poised in its technology to begin development of the huge¶ continental shelf of the United States beyond 200 miles (approximately¶ fifteen percent of our total shelf). But uncertainties resulting from U.S.¶ non-adherence to the Convention will delay the substantial investment¶ necessary for development in these areas</w:t>
      </w:r>
      <w:r w:rsidRPr="003D2F57">
        <w:rPr>
          <w:rFonts w:asciiTheme="minorHAnsi" w:hAnsiTheme="minorHAnsi"/>
        </w:rPr>
        <w:t>. Moreover, U.S. non-adherence</w:t>
      </w:r>
      <w:r w:rsidRPr="003D2F57">
        <w:rPr>
          <w:rFonts w:asciiTheme="minorHAnsi" w:hAnsiTheme="minorHAnsi"/>
          <w:sz w:val="12"/>
        </w:rPr>
        <w:t xml:space="preserve">¶ </w:t>
      </w:r>
      <w:r w:rsidRPr="003D2F57">
        <w:rPr>
          <w:rFonts w:asciiTheme="minorHAnsi" w:hAnsiTheme="minorHAnsi"/>
        </w:rPr>
        <w:t>is causing the United States to lag behind other nations, including Russia</w:t>
      </w:r>
      <w:proofErr w:type="gramStart"/>
      <w:r w:rsidRPr="003D2F57">
        <w:rPr>
          <w:rFonts w:asciiTheme="minorHAnsi" w:hAnsiTheme="minorHAnsi"/>
        </w:rPr>
        <w:t>,</w:t>
      </w:r>
      <w:r w:rsidRPr="003D2F57">
        <w:rPr>
          <w:rFonts w:asciiTheme="minorHAnsi" w:hAnsiTheme="minorHAnsi"/>
          <w:sz w:val="12"/>
        </w:rPr>
        <w:t>¶</w:t>
      </w:r>
      <w:proofErr w:type="gramEnd"/>
      <w:r w:rsidRPr="003D2F57">
        <w:rPr>
          <w:rFonts w:asciiTheme="minorHAnsi" w:hAnsiTheme="minorHAnsi"/>
          <w:sz w:val="12"/>
        </w:rPr>
        <w:t xml:space="preserve"> </w:t>
      </w:r>
      <w:r w:rsidRPr="003D2F57">
        <w:rPr>
          <w:rFonts w:asciiTheme="minorHAnsi" w:hAnsiTheme="minorHAnsi"/>
        </w:rPr>
        <w:t>in delimiting our continental shelf. Delimitation of the shelf is an urgent</w:t>
      </w:r>
      <w:r w:rsidRPr="003D2F57">
        <w:rPr>
          <w:rFonts w:asciiTheme="minorHAnsi" w:hAnsiTheme="minorHAnsi"/>
          <w:sz w:val="12"/>
        </w:rPr>
        <w:t xml:space="preserve">¶ </w:t>
      </w:r>
      <w:r w:rsidRPr="003D2F57">
        <w:rPr>
          <w:rFonts w:asciiTheme="minorHAnsi" w:hAnsiTheme="minorHAnsi"/>
        </w:rPr>
        <w:t>oceans interest of the United States</w:t>
      </w:r>
      <w:proofErr w:type="gramStart"/>
      <w:r w:rsidRPr="003D2F57">
        <w:rPr>
          <w:rFonts w:asciiTheme="minorHAnsi" w:hAnsiTheme="minorHAnsi"/>
        </w:rPr>
        <w:t>;16</w:t>
      </w:r>
      <w:proofErr w:type="gramEnd"/>
    </w:p>
    <w:p w14:paraId="4E228B17" w14:textId="77777777" w:rsidR="00621100" w:rsidRPr="003D2F57" w:rsidRDefault="00621100" w:rsidP="00621100">
      <w:pPr>
        <w:rPr>
          <w:rFonts w:asciiTheme="minorHAnsi" w:hAnsiTheme="minorHAnsi"/>
        </w:rPr>
      </w:pPr>
    </w:p>
    <w:p w14:paraId="1E3EDBD5" w14:textId="77777777" w:rsidR="00621100" w:rsidRPr="003D2F57" w:rsidRDefault="00621100" w:rsidP="00621100">
      <w:pPr>
        <w:rPr>
          <w:rFonts w:asciiTheme="minorHAnsi" w:hAnsiTheme="minorHAnsi"/>
        </w:rPr>
      </w:pPr>
    </w:p>
    <w:p w14:paraId="6C843220" w14:textId="77777777" w:rsidR="00621100" w:rsidRPr="003D2F57" w:rsidRDefault="00621100" w:rsidP="00621100">
      <w:pPr>
        <w:pStyle w:val="Heading3"/>
        <w:rPr>
          <w:rFonts w:asciiTheme="minorHAnsi" w:eastAsia="Times New Roman" w:hAnsiTheme="minorHAnsi"/>
        </w:rPr>
      </w:pPr>
      <w:r w:rsidRPr="003D2F57">
        <w:rPr>
          <w:rFonts w:asciiTheme="minorHAnsi" w:eastAsia="Times New Roman" w:hAnsiTheme="minorHAnsi"/>
        </w:rPr>
        <w:lastRenderedPageBreak/>
        <w:t>AT: Effects T</w:t>
      </w:r>
    </w:p>
    <w:p w14:paraId="2683D4DC" w14:textId="77777777" w:rsidR="00621100" w:rsidRPr="003D2F57" w:rsidRDefault="00621100" w:rsidP="00621100">
      <w:pPr>
        <w:pStyle w:val="Heading4"/>
        <w:rPr>
          <w:rFonts w:asciiTheme="minorHAnsi" w:hAnsiTheme="minorHAnsi"/>
        </w:rPr>
      </w:pPr>
      <w:r w:rsidRPr="003D2F57">
        <w:rPr>
          <w:rFonts w:asciiTheme="minorHAnsi" w:hAnsiTheme="minorHAnsi"/>
        </w:rPr>
        <w:t xml:space="preserve">1. Effects Topicality is inevitable. Every single plan has multiple steps. Ultimately, the </w:t>
      </w:r>
      <w:proofErr w:type="spellStart"/>
      <w:r w:rsidRPr="003D2F57">
        <w:rPr>
          <w:rFonts w:asciiTheme="minorHAnsi" w:hAnsiTheme="minorHAnsi"/>
        </w:rPr>
        <w:t>neg's</w:t>
      </w:r>
      <w:proofErr w:type="spellEnd"/>
      <w:r w:rsidRPr="003D2F57">
        <w:rPr>
          <w:rFonts w:asciiTheme="minorHAnsi" w:hAnsiTheme="minorHAnsi"/>
        </w:rPr>
        <w:t xml:space="preserve"> standards eliminate every </w:t>
      </w:r>
      <w:proofErr w:type="spellStart"/>
      <w:r w:rsidRPr="003D2F57">
        <w:rPr>
          <w:rFonts w:asciiTheme="minorHAnsi" w:hAnsiTheme="minorHAnsi"/>
        </w:rPr>
        <w:t>aff</w:t>
      </w:r>
      <w:proofErr w:type="spellEnd"/>
      <w:r w:rsidRPr="003D2F57">
        <w:rPr>
          <w:rFonts w:asciiTheme="minorHAnsi" w:hAnsiTheme="minorHAnsi"/>
        </w:rPr>
        <w:t>.</w:t>
      </w:r>
    </w:p>
    <w:p w14:paraId="2A89D0AB" w14:textId="77777777" w:rsidR="00621100" w:rsidRPr="003D2F57" w:rsidRDefault="00621100" w:rsidP="00621100">
      <w:pPr>
        <w:rPr>
          <w:rStyle w:val="StyleStyleBold12pt"/>
          <w:rFonts w:asciiTheme="minorHAnsi" w:hAnsiTheme="minorHAnsi"/>
        </w:rPr>
      </w:pPr>
      <w:r w:rsidRPr="003D2F57">
        <w:rPr>
          <w:rStyle w:val="StyleStyleBold12pt"/>
          <w:rFonts w:asciiTheme="minorHAnsi" w:hAnsiTheme="minorHAnsi"/>
        </w:rPr>
        <w:t>2. It's an arbitrary standard. There is no definitive line as to how many steps is too many.</w:t>
      </w:r>
    </w:p>
    <w:p w14:paraId="0416F44F" w14:textId="77777777" w:rsidR="00621100" w:rsidRPr="003D2F57" w:rsidRDefault="00621100" w:rsidP="00621100">
      <w:pPr>
        <w:rPr>
          <w:rStyle w:val="StyleStyleBold12pt"/>
          <w:rFonts w:asciiTheme="minorHAnsi" w:hAnsiTheme="minorHAnsi"/>
        </w:rPr>
      </w:pPr>
      <w:r w:rsidRPr="003D2F57">
        <w:rPr>
          <w:rStyle w:val="StyleStyleBold12pt"/>
          <w:rFonts w:asciiTheme="minorHAnsi" w:hAnsiTheme="minorHAnsi"/>
        </w:rPr>
        <w:t xml:space="preserve">3. Being effects topical increases </w:t>
      </w:r>
      <w:proofErr w:type="spellStart"/>
      <w:r w:rsidRPr="003D2F57">
        <w:rPr>
          <w:rStyle w:val="StyleStyleBold12pt"/>
          <w:rFonts w:asciiTheme="minorHAnsi" w:hAnsiTheme="minorHAnsi"/>
        </w:rPr>
        <w:t>neg</w:t>
      </w:r>
      <w:proofErr w:type="spellEnd"/>
      <w:r w:rsidRPr="003D2F57">
        <w:rPr>
          <w:rStyle w:val="StyleStyleBold12pt"/>
          <w:rFonts w:asciiTheme="minorHAnsi" w:hAnsiTheme="minorHAnsi"/>
        </w:rPr>
        <w:t xml:space="preserve"> ground. The </w:t>
      </w:r>
      <w:proofErr w:type="spellStart"/>
      <w:r w:rsidRPr="003D2F57">
        <w:rPr>
          <w:rStyle w:val="StyleStyleBold12pt"/>
          <w:rFonts w:asciiTheme="minorHAnsi" w:hAnsiTheme="minorHAnsi"/>
        </w:rPr>
        <w:t>neg</w:t>
      </w:r>
      <w:proofErr w:type="spellEnd"/>
      <w:r w:rsidRPr="003D2F57">
        <w:rPr>
          <w:rStyle w:val="StyleStyleBold12pt"/>
          <w:rFonts w:asciiTheme="minorHAnsi" w:hAnsiTheme="minorHAnsi"/>
        </w:rPr>
        <w:t xml:space="preserve"> already has sufficient ground due to the topical results of the plan, but also can bring up DA and K links to the steps of the plan.</w:t>
      </w:r>
    </w:p>
    <w:p w14:paraId="7FA73969" w14:textId="77777777" w:rsidR="00621100" w:rsidRPr="003D2F57" w:rsidRDefault="00621100" w:rsidP="00621100">
      <w:pPr>
        <w:rPr>
          <w:rFonts w:asciiTheme="minorHAnsi" w:hAnsiTheme="minorHAnsi"/>
        </w:rPr>
      </w:pPr>
    </w:p>
    <w:p w14:paraId="6E72945C" w14:textId="77777777" w:rsidR="00CE6F20" w:rsidRPr="003D2F57" w:rsidRDefault="00CE6F20" w:rsidP="00CE6F20">
      <w:pPr>
        <w:rPr>
          <w:rFonts w:asciiTheme="minorHAnsi" w:hAnsiTheme="minorHAnsi"/>
        </w:rPr>
      </w:pPr>
    </w:p>
    <w:p w14:paraId="4155C764" w14:textId="77777777" w:rsidR="00E30EA1" w:rsidRPr="003D2F57" w:rsidRDefault="00E30EA1" w:rsidP="00E30EA1">
      <w:pPr>
        <w:rPr>
          <w:rFonts w:asciiTheme="minorHAnsi" w:hAnsiTheme="minorHAnsi"/>
          <w:b/>
        </w:rPr>
      </w:pPr>
    </w:p>
    <w:p w14:paraId="120D9938" w14:textId="77777777" w:rsidR="00E30EA1" w:rsidRPr="003D2F57" w:rsidRDefault="00E30EA1" w:rsidP="00E30EA1">
      <w:pPr>
        <w:rPr>
          <w:rFonts w:asciiTheme="minorHAnsi" w:hAnsiTheme="minorHAnsi"/>
        </w:rPr>
      </w:pPr>
    </w:p>
    <w:p w14:paraId="2266F539" w14:textId="77777777" w:rsidR="00CE02CB" w:rsidRPr="003D2F57" w:rsidRDefault="00CE02CB" w:rsidP="00CE02CB">
      <w:pPr>
        <w:rPr>
          <w:rFonts w:asciiTheme="minorHAnsi" w:hAnsiTheme="minorHAnsi"/>
        </w:rPr>
      </w:pPr>
    </w:p>
    <w:bookmarkEnd w:id="0"/>
    <w:sectPr w:rsidR="00CE02CB" w:rsidRPr="003D2F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C18A4D" w14:textId="77777777" w:rsidR="00CE6F20" w:rsidRDefault="00CE6F20" w:rsidP="005F5576">
      <w:r>
        <w:separator/>
      </w:r>
    </w:p>
  </w:endnote>
  <w:endnote w:type="continuationSeparator" w:id="0">
    <w:p w14:paraId="53AB018F" w14:textId="77777777" w:rsidR="00CE6F20" w:rsidRDefault="00CE6F2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DA5CED" w14:textId="77777777" w:rsidR="00CE6F20" w:rsidRDefault="00CE6F20" w:rsidP="005F5576">
      <w:r>
        <w:separator/>
      </w:r>
    </w:p>
  </w:footnote>
  <w:footnote w:type="continuationSeparator" w:id="0">
    <w:p w14:paraId="2619125F" w14:textId="77777777" w:rsidR="00CE6F20" w:rsidRDefault="00CE6F2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6B8"/>
    <w:rsid w:val="000022F2"/>
    <w:rsid w:val="0000459F"/>
    <w:rsid w:val="00004EB4"/>
    <w:rsid w:val="000106B8"/>
    <w:rsid w:val="00015C91"/>
    <w:rsid w:val="0002196C"/>
    <w:rsid w:val="00021F29"/>
    <w:rsid w:val="00027EED"/>
    <w:rsid w:val="0003041D"/>
    <w:rsid w:val="00033028"/>
    <w:rsid w:val="000360A7"/>
    <w:rsid w:val="0004282E"/>
    <w:rsid w:val="00052A1D"/>
    <w:rsid w:val="00055E12"/>
    <w:rsid w:val="00064A59"/>
    <w:rsid w:val="00066B5A"/>
    <w:rsid w:val="0007162E"/>
    <w:rsid w:val="00073B9A"/>
    <w:rsid w:val="00084C7F"/>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1F23"/>
    <w:rsid w:val="00113C68"/>
    <w:rsid w:val="00114663"/>
    <w:rsid w:val="0012057B"/>
    <w:rsid w:val="00126D92"/>
    <w:rsid w:val="0012776E"/>
    <w:rsid w:val="001301AC"/>
    <w:rsid w:val="001304DF"/>
    <w:rsid w:val="00140397"/>
    <w:rsid w:val="0014072D"/>
    <w:rsid w:val="00141F7D"/>
    <w:rsid w:val="00141FBF"/>
    <w:rsid w:val="00154349"/>
    <w:rsid w:val="00157A8D"/>
    <w:rsid w:val="0016509D"/>
    <w:rsid w:val="0016711C"/>
    <w:rsid w:val="00167A9F"/>
    <w:rsid w:val="001701BE"/>
    <w:rsid w:val="001711E1"/>
    <w:rsid w:val="00175018"/>
    <w:rsid w:val="00177828"/>
    <w:rsid w:val="00177A1E"/>
    <w:rsid w:val="00182D51"/>
    <w:rsid w:val="0018565A"/>
    <w:rsid w:val="00185C80"/>
    <w:rsid w:val="0019587B"/>
    <w:rsid w:val="001A4F0E"/>
    <w:rsid w:val="001B0A04"/>
    <w:rsid w:val="001B3CEC"/>
    <w:rsid w:val="001C1D82"/>
    <w:rsid w:val="001C2147"/>
    <w:rsid w:val="001C587E"/>
    <w:rsid w:val="001C7C90"/>
    <w:rsid w:val="001D0D51"/>
    <w:rsid w:val="001F306D"/>
    <w:rsid w:val="001F7572"/>
    <w:rsid w:val="0020006E"/>
    <w:rsid w:val="002009AE"/>
    <w:rsid w:val="00204713"/>
    <w:rsid w:val="0020795F"/>
    <w:rsid w:val="002101DA"/>
    <w:rsid w:val="00217499"/>
    <w:rsid w:val="0024023F"/>
    <w:rsid w:val="00240C4E"/>
    <w:rsid w:val="00243DC0"/>
    <w:rsid w:val="00250E16"/>
    <w:rsid w:val="00257696"/>
    <w:rsid w:val="0026382E"/>
    <w:rsid w:val="00272786"/>
    <w:rsid w:val="00280EE8"/>
    <w:rsid w:val="00287AB7"/>
    <w:rsid w:val="00292412"/>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2798"/>
    <w:rsid w:val="00354B5B"/>
    <w:rsid w:val="00354D2A"/>
    <w:rsid w:val="00376C22"/>
    <w:rsid w:val="00383E0A"/>
    <w:rsid w:val="003847C7"/>
    <w:rsid w:val="00385298"/>
    <w:rsid w:val="003852CE"/>
    <w:rsid w:val="0039205B"/>
    <w:rsid w:val="00392E92"/>
    <w:rsid w:val="00395C83"/>
    <w:rsid w:val="003A2A3B"/>
    <w:rsid w:val="003A3B1E"/>
    <w:rsid w:val="003A440C"/>
    <w:rsid w:val="003B024E"/>
    <w:rsid w:val="003B0C84"/>
    <w:rsid w:val="003B183E"/>
    <w:rsid w:val="003B2F3E"/>
    <w:rsid w:val="003B55B7"/>
    <w:rsid w:val="003C756E"/>
    <w:rsid w:val="003D2C33"/>
    <w:rsid w:val="003D2F57"/>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633"/>
    <w:rsid w:val="004A6E81"/>
    <w:rsid w:val="004A7806"/>
    <w:rsid w:val="004B0545"/>
    <w:rsid w:val="004B7E46"/>
    <w:rsid w:val="004D3745"/>
    <w:rsid w:val="004D3987"/>
    <w:rsid w:val="004E1419"/>
    <w:rsid w:val="004E294C"/>
    <w:rsid w:val="004E3132"/>
    <w:rsid w:val="004E552E"/>
    <w:rsid w:val="004E656D"/>
    <w:rsid w:val="004F0849"/>
    <w:rsid w:val="004F173C"/>
    <w:rsid w:val="004F1B8C"/>
    <w:rsid w:val="004F33F3"/>
    <w:rsid w:val="004F45B0"/>
    <w:rsid w:val="004F7983"/>
    <w:rsid w:val="005020C3"/>
    <w:rsid w:val="005111F8"/>
    <w:rsid w:val="00513FA2"/>
    <w:rsid w:val="00514387"/>
    <w:rsid w:val="00516459"/>
    <w:rsid w:val="00520153"/>
    <w:rsid w:val="005321A1"/>
    <w:rsid w:val="00532671"/>
    <w:rsid w:val="0053459D"/>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A7FA1"/>
    <w:rsid w:val="005B2444"/>
    <w:rsid w:val="005B2D14"/>
    <w:rsid w:val="005B3140"/>
    <w:rsid w:val="005C0B05"/>
    <w:rsid w:val="005D0A1B"/>
    <w:rsid w:val="005D1156"/>
    <w:rsid w:val="005D2DD0"/>
    <w:rsid w:val="005E0681"/>
    <w:rsid w:val="005E170D"/>
    <w:rsid w:val="005E3B08"/>
    <w:rsid w:val="005E3FE4"/>
    <w:rsid w:val="005E572E"/>
    <w:rsid w:val="005F5576"/>
    <w:rsid w:val="006014AB"/>
    <w:rsid w:val="00605F20"/>
    <w:rsid w:val="0061680A"/>
    <w:rsid w:val="00621100"/>
    <w:rsid w:val="00623B70"/>
    <w:rsid w:val="0063578B"/>
    <w:rsid w:val="00636B3D"/>
    <w:rsid w:val="00641025"/>
    <w:rsid w:val="00650E98"/>
    <w:rsid w:val="00656C61"/>
    <w:rsid w:val="006672D8"/>
    <w:rsid w:val="00670D96"/>
    <w:rsid w:val="00672877"/>
    <w:rsid w:val="00683154"/>
    <w:rsid w:val="00690115"/>
    <w:rsid w:val="00690898"/>
    <w:rsid w:val="00691F51"/>
    <w:rsid w:val="00693039"/>
    <w:rsid w:val="00693A5A"/>
    <w:rsid w:val="006B302F"/>
    <w:rsid w:val="006C64D4"/>
    <w:rsid w:val="006E082F"/>
    <w:rsid w:val="006E53F0"/>
    <w:rsid w:val="006F46C3"/>
    <w:rsid w:val="006F7CDF"/>
    <w:rsid w:val="00700BDB"/>
    <w:rsid w:val="0070121B"/>
    <w:rsid w:val="00701E73"/>
    <w:rsid w:val="007077D1"/>
    <w:rsid w:val="00711FE2"/>
    <w:rsid w:val="00712649"/>
    <w:rsid w:val="007149F2"/>
    <w:rsid w:val="00714BC9"/>
    <w:rsid w:val="00723F91"/>
    <w:rsid w:val="00725623"/>
    <w:rsid w:val="007378D0"/>
    <w:rsid w:val="00743059"/>
    <w:rsid w:val="00744F58"/>
    <w:rsid w:val="00750CED"/>
    <w:rsid w:val="00760A29"/>
    <w:rsid w:val="00763E34"/>
    <w:rsid w:val="00771E18"/>
    <w:rsid w:val="007739F1"/>
    <w:rsid w:val="007745C6"/>
    <w:rsid w:val="007755F6"/>
    <w:rsid w:val="007761AD"/>
    <w:rsid w:val="00777387"/>
    <w:rsid w:val="007815E5"/>
    <w:rsid w:val="00787343"/>
    <w:rsid w:val="00790BFA"/>
    <w:rsid w:val="00791121"/>
    <w:rsid w:val="00791C88"/>
    <w:rsid w:val="00797B76"/>
    <w:rsid w:val="007A3D06"/>
    <w:rsid w:val="007A5AC4"/>
    <w:rsid w:val="007B383B"/>
    <w:rsid w:val="007C350D"/>
    <w:rsid w:val="007C3689"/>
    <w:rsid w:val="007C3C9B"/>
    <w:rsid w:val="007D3012"/>
    <w:rsid w:val="007D65A7"/>
    <w:rsid w:val="007E3F59"/>
    <w:rsid w:val="007E5043"/>
    <w:rsid w:val="007E5183"/>
    <w:rsid w:val="007E523C"/>
    <w:rsid w:val="008133F9"/>
    <w:rsid w:val="00823AAC"/>
    <w:rsid w:val="00854C66"/>
    <w:rsid w:val="008553E1"/>
    <w:rsid w:val="0087643B"/>
    <w:rsid w:val="00877669"/>
    <w:rsid w:val="0088359E"/>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169F7"/>
    <w:rsid w:val="00924C08"/>
    <w:rsid w:val="00927D88"/>
    <w:rsid w:val="00930D1F"/>
    <w:rsid w:val="00935127"/>
    <w:rsid w:val="0094025E"/>
    <w:rsid w:val="0094256C"/>
    <w:rsid w:val="0094475B"/>
    <w:rsid w:val="00953F11"/>
    <w:rsid w:val="0095709C"/>
    <w:rsid w:val="009706C1"/>
    <w:rsid w:val="00976675"/>
    <w:rsid w:val="00976FBF"/>
    <w:rsid w:val="00984B38"/>
    <w:rsid w:val="009A0636"/>
    <w:rsid w:val="009A13D6"/>
    <w:rsid w:val="009A6FF5"/>
    <w:rsid w:val="009B119E"/>
    <w:rsid w:val="009B2B47"/>
    <w:rsid w:val="009B35DB"/>
    <w:rsid w:val="009C4298"/>
    <w:rsid w:val="009D1BAC"/>
    <w:rsid w:val="009D318C"/>
    <w:rsid w:val="009E5346"/>
    <w:rsid w:val="00A10B8B"/>
    <w:rsid w:val="00A20D78"/>
    <w:rsid w:val="00A2174A"/>
    <w:rsid w:val="00A26733"/>
    <w:rsid w:val="00A33C18"/>
    <w:rsid w:val="00A3595E"/>
    <w:rsid w:val="00A46C7F"/>
    <w:rsid w:val="00A540F1"/>
    <w:rsid w:val="00A63914"/>
    <w:rsid w:val="00A73245"/>
    <w:rsid w:val="00A77145"/>
    <w:rsid w:val="00A82989"/>
    <w:rsid w:val="00A904FE"/>
    <w:rsid w:val="00A9262C"/>
    <w:rsid w:val="00AB1CC6"/>
    <w:rsid w:val="00AB3B76"/>
    <w:rsid w:val="00AB61DD"/>
    <w:rsid w:val="00AC222F"/>
    <w:rsid w:val="00AC2CC7"/>
    <w:rsid w:val="00AC7B3B"/>
    <w:rsid w:val="00AD3CE6"/>
    <w:rsid w:val="00AE1307"/>
    <w:rsid w:val="00AE7586"/>
    <w:rsid w:val="00AF7A65"/>
    <w:rsid w:val="00B06710"/>
    <w:rsid w:val="00B07EBF"/>
    <w:rsid w:val="00B166CB"/>
    <w:rsid w:val="00B235E1"/>
    <w:rsid w:val="00B26C17"/>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C53B9"/>
    <w:rsid w:val="00BD1955"/>
    <w:rsid w:val="00BE2408"/>
    <w:rsid w:val="00BE3EC6"/>
    <w:rsid w:val="00BE5BEB"/>
    <w:rsid w:val="00BE6528"/>
    <w:rsid w:val="00BF6D10"/>
    <w:rsid w:val="00C0087A"/>
    <w:rsid w:val="00C05F9D"/>
    <w:rsid w:val="00C27212"/>
    <w:rsid w:val="00C34185"/>
    <w:rsid w:val="00C42DD6"/>
    <w:rsid w:val="00C52EB6"/>
    <w:rsid w:val="00C545E7"/>
    <w:rsid w:val="00C66858"/>
    <w:rsid w:val="00C72E69"/>
    <w:rsid w:val="00C7411E"/>
    <w:rsid w:val="00C84988"/>
    <w:rsid w:val="00CA4AF6"/>
    <w:rsid w:val="00CA59CA"/>
    <w:rsid w:val="00CB2356"/>
    <w:rsid w:val="00CB4075"/>
    <w:rsid w:val="00CB4E6D"/>
    <w:rsid w:val="00CC23DE"/>
    <w:rsid w:val="00CD3E3A"/>
    <w:rsid w:val="00CD7459"/>
    <w:rsid w:val="00CE02CB"/>
    <w:rsid w:val="00CE55A6"/>
    <w:rsid w:val="00CE6F20"/>
    <w:rsid w:val="00CF13FC"/>
    <w:rsid w:val="00CF4AAF"/>
    <w:rsid w:val="00CF4BB7"/>
    <w:rsid w:val="00CF561A"/>
    <w:rsid w:val="00CF6C18"/>
    <w:rsid w:val="00CF7EA8"/>
    <w:rsid w:val="00D004DA"/>
    <w:rsid w:val="00D01673"/>
    <w:rsid w:val="00D0309A"/>
    <w:rsid w:val="00D07BA4"/>
    <w:rsid w:val="00D109BA"/>
    <w:rsid w:val="00D15B37"/>
    <w:rsid w:val="00D176BE"/>
    <w:rsid w:val="00D17C4E"/>
    <w:rsid w:val="00D21359"/>
    <w:rsid w:val="00D214B8"/>
    <w:rsid w:val="00D215F6"/>
    <w:rsid w:val="00D22BE1"/>
    <w:rsid w:val="00D2765B"/>
    <w:rsid w:val="00D31DF7"/>
    <w:rsid w:val="00D33B91"/>
    <w:rsid w:val="00D4097A"/>
    <w:rsid w:val="00D415C6"/>
    <w:rsid w:val="00D420EA"/>
    <w:rsid w:val="00D453F6"/>
    <w:rsid w:val="00D4639E"/>
    <w:rsid w:val="00D51ABF"/>
    <w:rsid w:val="00D5444B"/>
    <w:rsid w:val="00D55302"/>
    <w:rsid w:val="00D56E09"/>
    <w:rsid w:val="00D57CBF"/>
    <w:rsid w:val="00D66ABC"/>
    <w:rsid w:val="00D71CFC"/>
    <w:rsid w:val="00D85140"/>
    <w:rsid w:val="00D86024"/>
    <w:rsid w:val="00D94CA3"/>
    <w:rsid w:val="00D96595"/>
    <w:rsid w:val="00DA018C"/>
    <w:rsid w:val="00DA116C"/>
    <w:rsid w:val="00DA1BFC"/>
    <w:rsid w:val="00DA3C9D"/>
    <w:rsid w:val="00DB0F7E"/>
    <w:rsid w:val="00DB5489"/>
    <w:rsid w:val="00DB6C98"/>
    <w:rsid w:val="00DC6B35"/>
    <w:rsid w:val="00DC701C"/>
    <w:rsid w:val="00DD7F91"/>
    <w:rsid w:val="00DF0347"/>
    <w:rsid w:val="00E00376"/>
    <w:rsid w:val="00E01016"/>
    <w:rsid w:val="00E043B1"/>
    <w:rsid w:val="00E132EE"/>
    <w:rsid w:val="00E14EBD"/>
    <w:rsid w:val="00E16734"/>
    <w:rsid w:val="00E23260"/>
    <w:rsid w:val="00E2367A"/>
    <w:rsid w:val="00E26B70"/>
    <w:rsid w:val="00E27BC7"/>
    <w:rsid w:val="00E30EA1"/>
    <w:rsid w:val="00E35FC9"/>
    <w:rsid w:val="00E377A4"/>
    <w:rsid w:val="00E40FB4"/>
    <w:rsid w:val="00E41346"/>
    <w:rsid w:val="00E420E9"/>
    <w:rsid w:val="00E45D44"/>
    <w:rsid w:val="00E4635D"/>
    <w:rsid w:val="00E61D76"/>
    <w:rsid w:val="00E674DB"/>
    <w:rsid w:val="00E675F7"/>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4E8"/>
    <w:rsid w:val="00F057C6"/>
    <w:rsid w:val="00F17D96"/>
    <w:rsid w:val="00F22565"/>
    <w:rsid w:val="00F3380E"/>
    <w:rsid w:val="00F34E2C"/>
    <w:rsid w:val="00F40261"/>
    <w:rsid w:val="00F40837"/>
    <w:rsid w:val="00F42F79"/>
    <w:rsid w:val="00F47773"/>
    <w:rsid w:val="00F5019D"/>
    <w:rsid w:val="00F56308"/>
    <w:rsid w:val="00F634D6"/>
    <w:rsid w:val="00F64385"/>
    <w:rsid w:val="00F6473F"/>
    <w:rsid w:val="00F76366"/>
    <w:rsid w:val="00F805C0"/>
    <w:rsid w:val="00FA1601"/>
    <w:rsid w:val="00FB4261"/>
    <w:rsid w:val="00FB43B1"/>
    <w:rsid w:val="00FC0608"/>
    <w:rsid w:val="00FC2155"/>
    <w:rsid w:val="00FC41A7"/>
    <w:rsid w:val="00FD28DB"/>
    <w:rsid w:val="00FD675B"/>
    <w:rsid w:val="00FD7483"/>
    <w:rsid w:val="00FE352F"/>
    <w:rsid w:val="00FE380E"/>
    <w:rsid w:val="00FE4404"/>
    <w:rsid w:val="00FE53C2"/>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FC93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378D0"/>
    <w:pPr>
      <w:spacing w:after="0" w:line="240" w:lineRule="auto"/>
    </w:pPr>
    <w:rPr>
      <w:rFonts w:ascii="Georgia" w:eastAsiaTheme="minorEastAsia" w:hAnsi="Georgia"/>
      <w:szCs w:val="24"/>
    </w:rPr>
  </w:style>
  <w:style w:type="paragraph" w:styleId="Heading1">
    <w:name w:val="heading 1"/>
    <w:aliases w:val="Pocket"/>
    <w:basedOn w:val="Normal"/>
    <w:next w:val="Normal"/>
    <w:link w:val="Heading1Char"/>
    <w:uiPriority w:val="9"/>
    <w:qFormat/>
    <w:rsid w:val="007378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autoRedefine/>
    <w:uiPriority w:val="9"/>
    <w:unhideWhenUsed/>
    <w:qFormat/>
    <w:rsid w:val="007378D0"/>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7378D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12,No Spacing1121,No Spacing111111,No Spacing4,No Spacing21,No Spacing211,No Spacing1,No Spacing11,No Spacing111,Card"/>
    <w:basedOn w:val="Normal"/>
    <w:next w:val="Normal"/>
    <w:link w:val="Heading4Char"/>
    <w:autoRedefine/>
    <w:uiPriority w:val="9"/>
    <w:unhideWhenUsed/>
    <w:qFormat/>
    <w:rsid w:val="007378D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378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8D0"/>
  </w:style>
  <w:style w:type="character" w:customStyle="1" w:styleId="Heading1Char">
    <w:name w:val="Heading 1 Char"/>
    <w:aliases w:val="Pocket Char"/>
    <w:basedOn w:val="DefaultParagraphFont"/>
    <w:link w:val="Heading1"/>
    <w:uiPriority w:val="9"/>
    <w:rsid w:val="007378D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378D0"/>
    <w:rPr>
      <w:rFonts w:ascii="Georgia" w:eastAsiaTheme="majorEastAsia" w:hAnsi="Georgia" w:cstheme="majorBidi"/>
      <w:b/>
      <w:bCs/>
      <w:sz w:val="44"/>
      <w:szCs w:val="44"/>
      <w:u w:val="double"/>
    </w:rPr>
  </w:style>
  <w:style w:type="character" w:styleId="Emphasis">
    <w:name w:val="Emphasis"/>
    <w:basedOn w:val="DefaultParagraphFont"/>
    <w:uiPriority w:val="7"/>
    <w:qFormat/>
    <w:rsid w:val="007378D0"/>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691F51"/>
    <w:rPr>
      <w:b/>
      <w:bCs/>
    </w:rPr>
  </w:style>
  <w:style w:type="character" w:customStyle="1" w:styleId="Heading3Char">
    <w:name w:val="Heading 3 Char"/>
    <w:aliases w:val="Block Char"/>
    <w:basedOn w:val="DefaultParagraphFont"/>
    <w:link w:val="Heading3"/>
    <w:uiPriority w:val="9"/>
    <w:rsid w:val="007378D0"/>
    <w:rPr>
      <w:rFonts w:ascii="Georgia" w:eastAsiaTheme="majorEastAsia" w:hAnsi="Georgia" w:cstheme="majorBidi"/>
      <w:b/>
      <w:bCs/>
      <w:sz w:val="32"/>
      <w:szCs w:val="24"/>
      <w:u w:val="singl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c"/>
    <w:basedOn w:val="DefaultParagraphFont"/>
    <w:uiPriority w:val="6"/>
    <w:qFormat/>
    <w:rsid w:val="007378D0"/>
    <w:rPr>
      <w:rFonts w:ascii="Times" w:hAnsi="Times"/>
      <w:b/>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7378D0"/>
    <w:rPr>
      <w:b/>
      <w:sz w:val="26"/>
      <w:u w:val="none"/>
    </w:rPr>
  </w:style>
  <w:style w:type="paragraph" w:styleId="Header">
    <w:name w:val="header"/>
    <w:basedOn w:val="Normal"/>
    <w:link w:val="HeaderChar"/>
    <w:uiPriority w:val="99"/>
    <w:unhideWhenUsed/>
    <w:rsid w:val="007378D0"/>
    <w:pPr>
      <w:tabs>
        <w:tab w:val="center" w:pos="4320"/>
        <w:tab w:val="right" w:pos="8640"/>
      </w:tabs>
    </w:pPr>
  </w:style>
  <w:style w:type="character" w:customStyle="1" w:styleId="HeaderChar">
    <w:name w:val="Header Char"/>
    <w:basedOn w:val="DefaultParagraphFont"/>
    <w:link w:val="Header"/>
    <w:uiPriority w:val="99"/>
    <w:rsid w:val="007378D0"/>
    <w:rPr>
      <w:rFonts w:ascii="Georgia" w:eastAsiaTheme="minorEastAsia" w:hAnsi="Georgia"/>
      <w:szCs w:val="24"/>
    </w:rPr>
  </w:style>
  <w:style w:type="paragraph" w:styleId="Footer">
    <w:name w:val="footer"/>
    <w:basedOn w:val="Normal"/>
    <w:link w:val="FooterChar"/>
    <w:uiPriority w:val="99"/>
    <w:unhideWhenUsed/>
    <w:rsid w:val="007378D0"/>
    <w:pPr>
      <w:tabs>
        <w:tab w:val="center" w:pos="4320"/>
        <w:tab w:val="right" w:pos="8640"/>
      </w:tabs>
    </w:pPr>
  </w:style>
  <w:style w:type="character" w:customStyle="1" w:styleId="FooterChar">
    <w:name w:val="Footer Char"/>
    <w:basedOn w:val="DefaultParagraphFont"/>
    <w:link w:val="Footer"/>
    <w:uiPriority w:val="99"/>
    <w:rsid w:val="007378D0"/>
    <w:rPr>
      <w:rFonts w:ascii="Georgia" w:eastAsiaTheme="minorEastAsia" w:hAnsi="Georgia"/>
      <w:szCs w:val="24"/>
    </w:rPr>
  </w:style>
  <w:style w:type="character" w:styleId="Hyperlink">
    <w:name w:val="Hyperlink"/>
    <w:aliases w:val="heading 1 (block title),Card Text,Important,Read,Internet Link"/>
    <w:basedOn w:val="DefaultParagraphFont"/>
    <w:uiPriority w:val="99"/>
    <w:unhideWhenUsed/>
    <w:rsid w:val="007378D0"/>
    <w:rPr>
      <w:color w:val="0000FF" w:themeColor="hyperlink"/>
      <w:u w:val="single"/>
    </w:rPr>
  </w:style>
  <w:style w:type="character" w:styleId="FollowedHyperlink">
    <w:name w:val="FollowedHyperlink"/>
    <w:basedOn w:val="DefaultParagraphFont"/>
    <w:uiPriority w:val="99"/>
    <w:semiHidden/>
    <w:unhideWhenUsed/>
    <w:rsid w:val="0088359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1121 Char,No Spacing111111 Char"/>
    <w:basedOn w:val="DefaultParagraphFont"/>
    <w:link w:val="Heading4"/>
    <w:uiPriority w:val="9"/>
    <w:rsid w:val="007378D0"/>
    <w:rPr>
      <w:rFonts w:ascii="Georgia" w:eastAsiaTheme="majorEastAsia" w:hAnsi="Georgia" w:cstheme="majorBidi"/>
      <w:b/>
      <w:bCs/>
      <w:iCs/>
      <w:sz w:val="26"/>
      <w:szCs w:val="24"/>
    </w:rPr>
  </w:style>
  <w:style w:type="character" w:customStyle="1" w:styleId="apple-converted-space">
    <w:name w:val="apple-converted-space"/>
    <w:basedOn w:val="DefaultParagraphFont"/>
    <w:rsid w:val="00A33C18"/>
  </w:style>
  <w:style w:type="character" w:customStyle="1" w:styleId="aqj">
    <w:name w:val="aqj"/>
    <w:basedOn w:val="DefaultParagraphFont"/>
    <w:rsid w:val="00A33C18"/>
  </w:style>
  <w:style w:type="paragraph" w:styleId="DocumentMap">
    <w:name w:val="Document Map"/>
    <w:basedOn w:val="Normal"/>
    <w:link w:val="DocumentMapChar"/>
    <w:uiPriority w:val="99"/>
    <w:semiHidden/>
    <w:unhideWhenUsed/>
    <w:rsid w:val="007378D0"/>
    <w:rPr>
      <w:rFonts w:ascii="Lucida Grande" w:hAnsi="Lucida Grande" w:cs="Lucida Grande"/>
    </w:rPr>
  </w:style>
  <w:style w:type="character" w:customStyle="1" w:styleId="DocumentMapChar">
    <w:name w:val="Document Map Char"/>
    <w:basedOn w:val="DefaultParagraphFont"/>
    <w:link w:val="DocumentMap"/>
    <w:uiPriority w:val="99"/>
    <w:semiHidden/>
    <w:rsid w:val="007378D0"/>
    <w:rPr>
      <w:rFonts w:ascii="Lucida Grande" w:eastAsiaTheme="minorEastAsia" w:hAnsi="Lucida Grande" w:cs="Lucida Grande"/>
      <w:szCs w:val="24"/>
    </w:rPr>
  </w:style>
  <w:style w:type="paragraph" w:styleId="NoSpacing">
    <w:name w:val="No Spacing"/>
    <w:uiPriority w:val="1"/>
    <w:rsid w:val="007378D0"/>
    <w:pPr>
      <w:spacing w:after="0" w:line="240" w:lineRule="auto"/>
    </w:pPr>
    <w:rPr>
      <w:rFonts w:eastAsiaTheme="minorEastAsia"/>
      <w:sz w:val="24"/>
      <w:szCs w:val="24"/>
    </w:rPr>
  </w:style>
  <w:style w:type="paragraph" w:styleId="ListParagraph">
    <w:name w:val="List Paragraph"/>
    <w:basedOn w:val="Normal"/>
    <w:uiPriority w:val="34"/>
    <w:rsid w:val="007378D0"/>
    <w:pPr>
      <w:ind w:left="720"/>
      <w:contextualSpacing/>
    </w:pPr>
  </w:style>
  <w:style w:type="character" w:styleId="PageNumber">
    <w:name w:val="page number"/>
    <w:basedOn w:val="DefaultParagraphFont"/>
    <w:uiPriority w:val="99"/>
    <w:semiHidden/>
    <w:unhideWhenUsed/>
    <w:rsid w:val="007378D0"/>
  </w:style>
  <w:style w:type="paragraph" w:styleId="NormalWeb">
    <w:name w:val="Normal (Web)"/>
    <w:basedOn w:val="Normal"/>
    <w:uiPriority w:val="99"/>
    <w:unhideWhenUsed/>
    <w:rsid w:val="00D15B37"/>
    <w:pPr>
      <w:spacing w:before="100" w:beforeAutospacing="1" w:after="100" w:afterAutospacing="1"/>
    </w:pPr>
    <w:rPr>
      <w:rFonts w:ascii="Times" w:eastAsiaTheme="minorHAnsi" w:hAnsi="Times" w:cs="Times New Roman"/>
      <w:sz w:val="20"/>
      <w:szCs w:val="20"/>
    </w:rPr>
  </w:style>
  <w:style w:type="character" w:customStyle="1" w:styleId="TitleChar">
    <w:name w:val="Title Char"/>
    <w:basedOn w:val="DefaultParagraphFont"/>
    <w:link w:val="Title"/>
    <w:uiPriority w:val="6"/>
    <w:qFormat/>
    <w:rsid w:val="00E30EA1"/>
    <w:rPr>
      <w:b/>
      <w:bCs/>
      <w:u w:val="single"/>
    </w:rPr>
  </w:style>
  <w:style w:type="paragraph" w:styleId="Title">
    <w:name w:val="Title"/>
    <w:basedOn w:val="Normal"/>
    <w:link w:val="TitleChar"/>
    <w:uiPriority w:val="6"/>
    <w:qFormat/>
    <w:rsid w:val="00E30EA1"/>
    <w:pPr>
      <w:widowControl w:val="0"/>
      <w:autoSpaceDE w:val="0"/>
      <w:autoSpaceDN w:val="0"/>
      <w:adjustRightInd w:val="0"/>
      <w:spacing w:before="240" w:after="60"/>
      <w:jc w:val="center"/>
      <w:outlineLvl w:val="0"/>
    </w:pPr>
    <w:rPr>
      <w:rFonts w:asciiTheme="minorHAnsi" w:eastAsiaTheme="minorHAnsi" w:hAnsiTheme="minorHAnsi"/>
      <w:b/>
      <w:bCs/>
      <w:szCs w:val="22"/>
      <w:u w:val="single"/>
    </w:rPr>
  </w:style>
  <w:style w:type="character" w:customStyle="1" w:styleId="TitleChar1">
    <w:name w:val="Title Char1"/>
    <w:basedOn w:val="DefaultParagraphFont"/>
    <w:uiPriority w:val="10"/>
    <w:rsid w:val="00E30EA1"/>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378D0"/>
    <w:pPr>
      <w:spacing w:after="0" w:line="240" w:lineRule="auto"/>
    </w:pPr>
    <w:rPr>
      <w:rFonts w:ascii="Georgia" w:eastAsiaTheme="minorEastAsia" w:hAnsi="Georgia"/>
      <w:szCs w:val="24"/>
    </w:rPr>
  </w:style>
  <w:style w:type="paragraph" w:styleId="Heading1">
    <w:name w:val="heading 1"/>
    <w:aliases w:val="Pocket"/>
    <w:basedOn w:val="Normal"/>
    <w:next w:val="Normal"/>
    <w:link w:val="Heading1Char"/>
    <w:uiPriority w:val="9"/>
    <w:qFormat/>
    <w:rsid w:val="007378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autoRedefine/>
    <w:uiPriority w:val="9"/>
    <w:unhideWhenUsed/>
    <w:qFormat/>
    <w:rsid w:val="007378D0"/>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7378D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12,No Spacing1121,No Spacing111111,No Spacing4,No Spacing21,No Spacing211,No Spacing1,No Spacing11,No Spacing111,Card"/>
    <w:basedOn w:val="Normal"/>
    <w:next w:val="Normal"/>
    <w:link w:val="Heading4Char"/>
    <w:autoRedefine/>
    <w:uiPriority w:val="9"/>
    <w:unhideWhenUsed/>
    <w:qFormat/>
    <w:rsid w:val="007378D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378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8D0"/>
  </w:style>
  <w:style w:type="character" w:customStyle="1" w:styleId="Heading1Char">
    <w:name w:val="Heading 1 Char"/>
    <w:aliases w:val="Pocket Char"/>
    <w:basedOn w:val="DefaultParagraphFont"/>
    <w:link w:val="Heading1"/>
    <w:uiPriority w:val="9"/>
    <w:rsid w:val="007378D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378D0"/>
    <w:rPr>
      <w:rFonts w:ascii="Georgia" w:eastAsiaTheme="majorEastAsia" w:hAnsi="Georgia" w:cstheme="majorBidi"/>
      <w:b/>
      <w:bCs/>
      <w:sz w:val="44"/>
      <w:szCs w:val="44"/>
      <w:u w:val="double"/>
    </w:rPr>
  </w:style>
  <w:style w:type="character" w:styleId="Emphasis">
    <w:name w:val="Emphasis"/>
    <w:basedOn w:val="DefaultParagraphFont"/>
    <w:uiPriority w:val="7"/>
    <w:qFormat/>
    <w:rsid w:val="007378D0"/>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691F51"/>
    <w:rPr>
      <w:b/>
      <w:bCs/>
    </w:rPr>
  </w:style>
  <w:style w:type="character" w:customStyle="1" w:styleId="Heading3Char">
    <w:name w:val="Heading 3 Char"/>
    <w:aliases w:val="Block Char"/>
    <w:basedOn w:val="DefaultParagraphFont"/>
    <w:link w:val="Heading3"/>
    <w:uiPriority w:val="9"/>
    <w:rsid w:val="007378D0"/>
    <w:rPr>
      <w:rFonts w:ascii="Georgia" w:eastAsiaTheme="majorEastAsia" w:hAnsi="Georgia" w:cstheme="majorBidi"/>
      <w:b/>
      <w:bCs/>
      <w:sz w:val="32"/>
      <w:szCs w:val="24"/>
      <w:u w:val="singl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c"/>
    <w:basedOn w:val="DefaultParagraphFont"/>
    <w:uiPriority w:val="6"/>
    <w:qFormat/>
    <w:rsid w:val="007378D0"/>
    <w:rPr>
      <w:rFonts w:ascii="Times" w:hAnsi="Times"/>
      <w:b/>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7378D0"/>
    <w:rPr>
      <w:b/>
      <w:sz w:val="26"/>
      <w:u w:val="none"/>
    </w:rPr>
  </w:style>
  <w:style w:type="paragraph" w:styleId="Header">
    <w:name w:val="header"/>
    <w:basedOn w:val="Normal"/>
    <w:link w:val="HeaderChar"/>
    <w:uiPriority w:val="99"/>
    <w:unhideWhenUsed/>
    <w:rsid w:val="007378D0"/>
    <w:pPr>
      <w:tabs>
        <w:tab w:val="center" w:pos="4320"/>
        <w:tab w:val="right" w:pos="8640"/>
      </w:tabs>
    </w:pPr>
  </w:style>
  <w:style w:type="character" w:customStyle="1" w:styleId="HeaderChar">
    <w:name w:val="Header Char"/>
    <w:basedOn w:val="DefaultParagraphFont"/>
    <w:link w:val="Header"/>
    <w:uiPriority w:val="99"/>
    <w:rsid w:val="007378D0"/>
    <w:rPr>
      <w:rFonts w:ascii="Georgia" w:eastAsiaTheme="minorEastAsia" w:hAnsi="Georgia"/>
      <w:szCs w:val="24"/>
    </w:rPr>
  </w:style>
  <w:style w:type="paragraph" w:styleId="Footer">
    <w:name w:val="footer"/>
    <w:basedOn w:val="Normal"/>
    <w:link w:val="FooterChar"/>
    <w:uiPriority w:val="99"/>
    <w:unhideWhenUsed/>
    <w:rsid w:val="007378D0"/>
    <w:pPr>
      <w:tabs>
        <w:tab w:val="center" w:pos="4320"/>
        <w:tab w:val="right" w:pos="8640"/>
      </w:tabs>
    </w:pPr>
  </w:style>
  <w:style w:type="character" w:customStyle="1" w:styleId="FooterChar">
    <w:name w:val="Footer Char"/>
    <w:basedOn w:val="DefaultParagraphFont"/>
    <w:link w:val="Footer"/>
    <w:uiPriority w:val="99"/>
    <w:rsid w:val="007378D0"/>
    <w:rPr>
      <w:rFonts w:ascii="Georgia" w:eastAsiaTheme="minorEastAsia" w:hAnsi="Georgia"/>
      <w:szCs w:val="24"/>
    </w:rPr>
  </w:style>
  <w:style w:type="character" w:styleId="Hyperlink">
    <w:name w:val="Hyperlink"/>
    <w:aliases w:val="heading 1 (block title),Card Text,Important,Read,Internet Link"/>
    <w:basedOn w:val="DefaultParagraphFont"/>
    <w:uiPriority w:val="99"/>
    <w:unhideWhenUsed/>
    <w:rsid w:val="007378D0"/>
    <w:rPr>
      <w:color w:val="0000FF" w:themeColor="hyperlink"/>
      <w:u w:val="single"/>
    </w:rPr>
  </w:style>
  <w:style w:type="character" w:styleId="FollowedHyperlink">
    <w:name w:val="FollowedHyperlink"/>
    <w:basedOn w:val="DefaultParagraphFont"/>
    <w:uiPriority w:val="99"/>
    <w:semiHidden/>
    <w:unhideWhenUsed/>
    <w:rsid w:val="0088359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1121 Char,No Spacing111111 Char"/>
    <w:basedOn w:val="DefaultParagraphFont"/>
    <w:link w:val="Heading4"/>
    <w:uiPriority w:val="9"/>
    <w:rsid w:val="007378D0"/>
    <w:rPr>
      <w:rFonts w:ascii="Georgia" w:eastAsiaTheme="majorEastAsia" w:hAnsi="Georgia" w:cstheme="majorBidi"/>
      <w:b/>
      <w:bCs/>
      <w:iCs/>
      <w:sz w:val="26"/>
      <w:szCs w:val="24"/>
    </w:rPr>
  </w:style>
  <w:style w:type="character" w:customStyle="1" w:styleId="apple-converted-space">
    <w:name w:val="apple-converted-space"/>
    <w:basedOn w:val="DefaultParagraphFont"/>
    <w:rsid w:val="00A33C18"/>
  </w:style>
  <w:style w:type="character" w:customStyle="1" w:styleId="aqj">
    <w:name w:val="aqj"/>
    <w:basedOn w:val="DefaultParagraphFont"/>
    <w:rsid w:val="00A33C18"/>
  </w:style>
  <w:style w:type="paragraph" w:styleId="DocumentMap">
    <w:name w:val="Document Map"/>
    <w:basedOn w:val="Normal"/>
    <w:link w:val="DocumentMapChar"/>
    <w:uiPriority w:val="99"/>
    <w:semiHidden/>
    <w:unhideWhenUsed/>
    <w:rsid w:val="007378D0"/>
    <w:rPr>
      <w:rFonts w:ascii="Lucida Grande" w:hAnsi="Lucida Grande" w:cs="Lucida Grande"/>
    </w:rPr>
  </w:style>
  <w:style w:type="character" w:customStyle="1" w:styleId="DocumentMapChar">
    <w:name w:val="Document Map Char"/>
    <w:basedOn w:val="DefaultParagraphFont"/>
    <w:link w:val="DocumentMap"/>
    <w:uiPriority w:val="99"/>
    <w:semiHidden/>
    <w:rsid w:val="007378D0"/>
    <w:rPr>
      <w:rFonts w:ascii="Lucida Grande" w:eastAsiaTheme="minorEastAsia" w:hAnsi="Lucida Grande" w:cs="Lucida Grande"/>
      <w:szCs w:val="24"/>
    </w:rPr>
  </w:style>
  <w:style w:type="paragraph" w:styleId="NoSpacing">
    <w:name w:val="No Spacing"/>
    <w:uiPriority w:val="1"/>
    <w:rsid w:val="007378D0"/>
    <w:pPr>
      <w:spacing w:after="0" w:line="240" w:lineRule="auto"/>
    </w:pPr>
    <w:rPr>
      <w:rFonts w:eastAsiaTheme="minorEastAsia"/>
      <w:sz w:val="24"/>
      <w:szCs w:val="24"/>
    </w:rPr>
  </w:style>
  <w:style w:type="paragraph" w:styleId="ListParagraph">
    <w:name w:val="List Paragraph"/>
    <w:basedOn w:val="Normal"/>
    <w:uiPriority w:val="34"/>
    <w:rsid w:val="007378D0"/>
    <w:pPr>
      <w:ind w:left="720"/>
      <w:contextualSpacing/>
    </w:pPr>
  </w:style>
  <w:style w:type="character" w:styleId="PageNumber">
    <w:name w:val="page number"/>
    <w:basedOn w:val="DefaultParagraphFont"/>
    <w:uiPriority w:val="99"/>
    <w:semiHidden/>
    <w:unhideWhenUsed/>
    <w:rsid w:val="007378D0"/>
  </w:style>
  <w:style w:type="paragraph" w:styleId="NormalWeb">
    <w:name w:val="Normal (Web)"/>
    <w:basedOn w:val="Normal"/>
    <w:uiPriority w:val="99"/>
    <w:unhideWhenUsed/>
    <w:rsid w:val="00D15B37"/>
    <w:pPr>
      <w:spacing w:before="100" w:beforeAutospacing="1" w:after="100" w:afterAutospacing="1"/>
    </w:pPr>
    <w:rPr>
      <w:rFonts w:ascii="Times" w:eastAsiaTheme="minorHAnsi" w:hAnsi="Times" w:cs="Times New Roman"/>
      <w:sz w:val="20"/>
      <w:szCs w:val="20"/>
    </w:rPr>
  </w:style>
  <w:style w:type="character" w:customStyle="1" w:styleId="TitleChar">
    <w:name w:val="Title Char"/>
    <w:basedOn w:val="DefaultParagraphFont"/>
    <w:link w:val="Title"/>
    <w:uiPriority w:val="6"/>
    <w:qFormat/>
    <w:rsid w:val="00E30EA1"/>
    <w:rPr>
      <w:b/>
      <w:bCs/>
      <w:u w:val="single"/>
    </w:rPr>
  </w:style>
  <w:style w:type="paragraph" w:styleId="Title">
    <w:name w:val="Title"/>
    <w:basedOn w:val="Normal"/>
    <w:link w:val="TitleChar"/>
    <w:uiPriority w:val="6"/>
    <w:qFormat/>
    <w:rsid w:val="00E30EA1"/>
    <w:pPr>
      <w:widowControl w:val="0"/>
      <w:autoSpaceDE w:val="0"/>
      <w:autoSpaceDN w:val="0"/>
      <w:adjustRightInd w:val="0"/>
      <w:spacing w:before="240" w:after="60"/>
      <w:jc w:val="center"/>
      <w:outlineLvl w:val="0"/>
    </w:pPr>
    <w:rPr>
      <w:rFonts w:asciiTheme="minorHAnsi" w:eastAsiaTheme="minorHAnsi" w:hAnsiTheme="minorHAnsi"/>
      <w:b/>
      <w:bCs/>
      <w:szCs w:val="22"/>
      <w:u w:val="single"/>
    </w:rPr>
  </w:style>
  <w:style w:type="character" w:customStyle="1" w:styleId="TitleChar1">
    <w:name w:val="Title Char1"/>
    <w:basedOn w:val="DefaultParagraphFont"/>
    <w:uiPriority w:val="10"/>
    <w:rsid w:val="00E30EA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484263">
      <w:bodyDiv w:val="1"/>
      <w:marLeft w:val="0"/>
      <w:marRight w:val="0"/>
      <w:marTop w:val="0"/>
      <w:marBottom w:val="0"/>
      <w:divBdr>
        <w:top w:val="none" w:sz="0" w:space="0" w:color="auto"/>
        <w:left w:val="none" w:sz="0" w:space="0" w:color="auto"/>
        <w:bottom w:val="none" w:sz="0" w:space="0" w:color="auto"/>
        <w:right w:val="none" w:sz="0" w:space="0" w:color="auto"/>
      </w:divBdr>
    </w:div>
    <w:div w:id="28496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edition.cnn.com/2014/06/13/world/meast/iraq-violence/?iid=EL" TargetMode="External"/><Relationship Id="rId143" Type="http://schemas.openxmlformats.org/officeDocument/2006/relationships/hyperlink" Target="http://money.cnn.com/2014/06/12/pf/iraq-gas-prices/index.html?iid=EL" TargetMode="External"/><Relationship Id="rId144" Type="http://schemas.openxmlformats.org/officeDocument/2006/relationships/hyperlink" Target="http://www.usatoday.com/story/money/business/2014/06/12/tensions-in-iraq-pushing-crude-oil-higher-gas-prices-next/10374855/" TargetMode="External"/><Relationship Id="rId145" Type="http://schemas.openxmlformats.org/officeDocument/2006/relationships/hyperlink" Target="http://www.globaloceancommission.org/wp-content/uploads/GOC-paper10-governance.pdf" TargetMode="External"/><Relationship Id="rId146" Type="http://schemas.openxmlformats.org/officeDocument/2006/relationships/hyperlink" Target="http://www.foxnews.com/opinion/2012/05/29/law-sea-treaty-could-strengthen-our-national-security-not-harm-it/" TargetMode="External"/><Relationship Id="rId147" Type="http://schemas.openxmlformats.org/officeDocument/2006/relationships/hyperlink" Target="http://www.worldwatch.org/" TargetMode="External"/><Relationship Id="rId148" Type="http://schemas.openxmlformats.org/officeDocument/2006/relationships/hyperlink" Target="http://www.un.org/Depts/los/convention_agreements/convention_historical_perspective.htm" TargetMode="External"/><Relationship Id="rId149" Type="http://schemas.openxmlformats.org/officeDocument/2006/relationships/hyperlink" Target="http://www.itlos.org/" TargetMode="External"/><Relationship Id="rId40" Type="http://schemas.openxmlformats.org/officeDocument/2006/relationships/hyperlink" Target="http://www.guardian.co.uk/environment/interactive/2011/jul/05/arctic-oil-exploitation-map-interactive" TargetMode="External"/><Relationship Id="rId41" Type="http://schemas.openxmlformats.org/officeDocument/2006/relationships/hyperlink" Target="http://www.cdfai.org/PDF/The%20Newly%20Emerging%20Arctic%20Security%20Environment.pdf" TargetMode="External"/><Relationship Id="rId42" Type="http://schemas.openxmlformats.org/officeDocument/2006/relationships/hyperlink" Target="http://www.theguardian.com/environment/climate-change" TargetMode="External"/><Relationship Id="rId43" Type="http://schemas.openxmlformats.org/officeDocument/2006/relationships/hyperlink" Target="http://www.guardian.co.uk/environment/2011/jul/04/arctic-resources-indigenous-communities" TargetMode="External"/><Relationship Id="rId44" Type="http://schemas.openxmlformats.org/officeDocument/2006/relationships/hyperlink" Target="http://heinonline.org/HOL/Page?handle=hein.journals/sjlta15&amp;div=22&amp;g_sent=1&amp;collection=journals" TargetMode="External"/><Relationship Id="rId45" Type="http://schemas.openxmlformats.org/officeDocument/2006/relationships/hyperlink" Target="http://abcnews.go.com/Blotter/cold-cold-war-putin-talks-tough-us-artic/story?id=21110178" TargetMode="External"/><Relationship Id="rId46" Type="http://schemas.openxmlformats.org/officeDocument/2006/relationships/hyperlink" Target="http://www.ciaonet.org/wps/cfr/0016458/f_0016458_14229.pdf" TargetMode="External"/><Relationship Id="rId47" Type="http://schemas.openxmlformats.org/officeDocument/2006/relationships/hyperlink" Target="http://www.ciaonet.org/pbei/bi/sad01/sad01.pdf" TargetMode="External"/><Relationship Id="rId48" Type="http://schemas.openxmlformats.org/officeDocument/2006/relationships/hyperlink" Target="http://www.un.org/events/tenstories/06/story.asp?storyID=800" TargetMode="External"/><Relationship Id="rId49" Type="http://schemas.openxmlformats.org/officeDocument/2006/relationships/hyperlink" Target="http://www.ciaonet.org/wps/cfr/0016458/f_0016458_14229.pdf" TargetMode="External"/><Relationship Id="rId80" Type="http://schemas.openxmlformats.org/officeDocument/2006/relationships/hyperlink" Target="http://www.theguardian.com/world/russia" TargetMode="External"/><Relationship Id="rId81" Type="http://schemas.openxmlformats.org/officeDocument/2006/relationships/hyperlink" Target="http://www.arctic-council.org/" TargetMode="External"/><Relationship Id="rId82" Type="http://schemas.openxmlformats.org/officeDocument/2006/relationships/hyperlink" Target="http://www.un.org/Depts/los/convention_agreements/convention_overview_convention.htm" TargetMode="External"/><Relationship Id="rId83" Type="http://schemas.openxmlformats.org/officeDocument/2006/relationships/hyperlink" Target="http://www.theguardian.com/world/canada" TargetMode="External"/><Relationship Id="rId84" Type="http://schemas.openxmlformats.org/officeDocument/2006/relationships/hyperlink" Target="http://www.guardian.co.uk/world/2007/aug/02/russia.arctic" TargetMode="External"/><Relationship Id="rId85" Type="http://schemas.openxmlformats.org/officeDocument/2006/relationships/hyperlink" Target="http://www.guardian.co.uk/environment/interactive/2011/jul/05/arctic-oil-exploitation-map-interactive" TargetMode="External"/><Relationship Id="rId86" Type="http://schemas.openxmlformats.org/officeDocument/2006/relationships/hyperlink" Target="http://poli.ucalgary.ca/profiles/robert-huebert" TargetMode="External"/><Relationship Id="rId87" Type="http://schemas.openxmlformats.org/officeDocument/2006/relationships/hyperlink" Target="http://www.cdfai.org/PDF/The%20Newly%20Emerging%20Arctic%20Security%20Environment.pdf" TargetMode="External"/><Relationship Id="rId88" Type="http://schemas.openxmlformats.org/officeDocument/2006/relationships/hyperlink" Target="http://www.theguardian.com/environment/climate-change" TargetMode="External"/><Relationship Id="rId89" Type="http://schemas.openxmlformats.org/officeDocument/2006/relationships/hyperlink" Target="http://www.guardian.co.uk/environment/2011/jul/04/arctic-resources-indigenous-communities" TargetMode="External"/><Relationship Id="rId110" Type="http://schemas.openxmlformats.org/officeDocument/2006/relationships/hyperlink" Target="http://www.huffingtonpost.com/michael-lipsky/will-european-requirement_b_3535795.html" TargetMode="External"/><Relationship Id="rId111" Type="http://schemas.openxmlformats.org/officeDocument/2006/relationships/hyperlink" Target="http://www.telegraph.co.uk/finance/newsbysector/banksandfinance/10164821/EU-plots-transatlantic-bank-regulator.html" TargetMode="External"/><Relationship Id="rId112" Type="http://schemas.openxmlformats.org/officeDocument/2006/relationships/hyperlink" Target="http://www.euronews.com/2013/06/15/french-cinema-to-be-protected-in-eu-us-trade-deal/" TargetMode="External"/><Relationship Id="rId113" Type="http://schemas.openxmlformats.org/officeDocument/2006/relationships/hyperlink" Target="http://www.huffingtonpost.co.uk/2013/07/03/european-america-spying-prism-bugging_n_3541253.html" TargetMode="External"/><Relationship Id="rId114" Type="http://schemas.openxmlformats.org/officeDocument/2006/relationships/hyperlink" Target="http://ec.europa.eu/trade/policy/countries-and-regions/countries/united-states/" TargetMode="External"/><Relationship Id="rId115" Type="http://schemas.openxmlformats.org/officeDocument/2006/relationships/hyperlink" Target="http://www.economist.com/news/finance-and-economics/21580512-trade-negotiations-between-america-and-european-union-will-not-be" TargetMode="External"/><Relationship Id="rId116" Type="http://schemas.openxmlformats.org/officeDocument/2006/relationships/hyperlink" Target="http://www.cepr.org/default_static.htm" TargetMode="External"/><Relationship Id="rId117" Type="http://schemas.openxmlformats.org/officeDocument/2006/relationships/hyperlink" Target="http://www.reuters.com/article/2013/07/08/usa-eu-trade-idUSL2N0F71XS20130708" TargetMode="External"/><Relationship Id="rId118" Type="http://schemas.openxmlformats.org/officeDocument/2006/relationships/hyperlink" Target="http://smallbusiness.foxbusiness.com/entrepreneurs/2013/07/10/could-free-trade-mean-bad-news-for-small-business/" TargetMode="External"/><Relationship Id="rId119" Type="http://schemas.openxmlformats.org/officeDocument/2006/relationships/hyperlink" Target="http://www.nsba.biz/wp-content/uploads/2013/06/Exporting-Survey-2013.pdf" TargetMode="External"/><Relationship Id="rId150" Type="http://schemas.openxmlformats.org/officeDocument/2006/relationships/hyperlink" Target="http://www.isa.org.jm/" TargetMode="External"/><Relationship Id="rId151" Type="http://schemas.openxmlformats.org/officeDocument/2006/relationships/hyperlink" Target="http://www.worldwatch.org/node/5664" TargetMode="External"/><Relationship Id="rId152" Type="http://schemas.openxmlformats.org/officeDocument/2006/relationships/hyperlink" Target="http://www.nytimes.com/2009/01/13/us/politics/13text-clinton.html?pagewanted=32&amp;bl&amp;ei=5087&amp;en=f26292a9e53ee37f&amp;ex=1232168400" TargetMode="External"/><Relationship Id="rId10" Type="http://schemas.openxmlformats.org/officeDocument/2006/relationships/endnotes" Target="endnotes.xml"/><Relationship Id="rId11" Type="http://schemas.openxmlformats.org/officeDocument/2006/relationships/hyperlink" Target="http://www.defense.gov/pubs/2013_Arctic_Strategy.pdf" TargetMode="External"/><Relationship Id="rId12" Type="http://schemas.openxmlformats.org/officeDocument/2006/relationships/hyperlink" Target="http://www.arctic-council.org/index.php/en/" TargetMode="External"/><Relationship Id="rId13" Type="http://schemas.openxmlformats.org/officeDocument/2006/relationships/hyperlink" Target="http://greenfleet.dodlive.mil/files/2014/02/USN-Arctic-Roadmap-2014.pdf" TargetMode="External"/><Relationship Id="rId14" Type="http://schemas.openxmlformats.org/officeDocument/2006/relationships/hyperlink" Target="http://www.huffingtonpost.com/luis-carlos-montalvan/multilateralism-is-essent_b_550332.html" TargetMode="External"/><Relationship Id="rId15" Type="http://schemas.openxmlformats.org/officeDocument/2006/relationships/hyperlink" Target="http://www.ciaonet.org/wps/cfr/0016458/f_0016458_14229.pdf" TargetMode="External"/><Relationship Id="rId16" Type="http://schemas.openxmlformats.org/officeDocument/2006/relationships/hyperlink" Target="http://nationalinterest.org/profile/abraham-m-denmark" TargetMode="External"/><Relationship Id="rId17" Type="http://schemas.openxmlformats.org/officeDocument/2006/relationships/hyperlink" Target="http://nationalinterest.org/feature/could-tensions-the-south-china-sea-spark-war-10572" TargetMode="External"/><Relationship Id="rId18" Type="http://schemas.openxmlformats.org/officeDocument/2006/relationships/hyperlink" Target="http://www.foreign.senate.gov/hearings/the-law-of-the-sea-convention-treaty-doc-103-39-the-us-national-security-and-strategic-imperatives-for-ratification" TargetMode="External"/><Relationship Id="rId19" Type="http://schemas.openxmlformats.org/officeDocument/2006/relationships/hyperlink" Target="http://www.washingtonpost.com/world/asia_pacific/china-wages-a-quiet-war-of-maps-with-its-neighbors/2013/02/14/d682b704-76b3-11e2-aa12-e6cf1d31106b_story.html" TargetMode="External"/><Relationship Id="rId153" Type="http://schemas.openxmlformats.org/officeDocument/2006/relationships/hyperlink" Target="http://www.talkingpointsmemo.com/news/2009/01/summary_american_recovery_and_reinvestment.php" TargetMode="External"/><Relationship Id="rId154" Type="http://schemas.openxmlformats.org/officeDocument/2006/relationships/hyperlink" Target="http://www.asil.org/obamasurvey.cfm" TargetMode="External"/><Relationship Id="rId155" Type="http://schemas.openxmlformats.org/officeDocument/2006/relationships/hyperlink" Target="http://www.globalsolutions.org/" TargetMode="External"/><Relationship Id="rId156" Type="http://schemas.openxmlformats.org/officeDocument/2006/relationships/hyperlink" Target="http://www.whitehouse.gov/news/releases/2009/01/20090112-3.html" TargetMode="External"/><Relationship Id="rId157" Type="http://schemas.openxmlformats.org/officeDocument/2006/relationships/hyperlink" Target="http://www.heritage.org/" TargetMode="External"/><Relationship Id="rId158" Type="http://schemas.openxmlformats.org/officeDocument/2006/relationships/hyperlink" Target="http://www.panda.org/news_facts/newsroom/press_releases/?154501/Norwegians-join-push-to-ban-oil-exploration-from-fragile-Arctic-coasts" TargetMode="External"/><Relationship Id="rId159" Type="http://schemas.openxmlformats.org/officeDocument/2006/relationships/hyperlink" Target="http://www.oceanconservancy.org/" TargetMode="External"/><Relationship Id="rId50" Type="http://schemas.openxmlformats.org/officeDocument/2006/relationships/hyperlink" Target="http://digitalcommons.law.msu.edu/cgi/viewcontent.cgi?article=1476&amp;context=facpubs" TargetMode="External"/><Relationship Id="rId51" Type="http://schemas.openxmlformats.org/officeDocument/2006/relationships/hyperlink" Target="http://www.umb.edu/editor_uploads/images/centers_institutes/center_governance_sustain/Ivanova-Esty-SAISReview-2008.pdf" TargetMode="External"/><Relationship Id="rId52" Type="http://schemas.openxmlformats.org/officeDocument/2006/relationships/hyperlink" Target="http://www.umb.edu/editor_uploads/images/centers_institutes/center_governance_sustain/Ivanova-Esty-SAISReview-2008.pdf" TargetMode="External"/><Relationship Id="rId53" Type="http://schemas.openxmlformats.org/officeDocument/2006/relationships/hyperlink" Target="http://www.globalissues.org/article/170/why-is-biodiversity-important-who-cares" TargetMode="External"/><Relationship Id="rId54" Type="http://schemas.openxmlformats.org/officeDocument/2006/relationships/hyperlink" Target="http://www.ens-newswire.com/ens/aug1999/1999-08-02-06.asp" TargetMode="External"/><Relationship Id="rId55" Type="http://schemas.openxmlformats.org/officeDocument/2006/relationships/hyperlink" Target="http://www.globalissues.org/article/408/sustainable-development-introduction" TargetMode="External"/><Relationship Id="rId56" Type="http://schemas.openxmlformats.org/officeDocument/2006/relationships/hyperlink" Target="http://news.bbc.co.uk/1/hi/sci/tech/4391835.stm" TargetMode="External"/><Relationship Id="rId57" Type="http://schemas.openxmlformats.org/officeDocument/2006/relationships/hyperlink" Target="http://www.panda.org/index.cfm?uNewsID=83520" TargetMode="External"/><Relationship Id="rId58" Type="http://schemas.openxmlformats.org/officeDocument/2006/relationships/hyperlink" Target="http://gbo3.cbd.int/" TargetMode="External"/><Relationship Id="rId59" Type="http://schemas.openxmlformats.org/officeDocument/2006/relationships/hyperlink" Target="http://www.iucnredlist.org/" TargetMode="External"/><Relationship Id="rId90" Type="http://schemas.openxmlformats.org/officeDocument/2006/relationships/hyperlink" Target="http://www.americansecurityproject.org/baker-on-the-need-to-ratify-law-of-the-sea/" TargetMode="External"/><Relationship Id="rId91" Type="http://schemas.openxmlformats.org/officeDocument/2006/relationships/hyperlink" Target="http://www.arcticimperative.com/?page_id=1683" TargetMode="External"/><Relationship Id="rId92" Type="http://schemas.openxmlformats.org/officeDocument/2006/relationships/hyperlink" Target="http://www.arcticimperative.com/" TargetMode="External"/><Relationship Id="rId93" Type="http://schemas.openxmlformats.org/officeDocument/2006/relationships/hyperlink" Target="http://www.americansecurityproject.org/issues/american-competitiveness/law-of-the-sea/" TargetMode="External"/><Relationship Id="rId94" Type="http://schemas.openxmlformats.org/officeDocument/2006/relationships/hyperlink" Target="http://www.defense.gov/pubs/2013_Arctic_Strategy.pdf" TargetMode="External"/><Relationship Id="rId95" Type="http://schemas.openxmlformats.org/officeDocument/2006/relationships/hyperlink" Target="http://www.arctic-council.org/index.php/en/" TargetMode="External"/><Relationship Id="rId96" Type="http://schemas.openxmlformats.org/officeDocument/2006/relationships/hyperlink" Target="http://greenfleet.dodlive.mil/files/2014/02/USN-Arctic-Roadmap-2014.pdf" TargetMode="External"/><Relationship Id="rId97" Type="http://schemas.openxmlformats.org/officeDocument/2006/relationships/hyperlink" Target="http://www.alaskadispatch.com/article/20130628/go-north-america-arctic" TargetMode="External"/><Relationship Id="rId98" Type="http://schemas.openxmlformats.org/officeDocument/2006/relationships/hyperlink" Target="http://www.realclearpolitics.com/articles/2012/11/28/the_case_for_ratification_of_the_law_of_the_sea_treaty_116272.html" TargetMode="External"/><Relationship Id="rId99" Type="http://schemas.openxmlformats.org/officeDocument/2006/relationships/hyperlink" Target="http://www.arcticbiodiversity.is/the-report/chapters/marine-ecosystems" TargetMode="External"/><Relationship Id="rId120" Type="http://schemas.openxmlformats.org/officeDocument/2006/relationships/hyperlink" Target="http://www.techamerica.org/public-policy-advocacy/all-industry-priorities/international-trade/" TargetMode="External"/><Relationship Id="rId121" Type="http://schemas.openxmlformats.org/officeDocument/2006/relationships/hyperlink" Target="http://www.forbes.com/sites/garyshapiro/2011/05/18/free-trade-for-innovation/" TargetMode="External"/><Relationship Id="rId122" Type="http://schemas.openxmlformats.org/officeDocument/2006/relationships/hyperlink" Target="http://www.newsdaily.com/us-politics/ade149504068604404b1f6d67432fb2b/us-eu-trade-talks-make-headway-under-tight-timeline" TargetMode="External"/><Relationship Id="rId123" Type="http://schemas.openxmlformats.org/officeDocument/2006/relationships/hyperlink" Target="http://www.gpo.gov/fdsys/pkg/CHRG-112shrg77375/html/CHRG-112shrg77375.htm" TargetMode="External"/><Relationship Id="rId124" Type="http://schemas.openxmlformats.org/officeDocument/2006/relationships/hyperlink" Target="http://www.thenewamerican.com/usnews/congress/item/11492-clinton-panetta-tell-senate-committee-us-must-ratify-lost" TargetMode="External"/><Relationship Id="rId125" Type="http://schemas.openxmlformats.org/officeDocument/2006/relationships/hyperlink" Target="http://www.businessinsider.com/serious-people-are-starting-to-realize-that-we-may-be-looking-at-world-war-iii-2011-8" TargetMode="External"/><Relationship Id="rId126" Type="http://schemas.openxmlformats.org/officeDocument/2006/relationships/hyperlink" Target="http://www.lse.ac.uk/IDEAS/pdf/COX-Waltz.pdf" TargetMode="External"/><Relationship Id="rId127" Type="http://schemas.openxmlformats.org/officeDocument/2006/relationships/hyperlink" Target="http://americanprogress.org/issues/china/news/2012/06/12/11698/chinas-rise-is-a-big-reason-to-ratify-the-law-of-the-sea-convention/" TargetMode="External"/><Relationship Id="rId128" Type="http://schemas.openxmlformats.org/officeDocument/2006/relationships/hyperlink" Target="http://www.navytimes.com/article/20140424/NEWS08/304240036/China-splurging-military-U-S-pulls-back" TargetMode="External"/><Relationship Id="rId129" Type="http://schemas.openxmlformats.org/officeDocument/2006/relationships/hyperlink" Target="http://www.bbc.com/news/business-27807735" TargetMode="External"/><Relationship Id="rId160" Type="http://schemas.openxmlformats.org/officeDocument/2006/relationships/hyperlink" Target="http://www.oceana.org/north-america/home/" TargetMode="External"/><Relationship Id="rId161" Type="http://schemas.openxmlformats.org/officeDocument/2006/relationships/hyperlink" Target="http://www.iucn.org/" TargetMode="External"/><Relationship Id="rId162" Type="http://schemas.openxmlformats.org/officeDocument/2006/relationships/hyperlink" Target="http://www.worldwildlife.org/" TargetMode="External"/><Relationship Id="rId20" Type="http://schemas.openxmlformats.org/officeDocument/2006/relationships/hyperlink" Target="http://www.asil.org/pdfs/insights/insight130213.pdf" TargetMode="External"/><Relationship Id="rId21" Type="http://schemas.openxmlformats.org/officeDocument/2006/relationships/hyperlink" Target="http://www.dfa.gov.ph/index.php/newsroom/dfa-releases/7300-statement-by-secretary-of-foreign-affairs-albert-del-rosario-on-the-unclos-arbitral-proceedings-against-china-to-achieve-a-peaceful-and-durable-solution-to-the-dispute-in-the-wps" TargetMode="External"/><Relationship Id="rId22" Type="http://schemas.openxmlformats.org/officeDocument/2006/relationships/hyperlink" Target="http://www.un.org/Depts/los/convention_agreements/convention_declarations.htm" TargetMode="External"/><Relationship Id="rId23" Type="http://schemas.openxmlformats.org/officeDocument/2006/relationships/hyperlink" Target="http://gt2030.com/" TargetMode="External"/><Relationship Id="rId24" Type="http://schemas.openxmlformats.org/officeDocument/2006/relationships/hyperlink" Target="http://trumanproject.org/doctrine-blog/why-the-u-n-law-of-the-seas-treaty-means-jobs-and-security-for-america/" TargetMode="External"/><Relationship Id="rId25" Type="http://schemas.openxmlformats.org/officeDocument/2006/relationships/hyperlink" Target="http://www.voanews.com/content/obama-pushing-un-law-of-the-sea-to-help-settle-south-china-sea-claims/1928052.html" TargetMode="External"/><Relationship Id="rId26" Type="http://schemas.openxmlformats.org/officeDocument/2006/relationships/hyperlink" Target="http://www.gpo.gov/fdsys/pkg/CHRG-112shrg77375/html/CHRG-112shrg77375.htm" TargetMode="External"/><Relationship Id="rId27" Type="http://schemas.openxmlformats.org/officeDocument/2006/relationships/hyperlink" Target="http://blogs.cfr.org/patrick/2012/06/08/everyone-agrees-ratify-the-law-of-the-sea/?cid=oth_partner_site-atlantic" TargetMode="External"/><Relationship Id="rId28" Type="http://schemas.openxmlformats.org/officeDocument/2006/relationships/hyperlink" Target="http://www.cfr.org/global-governance/national-interest-law-sea/p19156" TargetMode="External"/><Relationship Id="rId29" Type="http://schemas.openxmlformats.org/officeDocument/2006/relationships/hyperlink" Target="http://trumanproject.org/doctrine-blog/why-the-u-n-law-of-the-seas-treaty-means-jobs-and-security-for-america/" TargetMode="External"/><Relationship Id="rId163" Type="http://schemas.openxmlformats.org/officeDocument/2006/relationships/hyperlink" Target="http://www.oceanlaw.org/" TargetMode="External"/><Relationship Id="rId164" Type="http://schemas.openxmlformats.org/officeDocument/2006/relationships/hyperlink" Target="http://www.theatlantic.com/international/archive/2012/06/-almost-everyone-agrees-the-us-should-ratify-the-law-of-the-sea-treaty/258301/" TargetMode="External"/><Relationship Id="rId165" Type="http://schemas.openxmlformats.org/officeDocument/2006/relationships/hyperlink" Target="http://www.state.gov/e/oes/lawofthesea/" TargetMode="External"/><Relationship Id="rId166" Type="http://schemas.openxmlformats.org/officeDocument/2006/relationships/image" Target="media/image1.png"/><Relationship Id="rId167" Type="http://schemas.openxmlformats.org/officeDocument/2006/relationships/fontTable" Target="fontTable.xml"/><Relationship Id="rId168" Type="http://schemas.openxmlformats.org/officeDocument/2006/relationships/theme" Target="theme/theme1.xml"/><Relationship Id="rId60" Type="http://schemas.openxmlformats.org/officeDocument/2006/relationships/hyperlink" Target="http://www.ens-newswire.com/ens/jan2002/2002-01-03-07.asp" TargetMode="External"/><Relationship Id="rId61" Type="http://schemas.openxmlformats.org/officeDocument/2006/relationships/hyperlink" Target="http://www.psrast.org/" TargetMode="External"/><Relationship Id="rId62" Type="http://schemas.openxmlformats.org/officeDocument/2006/relationships/hyperlink" Target="http://www.psrast.org/globecolcr.htm" TargetMode="External"/><Relationship Id="rId63" Type="http://schemas.openxmlformats.org/officeDocument/2006/relationships/hyperlink" Target="http://www.biologicaldiversity.org/programs/biodiversity/elements_of_biodiversity/extinction_crisis/references.html" TargetMode="External"/><Relationship Id="rId64" Type="http://schemas.openxmlformats.org/officeDocument/2006/relationships/hyperlink" Target="http://www.biologicaldiversity.org/programs/biodiversity/elements_of_biodiversity/extinction_crisis/references.html" TargetMode="External"/><Relationship Id="rId65" Type="http://schemas.openxmlformats.org/officeDocument/2006/relationships/hyperlink" Target="http://www.biologicaldiversity.org/programs/climate_law_institute/global_warming_and_life_on_earth/index.html" TargetMode="External"/><Relationship Id="rId66" Type="http://schemas.openxmlformats.org/officeDocument/2006/relationships/hyperlink" Target="http://www.biologicaldiversity.org/programs/biodiversity/elements_of_biodiversity/extinction_crisis/references.html" TargetMode="External"/><Relationship Id="rId67" Type="http://schemas.openxmlformats.org/officeDocument/2006/relationships/hyperlink" Target="http://www.atlanticcouncil.org/blogs/natosource/the-colder-war-us-russia-and-others-are-vying-for-control-of-santa-s-back-yard" TargetMode="External"/><Relationship Id="rId68" Type="http://schemas.openxmlformats.org/officeDocument/2006/relationships/hyperlink" Target="http://www.washingtonpost.com/opinions/the-colder-war-us-russia-and-others-are-vying-for-control-of-santas-back-yard/2011/12/20/gIQAWBc7DP_story.html" TargetMode="External"/><Relationship Id="rId69" Type="http://schemas.openxmlformats.org/officeDocument/2006/relationships/hyperlink" Target="http://defensesystems.com/articles/2011/04/11/dod-releases-new-strategic-plan.aspx" TargetMode="External"/><Relationship Id="rId130" Type="http://schemas.openxmlformats.org/officeDocument/2006/relationships/hyperlink" Target="http://www.bbc.com/news/business-27807735" TargetMode="External"/><Relationship Id="rId131" Type="http://schemas.openxmlformats.org/officeDocument/2006/relationships/hyperlink" Target="http://www.globalresearch.ca/new-millennium-resource-wars/5352045" TargetMode="External"/><Relationship Id="rId132" Type="http://schemas.openxmlformats.org/officeDocument/2006/relationships/hyperlink" Target="http://www.amazon.com/Resource-Wars-Landscape-Conflict-Introduction/dp/0805055762" TargetMode="External"/><Relationship Id="rId133" Type="http://schemas.openxmlformats.org/officeDocument/2006/relationships/hyperlink" Target="http://www.amazon.com/The-Race-Whats-Left-Resources/dp/1250023971" TargetMode="External"/><Relationship Id="rId134" Type="http://schemas.openxmlformats.org/officeDocument/2006/relationships/hyperlink" Target="http://www.fool.com/investing/general/2014/06/23/what-the-iraq-conflict-means-for-the-oil-market.aspx" TargetMode="External"/><Relationship Id="rId135" Type="http://schemas.openxmlformats.org/officeDocument/2006/relationships/hyperlink" Target="http://breakingenergy.com/2013/07/30/us-lagging-on-law-of-the-sea-what-it-stands-to-lose/" TargetMode="External"/><Relationship Id="rId136" Type="http://schemas.openxmlformats.org/officeDocument/2006/relationships/hyperlink" Target="http://www.ratifythetreatynow.org/ratification-support" TargetMode="External"/><Relationship Id="rId137" Type="http://schemas.openxmlformats.org/officeDocument/2006/relationships/hyperlink" Target="http://www.ratifythetreatynow.org/ratification-support" TargetMode="External"/><Relationship Id="rId138" Type="http://schemas.openxmlformats.org/officeDocument/2006/relationships/hyperlink" Target="http://belfercenter.ksg.harvard.edu/publication/23517/oil_conflict_and_us_national_interests.html" TargetMode="External"/><Relationship Id="rId139" Type="http://schemas.openxmlformats.org/officeDocument/2006/relationships/hyperlink" Target="http://oilprice.com/Energy/Energy-General/US-to-Become-Less-Dependent-on-Foreign-Oil-but-Careful-What-you-Wish-for.html" TargetMode="External"/><Relationship Id="rId30" Type="http://schemas.openxmlformats.org/officeDocument/2006/relationships/hyperlink" Target="http://www.businessinsider.com/china-japan-conflict-could-lead-to-war-2014-1" TargetMode="External"/><Relationship Id="rId31" Type="http://schemas.openxmlformats.org/officeDocument/2006/relationships/hyperlink" Target="http://www.theguardian.com/world/arctic" TargetMode="External"/><Relationship Id="rId32" Type="http://schemas.openxmlformats.org/officeDocument/2006/relationships/hyperlink" Target="http://www.theguardian.com/world/greenland" TargetMode="External"/><Relationship Id="rId33" Type="http://schemas.openxmlformats.org/officeDocument/2006/relationships/hyperlink" Target="http://www.theguardian.com/world/usa" TargetMode="External"/><Relationship Id="rId34" Type="http://schemas.openxmlformats.org/officeDocument/2006/relationships/hyperlink" Target="http://www.guardian.co.uk/environment/2011/jul/05/oil-supplies-arctic" TargetMode="External"/><Relationship Id="rId35" Type="http://schemas.openxmlformats.org/officeDocument/2006/relationships/hyperlink" Target="http://www.theguardian.com/world/russia" TargetMode="External"/><Relationship Id="rId36" Type="http://schemas.openxmlformats.org/officeDocument/2006/relationships/hyperlink" Target="http://www.arctic-council.org/" TargetMode="External"/><Relationship Id="rId37" Type="http://schemas.openxmlformats.org/officeDocument/2006/relationships/hyperlink" Target="http://www.un.org/Depts/los/convention_agreements/convention_overview_convention.htm" TargetMode="External"/><Relationship Id="rId38" Type="http://schemas.openxmlformats.org/officeDocument/2006/relationships/hyperlink" Target="http://www.theguardian.com/world/canada" TargetMode="External"/><Relationship Id="rId39" Type="http://schemas.openxmlformats.org/officeDocument/2006/relationships/hyperlink" Target="http://www.guardian.co.uk/world/2007/aug/02/russia.arctic" TargetMode="External"/><Relationship Id="rId70" Type="http://schemas.openxmlformats.org/officeDocument/2006/relationships/hyperlink" Target="http://www.barentsobserver.com/operations-center-opened-at-natos-first-hq-above-arctic-circle.4841282-116320.html" TargetMode="External"/><Relationship Id="rId71" Type="http://schemas.openxmlformats.org/officeDocument/2006/relationships/hyperlink" Target="http://barentsobserver.com/russian-arctic-brigade-on-border-to-norway-already-in-2011.4922417-16334.html" TargetMode="External"/><Relationship Id="rId72" Type="http://schemas.openxmlformats.org/officeDocument/2006/relationships/hyperlink" Target="http://news.bbc.co.uk/2/hi/8154181.stm" TargetMode="External"/><Relationship Id="rId73" Type="http://schemas.openxmlformats.org/officeDocument/2006/relationships/hyperlink" Target="http://www.cbc.ca/news/business/story/2010/06/03/mackay-shipbuilding-cansec.html" TargetMode="External"/><Relationship Id="rId74" Type="http://schemas.openxmlformats.org/officeDocument/2006/relationships/hyperlink" Target="http://news.nationalgeographic.com/news/2005/02/0225_050225_arctic_landrush.html" TargetMode="External"/><Relationship Id="rId75" Type="http://schemas.openxmlformats.org/officeDocument/2006/relationships/hyperlink" Target="http://www.barentsobserver.com/rosatomflot-is-ready-for-more-cargo-on-northern-sea-route.4998361-116320.html" TargetMode="External"/><Relationship Id="rId76" Type="http://schemas.openxmlformats.org/officeDocument/2006/relationships/hyperlink" Target="http://www.theguardian.com/world/arctic" TargetMode="External"/><Relationship Id="rId77" Type="http://schemas.openxmlformats.org/officeDocument/2006/relationships/hyperlink" Target="http://www.theguardian.com/world/greenland" TargetMode="External"/><Relationship Id="rId78" Type="http://schemas.openxmlformats.org/officeDocument/2006/relationships/hyperlink" Target="http://www.theguardian.com/world/usa" TargetMode="External"/><Relationship Id="rId79" Type="http://schemas.openxmlformats.org/officeDocument/2006/relationships/hyperlink" Target="http://www.guardian.co.uk/environment/2011/jul/05/oil-supplies-arctic"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100" Type="http://schemas.openxmlformats.org/officeDocument/2006/relationships/hyperlink" Target="http://www.rawstory.com/rs/2012/06/06/environmental-collapse-now-a-serious-threat-scientists/" TargetMode="External"/><Relationship Id="rId101" Type="http://schemas.openxmlformats.org/officeDocument/2006/relationships/hyperlink" Target="http://abcnews.go.com/Blotter/cold-cold-war-putin-talks-tough-us-artic/story?id=21110178" TargetMode="External"/><Relationship Id="rId102" Type="http://schemas.openxmlformats.org/officeDocument/2006/relationships/hyperlink" Target="http://www.un.org/depts/los/convention_agreements/convention_overview_convention.htm" TargetMode="External"/><Relationship Id="rId103" Type="http://schemas.openxmlformats.org/officeDocument/2006/relationships/hyperlink" Target="http://www.greely.army.mil/" TargetMode="External"/><Relationship Id="rId104" Type="http://schemas.openxmlformats.org/officeDocument/2006/relationships/hyperlink" Target="http://www.dw.de/greenpeace-vs-russia-the-tip-of-the-iceberg/a-17213847" TargetMode="External"/><Relationship Id="rId105" Type="http://schemas.openxmlformats.org/officeDocument/2006/relationships/hyperlink" Target="http://money.cnn.com/2013/06/17/news/economy/us-europe-trade/index.html" TargetMode="External"/><Relationship Id="rId106" Type="http://schemas.openxmlformats.org/officeDocument/2006/relationships/hyperlink" Target="http://www.washingtonpost.com/blogs/wonkblog/wp/2013/07/08/talks-over-a-huge-u-s-europe-trade-deal-start-this-week-heres-what-you-need-to-know/" TargetMode="External"/><Relationship Id="rId107" Type="http://schemas.openxmlformats.org/officeDocument/2006/relationships/hyperlink" Target="http://www.washingtonpost.com/blogs/wonkblog/wp/2013/07/08/talks-over-a-huge-u-s-europe-trade-deal-start-this-week-heres-what-you-need-to-know/" TargetMode="External"/><Relationship Id="rId108" Type="http://schemas.openxmlformats.org/officeDocument/2006/relationships/hyperlink" Target="http://uk.news.yahoo.com/long-build-u-eu-free-trade-talks-finally-050228188.html" TargetMode="External"/><Relationship Id="rId109" Type="http://schemas.openxmlformats.org/officeDocument/2006/relationships/hyperlink" Target="http://www.tradereform.org/2013/03/europeans-want-u-s-to-ditch-buy-american-rules/" TargetMode="Externa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40" Type="http://schemas.openxmlformats.org/officeDocument/2006/relationships/hyperlink" Target="http://money.cnn.com/2014/06/13/investing/oil-iraq-supply/" TargetMode="External"/><Relationship Id="rId141" Type="http://schemas.openxmlformats.org/officeDocument/2006/relationships/hyperlink" Target="http://money.cnn.com/2014/06/12/news/oil-prices-iraq/index.html?iid=E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146</Pages>
  <Words>68553</Words>
  <Characters>390757</Characters>
  <Application>Microsoft Macintosh Word</Application>
  <DocSecurity>0</DocSecurity>
  <Lines>3256</Lines>
  <Paragraphs>916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458394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mason_000</dc:creator>
  <cp:keywords>Verbatim</cp:keywords>
  <dc:description>Verbatim 4.6</dc:description>
  <cp:lastModifiedBy>Leah Moczulski</cp:lastModifiedBy>
  <cp:revision>3</cp:revision>
  <dcterms:created xsi:type="dcterms:W3CDTF">2014-07-02T22:54:00Z</dcterms:created>
  <dcterms:modified xsi:type="dcterms:W3CDTF">2014-07-02T22:54:00Z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