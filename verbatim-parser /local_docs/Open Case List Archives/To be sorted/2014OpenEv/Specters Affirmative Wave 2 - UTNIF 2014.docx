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E95B81" w14:textId="3B6EEAF1" w:rsidR="00F31C1D" w:rsidRDefault="00F31C1D" w:rsidP="00F31C1D">
      <w:pPr>
        <w:pStyle w:val="Heading1"/>
        <w:rPr>
          <w:sz w:val="44"/>
          <w:szCs w:val="26"/>
          <w:u w:val="double"/>
        </w:rPr>
      </w:pPr>
      <w:r>
        <w:t>Specters Aff</w:t>
      </w:r>
    </w:p>
    <w:p w14:paraId="447F8299" w14:textId="27F81FD1" w:rsidR="006B266A" w:rsidRDefault="00F31C1D" w:rsidP="00F1143A">
      <w:pPr>
        <w:pStyle w:val="Heading2"/>
      </w:pPr>
      <w:r>
        <w:lastRenderedPageBreak/>
        <w:t>1AC</w:t>
      </w:r>
    </w:p>
    <w:p w14:paraId="318F08F5" w14:textId="77777777" w:rsidR="00F1143A" w:rsidRDefault="00F1143A" w:rsidP="00F1143A"/>
    <w:p w14:paraId="575768F5" w14:textId="77777777" w:rsidR="0016164E" w:rsidRDefault="00916387" w:rsidP="00916387">
      <w:pPr>
        <w:pStyle w:val="Heading4"/>
      </w:pPr>
      <w:r>
        <w:t>We don’t begin wi</w:t>
      </w:r>
      <w:r w:rsidR="0016164E">
        <w:t xml:space="preserve">th a starting point, but with </w:t>
      </w:r>
      <w:r>
        <w:t xml:space="preserve">a </w:t>
      </w:r>
      <w:r w:rsidR="0016164E">
        <w:t>drowning that never ended.</w:t>
      </w:r>
    </w:p>
    <w:p w14:paraId="4F62638F" w14:textId="77777777" w:rsidR="0016164E" w:rsidRDefault="0016164E" w:rsidP="0016164E"/>
    <w:p w14:paraId="0C9235A7" w14:textId="77777777" w:rsidR="00916387" w:rsidRDefault="00916387" w:rsidP="00916387">
      <w:pPr>
        <w:pStyle w:val="Heading4"/>
      </w:pPr>
      <w:r>
        <w:t xml:space="preserve">In 1781, 132 black bodies were tossed from the slave ship </w:t>
      </w:r>
      <w:proofErr w:type="spellStart"/>
      <w:r>
        <w:t>Zong</w:t>
      </w:r>
      <w:proofErr w:type="spellEnd"/>
      <w:r>
        <w:t xml:space="preserve"> into the Atlantic Ocean.  </w:t>
      </w:r>
      <w:r w:rsidR="00CD3AA4">
        <w:t>We are still haunted by the ghosts of these people made fungible</w:t>
      </w:r>
      <w:r w:rsidR="00651F19">
        <w:t>, reduced to insurance claims, worth more to a slave economy dead than alive.</w:t>
      </w:r>
      <w:r>
        <w:t xml:space="preserve"> </w:t>
      </w:r>
    </w:p>
    <w:p w14:paraId="6020ECD5" w14:textId="77777777" w:rsidR="00F1143A" w:rsidRDefault="00F1143A" w:rsidP="00F1143A">
      <w:pPr>
        <w:pStyle w:val="Citation"/>
      </w:pPr>
      <w:proofErr w:type="spellStart"/>
      <w:r>
        <w:t>Baucom</w:t>
      </w:r>
      <w:proofErr w:type="spellEnd"/>
      <w:r>
        <w:t xml:space="preserve"> 1</w:t>
      </w:r>
    </w:p>
    <w:p w14:paraId="6A2A84D0" w14:textId="77777777" w:rsidR="00F1143A" w:rsidRDefault="00F1143A" w:rsidP="00F1143A">
      <w:r>
        <w:t>The South Atlantic Quarterly</w:t>
      </w:r>
    </w:p>
    <w:p w14:paraId="7C360CCE" w14:textId="77777777" w:rsidR="00F1143A" w:rsidRDefault="00F1143A" w:rsidP="00F1143A">
      <w:r>
        <w:t>Volume 100, Number 1, Winter 2001</w:t>
      </w:r>
    </w:p>
    <w:p w14:paraId="40963498" w14:textId="77777777" w:rsidR="00F1143A" w:rsidRDefault="00F1143A" w:rsidP="00F1143A">
      <w:r>
        <w:t>“Specters of the Atlantic”</w:t>
      </w:r>
    </w:p>
    <w:p w14:paraId="5D6C8B80" w14:textId="77777777" w:rsidR="00F1143A" w:rsidRDefault="00F1143A" w:rsidP="00F1143A">
      <w:r>
        <w:t xml:space="preserve">Ian </w:t>
      </w:r>
      <w:proofErr w:type="spellStart"/>
      <w:r>
        <w:t>Baucom</w:t>
      </w:r>
      <w:proofErr w:type="spellEnd"/>
      <w:r>
        <w:t xml:space="preserve"> Professor at Duke and Director of the Franklin Humanities Institute Specialties British Literature Postcolonial Literature   Modern to Contemporary   Novels  Research Summary British Literature; Postcolonial Literature Research Description Ian </w:t>
      </w:r>
      <w:proofErr w:type="spellStart"/>
      <w:r>
        <w:t>Baucom</w:t>
      </w:r>
      <w:proofErr w:type="spellEnd"/>
      <w:r>
        <w:t xml:space="preserve"> works on twentieth century British Literature and Culture, postcolonial and cultural studies, and African and Black Atlantic literatures. He is the author of Out of Place: Englishness, Empire and the Locations of Identity (1999, Princeton University Press), Specters of the Atlantic: Finance Capital, Slavery, and the Philosophy of History (2005, Duke University Press), and co-editor of Shades of Black: Assembling Black Arts in 1980s Britain (2005, Duke University Press). He has edited special issues of the South Atlantic Quarterly on Atlantic Studies and Romanticism, and is currently working on a new book project tentatively entitled The Disasters of War: On Inimical Life. Education     Ph.D.,     English,     Yale University,     1995     M.Phil.,     English,     Yale University,     1993     M.A.,     African Studies,     Yale University,     1991     B.A.,     Political Science,     Wake Forest University,     1988</w:t>
      </w:r>
    </w:p>
    <w:p w14:paraId="28309700" w14:textId="77777777" w:rsidR="00F1143A" w:rsidRDefault="00F1143A" w:rsidP="00F1143A"/>
    <w:p w14:paraId="6B1DAB3F" w14:textId="77777777" w:rsidR="00F1143A" w:rsidRPr="00F57681" w:rsidRDefault="00F1143A" w:rsidP="00F1143A"/>
    <w:p w14:paraId="6C3F7E54" w14:textId="77777777" w:rsidR="00F1143A" w:rsidRPr="00F57681" w:rsidRDefault="00F1143A" w:rsidP="00F1143A">
      <w:pPr>
        <w:rPr>
          <w:rStyle w:val="Emphasis"/>
        </w:rPr>
      </w:pPr>
      <w:r w:rsidRPr="0016164E">
        <w:rPr>
          <w:rStyle w:val="Emphasis"/>
          <w:highlight w:val="yellow"/>
        </w:rPr>
        <w:t>Specters of the Atlantic</w:t>
      </w:r>
    </w:p>
    <w:p w14:paraId="5ADE52D3" w14:textId="77777777" w:rsidR="00F1143A" w:rsidRDefault="00F1143A" w:rsidP="00F1143A">
      <w:proofErr w:type="spellStart"/>
      <w:r w:rsidRPr="0016164E">
        <w:rPr>
          <w:rStyle w:val="Emphasis"/>
          <w:highlight w:val="yellow"/>
        </w:rPr>
        <w:t>Theseaisslavery</w:t>
      </w:r>
      <w:proofErr w:type="spellEnd"/>
      <w:r w:rsidRPr="0016164E">
        <w:rPr>
          <w:highlight w:val="yellow"/>
        </w:rPr>
        <w:t>.</w:t>
      </w:r>
      <w:r>
        <w:t>...</w:t>
      </w:r>
      <w:r w:rsidRPr="00D45C2B">
        <w:rPr>
          <w:rStyle w:val="StyleBoldUnderline"/>
        </w:rPr>
        <w:t xml:space="preserve">Sea receives a body </w:t>
      </w:r>
      <w:r>
        <w:t xml:space="preserve">as if that body has come to rest on a cushion, </w:t>
      </w:r>
      <w:r w:rsidRPr="00D45C2B">
        <w:rPr>
          <w:rStyle w:val="StyleBoldUnderline"/>
        </w:rPr>
        <w:t xml:space="preserve">one </w:t>
      </w:r>
      <w:r w:rsidRPr="0016164E">
        <w:rPr>
          <w:rStyle w:val="StyleBoldUnderline"/>
          <w:highlight w:val="yellow"/>
        </w:rPr>
        <w:t>that gives way to the body’s weight and folds round it like an envelope.</w:t>
      </w:r>
      <w:r w:rsidRPr="0016164E">
        <w:rPr>
          <w:highlight w:val="yellow"/>
        </w:rPr>
        <w:t xml:space="preserve"> </w:t>
      </w:r>
      <w:r w:rsidRPr="0016164E">
        <w:rPr>
          <w:rStyle w:val="Emphasis"/>
          <w:highlight w:val="yellow"/>
        </w:rPr>
        <w:t xml:space="preserve">Over three days131such bodies, no, </w:t>
      </w:r>
      <w:proofErr w:type="gramStart"/>
      <w:r w:rsidRPr="0016164E">
        <w:rPr>
          <w:rStyle w:val="Emphasis"/>
          <w:highlight w:val="yellow"/>
        </w:rPr>
        <w:t>132,</w:t>
      </w:r>
      <w:proofErr w:type="gramEnd"/>
      <w:r w:rsidRPr="0016164E">
        <w:rPr>
          <w:rStyle w:val="Emphasis"/>
          <w:highlight w:val="yellow"/>
        </w:rPr>
        <w:t xml:space="preserve"> are flung at this sea.</w:t>
      </w:r>
      <w:r w:rsidRPr="00F57681">
        <w:rPr>
          <w:rStyle w:val="Emphasis"/>
        </w:rPr>
        <w:t xml:space="preserve"> </w:t>
      </w:r>
      <w:proofErr w:type="gramStart"/>
      <w:r>
        <w:rPr>
          <w:rStyle w:val="Emphasis"/>
        </w:rPr>
        <w:t>c</w:t>
      </w:r>
      <w:proofErr w:type="gramEnd"/>
      <w:r>
        <w:t xml:space="preserve"> ....</w:t>
      </w:r>
      <w:r w:rsidRPr="0016164E">
        <w:rPr>
          <w:rStyle w:val="Emphasis"/>
          <w:highlight w:val="yellow"/>
        </w:rPr>
        <w:t>Those</w:t>
      </w:r>
      <w:r w:rsidR="00D57A9F">
        <w:rPr>
          <w:rStyle w:val="Emphasis"/>
          <w:highlight w:val="yellow"/>
        </w:rPr>
        <w:t xml:space="preserve"> bo</w:t>
      </w:r>
      <w:r w:rsidRPr="0016164E">
        <w:rPr>
          <w:rStyle w:val="Emphasis"/>
          <w:highlight w:val="yellow"/>
        </w:rPr>
        <w:t>dies have their lives written on salt water</w:t>
      </w:r>
      <w:r w:rsidRPr="00F57681">
        <w:rPr>
          <w:rStyle w:val="Emphasis"/>
        </w:rPr>
        <w:t>.</w:t>
      </w:r>
      <w:r>
        <w:t xml:space="preserve"> </w:t>
      </w:r>
      <w:r w:rsidRPr="0016164E">
        <w:rPr>
          <w:rStyle w:val="Emphasis"/>
          <w:highlight w:val="yellow"/>
        </w:rPr>
        <w:t>The sea current turns pages of memor</w:t>
      </w:r>
      <w:r w:rsidRPr="00F57681">
        <w:rPr>
          <w:rStyle w:val="Emphasis"/>
        </w:rPr>
        <w:t>y</w:t>
      </w:r>
      <w:r>
        <w:t xml:space="preserve">. One hundred and thirty one souls roam the Atlantic with countless others. When the wind is heard it is their breath, their speech. The sea is therefore home. The </w:t>
      </w:r>
      <w:proofErr w:type="spellStart"/>
      <w:r>
        <w:t>Zong</w:t>
      </w:r>
      <w:proofErr w:type="spellEnd"/>
      <w:r>
        <w:t xml:space="preserve"> is on the high seas. </w:t>
      </w:r>
      <w:r w:rsidRPr="00F57681">
        <w:rPr>
          <w:rStyle w:val="StyleBoldUnderline"/>
        </w:rPr>
        <w:t xml:space="preserve">Men, women and children are thrown overboard by the Captain and his crew. </w:t>
      </w:r>
      <w:r>
        <w:t xml:space="preserve">There is no fear or shame in this piece of information. </w:t>
      </w:r>
      <w:r w:rsidRPr="00012BFB">
        <w:rPr>
          <w:rStyle w:val="StyleBoldUnderline"/>
          <w:highlight w:val="yellow"/>
        </w:rPr>
        <w:t xml:space="preserve">There is only the fact of the </w:t>
      </w:r>
      <w:proofErr w:type="spellStart"/>
      <w:r w:rsidRPr="00012BFB">
        <w:rPr>
          <w:rStyle w:val="StyleBoldUnderline"/>
          <w:highlight w:val="yellow"/>
        </w:rPr>
        <w:t>Zong</w:t>
      </w:r>
      <w:proofErr w:type="spellEnd"/>
      <w:r w:rsidRPr="00012BFB">
        <w:rPr>
          <w:rStyle w:val="StyleBoldUnderline"/>
          <w:highlight w:val="yellow"/>
        </w:rPr>
        <w:t xml:space="preserve"> and its unending voyage and those deaths that cannot be undone</w:t>
      </w:r>
      <w:r w:rsidRPr="00012BFB">
        <w:rPr>
          <w:highlight w:val="yellow"/>
        </w:rPr>
        <w:t xml:space="preserve">. </w:t>
      </w:r>
      <w:r w:rsidRPr="00012BFB">
        <w:rPr>
          <w:rStyle w:val="Emphasis"/>
          <w:highlight w:val="yellow"/>
        </w:rPr>
        <w:t>Where death has begun but remains unfinished because it recurs</w:t>
      </w:r>
      <w:r>
        <w:t>. Where there is only the record of the sea....Those spirits feed on the story of themselves. The past is laid to rest when it is told.</w:t>
      </w:r>
    </w:p>
    <w:p w14:paraId="1E1C61AA" w14:textId="77777777" w:rsidR="00F1143A" w:rsidRDefault="00F1143A" w:rsidP="00F1143A">
      <w:r>
        <w:t xml:space="preserve">—Fred </w:t>
      </w:r>
      <w:proofErr w:type="spellStart"/>
      <w:r>
        <w:t>D’Aguiar</w:t>
      </w:r>
      <w:proofErr w:type="spellEnd"/>
      <w:r>
        <w:t>,</w:t>
      </w:r>
    </w:p>
    <w:p w14:paraId="41DB77A5" w14:textId="77777777" w:rsidR="00F1143A" w:rsidRDefault="00F1143A" w:rsidP="00F1143A">
      <w:r>
        <w:t xml:space="preserve">Feeding the Ghosts S o begins and ends the Guyanese writer Fred </w:t>
      </w:r>
      <w:proofErr w:type="spellStart"/>
      <w:r>
        <w:t>D’Aguiar’s</w:t>
      </w:r>
      <w:proofErr w:type="spellEnd"/>
      <w:r>
        <w:t xml:space="preserve"> Feeding the Ghosts , a novelistic account of </w:t>
      </w:r>
      <w:r w:rsidRPr="00012BFB">
        <w:rPr>
          <w:rStyle w:val="StyleBoldUnderline"/>
          <w:highlight w:val="yellow"/>
        </w:rPr>
        <w:t>the 1781 massacre by drowning of 131slaves</w:t>
      </w:r>
      <w:r w:rsidRPr="00635067">
        <w:rPr>
          <w:rStyle w:val="StyleBoldUnderline"/>
        </w:rPr>
        <w:t xml:space="preserve"> aboard the slave ship </w:t>
      </w:r>
      <w:proofErr w:type="spellStart"/>
      <w:r w:rsidRPr="00635067">
        <w:rPr>
          <w:rStyle w:val="StyleBoldUnderline"/>
        </w:rPr>
        <w:t>Zong</w:t>
      </w:r>
      <w:proofErr w:type="spellEnd"/>
      <w:r>
        <w:t xml:space="preserve"> , a ordered by the ship’s captain, Luke Collingwood, when he became aware that he had steered his ship off course, that </w:t>
      </w:r>
      <w:r w:rsidRPr="00635067">
        <w:rPr>
          <w:rStyle w:val="StyleBoldUnderline"/>
        </w:rPr>
        <w:t>his supplies of water and food were running out,</w:t>
      </w:r>
      <w:r>
        <w:t xml:space="preserve"> that his ‘‘cargo’’ would perish before he could steer it to port, and that </w:t>
      </w:r>
      <w:r w:rsidRPr="00635067">
        <w:rPr>
          <w:rStyle w:val="StyleBoldUnderline"/>
        </w:rPr>
        <w:t xml:space="preserve">the only way for him </w:t>
      </w:r>
      <w:r w:rsidRPr="00012BFB">
        <w:rPr>
          <w:rStyle w:val="StyleBoldUnderline"/>
          <w:highlight w:val="yellow"/>
        </w:rPr>
        <w:t>to guarantee a profit</w:t>
      </w:r>
      <w:r w:rsidRPr="00635067">
        <w:rPr>
          <w:rStyle w:val="StyleBoldUnderline"/>
        </w:rPr>
        <w:t xml:space="preserve"> to himself and the vessel’s Liverpool owners was </w:t>
      </w:r>
      <w:r w:rsidRPr="00012BFB">
        <w:rPr>
          <w:rStyle w:val="StyleBoldUnderline"/>
          <w:highlight w:val="yellow"/>
        </w:rPr>
        <w:t>to jettison all those sickly slaves who</w:t>
      </w:r>
      <w:r w:rsidRPr="00635067">
        <w:rPr>
          <w:rStyle w:val="StyleBoldUnderline"/>
        </w:rPr>
        <w:t xml:space="preserve">, by continuing to consume water, </w:t>
      </w:r>
      <w:r w:rsidRPr="00012BFB">
        <w:rPr>
          <w:rStyle w:val="StyleBoldUnderline"/>
          <w:highlight w:val="yellow"/>
        </w:rPr>
        <w:t>were ‘‘threatening’’ the welfare of their fellows</w:t>
      </w:r>
      <w:r w:rsidRPr="00012BFB">
        <w:rPr>
          <w:highlight w:val="yellow"/>
        </w:rPr>
        <w:t xml:space="preserve"> </w:t>
      </w:r>
      <w:r w:rsidRPr="00012BFB">
        <w:rPr>
          <w:rStyle w:val="StyleBoldUnderline"/>
          <w:highlight w:val="yellow"/>
        </w:rPr>
        <w:t>and then to claim compensation</w:t>
      </w:r>
      <w:r>
        <w:t xml:space="preserve"> for these jettisoned ‘‘goods’’ </w:t>
      </w:r>
      <w:r w:rsidRPr="00635067">
        <w:rPr>
          <w:rStyle w:val="StyleBoldUnderline"/>
        </w:rPr>
        <w:t xml:space="preserve">under the ‘‘salvage’’ clause of the </w:t>
      </w:r>
      <w:proofErr w:type="spellStart"/>
      <w:r w:rsidRPr="00635067">
        <w:rPr>
          <w:rStyle w:val="StyleBoldUnderline"/>
        </w:rPr>
        <w:t>Zong</w:t>
      </w:r>
      <w:proofErr w:type="spellEnd"/>
      <w:r w:rsidRPr="00635067">
        <w:rPr>
          <w:rStyle w:val="StyleBoldUnderline"/>
        </w:rPr>
        <w:t xml:space="preserve"> ’s marine insurance policy</w:t>
      </w:r>
      <w:r>
        <w:t xml:space="preserve">. Collingwood ordered the murders, and on his return to London, when the insurers would not pay, he and the ship’s owners sued. A bizarre series of </w:t>
      </w:r>
      <w:r>
        <w:lastRenderedPageBreak/>
        <w:t xml:space="preserve">court cases followed. Collingwood died before the suit could reach court, but the owners pursued the case, whose successful outcome, from their point of view, depended on their need to prove that the slaves had indeed existed, that their agent had had them murdered, and that such a massacre was not only ‘‘necessary’’ but, under the operating laws of property, had conferred on each of the slave’s bodies a measurable and recoverable quantity of value—that, indeed, </w:t>
      </w:r>
      <w:r w:rsidRPr="00012BFB">
        <w:rPr>
          <w:rStyle w:val="Emphasis"/>
          <w:highlight w:val="yellow"/>
        </w:rPr>
        <w:t>the only question of justice</w:t>
      </w:r>
      <w:r w:rsidRPr="00D45C2B">
        <w:rPr>
          <w:rStyle w:val="Emphasis"/>
        </w:rPr>
        <w:t xml:space="preserve"> pertinent to this case </w:t>
      </w:r>
      <w:r w:rsidRPr="00012BFB">
        <w:rPr>
          <w:rStyle w:val="Emphasis"/>
          <w:highlight w:val="yellow"/>
        </w:rPr>
        <w:t>was the</w:t>
      </w:r>
      <w:r w:rsidRPr="00D45C2B">
        <w:rPr>
          <w:rStyle w:val="Emphasis"/>
        </w:rPr>
        <w:t xml:space="preserve"> question of the </w:t>
      </w:r>
      <w:r w:rsidRPr="00012BFB">
        <w:rPr>
          <w:rStyle w:val="Emphasis"/>
          <w:highlight w:val="yellow"/>
        </w:rPr>
        <w:t xml:space="preserve">insurance company’s obligation to compensate the </w:t>
      </w:r>
      <w:proofErr w:type="spellStart"/>
      <w:r w:rsidRPr="00012BFB">
        <w:rPr>
          <w:rStyle w:val="Emphasis"/>
          <w:highlight w:val="yellow"/>
        </w:rPr>
        <w:t>shipowners</w:t>
      </w:r>
      <w:proofErr w:type="spellEnd"/>
      <w:r w:rsidRPr="00D45C2B">
        <w:rPr>
          <w:rStyle w:val="Emphasis"/>
        </w:rPr>
        <w:t xml:space="preserve"> for their loss</w:t>
      </w:r>
      <w:r>
        <w:t xml:space="preserve">. 1 </w:t>
      </w:r>
    </w:p>
    <w:p w14:paraId="1B89DA52" w14:textId="77777777" w:rsidR="00F1143A" w:rsidRDefault="00F1143A" w:rsidP="00F1143A"/>
    <w:p w14:paraId="12894C6A" w14:textId="77777777" w:rsidR="00651F19" w:rsidRDefault="00F1143A" w:rsidP="00F1143A">
      <w:pPr>
        <w:pStyle w:val="Heading4"/>
      </w:pPr>
      <w:r>
        <w:t xml:space="preserve">The </w:t>
      </w:r>
      <w:proofErr w:type="spellStart"/>
      <w:r>
        <w:t>Zong</w:t>
      </w:r>
      <w:proofErr w:type="spellEnd"/>
      <w:r>
        <w:t xml:space="preserve"> demonstrates the </w:t>
      </w:r>
      <w:proofErr w:type="spellStart"/>
      <w:r>
        <w:t>aporia</w:t>
      </w:r>
      <w:proofErr w:type="spellEnd"/>
      <w:r>
        <w:t xml:space="preserve"> of</w:t>
      </w:r>
      <w:r w:rsidR="00651F19">
        <w:t xml:space="preserve"> memory.  Confronted daily by the ongoing violence of the Middle Passage, we can NEITHER lay the dead to rest and forget, NOR</w:t>
      </w:r>
      <w:r>
        <w:t xml:space="preserve"> </w:t>
      </w:r>
      <w:r w:rsidR="00651F19">
        <w:t xml:space="preserve">reduce them to a resource for PROGRESSIVIST attempts to “move beyond” their </w:t>
      </w:r>
      <w:proofErr w:type="spellStart"/>
      <w:r w:rsidR="00651F19">
        <w:t>drowing</w:t>
      </w:r>
      <w:proofErr w:type="spellEnd"/>
      <w:r w:rsidR="00651F19">
        <w:t>.</w:t>
      </w:r>
      <w:r>
        <w:t xml:space="preserve">  </w:t>
      </w:r>
    </w:p>
    <w:p w14:paraId="38454311" w14:textId="77777777" w:rsidR="00651F19" w:rsidRDefault="00651F19" w:rsidP="00651F19"/>
    <w:p w14:paraId="542AC4BB" w14:textId="77777777" w:rsidR="00F1143A" w:rsidRPr="008E14A3" w:rsidRDefault="00F1143A" w:rsidP="00F1143A">
      <w:pPr>
        <w:pStyle w:val="Heading4"/>
      </w:pPr>
      <w:r>
        <w:t xml:space="preserve">Instead, we must acknowledge a continual haunting by the oceanic dead.  This is the only way to </w:t>
      </w:r>
      <w:r w:rsidR="00651F19">
        <w:t>NAVIGATE</w:t>
      </w:r>
      <w:r>
        <w:t xml:space="preserve"> between the risks of FORGETTING </w:t>
      </w:r>
      <w:r w:rsidR="00651F19">
        <w:t>and INSTRUMENTALIZATION</w:t>
      </w:r>
      <w:r>
        <w:t xml:space="preserve">.  </w:t>
      </w:r>
    </w:p>
    <w:p w14:paraId="07CA26CF" w14:textId="77777777" w:rsidR="00F1143A" w:rsidRDefault="00F1143A" w:rsidP="00F1143A">
      <w:pPr>
        <w:pStyle w:val="Citation"/>
      </w:pPr>
      <w:proofErr w:type="spellStart"/>
      <w:r>
        <w:t>Baucom</w:t>
      </w:r>
      <w:proofErr w:type="spellEnd"/>
      <w:r>
        <w:t xml:space="preserve"> 1</w:t>
      </w:r>
    </w:p>
    <w:p w14:paraId="713F83C0" w14:textId="77777777" w:rsidR="00F1143A" w:rsidRDefault="00F1143A" w:rsidP="00F1143A">
      <w:r>
        <w:t>The South Atlantic Quarterly</w:t>
      </w:r>
    </w:p>
    <w:p w14:paraId="2CAE5191" w14:textId="77777777" w:rsidR="00F1143A" w:rsidRDefault="00F1143A" w:rsidP="00F1143A">
      <w:r>
        <w:t>Volume 100, Number 1, Winter 2001</w:t>
      </w:r>
    </w:p>
    <w:p w14:paraId="367BE20C" w14:textId="77777777" w:rsidR="00F1143A" w:rsidRDefault="00F1143A" w:rsidP="00F1143A">
      <w:r>
        <w:t>“Specters of the Atlantic”</w:t>
      </w:r>
    </w:p>
    <w:p w14:paraId="499BACF1" w14:textId="77777777" w:rsidR="00F1143A" w:rsidRDefault="00F1143A" w:rsidP="00F1143A">
      <w:r>
        <w:t xml:space="preserve">Ian </w:t>
      </w:r>
      <w:proofErr w:type="spellStart"/>
      <w:r>
        <w:t>Baucom</w:t>
      </w:r>
      <w:proofErr w:type="spellEnd"/>
      <w:r>
        <w:t xml:space="preserve"> Professor at Duke and Director of the Franklin Humanities Institute Specialties British Literature Postcolonial Literature   Modern to Contemporary   Novels  Research Summary British Literature; Postcolonial Literature Research Description Ian </w:t>
      </w:r>
      <w:proofErr w:type="spellStart"/>
      <w:r>
        <w:t>Baucom</w:t>
      </w:r>
      <w:proofErr w:type="spellEnd"/>
      <w:r>
        <w:t xml:space="preserve"> works on twentieth century British Literature and Culture, postcolonial and cultural studies, and African and Black Atlantic literatures. He is the author of Out of Place: Englishness, Empire and the Locations of Identity (1999, Princeton University Press), Specters of the Atlantic: Finance Capital, Slavery, and the Philosophy of History (2005, Duke University Press), and co-editor of Shades of Black: Assembling Black Arts in 1980s Britain (2005, Duke University Press). He has edited special issues of the South Atlantic Quarterly on Atlantic Studies and Romanticism, and is currently working on a new book project tentatively entitled The Disasters of War: On Inimical Life. Education     Ph.D.,     English,     Yale University,     1995     M.Phil.,     English,     Yale University,     1993     M.A.,     African Studies,     Yale University,     1991     B.A.,     Political Science,     Wake Forest University,     1988</w:t>
      </w:r>
    </w:p>
    <w:p w14:paraId="7446776F" w14:textId="77777777" w:rsidR="00F1143A" w:rsidRPr="00464559" w:rsidRDefault="00F1143A" w:rsidP="00F1143A">
      <w:pPr>
        <w:pStyle w:val="Citation"/>
      </w:pPr>
    </w:p>
    <w:p w14:paraId="4E60CE04" w14:textId="77777777" w:rsidR="00F1143A" w:rsidRDefault="00F1143A" w:rsidP="00F1143A">
      <w:r>
        <w:t xml:space="preserve">On which point, let me pause for just a moment, for it is precisely with regard to questions of justice and value that </w:t>
      </w:r>
      <w:r w:rsidRPr="00635067">
        <w:rPr>
          <w:rStyle w:val="StyleBoldUnderline"/>
        </w:rPr>
        <w:t xml:space="preserve">the case of </w:t>
      </w:r>
      <w:r w:rsidRPr="00012BFB">
        <w:rPr>
          <w:rStyle w:val="StyleBoldUnderline"/>
          <w:highlight w:val="yellow"/>
        </w:rPr>
        <w:t xml:space="preserve">the </w:t>
      </w:r>
      <w:proofErr w:type="spellStart"/>
      <w:r w:rsidRPr="00012BFB">
        <w:rPr>
          <w:rStyle w:val="StyleBoldUnderline"/>
          <w:highlight w:val="yellow"/>
        </w:rPr>
        <w:t>Zong</w:t>
      </w:r>
      <w:proofErr w:type="spellEnd"/>
      <w:r w:rsidRPr="00012BFB">
        <w:rPr>
          <w:rStyle w:val="StyleBoldUnderline"/>
          <w:highlight w:val="yellow"/>
        </w:rPr>
        <w:t xml:space="preserve"> has a bearing upon</w:t>
      </w:r>
      <w:r w:rsidRPr="00635067">
        <w:rPr>
          <w:rStyle w:val="StyleBoldUnderline"/>
        </w:rPr>
        <w:t xml:space="preserve"> that </w:t>
      </w:r>
      <w:r w:rsidRPr="00012BFB">
        <w:rPr>
          <w:rStyle w:val="StyleBoldUnderline"/>
          <w:highlight w:val="yellow"/>
        </w:rPr>
        <w:t>contemporary discourse of memory</w:t>
      </w:r>
      <w:r>
        <w:t xml:space="preserve"> that I want to discuss, a discourse in which the theory of value upon which </w:t>
      </w:r>
      <w:r w:rsidRPr="00012BFB">
        <w:rPr>
          <w:rStyle w:val="Emphasis"/>
          <w:highlight w:val="yellow"/>
        </w:rPr>
        <w:t xml:space="preserve">a politics of </w:t>
      </w:r>
      <w:proofErr w:type="spellStart"/>
      <w:r w:rsidRPr="00012BFB">
        <w:rPr>
          <w:rStyle w:val="Emphasis"/>
          <w:highlight w:val="yellow"/>
        </w:rPr>
        <w:t>diasporic</w:t>
      </w:r>
      <w:proofErr w:type="spellEnd"/>
      <w:r w:rsidRPr="00012BFB">
        <w:rPr>
          <w:rStyle w:val="Emphasis"/>
          <w:highlight w:val="yellow"/>
        </w:rPr>
        <w:t xml:space="preserve"> remembrance</w:t>
      </w:r>
      <w:r>
        <w:t xml:space="preserve"> founds itself </w:t>
      </w:r>
      <w:r w:rsidRPr="00012BFB">
        <w:rPr>
          <w:rStyle w:val="Emphasis"/>
          <w:highlight w:val="yellow"/>
        </w:rPr>
        <w:t>originates in a refusal to identify either value or justice with that law of exchange which was the true law governing</w:t>
      </w:r>
      <w:r w:rsidRPr="00635067">
        <w:rPr>
          <w:rStyle w:val="Emphasis"/>
        </w:rPr>
        <w:t xml:space="preserve"> the</w:t>
      </w:r>
      <w:r>
        <w:t xml:space="preserve"> outcome of the </w:t>
      </w:r>
      <w:proofErr w:type="spellStart"/>
      <w:r w:rsidRPr="00012BFB">
        <w:rPr>
          <w:rStyle w:val="Emphasis"/>
          <w:highlight w:val="yellow"/>
        </w:rPr>
        <w:t>Zong</w:t>
      </w:r>
      <w:proofErr w:type="spellEnd"/>
      <w:r w:rsidRPr="00635067">
        <w:rPr>
          <w:rStyle w:val="Emphasis"/>
        </w:rPr>
        <w:t xml:space="preserve"> trials</w:t>
      </w:r>
      <w:r>
        <w:t xml:space="preserve">. For if it was a commercial triumph of the exchange principle that permitted the courts to find, as they did, that Collingwood had produced something of value in each of those moments in which a slave’s body hit the surface of the sea, that </w:t>
      </w:r>
      <w:r w:rsidRPr="00D45C2B">
        <w:rPr>
          <w:rStyle w:val="StyleBoldUnderline"/>
        </w:rPr>
        <w:t xml:space="preserve">each </w:t>
      </w:r>
      <w:r>
        <w:t xml:space="preserve">such </w:t>
      </w:r>
      <w:proofErr w:type="spellStart"/>
      <w:r w:rsidRPr="00D45C2B">
        <w:rPr>
          <w:rStyle w:val="StyleBoldUnderline"/>
        </w:rPr>
        <w:t>miniapocalypse</w:t>
      </w:r>
      <w:proofErr w:type="spellEnd"/>
      <w:r w:rsidRPr="00D45C2B">
        <w:rPr>
          <w:rStyle w:val="StyleBoldUnderline"/>
        </w:rPr>
        <w:t xml:space="preserve"> was not only an apocalypse of death but an apocalypse of money, an apocalypse in which</w:t>
      </w:r>
      <w:r>
        <w:t xml:space="preserve">, through the metaphoric imagination of </w:t>
      </w:r>
      <w:r w:rsidRPr="00D45C2B">
        <w:rPr>
          <w:rStyle w:val="StyleBoldUnderline"/>
        </w:rPr>
        <w:t>capital, death and the money form name one another as literal equivalents</w:t>
      </w:r>
      <w:r>
        <w:t xml:space="preserve">, then </w:t>
      </w:r>
      <w:r w:rsidRPr="00012BFB">
        <w:rPr>
          <w:rStyle w:val="Emphasis"/>
          <w:highlight w:val="yellow"/>
        </w:rPr>
        <w:t>it was also a conceptualization of justice as exchange,</w:t>
      </w:r>
      <w:r w:rsidRPr="00D45C2B">
        <w:rPr>
          <w:rStyle w:val="Emphasis"/>
        </w:rPr>
        <w:t xml:space="preserve"> the triumph of a classical thinking of justice codified </w:t>
      </w:r>
      <w:r w:rsidRPr="00012BFB">
        <w:rPr>
          <w:rStyle w:val="Emphasis"/>
          <w:highlight w:val="yellow"/>
        </w:rPr>
        <w:t>for Enlightenment modernity</w:t>
      </w:r>
      <w:r>
        <w:t xml:space="preserve"> in Hegel’s Philosophy of Right , that permitted what were to become a series of court inquiries into the eighteenth-century laws of marine insurance to confirm those fundamental and complementary laws of capital which dictate that justice is done and value produced when one thing is exchanged for another. By such </w:t>
      </w:r>
      <w:proofErr w:type="spellStart"/>
      <w:r>
        <w:t>thinkTseng</w:t>
      </w:r>
      <w:proofErr w:type="spellEnd"/>
      <w:r>
        <w:t xml:space="preserve"> </w:t>
      </w:r>
      <w:proofErr w:type="gramStart"/>
      <w:r>
        <w:t>It</w:t>
      </w:r>
      <w:proofErr w:type="gramEnd"/>
      <w:r>
        <w:t xml:space="preserve"> is damage </w:t>
      </w:r>
      <w:proofErr w:type="spellStart"/>
      <w:r>
        <w:t>absolutized</w:t>
      </w:r>
      <w:proofErr w:type="spellEnd"/>
      <w:r>
        <w:t xml:space="preserve">. Only by stripping a thing of all that is specific to it can such justice speak its name. As with things, so, in this case, with narratives—which means, not that Wilberforce was thinking of The </w:t>
      </w:r>
      <w:r>
        <w:lastRenderedPageBreak/>
        <w:t xml:space="preserve">Philosophy of Right when he told his tale, but that his rhetoric displays the working of the same logic. What Wilberforce seems to have sensed was that his story was imperiled by its very specificity, that its ‘‘value’’ would attenuate to a zero point the more unique it became. The story, in other words, had to become generic if it was to have any use, if Wilberforce was to inspire in his audience anything but melancholy, anything but a paralyzed regret before the absolute specificity of a scene of irreversible human damage. And if that was Wilberforce’s impulse, an impulse to ground the value of memory in the substitution of the generic for the singular, the series for the event, then it is an impulse that has proven extremely difficult to resist. Over the past two centuries, </w:t>
      </w:r>
      <w:r w:rsidRPr="00D45C2B">
        <w:rPr>
          <w:rStyle w:val="StyleBoldUnderline"/>
        </w:rPr>
        <w:t xml:space="preserve">when </w:t>
      </w:r>
      <w:r w:rsidRPr="00012BFB">
        <w:rPr>
          <w:rStyle w:val="StyleBoldUnderline"/>
          <w:highlight w:val="yellow"/>
        </w:rPr>
        <w:t xml:space="preserve">the </w:t>
      </w:r>
      <w:proofErr w:type="spellStart"/>
      <w:r w:rsidRPr="00012BFB">
        <w:rPr>
          <w:rStyle w:val="StyleBoldUnderline"/>
          <w:highlight w:val="yellow"/>
        </w:rPr>
        <w:t>Zong</w:t>
      </w:r>
      <w:proofErr w:type="spellEnd"/>
      <w:r w:rsidRPr="00012BFB">
        <w:rPr>
          <w:rStyle w:val="StyleBoldUnderline"/>
          <w:highlight w:val="yellow"/>
        </w:rPr>
        <w:t xml:space="preserve"> has been invoked</w:t>
      </w:r>
      <w:r w:rsidRPr="00D45C2B">
        <w:rPr>
          <w:rStyle w:val="StyleBoldUnderline"/>
        </w:rPr>
        <w:t xml:space="preserve">, it has repeatedly been invoked </w:t>
      </w:r>
      <w:r w:rsidRPr="00012BFB">
        <w:rPr>
          <w:rStyle w:val="StyleBoldUnderline"/>
          <w:highlight w:val="yellow"/>
        </w:rPr>
        <w:t>in a</w:t>
      </w:r>
      <w:r w:rsidRPr="00D45C2B">
        <w:rPr>
          <w:rStyle w:val="StyleBoldUnderline"/>
        </w:rPr>
        <w:t xml:space="preserve"> serialized, </w:t>
      </w:r>
      <w:r w:rsidRPr="00012BFB">
        <w:rPr>
          <w:rStyle w:val="StyleBoldUnderline"/>
          <w:highlight w:val="yellow"/>
        </w:rPr>
        <w:t>dematerialized relation to itself</w:t>
      </w:r>
      <w:r w:rsidRPr="00D45C2B">
        <w:rPr>
          <w:rStyle w:val="StyleBoldUnderline"/>
        </w:rPr>
        <w:t xml:space="preserve">, invoked not as irredeemably singular but of value precisely </w:t>
      </w:r>
      <w:r w:rsidRPr="00012BFB">
        <w:rPr>
          <w:rStyle w:val="StyleBoldUnderline"/>
          <w:highlight w:val="yellow"/>
        </w:rPr>
        <w:t>because it can be read as equivalent</w:t>
      </w:r>
      <w:r w:rsidRPr="00D45C2B">
        <w:rPr>
          <w:rStyle w:val="StyleBoldUnderline"/>
        </w:rPr>
        <w:t xml:space="preserve"> either </w:t>
      </w:r>
      <w:r w:rsidRPr="00012BFB">
        <w:rPr>
          <w:rStyle w:val="StyleBoldUnderline"/>
          <w:highlight w:val="yellow"/>
        </w:rPr>
        <w:t>with the slave trade</w:t>
      </w:r>
      <w:r w:rsidRPr="00D45C2B">
        <w:rPr>
          <w:rStyle w:val="StyleBoldUnderline"/>
        </w:rPr>
        <w:t xml:space="preserve"> itself </w:t>
      </w:r>
      <w:r w:rsidRPr="00012BFB">
        <w:rPr>
          <w:rStyle w:val="StyleBoldUnderline"/>
          <w:highlight w:val="yellow"/>
        </w:rPr>
        <w:t>or</w:t>
      </w:r>
      <w:r>
        <w:t xml:space="preserve"> with that anxious, </w:t>
      </w:r>
      <w:proofErr w:type="spellStart"/>
      <w:r>
        <w:t>Heidegerrian</w:t>
      </w:r>
      <w:proofErr w:type="spellEnd"/>
      <w:r>
        <w:t xml:space="preserve"> experience of </w:t>
      </w:r>
      <w:r w:rsidRPr="00012BFB">
        <w:rPr>
          <w:rStyle w:val="StyleBoldUnderline"/>
          <w:highlight w:val="yellow"/>
        </w:rPr>
        <w:t>modernity</w:t>
      </w:r>
      <w:r>
        <w:t xml:space="preserve"> which, in Paul Gilroy’s and </w:t>
      </w:r>
      <w:proofErr w:type="spellStart"/>
      <w:r>
        <w:t>Edouard</w:t>
      </w:r>
      <w:proofErr w:type="spellEnd"/>
      <w:r>
        <w:t xml:space="preserve"> </w:t>
      </w:r>
      <w:proofErr w:type="spellStart"/>
      <w:r>
        <w:t>Glissant’s</w:t>
      </w:r>
      <w:proofErr w:type="spellEnd"/>
      <w:r>
        <w:t xml:space="preserve"> work, is an experience of confronting an </w:t>
      </w:r>
      <w:proofErr w:type="spellStart"/>
      <w:r>
        <w:t>ontopological</w:t>
      </w:r>
      <w:proofErr w:type="spellEnd"/>
      <w:r>
        <w:t xml:space="preserve"> displacement, of being thrown from a knowable ‘‘</w:t>
      </w:r>
      <w:proofErr w:type="spellStart"/>
      <w:r>
        <w:t>placeworld</w:t>
      </w:r>
      <w:proofErr w:type="spellEnd"/>
      <w:r>
        <w:t xml:space="preserve">’’ into the bewilderments of a delocalized, </w:t>
      </w:r>
      <w:proofErr w:type="spellStart"/>
      <w:r>
        <w:t>despecified</w:t>
      </w:r>
      <w:proofErr w:type="spellEnd"/>
      <w:r>
        <w:t xml:space="preserve"> world space. If Wilberforce’s discourse and J. M. W. Turner’s  canvas Slavers Throwing Overboard the Dead and Dying — Typhoon Coming On (renamed The Slave </w:t>
      </w:r>
      <w:proofErr w:type="gramStart"/>
      <w:r>
        <w:t>Ship )</w:t>
      </w:r>
      <w:proofErr w:type="gramEnd"/>
      <w:r>
        <w:t xml:space="preserve"> inaugurate and epitomize the former mode of serialization as they situate the ‘‘problem’’ of the </w:t>
      </w:r>
      <w:proofErr w:type="spellStart"/>
      <w:r>
        <w:t>Zong</w:t>
      </w:r>
      <w:proofErr w:type="spellEnd"/>
      <w:r>
        <w:t xml:space="preserve"> within a classical discourse on justice, then </w:t>
      </w:r>
      <w:r w:rsidRPr="00DC624F">
        <w:rPr>
          <w:rStyle w:val="StyleBoldUnderline"/>
        </w:rPr>
        <w:t xml:space="preserve">Glissant’s </w:t>
      </w:r>
      <w:r>
        <w:t xml:space="preserve">Caribbean Discourses and </w:t>
      </w:r>
      <w:r w:rsidRPr="00DC624F">
        <w:rPr>
          <w:rStyle w:val="StyleBoldUnderline"/>
        </w:rPr>
        <w:t xml:space="preserve">Poetics of Relation are paradigmatic of the later impulse to equate the massacre aboard the </w:t>
      </w:r>
      <w:proofErr w:type="spellStart"/>
      <w:r w:rsidRPr="00DC624F">
        <w:rPr>
          <w:rStyle w:val="StyleBoldUnderline"/>
        </w:rPr>
        <w:t>Zong</w:t>
      </w:r>
      <w:proofErr w:type="spellEnd"/>
      <w:r w:rsidRPr="00DC624F">
        <w:rPr>
          <w:rStyle w:val="StyleBoldUnderline"/>
        </w:rPr>
        <w:t xml:space="preserve"> with a global logic and the experience of modernity</w:t>
      </w:r>
      <w:r>
        <w:t xml:space="preserve">. To be sure, the </w:t>
      </w:r>
      <w:proofErr w:type="spellStart"/>
      <w:r>
        <w:t>Martinican</w:t>
      </w:r>
      <w:proofErr w:type="spellEnd"/>
      <w:r>
        <w:t xml:space="preserve"> novelist and philosopher </w:t>
      </w:r>
      <w:proofErr w:type="gramStart"/>
      <w:r>
        <w:t>does</w:t>
      </w:r>
      <w:proofErr w:type="gramEnd"/>
      <w:r>
        <w:t xml:space="preserve"> not mention the </w:t>
      </w:r>
      <w:proofErr w:type="spellStart"/>
      <w:r>
        <w:t>Zong</w:t>
      </w:r>
      <w:proofErr w:type="spellEnd"/>
      <w:r>
        <w:t xml:space="preserve"> massacre by name. But something like that event, some revenant version or afterimage of it is central to his two most celebrated works. Indeed, if we read between Caribbean Discourses and Poetics of Relation , it quickly becomes apparent that the two texts are held together by a singular scene that seems to have been haunting Glissant for well over a decade, a scene at least genealogically related to that with which I began, a scene of slaves drowning. First present in Caribbean Discourses as something called to his mind by a phrase in one of Edward Brathwaite’s works (‘‘The unity is submarine’’), that scene repeats itself not only in the first section of the later Poetics of Relation (repeats itself, indeed, as the occasion for the opening meditations of Poetics of </w:t>
      </w:r>
      <w:proofErr w:type="gramStart"/>
      <w:r>
        <w:t>Relation ,</w:t>
      </w:r>
      <w:proofErr w:type="gramEnd"/>
      <w:r>
        <w:t xml:space="preserve"> as the scene of terror from which Glissant’s poetics takes its departure) but, </w:t>
      </w:r>
      <w:proofErr w:type="spellStart"/>
      <w:r>
        <w:t>metaleptically</w:t>
      </w:r>
      <w:proofErr w:type="spellEnd"/>
      <w:r>
        <w:t xml:space="preserve">, in the epigraphs that introduce that book. Here, in the earlier work, Caribbean Discourses , is what Brathwaite’s comment causes </w:t>
      </w:r>
      <w:proofErr w:type="spellStart"/>
      <w:r>
        <w:t>Glissant</w:t>
      </w:r>
      <w:proofErr w:type="spellEnd"/>
      <w:r>
        <w:t xml:space="preserve"> to see: To my mind this expression [‘‘</w:t>
      </w:r>
      <w:r w:rsidRPr="00DC624F">
        <w:rPr>
          <w:rStyle w:val="StyleBoldUnderline"/>
        </w:rPr>
        <w:t>The unity is submarine’’] can only evoke all those Africans weighed down with ball and chain and thrown overboard</w:t>
      </w:r>
      <w:r>
        <w:t xml:space="preserve"> whenever a slave ship was pursued by enemy vessels and felt too weak to put up a fight. They sowed in the depths the seeds of an invisible </w:t>
      </w:r>
      <w:proofErr w:type="gramStart"/>
      <w:r>
        <w:t>presence .</w:t>
      </w:r>
      <w:proofErr w:type="gramEnd"/>
      <w:r>
        <w:t xml:space="preserve"> And so </w:t>
      </w:r>
      <w:proofErr w:type="spellStart"/>
      <w:r>
        <w:t>transversality</w:t>
      </w:r>
      <w:proofErr w:type="spellEnd"/>
      <w:r>
        <w:t>, and not the universal transcendence of the sublime, has come to light. It took us a long time to learn this. We are the roots of a cross</w:t>
      </w:r>
      <w:r w:rsidR="002256FB">
        <w:t>-cultural relationship ....</w:t>
      </w:r>
      <w:proofErr w:type="spellStart"/>
      <w:r w:rsidR="002256FB">
        <w:t>Weth</w:t>
      </w:r>
      <w:r>
        <w:t>ereby</w:t>
      </w:r>
      <w:proofErr w:type="spellEnd"/>
      <w:r>
        <w:t xml:space="preserve"> live, we have the good fortune of living, </w:t>
      </w:r>
      <w:proofErr w:type="gramStart"/>
      <w:r>
        <w:t>this</w:t>
      </w:r>
      <w:proofErr w:type="gramEnd"/>
      <w:r>
        <w:t xml:space="preserve"> shared process of cultural mutation, this convergence that frees us from uniformity. 6 And here, some years later, is the </w:t>
      </w:r>
      <w:proofErr w:type="spellStart"/>
      <w:r>
        <w:t>reapparition</w:t>
      </w:r>
      <w:proofErr w:type="spellEnd"/>
      <w:r>
        <w:t xml:space="preserve"> of that scene (a </w:t>
      </w:r>
      <w:proofErr w:type="spellStart"/>
      <w:r>
        <w:t>reapparition</w:t>
      </w:r>
      <w:proofErr w:type="spellEnd"/>
      <w:r>
        <w:t xml:space="preserve"> that is staged on the second page of Poetics of Relation but that, in a sense, does not wait until that page is turned to present itself again, that encroaches on the reader’s eye as an intimation of déjà vu the moment the eye, scanning the book’s epigraphs, sees there, again, the line by Brathwaite [‘‘The unity is submarine’’] alongside one by Derek Walcott [‘‘The sea is history’’] and sees in anticipation, and in memory, what Glissant himself is about to see again): The next abyss was the depths of the sea. Whenever a fleet of ships gave chase to slave ships, it was easiest just to lighten the boat by throwing cargo overboard, weighing it down with balls and chains. These underwater signposts mark the course between the Gold Coast and the Leeward Islands. Navigating the green splendor of the sea s...still brings to mind, coming to light like seaweed, these lowest depths, these deeps....</w:t>
      </w:r>
      <w:proofErr w:type="spellStart"/>
      <w:r>
        <w:t>Inac</w:t>
      </w:r>
      <w:proofErr w:type="spellEnd"/>
      <w:r>
        <w:t xml:space="preserve"> </w:t>
      </w:r>
      <w:proofErr w:type="spellStart"/>
      <w:r>
        <w:t>tual</w:t>
      </w:r>
      <w:proofErr w:type="spellEnd"/>
      <w:r>
        <w:t xml:space="preserve"> fact the abyss is a tautology: the entire ocean, the entire sea gently collapsing in the end into the pleasures of sand, makes one vast beginning, but a beginning whose time is marked by these balls and chains gone </w:t>
      </w:r>
      <w:proofErr w:type="gramStart"/>
      <w:r>
        <w:t>green ....</w:t>
      </w:r>
      <w:proofErr w:type="gramEnd"/>
      <w:r>
        <w:t xml:space="preserve"> For though this experience made you, original victim floating toward the sea’s abysses, an exception, it became something shared and made us, the descendants, one people among others. Peoples do not live on Tseng 2002.1.21 14:32 6488 SOUTH ATLANTIC QUARTERLY 100:1 / sheet 70 of 327 Specters of the Atlantic 67 exception. Relation is not made up of things that are foreign but of shared knowledge</w:t>
      </w:r>
      <w:r w:rsidRPr="00DC624F">
        <w:rPr>
          <w:rStyle w:val="StyleBoldUnderline"/>
        </w:rPr>
        <w:t>. This experience of the abyss can now be said to be the best element of exchange.</w:t>
      </w:r>
      <w:r>
        <w:t xml:space="preserve"> 7 The reversal that structures </w:t>
      </w:r>
      <w:r>
        <w:lastRenderedPageBreak/>
        <w:t xml:space="preserve">Glissant’s first image of this scene, the reversal that replaces an image of terror with an image of promise, a knowledge of endings with a knowledge of beginnings, is once again present here, though now </w:t>
      </w:r>
      <w:r w:rsidRPr="00012BFB">
        <w:rPr>
          <w:rStyle w:val="Emphasis"/>
          <w:highlight w:val="yellow"/>
        </w:rPr>
        <w:t>that reversal manifests itself not only as an essentially ‘‘performative’’ act</w:t>
      </w:r>
      <w:r>
        <w:t xml:space="preserve"> (in J. L. Austin’s sense of the word) </w:t>
      </w:r>
      <w:r w:rsidRPr="00012BFB">
        <w:rPr>
          <w:rStyle w:val="Emphasis"/>
          <w:highlight w:val="yellow"/>
        </w:rPr>
        <w:t xml:space="preserve">but as a </w:t>
      </w:r>
      <w:proofErr w:type="spellStart"/>
      <w:r w:rsidRPr="00012BFB">
        <w:rPr>
          <w:rStyle w:val="Emphasis"/>
          <w:highlight w:val="yellow"/>
        </w:rPr>
        <w:t>tropological</w:t>
      </w:r>
      <w:proofErr w:type="spellEnd"/>
      <w:r w:rsidRPr="00012BFB">
        <w:rPr>
          <w:rStyle w:val="Emphasis"/>
          <w:highlight w:val="yellow"/>
        </w:rPr>
        <w:t xml:space="preserve"> argument</w:t>
      </w:r>
      <w:r w:rsidRPr="00DC624F">
        <w:rPr>
          <w:rStyle w:val="Emphasis"/>
        </w:rPr>
        <w:t>, as a ‘‘poetics’’ whose organizing figures</w:t>
      </w:r>
      <w:r>
        <w:t xml:space="preserve"> (‘‘except ion,’’ ‘‘exchange,’’ ‘‘relation’’) </w:t>
      </w:r>
      <w:r w:rsidRPr="00DC624F">
        <w:rPr>
          <w:rStyle w:val="Emphasis"/>
        </w:rPr>
        <w:t>name Glissant’s attempt to grasp and make sense of the reversal</w:t>
      </w:r>
      <w:r>
        <w:t xml:space="preserve"> he had earlier merely insisted upon. Indeed, </w:t>
      </w:r>
      <w:r w:rsidRPr="00DC624F">
        <w:rPr>
          <w:rStyle w:val="StyleBoldUnderline"/>
        </w:rPr>
        <w:t>this passage from exception to relation,</w:t>
      </w:r>
      <w:r>
        <w:t xml:space="preserve"> this passage from a vision of exceptional suffering and of those violently excepted from history to a vision of a unity, a solidarity</w:t>
      </w:r>
      <w:r w:rsidRPr="00DC624F">
        <w:rPr>
          <w:rStyle w:val="StyleBoldUnderline"/>
        </w:rPr>
        <w:t xml:space="preserve">, functions as </w:t>
      </w:r>
      <w:r w:rsidRPr="00012BFB">
        <w:rPr>
          <w:rStyle w:val="StyleBoldUnderline"/>
          <w:highlight w:val="yellow"/>
        </w:rPr>
        <w:t>a</w:t>
      </w:r>
      <w:r w:rsidRPr="00012BFB">
        <w:rPr>
          <w:highlight w:val="yellow"/>
        </w:rPr>
        <w:t xml:space="preserve"> shorthand code for, or </w:t>
      </w:r>
      <w:r w:rsidRPr="00012BFB">
        <w:rPr>
          <w:rStyle w:val="StyleBoldUnderline"/>
          <w:highlight w:val="yellow"/>
        </w:rPr>
        <w:t>condensation o</w:t>
      </w:r>
      <w:r w:rsidRPr="00012BFB">
        <w:rPr>
          <w:highlight w:val="yellow"/>
        </w:rPr>
        <w:t>f</w:t>
      </w:r>
      <w:r>
        <w:t xml:space="preserve">, Glissant’s </w:t>
      </w:r>
      <w:r w:rsidRPr="00DC624F">
        <w:rPr>
          <w:rStyle w:val="Emphasis"/>
        </w:rPr>
        <w:t xml:space="preserve">entire </w:t>
      </w:r>
      <w:r w:rsidRPr="00012BFB">
        <w:rPr>
          <w:rStyle w:val="Emphasis"/>
          <w:highlight w:val="yellow"/>
        </w:rPr>
        <w:t>poetics of relation</w:t>
      </w:r>
      <w:r>
        <w:t xml:space="preserve">. Crucially, however, what mediates that reversal, what enables that passage (from endings to beginnings, from terror to promise, from exception to relation), is a second, implied reversal: a reversal of what, with reference to the slave trade, we commonly understand exchange to entail. For if, in this context, </w:t>
      </w:r>
      <w:r w:rsidRPr="00012BFB">
        <w:rPr>
          <w:rStyle w:val="StyleBoldUnderline"/>
          <w:highlight w:val="yellow"/>
        </w:rPr>
        <w:t>exchange suggests</w:t>
      </w:r>
      <w:r>
        <w:t xml:space="preserve"> not merely a formal, Marxian, logic of dematerialization, a stripping away of the ‘‘exceptional’’ quality of things in their transit from use values to exchange values, but an </w:t>
      </w:r>
      <w:proofErr w:type="spellStart"/>
      <w:r>
        <w:t>absolutization</w:t>
      </w:r>
      <w:proofErr w:type="spellEnd"/>
      <w:r>
        <w:t xml:space="preserve"> of such dedifferentiating protocols, </w:t>
      </w:r>
      <w:r w:rsidRPr="00012BFB">
        <w:rPr>
          <w:rStyle w:val="StyleBoldUnderline"/>
          <w:highlight w:val="yellow"/>
        </w:rPr>
        <w:t>an apocalyptic stripping away of the exceptional quality of persons</w:t>
      </w:r>
      <w:r w:rsidRPr="00DC624F">
        <w:rPr>
          <w:rStyle w:val="StyleBoldUnderline"/>
        </w:rPr>
        <w:t xml:space="preserve"> in their transit from humanness to money</w:t>
      </w:r>
      <w:r>
        <w:t xml:space="preserve">, then, however counterintuitive this might seem, what Glissant suggests is that exchange must be apprehended, in precisely such moments, not only as a word for loss </w:t>
      </w:r>
      <w:proofErr w:type="spellStart"/>
      <w:r>
        <w:t>butasawordfor</w:t>
      </w:r>
      <w:proofErr w:type="spellEnd"/>
      <w:r>
        <w:t xml:space="preserve"> gain . </w:t>
      </w:r>
      <w:proofErr w:type="gramStart"/>
      <w:r w:rsidRPr="00DC624F">
        <w:rPr>
          <w:rStyle w:val="StyleBoldUnderline"/>
        </w:rPr>
        <w:t>Exchange</w:t>
      </w:r>
      <w:r>
        <w:t xml:space="preserve"> ,</w:t>
      </w:r>
      <w:proofErr w:type="gramEnd"/>
      <w:r>
        <w:t xml:space="preserve"> in this sense, once more </w:t>
      </w:r>
      <w:r w:rsidRPr="00DC624F">
        <w:rPr>
          <w:rStyle w:val="StyleBoldUnderline"/>
        </w:rPr>
        <w:t>names a form of substitution</w:t>
      </w:r>
      <w:r>
        <w:t xml:space="preserve">, though here what replaces exceptionality is not </w:t>
      </w:r>
      <w:proofErr w:type="spellStart"/>
      <w:r>
        <w:t>fungibility</w:t>
      </w:r>
      <w:proofErr w:type="spellEnd"/>
      <w:r>
        <w:t xml:space="preserve"> but relation, where relation is a word for an </w:t>
      </w:r>
      <w:proofErr w:type="spellStart"/>
      <w:r>
        <w:t>antimelancholic</w:t>
      </w:r>
      <w:proofErr w:type="spellEnd"/>
      <w:r>
        <w:t xml:space="preserve"> politics of memory, and a word for those new forms of culture, identity, and solidarity that emerge from even this most violent scene of Atlantic exchange. If exchange , for Glissant, is a word that names an unending process, an enduring drama of historical transformations in which anything we might be inclined to regard as an ‘‘event’’ survives its happening as an endless series of aftereffects, it does, nevertheless, seem to have a point of beginning or, at the least, a first point of application. Certainly that is the case for the ‘‘scene’’ with which I began. For at the heart of this scene, </w:t>
      </w:r>
      <w:r w:rsidRPr="00DC624F">
        <w:rPr>
          <w:rStyle w:val="StyleBoldUnderline"/>
        </w:rPr>
        <w:t>at the dense nodal point of</w:t>
      </w:r>
      <w:r>
        <w:t xml:space="preserve"> Tseng 2002.1.21 14:32 6488 SOUTH ATLANTIC QUARTERLY 100:1 / sheet 71 of 327 68 Ian </w:t>
      </w:r>
      <w:proofErr w:type="spellStart"/>
      <w:r>
        <w:t>Baucom</w:t>
      </w:r>
      <w:proofErr w:type="spellEnd"/>
      <w:r>
        <w:t xml:space="preserve"> </w:t>
      </w:r>
      <w:r w:rsidRPr="00012BFB">
        <w:rPr>
          <w:rStyle w:val="StyleBoldUnderline"/>
          <w:highlight w:val="yellow"/>
        </w:rPr>
        <w:t>this scene of substitutions</w:t>
      </w:r>
      <w:r>
        <w:t xml:space="preserve">, reversals, abandonments, recoveries, losses, and gains, </w:t>
      </w:r>
      <w:r w:rsidRPr="00012BFB">
        <w:rPr>
          <w:rStyle w:val="StyleBoldUnderline"/>
          <w:highlight w:val="yellow"/>
        </w:rPr>
        <w:t>at the absolute zero point of relational contact, is that image of the drowning human body</w:t>
      </w:r>
      <w:r>
        <w:t xml:space="preserve">, an image of the body less in than as a contact zone, an image of a body impoverished and strangely rewarded by ‘‘exchange.’’ And if that metamorphic body functions for Glissant as an entirely genealogical body, as something that is at once the </w:t>
      </w:r>
      <w:proofErr w:type="spellStart"/>
      <w:r>
        <w:t>originary</w:t>
      </w:r>
      <w:proofErr w:type="spellEnd"/>
      <w:r>
        <w:t xml:space="preserve"> body in a genealogy of creole identity and a body in insurrection against the disciplinary regimes that seek to produce it (whether as a marketable ‘‘exchange value’’ or as the waste matter of cross-Atlantic imperial exchange), then, in this, Glissant is by no means alone. Indeed, in recent years, it has sometimes seemed that this body, this vanishing but not vanished, drowning but transformed, lost but repeating body has come to function in black Atlantic narrative, aesthetic, and commemorative practices much as the entombed body of the unknown soldier functions in Benedict Anderson’s account of nationalism. 8 Glissant’s citations and epigraphs provide a glimpse of </w:t>
      </w:r>
      <w:r w:rsidRPr="00DC624F">
        <w:rPr>
          <w:rStyle w:val="StyleBoldUnderline"/>
        </w:rPr>
        <w:t>the archive</w:t>
      </w:r>
      <w:r>
        <w:t xml:space="preserve"> that </w:t>
      </w:r>
      <w:r w:rsidRPr="00DC624F">
        <w:rPr>
          <w:rStyle w:val="StyleBoldUnderline"/>
        </w:rPr>
        <w:t>has been organizing itself as a sort of textual cenotaph to this figure and of the manner in which that archive has assembled itself</w:t>
      </w:r>
      <w:r>
        <w:t xml:space="preserve"> less as a repository or monument than as </w:t>
      </w:r>
      <w:r w:rsidRPr="00DC624F">
        <w:rPr>
          <w:rStyle w:val="StyleBoldUnderline"/>
        </w:rPr>
        <w:t>an act of communicative and textual exchange</w:t>
      </w:r>
      <w:r>
        <w:t>. The two epigraphs of Glissant’s Poetics of Relation are, as I have mentioned, from Edward Brathwaite (‘‘The unity is submarine’’) and Derek Walcott (‘‘The sea is history’’). Walcott’s poem, in its turn, both alludes to Brathwaite (as the Jamaican poet’s ‘‘The unity is submarine’’ is transformed into the ‘‘</w:t>
      </w:r>
      <w:proofErr w:type="spellStart"/>
      <w:r>
        <w:t>subtl</w:t>
      </w:r>
      <w:proofErr w:type="spellEnd"/>
      <w:r>
        <w:t xml:space="preserve"> e... submarine’’ expanse into which Walcott leads his readers) and is cited by </w:t>
      </w:r>
      <w:proofErr w:type="spellStart"/>
      <w:r>
        <w:t>D’Aguiar</w:t>
      </w:r>
      <w:proofErr w:type="spellEnd"/>
      <w:r>
        <w:t xml:space="preserve"> as one of the epigraphs to Feeding the </w:t>
      </w:r>
      <w:proofErr w:type="gramStart"/>
      <w:r>
        <w:t>Ghosts .</w:t>
      </w:r>
      <w:proofErr w:type="gramEnd"/>
      <w:r>
        <w:t xml:space="preserve"> </w:t>
      </w:r>
      <w:proofErr w:type="spellStart"/>
      <w:r>
        <w:t>D’Aguiar’s</w:t>
      </w:r>
      <w:proofErr w:type="spellEnd"/>
      <w:r>
        <w:t xml:space="preserve"> novel (whose second epigraph is, like </w:t>
      </w:r>
      <w:proofErr w:type="spellStart"/>
      <w:r>
        <w:t>Glissant’s</w:t>
      </w:r>
      <w:proofErr w:type="spellEnd"/>
      <w:r>
        <w:t xml:space="preserve">, drawn from Brathwaite) originated, in its turn, from his reading of Michelle Cliff ’s </w:t>
      </w:r>
      <w:proofErr w:type="spellStart"/>
      <w:r>
        <w:t>Abeng</w:t>
      </w:r>
      <w:proofErr w:type="spellEnd"/>
      <w:r>
        <w:t xml:space="preserve"> , in which the </w:t>
      </w:r>
      <w:proofErr w:type="spellStart"/>
      <w:r>
        <w:t>Zong</w:t>
      </w:r>
      <w:proofErr w:type="spellEnd"/>
      <w:r>
        <w:t xml:space="preserve"> massacre figures as a fleeting background memory, and from his study of Turner’s Slavers canvas, the English painter’s  depiction of the </w:t>
      </w:r>
      <w:proofErr w:type="spellStart"/>
      <w:r>
        <w:t>Zong</w:t>
      </w:r>
      <w:proofErr w:type="spellEnd"/>
      <w:r>
        <w:t xml:space="preserve"> massacre, a painting that not only haunts </w:t>
      </w:r>
      <w:proofErr w:type="spellStart"/>
      <w:r>
        <w:t>D’Aguiar’s</w:t>
      </w:r>
      <w:proofErr w:type="spellEnd"/>
      <w:r>
        <w:t xml:space="preserve"> novel and David </w:t>
      </w:r>
      <w:proofErr w:type="spellStart"/>
      <w:r>
        <w:t>Dabydeen’s</w:t>
      </w:r>
      <w:proofErr w:type="spellEnd"/>
      <w:r>
        <w:t xml:space="preserve"> collection of poems Turner but to which Paul Gilroy has directed his attention in both Small Acts and The Black Atlantic . Closing his discussion of the canvas in The Black </w:t>
      </w:r>
      <w:proofErr w:type="gramStart"/>
      <w:r>
        <w:t>Atlantic ,</w:t>
      </w:r>
      <w:proofErr w:type="gramEnd"/>
      <w:r>
        <w:t xml:space="preserve"> Gilroy comments: ‘‘Its exile in Boston [where it has been since John Ruskin sold it in ] is yet another pointer toward the shape of the Atlantic as a system of cultural exchanges.’’ 9 This seems an apt comment, though to my mind, it is less the wanderings of Turner’s canvas than the cross-Atlantic </w:t>
      </w:r>
      <w:r>
        <w:lastRenderedPageBreak/>
        <w:t xml:space="preserve">conversation that has been occupying the attention of these British, Guyanese, Jamaican, and Saint Lucian Tseng 2002.1.21 14:32 6488 SOUTH ATLANTIC QUARTERLY 100:1 / sheet 72 of 327 Specters of the Atlantic 69 writers, the circular exchange of images and epigraphs as they have borrowed each other’s language to orient their collective gaze on this image of a drowning body that truly points to ‘‘the shape of the Atlantic as a system of cultural’’ and communicative exchanges. My point in tracing these linkages is not simply that writers borrow from one another or that the ‘‘genealogy’’ of any of these works must entail a genealogy of these </w:t>
      </w:r>
      <w:proofErr w:type="spellStart"/>
      <w:r>
        <w:t>recyclings</w:t>
      </w:r>
      <w:proofErr w:type="spellEnd"/>
      <w:r>
        <w:t xml:space="preserve">, quotations, allusions, and borrowings (though that is, quite obviously, the case) or even that it is through just such </w:t>
      </w:r>
      <w:proofErr w:type="spellStart"/>
      <w:r>
        <w:t>intertextual</w:t>
      </w:r>
      <w:proofErr w:type="spellEnd"/>
      <w:r>
        <w:t xml:space="preserve"> exchanges that </w:t>
      </w:r>
      <w:proofErr w:type="spellStart"/>
      <w:r>
        <w:t>Glissant’s</w:t>
      </w:r>
      <w:proofErr w:type="spellEnd"/>
      <w:r>
        <w:t xml:space="preserve"> Poetics of Relation demonstrates the truth of its insights, that it is in this dispersed but related corpus that the body Glissant ‘‘signposts’’ as foundational to both a </w:t>
      </w:r>
      <w:proofErr w:type="spellStart"/>
      <w:r>
        <w:t>discours</w:t>
      </w:r>
      <w:proofErr w:type="spellEnd"/>
      <w:r>
        <w:t xml:space="preserve"> </w:t>
      </w:r>
      <w:proofErr w:type="spellStart"/>
      <w:r>
        <w:t>antillais</w:t>
      </w:r>
      <w:proofErr w:type="spellEnd"/>
      <w:r>
        <w:t xml:space="preserve"> and a poetics of relation returns as a ‘‘transversal,’’ ‘‘cross-cultural’’ body of writing. Rather, it is the logic by which that body of writing ‘‘relates’’ the body it writes, with which I am concerned, the logic which marks the former as a cenotaph to the latter, the logic which marks the body of writing as both the burial ground and the resurrection of the written body, the logic which thus codes this poetics as not only a form of memorializing the body but also a mode of allegorizing it, which indeed, so conflates allegory and memory as to make allegory the privileged form of relational memory, though, to be sure, a form haunted, as is always the case with allegory, by the literal, material, bodily presence it at once names and displaces by its relational poetics of exchange. That allegory is </w:t>
      </w:r>
      <w:proofErr w:type="spellStart"/>
      <w:r>
        <w:t>itsel</w:t>
      </w:r>
      <w:proofErr w:type="spellEnd"/>
      <w:r>
        <w:t xml:space="preserve"> f a mode of exchange, indeed that it is an aesthetic form which at once models itself on, proceeds from, and licenses those substitutionary acts of the imagination fundamental to the creation of capital exchange values, is, of course, an insight we owe to Walter Benjamin. 10 That there might be something else at work in a </w:t>
      </w:r>
      <w:proofErr w:type="spellStart"/>
      <w:r>
        <w:t>diasporic</w:t>
      </w:r>
      <w:proofErr w:type="spellEnd"/>
      <w:r>
        <w:t xml:space="preserve"> </w:t>
      </w:r>
      <w:proofErr w:type="spellStart"/>
      <w:r>
        <w:t>allegoresis</w:t>
      </w:r>
      <w:proofErr w:type="spellEnd"/>
      <w:r>
        <w:t xml:space="preserve"> of the middle passage, that this kind of allegorical exchange of the ‘‘specific qualitative character’’ of an event for its ‘‘universal significance, that is, its value,’’ might generate not a condemnation but a radical appreciation of the value of exchange, is a notion we owe to Glissant as his texts repeatedly stage their ‘‘abyssal’’ descent into ‘‘the depths of the sea’’ (). For what Glissant discovers there is not only an ending but a ‘‘beginning,’’ an array of ‘‘underwater signposts’’ () that are both the enduring, recurring, uncannily resurfacing signs of the violence of the slave trade and of the loss of the </w:t>
      </w:r>
      <w:proofErr w:type="spellStart"/>
      <w:r>
        <w:t>placeworld</w:t>
      </w:r>
      <w:proofErr w:type="spellEnd"/>
      <w:r>
        <w:t xml:space="preserve"> </w:t>
      </w:r>
      <w:proofErr w:type="gramStart"/>
      <w:r>
        <w:t>and ,</w:t>
      </w:r>
      <w:proofErr w:type="gramEnd"/>
      <w:r>
        <w:t xml:space="preserve"> for Glissant, the signs of the unification of the disparate, the commonly inherited remains of a history that has become ‘‘something shared’’ (). Thus, as the line from Brathwaite’s own meditation on Tseng 2002.1.21 14:32 6488 SOUTH ATLANTIC QUARTERLY 100:1 / sheet 73 of 327 70 Ian </w:t>
      </w:r>
      <w:proofErr w:type="spellStart"/>
      <w:r>
        <w:t>Baucom</w:t>
      </w:r>
      <w:proofErr w:type="spellEnd"/>
      <w:r>
        <w:t xml:space="preserve"> precisely the same scene predicts, what Glissant finds here is ‘‘unity’’: the unity of the creolized where </w:t>
      </w:r>
      <w:proofErr w:type="spellStart"/>
      <w:r>
        <w:t>creolization</w:t>
      </w:r>
      <w:proofErr w:type="spellEnd"/>
      <w:r>
        <w:t xml:space="preserve"> is understood both as the unification of the disparate and as the </w:t>
      </w:r>
      <w:proofErr w:type="spellStart"/>
      <w:r>
        <w:t>diasporization</w:t>
      </w:r>
      <w:proofErr w:type="spellEnd"/>
      <w:r>
        <w:t xml:space="preserve"> of the unified, as a gathering in scattering. The scene of the utter loss of place, the scene, in Heidegger’s terms, of the subject’s entry into the </w:t>
      </w:r>
      <w:proofErr w:type="spellStart"/>
      <w:r>
        <w:t>unheimlich</w:t>
      </w:r>
      <w:proofErr w:type="spellEnd"/>
      <w:r>
        <w:t xml:space="preserve"> , unhomely, or, perhaps, anti-homely expanses of an unmarked world space, thus becomes for Glissant a scene of re place </w:t>
      </w:r>
      <w:proofErr w:type="spellStart"/>
      <w:r>
        <w:t>ment</w:t>
      </w:r>
      <w:proofErr w:type="spellEnd"/>
      <w:r>
        <w:t xml:space="preserve">, a scene, as </w:t>
      </w:r>
      <w:proofErr w:type="spellStart"/>
      <w:r>
        <w:t>D’Aguiar</w:t>
      </w:r>
      <w:proofErr w:type="spellEnd"/>
      <w:r>
        <w:t xml:space="preserve"> has it, where what seemed to figure the loss of home ‘‘is therefore home.’’ 11 Such is also the insight of Walcott’s poem ‘‘The Sea Is History.’’ For as that poem takes its readers on a tour of the great underwater cemeteries of the Atlantic, it finds in that ‘‘subtle’’ ‘‘submarine’’ expanse the ‘‘monuments’’ of a cross-Atlantic community of belonging, the monuments that make the depths of the sea a ‘‘place of memory’’ (as Pierre Nora has it), which can be shared by the </w:t>
      </w:r>
      <w:proofErr w:type="spellStart"/>
      <w:r>
        <w:t>Martinican</w:t>
      </w:r>
      <w:proofErr w:type="spellEnd"/>
      <w:r>
        <w:t xml:space="preserve"> philosopher, the Jamaican historian, the Saint Lucian poet, and the black British novelist. 12 But there is still something else to be discovered here, something that Glissant insists we find: a ‘‘modern force,’’ indeed, modernity itself, a modernity in which this experience of history, this transit from ‘‘place’’ to ‘‘space,’’ this discovery of the zones of displacement as our new places of belonging, this rewriting of the self under the signposts of the creolized, is paradigmatic of a global experience of the modern. ‘‘Our boats are open,’’ Glissant concludes the introductory section of Poetics of </w:t>
      </w:r>
      <w:proofErr w:type="gramStart"/>
      <w:r>
        <w:t>Relation ,</w:t>
      </w:r>
      <w:proofErr w:type="gramEnd"/>
      <w:r>
        <w:t xml:space="preserve"> ‘‘and we sail them for everyone’’ (). There is an extraordinary generosity to this pledge and an invitation to rethink the relation of the global to the logics of exchange. For if our accounts of the global tend to identify globalization (as </w:t>
      </w:r>
      <w:proofErr w:type="spellStart"/>
      <w:r>
        <w:t>modernizaton</w:t>
      </w:r>
      <w:proofErr w:type="spellEnd"/>
      <w:r>
        <w:t xml:space="preserve">) with a process whereby the local, the vernacular, and the heterogeneous are exchanged for the uniform, the dedifferentiated, and the homogenized, accounts most familiar to us as some or other version of the ‘‘end of history’’ (accounts in which, unsurprisingly, the story of the globalization of the exchange principle is represented as the story of the birth of justice), Glissant’s comments suggest that we should </w:t>
      </w:r>
      <w:r>
        <w:lastRenderedPageBreak/>
        <w:t xml:space="preserve">read this process as reversible. Difference, here, however, is not understood as something external to exchange but, as Glissant has it, ‘‘the best element of exchange.’’ It is from within what Giovanni </w:t>
      </w:r>
      <w:proofErr w:type="spellStart"/>
      <w:r>
        <w:t>Arrighi</w:t>
      </w:r>
      <w:proofErr w:type="spellEnd"/>
      <w:r>
        <w:t xml:space="preserve"> calls global capital’s spaces of flow that, for Glissant, difference returns as the relational counter</w:t>
      </w:r>
      <w:r w:rsidR="00E94806">
        <w:t xml:space="preserve"> </w:t>
      </w:r>
      <w:r>
        <w:t xml:space="preserve">narrative of globalization. 13 </w:t>
      </w:r>
      <w:proofErr w:type="spellStart"/>
      <w:r>
        <w:t>Arrighi</w:t>
      </w:r>
      <w:proofErr w:type="spellEnd"/>
      <w:r>
        <w:t xml:space="preserve"> tends to identify such ‘‘spaces of flow’’ with the metropolitan c</w:t>
      </w:r>
      <w:r w:rsidR="00E94806">
        <w:t>enters of finance capi</w:t>
      </w:r>
      <w:r>
        <w:t xml:space="preserve">tal, and he associates their rise with the slave-trading joint stock companies that over the course of the seventeenth and eighteenth centuries consolidated the Dutch and English dominance of global capital. What Glissant’s text suggests is that if this is not only an accurate history of capital but a credible history of our ‘‘long twentieth century,’’ then such a history needs to attend not only to the metropolitan sites of capital’s distribution and return but also to the border zones of exchange, to the slave ships, colonies, and plantations, which are also ‘‘spaces of flow,’’ spaces that are, to be sure, spaces of dedifferentiation but spaces that also, by concentrating difference, </w:t>
      </w:r>
      <w:proofErr w:type="spellStart"/>
      <w:r>
        <w:t>enjamb</w:t>
      </w:r>
      <w:proofErr w:type="spellEnd"/>
      <w:r>
        <w:t xml:space="preserve"> it, multiply it, or, as Glissant and Fredric Jameson in their different ways might say, relate it. In such spaces, exchange is seen to exhibit a double logic, the logic, one might suggest, of </w:t>
      </w:r>
      <w:proofErr w:type="spellStart"/>
      <w:r>
        <w:t>creolization</w:t>
      </w:r>
      <w:proofErr w:type="spellEnd"/>
      <w:r>
        <w:t xml:space="preserve">, the logic of the simultaneous erasure and multiplication of difference. And it is because he can read the globe’s spaces of flow as subject to such a reversible, double logic of creolizing exchange that Glissant can discover in the sort of scene with which his text and this essay began not an injunction to melancholy but the double promise of relation, the promise of an inherited solidarity and the promise of the connective, </w:t>
      </w:r>
      <w:proofErr w:type="spellStart"/>
      <w:r>
        <w:t>rhizomic</w:t>
      </w:r>
      <w:proofErr w:type="spellEnd"/>
      <w:r>
        <w:t xml:space="preserve"> identity of the </w:t>
      </w:r>
      <w:proofErr w:type="spellStart"/>
      <w:r>
        <w:t>nonidentical</w:t>
      </w:r>
      <w:proofErr w:type="spellEnd"/>
      <w:r>
        <w:t>: ‘‘For though this experience made you, original victim floating toward the sea’s abysses, an exception, it became something shared and made us, the descendants, one people among others. People do not live on exception. Relation is not made up of things that are foreign but of shared knowledge. This experience of the abyss can now be said to be the best element of exchange’’ (). Glissant’s entire poetics is concentrated here, as is</w:t>
      </w:r>
      <w:r w:rsidR="00E94806">
        <w:t xml:space="preserve"> a generalized poetics of the postcolonial, that by-now-familiar hyb</w:t>
      </w:r>
      <w:r>
        <w:t xml:space="preserve">ridity poetics that seeks to redeem the </w:t>
      </w:r>
      <w:r w:rsidR="00E94806">
        <w:t>violences</w:t>
      </w:r>
      <w:r>
        <w:t xml:space="preserve"> and losses of history by discovering within a Manichaean economy of colonial loss a compensatory economy of postcolonial gain. </w:t>
      </w:r>
      <w:r w:rsidRPr="00464559">
        <w:rPr>
          <w:rStyle w:val="StyleBoldUnderline"/>
        </w:rPr>
        <w:t>However compelling this might be,</w:t>
      </w:r>
      <w:r>
        <w:t xml:space="preserve"> however appealing it may be </w:t>
      </w:r>
      <w:r w:rsidRPr="00464559">
        <w:rPr>
          <w:rStyle w:val="StyleBoldUnderline"/>
        </w:rPr>
        <w:t>to read the reading protocols of the postcolonial as protocols that turn exchange against itself,</w:t>
      </w:r>
      <w:r>
        <w:t xml:space="preserve"> that reverse its reversals, I want to pause to consider what it is that permits that exchange to take place. For Glissant, what lies between the time of death and the time of relation, </w:t>
      </w:r>
      <w:r w:rsidRPr="00012BFB">
        <w:rPr>
          <w:rStyle w:val="StyleBoldUnderline"/>
          <w:highlight w:val="yellow"/>
        </w:rPr>
        <w:t>what must be ‘‘cleared away’’ to make way for relation, is</w:t>
      </w:r>
      <w:r>
        <w:t xml:space="preserve">, in his terms, ‘‘exception.’’ If exception , in the passage I have cited, is Glissant’s word for </w:t>
      </w:r>
      <w:r w:rsidRPr="00012BFB">
        <w:rPr>
          <w:rStyle w:val="Emphasis"/>
          <w:highlight w:val="yellow"/>
        </w:rPr>
        <w:t>the moment of drowning</w:t>
      </w:r>
      <w:r>
        <w:t xml:space="preserve">, exception or, perhaps more accurately, exceptionality is not merely anterior to relation but is that which blocks relation, as it is that which blocks the moment of ‘‘living on.’’ To live on is then to refuse the exceptionality of the exceptional, to refuse to permit the exceptional to live on as a haunting, troubling, foreign element within the present. </w:t>
      </w:r>
      <w:r w:rsidRPr="00012BFB">
        <w:rPr>
          <w:rStyle w:val="Emphasis"/>
          <w:highlight w:val="yellow"/>
        </w:rPr>
        <w:t>Relation is thus apprehensible as a form of completed mourning and an act of burial, a clearing away of the dead</w:t>
      </w:r>
      <w:r>
        <w:t xml:space="preserve">. ‘‘The past is laid to rest when it is told,’’ </w:t>
      </w:r>
      <w:proofErr w:type="spellStart"/>
      <w:r>
        <w:t>D’Aguiar</w:t>
      </w:r>
      <w:proofErr w:type="spellEnd"/>
      <w:r>
        <w:t xml:space="preserve"> insists in closing his text. 14 To which we can imagine Glissant responding: ‘‘The past is laid to rest when it is </w:t>
      </w:r>
      <w:proofErr w:type="gramStart"/>
      <w:r>
        <w:t>related .</w:t>
      </w:r>
      <w:proofErr w:type="gramEnd"/>
      <w:r>
        <w:t xml:space="preserve">’’ I have been suggesting that </w:t>
      </w:r>
      <w:r w:rsidRPr="00012BFB">
        <w:rPr>
          <w:rStyle w:val="Emphasis"/>
          <w:highlight w:val="yellow"/>
        </w:rPr>
        <w:t xml:space="preserve">in turning our eye to the scene of the </w:t>
      </w:r>
      <w:proofErr w:type="spellStart"/>
      <w:r w:rsidRPr="00012BFB">
        <w:rPr>
          <w:rStyle w:val="Emphasis"/>
          <w:highlight w:val="yellow"/>
        </w:rPr>
        <w:t>Zong</w:t>
      </w:r>
      <w:proofErr w:type="spellEnd"/>
      <w:r w:rsidRPr="00012BFB">
        <w:rPr>
          <w:rStyle w:val="Emphasis"/>
          <w:highlight w:val="yellow"/>
        </w:rPr>
        <w:t xml:space="preserve"> massacre we are asked to make a choice</w:t>
      </w:r>
      <w:r w:rsidRPr="00464559">
        <w:rPr>
          <w:rStyle w:val="Emphasis"/>
        </w:rPr>
        <w:t>,</w:t>
      </w:r>
      <w:r>
        <w:t xml:space="preserve"> asked to make both a more complicated and a more familiar choice than we might at first think. That choice will be familiar because regardless of whether the details of this case are already known to us, this ‘‘sort’’ of case and the difficulty of responding to the claims this sort of past makes upon the present certainly are. One might, indeed, historicize a late-twentieth- and early-twenty-first-century contemporaneity by suggesting that </w:t>
      </w:r>
      <w:r w:rsidRPr="00464559">
        <w:rPr>
          <w:rStyle w:val="StyleBoldUnderline"/>
        </w:rPr>
        <w:t xml:space="preserve">what demarcates this as a quasi-coherent, </w:t>
      </w:r>
      <w:proofErr w:type="spellStart"/>
      <w:r w:rsidRPr="00464559">
        <w:rPr>
          <w:rStyle w:val="StyleBoldUnderline"/>
        </w:rPr>
        <w:t>periodizable</w:t>
      </w:r>
      <w:proofErr w:type="spellEnd"/>
      <w:r w:rsidRPr="00464559">
        <w:rPr>
          <w:rStyle w:val="StyleBoldUnderline"/>
        </w:rPr>
        <w:t xml:space="preserve"> moment are not simply the varied triumphs of global capital but the struggle to find some way of doing justice to this ‘‘sort’’ of past,</w:t>
      </w:r>
      <w:r>
        <w:t xml:space="preserve"> whether by the commissioners of South Africa’s Truth and Reconciliation Commission, the state builders of ‘‘</w:t>
      </w:r>
      <w:proofErr w:type="spellStart"/>
      <w:r>
        <w:t>postconflictual</w:t>
      </w:r>
      <w:proofErr w:type="spellEnd"/>
      <w:r>
        <w:t xml:space="preserve">’’ polities in Cambodia, Northern Ireland, or Argentina, the critical practitioners of trauma theory, or the narrative and philosophical intellectuals of cultural haunting. Even to construct so provisional a list of the type of ‘‘case’’ to which this massacre could be said to belong, whether as one in a series of paradigmatically ‘‘modern’’ events or as one in a series of like histories whose likeness we must both make sense of (if we are to uncover how they emerge from more than isolable acts of human evil) and refuse (if we are to avoid rendering them interchangeable and interchangeably available to a general grammar of reading), reveals why the nature of such a choice is so complex, so constantly battering itself against the rocks of the imperative and the objectionable. In </w:t>
      </w:r>
      <w:r>
        <w:lastRenderedPageBreak/>
        <w:t xml:space="preserve">making these decisions </w:t>
      </w:r>
      <w:r w:rsidRPr="00012BFB">
        <w:rPr>
          <w:rStyle w:val="Emphasis"/>
          <w:highlight w:val="yellow"/>
        </w:rPr>
        <w:t>we are asked to choose more than whether we will remember or forget</w:t>
      </w:r>
      <w:r>
        <w:t xml:space="preserve">, whether we will be just or unjust. </w:t>
      </w:r>
      <w:r w:rsidRPr="00464559">
        <w:rPr>
          <w:rStyle w:val="StyleBoldUnderline"/>
        </w:rPr>
        <w:t>Such choices</w:t>
      </w:r>
      <w:r>
        <w:t xml:space="preserve">, and the meaning of their outcome, </w:t>
      </w:r>
      <w:r w:rsidRPr="00464559">
        <w:rPr>
          <w:rStyle w:val="StyleBoldUnderline"/>
        </w:rPr>
        <w:t>are accompanied</w:t>
      </w:r>
      <w:r>
        <w:t xml:space="preserve"> or perhaps preceded </w:t>
      </w:r>
      <w:r w:rsidRPr="00012BFB">
        <w:rPr>
          <w:rStyle w:val="Emphasis"/>
          <w:highlight w:val="yellow"/>
        </w:rPr>
        <w:t>by the decision to see what we see either as an ‘‘exceptional’’ scene of human suffering or as a ‘‘sort’’ of scene: a scene of the injustices of the slave trade</w:t>
      </w:r>
      <w:r>
        <w:t xml:space="preserve">, a scene of the modern, a scene of the worst and best elements of exchange. And if we are to be just, if we are to do justice to this terrible knowledge, then our impulse, I think, is frequently to incline toward the second of these two options, to substitute for the ‘‘specific, qualitative’’ character of this ‘‘event’’ a knowledge of its ‘‘universal character’’ or, more probably, given our general shyness of universals, its global, imperial, modern, or </w:t>
      </w:r>
      <w:proofErr w:type="spellStart"/>
      <w:r>
        <w:t>episystemic</w:t>
      </w:r>
      <w:proofErr w:type="spellEnd"/>
      <w:r>
        <w:t xml:space="preserve"> character, ‘‘that is, its value.’’ In doing so—if this is, in fact, how our choice inclines us—not only do we demonstrate the critical advantages of a way of reading and reveal the insights of a historical materialism that, in Walter Benjamin’s fine phrase, trains itself to ‘‘do justice to its object’’ by ‘‘</w:t>
      </w:r>
      <w:proofErr w:type="spellStart"/>
      <w:r>
        <w:t>assembl</w:t>
      </w:r>
      <w:proofErr w:type="spellEnd"/>
      <w:r>
        <w:t>[</w:t>
      </w:r>
      <w:proofErr w:type="spellStart"/>
      <w:r>
        <w:t>ing</w:t>
      </w:r>
      <w:proofErr w:type="spellEnd"/>
      <w:r>
        <w:t xml:space="preserve">] large-scale constructions out of the smallest and most precisely cut components,’’ 15 but we also, more troublingly, register the grinning triumph over such thought of what Hegel called the cunning of reason, register, in fact, a latent but persistent Hegelianism in our standard conceptions of justice and reading as we identify both justice and reading, however implicitly, with the principles of exchange. Though here, to be sure, what exchange generates is not money but something like conceptuality or </w:t>
      </w:r>
      <w:proofErr w:type="spellStart"/>
      <w:r>
        <w:t>systematicity</w:t>
      </w:r>
      <w:proofErr w:type="spellEnd"/>
      <w:r>
        <w:t xml:space="preserve">, in </w:t>
      </w:r>
      <w:proofErr w:type="spellStart"/>
      <w:r>
        <w:t>Glissant’s</w:t>
      </w:r>
      <w:proofErr w:type="spellEnd"/>
      <w:r>
        <w:t xml:space="preserve"> case a concept of ‘‘relation’’ that functions as belated compensation for the loss of the exceptional and that, thus, equates ‘‘conceptuality’’ not only with ‘‘justice’’ but also, and perhaps most troublingly, with insurance. As a theory of justice, </w:t>
      </w:r>
      <w:r w:rsidRPr="00464559">
        <w:rPr>
          <w:rStyle w:val="StyleBoldUnderline"/>
        </w:rPr>
        <w:t xml:space="preserve">such </w:t>
      </w:r>
      <w:r w:rsidRPr="00012BFB">
        <w:rPr>
          <w:rStyle w:val="StyleBoldUnderline"/>
          <w:highlight w:val="yellow"/>
        </w:rPr>
        <w:t>systemic concept building</w:t>
      </w:r>
      <w:r>
        <w:t>, I am thus suggesting</w:t>
      </w:r>
      <w:r w:rsidRPr="00012BFB">
        <w:rPr>
          <w:highlight w:val="yellow"/>
        </w:rPr>
        <w:t xml:space="preserve">, </w:t>
      </w:r>
      <w:r w:rsidRPr="00012BFB">
        <w:rPr>
          <w:rStyle w:val="StyleBoldUnderline"/>
          <w:highlight w:val="yellow"/>
        </w:rPr>
        <w:t>constantly runs the risk of articulating itself as a form of insurance</w:t>
      </w:r>
      <w:r w:rsidRPr="00012BFB">
        <w:rPr>
          <w:highlight w:val="yellow"/>
        </w:rPr>
        <w:t>,</w:t>
      </w:r>
      <w:r>
        <w:t xml:space="preserve"> either by </w:t>
      </w:r>
      <w:r w:rsidRPr="00012BFB">
        <w:rPr>
          <w:rStyle w:val="Emphasis"/>
          <w:highlight w:val="yellow"/>
        </w:rPr>
        <w:t>substituting for the singularity of any given experience of loss an actuarial knowledge of that loss’s systemic value</w:t>
      </w:r>
      <w:r>
        <w:t xml:space="preserve"> and meaning or by offering itself as a mode of compensation in which systematic understanding and (in the case at hand) a global theory of </w:t>
      </w:r>
      <w:proofErr w:type="spellStart"/>
      <w:r>
        <w:t>relationality</w:t>
      </w:r>
      <w:proofErr w:type="spellEnd"/>
      <w:r>
        <w:t xml:space="preserve">, </w:t>
      </w:r>
      <w:proofErr w:type="spellStart"/>
      <w:r>
        <w:t>creolization</w:t>
      </w:r>
      <w:proofErr w:type="spellEnd"/>
      <w:r>
        <w:t xml:space="preserve">, or hybridity promise to reverse damage by conferring a conceptual exchange value on all those things whose loss it at once inventories and </w:t>
      </w:r>
      <w:proofErr w:type="spellStart"/>
      <w:r>
        <w:t>absolutizes</w:t>
      </w:r>
      <w:proofErr w:type="spellEnd"/>
      <w:r>
        <w:t xml:space="preserve">. It is for such reasons, I think, that </w:t>
      </w:r>
      <w:proofErr w:type="spellStart"/>
      <w:r>
        <w:t>Gayatri</w:t>
      </w:r>
      <w:proofErr w:type="spellEnd"/>
      <w:r>
        <w:t xml:space="preserve"> </w:t>
      </w:r>
      <w:proofErr w:type="spellStart"/>
      <w:r>
        <w:t>Spivak</w:t>
      </w:r>
      <w:proofErr w:type="spellEnd"/>
      <w:r>
        <w:t xml:space="preserve"> has been lamenting the absence of a developed critique of value within postcolonial discourse, an absence she attempts to remedy by outlining what I understand to be a melancholy ‘‘theory’’ of value that functions as something like an analogue of Derrida’s </w:t>
      </w:r>
      <w:proofErr w:type="spellStart"/>
      <w:r>
        <w:t>spectrological</w:t>
      </w:r>
      <w:proofErr w:type="spellEnd"/>
      <w:r>
        <w:t xml:space="preserve"> theory of justice. Theory , however, is of course precisely the necessary and the wrong word, a dilemma </w:t>
      </w:r>
      <w:proofErr w:type="spellStart"/>
      <w:r>
        <w:t>Spivak</w:t>
      </w:r>
      <w:proofErr w:type="spellEnd"/>
      <w:r>
        <w:t xml:space="preserve"> attempts to resolve by calling for the development of differentiated strategies of justice commonly grounded in the </w:t>
      </w:r>
      <w:proofErr w:type="spellStart"/>
      <w:r>
        <w:t>unexchangeability</w:t>
      </w:r>
      <w:proofErr w:type="spellEnd"/>
      <w:r>
        <w:t xml:space="preserve"> of the ‘‘singular.</w:t>
      </w:r>
      <w:r w:rsidRPr="00464559">
        <w:rPr>
          <w:rStyle w:val="StyleBoldUnderline"/>
        </w:rPr>
        <w:t>’’ This ‘‘singular’’</w:t>
      </w:r>
      <w:r>
        <w:t xml:space="preserve">—which I would gloss as something like ‘‘the exceptional’’ in Glissant’s work, the ‘‘irreducible’’ in Derrida’s, and ‘‘the wound’’ in </w:t>
      </w:r>
      <w:proofErr w:type="spellStart"/>
      <w:r>
        <w:t>Adorno’s</w:t>
      </w:r>
      <w:proofErr w:type="spellEnd"/>
      <w:r>
        <w:t xml:space="preserve">—is accessible for </w:t>
      </w:r>
      <w:proofErr w:type="spellStart"/>
      <w:r>
        <w:t>Spivak</w:t>
      </w:r>
      <w:proofErr w:type="spellEnd"/>
      <w:r>
        <w:t xml:space="preserve"> as </w:t>
      </w:r>
      <w:r w:rsidRPr="00464559">
        <w:rPr>
          <w:rStyle w:val="StyleBoldUnderline"/>
        </w:rPr>
        <w:t>the withdrawn, the cryptic, the word not spoken</w:t>
      </w:r>
      <w:r>
        <w:t xml:space="preserve"> by J. M. Tseng 2002.1.21 14:32 6488 SOUTH ATLANTIC QUARTERLY 100:1 / sheet 77 of 327 74 Ian </w:t>
      </w:r>
      <w:proofErr w:type="spellStart"/>
      <w:r>
        <w:t>Baucom</w:t>
      </w:r>
      <w:proofErr w:type="spellEnd"/>
      <w:r>
        <w:t xml:space="preserve"> Coetzee’s Friday. It is that thing on which melancholy goes to work by not working itself through, that thing which melancholy refuses to surrender or exchange</w:t>
      </w:r>
      <w:r w:rsidRPr="00464559">
        <w:rPr>
          <w:rStyle w:val="Emphasis"/>
        </w:rPr>
        <w:t xml:space="preserve">, that thing which melancholy values because it is utterly </w:t>
      </w:r>
      <w:proofErr w:type="spellStart"/>
      <w:r w:rsidRPr="00464559">
        <w:rPr>
          <w:rStyle w:val="Emphasis"/>
        </w:rPr>
        <w:t>nonfungible</w:t>
      </w:r>
      <w:proofErr w:type="spellEnd"/>
      <w:r>
        <w:t xml:space="preserve">, without substitute, </w:t>
      </w:r>
      <w:r w:rsidRPr="00464559">
        <w:rPr>
          <w:rStyle w:val="Emphasis"/>
        </w:rPr>
        <w:t>the very form of incommensurable form,</w:t>
      </w:r>
      <w:r>
        <w:t xml:space="preserve"> and, hence, for Hegel, that which is without value and without the domain of justice and, for </w:t>
      </w:r>
      <w:proofErr w:type="spellStart"/>
      <w:r>
        <w:t>Spivak</w:t>
      </w:r>
      <w:proofErr w:type="spellEnd"/>
      <w:r>
        <w:t xml:space="preserve">, that which is invaluable, exceptional, the priceless fundament of justice. As </w:t>
      </w:r>
      <w:proofErr w:type="spellStart"/>
      <w:r>
        <w:t>Spivak</w:t>
      </w:r>
      <w:proofErr w:type="spellEnd"/>
      <w:r>
        <w:t xml:space="preserve"> is aware, however, this mode of reading carries its own nostalgic dangers, dangers against which her Critique of Postcolonial Reason constantly attempts to guard itself even as it cultivates its hermeneutic of the </w:t>
      </w:r>
      <w:proofErr w:type="spellStart"/>
      <w:r>
        <w:t>inexchangeable</w:t>
      </w:r>
      <w:proofErr w:type="spellEnd"/>
      <w:r>
        <w:t xml:space="preserve"> singular. </w:t>
      </w:r>
      <w:proofErr w:type="spellStart"/>
      <w:r>
        <w:t>Spivak</w:t>
      </w:r>
      <w:proofErr w:type="spellEnd"/>
      <w:r>
        <w:t xml:space="preserve"> proposes a number of strategic courses by which this danger may be evaded, perhaps the most enigmatic but also, I believe, the most promising of which is that we read for the singular by way of the ‘‘archive’’ and the ‘‘example.’’ 16 Ironically, it is precisely this move, this linking of the singular to the example, that reopens her text to that speculative mode of value creation against whose encroachments she is equally, resolutely, on her guard. But to get some sense of how this might be and of how it might inform a reading of the </w:t>
      </w:r>
      <w:proofErr w:type="spellStart"/>
      <w:r>
        <w:t>Zong</w:t>
      </w:r>
      <w:proofErr w:type="spellEnd"/>
      <w:r>
        <w:t xml:space="preserve"> massacre as at once a singular and, in the most terrible sense, an exemplary modern event, we need to get some fuller sense of what </w:t>
      </w:r>
      <w:proofErr w:type="spellStart"/>
      <w:r>
        <w:t>Spivak</w:t>
      </w:r>
      <w:proofErr w:type="spellEnd"/>
      <w:r>
        <w:t xml:space="preserve"> means by the singular. The ‘‘singular’’ first appears in </w:t>
      </w:r>
      <w:proofErr w:type="spellStart"/>
      <w:r>
        <w:t>Spivak’s</w:t>
      </w:r>
      <w:proofErr w:type="spellEnd"/>
      <w:r>
        <w:t xml:space="preserve"> Critique in a footnote on Derrida’s comments on the signature: ‘‘The interest here,’’ she notes, ‘‘is not merely ‘speculative.’ It has something to do with the fact that, reading literature, we learn to learn from the singular and the unverifiable’’ ( n). Thereafter, the term appears in a cluster of passages surrounding a reading of </w:t>
      </w:r>
      <w:r>
        <w:lastRenderedPageBreak/>
        <w:t>Coetzee’s Foe before metastasizing, through that reading, into the variant forms of the ‘‘withheld’’ and the ‘‘cryptic’’ and then reappearing in its original form in the subsequent chapters of the text: The named marginal is as much a concealment as a disclosure of the margin, and where s/he discloses, s/he is singular ....</w:t>
      </w:r>
      <w:proofErr w:type="spellStart"/>
      <w:r>
        <w:t>Tomeditateon</w:t>
      </w:r>
      <w:proofErr w:type="spellEnd"/>
      <w:r>
        <w:t xml:space="preserve"> the figure of the wholly other as margin, I will look at a novel in English, Foe .(–) Coetzee’s novel figures the singular and unverifiable margin, the refracting barrier over against the wholly other that one assumes in the dark. The native informant disappears in that shelter. () Tseng 2002.1.21 14:32 6488 SOUTH ATLANTIC QUARTERLY 100:1 / sheet 78 of 327 Specters of the Atlantic 75 Friday...</w:t>
      </w:r>
      <w:proofErr w:type="spellStart"/>
      <w:r>
        <w:t>istheunemphatica</w:t>
      </w:r>
      <w:proofErr w:type="spellEnd"/>
      <w:r>
        <w:t xml:space="preserve"> gent of withholding in the text. For every territorial space that is value coded by colonialism and every command of metropolitan </w:t>
      </w:r>
      <w:proofErr w:type="spellStart"/>
      <w:r>
        <w:t>anticolonialism</w:t>
      </w:r>
      <w:proofErr w:type="spellEnd"/>
      <w:r>
        <w:t xml:space="preserve"> for the native to yield his ‘‘voice,’’ there is a space of withholding, marked by a secret that may not be a secret but cannot be unlocked. ‘‘The native,’’ whatever that might mean, is not only a victim but also an agent. </w:t>
      </w:r>
      <w:proofErr w:type="gramStart"/>
      <w:r>
        <w:t>The curious guardian at the margin who will not inform.</w:t>
      </w:r>
      <w:proofErr w:type="gramEnd"/>
      <w:r>
        <w:t xml:space="preserve"> () There is an enormous amount of ‘‘work’’ taking place here, work I can at best shorthand thus. The ‘‘singular,’’ as that first footnote suggests, while not precisely an </w:t>
      </w:r>
      <w:proofErr w:type="spellStart"/>
      <w:r>
        <w:t>antispeculative</w:t>
      </w:r>
      <w:proofErr w:type="spellEnd"/>
      <w:r>
        <w:t xml:space="preserve"> device (‘‘the interest here is not merely ‘speculative’ ’’), is something that exists at a remove from pure speculation (read ‘‘abstraction,’’ as at once a capital and an epistemological protocol: ‘‘speculation’’ thus as a pun on financial and theoretical forms of value creation). A </w:t>
      </w:r>
      <w:proofErr w:type="spellStart"/>
      <w:r>
        <w:t>reinscription</w:t>
      </w:r>
      <w:proofErr w:type="spellEnd"/>
      <w:r>
        <w:t xml:space="preserve"> of Derrida, the ‘‘singular’’ thus also reworks Gilles </w:t>
      </w:r>
      <w:proofErr w:type="spellStart"/>
      <w:r>
        <w:t>Deleuze</w:t>
      </w:r>
      <w:proofErr w:type="spellEnd"/>
      <w:r>
        <w:t xml:space="preserve">, as something whose value has not been ‘‘coded,’’ as, indeed, one of those ‘‘decoded [i.e., not-yet or no-longer coded] flows,’’ which, in her </w:t>
      </w:r>
      <w:proofErr w:type="spellStart"/>
      <w:r>
        <w:t>Deleuzian</w:t>
      </w:r>
      <w:proofErr w:type="spellEnd"/>
      <w:r>
        <w:t xml:space="preserve"> moments, is one of </w:t>
      </w:r>
      <w:proofErr w:type="spellStart"/>
      <w:r>
        <w:t>Spivak’s</w:t>
      </w:r>
      <w:proofErr w:type="spellEnd"/>
      <w:r>
        <w:t xml:space="preserve"> alternate terms for the ‘‘native informant’’ foreclosed within a system animated by its ‘‘dread’’ of such spaces of withholding (). </w:t>
      </w:r>
      <w:r w:rsidRPr="00012BFB">
        <w:rPr>
          <w:rStyle w:val="Emphasis"/>
          <w:highlight w:val="yellow"/>
        </w:rPr>
        <w:t>The native informant is thus ‘‘singular’’ to the extent to which he or she discloses a space of withholding within the territorialized ambits of Enlightenment reason, imperial civilizing mission, multinational ‘‘</w:t>
      </w:r>
      <w:proofErr w:type="spellStart"/>
      <w:r w:rsidRPr="00012BFB">
        <w:rPr>
          <w:rStyle w:val="Emphasis"/>
          <w:highlight w:val="yellow"/>
        </w:rPr>
        <w:t>financialization</w:t>
      </w:r>
      <w:proofErr w:type="spellEnd"/>
      <w:r w:rsidRPr="00012BFB">
        <w:rPr>
          <w:rStyle w:val="Emphasis"/>
          <w:highlight w:val="yellow"/>
        </w:rPr>
        <w:t xml:space="preserve"> of the globe,’’ and metropolitan speculative theory; singular to the extent to which he or she marks off a cryptic, secretive space</w:t>
      </w:r>
      <w:r>
        <w:t xml:space="preserve"> (a sort of internalized ‘‘margin’’), discloses the presence of that withheld space, </w:t>
      </w:r>
      <w:r w:rsidRPr="00012BFB">
        <w:rPr>
          <w:rStyle w:val="Emphasis"/>
          <w:highlight w:val="yellow"/>
        </w:rPr>
        <w:t>but ‘‘guards’’ its secret</w:t>
      </w:r>
      <w:r w:rsidRPr="00012BFB">
        <w:rPr>
          <w:highlight w:val="yellow"/>
        </w:rPr>
        <w:t xml:space="preserve">. </w:t>
      </w:r>
      <w:r w:rsidRPr="00012BFB">
        <w:rPr>
          <w:rStyle w:val="Emphasis"/>
          <w:highlight w:val="yellow"/>
        </w:rPr>
        <w:t>The singular</w:t>
      </w:r>
      <w:r>
        <w:t xml:space="preserve"> is thus, in </w:t>
      </w:r>
      <w:proofErr w:type="spellStart"/>
      <w:r>
        <w:t>Spivak’s</w:t>
      </w:r>
      <w:proofErr w:type="spellEnd"/>
      <w:r>
        <w:t xml:space="preserve"> example, the withheld secret of Friday’s missing tongue, the cryptic silence </w:t>
      </w:r>
      <w:r w:rsidRPr="00012BFB">
        <w:rPr>
          <w:rStyle w:val="Emphasis"/>
          <w:highlight w:val="yellow"/>
        </w:rPr>
        <w:t>that occupies that space, withholds it from coding</w:t>
      </w:r>
      <w:r w:rsidRPr="002111DA">
        <w:rPr>
          <w:rStyle w:val="Emphasis"/>
        </w:rPr>
        <w:t xml:space="preserve">, refuses to subject this Kantian ‘‘raw man’’ to that Enlightenment project of cultural education </w:t>
      </w:r>
      <w:r w:rsidRPr="00012BFB">
        <w:rPr>
          <w:rStyle w:val="Emphasis"/>
          <w:highlight w:val="yellow"/>
        </w:rPr>
        <w:t>which will</w:t>
      </w:r>
      <w:r>
        <w:t xml:space="preserve"> not so much civilize him or render him receptive to the categorical imperative as </w:t>
      </w:r>
      <w:r w:rsidRPr="00012BFB">
        <w:rPr>
          <w:rStyle w:val="Emphasis"/>
          <w:highlight w:val="yellow"/>
        </w:rPr>
        <w:t>erase him</w:t>
      </w:r>
      <w:r w:rsidRPr="002111DA">
        <w:rPr>
          <w:rStyle w:val="Emphasis"/>
        </w:rPr>
        <w:t>.</w:t>
      </w:r>
      <w:r>
        <w:t xml:space="preserve"> That the singular, thus understood, is also in the terms of two of </w:t>
      </w:r>
      <w:proofErr w:type="spellStart"/>
      <w:r>
        <w:t>Spivak’s</w:t>
      </w:r>
      <w:proofErr w:type="spellEnd"/>
      <w:r>
        <w:t xml:space="preserve"> key sources (Nicolas Abraham and Maria </w:t>
      </w:r>
      <w:proofErr w:type="spellStart"/>
      <w:r>
        <w:t>Torok</w:t>
      </w:r>
      <w:proofErr w:type="spellEnd"/>
      <w:r>
        <w:t>) a species of melancholy is not an element of her stated argument, though the ghost of melancholy certainly haunts that argument. It is not the problem of melancholy, however, but another problem that I want to consider, the problem of the singular as, precisely, a form of example, the problem exemplified here by Friday’s exemplification of the ‘‘</w:t>
      </w:r>
      <w:proofErr w:type="spellStart"/>
      <w:r>
        <w:t>sinTseng</w:t>
      </w:r>
      <w:proofErr w:type="spellEnd"/>
      <w:r>
        <w:t xml:space="preserve"> 2002.1.21 14:32 6488 SOUTH ATLANTIC QUARTERLY 100:1 / sheet 79 of 327 76 Ian </w:t>
      </w:r>
      <w:proofErr w:type="spellStart"/>
      <w:r>
        <w:t>Baucom</w:t>
      </w:r>
      <w:proofErr w:type="spellEnd"/>
      <w:r>
        <w:t xml:space="preserve"> </w:t>
      </w:r>
      <w:proofErr w:type="spellStart"/>
      <w:r>
        <w:t>gular</w:t>
      </w:r>
      <w:proofErr w:type="spellEnd"/>
      <w:r>
        <w:t xml:space="preserve">.’’ The ‘‘example’’ is a notably ambivalent, double-coded thing. It is at once </w:t>
      </w:r>
      <w:proofErr w:type="gramStart"/>
      <w:r>
        <w:t>a specificity</w:t>
      </w:r>
      <w:proofErr w:type="gramEnd"/>
      <w:r>
        <w:t xml:space="preserve">, a singleness, a referent, and a specification of something else, a </w:t>
      </w:r>
      <w:proofErr w:type="spellStart"/>
      <w:r>
        <w:t>doubleness</w:t>
      </w:r>
      <w:proofErr w:type="spellEnd"/>
      <w:r>
        <w:t xml:space="preserve">, a reference to and beyond itself. The example names itself as itself and it names itself as not-itself but a mere instance of what it exists to render manifest. There is another way of putting this: what does it mean for Friday—or indeed for the </w:t>
      </w:r>
      <w:proofErr w:type="spellStart"/>
      <w:r>
        <w:t>Zong</w:t>
      </w:r>
      <w:proofErr w:type="spellEnd"/>
      <w:r>
        <w:t xml:space="preserve"> —to ‘‘exemplify’’ the singular, or what becomes of ‘‘such’’ singularity when its withheld secret marks something other than itself, something other than its cryptic ‘‘situation,’’ something other than its space of withholding, something it merely represents? The interest here is precisely speculative, for what such questions suggest is that in its life as an example the exemplary ‘‘singular’’ exists as two apparently opposed things: as something that is both in-itself and for-another, as an exchangeable singular. And it is this indirect return of the speculative, the abstract, and the conceptual that, I believe, accounts for that palpable uneasiness present in all those moments in which </w:t>
      </w:r>
      <w:proofErr w:type="spellStart"/>
      <w:r>
        <w:t>Spivak</w:t>
      </w:r>
      <w:proofErr w:type="spellEnd"/>
      <w:r>
        <w:t xml:space="preserve"> attempts to dissociate the singular from the nostalgic by exemplifying it. For if the reading of the cryptic, withheld singular contains (as one of its secrets) </w:t>
      </w:r>
      <w:proofErr w:type="spellStart"/>
      <w:r>
        <w:t>Spivak’s</w:t>
      </w:r>
      <w:proofErr w:type="spellEnd"/>
      <w:r>
        <w:t xml:space="preserve"> answer to the many critics who have denounced her ‘‘the subaltern cannot speak,’’ if what it suggests is that she really meant ‘‘the subaltern will not speak (in code),’’ then the moment in which that withheld speech licenses its abstract conceptualization, the moment in which it insists on its ‘‘exemplary’’ value, is the moment in which it indeed becomes </w:t>
      </w:r>
      <w:proofErr w:type="spellStart"/>
      <w:r>
        <w:t>codable</w:t>
      </w:r>
      <w:proofErr w:type="spellEnd"/>
      <w:r>
        <w:t xml:space="preserve">: for ‘‘speculation’’ (and speculative enrichment). Why then make the move to exemplify the singular, to render it exemplary? My sense is that </w:t>
      </w:r>
      <w:proofErr w:type="spellStart"/>
      <w:r>
        <w:t>Spivak</w:t>
      </w:r>
      <w:proofErr w:type="spellEnd"/>
      <w:r>
        <w:t xml:space="preserve"> does this less from a </w:t>
      </w:r>
      <w:r>
        <w:lastRenderedPageBreak/>
        <w:t>concern that if she does not, the singular will, in the end, prove too singular, too restricted to its own cryptic place of withholding, to prove to be of sufficient use than that it is by making this move that she can demonstrate (exemplify, if you will) that to speak of the singular is to speak not of a ‘‘state’’ or a ‘‘condition’’ but of an ‘‘</w:t>
      </w:r>
      <w:proofErr w:type="spellStart"/>
      <w:r>
        <w:t>undecidability</w:t>
      </w:r>
      <w:proofErr w:type="spellEnd"/>
      <w:r>
        <w:t xml:space="preserve">’’ and of the imperative of decision; that it is precisely by </w:t>
      </w:r>
      <w:proofErr w:type="spellStart"/>
      <w:r>
        <w:t>troping</w:t>
      </w:r>
      <w:proofErr w:type="spellEnd"/>
      <w:r>
        <w:t xml:space="preserve"> its double life that she can pose the ‘‘singular’’ not as a once lost but now recovered thing but as the invitation to a decision. And it is as such an exemplary event that I believe the </w:t>
      </w:r>
      <w:proofErr w:type="spellStart"/>
      <w:r>
        <w:t>Zong</w:t>
      </w:r>
      <w:proofErr w:type="spellEnd"/>
      <w:r>
        <w:t xml:space="preserve"> massacre articulates its exceptionality, its twin life as an irreducible and a representative event. Viewed thus, the decision it requests reveals the falsity of that choice I earlier indicated it asks us to make, it demonstrates that there is, finally, no single right way of seeing this scene of murder. Rather, what I want to Tseng 2002.1.21 14:32 6488 SOUTH ATLANTIC QUARTERLY 100:1 / sheet 80 of 327 Specters of the Atlantic 77 suggest is that to look back at this scene is to experience a sort of temporal double consciousness, a recoding along the axis of time of that knowledge of </w:t>
      </w:r>
      <w:proofErr w:type="spellStart"/>
      <w:r>
        <w:t>undecidability</w:t>
      </w:r>
      <w:proofErr w:type="spellEnd"/>
      <w:r>
        <w:t xml:space="preserve"> and that imperative of decision implicit within the experience of the impossible. To ‘‘witness’’ this event is to regard something that appears both in the guise of the event and in the form of the series, to see what we see as if we are seeing again what we are seeing for the first time, to encounter history as déjà </w:t>
      </w:r>
      <w:proofErr w:type="spellStart"/>
      <w:r>
        <w:t>vu.</w:t>
      </w:r>
      <w:r w:rsidRPr="002111DA">
        <w:rPr>
          <w:rStyle w:val="StyleBoldUnderline"/>
        </w:rPr>
        <w:t>This</w:t>
      </w:r>
      <w:proofErr w:type="spellEnd"/>
      <w:r w:rsidRPr="002111DA">
        <w:rPr>
          <w:rStyle w:val="StyleBoldUnderline"/>
        </w:rPr>
        <w:t xml:space="preserve"> is</w:t>
      </w:r>
      <w:r>
        <w:t xml:space="preserve">, as the title of </w:t>
      </w:r>
      <w:proofErr w:type="spellStart"/>
      <w:r>
        <w:t>D’Aguiar’s</w:t>
      </w:r>
      <w:proofErr w:type="spellEnd"/>
      <w:r>
        <w:t xml:space="preserve"> text suggests, </w:t>
      </w:r>
      <w:r w:rsidRPr="002111DA">
        <w:rPr>
          <w:rStyle w:val="StyleBoldUnderline"/>
        </w:rPr>
        <w:t>a ghost scene, an apparitional scene,</w:t>
      </w:r>
      <w:r>
        <w:t xml:space="preserve"> a scene, as Derrida has it, in which the initial appearance is the appearance of that which reappears, a scene in </w:t>
      </w:r>
      <w:proofErr w:type="spellStart"/>
      <w:r>
        <w:t>D’Aguiar’s</w:t>
      </w:r>
      <w:proofErr w:type="spellEnd"/>
      <w:r>
        <w:t xml:space="preserve"> words in which </w:t>
      </w:r>
      <w:r w:rsidRPr="002111DA">
        <w:rPr>
          <w:rStyle w:val="StyleBoldUnderline"/>
        </w:rPr>
        <w:t>the eye grows ‘‘accustomed to rehearsal, to repeats and returns</w:t>
      </w:r>
      <w:r>
        <w:t xml:space="preserve">,’’ a scene in which the event is serialized not only in relation to a roughly synchronic set of like events but in a diachronic relation to itself. 17 </w:t>
      </w:r>
      <w:r w:rsidRPr="002111DA">
        <w:rPr>
          <w:rStyle w:val="StyleBoldUnderline"/>
        </w:rPr>
        <w:t>Even if we regard nothing but the massacre in its moment</w:t>
      </w:r>
      <w:r>
        <w:t xml:space="preserve">, in isolation from its return as image and text and memory, </w:t>
      </w:r>
      <w:r w:rsidRPr="002111DA">
        <w:rPr>
          <w:rStyle w:val="StyleBoldUnderline"/>
        </w:rPr>
        <w:t>the event is serialized because the unity of the slaughter breaks down into, and is composed by, each of its</w:t>
      </w:r>
      <w:r>
        <w:t xml:space="preserve">  </w:t>
      </w:r>
      <w:r w:rsidRPr="002111DA">
        <w:rPr>
          <w:rStyle w:val="StyleBoldUnderline"/>
        </w:rPr>
        <w:t>fatal moments</w:t>
      </w:r>
      <w:r>
        <w:t xml:space="preserve">:  moments in which </w:t>
      </w:r>
      <w:r w:rsidRPr="002111DA">
        <w:rPr>
          <w:rStyle w:val="StyleBoldUnderline"/>
        </w:rPr>
        <w:t>a scene that is simultaneously the same and different plays out before our eyes over and over and over again</w:t>
      </w:r>
      <w:r>
        <w:t xml:space="preserve">, so that to speak of the </w:t>
      </w:r>
      <w:proofErr w:type="spellStart"/>
      <w:r>
        <w:t>Zong</w:t>
      </w:r>
      <w:proofErr w:type="spellEnd"/>
      <w:r>
        <w:t xml:space="preserve"> , or the case of the </w:t>
      </w:r>
      <w:proofErr w:type="spellStart"/>
      <w:r>
        <w:t>Zong</w:t>
      </w:r>
      <w:proofErr w:type="spellEnd"/>
      <w:r>
        <w:t xml:space="preserve"> , is already to speak of the identity of the </w:t>
      </w:r>
      <w:proofErr w:type="spellStart"/>
      <w:r>
        <w:t>nonidentical</w:t>
      </w:r>
      <w:proofErr w:type="spellEnd"/>
      <w:r>
        <w:t xml:space="preserve">. The recursive, repetitive form of </w:t>
      </w:r>
      <w:proofErr w:type="spellStart"/>
      <w:r>
        <w:t>D’Aguiar’s</w:t>
      </w:r>
      <w:proofErr w:type="spellEnd"/>
      <w:r>
        <w:t xml:space="preserve"> novel—a novel that finds itself obliged to tell its tale not once but serially: first in a synoptic preface, then in a set of harrowing chapters in which each of the  murders is counted off one after the other, then again in an account of the ensuing trials, once more through the memory of a solitary survivor, and, finally, again in the text’s epilogue—is, in many respects, a response to this collapsing of the series into the event and the refraction of the event through the series: a response one might say to the violence of actuarial reason. Played out between the poles of the  and the , the narrative attempts to account for an event that can be conceived as an event only by projecting  disparate but mutually familiar images onto a single screen, a screen on whose surface we see, as if we were seeing it again, something we are seeing for the first time. And if this is so, then the visual disturbance occasioned by such a sight is, as we know from our experiences of déjà vu, also a temporal disturbance, an experience of inhabiting a contemporaneity that is not contemporary with itself, an experience of inhabiting what we might think of as a </w:t>
      </w:r>
      <w:proofErr w:type="spellStart"/>
      <w:r>
        <w:t>heterochronic</w:t>
      </w:r>
      <w:proofErr w:type="spellEnd"/>
      <w:r>
        <w:t xml:space="preserve"> order of time. </w:t>
      </w:r>
      <w:proofErr w:type="spellStart"/>
      <w:r>
        <w:t>Heterochronicity</w:t>
      </w:r>
      <w:proofErr w:type="spellEnd"/>
      <w:r>
        <w:t xml:space="preserve">, in this sense, is that which inhabits the uneasy interregnum between the time of melancholy and the Tseng 2002.1.21 14:32 6488 SOUTH ATLANTIC QUARTERLY 100:1 / sheet 81 of 327 78 Ian </w:t>
      </w:r>
      <w:proofErr w:type="spellStart"/>
      <w:r>
        <w:t>Baucom</w:t>
      </w:r>
      <w:proofErr w:type="spellEnd"/>
      <w:r>
        <w:t xml:space="preserve"> time of mourning, the time of singularity and the time of exchange, the moment of the exceptional and the reiterative instant of the recurrently and paradigmatically modern. </w:t>
      </w:r>
      <w:proofErr w:type="spellStart"/>
      <w:r w:rsidRPr="00BF294E">
        <w:rPr>
          <w:rStyle w:val="StyleBoldUnderline"/>
        </w:rPr>
        <w:t>Heterochronic</w:t>
      </w:r>
      <w:proofErr w:type="spellEnd"/>
      <w:r w:rsidRPr="00BF294E">
        <w:rPr>
          <w:rStyle w:val="StyleBoldUnderline"/>
        </w:rPr>
        <w:t xml:space="preserve"> time</w:t>
      </w:r>
      <w:r>
        <w:t xml:space="preserve">, thus, </w:t>
      </w:r>
      <w:r w:rsidRPr="00BF294E">
        <w:rPr>
          <w:rStyle w:val="StyleBoldUnderline"/>
        </w:rPr>
        <w:t>is very much like the time of déjà vu</w:t>
      </w:r>
      <w:r>
        <w:t xml:space="preserve">. It is a time of uncertainty, of bewilderment, of not being able to determine the status of that which lies before our eyes, and of being unable to decide whether the thing has or has not been seen before, whether it is exceptional or serial, and whether it belongs to a ‘‘now’’ or a ‘‘then,’’ </w:t>
      </w:r>
      <w:r w:rsidRPr="00BF294E">
        <w:rPr>
          <w:rStyle w:val="StyleBoldUnderline"/>
        </w:rPr>
        <w:t xml:space="preserve">as we manage, fail, or refuse to encounter in the afterimages of the </w:t>
      </w:r>
      <w:proofErr w:type="spellStart"/>
      <w:r w:rsidRPr="00BF294E">
        <w:rPr>
          <w:rStyle w:val="StyleBoldUnderline"/>
        </w:rPr>
        <w:t>Zong</w:t>
      </w:r>
      <w:proofErr w:type="spellEnd"/>
      <w:r w:rsidRPr="00BF294E">
        <w:rPr>
          <w:rStyle w:val="StyleBoldUnderline"/>
        </w:rPr>
        <w:t xml:space="preserve"> massacre images of an exceptional or a serial event</w:t>
      </w:r>
      <w:r>
        <w:t xml:space="preserve">, </w:t>
      </w:r>
      <w:r w:rsidRPr="00BF294E">
        <w:rPr>
          <w:rStyle w:val="StyleBoldUnderline"/>
        </w:rPr>
        <w:t>images of a brutally singular or a brutally exemplary violation, images of an isolable atrocity in the history of the transatlantic slave trade or images of a punishing ‘‘modernity’</w:t>
      </w:r>
      <w:r>
        <w:t xml:space="preserve">’ recurrently replaying itself in every corner of the globe. However we might choose to see this massacre, it is, I want to conclude by suggesting, precisely within such an order of time that, over the centuries, the </w:t>
      </w:r>
      <w:proofErr w:type="spellStart"/>
      <w:r>
        <w:t>Zong</w:t>
      </w:r>
      <w:proofErr w:type="spellEnd"/>
      <w:r>
        <w:t xml:space="preserve"> has appeared, most famously in its canonical visual incarnation in Turner’s  canvas, a canvas that manages to concentrate virtually every aspect of the problems of memory, justice, value, and time I have been discussing. First exhibited at the  world antislavery convention in London, the painting was displayed as a sort of visual </w:t>
      </w:r>
      <w:r>
        <w:lastRenderedPageBreak/>
        <w:t xml:space="preserve">equivalent (if I can permit myself that word) of Wilberforce’s speech before the House of Commons. Turner had been reading the recently republished edition of Thomas Clarkson’s Essay on the slavery and commerce of the human species , where he had come across an account of the </w:t>
      </w:r>
      <w:proofErr w:type="spellStart"/>
      <w:r>
        <w:t>Zong</w:t>
      </w:r>
      <w:proofErr w:type="spellEnd"/>
      <w:r>
        <w:t xml:space="preserve"> murders and discovered in that massacre the epitome of all that was wrong with the slave trade. Three decades after Wilberforce’s address, and nearly sixty years after the massacre took place, Turner sensed that the event retained its didactic value, though like Wilberforce, that that value was independent of the named particularities of the case. Thus, perhaps the most significant feature of the canvas is its name or, indeed, the name that is missing from it, the name of the ship and the event that inspired its painting, the name that haunts the canvas but is not accommodated by it. In this setting, the painting, once again, enlists the </w:t>
      </w:r>
      <w:proofErr w:type="spellStart"/>
      <w:r>
        <w:t>Zong</w:t>
      </w:r>
      <w:proofErr w:type="spellEnd"/>
      <w:r>
        <w:t xml:space="preserve"> in a classical discourse on justice as it asks its viewers once more to recall and to choose, but to choose on the basis of an act of recollection that has made foreign to itself the peculiar, exceptional, singular qualities of the event it serves to recollect. Tseng 2002.1.21 14:32 6488 SOUTH ATLANTIC QUARTERLY 100:1 / sheet 82 of 327 Specters of the Atlantic 79 But the painting also requests another choice, a form of choice that would have been familiar to Turner from something else he was reading while working on the canvas: Walter Scott’s Waverley novels, which Robert </w:t>
      </w:r>
      <w:proofErr w:type="spellStart"/>
      <w:r>
        <w:t>Cadell</w:t>
      </w:r>
      <w:proofErr w:type="spellEnd"/>
      <w:r>
        <w:t xml:space="preserve">, Scott’s publisher, had commissioned Turner to illustrate. Indeed, the canvas manages not only to depict the massacre as though it were a scene from a historical novel but to make it an allegory of that romantic and Scottish Enlightenment philosophy of history which, as James Chandler and Homer Brown have suggested, Scott’s historical novels, in their turn, served to illustrate. 18 Central to that philosophy of history, and to Scott’s novels, was a sense that the experience of modernity was not, as the Continental Enlightenment suggested, one of the synchronization of experience, the reduction of historical time to a single, dominant base time, the homogenizing, leveling, everywhere-available time of modernity, but the experience of a contemporaneity that was not contemporaneous with itself, an experience of time as that which was fractured, broken, constellated by a heterogeneous array of local regimes of time. Scott’s novels work by tracing the wanderings of a character across such an uneven geography of time—typically the Highlands and the Lowlands, territories that he treats, in Raymond Williams’s terms, as the geographies of the residual and the emergent, the customary and the cosmopolitan 19 —and obliging that character to make a choice for one order of time or another. That choice is, however, always predetermined, because Scott figures any time but the time of cosmopolitan capital as wounded, dying, and worthy, finally, of no more than sympathy and an honorable burial. The typical posture of Scott’s protagonists is thus, as Ian Duncan suggests, the posture of a belated but sympathetic spectator, the posture of one who ‘‘looks on’’ at scenes of suffering and death, sympathizes with the dying and the dead, and then moves on to inhabit a modernity cleansed, in </w:t>
      </w:r>
      <w:proofErr w:type="spellStart"/>
      <w:r>
        <w:t>Saree</w:t>
      </w:r>
      <w:proofErr w:type="spellEnd"/>
      <w:r>
        <w:t xml:space="preserve"> </w:t>
      </w:r>
      <w:proofErr w:type="spellStart"/>
      <w:r>
        <w:t>Makdisi’s</w:t>
      </w:r>
      <w:proofErr w:type="spellEnd"/>
      <w:r>
        <w:t xml:space="preserve"> terms, of the ‘‘ghosts issuing forth’’ from the past. 20 Turner’s canvas, with its ship of the dying and the dead, its mute appeal for its spectators’ sympathy, captures this paradigmatic scene exactly, not least because opposite the canvas Turner hung another, Rockets and Blue Light , an image of the coming of steam power, of the mechanization of the sea, of the modernization of Britain’s imperium. With that painting in place opposite Turner’s </w:t>
      </w:r>
      <w:proofErr w:type="gramStart"/>
      <w:r>
        <w:t>‘‘ ’tis</w:t>
      </w:r>
      <w:proofErr w:type="gramEnd"/>
      <w:r>
        <w:t xml:space="preserve"> sixty years since’’ canvas (the subtitle, we will recall, of Scott’s Waverley) , the image of the </w:t>
      </w:r>
      <w:proofErr w:type="spellStart"/>
      <w:r>
        <w:t>Zong</w:t>
      </w:r>
      <w:proofErr w:type="spellEnd"/>
      <w:r>
        <w:t xml:space="preserve"> massacre as a scene in a historical novel is complete. Not only complete but completed, for what Turner effects by locating the case of the </w:t>
      </w:r>
      <w:proofErr w:type="spellStart"/>
      <w:r>
        <w:t>Zong</w:t>
      </w:r>
      <w:proofErr w:type="spellEnd"/>
      <w:r>
        <w:t xml:space="preserve"> within Tseng 2002.1.21 14:32 6488 SOUTH ATLANTIC QUARTERLY 100:1 / sheet 83 of 327 80 Ian </w:t>
      </w:r>
      <w:proofErr w:type="spellStart"/>
      <w:r>
        <w:t>Baucom</w:t>
      </w:r>
      <w:proofErr w:type="spellEnd"/>
      <w:r>
        <w:t xml:space="preserve"> these generic conventions is both to acknowledge the unevenness of time, the uncanny, repetitive </w:t>
      </w:r>
      <w:proofErr w:type="spellStart"/>
      <w:r>
        <w:t>presentness</w:t>
      </w:r>
      <w:proofErr w:type="spellEnd"/>
      <w:r>
        <w:t xml:space="preserve"> of the past within the present, and to smooth out that unevenness: by containing the massacre within ‘‘past’’ time, by appearing to enjoin a choice between that past and the emergent, modernized present but indicating that there really is no choice, only an occasion for sympathy and a decent burial (of the dead, of the slave trade) that the living might live on </w:t>
      </w:r>
      <w:proofErr w:type="spellStart"/>
      <w:r>
        <w:t>unhaunted</w:t>
      </w:r>
      <w:proofErr w:type="spellEnd"/>
      <w:r>
        <w:t xml:space="preserve"> by these specters of the Atlantic</w:t>
      </w:r>
      <w:r w:rsidRPr="00012BFB">
        <w:rPr>
          <w:highlight w:val="yellow"/>
        </w:rPr>
        <w:t xml:space="preserve">. </w:t>
      </w:r>
      <w:r w:rsidRPr="00012BFB">
        <w:rPr>
          <w:rStyle w:val="StyleBoldUnderline"/>
          <w:highlight w:val="yellow"/>
        </w:rPr>
        <w:t>Turner’s solution to th</w:t>
      </w:r>
      <w:r w:rsidRPr="00E70220">
        <w:rPr>
          <w:rStyle w:val="StyleBoldUnderline"/>
        </w:rPr>
        <w:t xml:space="preserve">e questions that the </w:t>
      </w:r>
      <w:proofErr w:type="spellStart"/>
      <w:r w:rsidRPr="00012BFB">
        <w:rPr>
          <w:rStyle w:val="StyleBoldUnderline"/>
          <w:highlight w:val="yellow"/>
        </w:rPr>
        <w:t>Zong</w:t>
      </w:r>
      <w:proofErr w:type="spellEnd"/>
      <w:r w:rsidRPr="00012BFB">
        <w:rPr>
          <w:rStyle w:val="StyleBoldUnderline"/>
          <w:highlight w:val="yellow"/>
        </w:rPr>
        <w:t xml:space="preserve"> puts</w:t>
      </w:r>
      <w:r>
        <w:t xml:space="preserve"> to the problems of justice and memory, </w:t>
      </w:r>
      <w:r w:rsidRPr="00012BFB">
        <w:rPr>
          <w:highlight w:val="yellow"/>
        </w:rPr>
        <w:t xml:space="preserve">a solution borrowed </w:t>
      </w:r>
      <w:r w:rsidRPr="00012BFB">
        <w:rPr>
          <w:rStyle w:val="Emphasis"/>
          <w:highlight w:val="yellow"/>
        </w:rPr>
        <w:t>from the progressive romance</w:t>
      </w:r>
      <w:r>
        <w:t xml:space="preserve"> of Scott’s historical novel, is, at first glance, not unique. It also appears to be Glissant’s solution, the solution of Poetics of </w:t>
      </w:r>
      <w:proofErr w:type="gramStart"/>
      <w:r>
        <w:t>Relation ,</w:t>
      </w:r>
      <w:proofErr w:type="gramEnd"/>
      <w:r>
        <w:t xml:space="preserve"> which also begins by enjoining us to look on at just ‘‘such a scene’’ of suffering and death, </w:t>
      </w:r>
      <w:r w:rsidRPr="00012BFB">
        <w:rPr>
          <w:rStyle w:val="Emphasis"/>
          <w:highlight w:val="yellow"/>
        </w:rPr>
        <w:t>demands our sympathy, and then lays those dead to rest</w:t>
      </w:r>
      <w:r w:rsidRPr="00E70220">
        <w:rPr>
          <w:rStyle w:val="Emphasis"/>
        </w:rPr>
        <w:t>.</w:t>
      </w:r>
      <w:r>
        <w:t xml:space="preserve"> And it is the solution that </w:t>
      </w:r>
      <w:proofErr w:type="spellStart"/>
      <w:r>
        <w:t>D’Aguiar</w:t>
      </w:r>
      <w:proofErr w:type="spellEnd"/>
      <w:r>
        <w:t xml:space="preserve"> seems to desire in the final sentence of his novel</w:t>
      </w:r>
      <w:r w:rsidRPr="00E70220">
        <w:rPr>
          <w:rStyle w:val="Emphasis"/>
        </w:rPr>
        <w:t xml:space="preserve">. </w:t>
      </w:r>
      <w:r w:rsidRPr="00012BFB">
        <w:rPr>
          <w:rStyle w:val="Emphasis"/>
          <w:highlight w:val="yellow"/>
        </w:rPr>
        <w:t>But it is</w:t>
      </w:r>
      <w:r w:rsidRPr="00E70220">
        <w:rPr>
          <w:rStyle w:val="Emphasis"/>
        </w:rPr>
        <w:t xml:space="preserve"> also,</w:t>
      </w:r>
      <w:r>
        <w:t xml:space="preserve"> as the melancholy </w:t>
      </w:r>
      <w:proofErr w:type="spellStart"/>
      <w:r>
        <w:t>reiterativity</w:t>
      </w:r>
      <w:proofErr w:type="spellEnd"/>
      <w:r>
        <w:t xml:space="preserve"> of that novel knows, as Glissant demonstrates through </w:t>
      </w:r>
      <w:r>
        <w:lastRenderedPageBreak/>
        <w:t>his persistent return to this singular scene of loss, and as I have attempted to argue here</w:t>
      </w:r>
      <w:proofErr w:type="gramStart"/>
      <w:r>
        <w:t>,.</w:t>
      </w:r>
      <w:proofErr w:type="gramEnd"/>
      <w:r>
        <w:t xml:space="preserve"> </w:t>
      </w:r>
      <w:proofErr w:type="gramStart"/>
      <w:r w:rsidRPr="00012BFB">
        <w:rPr>
          <w:rStyle w:val="Emphasis"/>
          <w:highlight w:val="yellow"/>
        </w:rPr>
        <w:t>a</w:t>
      </w:r>
      <w:proofErr w:type="gramEnd"/>
      <w:r w:rsidRPr="00012BFB">
        <w:rPr>
          <w:rStyle w:val="Emphasis"/>
          <w:highlight w:val="yellow"/>
        </w:rPr>
        <w:t xml:space="preserve"> false solution</w:t>
      </w:r>
      <w:r w:rsidRPr="00012BFB">
        <w:rPr>
          <w:highlight w:val="yellow"/>
        </w:rPr>
        <w:t xml:space="preserve"> </w:t>
      </w:r>
      <w:r w:rsidRPr="00012BFB">
        <w:rPr>
          <w:rStyle w:val="Emphasis"/>
          <w:highlight w:val="yellow"/>
        </w:rPr>
        <w:t>Time does not pass, it accumulates,</w:t>
      </w:r>
      <w:r w:rsidRPr="00E70220">
        <w:rPr>
          <w:rStyle w:val="Emphasis"/>
        </w:rPr>
        <w:t xml:space="preserve"> most densely</w:t>
      </w:r>
      <w:r>
        <w:t>, perhaps</w:t>
      </w:r>
      <w:r w:rsidRPr="00E70220">
        <w:rPr>
          <w:rStyle w:val="StyleBoldUnderline"/>
        </w:rPr>
        <w:t>, within the wake of those modernity-forming ‘‘spaces of flow’’</w:t>
      </w:r>
      <w:r>
        <w:t xml:space="preserve"> that have governed and driven our long twentieth century’s cycles of capital accumulation. </w:t>
      </w:r>
      <w:r w:rsidRPr="00012BFB">
        <w:rPr>
          <w:rStyle w:val="Emphasis"/>
          <w:highlight w:val="yellow"/>
        </w:rPr>
        <w:t>And the dead</w:t>
      </w:r>
      <w:r>
        <w:t>, whose ghosts provide us with the figures by which we recognize and deny the cumulative burdens of history, the dead</w:t>
      </w:r>
      <w:r w:rsidRPr="00E70220">
        <w:rPr>
          <w:rStyle w:val="StyleBoldUnderline"/>
        </w:rPr>
        <w:t>, whose apparitions weigh as lightly and as heavily upon the present as that phantasmagoric nightmare</w:t>
      </w:r>
      <w:r>
        <w:t xml:space="preserve"> of all past generations which, in Marx’s fable, deposits its strange weight upon the minds of the living, the dead do not precede but </w:t>
      </w:r>
      <w:r w:rsidRPr="00012BFB">
        <w:rPr>
          <w:rStyle w:val="Emphasis"/>
          <w:highlight w:val="yellow"/>
        </w:rPr>
        <w:t>inhabit</w:t>
      </w:r>
      <w:r>
        <w:t xml:space="preserve"> the split scenes of Turner’s exhibition hall, the globe’s relational, creolizing spaces of flow, </w:t>
      </w:r>
      <w:r w:rsidRPr="00E70220">
        <w:rPr>
          <w:rStyle w:val="StyleBoldUnderline"/>
        </w:rPr>
        <w:t xml:space="preserve">and </w:t>
      </w:r>
      <w:r w:rsidRPr="00012BFB">
        <w:rPr>
          <w:rStyle w:val="StyleBoldUnderline"/>
          <w:highlight w:val="yellow"/>
        </w:rPr>
        <w:t>the historical imaginary of a cross-Atlantic world</w:t>
      </w:r>
      <w:r>
        <w:t xml:space="preserve"> that in the terms I have used is a world in which the best elements of exchange </w:t>
      </w:r>
      <w:r w:rsidRPr="00E70220">
        <w:rPr>
          <w:rStyle w:val="StyleBoldUnderline"/>
        </w:rPr>
        <w:t xml:space="preserve">are the </w:t>
      </w:r>
      <w:r w:rsidRPr="00012BFB">
        <w:rPr>
          <w:rStyle w:val="StyleBoldUnderline"/>
          <w:highlight w:val="yellow"/>
        </w:rPr>
        <w:t xml:space="preserve">endless temporal exchanges of a </w:t>
      </w:r>
      <w:proofErr w:type="spellStart"/>
      <w:r w:rsidRPr="00012BFB">
        <w:rPr>
          <w:rStyle w:val="StyleBoldUnderline"/>
          <w:highlight w:val="yellow"/>
        </w:rPr>
        <w:t>heterochronic</w:t>
      </w:r>
      <w:proofErr w:type="spellEnd"/>
      <w:r w:rsidRPr="00012BFB">
        <w:rPr>
          <w:rStyle w:val="StyleBoldUnderline"/>
          <w:highlight w:val="yellow"/>
        </w:rPr>
        <w:t xml:space="preserve"> modernity</w:t>
      </w:r>
      <w:r w:rsidRPr="00012BFB">
        <w:rPr>
          <w:highlight w:val="yellow"/>
        </w:rPr>
        <w:t>,</w:t>
      </w:r>
      <w:r>
        <w:t xml:space="preserve"> a modernity, in Benjamin’s words, in which our ‘‘</w:t>
      </w:r>
      <w:proofErr w:type="spellStart"/>
      <w:r>
        <w:t>nowbeing</w:t>
      </w:r>
      <w:proofErr w:type="spellEnd"/>
      <w:r>
        <w:t>’’ is ‘‘charged to the bursting point with time,</w:t>
      </w:r>
      <w:r w:rsidRPr="00E70220">
        <w:rPr>
          <w:rStyle w:val="StyleBoldUnderline"/>
        </w:rPr>
        <w:t>’’ a modernity in which</w:t>
      </w:r>
      <w:r>
        <w:t xml:space="preserve">, as Gilroy has it, </w:t>
      </w:r>
      <w:r w:rsidRPr="00E70220">
        <w:rPr>
          <w:rStyle w:val="StyleBoldUnderline"/>
        </w:rPr>
        <w:t xml:space="preserve">one of the greatest challenges available to us is the challenge of learning what it means to live </w:t>
      </w:r>
      <w:proofErr w:type="spellStart"/>
      <w:r w:rsidRPr="00E70220">
        <w:rPr>
          <w:rStyle w:val="StyleBoldUnderline"/>
        </w:rPr>
        <w:t>nonsynchronously</w:t>
      </w:r>
      <w:proofErr w:type="spellEnd"/>
      <w:r>
        <w:t>. 21 When the American painter George Inness saw Turner’s canvas in Boston, he dismissed it as a trivial piece of work, sniffing that ‘‘</w:t>
      </w:r>
      <w:r w:rsidRPr="00012BFB">
        <w:rPr>
          <w:rStyle w:val="Emphasis"/>
          <w:highlight w:val="yellow"/>
        </w:rPr>
        <w:t>it has as much to do with human affections and thoughts as a ghost</w:t>
      </w:r>
      <w:r>
        <w:t xml:space="preserve">.’’ 22 To which I can only respond: </w:t>
      </w:r>
      <w:r w:rsidRPr="00E70220">
        <w:rPr>
          <w:rStyle w:val="Emphasis"/>
        </w:rPr>
        <w:t xml:space="preserve">exactly. </w:t>
      </w:r>
      <w:r w:rsidRPr="00012BFB">
        <w:rPr>
          <w:rStyle w:val="Emphasis"/>
          <w:highlight w:val="yellow"/>
        </w:rPr>
        <w:t>That is its value</w:t>
      </w:r>
      <w:r w:rsidRPr="00E70220">
        <w:rPr>
          <w:rStyle w:val="Emphasis"/>
        </w:rPr>
        <w:t>.</w:t>
      </w:r>
    </w:p>
    <w:p w14:paraId="72CC507C" w14:textId="77777777" w:rsidR="00F1143A" w:rsidRDefault="00F1143A" w:rsidP="00F1143A"/>
    <w:p w14:paraId="23388781" w14:textId="77777777" w:rsidR="00F1143A" w:rsidRPr="00967FB6" w:rsidRDefault="00651F19" w:rsidP="00F1143A">
      <w:pPr>
        <w:pStyle w:val="Heading4"/>
      </w:pPr>
      <w:r>
        <w:t>This EXPLORATION of the Atlantic depths is the ONLY stasis point</w:t>
      </w:r>
      <w:r w:rsidR="00F1143A">
        <w:t xml:space="preserve"> – the STOP to a suspect story of progress.  The TIME and SPACE of the MIDDLE PASSAGE is a different map entirely – not the MAP of modernity, but a map of MOURNING – of BODIES sunk to the bottom of the Atlantic.    </w:t>
      </w:r>
      <w:r>
        <w:t>T</w:t>
      </w:r>
      <w:r w:rsidR="00F1143A">
        <w:t>his EXPLORATION - is not PROGRESS, it is not DISCOVERY- but rather a HAUNTING.  OCEANIC EXPLORATION materially embodies the only ALTERNATIVE to the homogenization of TIME and CONTINUATION of SLAVERY.</w:t>
      </w:r>
    </w:p>
    <w:p w14:paraId="4AB32D6A" w14:textId="77777777" w:rsidR="00F1143A" w:rsidRDefault="00F1143A" w:rsidP="00F1143A">
      <w:pPr>
        <w:pStyle w:val="Citation"/>
      </w:pPr>
      <w:proofErr w:type="spellStart"/>
      <w:r>
        <w:t>DeLoughery</w:t>
      </w:r>
      <w:proofErr w:type="spellEnd"/>
      <w:r>
        <w:t xml:space="preserve"> 10</w:t>
      </w:r>
    </w:p>
    <w:p w14:paraId="56E21545" w14:textId="77777777" w:rsidR="00F1143A" w:rsidRDefault="00F1143A" w:rsidP="00F1143A">
      <w:r>
        <w:t>Heavy Waters: Waste and Atlantic Modernity</w:t>
      </w:r>
    </w:p>
    <w:p w14:paraId="3A56E922" w14:textId="77777777" w:rsidR="00F1143A" w:rsidRDefault="00F1143A" w:rsidP="00F1143A">
      <w:r>
        <w:t xml:space="preserve">Author: Elizabeth </w:t>
      </w:r>
      <w:proofErr w:type="spellStart"/>
      <w:r>
        <w:t>DeLoughrey</w:t>
      </w:r>
      <w:proofErr w:type="spellEnd"/>
    </w:p>
    <w:p w14:paraId="333A9ADD" w14:textId="77777777" w:rsidR="00F1143A" w:rsidRDefault="00F1143A" w:rsidP="00F1143A">
      <w:r>
        <w:t>Source: PMLA, Volume 125, Number 3, May 2010, pp. 703–712 (10)</w:t>
      </w:r>
    </w:p>
    <w:p w14:paraId="6A53DE22" w14:textId="77777777" w:rsidR="00F1143A" w:rsidRDefault="00F1143A" w:rsidP="00F1143A">
      <w:r>
        <w:t>Keywords: English Caribbean literature; 1900-1999; Twentieth Century; poetry; fiction; Atlantic Ocean; waste; modernity; slavery; American literature</w:t>
      </w:r>
    </w:p>
    <w:p w14:paraId="2E7DB3FE" w14:textId="77777777" w:rsidR="00F1143A" w:rsidRDefault="00F1143A" w:rsidP="00F1143A">
      <w:r>
        <w:t>DOI: 10.1632/pmla.2010.125.3.703</w:t>
      </w:r>
    </w:p>
    <w:p w14:paraId="276ED17F" w14:textId="77777777" w:rsidR="00F1143A" w:rsidRDefault="00F1143A" w:rsidP="00F1143A">
      <w:r>
        <w:t xml:space="preserve">ISSN: 0030-8129 e </w:t>
      </w:r>
      <w:proofErr w:type="spellStart"/>
      <w:r>
        <w:t>liz</w:t>
      </w:r>
      <w:proofErr w:type="spellEnd"/>
      <w:r>
        <w:t xml:space="preserve"> A </w:t>
      </w:r>
      <w:proofErr w:type="spellStart"/>
      <w:r>
        <w:t>beth</w:t>
      </w:r>
      <w:proofErr w:type="spellEnd"/>
      <w:r>
        <w:t xml:space="preserve"> </w:t>
      </w:r>
      <w:proofErr w:type="spellStart"/>
      <w:r>
        <w:t>deloughre</w:t>
      </w:r>
      <w:proofErr w:type="spellEnd"/>
      <w:r>
        <w:t xml:space="preserve"> y , an associate professor in the e n </w:t>
      </w:r>
      <w:proofErr w:type="spellStart"/>
      <w:r>
        <w:t>glish</w:t>
      </w:r>
      <w:proofErr w:type="spellEnd"/>
      <w:r>
        <w:t xml:space="preserve"> department at the u </w:t>
      </w:r>
      <w:proofErr w:type="spellStart"/>
      <w:r>
        <w:t>niversity</w:t>
      </w:r>
      <w:proofErr w:type="spellEnd"/>
      <w:r>
        <w:t xml:space="preserve"> of c </w:t>
      </w:r>
      <w:proofErr w:type="spellStart"/>
      <w:r>
        <w:t>alifornia</w:t>
      </w:r>
      <w:proofErr w:type="spellEnd"/>
      <w:r>
        <w:t xml:space="preserve">, l </w:t>
      </w:r>
      <w:proofErr w:type="spellStart"/>
      <w:r>
        <w:t>os</w:t>
      </w:r>
      <w:proofErr w:type="spellEnd"/>
      <w:r>
        <w:t xml:space="preserve"> Angeles, is an editor, with r </w:t>
      </w:r>
      <w:proofErr w:type="spellStart"/>
      <w:r>
        <w:t>enée</w:t>
      </w:r>
      <w:proofErr w:type="spellEnd"/>
      <w:r>
        <w:t xml:space="preserve"> g </w:t>
      </w:r>
      <w:proofErr w:type="spellStart"/>
      <w:r>
        <w:t>osson</w:t>
      </w:r>
      <w:proofErr w:type="spellEnd"/>
      <w:r>
        <w:t xml:space="preserve"> and g </w:t>
      </w:r>
      <w:proofErr w:type="spellStart"/>
      <w:r>
        <w:t>eorge</w:t>
      </w:r>
      <w:proofErr w:type="spellEnd"/>
      <w:r>
        <w:t xml:space="preserve"> h </w:t>
      </w:r>
      <w:proofErr w:type="spellStart"/>
      <w:r>
        <w:t>andley</w:t>
      </w:r>
      <w:proofErr w:type="spellEnd"/>
      <w:r>
        <w:t xml:space="preserve">, of Caribbean Literature and the Environment: Between Nature and Culture ( u of Virginia p , 2005). s he is the author of Routes and Roots: Navigating Caribbean and Pacific Island Literatures </w:t>
      </w:r>
      <w:proofErr w:type="gramStart"/>
      <w:r>
        <w:t>( u</w:t>
      </w:r>
      <w:proofErr w:type="gramEnd"/>
      <w:r>
        <w:t xml:space="preserve"> of h </w:t>
      </w:r>
      <w:proofErr w:type="spellStart"/>
      <w:r>
        <w:t>awai‘i</w:t>
      </w:r>
      <w:proofErr w:type="spellEnd"/>
      <w:r>
        <w:t xml:space="preserve"> p , 2007), a book that focuses on the trans oceanic imaginary in postcolonial </w:t>
      </w:r>
      <w:proofErr w:type="spellStart"/>
      <w:r>
        <w:t>mari</w:t>
      </w:r>
      <w:proofErr w:type="spellEnd"/>
      <w:r>
        <w:t xml:space="preserve"> time literatures, and she recently coedited, with g </w:t>
      </w:r>
      <w:proofErr w:type="spellStart"/>
      <w:r>
        <w:t>eorge</w:t>
      </w:r>
      <w:proofErr w:type="spellEnd"/>
      <w:r>
        <w:t xml:space="preserve"> h </w:t>
      </w:r>
      <w:proofErr w:type="spellStart"/>
      <w:r>
        <w:t>andley</w:t>
      </w:r>
      <w:proofErr w:type="spellEnd"/>
      <w:r>
        <w:t xml:space="preserve">, a forthcoming col lection to be titled Postcolonial Ecologies: Literatures of the Environment ( o </w:t>
      </w:r>
      <w:proofErr w:type="spellStart"/>
      <w:r>
        <w:t>xford</w:t>
      </w:r>
      <w:proofErr w:type="spellEnd"/>
      <w:r>
        <w:t xml:space="preserve"> up</w:t>
      </w:r>
    </w:p>
    <w:p w14:paraId="6167ADC8" w14:textId="77777777" w:rsidR="00F1143A" w:rsidRDefault="00F1143A" w:rsidP="00F1143A"/>
    <w:p w14:paraId="6182B7C8" w14:textId="77777777" w:rsidR="00F1143A" w:rsidRDefault="00F1143A" w:rsidP="00F1143A">
      <w:r>
        <w:t>A POEM THAT RENDERS THE SEA AS PEDAGOGICAL HISTORY, LORNA GOODISON'S “ARCTIC, ANTARCTIC, ATLANTIC, PACIFIC, INDIAN OCEAN” depicts Caribbean schoolchildren learning “the worlds waters rolled into a chant” After shivering through the “cold” Arctic and Antarctic</w:t>
      </w:r>
      <w:r w:rsidRPr="0000143B">
        <w:rPr>
          <w:rStyle w:val="StyleBoldUnderline"/>
        </w:rPr>
        <w:t xml:space="preserve">, </w:t>
      </w:r>
      <w:r w:rsidRPr="002A1EF5">
        <w:rPr>
          <w:rStyle w:val="StyleBoldUnderline"/>
          <w:highlight w:val="yellow"/>
        </w:rPr>
        <w:t>the class “suffered [a] sea change” in the destabilizing Atlantic</w:t>
      </w:r>
      <w:r w:rsidRPr="002A1EF5">
        <w:rPr>
          <w:highlight w:val="yellow"/>
        </w:rPr>
        <w:t xml:space="preserve">, </w:t>
      </w:r>
      <w:r w:rsidRPr="002A1EF5">
        <w:rPr>
          <w:rStyle w:val="StyleBoldUnderline"/>
          <w:highlight w:val="yellow"/>
        </w:rPr>
        <w:t>abandoning</w:t>
      </w:r>
      <w:r w:rsidRPr="0000143B">
        <w:rPr>
          <w:rStyle w:val="StyleBoldUnderline"/>
        </w:rPr>
        <w:t xml:space="preserve"> </w:t>
      </w:r>
      <w:r w:rsidRPr="0000143B">
        <w:t>the</w:t>
      </w:r>
      <w:r w:rsidRPr="0000143B">
        <w:rPr>
          <w:rStyle w:val="StyleBoldUnderline"/>
        </w:rPr>
        <w:t xml:space="preserve"> </w:t>
      </w:r>
      <w:r w:rsidRPr="002A1EF5">
        <w:rPr>
          <w:rStyle w:val="Emphasis"/>
          <w:highlight w:val="yellow"/>
        </w:rPr>
        <w:t>terrestrial stability</w:t>
      </w:r>
      <w:r>
        <w:t xml:space="preserve"> of their benches </w:t>
      </w:r>
      <w:r w:rsidRPr="002A1EF5">
        <w:rPr>
          <w:rStyle w:val="StyleBoldUnderline"/>
          <w:highlight w:val="yellow"/>
        </w:rPr>
        <w:t xml:space="preserve">to enter an </w:t>
      </w:r>
      <w:r w:rsidRPr="002A1EF5">
        <w:rPr>
          <w:rStyle w:val="Emphasis"/>
          <w:highlight w:val="yellow"/>
        </w:rPr>
        <w:t>ocean</w:t>
      </w:r>
      <w:r>
        <w:t xml:space="preserve"> </w:t>
      </w:r>
      <w:r w:rsidRPr="0000143B">
        <w:rPr>
          <w:rStyle w:val="StyleBoldUnderline"/>
        </w:rPr>
        <w:t>in which only their voices orient them in time and space</w:t>
      </w:r>
      <w:r>
        <w:t xml:space="preserve"> as they “call out across / the currents of hot air” </w:t>
      </w:r>
      <w:r w:rsidRPr="002A1EF5">
        <w:rPr>
          <w:rStyle w:val="StyleBoldUnderline"/>
          <w:highlight w:val="yellow"/>
        </w:rPr>
        <w:t xml:space="preserve">In </w:t>
      </w:r>
      <w:r w:rsidRPr="002A1EF5">
        <w:rPr>
          <w:rStyle w:val="Emphasis"/>
          <w:highlight w:val="yellow"/>
        </w:rPr>
        <w:t>fathoming</w:t>
      </w:r>
      <w:r>
        <w:t xml:space="preserve"> what Derek Walcott has called </w:t>
      </w:r>
      <w:r w:rsidRPr="0000143B">
        <w:rPr>
          <w:rStyle w:val="Emphasis"/>
        </w:rPr>
        <w:t>“</w:t>
      </w:r>
      <w:r w:rsidRPr="002A1EF5">
        <w:rPr>
          <w:rStyle w:val="Emphasis"/>
          <w:highlight w:val="yellow"/>
        </w:rPr>
        <w:t>the sea [as] history,</w:t>
      </w:r>
      <w:r w:rsidRPr="002A1EF5">
        <w:rPr>
          <w:highlight w:val="yellow"/>
        </w:rPr>
        <w:t xml:space="preserve">” </w:t>
      </w:r>
      <w:r w:rsidRPr="002A1EF5">
        <w:rPr>
          <w:rStyle w:val="StyleBoldUnderline"/>
          <w:highlight w:val="yellow"/>
        </w:rPr>
        <w:t>their</w:t>
      </w:r>
      <w:r>
        <w:t xml:space="preserve"> “small </w:t>
      </w:r>
      <w:r w:rsidRPr="002A1EF5">
        <w:rPr>
          <w:rStyle w:val="StyleBoldUnderline"/>
          <w:highlight w:val="yellow"/>
        </w:rPr>
        <w:t>bodies” are “borrowed / by the long drowned</w:t>
      </w:r>
      <w:r>
        <w:t>” (</w:t>
      </w:r>
      <w:proofErr w:type="spellStart"/>
      <w:r>
        <w:t>Goodison</w:t>
      </w:r>
      <w:proofErr w:type="spellEnd"/>
      <w:r w:rsidRPr="002A1EF5">
        <w:rPr>
          <w:highlight w:val="yellow"/>
        </w:rPr>
        <w:t xml:space="preserve">). While </w:t>
      </w:r>
      <w:r w:rsidRPr="002A1EF5">
        <w:rPr>
          <w:rStyle w:val="Emphasis"/>
          <w:highlight w:val="yellow"/>
        </w:rPr>
        <w:t>colonial narratives of maritime expansion</w:t>
      </w:r>
      <w:r>
        <w:t xml:space="preserve"> have long </w:t>
      </w:r>
      <w:r w:rsidRPr="002A1EF5">
        <w:rPr>
          <w:rStyle w:val="Emphasis"/>
          <w:highlight w:val="yellow"/>
        </w:rPr>
        <w:t>depicted the ocean as blank space</w:t>
      </w:r>
      <w:r>
        <w:t xml:space="preserve"> to be traversed, </w:t>
      </w:r>
      <w:r w:rsidRPr="002A1EF5">
        <w:rPr>
          <w:rStyle w:val="StyleBoldUnderline"/>
          <w:highlight w:val="yellow"/>
        </w:rPr>
        <w:t xml:space="preserve">these students enter </w:t>
      </w:r>
      <w:r w:rsidRPr="002A1EF5">
        <w:rPr>
          <w:rStyle w:val="Emphasis"/>
          <w:highlight w:val="yellow"/>
        </w:rPr>
        <w:t>Atlantic stasis</w:t>
      </w:r>
      <w:r>
        <w:t xml:space="preserve">, a place </w:t>
      </w:r>
      <w:r w:rsidRPr="002A1EF5">
        <w:rPr>
          <w:rStyle w:val="Emphasis"/>
          <w:highlight w:val="yellow"/>
        </w:rPr>
        <w:t>occupied by</w:t>
      </w:r>
      <w:r>
        <w:t xml:space="preserve"> the wasted lives of </w:t>
      </w:r>
      <w:r w:rsidRPr="002A1EF5">
        <w:rPr>
          <w:rStyle w:val="Emphasis"/>
          <w:highlight w:val="yellow"/>
        </w:rPr>
        <w:t>Middle Passage modernity</w:t>
      </w:r>
      <w:r>
        <w:t xml:space="preserve">. This Atlantic is not aqua nullius, circumscribed and mapped by the student oceanographer, but </w:t>
      </w:r>
      <w:r w:rsidRPr="0000143B">
        <w:rPr>
          <w:rStyle w:val="Emphasis"/>
        </w:rPr>
        <w:t xml:space="preserve">rather </w:t>
      </w:r>
      <w:r w:rsidRPr="002A1EF5">
        <w:rPr>
          <w:rStyle w:val="Emphasis"/>
          <w:highlight w:val="yellow"/>
        </w:rPr>
        <w:t>a place where the haunting of the past overtakes the present</w:t>
      </w:r>
      <w:r>
        <w:t xml:space="preserve"> subject. </w:t>
      </w:r>
      <w:proofErr w:type="spellStart"/>
      <w:r>
        <w:t>Edouard</w:t>
      </w:r>
      <w:proofErr w:type="spellEnd"/>
      <w:r>
        <w:t xml:space="preserve"> </w:t>
      </w:r>
      <w:proofErr w:type="spellStart"/>
      <w:r>
        <w:t>Glissant</w:t>
      </w:r>
      <w:proofErr w:type="spellEnd"/>
      <w:r>
        <w:t xml:space="preserve"> has described </w:t>
      </w:r>
      <w:r w:rsidRPr="0000143B">
        <w:rPr>
          <w:rStyle w:val="StyleBoldUnderline"/>
        </w:rPr>
        <w:t xml:space="preserve">the Atlantic as a </w:t>
      </w:r>
      <w:r w:rsidRPr="0000143B">
        <w:rPr>
          <w:rStyle w:val="StyleBoldUnderline"/>
        </w:rPr>
        <w:lastRenderedPageBreak/>
        <w:t>“beginning” for modernity</w:t>
      </w:r>
      <w:r>
        <w:t xml:space="preserve">, a space “whose </w:t>
      </w:r>
      <w:r w:rsidRPr="003A2D51">
        <w:rPr>
          <w:rStyle w:val="StyleBoldUnderline"/>
        </w:rPr>
        <w:t>time is marked by... balls and chains gone green</w:t>
      </w:r>
      <w:r>
        <w:t xml:space="preserve">” (Poetics 6): a sign of </w:t>
      </w:r>
      <w:r w:rsidRPr="003A2D51">
        <w:rPr>
          <w:rStyle w:val="Emphasis"/>
        </w:rPr>
        <w:t>submarine history and its material decay</w:t>
      </w:r>
      <w:r>
        <w:t xml:space="preserve">. Thus, </w:t>
      </w:r>
      <w:r w:rsidRPr="003A2D51">
        <w:rPr>
          <w:rStyle w:val="StyleBoldUnderline"/>
        </w:rPr>
        <w:t>Atlantic modernity becomes legible through</w:t>
      </w:r>
      <w:r>
        <w:t xml:space="preserve"> the sign </w:t>
      </w:r>
      <w:r w:rsidRPr="003A2D51">
        <w:t>of heavy water,</w:t>
      </w:r>
      <w:r>
        <w:t xml:space="preserve"> an </w:t>
      </w:r>
      <w:r w:rsidRPr="003A2D51">
        <w:rPr>
          <w:rStyle w:val="Emphasis"/>
        </w:rPr>
        <w:t>oceanic stasis</w:t>
      </w:r>
      <w:r>
        <w:t xml:space="preserve"> </w:t>
      </w:r>
      <w:r w:rsidRPr="003A2D51">
        <w:rPr>
          <w:rStyle w:val="StyleBoldUnderline"/>
        </w:rPr>
        <w:t>that signals</w:t>
      </w:r>
      <w:r>
        <w:t xml:space="preserve"> the dissolution of </w:t>
      </w:r>
      <w:r w:rsidRPr="003A2D51">
        <w:rPr>
          <w:rStyle w:val="StyleBoldUnderline"/>
        </w:rPr>
        <w:t>wasted lives.</w:t>
      </w:r>
      <w:r>
        <w:t xml:space="preserve"> After the poems </w:t>
      </w:r>
      <w:proofErr w:type="spellStart"/>
      <w:r>
        <w:t>irruptivc</w:t>
      </w:r>
      <w:proofErr w:type="spellEnd"/>
      <w:r>
        <w:t xml:space="preserve"> consonance of the “bodies borrowed,” the vowels lengthen to mimic a “long drowned” history of the Atlantic, and the narrative is transformed. Reminding us that </w:t>
      </w:r>
      <w:r w:rsidRPr="003A2D51">
        <w:rPr>
          <w:rStyle w:val="Emphasis"/>
        </w:rPr>
        <w:t>the Middle Passage</w:t>
      </w:r>
      <w:r>
        <w:t xml:space="preserve"> “abyss is a tautology” that </w:t>
      </w:r>
      <w:r w:rsidRPr="003A2D51">
        <w:rPr>
          <w:rStyle w:val="StyleBoldUnderline"/>
        </w:rPr>
        <w:t>haunts ocean modernity</w:t>
      </w:r>
      <w:r>
        <w:t xml:space="preserve"> (Glissant, Poetics 6), </w:t>
      </w:r>
      <w:r w:rsidRPr="002A1EF5">
        <w:rPr>
          <w:rStyle w:val="Emphasis"/>
          <w:highlight w:val="yellow"/>
        </w:rPr>
        <w:t>the poem traps the students</w:t>
      </w:r>
      <w:r>
        <w:t xml:space="preserve"> (and readers) </w:t>
      </w:r>
      <w:r w:rsidRPr="002A1EF5">
        <w:rPr>
          <w:rStyle w:val="Emphasis"/>
          <w:highlight w:val="yellow"/>
        </w:rPr>
        <w:t>in the violent corporeal history of the Atlantic</w:t>
      </w:r>
      <w:r>
        <w:t>. Instead of moving on to the next ocean of the lesson, the class repeats the word “Atlantic, as if wooden pegs / were forced between our lips; Atlantic, as teacher’s / strap whipped the rows on.” Only in the last two lines of the poem do we catch a glimpse of other oceans, trapped as we are in “learn[</w:t>
      </w:r>
      <w:proofErr w:type="spellStart"/>
      <w:r>
        <w:t>ing</w:t>
      </w:r>
      <w:proofErr w:type="spellEnd"/>
      <w:r>
        <w:t xml:space="preserve">] this lesson: / Arctic, Antarctic, Atlantic, Pacific and then Indian.” </w:t>
      </w:r>
      <w:proofErr w:type="spellStart"/>
      <w:r>
        <w:t>Goodison’s</w:t>
      </w:r>
      <w:proofErr w:type="spellEnd"/>
      <w:r>
        <w:t xml:space="preserve"> poem foregrounds the process of naming global space </w:t>
      </w:r>
      <w:proofErr w:type="gramStart"/>
      <w:r>
        <w:t>( A</w:t>
      </w:r>
      <w:proofErr w:type="gramEnd"/>
      <w:r>
        <w:t xml:space="preserve"> is for Atlantic) and our epistemological limits in </w:t>
      </w:r>
      <w:r w:rsidRPr="003A2D51">
        <w:rPr>
          <w:rStyle w:val="StyleBoldUnderline"/>
        </w:rPr>
        <w:t xml:space="preserve">recording </w:t>
      </w:r>
      <w:r w:rsidRPr="002A1EF5">
        <w:rPr>
          <w:rStyle w:val="StyleBoldUnderline"/>
          <w:highlight w:val="yellow"/>
        </w:rPr>
        <w:t>the immensity of</w:t>
      </w:r>
      <w:r w:rsidRPr="002A1EF5">
        <w:rPr>
          <w:rStyle w:val="Emphasis"/>
          <w:highlight w:val="yellow"/>
        </w:rPr>
        <w:t xml:space="preserve"> ocean history</w:t>
      </w:r>
      <w:r w:rsidRPr="003A2D51">
        <w:rPr>
          <w:rStyle w:val="Emphasis"/>
        </w:rPr>
        <w:t>,</w:t>
      </w:r>
      <w:r>
        <w:t xml:space="preserve"> which, </w:t>
      </w:r>
      <w:proofErr w:type="spellStart"/>
      <w:r>
        <w:t>paradoxi</w:t>
      </w:r>
      <w:proofErr w:type="spellEnd"/>
      <w:r>
        <w:t xml:space="preserve"> </w:t>
      </w:r>
      <w:proofErr w:type="spellStart"/>
      <w:r>
        <w:t>cally</w:t>
      </w:r>
      <w:proofErr w:type="spellEnd"/>
      <w:r>
        <w:t xml:space="preserve">, </w:t>
      </w:r>
      <w:r w:rsidRPr="003A2D51">
        <w:rPr>
          <w:rStyle w:val="StyleBoldUnderline"/>
        </w:rPr>
        <w:t xml:space="preserve">is </w:t>
      </w:r>
      <w:r w:rsidRPr="002A1EF5">
        <w:rPr>
          <w:rStyle w:val="StyleBoldUnderline"/>
          <w:highlight w:val="yellow"/>
        </w:rPr>
        <w:t xml:space="preserve">depicted in the condensed </w:t>
      </w:r>
      <w:proofErr w:type="spellStart"/>
      <w:r w:rsidRPr="002A1EF5">
        <w:rPr>
          <w:rStyle w:val="StyleBoldUnderline"/>
          <w:highlight w:val="yellow"/>
        </w:rPr>
        <w:t>chrono</w:t>
      </w:r>
      <w:proofErr w:type="spellEnd"/>
      <w:r w:rsidRPr="002A1EF5">
        <w:rPr>
          <w:rStyle w:val="StyleBoldUnderline"/>
          <w:highlight w:val="yellow"/>
        </w:rPr>
        <w:t xml:space="preserve"> tope of the belly of a </w:t>
      </w:r>
      <w:r w:rsidRPr="002A1EF5">
        <w:rPr>
          <w:rStyle w:val="Emphasis"/>
          <w:highlight w:val="yellow"/>
        </w:rPr>
        <w:t>slave ship</w:t>
      </w:r>
      <w:r w:rsidRPr="003A2D51">
        <w:rPr>
          <w:rStyle w:val="Emphasis"/>
        </w:rPr>
        <w:t>.</w:t>
      </w:r>
      <w:r>
        <w:t xml:space="preserve"> 1 This tension between the infinity of the sea’s horizon and the contained “</w:t>
      </w:r>
      <w:proofErr w:type="spellStart"/>
      <w:r>
        <w:t>hydrarchy</w:t>
      </w:r>
      <w:proofErr w:type="spellEnd"/>
      <w:r>
        <w:t xml:space="preserve">” of the ship (Line </w:t>
      </w:r>
      <w:proofErr w:type="spellStart"/>
      <w:r>
        <w:t>baugh</w:t>
      </w:r>
      <w:proofErr w:type="spellEnd"/>
      <w:r>
        <w:t xml:space="preserve"> and </w:t>
      </w:r>
      <w:proofErr w:type="spellStart"/>
      <w:r>
        <w:t>Rediker</w:t>
      </w:r>
      <w:proofErr w:type="spellEnd"/>
      <w:r>
        <w:t xml:space="preserve"> 143) is a constitutive trope of what I have elsewhere called the “trans­ oceanic imaginary” (1–44). The poem suggests that rehearsing </w:t>
      </w:r>
      <w:r w:rsidRPr="003A2D51">
        <w:rPr>
          <w:rStyle w:val="StyleBoldUnderline"/>
        </w:rPr>
        <w:t>the list of the world’s oceans,</w:t>
      </w:r>
      <w:r>
        <w:t xml:space="preserve"> as they have been partitioned and mapped through European expansion</w:t>
      </w:r>
      <w:r w:rsidRPr="003A2D51">
        <w:rPr>
          <w:rStyle w:val="StyleBoldUnderline"/>
        </w:rPr>
        <w:t xml:space="preserve">, does not lead to </w:t>
      </w:r>
      <w:r w:rsidRPr="003A2D51">
        <w:rPr>
          <w:rStyle w:val="Emphasis"/>
        </w:rPr>
        <w:t>geographic mastery over space</w:t>
      </w:r>
      <w:r>
        <w:t xml:space="preserve">. These </w:t>
      </w:r>
      <w:r w:rsidRPr="003A2D51">
        <w:rPr>
          <w:rStyle w:val="StyleBoldUnderline"/>
        </w:rPr>
        <w:t xml:space="preserve">“melancholic </w:t>
      </w:r>
      <w:r w:rsidRPr="002A1EF5">
        <w:rPr>
          <w:rStyle w:val="StyleBoldUnderline"/>
          <w:highlight w:val="yellow"/>
        </w:rPr>
        <w:t>transatlantic crossings” require a different epistemology of the ocean</w:t>
      </w:r>
      <w:r>
        <w:t xml:space="preserve"> (</w:t>
      </w:r>
      <w:proofErr w:type="spellStart"/>
      <w:r>
        <w:t>Glis</w:t>
      </w:r>
      <w:proofErr w:type="spellEnd"/>
      <w:r>
        <w:t xml:space="preserve"> </w:t>
      </w:r>
      <w:proofErr w:type="spellStart"/>
      <w:r>
        <w:t>sant</w:t>
      </w:r>
      <w:proofErr w:type="spellEnd"/>
      <w:r>
        <w:t>, Poetics 6). Constricted by the violence of Atlantic history</w:t>
      </w:r>
      <w:r w:rsidRPr="003A2D51">
        <w:rPr>
          <w:rStyle w:val="StyleBoldUnderline"/>
        </w:rPr>
        <w:t xml:space="preserve">, trapped in an abyss that invokes the “tortured sense of time” of the </w:t>
      </w:r>
      <w:proofErr w:type="spellStart"/>
      <w:r w:rsidRPr="003A2D51">
        <w:rPr>
          <w:rStyle w:val="StyleBoldUnderline"/>
        </w:rPr>
        <w:t>postplantation</w:t>
      </w:r>
      <w:proofErr w:type="spellEnd"/>
      <w:r w:rsidRPr="003A2D51">
        <w:rPr>
          <w:rStyle w:val="StyleBoldUnderline"/>
        </w:rPr>
        <w:t xml:space="preserve"> Americas</w:t>
      </w:r>
      <w:r>
        <w:t xml:space="preserve"> (</w:t>
      </w:r>
      <w:proofErr w:type="spellStart"/>
      <w:r>
        <w:t>Glissant</w:t>
      </w:r>
      <w:proofErr w:type="spellEnd"/>
      <w:r>
        <w:t>, Caribbean Discourse 144</w:t>
      </w:r>
      <w:r w:rsidRPr="003A2D51">
        <w:rPr>
          <w:rStyle w:val="StyleBoldUnderline"/>
        </w:rPr>
        <w:t>), the students cannot fathom a world ocean</w:t>
      </w:r>
      <w:r>
        <w:t xml:space="preserve">, one that, in nature, flows into the “Pacific and then Indian” oceans. In learning what Gaston </w:t>
      </w:r>
      <w:proofErr w:type="spellStart"/>
      <w:r>
        <w:t>Bachelard</w:t>
      </w:r>
      <w:proofErr w:type="spellEnd"/>
      <w:r>
        <w:t xml:space="preserve"> has described as the “</w:t>
      </w:r>
      <w:proofErr w:type="spellStart"/>
      <w:r>
        <w:t>metapoetics</w:t>
      </w:r>
      <w:proofErr w:type="spellEnd"/>
      <w:r>
        <w:t xml:space="preserve"> of . . . heavy </w:t>
      </w:r>
      <w:proofErr w:type="spellStart"/>
      <w:proofErr w:type="gramStart"/>
      <w:r>
        <w:t>wa</w:t>
      </w:r>
      <w:proofErr w:type="spellEnd"/>
      <w:proofErr w:type="gramEnd"/>
      <w:r>
        <w:t xml:space="preserve"> </w:t>
      </w:r>
      <w:proofErr w:type="spellStart"/>
      <w:r>
        <w:t>ter</w:t>
      </w:r>
      <w:proofErr w:type="spellEnd"/>
      <w:r>
        <w:t xml:space="preserve">” (11, 56), </w:t>
      </w:r>
      <w:proofErr w:type="spellStart"/>
      <w:r>
        <w:t>Goodison’s</w:t>
      </w:r>
      <w:proofErr w:type="spellEnd"/>
      <w:r>
        <w:t xml:space="preserve"> </w:t>
      </w:r>
      <w:r w:rsidRPr="002A1EF5">
        <w:rPr>
          <w:rStyle w:val="StyleBoldUnderline"/>
          <w:highlight w:val="yellow"/>
        </w:rPr>
        <w:t xml:space="preserve">students </w:t>
      </w:r>
      <w:r w:rsidRPr="002A1EF5">
        <w:rPr>
          <w:rStyle w:val="Emphasis"/>
          <w:highlight w:val="yellow"/>
        </w:rPr>
        <w:t>never</w:t>
      </w:r>
      <w:r w:rsidRPr="002A1EF5">
        <w:rPr>
          <w:rStyle w:val="StyleBoldUnderline"/>
          <w:highlight w:val="yellow"/>
        </w:rPr>
        <w:t xml:space="preserve"> emerge</w:t>
      </w:r>
      <w:r w:rsidRPr="002A1EF5">
        <w:rPr>
          <w:highlight w:val="yellow"/>
        </w:rPr>
        <w:t xml:space="preserve"> </w:t>
      </w:r>
      <w:r w:rsidRPr="002A1EF5">
        <w:rPr>
          <w:rStyle w:val="StyleBoldUnderline"/>
          <w:highlight w:val="yellow"/>
        </w:rPr>
        <w:t>from the violence of the Atlantic to reach a “pacific” space.</w:t>
      </w:r>
      <w:r>
        <w:t xml:space="preserve"> Here I adopt </w:t>
      </w:r>
      <w:proofErr w:type="spellStart"/>
      <w:r>
        <w:t>Bachelard</w:t>
      </w:r>
      <w:proofErr w:type="spellEnd"/>
      <w:r>
        <w:t xml:space="preserve"> to de scribe how </w:t>
      </w:r>
      <w:r w:rsidRPr="002A1EF5">
        <w:rPr>
          <w:rStyle w:val="Emphasis"/>
          <w:highlight w:val="yellow"/>
        </w:rPr>
        <w:t>Atlantic inscriptions rupture the naturalizing flow of history</w:t>
      </w:r>
      <w:r w:rsidRPr="002A1EF5">
        <w:rPr>
          <w:highlight w:val="yellow"/>
        </w:rPr>
        <w:t xml:space="preserve">, </w:t>
      </w:r>
      <w:r w:rsidRPr="002A1EF5">
        <w:rPr>
          <w:rStyle w:val="StyleBoldUnderline"/>
          <w:highlight w:val="yellow"/>
        </w:rPr>
        <w:t>foregrounding a now ­ time that registers violence against the wasted lives of modernity</w:t>
      </w:r>
      <w:r>
        <w:t xml:space="preserve"> in the past and the present. As </w:t>
      </w:r>
      <w:proofErr w:type="spellStart"/>
      <w:r>
        <w:t>Zygmunt</w:t>
      </w:r>
      <w:proofErr w:type="spellEnd"/>
      <w:r>
        <w:t xml:space="preserve"> Bauman argues, </w:t>
      </w:r>
      <w:proofErr w:type="spellStart"/>
      <w:r w:rsidRPr="002A1EF5">
        <w:rPr>
          <w:rStyle w:val="StyleBoldUnderline"/>
          <w:highlight w:val="yellow"/>
        </w:rPr>
        <w:t>moder</w:t>
      </w:r>
      <w:proofErr w:type="spellEnd"/>
      <w:r w:rsidRPr="002A1EF5">
        <w:rPr>
          <w:rStyle w:val="StyleBoldUnderline"/>
          <w:highlight w:val="yellow"/>
        </w:rPr>
        <w:t xml:space="preserve"> </w:t>
      </w:r>
      <w:proofErr w:type="spellStart"/>
      <w:r w:rsidRPr="002A1EF5">
        <w:rPr>
          <w:rStyle w:val="StyleBoldUnderline"/>
          <w:highlight w:val="yellow"/>
        </w:rPr>
        <w:t>nity</w:t>
      </w:r>
      <w:proofErr w:type="spellEnd"/>
      <w:r w:rsidRPr="002A1EF5">
        <w:rPr>
          <w:rStyle w:val="StyleBoldUnderline"/>
          <w:highlight w:val="yellow"/>
        </w:rPr>
        <w:t xml:space="preserve"> is constituted by the </w:t>
      </w:r>
      <w:r w:rsidRPr="002A1EF5">
        <w:rPr>
          <w:rStyle w:val="Emphasis"/>
          <w:highlight w:val="yellow"/>
        </w:rPr>
        <w:t>boundaries</w:t>
      </w:r>
      <w:r w:rsidRPr="003A2D51">
        <w:rPr>
          <w:rStyle w:val="Emphasis"/>
        </w:rPr>
        <w:t xml:space="preserve"> </w:t>
      </w:r>
      <w:r w:rsidRPr="003A2D51">
        <w:rPr>
          <w:rStyle w:val="StyleBoldUnderline"/>
        </w:rPr>
        <w:t xml:space="preserve">erected </w:t>
      </w:r>
      <w:r w:rsidRPr="002A1EF5">
        <w:rPr>
          <w:rStyle w:val="StyleBoldUnderline"/>
          <w:highlight w:val="yellow"/>
        </w:rPr>
        <w:t>between the normative and the disposable</w:t>
      </w:r>
      <w:r w:rsidRPr="002A1EF5">
        <w:rPr>
          <w:highlight w:val="yellow"/>
        </w:rPr>
        <w:t>,</w:t>
      </w:r>
      <w:r>
        <w:t xml:space="preserve"> re </w:t>
      </w:r>
      <w:proofErr w:type="spellStart"/>
      <w:r>
        <w:t>sulting</w:t>
      </w:r>
      <w:proofErr w:type="spellEnd"/>
      <w:r>
        <w:t xml:space="preserve"> in </w:t>
      </w:r>
      <w:r w:rsidRPr="002A1EF5">
        <w:rPr>
          <w:rStyle w:val="StyleBoldUnderline"/>
          <w:highlight w:val="yellow"/>
        </w:rPr>
        <w:t xml:space="preserve">an enormous surveillance industry dedicated to </w:t>
      </w:r>
      <w:r w:rsidRPr="002A1EF5">
        <w:rPr>
          <w:rStyle w:val="Emphasis"/>
          <w:highlight w:val="yellow"/>
        </w:rPr>
        <w:t>policing the borders</w:t>
      </w:r>
      <w:r>
        <w:t xml:space="preserve"> between </w:t>
      </w:r>
      <w:proofErr w:type="spellStart"/>
      <w:r>
        <w:t>citi</w:t>
      </w:r>
      <w:proofErr w:type="spellEnd"/>
      <w:r>
        <w:t xml:space="preserve"> </w:t>
      </w:r>
      <w:proofErr w:type="spellStart"/>
      <w:r>
        <w:t>zens</w:t>
      </w:r>
      <w:proofErr w:type="spellEnd"/>
      <w:r>
        <w:t xml:space="preserve"> and refugees. He characterizes our “liquid modernity” as “a civilization of excess, </w:t>
      </w:r>
      <w:proofErr w:type="spellStart"/>
      <w:r>
        <w:t>redun</w:t>
      </w:r>
      <w:proofErr w:type="spellEnd"/>
      <w:r>
        <w:t xml:space="preserve"> </w:t>
      </w:r>
      <w:proofErr w:type="spellStart"/>
      <w:r>
        <w:t>dancy</w:t>
      </w:r>
      <w:proofErr w:type="spellEnd"/>
      <w:r>
        <w:t xml:space="preserve">, waste and waste disposal” (97), one </w:t>
      </w:r>
      <w:r w:rsidRPr="0096449A">
        <w:rPr>
          <w:rStyle w:val="StyleBoldUnderline"/>
        </w:rPr>
        <w:t>that produces human refugees as “the waste products of globalization”</w:t>
      </w:r>
      <w:r>
        <w:t xml:space="preserve"> (66). As I’ll explain, </w:t>
      </w:r>
      <w:r w:rsidRPr="0096449A">
        <w:rPr>
          <w:rStyle w:val="StyleBoldUnderline"/>
        </w:rPr>
        <w:t xml:space="preserve">this concept of </w:t>
      </w:r>
      <w:r w:rsidRPr="002A1EF5">
        <w:rPr>
          <w:rStyle w:val="Emphasis"/>
          <w:highlight w:val="yellow"/>
        </w:rPr>
        <w:t>patrolling</w:t>
      </w:r>
      <w:r>
        <w:t xml:space="preserve"> heavy </w:t>
      </w:r>
      <w:r w:rsidRPr="002A1EF5">
        <w:rPr>
          <w:rStyle w:val="Emphasis"/>
          <w:highlight w:val="yellow"/>
        </w:rPr>
        <w:t>waters</w:t>
      </w:r>
      <w:r w:rsidRPr="002A1EF5">
        <w:rPr>
          <w:highlight w:val="yellow"/>
        </w:rPr>
        <w:t xml:space="preserve"> </w:t>
      </w:r>
      <w:r w:rsidRPr="002A1EF5">
        <w:rPr>
          <w:rStyle w:val="StyleBoldUnderline"/>
          <w:highlight w:val="yellow"/>
        </w:rPr>
        <w:t xml:space="preserve">is </w:t>
      </w:r>
      <w:r w:rsidRPr="002A1EF5">
        <w:rPr>
          <w:rStyle w:val="Emphasis"/>
          <w:highlight w:val="yellow"/>
        </w:rPr>
        <w:t>vital</w:t>
      </w:r>
      <w:r w:rsidRPr="002A1EF5">
        <w:rPr>
          <w:rStyle w:val="StyleBoldUnderline"/>
          <w:highlight w:val="yellow"/>
        </w:rPr>
        <w:t xml:space="preserve"> to</w:t>
      </w:r>
      <w:r w:rsidRPr="0096449A">
        <w:rPr>
          <w:rStyle w:val="StyleBoldUnderline"/>
        </w:rPr>
        <w:t xml:space="preserve"> interpreting</w:t>
      </w:r>
      <w:r>
        <w:t xml:space="preserve"> historical and contemporary representations of </w:t>
      </w:r>
      <w:r w:rsidRPr="002A1EF5">
        <w:rPr>
          <w:rStyle w:val="StyleBoldUnderline"/>
          <w:highlight w:val="yellow"/>
        </w:rPr>
        <w:t>Atlantic modernity</w:t>
      </w:r>
      <w:r>
        <w:t xml:space="preserve"> waste, understood as </w:t>
      </w:r>
      <w:r w:rsidRPr="0096449A">
        <w:rPr>
          <w:rStyle w:val="StyleBoldUnderline"/>
        </w:rPr>
        <w:t>a material residue of the past</w:t>
      </w:r>
      <w:r>
        <w:t xml:space="preserve"> as well as </w:t>
      </w:r>
      <w:r w:rsidRPr="0096449A">
        <w:rPr>
          <w:rStyle w:val="StyleBoldUnderline"/>
        </w:rPr>
        <w:t>the lost lives of transoceanic subjects</w:t>
      </w:r>
      <w:r>
        <w:t xml:space="preserve">. Lorna </w:t>
      </w:r>
      <w:proofErr w:type="spellStart"/>
      <w:r>
        <w:t>Goodison’s</w:t>
      </w:r>
      <w:proofErr w:type="spellEnd"/>
      <w:r>
        <w:t xml:space="preserve"> poem condenses many of the ideas circulating in Caribbean cultural production that imagine the Atlantic as </w:t>
      </w:r>
      <w:r w:rsidRPr="0096449A">
        <w:rPr>
          <w:rStyle w:val="Emphasis"/>
        </w:rPr>
        <w:t xml:space="preserve">a </w:t>
      </w:r>
      <w:proofErr w:type="spellStart"/>
      <w:r w:rsidRPr="0096449A">
        <w:rPr>
          <w:rStyle w:val="Emphasis"/>
        </w:rPr>
        <w:t>cathected</w:t>
      </w:r>
      <w:proofErr w:type="spellEnd"/>
      <w:r w:rsidRPr="0096449A">
        <w:rPr>
          <w:rStyle w:val="Emphasis"/>
        </w:rPr>
        <w:t xml:space="preserve"> space </w:t>
      </w:r>
      <w:r>
        <w:rPr>
          <w:rStyle w:val="Emphasis"/>
        </w:rPr>
        <w:t>of history and a “sea [of] slav</w:t>
      </w:r>
      <w:r w:rsidRPr="0096449A">
        <w:rPr>
          <w:rStyle w:val="Emphasis"/>
        </w:rPr>
        <w:t xml:space="preserve">ery” </w:t>
      </w:r>
      <w:r>
        <w:t>(</w:t>
      </w:r>
      <w:proofErr w:type="spellStart"/>
      <w:r>
        <w:t>D’Aguiar</w:t>
      </w:r>
      <w:proofErr w:type="spellEnd"/>
      <w:r>
        <w:t xml:space="preserve"> 3). What David Scott terms </w:t>
      </w:r>
      <w:r w:rsidRPr="002A1EF5">
        <w:rPr>
          <w:rStyle w:val="Emphasis"/>
          <w:highlight w:val="yellow"/>
        </w:rPr>
        <w:t>the “conscripted modernity” of transatlantic slaves is distinct from</w:t>
      </w:r>
      <w:r w:rsidRPr="002A1EF5">
        <w:rPr>
          <w:rStyle w:val="Emphasis"/>
        </w:rPr>
        <w:t xml:space="preserve"> </w:t>
      </w:r>
      <w:r w:rsidRPr="0096449A">
        <w:rPr>
          <w:rStyle w:val="StyleBoldUnderline"/>
        </w:rPr>
        <w:t xml:space="preserve">the cosmopolitanism associated with </w:t>
      </w:r>
      <w:r w:rsidRPr="002A1EF5">
        <w:rPr>
          <w:rStyle w:val="StyleBoldUnderline"/>
          <w:highlight w:val="yellow"/>
        </w:rPr>
        <w:t>transoceanic traveler</w:t>
      </w:r>
      <w:r w:rsidRPr="002A1EF5">
        <w:rPr>
          <w:highlight w:val="yellow"/>
        </w:rPr>
        <w:t xml:space="preserve">s </w:t>
      </w:r>
      <w:r w:rsidRPr="002A1EF5">
        <w:rPr>
          <w:rStyle w:val="StyleBoldUnderline"/>
          <w:highlight w:val="yellow"/>
        </w:rPr>
        <w:t>who represent the ocean as aqua nullius</w:t>
      </w:r>
      <w:r>
        <w:t xml:space="preserve"> , a space of transit in which the sea is barely present</w:t>
      </w:r>
      <w:r w:rsidRPr="0096449A">
        <w:rPr>
          <w:rStyle w:val="Emphasis"/>
        </w:rPr>
        <w:t xml:space="preserve">, </w:t>
      </w:r>
      <w:r w:rsidRPr="002A1EF5">
        <w:rPr>
          <w:rStyle w:val="Emphasis"/>
          <w:highlight w:val="yellow"/>
        </w:rPr>
        <w:t xml:space="preserve">subsumed by the </w:t>
      </w:r>
      <w:proofErr w:type="spellStart"/>
      <w:r w:rsidRPr="002A1EF5">
        <w:rPr>
          <w:rStyle w:val="Emphasis"/>
          <w:highlight w:val="yellow"/>
        </w:rPr>
        <w:t>telos</w:t>
      </w:r>
      <w:proofErr w:type="spellEnd"/>
      <w:r w:rsidRPr="002A1EF5">
        <w:rPr>
          <w:rStyle w:val="Emphasis"/>
          <w:highlight w:val="yellow"/>
        </w:rPr>
        <w:t xml:space="preserve"> of masculine conquest</w:t>
      </w:r>
      <w:r>
        <w:t xml:space="preserve"> and adventure. Since the ocean is in </w:t>
      </w:r>
      <w:proofErr w:type="spellStart"/>
      <w:r>
        <w:t>perpet</w:t>
      </w:r>
      <w:proofErr w:type="spellEnd"/>
      <w:r>
        <w:t xml:space="preserve"> </w:t>
      </w:r>
      <w:proofErr w:type="spellStart"/>
      <w:r>
        <w:t>ual</w:t>
      </w:r>
      <w:proofErr w:type="spellEnd"/>
      <w:r>
        <w:t xml:space="preserve"> movement and cannot be easily localized, </w:t>
      </w:r>
      <w:r w:rsidRPr="002A1EF5">
        <w:rPr>
          <w:rStyle w:val="StyleBoldUnderline"/>
          <w:highlight w:val="yellow"/>
        </w:rPr>
        <w:t>representations of heavy water</w:t>
      </w:r>
      <w:r w:rsidRPr="0096449A">
        <w:rPr>
          <w:rStyle w:val="StyleBoldUnderline"/>
        </w:rPr>
        <w:t xml:space="preserve"> problematize movement and</w:t>
      </w:r>
      <w:r>
        <w:t xml:space="preserve"> render space into place as a way to memorialize histories of violence and to </w:t>
      </w:r>
      <w:r w:rsidRPr="002A1EF5">
        <w:rPr>
          <w:rStyle w:val="Emphasis"/>
          <w:highlight w:val="yellow"/>
        </w:rPr>
        <w:t>rupture notions of progress</w:t>
      </w:r>
      <w:r>
        <w:t xml:space="preserve">. </w:t>
      </w:r>
      <w:r w:rsidRPr="0096449A">
        <w:rPr>
          <w:rStyle w:val="StyleBoldUnderline"/>
        </w:rPr>
        <w:t xml:space="preserve">These </w:t>
      </w:r>
      <w:proofErr w:type="spellStart"/>
      <w:r w:rsidRPr="0096449A">
        <w:rPr>
          <w:rStyle w:val="StyleBoldUnderline"/>
        </w:rPr>
        <w:t>nar</w:t>
      </w:r>
      <w:proofErr w:type="spellEnd"/>
      <w:r w:rsidRPr="0096449A">
        <w:rPr>
          <w:rStyle w:val="StyleBoldUnderline"/>
        </w:rPr>
        <w:t xml:space="preserve"> </w:t>
      </w:r>
      <w:proofErr w:type="spellStart"/>
      <w:r w:rsidRPr="0096449A">
        <w:rPr>
          <w:rStyle w:val="StyleBoldUnderline"/>
        </w:rPr>
        <w:t>ratives</w:t>
      </w:r>
      <w:proofErr w:type="spellEnd"/>
      <w:r w:rsidRPr="0096449A">
        <w:rPr>
          <w:rStyle w:val="StyleBoldUnderline"/>
        </w:rPr>
        <w:t xml:space="preserve"> merge the</w:t>
      </w:r>
      <w:r>
        <w:t xml:space="preserve"> human subject of the </w:t>
      </w:r>
      <w:r w:rsidRPr="0096449A">
        <w:rPr>
          <w:rStyle w:val="StyleBoldUnderline"/>
        </w:rPr>
        <w:t>past and the present</w:t>
      </w:r>
      <w:r>
        <w:t xml:space="preserve">, establishing an intimacy </w:t>
      </w:r>
      <w:proofErr w:type="spellStart"/>
      <w:r>
        <w:t>Bachelard</w:t>
      </w:r>
      <w:proofErr w:type="spellEnd"/>
      <w:r>
        <w:t xml:space="preserve"> associates </w:t>
      </w:r>
      <w:r w:rsidRPr="002A1EF5">
        <w:rPr>
          <w:rStyle w:val="Emphasis"/>
          <w:highlight w:val="yellow"/>
        </w:rPr>
        <w:t xml:space="preserve">with the dissolving </w:t>
      </w:r>
      <w:proofErr w:type="spellStart"/>
      <w:r w:rsidRPr="002A1EF5">
        <w:rPr>
          <w:rStyle w:val="Emphasis"/>
          <w:highlight w:val="yellow"/>
        </w:rPr>
        <w:t>qual</w:t>
      </w:r>
      <w:proofErr w:type="spellEnd"/>
      <w:r w:rsidRPr="002A1EF5">
        <w:rPr>
          <w:rStyle w:val="Emphasis"/>
          <w:highlight w:val="yellow"/>
        </w:rPr>
        <w:t xml:space="preserve"> </w:t>
      </w:r>
      <w:proofErr w:type="spellStart"/>
      <w:r w:rsidRPr="002A1EF5">
        <w:rPr>
          <w:rStyle w:val="Emphasis"/>
          <w:highlight w:val="yellow"/>
        </w:rPr>
        <w:t>ities</w:t>
      </w:r>
      <w:proofErr w:type="spellEnd"/>
      <w:r w:rsidRPr="002A1EF5">
        <w:rPr>
          <w:rStyle w:val="Emphasis"/>
          <w:highlight w:val="yellow"/>
        </w:rPr>
        <w:t xml:space="preserve"> of the ocean</w:t>
      </w:r>
      <w:r>
        <w:t xml:space="preserve"> (6) and a process in which </w:t>
      </w:r>
      <w:r w:rsidRPr="0096449A">
        <w:rPr>
          <w:rStyle w:val="StyleBoldUnderline"/>
        </w:rPr>
        <w:t>one might salvage the</w:t>
      </w:r>
      <w:r w:rsidRPr="0096449A">
        <w:rPr>
          <w:rStyle w:val="Emphasis"/>
        </w:rPr>
        <w:t xml:space="preserve"> metaphysical waste </w:t>
      </w:r>
      <w:r w:rsidRPr="0096449A">
        <w:rPr>
          <w:rStyle w:val="StyleBoldUnderline"/>
        </w:rPr>
        <w:t>of human history.</w:t>
      </w:r>
      <w:r>
        <w:t xml:space="preserve"> </w:t>
      </w:r>
      <w:proofErr w:type="spellStart"/>
      <w:r>
        <w:t>Goodison</w:t>
      </w:r>
      <w:proofErr w:type="spellEnd"/>
      <w:r>
        <w:t xml:space="preserve"> represents </w:t>
      </w:r>
      <w:r w:rsidRPr="002A1EF5">
        <w:rPr>
          <w:rStyle w:val="Emphasis"/>
          <w:highlight w:val="yellow"/>
        </w:rPr>
        <w:t xml:space="preserve">fathom </w:t>
      </w:r>
      <w:proofErr w:type="spellStart"/>
      <w:r w:rsidRPr="002A1EF5">
        <w:rPr>
          <w:rStyle w:val="Emphasis"/>
          <w:highlight w:val="yellow"/>
        </w:rPr>
        <w:t>ing</w:t>
      </w:r>
      <w:proofErr w:type="spellEnd"/>
      <w:r w:rsidRPr="002A1EF5">
        <w:rPr>
          <w:rStyle w:val="Emphasis"/>
          <w:highlight w:val="yellow"/>
        </w:rPr>
        <w:t xml:space="preserve"> the violence of Atlantic history as leading</w:t>
      </w:r>
      <w:r>
        <w:t xml:space="preserve">, not to a liberating mobility, but </w:t>
      </w:r>
      <w:r w:rsidRPr="002A1EF5">
        <w:rPr>
          <w:rStyle w:val="Emphasis"/>
        </w:rPr>
        <w:t xml:space="preserve">to the </w:t>
      </w:r>
      <w:proofErr w:type="spellStart"/>
      <w:r w:rsidRPr="002A1EF5">
        <w:rPr>
          <w:rStyle w:val="Emphasis"/>
        </w:rPr>
        <w:t>cessa</w:t>
      </w:r>
      <w:proofErr w:type="spellEnd"/>
      <w:r w:rsidRPr="002A1EF5">
        <w:rPr>
          <w:rStyle w:val="Emphasis"/>
        </w:rPr>
        <w:t xml:space="preserve"> </w:t>
      </w:r>
      <w:proofErr w:type="spellStart"/>
      <w:r w:rsidRPr="002A1EF5">
        <w:rPr>
          <w:rStyle w:val="Emphasis"/>
        </w:rPr>
        <w:t>tion</w:t>
      </w:r>
      <w:proofErr w:type="spellEnd"/>
      <w:r w:rsidRPr="002A1EF5">
        <w:rPr>
          <w:rStyle w:val="Emphasis"/>
        </w:rPr>
        <w:t xml:space="preserve"> of movement across space</w:t>
      </w:r>
      <w:r>
        <w:t xml:space="preserve">, an </w:t>
      </w:r>
      <w:r w:rsidRPr="002A1EF5">
        <w:rPr>
          <w:rStyle w:val="Emphasis"/>
          <w:highlight w:val="yellow"/>
        </w:rPr>
        <w:t>immersion in the heavy waters of history</w:t>
      </w:r>
      <w:r w:rsidRPr="007A7E85">
        <w:rPr>
          <w:rStyle w:val="Emphasis"/>
        </w:rPr>
        <w:t xml:space="preserve">. </w:t>
      </w:r>
      <w:r w:rsidRPr="002A1EF5">
        <w:rPr>
          <w:rStyle w:val="Emphasis"/>
          <w:highlight w:val="yellow"/>
        </w:rPr>
        <w:t>When the sea is</w:t>
      </w:r>
      <w:r w:rsidRPr="007A7E85">
        <w:rPr>
          <w:rStyle w:val="Emphasis"/>
        </w:rPr>
        <w:t xml:space="preserve"> rendered as </w:t>
      </w:r>
      <w:r w:rsidRPr="002A1EF5">
        <w:rPr>
          <w:rStyle w:val="Emphasis"/>
          <w:highlight w:val="yellow"/>
        </w:rPr>
        <w:t xml:space="preserve">slavery, </w:t>
      </w:r>
      <w:proofErr w:type="spellStart"/>
      <w:r w:rsidRPr="002A1EF5">
        <w:rPr>
          <w:rStyle w:val="Emphasis"/>
          <w:highlight w:val="yellow"/>
        </w:rPr>
        <w:t>vio</w:t>
      </w:r>
      <w:proofErr w:type="spellEnd"/>
      <w:r w:rsidRPr="002A1EF5">
        <w:rPr>
          <w:rStyle w:val="Emphasis"/>
          <w:highlight w:val="yellow"/>
        </w:rPr>
        <w:t xml:space="preserve"> </w:t>
      </w:r>
      <w:proofErr w:type="spellStart"/>
      <w:r w:rsidRPr="002A1EF5">
        <w:rPr>
          <w:rStyle w:val="Emphasis"/>
          <w:highlight w:val="yellow"/>
        </w:rPr>
        <w:t>lence</w:t>
      </w:r>
      <w:proofErr w:type="spellEnd"/>
      <w:r w:rsidRPr="002A1EF5">
        <w:rPr>
          <w:rStyle w:val="Emphasis"/>
          <w:highlight w:val="yellow"/>
        </w:rPr>
        <w:t xml:space="preserve"> and mourning are symbolized by spa </w:t>
      </w:r>
      <w:proofErr w:type="spellStart"/>
      <w:r w:rsidRPr="002A1EF5">
        <w:rPr>
          <w:rStyle w:val="Emphasis"/>
          <w:highlight w:val="yellow"/>
        </w:rPr>
        <w:t>tial</w:t>
      </w:r>
      <w:proofErr w:type="spellEnd"/>
      <w:r w:rsidRPr="002A1EF5">
        <w:rPr>
          <w:rStyle w:val="Emphasis"/>
          <w:highlight w:val="yellow"/>
        </w:rPr>
        <w:t xml:space="preserve"> stasis</w:t>
      </w:r>
      <w:r>
        <w:t xml:space="preserve">. </w:t>
      </w:r>
      <w:r w:rsidRPr="007A7E85">
        <w:rPr>
          <w:rStyle w:val="Emphasis"/>
        </w:rPr>
        <w:t>Aquatic stasis reflects temporal depth and death</w:t>
      </w:r>
      <w:r>
        <w:t xml:space="preserve">; in fact, </w:t>
      </w:r>
      <w:r w:rsidRPr="002A1EF5">
        <w:rPr>
          <w:rStyle w:val="Emphasis"/>
          <w:highlight w:val="yellow"/>
        </w:rPr>
        <w:t>water is an element “which remembers the dead”</w:t>
      </w:r>
      <w:r>
        <w:t xml:space="preserve"> (</w:t>
      </w:r>
      <w:proofErr w:type="spellStart"/>
      <w:r>
        <w:t>Bachelard</w:t>
      </w:r>
      <w:proofErr w:type="spellEnd"/>
      <w:r>
        <w:t xml:space="preserve"> 56). Moreover, human depth “finds its image in the density of water” (12). </w:t>
      </w:r>
      <w:proofErr w:type="spellStart"/>
      <w:r>
        <w:t>Goodison’s</w:t>
      </w:r>
      <w:proofErr w:type="spellEnd"/>
      <w:r>
        <w:t xml:space="preserve"> poem invokes the Sargasso Sea, famously inscribed by Jean Rhys as an oceanic morass, an </w:t>
      </w:r>
      <w:proofErr w:type="spellStart"/>
      <w:r>
        <w:t>aporia</w:t>
      </w:r>
      <w:proofErr w:type="spellEnd"/>
      <w:r>
        <w:t xml:space="preserve"> between British and Caribbean ways of know </w:t>
      </w:r>
      <w:proofErr w:type="spellStart"/>
      <w:r>
        <w:t>ing</w:t>
      </w:r>
      <w:proofErr w:type="spellEnd"/>
      <w:r>
        <w:t xml:space="preserve"> and epistemologies of space. </w:t>
      </w:r>
      <w:r w:rsidRPr="007A7E85">
        <w:rPr>
          <w:rStyle w:val="StyleBoldUnderline"/>
        </w:rPr>
        <w:t>This is like the depiction of Middle Passage stasis</w:t>
      </w:r>
      <w:r>
        <w:t xml:space="preserve"> in John Hearne’s novel The Sure Salvation , where </w:t>
      </w:r>
      <w:r w:rsidRPr="007A7E85">
        <w:rPr>
          <w:rStyle w:val="Emphasis"/>
        </w:rPr>
        <w:t>time is</w:t>
      </w:r>
      <w:r>
        <w:t xml:space="preserve"> distorted, “tricked, </w:t>
      </w:r>
      <w:r w:rsidRPr="007A7E85">
        <w:rPr>
          <w:rStyle w:val="Emphasis"/>
        </w:rPr>
        <w:t>frozen by violence” as a slave ship</w:t>
      </w:r>
      <w:r>
        <w:t xml:space="preserve">, trapped in the Sargasso, remains for much of the novel at the “still </w:t>
      </w:r>
      <w:proofErr w:type="spellStart"/>
      <w:r>
        <w:t>centre</w:t>
      </w:r>
      <w:proofErr w:type="spellEnd"/>
      <w:r>
        <w:t xml:space="preserve"> of a huge stillness: pasted to the middle of a galvanized plate that was the sea” (47, 7). While maritime literature generally depicts movement across </w:t>
      </w:r>
      <w:r>
        <w:lastRenderedPageBreak/>
        <w:t xml:space="preserve">ocean space as a trope to generate narrative time, most </w:t>
      </w:r>
      <w:r w:rsidRPr="007A7E85">
        <w:rPr>
          <w:rStyle w:val="Emphasis"/>
        </w:rPr>
        <w:t xml:space="preserve">representations of Atlantic </w:t>
      </w:r>
      <w:proofErr w:type="spellStart"/>
      <w:r w:rsidRPr="007A7E85">
        <w:rPr>
          <w:rStyle w:val="Emphasis"/>
        </w:rPr>
        <w:t>slav</w:t>
      </w:r>
      <w:proofErr w:type="spellEnd"/>
      <w:r w:rsidRPr="007A7E85">
        <w:rPr>
          <w:rStyle w:val="Emphasis"/>
        </w:rPr>
        <w:t xml:space="preserve"> </w:t>
      </w:r>
      <w:proofErr w:type="spellStart"/>
      <w:r w:rsidRPr="007A7E85">
        <w:rPr>
          <w:rStyle w:val="Emphasis"/>
        </w:rPr>
        <w:t>ery</w:t>
      </w:r>
      <w:proofErr w:type="spellEnd"/>
      <w:r>
        <w:t xml:space="preserve">—from Herman Melville’s Benito </w:t>
      </w:r>
      <w:proofErr w:type="spellStart"/>
      <w:r>
        <w:t>Cereno</w:t>
      </w:r>
      <w:proofErr w:type="spellEnd"/>
      <w:r>
        <w:t xml:space="preserve"> to </w:t>
      </w:r>
      <w:proofErr w:type="spellStart"/>
      <w:r>
        <w:t>Hea</w:t>
      </w:r>
      <w:proofErr w:type="spellEnd"/>
      <w:r>
        <w:t xml:space="preserve"> r </w:t>
      </w:r>
      <w:proofErr w:type="spellStart"/>
      <w:r>
        <w:t>ne’s</w:t>
      </w:r>
      <w:proofErr w:type="spellEnd"/>
      <w:r>
        <w:t xml:space="preserve"> Sure Salvation —</w:t>
      </w:r>
      <w:r w:rsidRPr="007A7E85">
        <w:rPr>
          <w:rStyle w:val="Emphasis"/>
        </w:rPr>
        <w:t>decouple space from time</w:t>
      </w:r>
      <w:r w:rsidRPr="002A1EF5">
        <w:rPr>
          <w:highlight w:val="yellow"/>
        </w:rPr>
        <w:t xml:space="preserve">. </w:t>
      </w:r>
      <w:r w:rsidRPr="002A1EF5">
        <w:rPr>
          <w:rStyle w:val="Emphasis"/>
          <w:highlight w:val="yellow"/>
        </w:rPr>
        <w:t>Narratives of ocean stasis provide a vital critique of progressive models of capitalist time</w:t>
      </w:r>
      <w:r w:rsidRPr="007A7E85">
        <w:rPr>
          <w:rStyle w:val="Emphasis"/>
        </w:rPr>
        <w:t xml:space="preserve"> </w:t>
      </w:r>
      <w:r>
        <w:t xml:space="preserve">in which the movement of eighteenth ­ century </w:t>
      </w:r>
      <w:r w:rsidRPr="002A1EF5">
        <w:rPr>
          <w:rStyle w:val="Emphasis"/>
          <w:highlight w:val="yellow"/>
        </w:rPr>
        <w:t>ships on Atlantic slave routes created</w:t>
      </w:r>
      <w:r>
        <w:t xml:space="preserve"> the mea </w:t>
      </w:r>
      <w:proofErr w:type="spellStart"/>
      <w:r>
        <w:t>surement</w:t>
      </w:r>
      <w:proofErr w:type="spellEnd"/>
      <w:r>
        <w:t xml:space="preserve"> of </w:t>
      </w:r>
      <w:r w:rsidRPr="002A1EF5">
        <w:rPr>
          <w:rStyle w:val="Emphasis"/>
          <w:highlight w:val="yellow"/>
        </w:rPr>
        <w:t>longitude and</w:t>
      </w:r>
      <w:r>
        <w:t xml:space="preserve">, by extension, </w:t>
      </w:r>
      <w:r w:rsidRPr="00373E7A">
        <w:rPr>
          <w:rStyle w:val="Emphasis"/>
        </w:rPr>
        <w:t xml:space="preserve">the </w:t>
      </w:r>
      <w:r w:rsidRPr="002A1EF5">
        <w:rPr>
          <w:rStyle w:val="Emphasis"/>
          <w:highlight w:val="yellow"/>
        </w:rPr>
        <w:t>homogenization of global tim</w:t>
      </w:r>
      <w:r w:rsidRPr="002A1EF5">
        <w:rPr>
          <w:highlight w:val="yellow"/>
        </w:rPr>
        <w:t xml:space="preserve">e. </w:t>
      </w:r>
      <w:proofErr w:type="spellStart"/>
      <w:r w:rsidRPr="002A1EF5">
        <w:rPr>
          <w:rStyle w:val="Emphasis"/>
          <w:highlight w:val="yellow"/>
        </w:rPr>
        <w:t>Representa</w:t>
      </w:r>
      <w:proofErr w:type="spellEnd"/>
      <w:r w:rsidRPr="002A1EF5">
        <w:rPr>
          <w:rStyle w:val="Emphasis"/>
          <w:highlight w:val="yellow"/>
        </w:rPr>
        <w:t xml:space="preserve"> </w:t>
      </w:r>
      <w:proofErr w:type="spellStart"/>
      <w:r w:rsidRPr="002A1EF5">
        <w:rPr>
          <w:rStyle w:val="Emphasis"/>
          <w:highlight w:val="yellow"/>
        </w:rPr>
        <w:t>tions</w:t>
      </w:r>
      <w:proofErr w:type="spellEnd"/>
      <w:r w:rsidRPr="002A1EF5">
        <w:rPr>
          <w:rStyle w:val="Emphasis"/>
          <w:highlight w:val="yellow"/>
        </w:rPr>
        <w:t xml:space="preserve"> of </w:t>
      </w:r>
      <w:proofErr w:type="spellStart"/>
      <w:r w:rsidRPr="002A1EF5">
        <w:rPr>
          <w:rStyle w:val="Emphasis"/>
          <w:highlight w:val="yellow"/>
        </w:rPr>
        <w:t>trans oceanic</w:t>
      </w:r>
      <w:proofErr w:type="spellEnd"/>
      <w:r w:rsidRPr="002A1EF5">
        <w:rPr>
          <w:rStyle w:val="Emphasis"/>
          <w:highlight w:val="yellow"/>
        </w:rPr>
        <w:t xml:space="preserve"> slavery offer an alter native</w:t>
      </w:r>
      <w:r>
        <w:t xml:space="preserve"> modernity </w:t>
      </w:r>
      <w:r w:rsidRPr="002A1EF5">
        <w:rPr>
          <w:rStyle w:val="Emphasis"/>
          <w:highlight w:val="yellow"/>
        </w:rPr>
        <w:t>to counter</w:t>
      </w:r>
      <w:r w:rsidRPr="00373E7A">
        <w:rPr>
          <w:rStyle w:val="Emphasis"/>
        </w:rPr>
        <w:t xml:space="preserve"> </w:t>
      </w:r>
      <w:r>
        <w:t xml:space="preserve">the naturalized mobility associated with </w:t>
      </w:r>
      <w:r w:rsidRPr="002A1EF5">
        <w:rPr>
          <w:rStyle w:val="Emphasis"/>
          <w:highlight w:val="yellow"/>
        </w:rPr>
        <w:t>masculine fraternities working at sea</w:t>
      </w:r>
      <w:r>
        <w:t xml:space="preserve"> and with nineteenth ­ century maritime novels, which largely overlooked the greatest demographic body of transatlantic mi grants: African slaves (</w:t>
      </w:r>
      <w:proofErr w:type="spellStart"/>
      <w:r>
        <w:t>DeLoughrey</w:t>
      </w:r>
      <w:proofErr w:type="spellEnd"/>
      <w:r>
        <w:t xml:space="preserve"> 51–95)</w:t>
      </w:r>
    </w:p>
    <w:p w14:paraId="6ED16399" w14:textId="77777777" w:rsidR="00F1143A" w:rsidRDefault="00F1143A" w:rsidP="00F1143A"/>
    <w:p w14:paraId="71E6CCA8" w14:textId="77777777" w:rsidR="00431FEA" w:rsidRDefault="00431FEA" w:rsidP="00F1143A"/>
    <w:p w14:paraId="3E462E69" w14:textId="77777777" w:rsidR="00431FEA" w:rsidRDefault="00431FEA" w:rsidP="00431FEA">
      <w:pPr>
        <w:pStyle w:val="Heading4"/>
      </w:pPr>
      <w:r>
        <w:t xml:space="preserve">Therefore, we advocate that the United States federal government should endlessly explore the </w:t>
      </w:r>
      <w:r w:rsidR="0016164E">
        <w:t>oceans as a site of the Middle Passage.  This statement doesn’t define limiting borders of our advocacy – we affirm the resolution, but as a crosscurrent, not a monument.</w:t>
      </w:r>
    </w:p>
    <w:p w14:paraId="256F42D8" w14:textId="77777777" w:rsidR="0016164E" w:rsidRPr="0016164E" w:rsidRDefault="0016164E" w:rsidP="0016164E"/>
    <w:p w14:paraId="386423FF" w14:textId="77777777" w:rsidR="00916387" w:rsidRDefault="00431FEA" w:rsidP="00916387">
      <w:pPr>
        <w:pStyle w:val="Heading4"/>
      </w:pPr>
      <w:r>
        <w:t>Our</w:t>
      </w:r>
      <w:r w:rsidR="00916387">
        <w:t xml:space="preserve"> counter-monumental approach refuses the easy RESOLUTION of E</w:t>
      </w:r>
      <w:r w:rsidR="00FD2C59">
        <w:t xml:space="preserve">ITHER right-wing redemption OR </w:t>
      </w:r>
      <w:r w:rsidR="00916387">
        <w:t xml:space="preserve">liberal sentimentality.  Instead, we embrace polyvocal relationships to history that </w:t>
      </w:r>
      <w:r w:rsidR="0016164E">
        <w:t>animate the past without attempting closure.</w:t>
      </w:r>
      <w:r w:rsidR="00916387">
        <w:t xml:space="preserve"> </w:t>
      </w:r>
    </w:p>
    <w:p w14:paraId="74C5CB12" w14:textId="77777777" w:rsidR="00651F19" w:rsidRDefault="00916387" w:rsidP="00651F19">
      <w:pPr>
        <w:pStyle w:val="Citation"/>
      </w:pPr>
      <w:r>
        <w:t xml:space="preserve">Luciano </w:t>
      </w:r>
      <w:r w:rsidR="00651F19">
        <w:t>07</w:t>
      </w:r>
    </w:p>
    <w:p w14:paraId="630C5EC8" w14:textId="77777777" w:rsidR="00916387" w:rsidRDefault="00916387" w:rsidP="00431FEA">
      <w:r>
        <w:t xml:space="preserve">(Dana, Georgetown English </w:t>
      </w:r>
      <w:proofErr w:type="gramStart"/>
      <w:r>
        <w:t xml:space="preserve">Professor </w:t>
      </w:r>
      <w:r w:rsidR="00431FEA">
        <w:t xml:space="preserve"> </w:t>
      </w:r>
      <w:r w:rsidR="00431FEA" w:rsidRPr="00431FEA">
        <w:t>Dana</w:t>
      </w:r>
      <w:proofErr w:type="gramEnd"/>
      <w:r w:rsidR="00431FEA" w:rsidRPr="00431FEA">
        <w:t xml:space="preserve"> Luciano. "Melville's Untimely History: 'Benito </w:t>
      </w:r>
      <w:proofErr w:type="spellStart"/>
      <w:r w:rsidR="00431FEA" w:rsidRPr="00431FEA">
        <w:t>Cereno</w:t>
      </w:r>
      <w:proofErr w:type="spellEnd"/>
      <w:r w:rsidR="00431FEA" w:rsidRPr="00431FEA">
        <w:t>' as Counter-Monumental Narrative</w:t>
      </w:r>
      <w:proofErr w:type="gramStart"/>
      <w:r w:rsidR="00431FEA" w:rsidRPr="00431FEA">
        <w:t>” ."</w:t>
      </w:r>
      <w:proofErr w:type="gramEnd"/>
      <w:r w:rsidR="00431FEA" w:rsidRPr="00431FEA">
        <w:t xml:space="preserve"> Arizona Quarterly 60.3 (2004</w:t>
      </w:r>
    </w:p>
    <w:p w14:paraId="6C9D1890" w14:textId="77777777" w:rsidR="00431FEA" w:rsidRDefault="00431FEA" w:rsidP="00431FEA"/>
    <w:p w14:paraId="61C43A75" w14:textId="77777777" w:rsidR="00431FEA" w:rsidRPr="002A1EF5" w:rsidRDefault="00916387" w:rsidP="00431FEA">
      <w:pPr>
        <w:rPr>
          <w:rStyle w:val="StyleBoldUnderline"/>
          <w:bCs w:val="0"/>
          <w:u w:val="none"/>
        </w:rPr>
      </w:pPr>
      <w:r>
        <w:t xml:space="preserve"> In its most severe form, however, this </w:t>
      </w:r>
      <w:r w:rsidRPr="00D02935">
        <w:rPr>
          <w:rStyle w:val="StyleBoldUnderline"/>
        </w:rPr>
        <w:t>refusal to give space</w:t>
      </w:r>
      <w:r w:rsidRPr="00D02935">
        <w:t xml:space="preserve"> to</w:t>
      </w:r>
      <w:r>
        <w:t xml:space="preserve"> </w:t>
      </w:r>
      <w:r w:rsidRPr="00D02935">
        <w:rPr>
          <w:rStyle w:val="StyleBoldUnderline"/>
          <w:highlight w:val="yellow"/>
        </w:rPr>
        <w:t>public memorial</w:t>
      </w:r>
      <w:r>
        <w:t xml:space="preserve"> does not fully liberate the present from the tyranny of the past. Rather, it </w:t>
      </w:r>
      <w:r w:rsidRPr="00AF2836">
        <w:rPr>
          <w:rStyle w:val="StyleBoldUnderline"/>
          <w:highlight w:val="yellow"/>
        </w:rPr>
        <w:t>tends to disperse</w:t>
      </w:r>
      <w:r>
        <w:t xml:space="preserve"> and atomize </w:t>
      </w:r>
      <w:r w:rsidRPr="00AF2836">
        <w:rPr>
          <w:rStyle w:val="StyleBoldUnderline"/>
          <w:highlight w:val="yellow"/>
        </w:rPr>
        <w:t>memory</w:t>
      </w:r>
      <w:r>
        <w:t xml:space="preserve">, </w:t>
      </w:r>
      <w:r w:rsidRPr="00AF2836">
        <w:rPr>
          <w:rStyle w:val="UnderlineBold"/>
          <w:highlight w:val="yellow"/>
        </w:rPr>
        <w:t>making critical dialogue about the past impossible.</w:t>
      </w:r>
      <w:r>
        <w:t xml:space="preserve"> </w:t>
      </w:r>
      <w:r w:rsidRPr="00AF2836">
        <w:rPr>
          <w:rStyle w:val="UnderlineBold"/>
          <w:highlight w:val="yellow"/>
        </w:rPr>
        <w:t>Anti-monumental</w:t>
      </w:r>
      <w:r w:rsidRPr="00AF2836">
        <w:rPr>
          <w:highlight w:val="yellow"/>
        </w:rPr>
        <w:t xml:space="preserve"> </w:t>
      </w:r>
      <w:r w:rsidRPr="00AF2836">
        <w:rPr>
          <w:rStyle w:val="StyleBoldUnderline"/>
          <w:highlight w:val="yellow"/>
        </w:rPr>
        <w:t>refusal</w:t>
      </w:r>
      <w:r w:rsidRPr="00AF2836">
        <w:rPr>
          <w:rStyle w:val="StyleBoldUnderline"/>
        </w:rPr>
        <w:t xml:space="preserve"> </w:t>
      </w:r>
      <w:r>
        <w:t xml:space="preserve">does not erase, </w:t>
      </w:r>
      <w:r w:rsidRPr="00D02935">
        <w:t xml:space="preserve">but </w:t>
      </w:r>
      <w:r w:rsidRPr="00D02935">
        <w:rPr>
          <w:rStyle w:val="StyleBoldUnderline"/>
        </w:rPr>
        <w:t xml:space="preserve">merely </w:t>
      </w:r>
      <w:r w:rsidRPr="00AF2836">
        <w:rPr>
          <w:rStyle w:val="StyleBoldUnderline"/>
          <w:highlight w:val="yellow"/>
        </w:rPr>
        <w:t xml:space="preserve">displaces </w:t>
      </w:r>
      <w:r w:rsidRPr="00AF2836">
        <w:rPr>
          <w:rStyle w:val="UnderlineBold"/>
          <w:highlight w:val="yellow"/>
        </w:rPr>
        <w:t>monumental history</w:t>
      </w:r>
      <w:r>
        <w:t xml:space="preserve">; </w:t>
      </w:r>
      <w:r w:rsidRPr="00D02935">
        <w:rPr>
          <w:rStyle w:val="StyleBoldUnderline"/>
        </w:rPr>
        <w:t>rather than desacralizing the power of the past</w:t>
      </w:r>
      <w:r>
        <w:t xml:space="preserve">, it melancholically denies it. </w:t>
      </w:r>
      <w:r w:rsidRPr="00AF2836">
        <w:rPr>
          <w:rStyle w:val="UnderlineBold"/>
          <w:highlight w:val="yellow"/>
        </w:rPr>
        <w:t>The counter-monument</w:t>
      </w:r>
      <w:r>
        <w:t xml:space="preserve">, however, </w:t>
      </w:r>
      <w:r w:rsidRPr="00AF2836">
        <w:rPr>
          <w:rStyle w:val="StyleBoldUnderline"/>
          <w:highlight w:val="yellow"/>
        </w:rPr>
        <w:t>deploys the critique</w:t>
      </w:r>
      <w:r>
        <w:t xml:space="preserve"> of the monument </w:t>
      </w:r>
      <w:r w:rsidRPr="00AF2836">
        <w:rPr>
          <w:rStyle w:val="StyleBoldUnderline"/>
          <w:highlight w:val="yellow"/>
        </w:rPr>
        <w:t>differently</w:t>
      </w:r>
      <w:r>
        <w:t xml:space="preserve">, </w:t>
      </w:r>
      <w:r w:rsidRPr="00AF2836">
        <w:rPr>
          <w:rStyle w:val="StyleBoldUnderline"/>
          <w:highlight w:val="yellow"/>
        </w:rPr>
        <w:t xml:space="preserve">resisting </w:t>
      </w:r>
      <w:r w:rsidRPr="00AF2836">
        <w:rPr>
          <w:rStyle w:val="UnderlineBold"/>
          <w:highlight w:val="yellow"/>
        </w:rPr>
        <w:t>both</w:t>
      </w:r>
      <w:r w:rsidRPr="00AF2836">
        <w:rPr>
          <w:rStyle w:val="StyleBoldUnderline"/>
          <w:highlight w:val="yellow"/>
        </w:rPr>
        <w:t xml:space="preserve"> monumental amnesia and anti-monumental melancholia.</w:t>
      </w:r>
      <w:r>
        <w:t xml:space="preserve"> Described by James Young as "brazen, painfully self-conscious memorial spaces . . . conceived to challenge the very premises of their being" (Texture of Memory 27), </w:t>
      </w:r>
      <w:r w:rsidRPr="00AF2836">
        <w:rPr>
          <w:rStyle w:val="StyleBoldUnderline"/>
          <w:highlight w:val="yellow"/>
        </w:rPr>
        <w:t xml:space="preserve">counter-monuments </w:t>
      </w:r>
      <w:r w:rsidRPr="00AF2836">
        <w:rPr>
          <w:rStyle w:val="UnderlineBold"/>
          <w:highlight w:val="yellow"/>
        </w:rPr>
        <w:t>refuse to "tell people what they ought to think</w:t>
      </w:r>
      <w:r w:rsidRPr="00AF2836">
        <w:rPr>
          <w:rStyle w:val="StyleBoldUnderline"/>
          <w:highlight w:val="yellow"/>
        </w:rPr>
        <w:t>"</w:t>
      </w:r>
      <w:r>
        <w:t xml:space="preserve"> </w:t>
      </w:r>
      <w:r w:rsidRPr="00AF2836">
        <w:rPr>
          <w:rStyle w:val="StyleBoldUnderline"/>
          <w:highlight w:val="yellow"/>
        </w:rPr>
        <w:t xml:space="preserve">about the past and thus to </w:t>
      </w:r>
      <w:r w:rsidRPr="00D02935">
        <w:rPr>
          <w:rStyle w:val="UnderlineBold"/>
          <w:highlight w:val="yellow"/>
        </w:rPr>
        <w:t>relieve them of the burden of thinking it</w:t>
      </w:r>
      <w:r>
        <w:t xml:space="preserve"> (</w:t>
      </w:r>
      <w:proofErr w:type="spellStart"/>
      <w:r>
        <w:t>Shalev-Gerz</w:t>
      </w:r>
      <w:proofErr w:type="spellEnd"/>
      <w:r>
        <w:t xml:space="preserve"> and </w:t>
      </w:r>
      <w:proofErr w:type="spellStart"/>
      <w:r>
        <w:t>Gerz</w:t>
      </w:r>
      <w:proofErr w:type="spellEnd"/>
      <w:r>
        <w:t xml:space="preserve">, </w:t>
      </w:r>
      <w:proofErr w:type="spellStart"/>
      <w:r>
        <w:t>qtd</w:t>
      </w:r>
      <w:proofErr w:type="spellEnd"/>
      <w:r w:rsidR="00FD2C59">
        <w:t>. in Young, Memory's Edge 130).</w:t>
      </w:r>
      <w:r>
        <w:t xml:space="preserve"> Instead of orienting the viewer to an already-agreed upon understanding of the past and its significance, the counter-monument disorients its audience, </w:t>
      </w:r>
      <w:r w:rsidRPr="00AF2836">
        <w:rPr>
          <w:rStyle w:val="StyleBoldUnderline"/>
          <w:highlight w:val="yellow"/>
        </w:rPr>
        <w:t>disallowing the self-consolidating security of standing outside a completed history tidily packaged for mass consumption and emphasizing</w:t>
      </w:r>
      <w:r>
        <w:t xml:space="preserve"> the </w:t>
      </w:r>
      <w:r w:rsidRPr="00AF2836">
        <w:rPr>
          <w:rStyle w:val="UnderlineBold"/>
          <w:highlight w:val="yellow"/>
        </w:rPr>
        <w:t>observer's implication</w:t>
      </w:r>
      <w:r>
        <w:t xml:space="preserve"> in an historical narrative </w:t>
      </w:r>
      <w:r w:rsidRPr="00AF2836">
        <w:rPr>
          <w:rStyle w:val="UnderlineBold"/>
          <w:highlight w:val="yellow"/>
        </w:rPr>
        <w:t>that remains unresolved</w:t>
      </w:r>
      <w:r>
        <w:t xml:space="preserve">. In its effort to restructure the terms of audience response, the counter-monument seeks forms that allow </w:t>
      </w:r>
      <w:proofErr w:type="gramStart"/>
      <w:r>
        <w:t>a certain</w:t>
      </w:r>
      <w:proofErr w:type="gramEnd"/>
      <w:r>
        <w:t xml:space="preserve"> </w:t>
      </w:r>
      <w:proofErr w:type="spellStart"/>
      <w:r>
        <w:t>liveness</w:t>
      </w:r>
      <w:proofErr w:type="spellEnd"/>
      <w:r>
        <w:t xml:space="preserve"> in memorial depictions of the past. </w:t>
      </w:r>
      <w:r w:rsidRPr="00AF2836">
        <w:rPr>
          <w:rStyle w:val="StyleBoldUnderline"/>
          <w:highlight w:val="yellow"/>
        </w:rPr>
        <w:t>It supplants</w:t>
      </w:r>
      <w:r>
        <w:t xml:space="preserve"> the symbolic appeal of </w:t>
      </w:r>
      <w:r w:rsidRPr="00AF2836">
        <w:rPr>
          <w:rStyle w:val="StyleBoldUnderline"/>
          <w:highlight w:val="yellow"/>
        </w:rPr>
        <w:t>the traditional monument</w:t>
      </w:r>
      <w:r>
        <w:t xml:space="preserve">, which severs present from past on the quotidian level in order to unite them on </w:t>
      </w:r>
      <w:r w:rsidRPr="009B6A83">
        <w:rPr>
          <w:rStyle w:val="StyleBoldUnderline"/>
        </w:rPr>
        <w:t xml:space="preserve">the transcendent level of timeless truth, </w:t>
      </w:r>
      <w:r w:rsidRPr="00AF2836">
        <w:rPr>
          <w:rStyle w:val="StyleBoldUnderline"/>
          <w:highlight w:val="yellow"/>
        </w:rPr>
        <w:t>with</w:t>
      </w:r>
      <w:r w:rsidRPr="009B6A83">
        <w:rPr>
          <w:rStyle w:val="StyleBoldUnderline"/>
        </w:rPr>
        <w:t xml:space="preserve"> the </w:t>
      </w:r>
      <w:r w:rsidRPr="00AF2836">
        <w:rPr>
          <w:rStyle w:val="StyleBoldUnderline"/>
          <w:highlight w:val="yellow"/>
        </w:rPr>
        <w:t xml:space="preserve">destabilizing effects </w:t>
      </w:r>
      <w:r w:rsidRPr="009B6A83">
        <w:rPr>
          <w:rStyle w:val="StyleBoldUnderline"/>
        </w:rPr>
        <w:t>of allegory</w:t>
      </w:r>
      <w:r w:rsidRPr="009B6A83">
        <w:t>, which</w:t>
      </w:r>
      <w:r>
        <w:t xml:space="preserve"> links past and present without collapsing them and disperses meaning across time rather than gathering it in a single transcendental instant. Recent European Holocaust </w:t>
      </w:r>
      <w:proofErr w:type="spellStart"/>
      <w:r>
        <w:t>countermonuments</w:t>
      </w:r>
      <w:proofErr w:type="spellEnd"/>
      <w:r>
        <w:t>, for example, project the working of memory against the passage of time, emphasizing displacement and/or evanescence in order to highlight the damaged intersections of space and time sustained during and after the eve</w:t>
      </w:r>
      <w:r w:rsidR="00F87BEB">
        <w:t>nt.</w:t>
      </w:r>
      <w:r>
        <w:t xml:space="preserve"> The narrativity of the forms employed in these installations suggests that </w:t>
      </w:r>
      <w:r w:rsidRPr="00AF2836">
        <w:rPr>
          <w:rStyle w:val="StyleBoldUnderline"/>
          <w:highlight w:val="yellow"/>
        </w:rPr>
        <w:t>traumatic history is</w:t>
      </w:r>
      <w:r w:rsidRPr="009B6A83">
        <w:rPr>
          <w:rStyle w:val="StyleBoldUnderline"/>
        </w:rPr>
        <w:t xml:space="preserve"> most </w:t>
      </w:r>
      <w:r w:rsidRPr="00AF2836">
        <w:rPr>
          <w:rStyle w:val="StyleBoldUnderline"/>
          <w:highlight w:val="yellow"/>
        </w:rPr>
        <w:t>effectively engaged</w:t>
      </w:r>
      <w:r>
        <w:t xml:space="preserve"> </w:t>
      </w:r>
      <w:r w:rsidRPr="00AF2836">
        <w:rPr>
          <w:rStyle w:val="StyleBoldUnderline"/>
          <w:highlight w:val="yellow"/>
        </w:rPr>
        <w:t>not in</w:t>
      </w:r>
      <w:r>
        <w:t xml:space="preserve"> the transcendence of </w:t>
      </w:r>
      <w:r w:rsidRPr="00AF2836">
        <w:rPr>
          <w:rStyle w:val="UnderlineBold"/>
          <w:highlight w:val="yellow"/>
        </w:rPr>
        <w:t>a single symbolic image</w:t>
      </w:r>
      <w:r>
        <w:t xml:space="preserve"> </w:t>
      </w:r>
      <w:r w:rsidRPr="00AF2836">
        <w:rPr>
          <w:rStyle w:val="StyleBoldUnderline"/>
          <w:highlight w:val="yellow"/>
        </w:rPr>
        <w:t xml:space="preserve">but </w:t>
      </w:r>
      <w:r w:rsidRPr="009B6A83">
        <w:rPr>
          <w:rStyle w:val="StyleBoldUnderline"/>
        </w:rPr>
        <w:t xml:space="preserve">from </w:t>
      </w:r>
      <w:r w:rsidRPr="00AF2836">
        <w:rPr>
          <w:rStyle w:val="StyleBoldUnderline"/>
          <w:highlight w:val="yellow"/>
        </w:rPr>
        <w:t>moment to moment</w:t>
      </w:r>
      <w:r>
        <w:t>, as one struggles to move through the memorial site or watches it</w:t>
      </w:r>
      <w:r w:rsidR="00F87BEB">
        <w:t>s appearance and disappearance.</w:t>
      </w:r>
      <w:r>
        <w:t xml:space="preserve"> The turn to allegory in Holocaust </w:t>
      </w:r>
      <w:r w:rsidRPr="00AF2836">
        <w:rPr>
          <w:rStyle w:val="StyleBoldUnderline"/>
          <w:highlight w:val="yellow"/>
        </w:rPr>
        <w:t>counter-monuments</w:t>
      </w:r>
      <w:r>
        <w:t xml:space="preserve"> reflects a desire to find ways of negotiating the relationship between past and present that </w:t>
      </w:r>
      <w:r w:rsidRPr="00AF2836">
        <w:rPr>
          <w:rStyle w:val="StyleBoldUnderline"/>
          <w:highlight w:val="yellow"/>
        </w:rPr>
        <w:t xml:space="preserve">depend neither on </w:t>
      </w:r>
      <w:r w:rsidRPr="00AF2836">
        <w:rPr>
          <w:rStyle w:val="UnderlineBold"/>
          <w:highlight w:val="yellow"/>
        </w:rPr>
        <w:t>linear</w:t>
      </w:r>
      <w:r w:rsidRPr="00AF2836">
        <w:rPr>
          <w:rStyle w:val="StyleBoldUnderline"/>
          <w:highlight w:val="yellow"/>
        </w:rPr>
        <w:t xml:space="preserve"> </w:t>
      </w:r>
      <w:proofErr w:type="spellStart"/>
      <w:r w:rsidRPr="00AF2836">
        <w:rPr>
          <w:rStyle w:val="StyleBoldUnderline"/>
          <w:highlight w:val="yellow"/>
        </w:rPr>
        <w:t>emplotments</w:t>
      </w:r>
      <w:proofErr w:type="spellEnd"/>
      <w:r w:rsidRPr="00AF2836">
        <w:rPr>
          <w:rStyle w:val="StyleBoldUnderline"/>
          <w:highlight w:val="yellow"/>
        </w:rPr>
        <w:t xml:space="preserve"> of time nor </w:t>
      </w:r>
      <w:r w:rsidRPr="009B6A83">
        <w:rPr>
          <w:rStyle w:val="StyleBoldUnderline"/>
        </w:rPr>
        <w:t xml:space="preserve">on its collapse into </w:t>
      </w:r>
      <w:r w:rsidRPr="00AF2836">
        <w:rPr>
          <w:rStyle w:val="UnderlineBold"/>
          <w:highlight w:val="yellow"/>
        </w:rPr>
        <w:t>timelessness</w:t>
      </w:r>
      <w:r w:rsidRPr="00AF2836">
        <w:rPr>
          <w:rStyle w:val="StyleBoldUnderline"/>
          <w:highlight w:val="yellow"/>
        </w:rPr>
        <w:t>.</w:t>
      </w:r>
      <w:r>
        <w:t xml:space="preserve"> Because allegory always stresses the temporality of the relationships it enfolds, referring insistently to a prior set of meanings with which it can </w:t>
      </w:r>
      <w:r>
        <w:lastRenderedPageBreak/>
        <w:t xml:space="preserve">never fully coincide but without which it loses its significance, it has proven a powerful tool at moments in history when the question of history itself engenders a temporal crisis. The use of allegory tends to arise, as </w:t>
      </w:r>
      <w:proofErr w:type="spellStart"/>
      <w:r>
        <w:t>Bainard</w:t>
      </w:r>
      <w:proofErr w:type="spellEnd"/>
      <w:r>
        <w:t xml:space="preserve"> Cowan has argued, whenever a people or group finds itself unable either to accept the past or to abandon it. This experience of being "called in two opposing directions, by an allegiance to its history and by an allegiance to truth" (Cowan 11) is expressed in allegory's gestures toward </w:t>
      </w:r>
      <w:r w:rsidRPr="00AF2836">
        <w:rPr>
          <w:rStyle w:val="UnderlineBold"/>
          <w:highlight w:val="yellow"/>
        </w:rPr>
        <w:t>a referential relationship</w:t>
      </w:r>
      <w:r>
        <w:t xml:space="preserve"> that </w:t>
      </w:r>
      <w:r w:rsidRPr="00AF2836">
        <w:rPr>
          <w:rStyle w:val="StyleBoldUnderline"/>
          <w:highlight w:val="yellow"/>
        </w:rPr>
        <w:t xml:space="preserve">is both </w:t>
      </w:r>
      <w:r w:rsidRPr="00AF2836">
        <w:rPr>
          <w:rStyle w:val="UnderlineBold"/>
          <w:highlight w:val="yellow"/>
        </w:rPr>
        <w:t>arbitrary</w:t>
      </w:r>
      <w:r w:rsidRPr="00AF2836">
        <w:rPr>
          <w:rStyle w:val="StyleBoldUnderline"/>
          <w:highlight w:val="yellow"/>
        </w:rPr>
        <w:t xml:space="preserve"> and </w:t>
      </w:r>
      <w:r w:rsidRPr="00AF2836">
        <w:rPr>
          <w:rStyle w:val="UnderlineBold"/>
          <w:highlight w:val="yellow"/>
        </w:rPr>
        <w:t>necessary</w:t>
      </w:r>
      <w:r w:rsidRPr="00AF2836">
        <w:rPr>
          <w:rStyle w:val="UnderlineBold"/>
        </w:rPr>
        <w:t>.</w:t>
      </w:r>
      <w:r>
        <w:t xml:space="preserve"> The tension between history and truth is explored in Walter Benjamin's writings on allegory, which highlight the ways that allegory resists the symbol's flight from time: "Whereas in the symbol destruction is idealized and the transfigured face of nature is fleetingly realized in the light of redemption, in allegory the observer is confronted with the fades </w:t>
      </w:r>
      <w:proofErr w:type="spellStart"/>
      <w:r>
        <w:t>hippocratica</w:t>
      </w:r>
      <w:proofErr w:type="spellEnd"/>
      <w:r>
        <w:t xml:space="preserve"> of history as a petrified, primordial landscape. Everything about history that . . . has been untimely, sorrowful, unsuccessful, is expressed in a face-or rather in a death's head" (Origin 166). </w:t>
      </w:r>
      <w:r w:rsidRPr="00AF2836">
        <w:rPr>
          <w:rStyle w:val="StyleBoldUnderline"/>
          <w:highlight w:val="yellow"/>
        </w:rPr>
        <w:t>Allegory</w:t>
      </w:r>
      <w:r>
        <w:t xml:space="preserve">, in Benjamin's reading, is a "powerful" pleasure because it </w:t>
      </w:r>
      <w:r w:rsidRPr="00AF2836">
        <w:rPr>
          <w:rStyle w:val="StyleBoldUnderline"/>
          <w:highlight w:val="yellow"/>
        </w:rPr>
        <w:t xml:space="preserve">exposes the </w:t>
      </w:r>
      <w:r w:rsidRPr="009B6A83">
        <w:rPr>
          <w:rStyle w:val="UnderlineBold"/>
          <w:highlight w:val="yellow"/>
        </w:rPr>
        <w:t>incompleteness</w:t>
      </w:r>
      <w:r w:rsidRPr="00AF2836">
        <w:rPr>
          <w:rStyle w:val="StyleBoldUnderline"/>
          <w:highlight w:val="yellow"/>
        </w:rPr>
        <w:t xml:space="preserve"> of objects. The functional instability</w:t>
      </w:r>
      <w:r>
        <w:t xml:space="preserve"> of allegory's semiotic </w:t>
      </w:r>
      <w:r w:rsidRPr="00AF2836">
        <w:rPr>
          <w:rStyle w:val="StyleBoldUnderline"/>
          <w:highlight w:val="yellow"/>
        </w:rPr>
        <w:t>reveals history as a "script</w:t>
      </w:r>
      <w:r>
        <w:t xml:space="preserve">," as a set of meanings superimposed over the debris of human existence; as in the ruin, in the allegory "history does not assume the form of the process of an eternal life so much as that of irresistible decay" (Origin 177). It is, in particular, allegory's resistance to idealization and redemption that </w:t>
      </w:r>
      <w:r w:rsidRPr="00AF2836">
        <w:rPr>
          <w:rStyle w:val="StyleBoldUnderline"/>
          <w:highlight w:val="yellow"/>
        </w:rPr>
        <w:t>counter-monumentalism</w:t>
      </w:r>
      <w:r>
        <w:t xml:space="preserve">, in its desire to </w:t>
      </w:r>
      <w:r w:rsidRPr="00AF2836">
        <w:rPr>
          <w:rStyle w:val="StyleBoldUnderline"/>
          <w:highlight w:val="yellow"/>
        </w:rPr>
        <w:t>engage</w:t>
      </w:r>
      <w:r>
        <w:t xml:space="preserve"> with </w:t>
      </w:r>
      <w:r w:rsidRPr="00AF2836">
        <w:rPr>
          <w:rStyle w:val="StyleBoldUnderline"/>
          <w:highlight w:val="yellow"/>
        </w:rPr>
        <w:t xml:space="preserve">the way </w:t>
      </w:r>
      <w:r w:rsidRPr="009B6A83">
        <w:rPr>
          <w:rStyle w:val="StyleBoldUnderline"/>
        </w:rPr>
        <w:t xml:space="preserve">past </w:t>
      </w:r>
      <w:r w:rsidRPr="00AF2836">
        <w:rPr>
          <w:rStyle w:val="StyleBoldUnderline"/>
          <w:highlight w:val="yellow"/>
        </w:rPr>
        <w:t xml:space="preserve">traumas </w:t>
      </w:r>
      <w:r w:rsidRPr="009B6A83">
        <w:rPr>
          <w:rStyle w:val="StyleBoldUnderline"/>
        </w:rPr>
        <w:t xml:space="preserve">continue to </w:t>
      </w:r>
      <w:r w:rsidRPr="00AF2836">
        <w:rPr>
          <w:rStyle w:val="StyleBoldUnderline"/>
          <w:highlight w:val="yellow"/>
        </w:rPr>
        <w:t>shape the present</w:t>
      </w:r>
      <w:r>
        <w:t xml:space="preserve">, attempts to harness. </w:t>
      </w:r>
      <w:r w:rsidRPr="009B6A83">
        <w:rPr>
          <w:rStyle w:val="StyleBoldUnderline"/>
        </w:rPr>
        <w:t>The resultant emphasis on</w:t>
      </w:r>
      <w:r w:rsidRPr="009B6A83">
        <w:t xml:space="preserve"> death, decay and </w:t>
      </w:r>
      <w:r w:rsidRPr="009B6A83">
        <w:rPr>
          <w:rStyle w:val="StyleBoldUnderline"/>
        </w:rPr>
        <w:t>transience does not mean</w:t>
      </w:r>
      <w:r w:rsidRPr="009B6A83">
        <w:t xml:space="preserve"> that </w:t>
      </w:r>
      <w:r w:rsidRPr="009B6A83">
        <w:rPr>
          <w:rStyle w:val="StyleBoldUnderline"/>
        </w:rPr>
        <w:t>its</w:t>
      </w:r>
      <w:r w:rsidRPr="009B6A83">
        <w:t xml:space="preserve"> desire to engage history and truth are wholly </w:t>
      </w:r>
      <w:r w:rsidRPr="009B6A83">
        <w:rPr>
          <w:rStyle w:val="StyleBoldUnderline"/>
        </w:rPr>
        <w:t>nihilistic</w:t>
      </w:r>
      <w:r w:rsidRPr="009B6A83">
        <w:t xml:space="preserve">. </w:t>
      </w:r>
      <w:r w:rsidRPr="009B6A83">
        <w:rPr>
          <w:rStyle w:val="UnderlineBold"/>
        </w:rPr>
        <w:t>Rather,</w:t>
      </w:r>
      <w:r w:rsidRPr="009B6A83">
        <w:t xml:space="preserve"> the</w:t>
      </w:r>
      <w:r>
        <w:t xml:space="preserve"> broken and uncertain forms of </w:t>
      </w:r>
      <w:r w:rsidRPr="007E698C">
        <w:rPr>
          <w:rStyle w:val="StyleBoldUnderline"/>
          <w:highlight w:val="yellow"/>
        </w:rPr>
        <w:t>counter-monumentalism</w:t>
      </w:r>
      <w:r>
        <w:t xml:space="preserve"> </w:t>
      </w:r>
      <w:r w:rsidRPr="007E698C">
        <w:rPr>
          <w:rStyle w:val="StyleBoldUnderline"/>
          <w:highlight w:val="yellow"/>
        </w:rPr>
        <w:t>express</w:t>
      </w:r>
      <w:r>
        <w:t xml:space="preserve">, while not a blithe optimism, something like a </w:t>
      </w:r>
      <w:proofErr w:type="spellStart"/>
      <w:r w:rsidRPr="007E698C">
        <w:rPr>
          <w:rStyle w:val="StyleBoldUnderline"/>
          <w:highlight w:val="yellow"/>
        </w:rPr>
        <w:t>hesistant</w:t>
      </w:r>
      <w:proofErr w:type="spellEnd"/>
      <w:r w:rsidRPr="007E698C">
        <w:rPr>
          <w:rStyle w:val="StyleBoldUnderline"/>
          <w:highlight w:val="yellow"/>
        </w:rPr>
        <w:t xml:space="preserve"> faith in the possibility of</w:t>
      </w:r>
      <w:r w:rsidRPr="007E698C">
        <w:rPr>
          <w:rStyle w:val="StyleBoldUnderline"/>
        </w:rPr>
        <w:t xml:space="preserve"> </w:t>
      </w:r>
      <w:r>
        <w:t xml:space="preserve">the </w:t>
      </w:r>
      <w:r w:rsidRPr="007E698C">
        <w:rPr>
          <w:rStyle w:val="UnderlineBold"/>
          <w:highlight w:val="yellow"/>
        </w:rPr>
        <w:t>engaged critical dialogue</w:t>
      </w:r>
      <w:r>
        <w:t xml:space="preserve"> it hopes its allegorical gestures will provoke. For if allegory is a mode in which, as Benjamin notes, "any person, any object, any relationship can mean absolutely anything else" (Origin 175), then it emphasizes the necessity of making meaning of (rather than receiving meaning from) the counter-monument, a process that will, like allegory itself, necessarily be dispersed across time. Counter-monumentalism resists the liberal/sentimental fantasy of the public as a boundless and timeless totality, merged in </w:t>
      </w:r>
      <w:proofErr w:type="gramStart"/>
      <w:r>
        <w:t>a unanimity</w:t>
      </w:r>
      <w:proofErr w:type="gramEnd"/>
      <w:r>
        <w:t xml:space="preserve"> of automatic response. Instead, </w:t>
      </w:r>
      <w:r w:rsidRPr="007E698C">
        <w:rPr>
          <w:rStyle w:val="StyleBoldUnderline"/>
          <w:highlight w:val="yellow"/>
        </w:rPr>
        <w:t>drawing on</w:t>
      </w:r>
      <w:r>
        <w:t xml:space="preserve"> dispersed and disruptive allegorical forms to seek disparate, </w:t>
      </w:r>
      <w:r w:rsidRPr="009B6A83">
        <w:rPr>
          <w:rStyle w:val="UnderlineBold"/>
          <w:highlight w:val="yellow"/>
        </w:rPr>
        <w:t>dissenting reactions,</w:t>
      </w:r>
      <w:r w:rsidRPr="007E698C">
        <w:rPr>
          <w:highlight w:val="yellow"/>
        </w:rPr>
        <w:t xml:space="preserve"> </w:t>
      </w:r>
      <w:r w:rsidRPr="007E698C">
        <w:rPr>
          <w:rStyle w:val="StyleBoldUnderline"/>
          <w:highlight w:val="yellow"/>
        </w:rPr>
        <w:t xml:space="preserve">it conceives of its audience as a </w:t>
      </w:r>
      <w:r w:rsidRPr="007E698C">
        <w:rPr>
          <w:rStyle w:val="UnderlineBold"/>
          <w:highlight w:val="yellow"/>
        </w:rPr>
        <w:t>space of interpretation</w:t>
      </w:r>
      <w:r w:rsidRPr="007E698C">
        <w:rPr>
          <w:rStyle w:val="UnderlineBold"/>
        </w:rPr>
        <w:t>:</w:t>
      </w:r>
      <w:r>
        <w:t xml:space="preserve"> a space in which something like </w:t>
      </w:r>
      <w:r w:rsidRPr="007E698C">
        <w:rPr>
          <w:rStyle w:val="StyleBoldUnderline"/>
          <w:highlight w:val="yellow"/>
        </w:rPr>
        <w:t>a critical public might</w:t>
      </w:r>
      <w:r>
        <w:t xml:space="preserve"> continue to inform, reform and </w:t>
      </w:r>
      <w:r w:rsidRPr="007E698C">
        <w:rPr>
          <w:rStyle w:val="UnderlineBold"/>
          <w:highlight w:val="yellow"/>
        </w:rPr>
        <w:t>reinvent itself</w:t>
      </w:r>
      <w:r>
        <w:t xml:space="preserve"> and its relations </w:t>
      </w:r>
      <w:r w:rsidRPr="007E698C">
        <w:rPr>
          <w:rStyle w:val="StyleBoldUnderline"/>
          <w:highlight w:val="yellow"/>
        </w:rPr>
        <w:t xml:space="preserve">without subsuming </w:t>
      </w:r>
      <w:r w:rsidRPr="007E698C">
        <w:rPr>
          <w:rStyle w:val="UnderlineBold"/>
          <w:highlight w:val="yellow"/>
        </w:rPr>
        <w:t>dissent</w:t>
      </w:r>
      <w:r w:rsidRPr="007E698C">
        <w:rPr>
          <w:rStyle w:val="StyleBoldUnderline"/>
          <w:highlight w:val="yellow"/>
        </w:rPr>
        <w:t xml:space="preserve"> to the demand for reverence</w:t>
      </w:r>
      <w:r>
        <w:t xml:space="preserve"> and unity emphasized in monumental history. </w:t>
      </w:r>
    </w:p>
    <w:p w14:paraId="400374F1" w14:textId="77777777" w:rsidR="00431FEA" w:rsidRDefault="00431FEA" w:rsidP="00916387"/>
    <w:p w14:paraId="5FAA249B" w14:textId="77777777" w:rsidR="00431FEA" w:rsidRDefault="00431FEA" w:rsidP="00431FEA">
      <w:pPr>
        <w:pStyle w:val="Heading4"/>
      </w:pPr>
      <w:r>
        <w:t xml:space="preserve">The middle passage, the door of no return, functions as a passage not only ACROSS the Atlantic ocean, but also TO THE BOTTOM of the ocean; alongside the bodies of slaves which sunk under the waves of temporality, emerges modern </w:t>
      </w:r>
      <w:proofErr w:type="spellStart"/>
      <w:r>
        <w:t>biopolitics</w:t>
      </w:r>
      <w:proofErr w:type="spellEnd"/>
      <w:r>
        <w:t xml:space="preserve">, the prison industrial complex, queerness, and death. Past events linger in present, crafting a shallow grave of blackness long after modernity has declared a change in the </w:t>
      </w:r>
      <w:proofErr w:type="spellStart"/>
      <w:r>
        <w:t>biopolitical</w:t>
      </w:r>
      <w:proofErr w:type="spellEnd"/>
      <w:r>
        <w:t xml:space="preserve"> schema of slavery. </w:t>
      </w:r>
    </w:p>
    <w:p w14:paraId="1D4B2D18" w14:textId="77777777" w:rsidR="0016164E" w:rsidRPr="0016164E" w:rsidRDefault="00431FEA" w:rsidP="0016164E">
      <w:pPr>
        <w:pStyle w:val="Citation"/>
        <w:rPr>
          <w:rStyle w:val="StyleStyleBold12pt"/>
          <w:b/>
          <w:u w:val="single"/>
        </w:rPr>
      </w:pPr>
      <w:r w:rsidRPr="0016164E">
        <w:rPr>
          <w:rStyle w:val="StyleStyleBold12pt"/>
          <w:b/>
          <w:u w:val="single"/>
        </w:rPr>
        <w:t>Dillon 13</w:t>
      </w:r>
    </w:p>
    <w:p w14:paraId="680DC2F0" w14:textId="77777777" w:rsidR="00431FEA" w:rsidRDefault="00431FEA" w:rsidP="0016164E">
      <w:r w:rsidRPr="0016164E">
        <w:t xml:space="preserve"> [Stephen Dillon, doctor of philosophy from the university of Minnesota, Fugitive Life: Race, Gender, and the Rise of the Neoliberal-</w:t>
      </w:r>
      <w:proofErr w:type="spellStart"/>
      <w:r w:rsidRPr="0016164E">
        <w:t>Carceral</w:t>
      </w:r>
      <w:proofErr w:type="spellEnd"/>
      <w:r w:rsidRPr="0016164E">
        <w:t xml:space="preserve"> State, Pgs. 24-30, May 2013, Regina </w:t>
      </w:r>
      <w:proofErr w:type="spellStart"/>
      <w:r w:rsidRPr="0016164E">
        <w:t>Kunzel</w:t>
      </w:r>
      <w:proofErr w:type="spellEnd"/>
      <w:r w:rsidRPr="0016164E">
        <w:t xml:space="preserve">, Co-adviser, Roderick Ferguson, Co-adviser, </w:t>
      </w:r>
      <w:r w:rsidRPr="0048530A">
        <w:t>http://conservancy.umn.edu/bitstream/11299/153053/1/Dillon_umn_0130E_13833.pdf</w:t>
      </w:r>
      <w:r>
        <w:t>]</w:t>
      </w:r>
    </w:p>
    <w:p w14:paraId="72FC6D7E" w14:textId="77777777" w:rsidR="00431FEA" w:rsidRDefault="00431FEA" w:rsidP="00431FEA"/>
    <w:p w14:paraId="590161B9" w14:textId="164A04A0" w:rsidR="00431FEA" w:rsidRDefault="00431FEA" w:rsidP="00431FEA">
      <w:pPr>
        <w:rPr>
          <w:sz w:val="16"/>
        </w:rPr>
      </w:pPr>
      <w:r w:rsidRPr="00537E18">
        <w:rPr>
          <w:sz w:val="16"/>
        </w:rPr>
        <w:t xml:space="preserve">In A Map to the Door of No Return: Notes to Belonging, Dionne Brand writes </w:t>
      </w:r>
      <w:r w:rsidRPr="002A1EF5">
        <w:rPr>
          <w:sz w:val="16"/>
          <w:highlight w:val="yellow"/>
        </w:rPr>
        <w:t xml:space="preserve">of </w:t>
      </w:r>
      <w:r w:rsidRPr="002A1EF5">
        <w:rPr>
          <w:rStyle w:val="StyleBoldUnderline"/>
          <w:highlight w:val="yellow"/>
        </w:rPr>
        <w:t>the Middle Passage</w:t>
      </w:r>
      <w:r w:rsidRPr="00537E18">
        <w:rPr>
          <w:rStyle w:val="StyleBoldUnderline"/>
        </w:rPr>
        <w:t xml:space="preserve">, The door [of no return] </w:t>
      </w:r>
      <w:r w:rsidRPr="002A1EF5">
        <w:rPr>
          <w:rStyle w:val="StyleBoldUnderline"/>
          <w:highlight w:val="yellow"/>
        </w:rPr>
        <w:t xml:space="preserve">signifies the historical moment which </w:t>
      </w:r>
      <w:proofErr w:type="spellStart"/>
      <w:r w:rsidRPr="002A1EF5">
        <w:rPr>
          <w:rStyle w:val="StyleBoldUnderline"/>
          <w:highlight w:val="yellow"/>
        </w:rPr>
        <w:t>colours</w:t>
      </w:r>
      <w:proofErr w:type="spellEnd"/>
      <w:r w:rsidRPr="002A1EF5">
        <w:rPr>
          <w:rStyle w:val="StyleBoldUnderline"/>
          <w:highlight w:val="yellow"/>
        </w:rPr>
        <w:t xml:space="preserve"> all moments in the Diaspora</w:t>
      </w:r>
      <w:r w:rsidRPr="00537E18">
        <w:rPr>
          <w:rStyle w:val="StyleBoldUnderline"/>
        </w:rPr>
        <w:t>.</w:t>
      </w:r>
      <w:r w:rsidRPr="00537E18">
        <w:rPr>
          <w:sz w:val="16"/>
        </w:rPr>
        <w:t xml:space="preserve"> It accounts for the ways we observe and are observed as people, whether it’s through the lens of social injustice or the laws of human accomplishment. </w:t>
      </w:r>
      <w:r w:rsidRPr="00537E18">
        <w:rPr>
          <w:rStyle w:val="StyleBoldUnderline"/>
        </w:rPr>
        <w:t xml:space="preserve">The door exists as </w:t>
      </w:r>
      <w:r w:rsidRPr="002A1EF5">
        <w:rPr>
          <w:rStyle w:val="StyleBoldUnderline"/>
          <w:highlight w:val="yellow"/>
        </w:rPr>
        <w:t xml:space="preserve">an absence. </w:t>
      </w:r>
      <w:r w:rsidRPr="002A1EF5">
        <w:rPr>
          <w:rStyle w:val="Emphasis"/>
          <w:highlight w:val="yellow"/>
        </w:rPr>
        <w:t>A thing in fact which we do not know about</w:t>
      </w:r>
      <w:r w:rsidRPr="00537E18">
        <w:rPr>
          <w:rStyle w:val="Emphasis"/>
        </w:rPr>
        <w:t>, a place we do not know</w:t>
      </w:r>
      <w:r w:rsidRPr="00537E18">
        <w:rPr>
          <w:sz w:val="16"/>
        </w:rPr>
        <w:t xml:space="preserve">. </w:t>
      </w:r>
      <w:r w:rsidRPr="00537E18">
        <w:rPr>
          <w:rStyle w:val="StyleBoldUnderline"/>
        </w:rPr>
        <w:t xml:space="preserve">Yet, </w:t>
      </w:r>
      <w:r w:rsidRPr="002A1EF5">
        <w:rPr>
          <w:rStyle w:val="StyleBoldUnderline"/>
          <w:highlight w:val="yellow"/>
        </w:rPr>
        <w:t>it exists as the ground</w:t>
      </w:r>
      <w:r w:rsidRPr="00537E18">
        <w:rPr>
          <w:sz w:val="16"/>
        </w:rPr>
        <w:t xml:space="preserve"> we walk...Where one stands in a </w:t>
      </w:r>
      <w:r w:rsidRPr="00537E18">
        <w:rPr>
          <w:rStyle w:val="StyleBoldUnderline"/>
        </w:rPr>
        <w:t>society seems always related to this historical experience.</w:t>
      </w:r>
      <w:r w:rsidRPr="00537E18">
        <w:rPr>
          <w:sz w:val="16"/>
        </w:rPr>
        <w:t xml:space="preserve"> Where one can be observed is relative to that history. </w:t>
      </w:r>
      <w:r w:rsidRPr="00537E18">
        <w:rPr>
          <w:rStyle w:val="StyleBoldUnderline"/>
        </w:rPr>
        <w:t>All human effort seems to emanate from this door</w:t>
      </w:r>
      <w:r w:rsidRPr="00537E18">
        <w:rPr>
          <w:sz w:val="16"/>
        </w:rPr>
        <w:t xml:space="preserve">.32 </w:t>
      </w:r>
      <w:proofErr w:type="gramStart"/>
      <w:r w:rsidRPr="00537E18">
        <w:rPr>
          <w:sz w:val="16"/>
        </w:rPr>
        <w:t>For</w:t>
      </w:r>
      <w:proofErr w:type="gramEnd"/>
      <w:r w:rsidRPr="00537E18">
        <w:rPr>
          <w:sz w:val="16"/>
        </w:rPr>
        <w:t xml:space="preserve"> Brand, </w:t>
      </w:r>
      <w:r w:rsidRPr="002A1EF5">
        <w:rPr>
          <w:rStyle w:val="StyleBoldUnderline"/>
          <w:highlight w:val="yellow"/>
        </w:rPr>
        <w:t>the Middle Passage and</w:t>
      </w:r>
      <w:r w:rsidRPr="002A1EF5">
        <w:rPr>
          <w:sz w:val="16"/>
          <w:highlight w:val="yellow"/>
        </w:rPr>
        <w:t xml:space="preserve"> </w:t>
      </w:r>
      <w:r w:rsidRPr="002A1EF5">
        <w:rPr>
          <w:rStyle w:val="StyleBoldUnderline"/>
          <w:highlight w:val="yellow"/>
        </w:rPr>
        <w:t>chattel-slavery compose the original template for modern powe</w:t>
      </w:r>
      <w:r w:rsidRPr="00537E18">
        <w:rPr>
          <w:rStyle w:val="StyleBoldUnderline"/>
        </w:rPr>
        <w:t>r</w:t>
      </w:r>
      <w:r w:rsidRPr="00537E18">
        <w:rPr>
          <w:sz w:val="16"/>
        </w:rPr>
        <w:t xml:space="preserve">. The door of no return </w:t>
      </w:r>
      <w:r w:rsidRPr="002A1EF5">
        <w:rPr>
          <w:sz w:val="16"/>
          <w:highlight w:val="yellow"/>
        </w:rPr>
        <w:t xml:space="preserve">is </w:t>
      </w:r>
      <w:r w:rsidRPr="002A1EF5">
        <w:rPr>
          <w:rStyle w:val="StyleBoldUnderline"/>
          <w:highlight w:val="yellow"/>
        </w:rPr>
        <w:t xml:space="preserve">the site from which </w:t>
      </w:r>
      <w:r w:rsidRPr="002A1EF5">
        <w:rPr>
          <w:rStyle w:val="StyleBoldUnderline"/>
          <w:highlight w:val="yellow"/>
        </w:rPr>
        <w:lastRenderedPageBreak/>
        <w:t xml:space="preserve">all disciplinary and </w:t>
      </w:r>
      <w:proofErr w:type="spellStart"/>
      <w:r w:rsidRPr="002A1EF5">
        <w:rPr>
          <w:rStyle w:val="StyleBoldUnderline"/>
          <w:highlight w:val="yellow"/>
        </w:rPr>
        <w:t>biopolitical</w:t>
      </w:r>
      <w:proofErr w:type="spellEnd"/>
      <w:r w:rsidRPr="002A1EF5">
        <w:rPr>
          <w:rStyle w:val="StyleBoldUnderline"/>
          <w:highlight w:val="yellow"/>
        </w:rPr>
        <w:t xml:space="preserve"> regimes emanate.</w:t>
      </w:r>
      <w:r w:rsidRPr="00537E18">
        <w:rPr>
          <w:rStyle w:val="StyleBoldUnderline"/>
        </w:rPr>
        <w:t xml:space="preserve"> It</w:t>
      </w:r>
      <w:r w:rsidRPr="00537E18">
        <w:rPr>
          <w:sz w:val="16"/>
        </w:rPr>
        <w:t xml:space="preserve"> (and not it alone) </w:t>
      </w:r>
      <w:r w:rsidRPr="00537E18">
        <w:rPr>
          <w:rStyle w:val="StyleBoldUnderline"/>
        </w:rPr>
        <w:t>determines the ways people are regulated, visualized, mobilized, positioned, and organized.</w:t>
      </w:r>
      <w:r w:rsidRPr="00537E18">
        <w:rPr>
          <w:sz w:val="16"/>
        </w:rPr>
        <w:t xml:space="preserve"> Yet, the deathly touch of terror and the warm embrace of inclusion are not just stained from the original scene. </w:t>
      </w:r>
      <w:r w:rsidRPr="00537E18">
        <w:rPr>
          <w:rStyle w:val="StyleBoldUnderline"/>
        </w:rPr>
        <w:t>What began at the door is also transmitted, transformed, renewed, and repositioned in our present day</w:t>
      </w:r>
      <w:r w:rsidRPr="00537E18">
        <w:rPr>
          <w:sz w:val="16"/>
        </w:rPr>
        <w:t xml:space="preserve">.33 This is what </w:t>
      </w:r>
      <w:proofErr w:type="spellStart"/>
      <w:r w:rsidRPr="00537E18">
        <w:rPr>
          <w:sz w:val="16"/>
        </w:rPr>
        <w:t>Saidiya</w:t>
      </w:r>
      <w:proofErr w:type="spellEnd"/>
      <w:r w:rsidRPr="00537E18">
        <w:rPr>
          <w:sz w:val="16"/>
        </w:rPr>
        <w:t xml:space="preserve"> Hartman calls </w:t>
      </w:r>
      <w:r w:rsidRPr="00537E18">
        <w:rPr>
          <w:rStyle w:val="StyleBoldUnderline"/>
        </w:rPr>
        <w:t>the “afterlife of slavery</w:t>
      </w:r>
      <w:r w:rsidRPr="00537E18">
        <w:rPr>
          <w:sz w:val="16"/>
        </w:rPr>
        <w:t>,” where premature death, incarceration, limited access to healthcare and education, and poverty are structured by the logics and technologies of chattel-slavery.34 Under this analytic</w:t>
      </w:r>
      <w:r w:rsidRPr="002A1EF5">
        <w:rPr>
          <w:sz w:val="16"/>
          <w:highlight w:val="yellow"/>
        </w:rPr>
        <w:t xml:space="preserve">, </w:t>
      </w:r>
      <w:r w:rsidRPr="002A1EF5">
        <w:rPr>
          <w:rStyle w:val="Emphasis"/>
          <w:highlight w:val="yellow"/>
        </w:rPr>
        <w:t>the past does not give way to the present, slowly dissolving under the bright shinning light of progress; slavery’s afterlife is the past’s possession of the present</w:t>
      </w:r>
      <w:r w:rsidRPr="00537E18">
        <w:rPr>
          <w:rStyle w:val="StyleBoldUnderline"/>
          <w:iCs/>
        </w:rPr>
        <w:t>.</w:t>
      </w:r>
      <w:r w:rsidRPr="00537E18">
        <w:rPr>
          <w:rStyle w:val="StyleBoldUnderline"/>
        </w:rPr>
        <w:t xml:space="preserve"> </w:t>
      </w:r>
      <w:r w:rsidRPr="002A1EF5">
        <w:rPr>
          <w:rStyle w:val="StyleBoldUnderline"/>
          <w:highlight w:val="yellow"/>
        </w:rPr>
        <w:t>The past holds the present captive</w:t>
      </w:r>
      <w:r w:rsidRPr="00537E18">
        <w:rPr>
          <w:rStyle w:val="StyleBoldUnderline"/>
        </w:rPr>
        <w:t>—structuring, surrounding, and inhabiting it.</w:t>
      </w:r>
      <w:r w:rsidRPr="00537E18">
        <w:rPr>
          <w:sz w:val="16"/>
        </w:rPr>
        <w:t xml:space="preserve"> </w:t>
      </w:r>
      <w:r w:rsidRPr="002A1EF5">
        <w:rPr>
          <w:rStyle w:val="Emphasis"/>
          <w:highlight w:val="yellow"/>
        </w:rPr>
        <w:t>The fabrication of concrete and compartmentalized conceptions of time and space dissolves under the crushing weight of the blood stained gat</w:t>
      </w:r>
      <w:r w:rsidRPr="00537E18">
        <w:rPr>
          <w:rStyle w:val="Emphasis"/>
        </w:rPr>
        <w:t>e</w:t>
      </w:r>
      <w:r w:rsidRPr="00537E18">
        <w:rPr>
          <w:sz w:val="16"/>
        </w:rPr>
        <w:t xml:space="preserve">. But this possession does not just take the form of the tactile, visible, and known. </w:t>
      </w:r>
      <w:r w:rsidRPr="00537E18">
        <w:rPr>
          <w:rStyle w:val="StyleBoldUnderline"/>
        </w:rPr>
        <w:t xml:space="preserve">Part of the afterlife of slavery emanates from an absence that cannot be recovered or repaired. The door of no return is not a place, it is a gap that founds the now—it is history as the unknown. </w:t>
      </w:r>
      <w:r w:rsidRPr="002A1EF5">
        <w:rPr>
          <w:rStyle w:val="StyleBoldUnderline"/>
          <w:highlight w:val="yellow"/>
        </w:rPr>
        <w:t>The present rests upon this rupture, upon the unknowable, upon the forgotten, and upon the dead</w:t>
      </w:r>
      <w:r w:rsidRPr="00537E18">
        <w:rPr>
          <w:sz w:val="16"/>
        </w:rPr>
        <w:t xml:space="preserve">. </w:t>
      </w:r>
      <w:proofErr w:type="gramStart"/>
      <w:r w:rsidRPr="00537E18">
        <w:rPr>
          <w:sz w:val="16"/>
        </w:rPr>
        <w:t>In</w:t>
      </w:r>
      <w:proofErr w:type="gramEnd"/>
      <w:r w:rsidRPr="00537E18">
        <w:rPr>
          <w:sz w:val="16"/>
        </w:rPr>
        <w:t xml:space="preserve"> this chapter, I use the term possession as a modification of the concept of haunting. In Ghostly Matters: Haunting and the Sociological Imagination, Avery Gordon argues that </w:t>
      </w:r>
      <w:r w:rsidRPr="00537E18">
        <w:rPr>
          <w:rStyle w:val="StyleBoldUnderline"/>
        </w:rPr>
        <w:t>haunting describes how that which seems to be not there—something that is absent or missing</w:t>
      </w:r>
      <w:r w:rsidRPr="00537E18">
        <w:rPr>
          <w:sz w:val="16"/>
        </w:rPr>
        <w:t xml:space="preserve">—is often </w:t>
      </w:r>
      <w:r w:rsidRPr="00537E18">
        <w:rPr>
          <w:rStyle w:val="StyleBoldUnderline"/>
        </w:rPr>
        <w:t>a “seething presence</w:t>
      </w:r>
      <w:r w:rsidRPr="00537E18">
        <w:rPr>
          <w:sz w:val="16"/>
        </w:rPr>
        <w:t xml:space="preserve">...acting on and meddling with taken for granted realities.”35 A ghost is one way </w:t>
      </w:r>
      <w:r w:rsidRPr="00537E18">
        <w:rPr>
          <w:rStyle w:val="StyleBoldUnderline"/>
        </w:rPr>
        <w:t>something lost, disappeared, or dead makes itself known.</w:t>
      </w:r>
      <w:r w:rsidRPr="00537E18">
        <w:rPr>
          <w:sz w:val="16"/>
        </w:rPr>
        <w:t xml:space="preserve"> Engaging a haunting means to consider the apparitions </w:t>
      </w:r>
      <w:r w:rsidRPr="00537E18">
        <w:rPr>
          <w:rStyle w:val="StyleBoldUnderline"/>
        </w:rPr>
        <w:t>lingering outside the frame of disciplinary knowledge,</w:t>
      </w:r>
      <w:r w:rsidRPr="00537E18">
        <w:rPr>
          <w:sz w:val="16"/>
        </w:rPr>
        <w:t xml:space="preserve"> to make contact with the reality of fictions and the fictions of reality, to reckon with “</w:t>
      </w:r>
      <w:r w:rsidRPr="002A1EF5">
        <w:rPr>
          <w:rStyle w:val="Emphasis"/>
          <w:highlight w:val="yellow"/>
        </w:rPr>
        <w:t>endings that are not over” and past events that “loiter in the present</w:t>
      </w:r>
      <w:r w:rsidRPr="00537E18">
        <w:rPr>
          <w:sz w:val="16"/>
        </w:rPr>
        <w:t xml:space="preserve">.”36 If haunting names </w:t>
      </w:r>
      <w:r w:rsidRPr="00537E18">
        <w:rPr>
          <w:rStyle w:val="StyleBoldUnderline"/>
        </w:rPr>
        <w:t>the lingering presence of the dead in the realm of the living</w:t>
      </w:r>
      <w:r w:rsidRPr="00537E18">
        <w:rPr>
          <w:sz w:val="16"/>
        </w:rPr>
        <w:t xml:space="preserve">—the present absence of what is there and yet hidden, the feeling that there is something in the room with you even when your eyes tell you otherwise—then </w:t>
      </w:r>
      <w:r w:rsidRPr="00537E18">
        <w:rPr>
          <w:rStyle w:val="StyleBoldUnderline"/>
        </w:rPr>
        <w:t>possession is when the ghost does not haunt, but rather, takes hold</w:t>
      </w:r>
      <w:r w:rsidRPr="00537E18">
        <w:rPr>
          <w:sz w:val="16"/>
        </w:rPr>
        <w:t xml:space="preserve">. Possession is when the ghost </w:t>
      </w:r>
      <w:r w:rsidRPr="00537E18">
        <w:rPr>
          <w:rStyle w:val="StyleBoldUnderline"/>
        </w:rPr>
        <w:t>inhabits and controls</w:t>
      </w:r>
      <w:r w:rsidRPr="00537E18">
        <w:rPr>
          <w:sz w:val="16"/>
        </w:rPr>
        <w:t xml:space="preserve">. To be haunted is to see the ghost that has been waiting for your field of vision to change. By contrast, a possessive spirit is not so passive and patient. Unlike a ghost, a spirit does not wait; it grabs hold of you first, perhaps without your knowledge. What seizes you are not the murmurs of the oppressed or the whispered demands of those killed by state violence and terror—possession is the deathly grip of the dominant. Possession is a “psychological state in which an individual's normal personality is replaced by another;” “domination by something (as an evil spirit, a passion, or an idea);” or “something owned, occupied, or controlled.”37 To be possessed is to be under the control of something more powerful than the imagined free will of the liberal individual. </w:t>
      </w:r>
      <w:proofErr w:type="gramStart"/>
      <w:r w:rsidRPr="00537E18">
        <w:rPr>
          <w:rStyle w:val="StyleBoldUnderline"/>
        </w:rPr>
        <w:t>We</w:t>
      </w:r>
      <w:proofErr w:type="gramEnd"/>
      <w:r w:rsidRPr="00537E18">
        <w:rPr>
          <w:rStyle w:val="StyleBoldUnderline"/>
        </w:rPr>
        <w:t xml:space="preserve"> can witness possession in the relationship between race, gender, and death as theorized by black feminists</w:t>
      </w:r>
      <w:r w:rsidRPr="00537E18">
        <w:rPr>
          <w:sz w:val="16"/>
        </w:rPr>
        <w:t xml:space="preserve"> in the 1970s. For example, in her 1968 essay “The Black Revolution in America,” Grace Lee Boggs argues that </w:t>
      </w:r>
      <w:r w:rsidRPr="002A1EF5">
        <w:rPr>
          <w:rStyle w:val="StyleBoldUnderline"/>
          <w:highlight w:val="yellow"/>
        </w:rPr>
        <w:t>American capitalism was born out of the labor of black slave</w:t>
      </w:r>
      <w:r w:rsidRPr="00537E18">
        <w:rPr>
          <w:rStyle w:val="StyleBoldUnderline"/>
        </w:rPr>
        <w:t>s</w:t>
      </w:r>
      <w:r w:rsidRPr="00537E18">
        <w:rPr>
          <w:sz w:val="16"/>
        </w:rPr>
        <w:t xml:space="preserve"> and has since used white workers to “defend the system and...</w:t>
      </w:r>
      <w:proofErr w:type="gramStart"/>
      <w:r w:rsidRPr="00537E18">
        <w:rPr>
          <w:sz w:val="16"/>
        </w:rPr>
        <w:t>keep</w:t>
      </w:r>
      <w:proofErr w:type="gramEnd"/>
      <w:r w:rsidRPr="00537E18">
        <w:rPr>
          <w:sz w:val="16"/>
        </w:rPr>
        <w:t xml:space="preserve"> Blacks in their place at the bottom of the ladder, scavenging the old jobs, old homes, old churches, and old schools discarded by whites...thereby contributing to the overall capital of the country.”38 She goes on to outline a regime of </w:t>
      </w:r>
      <w:proofErr w:type="spellStart"/>
      <w:r w:rsidRPr="00537E18">
        <w:rPr>
          <w:sz w:val="16"/>
        </w:rPr>
        <w:t>biopolitical</w:t>
      </w:r>
      <w:proofErr w:type="spellEnd"/>
      <w:r w:rsidRPr="00537E18">
        <w:rPr>
          <w:sz w:val="16"/>
        </w:rPr>
        <w:t xml:space="preserve"> management animated by this history: They </w:t>
      </w:r>
      <w:r w:rsidRPr="002A1EF5">
        <w:rPr>
          <w:sz w:val="16"/>
          <w:highlight w:val="yellow"/>
        </w:rPr>
        <w:t>[</w:t>
      </w:r>
      <w:r w:rsidRPr="002A1EF5">
        <w:rPr>
          <w:rStyle w:val="StyleBoldUnderline"/>
          <w:highlight w:val="yellow"/>
        </w:rPr>
        <w:t>black youth</w:t>
      </w:r>
      <w:r w:rsidRPr="00537E18">
        <w:rPr>
          <w:sz w:val="16"/>
        </w:rPr>
        <w:t xml:space="preserve">] also </w:t>
      </w:r>
      <w:r w:rsidRPr="002A1EF5">
        <w:rPr>
          <w:rStyle w:val="StyleBoldUnderline"/>
          <w:highlight w:val="yellow"/>
        </w:rPr>
        <w:t>recognize</w:t>
      </w:r>
      <w:r w:rsidRPr="00537E18">
        <w:rPr>
          <w:sz w:val="16"/>
        </w:rPr>
        <w:t xml:space="preserve"> that although a particular struggle may be precipitated by an individual incident, </w:t>
      </w:r>
      <w:r w:rsidRPr="00537E18">
        <w:rPr>
          <w:rStyle w:val="StyleBoldUnderline"/>
        </w:rPr>
        <w:t xml:space="preserve">their </w:t>
      </w:r>
      <w:r w:rsidRPr="002A1EF5">
        <w:rPr>
          <w:rStyle w:val="StyleBoldUnderline"/>
          <w:highlight w:val="yellow"/>
        </w:rPr>
        <w:t>struggle is not against just one or another individual but against a whole power structure</w:t>
      </w:r>
      <w:r w:rsidRPr="00537E18">
        <w:rPr>
          <w:sz w:val="16"/>
        </w:rPr>
        <w:t xml:space="preserve"> comprising a complex network of politicians, university and school administrators, landlords, merchants, usurers, realtors, insurance personal, contractors, union leaders, licensing and inspection bureaucrats, racketeers, lawyers, policemen—the overwhelming majority of who are white and absentee, and who exploit the black ghetto the same way the Western powers exploit the colonies and neo-colonies in Africa, Asia, and Latin America.39 Within a theory of power as possession, slavery’s relationship to the present is more than the haunting of a ghost. Slavery, for Boggs, is not lurking behind contemporary formations of power. Instead, </w:t>
      </w:r>
      <w:r w:rsidRPr="00537E18">
        <w:rPr>
          <w:rStyle w:val="StyleBoldUnderline"/>
        </w:rPr>
        <w:t xml:space="preserve">the “complex network” of </w:t>
      </w:r>
      <w:proofErr w:type="spellStart"/>
      <w:r w:rsidRPr="002A1EF5">
        <w:rPr>
          <w:rStyle w:val="StyleBoldUnderline"/>
          <w:highlight w:val="yellow"/>
        </w:rPr>
        <w:t>biopolitical</w:t>
      </w:r>
      <w:proofErr w:type="spellEnd"/>
      <w:r w:rsidRPr="002A1EF5">
        <w:rPr>
          <w:rStyle w:val="StyleBoldUnderline"/>
          <w:highlight w:val="yellow"/>
        </w:rPr>
        <w:t xml:space="preserve"> regulation and management</w:t>
      </w:r>
      <w:r w:rsidRPr="00537E18">
        <w:rPr>
          <w:rStyle w:val="StyleBoldUnderline"/>
        </w:rPr>
        <w:t xml:space="preserve"> outlined by Boggs is </w:t>
      </w:r>
      <w:r w:rsidRPr="002A1EF5">
        <w:rPr>
          <w:rStyle w:val="StyleBoldUnderline"/>
          <w:highlight w:val="yellow"/>
        </w:rPr>
        <w:t xml:space="preserve">given life by </w:t>
      </w:r>
      <w:proofErr w:type="gramStart"/>
      <w:r w:rsidRPr="002A1EF5">
        <w:rPr>
          <w:rStyle w:val="StyleBoldUnderline"/>
          <w:highlight w:val="yellow"/>
        </w:rPr>
        <w:t>an anti</w:t>
      </w:r>
      <w:proofErr w:type="gramEnd"/>
      <w:r w:rsidRPr="002A1EF5">
        <w:rPr>
          <w:rStyle w:val="StyleBoldUnderline"/>
          <w:highlight w:val="yellow"/>
        </w:rPr>
        <w:t>-blackness as old as liberal freedom</w:t>
      </w:r>
      <w:r w:rsidRPr="00537E18">
        <w:rPr>
          <w:rStyle w:val="StyleBoldUnderline"/>
        </w:rPr>
        <w:t xml:space="preserve">. Contemporary </w:t>
      </w:r>
      <w:proofErr w:type="spellStart"/>
      <w:r w:rsidRPr="00537E18">
        <w:rPr>
          <w:rStyle w:val="StyleBoldUnderline"/>
        </w:rPr>
        <w:t>biopolitics</w:t>
      </w:r>
      <w:proofErr w:type="spellEnd"/>
      <w:r w:rsidRPr="00537E18">
        <w:rPr>
          <w:rStyle w:val="StyleBoldUnderline"/>
        </w:rPr>
        <w:t xml:space="preserve"> are </w:t>
      </w:r>
      <w:r w:rsidRPr="002A1EF5">
        <w:rPr>
          <w:rStyle w:val="StyleBoldUnderline"/>
          <w:highlight w:val="yellow"/>
        </w:rPr>
        <w:t>possessed by discourses and technologies produced under slavery</w:t>
      </w:r>
      <w:r w:rsidRPr="00537E18">
        <w:rPr>
          <w:rStyle w:val="StyleBoldUnderline"/>
        </w:rPr>
        <w:t xml:space="preserve"> that were carried into the future (our present) by race, gender, sexuality, and anti-blackness</w:t>
      </w:r>
      <w:r w:rsidRPr="00537E18">
        <w:rPr>
          <w:sz w:val="16"/>
        </w:rPr>
        <w:t xml:space="preserve">. As </w:t>
      </w:r>
      <w:proofErr w:type="spellStart"/>
      <w:r w:rsidRPr="00537E18">
        <w:rPr>
          <w:sz w:val="16"/>
        </w:rPr>
        <w:t>Omise’eke</w:t>
      </w:r>
      <w:proofErr w:type="spellEnd"/>
      <w:r w:rsidRPr="00537E18">
        <w:rPr>
          <w:sz w:val="16"/>
        </w:rPr>
        <w:t xml:space="preserve"> Tinsley writes, “</w:t>
      </w:r>
      <w:r w:rsidRPr="002A1EF5">
        <w:rPr>
          <w:rStyle w:val="Emphasis"/>
          <w:highlight w:val="yellow"/>
        </w:rPr>
        <w:t>The brown-skinned, fluid- bodied experiences</w:t>
      </w:r>
      <w:r w:rsidRPr="00537E18">
        <w:rPr>
          <w:rStyle w:val="Emphasis"/>
        </w:rPr>
        <w:t xml:space="preserve"> now called blackness and queerness </w:t>
      </w:r>
      <w:r w:rsidRPr="002A1EF5">
        <w:rPr>
          <w:rStyle w:val="Emphasis"/>
          <w:highlight w:val="yellow"/>
        </w:rPr>
        <w:t>surfaced in intercontinental, maritime contacts</w:t>
      </w:r>
      <w:r w:rsidRPr="00537E18">
        <w:rPr>
          <w:rStyle w:val="Emphasis"/>
        </w:rPr>
        <w:t xml:space="preserve"> hundreds of years ago: in the seventeenth century, in the Atlantic Ocean</w:t>
      </w:r>
      <w:r w:rsidRPr="00537E18">
        <w:rPr>
          <w:sz w:val="16"/>
        </w:rPr>
        <w:t xml:space="preserve">.”40 Extending Ruth Wilson Gilmore’s definition of racism as “state-sanctioned or extralegal production and exploration of group-differentiated vulnerability to premature death,” we can understand race and death as a possessive spirit that works as one, born out of the genocide of conquest and slavery.41 Being placed at the “bottom of the ladder” by an expansive network of racialized management and control is Boggs’s way of describing the uneven distribution of value and disposability produced by slavery’s ongoing role in the present. Although </w:t>
      </w:r>
      <w:r w:rsidRPr="00537E18">
        <w:rPr>
          <w:rStyle w:val="StyleBoldUnderline"/>
        </w:rPr>
        <w:t>death</w:t>
      </w:r>
      <w:r w:rsidRPr="00537E18">
        <w:rPr>
          <w:sz w:val="16"/>
        </w:rPr>
        <w:t xml:space="preserve"> is sometimes a natural biological phenomenon, it </w:t>
      </w:r>
      <w:r w:rsidRPr="00537E18">
        <w:rPr>
          <w:rStyle w:val="StyleBoldUnderline"/>
        </w:rPr>
        <w:t xml:space="preserve">is </w:t>
      </w:r>
      <w:r w:rsidRPr="00537E18">
        <w:rPr>
          <w:sz w:val="16"/>
        </w:rPr>
        <w:t xml:space="preserve">more often </w:t>
      </w:r>
      <w:r w:rsidRPr="00537E18">
        <w:rPr>
          <w:rStyle w:val="StyleBoldUnderline"/>
        </w:rPr>
        <w:t>manufactured and distributed by regimes of power far removed from ones last breath or final heartbeat.</w:t>
      </w:r>
      <w:r w:rsidRPr="00537E18">
        <w:rPr>
          <w:sz w:val="16"/>
        </w:rPr>
        <w:t xml:space="preserve"> </w:t>
      </w:r>
      <w:r w:rsidRPr="00537E18">
        <w:rPr>
          <w:rStyle w:val="StyleBoldUnderline"/>
        </w:rPr>
        <w:t>Race is</w:t>
      </w:r>
      <w:r w:rsidRPr="00537E18">
        <w:rPr>
          <w:sz w:val="16"/>
        </w:rPr>
        <w:t xml:space="preserve"> one such technology; it is </w:t>
      </w:r>
      <w:r w:rsidRPr="00537E18">
        <w:rPr>
          <w:rStyle w:val="StyleBoldUnderline"/>
        </w:rPr>
        <w:t xml:space="preserve">a mechanism for distributing life and death, and for black people, </w:t>
      </w:r>
      <w:r w:rsidRPr="002A1EF5">
        <w:rPr>
          <w:rStyle w:val="StyleBoldUnderline"/>
          <w:highlight w:val="yellow"/>
        </w:rPr>
        <w:t>race and white supremacy are motivated by a past of subjectio</w:t>
      </w:r>
      <w:r w:rsidRPr="00537E18">
        <w:rPr>
          <w:rStyle w:val="StyleBoldUnderline"/>
        </w:rPr>
        <w:t>n, subjugation, torture, terror</w:t>
      </w:r>
      <w:r w:rsidRPr="002A1EF5">
        <w:rPr>
          <w:rStyle w:val="StyleBoldUnderline"/>
          <w:highlight w:val="yellow"/>
        </w:rPr>
        <w:t>, and disposability that has not ended</w:t>
      </w:r>
      <w:r w:rsidRPr="002A1EF5">
        <w:rPr>
          <w:sz w:val="16"/>
          <w:highlight w:val="yellow"/>
        </w:rPr>
        <w:t>.</w:t>
      </w:r>
      <w:r w:rsidRPr="00537E18">
        <w:rPr>
          <w:sz w:val="16"/>
        </w:rPr>
        <w:t xml:space="preserve">42 Race possesses life in both the biological and </w:t>
      </w:r>
      <w:proofErr w:type="spellStart"/>
      <w:r w:rsidRPr="00537E18">
        <w:rPr>
          <w:sz w:val="16"/>
        </w:rPr>
        <w:t>biopolitical</w:t>
      </w:r>
      <w:proofErr w:type="spellEnd"/>
      <w:r w:rsidRPr="00537E18">
        <w:rPr>
          <w:sz w:val="16"/>
        </w:rPr>
        <w:t xml:space="preserve"> sense, ending or extending biological life for individuals and populations. While race sometimes haunts, it more often limits life chances by inhabiting and controlling individuals, institutions, and populations. In short, we are possessed by race, and death and life are the outcome</w:t>
      </w:r>
      <w:r>
        <w:rPr>
          <w:sz w:val="16"/>
        </w:rPr>
        <w:t xml:space="preserve">. </w:t>
      </w:r>
      <w:r w:rsidRPr="008518FE">
        <w:rPr>
          <w:sz w:val="16"/>
        </w:rPr>
        <w:t xml:space="preserve">The relationship between race and possession is also evident in the writing of prisoners and activists in the 1970s </w:t>
      </w:r>
      <w:proofErr w:type="gramStart"/>
      <w:r w:rsidRPr="008518FE">
        <w:rPr>
          <w:sz w:val="16"/>
        </w:rPr>
        <w:t>who</w:t>
      </w:r>
      <w:proofErr w:type="gramEnd"/>
      <w:r w:rsidRPr="008518FE">
        <w:rPr>
          <w:sz w:val="16"/>
        </w:rPr>
        <w:t xml:space="preserve"> connected the contemporary prison to chattel- slavery. Within this body of work, </w:t>
      </w:r>
      <w:r w:rsidRPr="008518FE">
        <w:rPr>
          <w:rStyle w:val="StyleBoldUnderline"/>
        </w:rPr>
        <w:t xml:space="preserve">the contemporary prison is animated by logics, </w:t>
      </w:r>
      <w:r w:rsidRPr="008518FE">
        <w:rPr>
          <w:rStyle w:val="StyleBoldUnderline"/>
        </w:rPr>
        <w:lastRenderedPageBreak/>
        <w:t>technologies, and discourses constructed under nineteenth-century U.S. slavery</w:t>
      </w:r>
      <w:r w:rsidRPr="008518FE">
        <w:rPr>
          <w:sz w:val="16"/>
        </w:rPr>
        <w:t xml:space="preserve">. For countless prisoners and activists, </w:t>
      </w:r>
      <w:proofErr w:type="gramStart"/>
      <w:r w:rsidRPr="008518FE">
        <w:rPr>
          <w:rStyle w:val="StyleBoldUnderline"/>
        </w:rPr>
        <w:t>race (and anti-blackness) were</w:t>
      </w:r>
      <w:proofErr w:type="gramEnd"/>
      <w:r w:rsidRPr="008518FE">
        <w:rPr>
          <w:rStyle w:val="StyleBoldUnderline"/>
        </w:rPr>
        <w:t xml:space="preserve"> </w:t>
      </w:r>
      <w:r w:rsidRPr="008518FE">
        <w:rPr>
          <w:rStyle w:val="Emphasis"/>
        </w:rPr>
        <w:t>instruments that transcended space and time so that the past could invade and contort the present in its image</w:t>
      </w:r>
      <w:r w:rsidRPr="008518FE">
        <w:rPr>
          <w:rStyle w:val="StyleBoldUnderline"/>
        </w:rPr>
        <w:t>.</w:t>
      </w:r>
      <w:r w:rsidRPr="008518FE">
        <w:rPr>
          <w:sz w:val="16"/>
        </w:rPr>
        <w:t xml:space="preserve"> For instance, in his best-selling collection of prison writing Soledad Brother published in 1970, George Jackson described the ways that </w:t>
      </w:r>
      <w:r w:rsidRPr="008518FE">
        <w:rPr>
          <w:rStyle w:val="StyleBoldUnderline"/>
        </w:rPr>
        <w:t xml:space="preserve">the prison’s </w:t>
      </w:r>
      <w:r w:rsidRPr="002A1EF5">
        <w:rPr>
          <w:rStyle w:val="StyleBoldUnderline"/>
          <w:highlight w:val="yellow"/>
        </w:rPr>
        <w:t xml:space="preserve">connection to slavery reverses, compresses, and </w:t>
      </w:r>
      <w:r w:rsidRPr="002A1EF5">
        <w:rPr>
          <w:rStyle w:val="Emphasis"/>
          <w:highlight w:val="yellow"/>
        </w:rPr>
        <w:t>undoes the progress of time</w:t>
      </w:r>
      <w:r w:rsidRPr="008518FE">
        <w:rPr>
          <w:sz w:val="16"/>
        </w:rPr>
        <w:t xml:space="preserve">: My recall is nearly perfect, </w:t>
      </w:r>
      <w:r w:rsidRPr="008518FE">
        <w:rPr>
          <w:rStyle w:val="StyleBoldUnderline"/>
        </w:rPr>
        <w:t>time has faded nothing</w:t>
      </w:r>
      <w:r w:rsidRPr="008518FE">
        <w:rPr>
          <w:sz w:val="16"/>
        </w:rPr>
        <w:t xml:space="preserve">. I recall the very first kidnap. </w:t>
      </w:r>
      <w:r w:rsidRPr="002A1EF5">
        <w:rPr>
          <w:rStyle w:val="Emphasis"/>
          <w:highlight w:val="yellow"/>
        </w:rPr>
        <w:t>I’ve lived through the passage, died on the passage</w:t>
      </w:r>
      <w:r w:rsidRPr="008518FE">
        <w:rPr>
          <w:rStyle w:val="Emphasis"/>
        </w:rPr>
        <w:t xml:space="preserve">, lain in the unmarked shallow graves of the millions who fertilized the </w:t>
      </w:r>
      <w:proofErr w:type="spellStart"/>
      <w:r w:rsidRPr="008518FE">
        <w:rPr>
          <w:rStyle w:val="Emphasis"/>
        </w:rPr>
        <w:t>Amerikan</w:t>
      </w:r>
      <w:proofErr w:type="spellEnd"/>
      <w:r w:rsidRPr="008518FE">
        <w:rPr>
          <w:rStyle w:val="Emphasis"/>
        </w:rPr>
        <w:t xml:space="preserve"> soil with their corpses; cotton and corn growing out of my chest, “unto the third and fourth generation,” the tenth, the hundredth.</w:t>
      </w:r>
      <w:r w:rsidRPr="008518FE">
        <w:rPr>
          <w:sz w:val="16"/>
        </w:rPr>
        <w:t xml:space="preserve">43 Here, Jackson describes the relationship between memory, time, and possession. </w:t>
      </w:r>
      <w:r w:rsidRPr="008518FE">
        <w:rPr>
          <w:rStyle w:val="StyleBoldUnderline"/>
        </w:rPr>
        <w:t>His captive body is</w:t>
      </w:r>
      <w:r w:rsidRPr="008518FE">
        <w:rPr>
          <w:sz w:val="16"/>
        </w:rPr>
        <w:t xml:space="preserve"> metaphorically infested with the cotton and corn </w:t>
      </w:r>
      <w:r w:rsidRPr="008518FE">
        <w:rPr>
          <w:rStyle w:val="StyleBoldUnderline"/>
        </w:rPr>
        <w:t>grown under the prison of the plantati</w:t>
      </w:r>
      <w:r w:rsidRPr="008518FE">
        <w:rPr>
          <w:sz w:val="16"/>
        </w:rPr>
        <w:t xml:space="preserve">on. </w:t>
      </w:r>
      <w:r w:rsidRPr="002A1EF5">
        <w:rPr>
          <w:rStyle w:val="Emphasis"/>
          <w:highlight w:val="yellow"/>
        </w:rPr>
        <w:t>Time did not wash away the horrors of slavery, but rather, modified and intensified them</w:t>
      </w:r>
      <w:r w:rsidRPr="008518FE">
        <w:rPr>
          <w:sz w:val="16"/>
        </w:rPr>
        <w:t xml:space="preserve">. </w:t>
      </w:r>
      <w:r w:rsidRPr="008518FE">
        <w:rPr>
          <w:rStyle w:val="StyleBoldUnderline"/>
        </w:rPr>
        <w:t>Jackson both lives the past and continues to live its afterlife.</w:t>
      </w:r>
      <w:r w:rsidRPr="008518FE">
        <w:rPr>
          <w:sz w:val="16"/>
        </w:rPr>
        <w:t xml:space="preserve"> He feels possessed by the forms of death produced under slavery, and throughout his writing connects this to his “</w:t>
      </w:r>
      <w:r w:rsidRPr="008518FE">
        <w:rPr>
          <w:rStyle w:val="StyleBoldUnderline"/>
        </w:rPr>
        <w:t>living death” in prison.</w:t>
      </w:r>
      <w:r w:rsidRPr="008518FE">
        <w:rPr>
          <w:sz w:val="16"/>
        </w:rPr>
        <w:t xml:space="preserve"> This possession is not temporally constrained; neither the law nor the state can exorcise black bodies of this death sentence. Instead, Jackson argued that the U.S. “must be destroyed” and that anything less would be “meaningless to the great majority of the slaves.”44 Although an extensive review of Jackson’s discussion of slavery is beyond the scope of this project, his ideas and declaration that “I am a slave to, and of, property” were not unique among the black liberation movement.45 In fact, Jackson’s writing was emblematic of larger political, social, and economic changes occurring in the 1960s and 1970s, and paradigmatic of the political thought of the black liberation movement. The work of Shakur and Davis are one of the lines of flights that depart from the thought of Jackson and the black liberation movement. Indeed, Davis dedicates “Reflections” to Jackson’s life (cut short by his violent death) and his struggle against his own misogyny. In addition, Davis offers a literal embodiment of how the theories, histories, and epistemologies produced by the black feminist and black liberation movements have entered the university.</w:t>
      </w:r>
    </w:p>
    <w:p w14:paraId="250EE63A" w14:textId="77777777" w:rsidR="00431FEA" w:rsidRDefault="00431FEA" w:rsidP="00431FEA">
      <w:pPr>
        <w:rPr>
          <w:sz w:val="16"/>
        </w:rPr>
      </w:pPr>
    </w:p>
    <w:p w14:paraId="47A307C0" w14:textId="77777777" w:rsidR="00431FEA" w:rsidRDefault="00431FEA" w:rsidP="00431FEA">
      <w:pPr>
        <w:rPr>
          <w:rStyle w:val="StyleStyleBold12pt"/>
        </w:rPr>
      </w:pPr>
      <w:r>
        <w:rPr>
          <w:rStyle w:val="StyleStyleBold12pt"/>
        </w:rPr>
        <w:t xml:space="preserve">The echo of slavery transcends </w:t>
      </w:r>
      <w:r w:rsidR="0016164E">
        <w:rPr>
          <w:rStyle w:val="StyleStyleBold12pt"/>
        </w:rPr>
        <w:t xml:space="preserve">linear </w:t>
      </w:r>
      <w:r>
        <w:rPr>
          <w:rStyle w:val="StyleStyleBold12pt"/>
        </w:rPr>
        <w:t xml:space="preserve">history, where the slave is murdered out of the middle passage over and over into both the past and the present. The slave ship moves through time and space, creating a rupture, which guides bullets, police surveillance, the prison industrial complex, and the libidinal economy. </w:t>
      </w:r>
    </w:p>
    <w:p w14:paraId="546D31EE" w14:textId="77777777" w:rsidR="00431FEA" w:rsidRDefault="00431FEA" w:rsidP="00431FEA">
      <w:r w:rsidRPr="00FC62F2">
        <w:rPr>
          <w:rStyle w:val="StyleStyleBold12pt"/>
        </w:rPr>
        <w:t>Dillon 13</w:t>
      </w:r>
      <w:r>
        <w:t xml:space="preserve"> [</w:t>
      </w:r>
      <w:r w:rsidRPr="007C3729">
        <w:t>Steph</w:t>
      </w:r>
      <w:r>
        <w:t>en Dillon, doctor of philosophy from the university of Minnesota, Fugitive Life: Race, Gender, and the Rise of the Neoliberal-</w:t>
      </w:r>
      <w:proofErr w:type="spellStart"/>
      <w:r>
        <w:t>Carceral</w:t>
      </w:r>
      <w:proofErr w:type="spellEnd"/>
      <w:r>
        <w:t xml:space="preserve"> State, Pgs. 33-36, May 2013, Regina </w:t>
      </w:r>
      <w:proofErr w:type="spellStart"/>
      <w:r>
        <w:t>Kunzel</w:t>
      </w:r>
      <w:proofErr w:type="spellEnd"/>
      <w:r>
        <w:t xml:space="preserve">, Co-adviser, Roderick Ferguson, Co-adviser, </w:t>
      </w:r>
      <w:r w:rsidRPr="0048530A">
        <w:t>http://conservancy.umn.edu/bitstream/11299/153053/1/Dillon_umn_0130E_13833.pdf</w:t>
      </w:r>
      <w:r>
        <w:t>]</w:t>
      </w:r>
    </w:p>
    <w:p w14:paraId="7C2167DA" w14:textId="77777777" w:rsidR="00431FEA" w:rsidRPr="0048530A" w:rsidRDefault="00431FEA" w:rsidP="00431FEA"/>
    <w:p w14:paraId="289A01B8" w14:textId="59038931" w:rsidR="00431FEA" w:rsidRPr="00FC62F2" w:rsidRDefault="00431FEA" w:rsidP="00431FEA">
      <w:pPr>
        <w:rPr>
          <w:sz w:val="16"/>
        </w:rPr>
      </w:pPr>
      <w:r w:rsidRPr="00FC62F2">
        <w:rPr>
          <w:sz w:val="16"/>
        </w:rPr>
        <w:t xml:space="preserve">Although the connections between slavery and the prison are important to </w:t>
      </w:r>
      <w:proofErr w:type="gramStart"/>
      <w:r w:rsidRPr="00FC62F2">
        <w:rPr>
          <w:sz w:val="16"/>
        </w:rPr>
        <w:t>this  project</w:t>
      </w:r>
      <w:proofErr w:type="gramEnd"/>
      <w:r w:rsidRPr="00FC62F2">
        <w:rPr>
          <w:sz w:val="16"/>
        </w:rPr>
        <w:t xml:space="preserve">, I am also interested in more expansive understandings of the afterlife of slavery.  In particular, I am concerned with theories that can help make the connection between </w:t>
      </w:r>
      <w:proofErr w:type="gramStart"/>
      <w:r w:rsidRPr="00FC62F2">
        <w:rPr>
          <w:sz w:val="16"/>
        </w:rPr>
        <w:t>the  market</w:t>
      </w:r>
      <w:proofErr w:type="gramEnd"/>
      <w:r w:rsidRPr="00FC62F2">
        <w:rPr>
          <w:sz w:val="16"/>
        </w:rPr>
        <w:t xml:space="preserve"> under chattel-slavery and the market under neoliberalism. In other words, </w:t>
      </w:r>
      <w:proofErr w:type="gramStart"/>
      <w:r w:rsidRPr="00FC62F2">
        <w:rPr>
          <w:sz w:val="16"/>
        </w:rPr>
        <w:t>the  afterlife</w:t>
      </w:r>
      <w:proofErr w:type="gramEnd"/>
      <w:r w:rsidRPr="00FC62F2">
        <w:rPr>
          <w:sz w:val="16"/>
        </w:rPr>
        <w:t xml:space="preserve"> of slavery structures much more than the prison or even more than </w:t>
      </w:r>
      <w:proofErr w:type="spellStart"/>
      <w:r w:rsidRPr="00FC62F2">
        <w:rPr>
          <w:sz w:val="16"/>
        </w:rPr>
        <w:t>Wacquant’s</w:t>
      </w:r>
      <w:proofErr w:type="spellEnd"/>
      <w:r w:rsidRPr="00FC62F2">
        <w:rPr>
          <w:sz w:val="16"/>
        </w:rPr>
        <w:t xml:space="preserve">  “</w:t>
      </w:r>
      <w:proofErr w:type="spellStart"/>
      <w:r w:rsidRPr="00FC62F2">
        <w:rPr>
          <w:sz w:val="16"/>
        </w:rPr>
        <w:t>carceral</w:t>
      </w:r>
      <w:proofErr w:type="spellEnd"/>
      <w:r w:rsidRPr="00FC62F2">
        <w:rPr>
          <w:sz w:val="16"/>
        </w:rPr>
        <w:t xml:space="preserve"> continuum.” For instance, Christina Sharpe argues that our very subjectivity </w:t>
      </w:r>
      <w:proofErr w:type="gramStart"/>
      <w:r w:rsidRPr="00FC62F2">
        <w:rPr>
          <w:sz w:val="16"/>
        </w:rPr>
        <w:t>is  indebted</w:t>
      </w:r>
      <w:proofErr w:type="gramEnd"/>
      <w:r w:rsidRPr="00FC62F2">
        <w:rPr>
          <w:sz w:val="16"/>
        </w:rPr>
        <w:t xml:space="preserve"> to, and born out of, the “discursive codes of slavery and post-slavery.” </w:t>
      </w:r>
      <w:proofErr w:type="gramStart"/>
      <w:r w:rsidRPr="00FC62F2">
        <w:rPr>
          <w:sz w:val="16"/>
        </w:rPr>
        <w:t>For  Sharpe</w:t>
      </w:r>
      <w:proofErr w:type="gramEnd"/>
      <w:r w:rsidRPr="00FC62F2">
        <w:rPr>
          <w:sz w:val="16"/>
        </w:rPr>
        <w:t xml:space="preserve">, engaging and analyzing a “post-slavery subjectivity” means examining  subjectivities constituted by trans-Atlantic slavery and connecting them to present (and  past) “mundane horrors that aren’t acknowledged to be horrors.”55 This is one of the  main projects of black feminism, as exemplified by Boggs’ engagement with the  seemingly innocuous institutions of insurance, state bureaucracy, and the university.56  This project is also central to </w:t>
      </w:r>
      <w:proofErr w:type="spellStart"/>
      <w:r w:rsidRPr="00FC62F2">
        <w:rPr>
          <w:sz w:val="16"/>
        </w:rPr>
        <w:t>Hortense</w:t>
      </w:r>
      <w:proofErr w:type="spellEnd"/>
      <w:r w:rsidRPr="00FC62F2">
        <w:rPr>
          <w:sz w:val="16"/>
        </w:rPr>
        <w:t xml:space="preserve"> </w:t>
      </w:r>
      <w:proofErr w:type="spellStart"/>
      <w:r w:rsidRPr="0048530A">
        <w:rPr>
          <w:rStyle w:val="StyleBoldUnderline"/>
        </w:rPr>
        <w:t>Spillers</w:t>
      </w:r>
      <w:r w:rsidRPr="00FC62F2">
        <w:rPr>
          <w:sz w:val="16"/>
        </w:rPr>
        <w:t>’s</w:t>
      </w:r>
      <w:proofErr w:type="spellEnd"/>
      <w:r w:rsidRPr="00FC62F2">
        <w:rPr>
          <w:sz w:val="16"/>
        </w:rPr>
        <w:t xml:space="preserve"> classic essay, “Mama’s Baby, Papa’s  Maybe: An American Grammar book,” where she </w:t>
      </w:r>
      <w:r w:rsidRPr="0048530A">
        <w:rPr>
          <w:rStyle w:val="StyleBoldUnderline"/>
        </w:rPr>
        <w:t>connects slavery to the life of the</w:t>
      </w:r>
      <w:r w:rsidRPr="00FC62F2">
        <w:rPr>
          <w:sz w:val="16"/>
        </w:rPr>
        <w:t xml:space="preserve">  </w:t>
      </w:r>
      <w:r w:rsidRPr="0048530A">
        <w:rPr>
          <w:rStyle w:val="StyleBoldUnderline"/>
        </w:rPr>
        <w:t>symbolic world</w:t>
      </w:r>
      <w:r w:rsidRPr="00FC62F2">
        <w:rPr>
          <w:sz w:val="16"/>
        </w:rPr>
        <w:t xml:space="preserve">. She writes:  </w:t>
      </w:r>
      <w:r w:rsidRPr="0048530A">
        <w:rPr>
          <w:rStyle w:val="StyleBoldUnderline"/>
        </w:rPr>
        <w:t>Even though the captive flesh/body has been ‘liberated</w:t>
      </w:r>
      <w:r w:rsidRPr="00FC62F2">
        <w:rPr>
          <w:sz w:val="16"/>
        </w:rPr>
        <w:t xml:space="preserve">,’ and no one need  pretend that even the quotation marks do not matter, dominant symbolic  activity, </w:t>
      </w:r>
      <w:r w:rsidRPr="002A1EF5">
        <w:rPr>
          <w:rStyle w:val="StyleBoldUnderline"/>
          <w:highlight w:val="yellow"/>
        </w:rPr>
        <w:t>the ruling episteme</w:t>
      </w:r>
      <w:r w:rsidRPr="00FC62F2">
        <w:rPr>
          <w:sz w:val="16"/>
        </w:rPr>
        <w:t xml:space="preserve"> that releases the dynamics of naming and  valuation</w:t>
      </w:r>
      <w:r w:rsidRPr="0048530A">
        <w:rPr>
          <w:rStyle w:val="StyleBoldUnderline"/>
        </w:rPr>
        <w:t xml:space="preserve">, </w:t>
      </w:r>
      <w:r w:rsidRPr="002A1EF5">
        <w:rPr>
          <w:rStyle w:val="StyleBoldUnderline"/>
          <w:highlight w:val="yellow"/>
        </w:rPr>
        <w:t>remains grounded in originating metaphors of captivity</w:t>
      </w:r>
      <w:r w:rsidRPr="0048530A">
        <w:rPr>
          <w:rStyle w:val="StyleBoldUnderline"/>
        </w:rPr>
        <w:t xml:space="preserve"> and  mutilation, so that </w:t>
      </w:r>
      <w:r w:rsidRPr="002A1EF5">
        <w:rPr>
          <w:rStyle w:val="Emphasis"/>
          <w:highlight w:val="yellow"/>
        </w:rPr>
        <w:t>it is as if neither time nor history, nor historiography</w:t>
      </w:r>
      <w:r w:rsidRPr="00FC62F2">
        <w:rPr>
          <w:sz w:val="16"/>
        </w:rPr>
        <w:t xml:space="preserve"> or  its topics, </w:t>
      </w:r>
      <w:r w:rsidRPr="002A1EF5">
        <w:rPr>
          <w:rStyle w:val="Emphasis"/>
          <w:highlight w:val="yellow"/>
        </w:rPr>
        <w:t>show movement, as the human subject is ‘murdered’ over and  over again</w:t>
      </w:r>
      <w:r w:rsidRPr="00FC62F2">
        <w:rPr>
          <w:sz w:val="16"/>
        </w:rPr>
        <w:t xml:space="preserve"> by the passions of a bloodless and anonymous archaism,  showing itself in endless disguise.57   Like Jackson and Shakur, Spillers argues that </w:t>
      </w:r>
      <w:r w:rsidRPr="002A1EF5">
        <w:rPr>
          <w:rStyle w:val="Emphasis"/>
          <w:highlight w:val="yellow"/>
        </w:rPr>
        <w:t>slavery ruptures the progress of time</w:t>
      </w:r>
      <w:r w:rsidRPr="00FC62F2">
        <w:rPr>
          <w:sz w:val="16"/>
        </w:rPr>
        <w:t xml:space="preserve">. </w:t>
      </w:r>
      <w:proofErr w:type="gramStart"/>
      <w:r w:rsidRPr="00FC62F2">
        <w:rPr>
          <w:sz w:val="16"/>
        </w:rPr>
        <w:t>The  ways</w:t>
      </w:r>
      <w:proofErr w:type="gramEnd"/>
      <w:r w:rsidRPr="00FC62F2">
        <w:rPr>
          <w:sz w:val="16"/>
        </w:rPr>
        <w:t xml:space="preserve"> </w:t>
      </w:r>
      <w:r w:rsidRPr="0048530A">
        <w:rPr>
          <w:rStyle w:val="StyleBoldUnderline"/>
        </w:rPr>
        <w:t>meaning and value</w:t>
      </w:r>
      <w:r w:rsidRPr="00FC62F2">
        <w:rPr>
          <w:sz w:val="16"/>
        </w:rPr>
        <w:t xml:space="preserve"> are institutionalized </w:t>
      </w:r>
      <w:r w:rsidRPr="0048530A">
        <w:rPr>
          <w:rStyle w:val="StyleBoldUnderline"/>
        </w:rPr>
        <w:t>have been determined by</w:t>
      </w:r>
      <w:r w:rsidRPr="00FC62F2">
        <w:rPr>
          <w:sz w:val="16"/>
        </w:rPr>
        <w:t xml:space="preserve"> the </w:t>
      </w:r>
      <w:r w:rsidRPr="0048530A">
        <w:rPr>
          <w:rStyle w:val="StyleBoldUnderline"/>
        </w:rPr>
        <w:t>violence and  terror</w:t>
      </w:r>
      <w:r w:rsidRPr="00FC62F2">
        <w:rPr>
          <w:sz w:val="16"/>
        </w:rPr>
        <w:t xml:space="preserve"> of slavery. </w:t>
      </w:r>
      <w:r w:rsidRPr="002A1EF5">
        <w:rPr>
          <w:rStyle w:val="StyleBoldUnderline"/>
          <w:highlight w:val="yellow"/>
        </w:rPr>
        <w:t>Slavery is a death sentence</w:t>
      </w:r>
      <w:r w:rsidRPr="0048530A">
        <w:rPr>
          <w:rStyle w:val="StyleBoldUnderline"/>
        </w:rPr>
        <w:t xml:space="preserve"> enacted </w:t>
      </w:r>
      <w:r w:rsidRPr="002A1EF5">
        <w:rPr>
          <w:rStyle w:val="Emphasis"/>
          <w:highlight w:val="yellow"/>
        </w:rPr>
        <w:t xml:space="preserve">across generations, one </w:t>
      </w:r>
      <w:proofErr w:type="gramStart"/>
      <w:r w:rsidRPr="002A1EF5">
        <w:rPr>
          <w:rStyle w:val="Emphasis"/>
          <w:highlight w:val="yellow"/>
        </w:rPr>
        <w:t>that  changes</w:t>
      </w:r>
      <w:proofErr w:type="gramEnd"/>
      <w:r w:rsidRPr="002A1EF5">
        <w:rPr>
          <w:rStyle w:val="Emphasis"/>
          <w:highlight w:val="yellow"/>
        </w:rPr>
        <w:t xml:space="preserve"> name and shape as time progresses</w:t>
      </w:r>
      <w:r w:rsidRPr="00FC62F2">
        <w:rPr>
          <w:sz w:val="16"/>
        </w:rPr>
        <w:t xml:space="preserve">. </w:t>
      </w:r>
      <w:r w:rsidRPr="0048530A">
        <w:rPr>
          <w:rStyle w:val="StyleBoldUnderline"/>
        </w:rPr>
        <w:t>Freedom presupposes and builds on slavery  so that post-slavery subjectivities are shaped by forms of power that resemble</w:t>
      </w:r>
      <w:r w:rsidRPr="00FC62F2">
        <w:rPr>
          <w:sz w:val="16"/>
        </w:rPr>
        <w:t xml:space="preserve"> and  sometimes mimic power under </w:t>
      </w:r>
      <w:r w:rsidRPr="0048530A">
        <w:rPr>
          <w:rStyle w:val="StyleBoldUnderline"/>
        </w:rPr>
        <w:t xml:space="preserve">slavery </w:t>
      </w:r>
      <w:r w:rsidRPr="00FC62F2">
        <w:rPr>
          <w:sz w:val="16"/>
        </w:rPr>
        <w:t xml:space="preserve">(force, terror, sexual violence, compulsion,  torture) while they are also confined by the post-emancipation technologies of consent,  reason, will, and choice.58 Frank </w:t>
      </w:r>
      <w:proofErr w:type="spellStart"/>
      <w:r w:rsidRPr="00FC62F2">
        <w:rPr>
          <w:sz w:val="16"/>
        </w:rPr>
        <w:t>Wilderson</w:t>
      </w:r>
      <w:proofErr w:type="spellEnd"/>
      <w:r w:rsidRPr="00FC62F2">
        <w:rPr>
          <w:sz w:val="16"/>
        </w:rPr>
        <w:t xml:space="preserve"> summarizes this more expansive  understanding of the afterlife of slavery: “</w:t>
      </w:r>
      <w:r w:rsidRPr="002A1EF5">
        <w:rPr>
          <w:rStyle w:val="Emphasis"/>
          <w:highlight w:val="yellow"/>
        </w:rPr>
        <w:t>The imaginary of the state and civil society is  parasitic on the Middle Passage</w:t>
      </w:r>
      <w:r w:rsidRPr="0048530A">
        <w:rPr>
          <w:rStyle w:val="StyleBoldUnderline"/>
        </w:rPr>
        <w:t>. Put another way, No slave no world</w:t>
      </w:r>
      <w:r w:rsidRPr="00FC62F2">
        <w:rPr>
          <w:sz w:val="16"/>
        </w:rPr>
        <w:t xml:space="preserve">.”59 According </w:t>
      </w:r>
      <w:proofErr w:type="gramStart"/>
      <w:r w:rsidRPr="00FC62F2">
        <w:rPr>
          <w:sz w:val="16"/>
        </w:rPr>
        <w:t xml:space="preserve">to  </w:t>
      </w:r>
      <w:proofErr w:type="spellStart"/>
      <w:r w:rsidRPr="00FC62F2">
        <w:rPr>
          <w:sz w:val="16"/>
        </w:rPr>
        <w:t>Wilderson</w:t>
      </w:r>
      <w:proofErr w:type="spellEnd"/>
      <w:proofErr w:type="gramEnd"/>
      <w:r w:rsidRPr="002A1EF5">
        <w:rPr>
          <w:sz w:val="16"/>
          <w:highlight w:val="yellow"/>
        </w:rPr>
        <w:t xml:space="preserve">, </w:t>
      </w:r>
      <w:r w:rsidRPr="002A1EF5">
        <w:rPr>
          <w:rStyle w:val="StyleBoldUnderline"/>
          <w:highlight w:val="yellow"/>
        </w:rPr>
        <w:t>slavery connotes an ontological</w:t>
      </w:r>
      <w:r w:rsidRPr="00FC62F2">
        <w:rPr>
          <w:sz w:val="16"/>
        </w:rPr>
        <w:t xml:space="preserve"> (not experiential</w:t>
      </w:r>
      <w:r w:rsidRPr="002A1EF5">
        <w:rPr>
          <w:sz w:val="16"/>
          <w:highlight w:val="yellow"/>
        </w:rPr>
        <w:t xml:space="preserve">) </w:t>
      </w:r>
      <w:r w:rsidRPr="002A1EF5">
        <w:rPr>
          <w:rStyle w:val="StyleBoldUnderline"/>
          <w:highlight w:val="yellow"/>
        </w:rPr>
        <w:t>status for blackness, one</w:t>
      </w:r>
      <w:r w:rsidRPr="00FC62F2">
        <w:rPr>
          <w:sz w:val="16"/>
        </w:rPr>
        <w:t xml:space="preserve">  that is </w:t>
      </w:r>
      <w:r w:rsidRPr="002A1EF5">
        <w:rPr>
          <w:rStyle w:val="StyleBoldUnderline"/>
          <w:highlight w:val="yellow"/>
        </w:rPr>
        <w:t>shaped</w:t>
      </w:r>
      <w:r w:rsidRPr="00FC62F2">
        <w:rPr>
          <w:sz w:val="16"/>
        </w:rPr>
        <w:t xml:space="preserve"> not </w:t>
      </w:r>
      <w:r w:rsidRPr="002A1EF5">
        <w:rPr>
          <w:rStyle w:val="StyleBoldUnderline"/>
          <w:highlight w:val="yellow"/>
        </w:rPr>
        <w:t>by</w:t>
      </w:r>
      <w:r w:rsidRPr="00FC62F2">
        <w:rPr>
          <w:sz w:val="16"/>
        </w:rPr>
        <w:t xml:space="preserve"> exploitation and alienation, but by </w:t>
      </w:r>
      <w:r w:rsidRPr="002A1EF5">
        <w:rPr>
          <w:rStyle w:val="StyleBoldUnderline"/>
          <w:highlight w:val="yellow"/>
        </w:rPr>
        <w:t xml:space="preserve">accumulation and </w:t>
      </w:r>
      <w:proofErr w:type="spellStart"/>
      <w:r w:rsidRPr="002A1EF5">
        <w:rPr>
          <w:rStyle w:val="StyleBoldUnderline"/>
          <w:highlight w:val="yellow"/>
        </w:rPr>
        <w:t>fungibility</w:t>
      </w:r>
      <w:proofErr w:type="spellEnd"/>
      <w:r w:rsidRPr="00FC62F2">
        <w:rPr>
          <w:sz w:val="16"/>
        </w:rPr>
        <w:t xml:space="preserve"> (the condition of being owned and traded.).60 In this way, slavery does not lay dormant in the  past, but became </w:t>
      </w:r>
      <w:r w:rsidRPr="0048530A">
        <w:rPr>
          <w:rStyle w:val="StyleBoldUnderline"/>
        </w:rPr>
        <w:t>attached to the political ontology of blackness</w:t>
      </w:r>
      <w:r w:rsidRPr="00FC62F2">
        <w:rPr>
          <w:sz w:val="16"/>
        </w:rPr>
        <w:t xml:space="preserve">.61  What is most crucial for my project on the relationship between the afterlife of  slavery and neoliberalism is that as </w:t>
      </w:r>
      <w:r w:rsidRPr="0048530A">
        <w:rPr>
          <w:rStyle w:val="StyleBoldUnderline"/>
        </w:rPr>
        <w:t>freedom</w:t>
      </w:r>
      <w:r w:rsidRPr="00FC62F2">
        <w:rPr>
          <w:sz w:val="16"/>
        </w:rPr>
        <w:t xml:space="preserve"> navigated the late nineteenth and twentieth  centuries, it </w:t>
      </w:r>
      <w:r w:rsidRPr="0048530A">
        <w:rPr>
          <w:rStyle w:val="StyleBoldUnderline"/>
        </w:rPr>
        <w:t xml:space="preserve">was not innocent and </w:t>
      </w:r>
      <w:r w:rsidRPr="0048530A">
        <w:rPr>
          <w:rStyle w:val="StyleBoldUnderline"/>
        </w:rPr>
        <w:lastRenderedPageBreak/>
        <w:t xml:space="preserve">it did not come alone. </w:t>
      </w:r>
      <w:r w:rsidRPr="007C3729">
        <w:rPr>
          <w:rStyle w:val="Emphasis"/>
        </w:rPr>
        <w:t xml:space="preserve">Something from the past held </w:t>
      </w:r>
      <w:proofErr w:type="gramStart"/>
      <w:r w:rsidRPr="007C3729">
        <w:rPr>
          <w:rStyle w:val="Emphasis"/>
        </w:rPr>
        <w:t>on  to</w:t>
      </w:r>
      <w:proofErr w:type="gramEnd"/>
      <w:r w:rsidRPr="007C3729">
        <w:rPr>
          <w:rStyle w:val="Emphasis"/>
        </w:rPr>
        <w:t xml:space="preserve"> freedom as it maneuvered time and space.</w:t>
      </w:r>
      <w:r w:rsidRPr="00FC62F2">
        <w:rPr>
          <w:sz w:val="16"/>
        </w:rPr>
        <w:t xml:space="preserve"> Freedom was possessed by its opposite, </w:t>
      </w:r>
      <w:proofErr w:type="gramStart"/>
      <w:r w:rsidRPr="00FC62F2">
        <w:rPr>
          <w:sz w:val="16"/>
        </w:rPr>
        <w:t>a  ghost</w:t>
      </w:r>
      <w:proofErr w:type="gramEnd"/>
      <w:r w:rsidRPr="00FC62F2">
        <w:rPr>
          <w:sz w:val="16"/>
        </w:rPr>
        <w:t xml:space="preserve"> wished away by liberal thought that did not so easily disappear. In the 1970s, </w:t>
      </w:r>
      <w:proofErr w:type="gramStart"/>
      <w:r w:rsidRPr="00FC62F2">
        <w:rPr>
          <w:sz w:val="16"/>
        </w:rPr>
        <w:t>when  the</w:t>
      </w:r>
      <w:proofErr w:type="gramEnd"/>
      <w:r w:rsidRPr="00FC62F2">
        <w:rPr>
          <w:sz w:val="16"/>
        </w:rPr>
        <w:t xml:space="preserve"> market produced the freedom of capital mobility, individuality, and choice, and the  prison manufactured the freedom of safety and security, the spirit of slavery dictated the  movements and meanings of that freedom. Indeed, </w:t>
      </w:r>
      <w:r w:rsidRPr="0048530A">
        <w:rPr>
          <w:rStyle w:val="StyleBoldUnderline"/>
        </w:rPr>
        <w:t>the spirit of slavery lives on</w:t>
      </w:r>
      <w:r w:rsidRPr="00FC62F2">
        <w:rPr>
          <w:sz w:val="16"/>
        </w:rPr>
        <w:t xml:space="preserve"> in </w:t>
      </w:r>
      <w:proofErr w:type="gramStart"/>
      <w:r w:rsidRPr="00FC62F2">
        <w:rPr>
          <w:sz w:val="16"/>
        </w:rPr>
        <w:t>more  ways</w:t>
      </w:r>
      <w:proofErr w:type="gramEnd"/>
      <w:r w:rsidRPr="00FC62F2">
        <w:rPr>
          <w:sz w:val="16"/>
        </w:rPr>
        <w:t xml:space="preserve"> than one can imagine: in </w:t>
      </w:r>
      <w:r w:rsidRPr="0048530A">
        <w:rPr>
          <w:rStyle w:val="Emphasis"/>
        </w:rPr>
        <w:t xml:space="preserve">the shade of tree-lined suburban streets, </w:t>
      </w:r>
      <w:r w:rsidRPr="002A1EF5">
        <w:rPr>
          <w:rStyle w:val="Emphasis"/>
          <w:highlight w:val="yellow"/>
        </w:rPr>
        <w:t>in definitions and  measures of value,</w:t>
      </w:r>
      <w:r w:rsidRPr="0048530A">
        <w:rPr>
          <w:rStyle w:val="Emphasis"/>
        </w:rPr>
        <w:t xml:space="preserve"> in the prosperity and health of </w:t>
      </w:r>
      <w:r w:rsidRPr="002A1EF5">
        <w:rPr>
          <w:rStyle w:val="Emphasis"/>
          <w:highlight w:val="yellow"/>
        </w:rPr>
        <w:t>some, and in the hail of the police as  one walks down the street. It guides bullets and bombs,</w:t>
      </w:r>
      <w:r w:rsidRPr="0048530A">
        <w:rPr>
          <w:rStyle w:val="Emphasis"/>
        </w:rPr>
        <w:t xml:space="preserve"> makes visible what we see, </w:t>
      </w:r>
      <w:proofErr w:type="gramStart"/>
      <w:r w:rsidRPr="0048530A">
        <w:rPr>
          <w:rStyle w:val="Emphasis"/>
        </w:rPr>
        <w:t>and  vanishes</w:t>
      </w:r>
      <w:proofErr w:type="gramEnd"/>
      <w:r w:rsidRPr="0048530A">
        <w:rPr>
          <w:rStyle w:val="Emphasis"/>
        </w:rPr>
        <w:t xml:space="preserve"> what is right in front of us. </w:t>
      </w:r>
      <w:r w:rsidRPr="002A1EF5">
        <w:rPr>
          <w:rStyle w:val="Emphasis"/>
          <w:highlight w:val="yellow"/>
        </w:rPr>
        <w:t>It is laced in the cement and steel of the prison</w:t>
      </w:r>
      <w:proofErr w:type="gramStart"/>
      <w:r w:rsidRPr="0048530A">
        <w:rPr>
          <w:rStyle w:val="Emphasis"/>
        </w:rPr>
        <w:t>,  solidified</w:t>
      </w:r>
      <w:proofErr w:type="gramEnd"/>
      <w:r w:rsidRPr="0048530A">
        <w:rPr>
          <w:rStyle w:val="Emphasis"/>
        </w:rPr>
        <w:t xml:space="preserve"> in dreams of liberation, </w:t>
      </w:r>
      <w:r w:rsidRPr="002A1EF5">
        <w:rPr>
          <w:rStyle w:val="Emphasis"/>
          <w:highlight w:val="yellow"/>
        </w:rPr>
        <w:t>and embedded in psychic life</w:t>
      </w:r>
      <w:r w:rsidRPr="002A1EF5">
        <w:rPr>
          <w:sz w:val="16"/>
          <w:highlight w:val="yellow"/>
        </w:rPr>
        <w:t>.</w:t>
      </w:r>
      <w:r w:rsidRPr="00FC62F2">
        <w:rPr>
          <w:sz w:val="16"/>
        </w:rPr>
        <w:t xml:space="preserve"> Although it </w:t>
      </w:r>
      <w:proofErr w:type="gramStart"/>
      <w:r w:rsidRPr="00FC62F2">
        <w:rPr>
          <w:sz w:val="16"/>
        </w:rPr>
        <w:t>is  sometimes</w:t>
      </w:r>
      <w:proofErr w:type="gramEnd"/>
      <w:r w:rsidRPr="00FC62F2">
        <w:rPr>
          <w:sz w:val="16"/>
        </w:rPr>
        <w:t xml:space="preserve"> recognizable, it also lives on in what we do not know and cannot remember— in the lives erased, expunged, ended or that were simply never recorded to begin with.  Whether it comes as spectacle or something one cannot see or </w:t>
      </w:r>
      <w:proofErr w:type="gramStart"/>
      <w:r w:rsidRPr="00FC62F2">
        <w:rPr>
          <w:sz w:val="16"/>
        </w:rPr>
        <w:t>feel, it is always there</w:t>
      </w:r>
      <w:proofErr w:type="gramEnd"/>
      <w:r w:rsidRPr="00FC62F2">
        <w:rPr>
          <w:sz w:val="16"/>
        </w:rPr>
        <w:t>.  The spirit of slavery does more then meddle in the present; rather, it has intensified</w:t>
      </w:r>
      <w:proofErr w:type="gramStart"/>
      <w:r w:rsidRPr="00FC62F2">
        <w:rPr>
          <w:sz w:val="16"/>
        </w:rPr>
        <w:t>,  seduced</w:t>
      </w:r>
      <w:proofErr w:type="gramEnd"/>
      <w:r w:rsidRPr="00FC62F2">
        <w:rPr>
          <w:sz w:val="16"/>
        </w:rPr>
        <w:t xml:space="preserve">, enveloped, and animated contemporary formations of power. Possession </w:t>
      </w:r>
      <w:proofErr w:type="gramStart"/>
      <w:r w:rsidRPr="00FC62F2">
        <w:rPr>
          <w:sz w:val="16"/>
        </w:rPr>
        <w:t>names  the</w:t>
      </w:r>
      <w:proofErr w:type="gramEnd"/>
      <w:r w:rsidRPr="00FC62F2">
        <w:rPr>
          <w:sz w:val="16"/>
        </w:rPr>
        <w:t xml:space="preserve"> ways that the operations of corporate, state, individual, and institutional bodies are  sometimes beyond the self-possessed will of the living. Something else is also in control</w:t>
      </w:r>
      <w:proofErr w:type="gramStart"/>
      <w:r w:rsidRPr="00FC62F2">
        <w:rPr>
          <w:sz w:val="16"/>
        </w:rPr>
        <w:t>,  something</w:t>
      </w:r>
      <w:proofErr w:type="gramEnd"/>
      <w:r w:rsidRPr="00FC62F2">
        <w:rPr>
          <w:sz w:val="16"/>
        </w:rPr>
        <w:t xml:space="preserve"> that may feel like nothing even as it compels movement, motivates ideology,  and drives the organization of life and death. In this way, slavery is not a ghost </w:t>
      </w:r>
      <w:proofErr w:type="gramStart"/>
      <w:r w:rsidRPr="00FC62F2">
        <w:rPr>
          <w:sz w:val="16"/>
        </w:rPr>
        <w:t>lingering  in</w:t>
      </w:r>
      <w:proofErr w:type="gramEnd"/>
      <w:r w:rsidRPr="00FC62F2">
        <w:rPr>
          <w:sz w:val="16"/>
        </w:rPr>
        <w:t xml:space="preserve"> the corner of the room—rather, its spirit animates the architecture of the house as a  whole. </w:t>
      </w:r>
      <w:r w:rsidRPr="002A1EF5">
        <w:rPr>
          <w:rStyle w:val="StyleBoldUnderline"/>
          <w:highlight w:val="yellow"/>
        </w:rPr>
        <w:t>The past does not merely haunt the present; it composes the present</w:t>
      </w:r>
      <w:r w:rsidRPr="00FC62F2">
        <w:rPr>
          <w:sz w:val="16"/>
        </w:rPr>
        <w:t xml:space="preserve">. As </w:t>
      </w:r>
      <w:proofErr w:type="gramStart"/>
      <w:r w:rsidRPr="00FC62F2">
        <w:rPr>
          <w:sz w:val="16"/>
        </w:rPr>
        <w:t>Toni  Morrison</w:t>
      </w:r>
      <w:proofErr w:type="gramEnd"/>
      <w:r w:rsidRPr="00FC62F2">
        <w:rPr>
          <w:sz w:val="16"/>
        </w:rPr>
        <w:t xml:space="preserve"> writes, “</w:t>
      </w:r>
      <w:r w:rsidRPr="002A1EF5">
        <w:rPr>
          <w:rStyle w:val="Emphasis"/>
          <w:highlight w:val="yellow"/>
        </w:rPr>
        <w:t>All of it is now, it is always now</w:t>
      </w:r>
      <w:r w:rsidRPr="00F420E2">
        <w:rPr>
          <w:rStyle w:val="StyleBoldUnderline"/>
        </w:rPr>
        <w:t>.”</w:t>
      </w:r>
      <w:r w:rsidRPr="00FC62F2">
        <w:rPr>
          <w:sz w:val="16"/>
        </w:rPr>
        <w:t xml:space="preserve">62 </w:t>
      </w:r>
    </w:p>
    <w:p w14:paraId="3740BC7F" w14:textId="77777777" w:rsidR="00431FEA" w:rsidRDefault="00431FEA" w:rsidP="00431FEA">
      <w:pPr>
        <w:rPr>
          <w:rStyle w:val="StyleBoldUnderline"/>
        </w:rPr>
      </w:pPr>
    </w:p>
    <w:p w14:paraId="498C2702" w14:textId="77777777" w:rsidR="00F1143A" w:rsidRDefault="00F1143A" w:rsidP="00F1143A">
      <w:pPr>
        <w:pStyle w:val="Heading4"/>
      </w:pPr>
      <w:r>
        <w:t xml:space="preserve">The politics of temporality – our orientation to the past - are a PREREQUISITE to a </w:t>
      </w:r>
      <w:proofErr w:type="spellStart"/>
      <w:r>
        <w:t>liberatory</w:t>
      </w:r>
      <w:proofErr w:type="spellEnd"/>
      <w:r>
        <w:t xml:space="preserve"> discussion.   Our pedagogy must reclaim the invisible past instead of orienting toward a hypothetical futurity that subordinates history.</w:t>
      </w:r>
    </w:p>
    <w:p w14:paraId="20C14D86" w14:textId="77777777" w:rsidR="00F1143A" w:rsidRDefault="00F1143A" w:rsidP="00F1143A">
      <w:pPr>
        <w:pStyle w:val="Citation"/>
      </w:pPr>
      <w:r>
        <w:t>Vasquez 8/31/09</w:t>
      </w:r>
    </w:p>
    <w:p w14:paraId="32C7C055" w14:textId="77777777" w:rsidR="00F1143A" w:rsidRDefault="00B225F3" w:rsidP="00F1143A">
      <w:hyperlink r:id="rId12" w:history="1">
        <w:r w:rsidR="00F1143A" w:rsidRPr="006570FF">
          <w:rPr>
            <w:rStyle w:val="Hyperlink"/>
          </w:rPr>
          <w:t>http://www.socresonline.org.uk/14/4/7.html</w:t>
        </w:r>
      </w:hyperlink>
    </w:p>
    <w:p w14:paraId="342A4EA0" w14:textId="77777777" w:rsidR="00F1143A" w:rsidRDefault="00F1143A" w:rsidP="00F1143A">
      <w:r w:rsidRPr="00D713B1">
        <w:t xml:space="preserve">Rolando </w:t>
      </w:r>
      <w:proofErr w:type="spellStart"/>
      <w:r w:rsidRPr="00D713B1">
        <w:t>Vázquez</w:t>
      </w:r>
      <w:proofErr w:type="spellEnd"/>
      <w:r w:rsidRPr="00D713B1">
        <w:t xml:space="preserve"> is assistant professor of Sociology at the Roosevelt Academy of the University of Utrecht in The Netherlands. He teaches Latin American ideas. His research circles around the critique of the modern notion of time and its relevance for both de-colonial thinking and an extended critique of modernity.</w:t>
      </w:r>
    </w:p>
    <w:p w14:paraId="5617307B" w14:textId="77777777" w:rsidR="00F1143A" w:rsidRDefault="00F1143A" w:rsidP="00F1143A">
      <w:proofErr w:type="spellStart"/>
      <w:r w:rsidRPr="00D713B1">
        <w:t>Vázquez</w:t>
      </w:r>
      <w:proofErr w:type="spellEnd"/>
      <w:r w:rsidRPr="00D713B1">
        <w:t xml:space="preserve">, Rolando. "Modernity </w:t>
      </w:r>
      <w:proofErr w:type="spellStart"/>
      <w:r w:rsidRPr="00D713B1">
        <w:t>coloniality</w:t>
      </w:r>
      <w:proofErr w:type="spellEnd"/>
      <w:r w:rsidRPr="00D713B1">
        <w:t xml:space="preserve"> and visibility: the politics of time." Sociological Research Online 14.4 (2009): 7.</w:t>
      </w:r>
    </w:p>
    <w:p w14:paraId="52ABCF26" w14:textId="77777777" w:rsidR="00F1143A" w:rsidRDefault="00F1143A" w:rsidP="00F1143A"/>
    <w:p w14:paraId="2436D74C" w14:textId="77777777" w:rsidR="00F1143A" w:rsidRPr="00BF75AC" w:rsidRDefault="00F1143A" w:rsidP="00F1143A">
      <w:pPr>
        <w:rPr>
          <w:rStyle w:val="StyleBoldUnderline"/>
        </w:rPr>
      </w:pPr>
      <w:r>
        <w:t xml:space="preserve">This paper presents the problem of the mediation between modernity and </w:t>
      </w:r>
      <w:proofErr w:type="spellStart"/>
      <w:r>
        <w:t>coloniality</w:t>
      </w:r>
      <w:proofErr w:type="spellEnd"/>
      <w:r>
        <w:t xml:space="preserve">; and it explores the usefulness of the question of time to address this mediation. </w:t>
      </w:r>
      <w:r w:rsidRPr="00BF75AC">
        <w:rPr>
          <w:rStyle w:val="StyleBoldUnderline"/>
        </w:rPr>
        <w:t xml:space="preserve">How can we think the simulation of modernity together with the oblivion of </w:t>
      </w:r>
      <w:proofErr w:type="spellStart"/>
      <w:r w:rsidRPr="00BF75AC">
        <w:rPr>
          <w:rStyle w:val="StyleBoldUnderline"/>
        </w:rPr>
        <w:t>coloniality</w:t>
      </w:r>
      <w:proofErr w:type="spellEnd"/>
      <w:r w:rsidRPr="00BF75AC">
        <w:rPr>
          <w:rStyle w:val="StyleBoldUnderline"/>
        </w:rPr>
        <w:t>?</w:t>
      </w:r>
    </w:p>
    <w:p w14:paraId="66EE4710" w14:textId="77777777" w:rsidR="00F1143A" w:rsidRDefault="00F1143A" w:rsidP="00F1143A"/>
    <w:p w14:paraId="5E292374" w14:textId="330F81BF" w:rsidR="00F1143A" w:rsidRDefault="00F1143A" w:rsidP="00F1143A">
      <w:r>
        <w:t xml:space="preserve">The text brings the critique of time to the </w:t>
      </w:r>
      <w:proofErr w:type="spellStart"/>
      <w:r>
        <w:t>centre</w:t>
      </w:r>
      <w:proofErr w:type="spellEnd"/>
      <w:r>
        <w:t xml:space="preserve"> of the modernity/ </w:t>
      </w:r>
      <w:proofErr w:type="spellStart"/>
      <w:r>
        <w:t>coloniality</w:t>
      </w:r>
      <w:proofErr w:type="spellEnd"/>
      <w:r>
        <w:t xml:space="preserve"> debate. It shows that </w:t>
      </w:r>
      <w:r w:rsidRPr="009F5514">
        <w:rPr>
          <w:rStyle w:val="Emphasis"/>
          <w:highlight w:val="yellow"/>
        </w:rPr>
        <w:t>chronology, chronological narratives are at the heart of the modern/ colonial systems of oppression</w:t>
      </w:r>
      <w:r w:rsidRPr="00BF75AC">
        <w:rPr>
          <w:rStyle w:val="Emphasis"/>
        </w:rPr>
        <w:t>;</w:t>
      </w:r>
      <w:r>
        <w:t xml:space="preserve"> and that the </w:t>
      </w:r>
      <w:r w:rsidRPr="009F5514">
        <w:rPr>
          <w:rStyle w:val="StyleBoldUnderline"/>
          <w:highlight w:val="yellow"/>
        </w:rPr>
        <w:t>movements of resistance against 'hegemonic globalization' are</w:t>
      </w:r>
      <w:r>
        <w:t xml:space="preserve"> not only </w:t>
      </w:r>
      <w:r w:rsidRPr="009F5514">
        <w:rPr>
          <w:rStyle w:val="StyleBoldUnderline"/>
          <w:highlight w:val="yellow"/>
        </w:rPr>
        <w:t>questioning</w:t>
      </w:r>
      <w:r>
        <w:t xml:space="preserve"> the material structures of oppression, but also the universality of </w:t>
      </w:r>
      <w:r w:rsidRPr="009F5514">
        <w:rPr>
          <w:rStyle w:val="Emphasis"/>
          <w:highlight w:val="yellow"/>
        </w:rPr>
        <w:t>the modern idea of time</w:t>
      </w:r>
      <w:r>
        <w:t xml:space="preserve">. It is an invitation to think about the politics of time that are at play in modernity/ </w:t>
      </w:r>
      <w:proofErr w:type="spellStart"/>
      <w:r>
        <w:t>coloniality</w:t>
      </w:r>
      <w:proofErr w:type="spellEnd"/>
      <w:r>
        <w:t>.</w:t>
      </w:r>
      <w:r w:rsidR="0011132E" w:rsidRPr="0011132E">
        <w:rPr>
          <w:sz w:val="12"/>
        </w:rPr>
        <w:t xml:space="preserve"> </w:t>
      </w:r>
      <w:r>
        <w:t xml:space="preserve">Here, </w:t>
      </w:r>
      <w:r w:rsidRPr="009F5514">
        <w:rPr>
          <w:rStyle w:val="StyleBoldUnderline"/>
          <w:highlight w:val="yellow"/>
        </w:rPr>
        <w:t xml:space="preserve">the modernity/ </w:t>
      </w:r>
      <w:proofErr w:type="spellStart"/>
      <w:r w:rsidRPr="009F5514">
        <w:rPr>
          <w:rStyle w:val="StyleBoldUnderline"/>
          <w:highlight w:val="yellow"/>
        </w:rPr>
        <w:t>coloniality</w:t>
      </w:r>
      <w:proofErr w:type="spellEnd"/>
      <w:r w:rsidRPr="009F5514">
        <w:rPr>
          <w:rStyle w:val="StyleBoldUnderline"/>
          <w:highlight w:val="yellow"/>
        </w:rPr>
        <w:t xml:space="preserve"> tandem is</w:t>
      </w:r>
      <w:r>
        <w:t xml:space="preserve"> seen as the institution </w:t>
      </w:r>
      <w:r w:rsidRPr="009F5514">
        <w:rPr>
          <w:rStyle w:val="Emphasis"/>
          <w:highlight w:val="yellow"/>
        </w:rPr>
        <w:t>of a politics of time</w:t>
      </w:r>
      <w:r>
        <w:t xml:space="preserve"> that is </w:t>
      </w:r>
      <w:r w:rsidRPr="00BF75AC">
        <w:rPr>
          <w:rStyle w:val="StyleBoldUnderline"/>
        </w:rPr>
        <w:t>geared towards</w:t>
      </w:r>
      <w:r>
        <w:t xml:space="preserve"> the production </w:t>
      </w:r>
      <w:r w:rsidRPr="00BF75AC">
        <w:rPr>
          <w:rStyle w:val="StyleBoldUnderline"/>
        </w:rPr>
        <w:t>of specific economic and political practices</w:t>
      </w:r>
      <w:r>
        <w:t xml:space="preserve"> </w:t>
      </w:r>
      <w:r w:rsidRPr="009F5514">
        <w:rPr>
          <w:rStyle w:val="Emphasis"/>
          <w:highlight w:val="yellow"/>
        </w:rPr>
        <w:t>oriented to sever the oppressed from their past, their memory</w:t>
      </w:r>
      <w:r w:rsidRPr="00BF75AC">
        <w:rPr>
          <w:rStyle w:val="Emphasis"/>
        </w:rPr>
        <w:t>.</w:t>
      </w:r>
      <w:r>
        <w:t xml:space="preserve"> The ensuing </w:t>
      </w:r>
      <w:r w:rsidRPr="009F5514">
        <w:rPr>
          <w:rStyle w:val="StyleBoldUnderline"/>
          <w:highlight w:val="yellow"/>
        </w:rPr>
        <w:t xml:space="preserve">temporal discrimination makes </w:t>
      </w:r>
      <w:r w:rsidRPr="009F5514">
        <w:rPr>
          <w:rStyle w:val="Emphasis"/>
          <w:highlight w:val="yellow"/>
        </w:rPr>
        <w:t>invisible</w:t>
      </w:r>
      <w:r w:rsidRPr="009F5514">
        <w:rPr>
          <w:rStyle w:val="StyleBoldUnderline"/>
          <w:highlight w:val="yellow"/>
        </w:rPr>
        <w:t xml:space="preserve"> all that does not belong to modern temporality</w:t>
      </w:r>
      <w:r w:rsidRPr="009F5514">
        <w:rPr>
          <w:highlight w:val="yellow"/>
        </w:rPr>
        <w:t>.</w:t>
      </w:r>
      <w:r>
        <w:t xml:space="preserve"> Under this light, it is possible to see how the practices of </w:t>
      </w:r>
      <w:r w:rsidRPr="009F5514">
        <w:rPr>
          <w:rStyle w:val="StyleBoldUnderline"/>
          <w:highlight w:val="yellow"/>
        </w:rPr>
        <w:t>resistance to</w:t>
      </w:r>
      <w:r w:rsidRPr="00A0377C">
        <w:rPr>
          <w:rStyle w:val="StyleBoldUnderline"/>
        </w:rPr>
        <w:t xml:space="preserve"> </w:t>
      </w:r>
      <w:r>
        <w:t xml:space="preserve">the modernity/ </w:t>
      </w:r>
      <w:proofErr w:type="spellStart"/>
      <w:r w:rsidRPr="009F5514">
        <w:rPr>
          <w:rStyle w:val="StyleBoldUnderline"/>
          <w:highlight w:val="yellow"/>
        </w:rPr>
        <w:t>coloniality</w:t>
      </w:r>
      <w:proofErr w:type="spellEnd"/>
      <w:r>
        <w:t xml:space="preserve"> </w:t>
      </w:r>
      <w:r w:rsidRPr="009F5514">
        <w:rPr>
          <w:highlight w:val="yellow"/>
        </w:rPr>
        <w:t xml:space="preserve">project </w:t>
      </w:r>
      <w:r w:rsidRPr="009F5514">
        <w:rPr>
          <w:rStyle w:val="StyleBoldUnderline"/>
          <w:highlight w:val="yellow"/>
        </w:rPr>
        <w:t>embody a different politics of time,</w:t>
      </w:r>
      <w:r w:rsidRPr="009F5514">
        <w:rPr>
          <w:highlight w:val="yellow"/>
        </w:rPr>
        <w:t xml:space="preserve"> one </w:t>
      </w:r>
      <w:r w:rsidRPr="009F5514">
        <w:rPr>
          <w:rStyle w:val="Emphasis"/>
          <w:highlight w:val="yellow"/>
        </w:rPr>
        <w:t>that rescues memory as a site of struggle</w:t>
      </w:r>
      <w:r w:rsidRPr="009F5514">
        <w:rPr>
          <w:highlight w:val="yellow"/>
        </w:rPr>
        <w:t>,</w:t>
      </w:r>
      <w:r>
        <w:t xml:space="preserve"> one that involves the possibility of </w:t>
      </w:r>
      <w:r w:rsidRPr="00A0377C">
        <w:rPr>
          <w:rStyle w:val="Emphasis"/>
        </w:rPr>
        <w:t>inhabiting and rescuing the past</w:t>
      </w:r>
      <w:r>
        <w:t xml:space="preserve">. </w:t>
      </w:r>
      <w:r w:rsidRPr="008715A2">
        <w:rPr>
          <w:rStyle w:val="StyleBoldUnderline"/>
        </w:rPr>
        <w:t>These practices of resistance are</w:t>
      </w:r>
      <w:r>
        <w:t xml:space="preserve"> thus seen as </w:t>
      </w:r>
      <w:r w:rsidRPr="008715A2">
        <w:rPr>
          <w:rStyle w:val="Emphasis"/>
        </w:rPr>
        <w:t>fights against temporal discrimination: fights against invisibility.</w:t>
      </w:r>
      <w:r w:rsidR="0011132E" w:rsidRPr="0011132E">
        <w:rPr>
          <w:sz w:val="12"/>
        </w:rPr>
        <w:t xml:space="preserve"> </w:t>
      </w:r>
      <w:proofErr w:type="gramStart"/>
      <w:r w:rsidRPr="008715A2">
        <w:rPr>
          <w:rStyle w:val="StyleBoldUnderline"/>
        </w:rPr>
        <w:t>By</w:t>
      </w:r>
      <w:proofErr w:type="gramEnd"/>
      <w:r w:rsidRPr="008715A2">
        <w:rPr>
          <w:rStyle w:val="StyleBoldUnderline"/>
        </w:rPr>
        <w:t xml:space="preserve"> addressing</w:t>
      </w:r>
      <w:r>
        <w:t xml:space="preserve"> the imposition of </w:t>
      </w:r>
      <w:r w:rsidRPr="008715A2">
        <w:rPr>
          <w:rStyle w:val="Emphasis"/>
        </w:rPr>
        <w:t>modern time</w:t>
      </w:r>
      <w:r>
        <w:t xml:space="preserve"> </w:t>
      </w:r>
      <w:r w:rsidRPr="008715A2">
        <w:rPr>
          <w:rStyle w:val="StyleBoldUnderline"/>
        </w:rPr>
        <w:t>we can better understand the</w:t>
      </w:r>
      <w:r>
        <w:t xml:space="preserve"> widespread injustice and </w:t>
      </w:r>
      <w:r w:rsidRPr="008715A2">
        <w:rPr>
          <w:rStyle w:val="Emphasis"/>
        </w:rPr>
        <w:t xml:space="preserve">violence of modernity/ </w:t>
      </w:r>
      <w:proofErr w:type="spellStart"/>
      <w:r w:rsidRPr="008715A2">
        <w:rPr>
          <w:rStyle w:val="Emphasis"/>
        </w:rPr>
        <w:t>coloniality</w:t>
      </w:r>
      <w:proofErr w:type="spellEnd"/>
      <w:r>
        <w:t xml:space="preserve">. Furthermore, </w:t>
      </w:r>
      <w:r w:rsidRPr="008715A2">
        <w:t>the question of time can</w:t>
      </w:r>
      <w:r>
        <w:t xml:space="preserve"> help us to bridge the gap between the simulacra of modernity and the oblivion of </w:t>
      </w:r>
      <w:proofErr w:type="spellStart"/>
      <w:r>
        <w:t>coloniality</w:t>
      </w:r>
      <w:proofErr w:type="spellEnd"/>
      <w:r>
        <w:t>.</w:t>
      </w:r>
      <w:r w:rsidR="0011132E" w:rsidRPr="0011132E">
        <w:rPr>
          <w:sz w:val="12"/>
        </w:rPr>
        <w:t xml:space="preserve"> </w:t>
      </w:r>
      <w:proofErr w:type="gramStart"/>
      <w:r>
        <w:t>This</w:t>
      </w:r>
      <w:proofErr w:type="gramEnd"/>
      <w:r>
        <w:t xml:space="preserve"> paper responds to the need of </w:t>
      </w:r>
      <w:r w:rsidRPr="009F5514">
        <w:rPr>
          <w:rStyle w:val="StyleBoldUnderline"/>
          <w:highlight w:val="yellow"/>
        </w:rPr>
        <w:t xml:space="preserve">bringing the </w:t>
      </w:r>
      <w:r w:rsidRPr="009F5514">
        <w:rPr>
          <w:rStyle w:val="Emphasis"/>
          <w:highlight w:val="yellow"/>
        </w:rPr>
        <w:t>critique of time</w:t>
      </w:r>
      <w:r w:rsidRPr="009F5514">
        <w:rPr>
          <w:rStyle w:val="StyleBoldUnderline"/>
          <w:highlight w:val="yellow"/>
        </w:rPr>
        <w:t xml:space="preserve"> to the </w:t>
      </w:r>
      <w:proofErr w:type="spellStart"/>
      <w:r w:rsidRPr="009F5514">
        <w:rPr>
          <w:rStyle w:val="StyleBoldUnderline"/>
          <w:highlight w:val="yellow"/>
        </w:rPr>
        <w:t>centre</w:t>
      </w:r>
      <w:proofErr w:type="spellEnd"/>
      <w:r w:rsidRPr="009F5514">
        <w:rPr>
          <w:rStyle w:val="StyleBoldUnderline"/>
          <w:highlight w:val="yellow"/>
        </w:rPr>
        <w:t xml:space="preserve"> of the</w:t>
      </w:r>
      <w:r>
        <w:t xml:space="preserve"> modernity/ </w:t>
      </w:r>
      <w:proofErr w:type="spellStart"/>
      <w:r w:rsidRPr="009F5514">
        <w:rPr>
          <w:rStyle w:val="Emphasis"/>
          <w:highlight w:val="yellow"/>
        </w:rPr>
        <w:t>coloniality</w:t>
      </w:r>
      <w:proofErr w:type="spellEnd"/>
      <w:r w:rsidRPr="009F5514">
        <w:rPr>
          <w:rStyle w:val="Emphasis"/>
          <w:highlight w:val="yellow"/>
        </w:rPr>
        <w:t xml:space="preserve"> debate</w:t>
      </w:r>
      <w:r w:rsidRPr="008715A2">
        <w:rPr>
          <w:rStyle w:val="Emphasis"/>
        </w:rPr>
        <w:t>.</w:t>
      </w:r>
      <w:r>
        <w:t xml:space="preserve"> It shows that </w:t>
      </w:r>
      <w:r w:rsidRPr="008715A2">
        <w:rPr>
          <w:rStyle w:val="Emphasis"/>
        </w:rPr>
        <w:t xml:space="preserve">chronology, </w:t>
      </w:r>
      <w:r w:rsidRPr="009F5514">
        <w:rPr>
          <w:rStyle w:val="Emphasis"/>
          <w:highlight w:val="yellow"/>
        </w:rPr>
        <w:t>chronological narratives are at the heart of</w:t>
      </w:r>
      <w:r w:rsidRPr="008715A2">
        <w:rPr>
          <w:rStyle w:val="Emphasis"/>
        </w:rPr>
        <w:t xml:space="preserve"> </w:t>
      </w:r>
      <w:r>
        <w:t xml:space="preserve">the modern/ colonial systems of </w:t>
      </w:r>
      <w:r w:rsidRPr="009F5514">
        <w:rPr>
          <w:rStyle w:val="Emphasis"/>
          <w:highlight w:val="yellow"/>
        </w:rPr>
        <w:t>oppression;</w:t>
      </w:r>
      <w:r>
        <w:t xml:space="preserve"> and that the </w:t>
      </w:r>
      <w:r w:rsidRPr="001432D1">
        <w:rPr>
          <w:rStyle w:val="StyleBoldUnderline"/>
        </w:rPr>
        <w:t>movements of resistance against 'hegemonic globalization' are</w:t>
      </w:r>
      <w:r>
        <w:t xml:space="preserve"> not only </w:t>
      </w:r>
      <w:r w:rsidRPr="001432D1">
        <w:rPr>
          <w:rStyle w:val="StyleBoldUnderline"/>
        </w:rPr>
        <w:t>questioning</w:t>
      </w:r>
      <w:r>
        <w:t xml:space="preserve"> the material structures </w:t>
      </w:r>
      <w:r>
        <w:lastRenderedPageBreak/>
        <w:t xml:space="preserve">of oppression, but also </w:t>
      </w:r>
      <w:r w:rsidRPr="001432D1">
        <w:rPr>
          <w:rStyle w:val="StyleBoldUnderline"/>
        </w:rPr>
        <w:t>the universality of</w:t>
      </w:r>
      <w:r>
        <w:t xml:space="preserve"> the modern idea of </w:t>
      </w:r>
      <w:r w:rsidRPr="001432D1">
        <w:rPr>
          <w:rStyle w:val="StyleBoldUnderline"/>
        </w:rPr>
        <w:t>time.</w:t>
      </w:r>
      <w:r>
        <w:t xml:space="preserve"> In other words, this paper is an invitation to think about the politics of time that are at play in the struggles against oppression.</w:t>
      </w:r>
    </w:p>
    <w:p w14:paraId="6B41EF88" w14:textId="77777777" w:rsidR="00F1143A" w:rsidRDefault="00F1143A" w:rsidP="00F1143A"/>
    <w:p w14:paraId="5B8F1ECE" w14:textId="77777777" w:rsidR="00F1143A" w:rsidRDefault="00F1143A" w:rsidP="00F1143A">
      <w:r>
        <w:t xml:space="preserve">1.2 Here, the </w:t>
      </w:r>
      <w:r w:rsidRPr="001432D1">
        <w:rPr>
          <w:rStyle w:val="StyleBoldUnderline"/>
        </w:rPr>
        <w:t xml:space="preserve">modernity/ </w:t>
      </w:r>
      <w:proofErr w:type="spellStart"/>
      <w:r w:rsidRPr="009F5514">
        <w:rPr>
          <w:rStyle w:val="StyleBoldUnderline"/>
          <w:highlight w:val="yellow"/>
        </w:rPr>
        <w:t>coloniality</w:t>
      </w:r>
      <w:proofErr w:type="spellEnd"/>
      <w:r>
        <w:t xml:space="preserve"> tandem is seen as the institution of a politics of time that is not only geared towards the control of historical narratives (</w:t>
      </w:r>
      <w:proofErr w:type="spellStart"/>
      <w:r>
        <w:t>Chakrabarty</w:t>
      </w:r>
      <w:proofErr w:type="spellEnd"/>
      <w:r>
        <w:t xml:space="preserve">, Fanon, </w:t>
      </w:r>
      <w:proofErr w:type="spellStart"/>
      <w:r>
        <w:t>Mignolo</w:t>
      </w:r>
      <w:proofErr w:type="spellEnd"/>
      <w:r>
        <w:t xml:space="preserve">), but also towards the production of specific economic and political practices oriented to sever the oppressed from their past, their memory. It is a politics that promotes modern temporality as a strategy of domination. It </w:t>
      </w:r>
      <w:r w:rsidRPr="009F5514">
        <w:rPr>
          <w:rStyle w:val="StyleBoldUnderline"/>
          <w:highlight w:val="yellow"/>
        </w:rPr>
        <w:t xml:space="preserve">imposes the universal claim that </w:t>
      </w:r>
      <w:r w:rsidRPr="009F5514">
        <w:rPr>
          <w:rStyle w:val="Emphasis"/>
          <w:highlight w:val="yellow"/>
        </w:rPr>
        <w:t>the present</w:t>
      </w:r>
      <w:r w:rsidRPr="009F5514">
        <w:rPr>
          <w:rStyle w:val="StyleBoldUnderline"/>
          <w:highlight w:val="yellow"/>
        </w:rPr>
        <w:t xml:space="preserve"> is the only site of the real,</w:t>
      </w:r>
      <w:r w:rsidRPr="009F5514">
        <w:rPr>
          <w:highlight w:val="yellow"/>
        </w:rPr>
        <w:t xml:space="preserve"> </w:t>
      </w:r>
      <w:r w:rsidRPr="009F5514">
        <w:rPr>
          <w:rStyle w:val="StyleBoldUnderline"/>
          <w:highlight w:val="yellow"/>
        </w:rPr>
        <w:t xml:space="preserve">while </w:t>
      </w:r>
      <w:r w:rsidRPr="009F5514">
        <w:rPr>
          <w:rStyle w:val="Emphasis"/>
          <w:highlight w:val="yellow"/>
        </w:rPr>
        <w:t>dismissing the past</w:t>
      </w:r>
      <w:r w:rsidRPr="009F5514">
        <w:rPr>
          <w:rStyle w:val="StyleBoldUnderline"/>
          <w:highlight w:val="yellow"/>
        </w:rPr>
        <w:t xml:space="preserve"> as archaic</w:t>
      </w:r>
      <w:r>
        <w:t xml:space="preserve">. </w:t>
      </w:r>
      <w:r w:rsidRPr="001432D1">
        <w:rPr>
          <w:rStyle w:val="StyleBoldUnderline"/>
        </w:rPr>
        <w:t>The past is</w:t>
      </w:r>
      <w:r>
        <w:t xml:space="preserve"> represented as </w:t>
      </w:r>
      <w:r w:rsidRPr="001432D1">
        <w:rPr>
          <w:rStyle w:val="StyleBoldUnderline"/>
        </w:rPr>
        <w:t>a fixed entity with only documentary value</w:t>
      </w:r>
      <w:r>
        <w:t xml:space="preserve">. This analysis will show that </w:t>
      </w:r>
      <w:r w:rsidRPr="001432D1">
        <w:rPr>
          <w:rStyle w:val="StyleBoldUnderline"/>
        </w:rPr>
        <w:t xml:space="preserve">the imposition of modern time is coeval to the </w:t>
      </w:r>
      <w:r>
        <w:t xml:space="preserve">widespread </w:t>
      </w:r>
      <w:r w:rsidRPr="001432D1">
        <w:rPr>
          <w:rStyle w:val="StyleBoldUnderline"/>
        </w:rPr>
        <w:t xml:space="preserve">injustice and violence of modernity/ </w:t>
      </w:r>
      <w:proofErr w:type="spellStart"/>
      <w:r w:rsidRPr="001432D1">
        <w:rPr>
          <w:rStyle w:val="StyleBoldUnderline"/>
        </w:rPr>
        <w:t>coloniality</w:t>
      </w:r>
      <w:proofErr w:type="spellEnd"/>
      <w:r>
        <w:t xml:space="preserve">. The question of time is used to address the open question of the mediation between the illusion of modernity and the oblivion of </w:t>
      </w:r>
      <w:proofErr w:type="spellStart"/>
      <w:r>
        <w:t>coloniality</w:t>
      </w:r>
      <w:proofErr w:type="spellEnd"/>
      <w:r>
        <w:t xml:space="preserve">. This text exemplifies how the practices of resistance to the modernity/ </w:t>
      </w:r>
      <w:proofErr w:type="spellStart"/>
      <w:r>
        <w:t>coloniality</w:t>
      </w:r>
      <w:proofErr w:type="spellEnd"/>
      <w:r>
        <w:t xml:space="preserve"> project embody a different politics of time, one that rescues memory as a site of struggle, one that involves the possibility of inhabiting and rescuing the past.</w:t>
      </w:r>
    </w:p>
    <w:p w14:paraId="1C9D9BFB" w14:textId="77777777" w:rsidR="00F1143A" w:rsidRDefault="00F1143A" w:rsidP="00F1143A"/>
    <w:p w14:paraId="6575A92C" w14:textId="77777777" w:rsidR="00F1143A" w:rsidRDefault="00F1143A" w:rsidP="00F1143A">
      <w:r>
        <w:t>1.3 In an effort to break with the grammars of argumentation that reproduce the modern notion of time, the text moves in a fragmented way. It presents a series of quotations in order to illuminate rather than explain. This method aims to open images of thought instead of building up a single line of argumentation.</w:t>
      </w:r>
    </w:p>
    <w:p w14:paraId="6DE7F7A4" w14:textId="77777777" w:rsidR="00F1143A" w:rsidRDefault="00F1143A" w:rsidP="00F1143A">
      <w:r>
        <w:t>Oblivion, invisibility and the politics of time</w:t>
      </w:r>
    </w:p>
    <w:p w14:paraId="771435AD" w14:textId="77777777" w:rsidR="00F1143A" w:rsidRPr="001432D1" w:rsidRDefault="00F1143A" w:rsidP="00F1143A">
      <w:pPr>
        <w:rPr>
          <w:rStyle w:val="StyleBoldUnderline"/>
        </w:rPr>
      </w:pPr>
      <w:proofErr w:type="gramStart"/>
      <w:r>
        <w:t>2.1 'We are without face, without word, without voice'[1].</w:t>
      </w:r>
      <w:proofErr w:type="gramEnd"/>
      <w:r>
        <w:t xml:space="preserve"> A Zapatista said that this is the reason for wearing the balaclava. The Zapatista balaclava has turned oblivion into a sign of rebellion. Their fight can be seen as a fight for visibility. With these words we want to enquire how </w:t>
      </w:r>
      <w:r w:rsidRPr="001432D1">
        <w:rPr>
          <w:rStyle w:val="StyleBoldUnderline"/>
        </w:rPr>
        <w:t xml:space="preserve">oblivion has been a </w:t>
      </w:r>
      <w:r w:rsidRPr="001432D1">
        <w:rPr>
          <w:rStyle w:val="Emphasis"/>
        </w:rPr>
        <w:t>constitutive part</w:t>
      </w:r>
      <w:r w:rsidRPr="001432D1">
        <w:rPr>
          <w:rStyle w:val="StyleBoldUnderline"/>
        </w:rPr>
        <w:t xml:space="preserve"> of modernity's politics of time.</w:t>
      </w:r>
    </w:p>
    <w:p w14:paraId="5D5C2BA7" w14:textId="77777777" w:rsidR="00F1143A" w:rsidRDefault="00F1143A" w:rsidP="00F1143A"/>
    <w:p w14:paraId="34037E9C" w14:textId="77777777" w:rsidR="00F1143A" w:rsidRDefault="00F1143A" w:rsidP="00F1143A">
      <w:r>
        <w:t xml:space="preserve">2.2 </w:t>
      </w:r>
      <w:r w:rsidRPr="001432D1">
        <w:rPr>
          <w:rStyle w:val="StyleBoldUnderline"/>
        </w:rPr>
        <w:t>The forms of oppression that characterize</w:t>
      </w:r>
      <w:r>
        <w:t xml:space="preserve"> modernity or more precisely, modernity/ </w:t>
      </w:r>
      <w:proofErr w:type="spellStart"/>
      <w:r w:rsidRPr="001432D1">
        <w:rPr>
          <w:rStyle w:val="StyleBoldUnderline"/>
        </w:rPr>
        <w:t>coloniality</w:t>
      </w:r>
      <w:proofErr w:type="spellEnd"/>
      <w:r w:rsidRPr="001432D1">
        <w:rPr>
          <w:rStyle w:val="StyleBoldUnderline"/>
        </w:rPr>
        <w:t xml:space="preserve"> cannot be sufficiently understood </w:t>
      </w:r>
      <w:r>
        <w:t xml:space="preserve">only through its material process </w:t>
      </w:r>
      <w:r w:rsidRPr="001432D1">
        <w:rPr>
          <w:rStyle w:val="Emphasis"/>
        </w:rPr>
        <w:t>without taking into account oblivion</w:t>
      </w:r>
      <w:r>
        <w:t xml:space="preserve">, invisibility. Modern systems of domination are not just about material exploitation; they are also about </w:t>
      </w:r>
      <w:r w:rsidRPr="001432D1">
        <w:rPr>
          <w:rStyle w:val="StyleBoldUnderline"/>
        </w:rPr>
        <w:t xml:space="preserve">a politics of time that </w:t>
      </w:r>
      <w:r w:rsidRPr="001432D1">
        <w:rPr>
          <w:rStyle w:val="Emphasis"/>
        </w:rPr>
        <w:t>produces the other</w:t>
      </w:r>
      <w:r w:rsidRPr="001432D1">
        <w:rPr>
          <w:rStyle w:val="StyleBoldUnderline"/>
        </w:rPr>
        <w:t xml:space="preserve"> by rendering it invisible</w:t>
      </w:r>
      <w:r>
        <w:t xml:space="preserve">, relegating the other to oblivion. There is an intimate connection between oblivion and invisibility. </w:t>
      </w:r>
      <w:r w:rsidRPr="009F5514">
        <w:rPr>
          <w:rStyle w:val="Emphasis"/>
          <w:highlight w:val="yellow"/>
        </w:rPr>
        <w:t>The destruction of memory,</w:t>
      </w:r>
      <w:r>
        <w:t xml:space="preserve"> as a result of the modern politics of time </w:t>
      </w:r>
      <w:r w:rsidRPr="009F5514">
        <w:rPr>
          <w:rStyle w:val="StyleBoldUnderline"/>
          <w:highlight w:val="yellow"/>
        </w:rPr>
        <w:t>produces invisibility</w:t>
      </w:r>
      <w:r w:rsidRPr="009F5514">
        <w:rPr>
          <w:highlight w:val="yellow"/>
        </w:rPr>
        <w:t>.</w:t>
      </w:r>
      <w:r>
        <w:t xml:space="preserve"> In turn, </w:t>
      </w:r>
      <w:r w:rsidRPr="009F5514">
        <w:rPr>
          <w:rStyle w:val="Emphasis"/>
          <w:highlight w:val="yellow"/>
        </w:rPr>
        <w:t>invisibility is tantamount to de-politicization</w:t>
      </w:r>
      <w:r>
        <w:t xml:space="preserve">. In this context it is possible to say that the struggles for social justice are struggles for visibility. The oppressed can succeed in their fight against invisibility by bringing the claims for justice into the light of the public, and thus becoming </w:t>
      </w:r>
      <w:proofErr w:type="gramStart"/>
      <w:r>
        <w:t>political[</w:t>
      </w:r>
      <w:proofErr w:type="gramEnd"/>
      <w:r>
        <w:t>2].</w:t>
      </w:r>
    </w:p>
    <w:p w14:paraId="051CF174" w14:textId="77777777" w:rsidR="00F1143A" w:rsidRDefault="00F1143A" w:rsidP="00F1143A"/>
    <w:p w14:paraId="4267AD42" w14:textId="77777777" w:rsidR="00F1143A" w:rsidRDefault="00F1143A" w:rsidP="00F1143A">
      <w:r>
        <w:t xml:space="preserve">2.3 The use of the term </w:t>
      </w:r>
      <w:r w:rsidRPr="003A3F08">
        <w:rPr>
          <w:rStyle w:val="StyleBoldUnderline"/>
        </w:rPr>
        <w:t>'visibility' signals the close relation</w:t>
      </w:r>
      <w:r>
        <w:t xml:space="preserve"> that there is </w:t>
      </w:r>
      <w:r w:rsidRPr="003A3F08">
        <w:rPr>
          <w:rStyle w:val="StyleBoldUnderline"/>
        </w:rPr>
        <w:t>between</w:t>
      </w:r>
      <w:r>
        <w:t xml:space="preserve"> the </w:t>
      </w:r>
      <w:r w:rsidRPr="003A3F08">
        <w:rPr>
          <w:rStyle w:val="Emphasis"/>
        </w:rPr>
        <w:t>material</w:t>
      </w:r>
      <w:r>
        <w:t xml:space="preserve"> means of </w:t>
      </w:r>
      <w:r w:rsidRPr="003A3F08">
        <w:rPr>
          <w:rStyle w:val="Emphasis"/>
        </w:rPr>
        <w:t>oppression and epistemic discrimination, violence</w:t>
      </w:r>
      <w:r>
        <w:t xml:space="preserve">. I propose to approach the modernity/ </w:t>
      </w:r>
      <w:proofErr w:type="spellStart"/>
      <w:r>
        <w:t>coloniality</w:t>
      </w:r>
      <w:proofErr w:type="spellEnd"/>
      <w:r>
        <w:t xml:space="preserve"> compound and its social production of </w:t>
      </w:r>
      <w:proofErr w:type="gramStart"/>
      <w:r>
        <w:t>oblivion[</w:t>
      </w:r>
      <w:proofErr w:type="gramEnd"/>
      <w:r>
        <w:t xml:space="preserve">3] through the question of time. Through the critique of modern time we see how modernity and hence </w:t>
      </w:r>
      <w:proofErr w:type="spellStart"/>
      <w:r>
        <w:t>c</w:t>
      </w:r>
      <w:r w:rsidRPr="009F5514">
        <w:rPr>
          <w:rStyle w:val="StyleBoldUnderline"/>
          <w:highlight w:val="yellow"/>
        </w:rPr>
        <w:t>oloniality</w:t>
      </w:r>
      <w:proofErr w:type="spellEnd"/>
      <w:r>
        <w:t xml:space="preserve"> means the imposition of a time that </w:t>
      </w:r>
      <w:r w:rsidRPr="009F5514">
        <w:rPr>
          <w:rStyle w:val="Emphasis"/>
          <w:highlight w:val="yellow"/>
        </w:rPr>
        <w:t>dismisses the past, turns the future into the teleology of progress</w:t>
      </w:r>
      <w:r w:rsidRPr="009F5514">
        <w:rPr>
          <w:highlight w:val="yellow"/>
        </w:rPr>
        <w:t xml:space="preserve"> </w:t>
      </w:r>
      <w:r w:rsidRPr="009F5514">
        <w:rPr>
          <w:rStyle w:val="StyleBoldUnderline"/>
          <w:highlight w:val="yellow"/>
        </w:rPr>
        <w:t>and holds the present to be the only site of the real</w:t>
      </w:r>
      <w:r w:rsidRPr="003A3F08">
        <w:rPr>
          <w:rStyle w:val="StyleBoldUnderline"/>
        </w:rPr>
        <w:t>.</w:t>
      </w:r>
      <w:r>
        <w:t xml:space="preserve"> Under the light of the critique of time, the modernity/</w:t>
      </w:r>
      <w:proofErr w:type="spellStart"/>
      <w:r>
        <w:t>coloniality</w:t>
      </w:r>
      <w:proofErr w:type="spellEnd"/>
      <w:r>
        <w:t xml:space="preserve"> compound shows its double face. On the one hand we have the hegemony over visibility in the spectacle of modernity, the phantasmagoria of modernity, and on the other, we have </w:t>
      </w:r>
      <w:proofErr w:type="spellStart"/>
      <w:r w:rsidRPr="003A3F08">
        <w:rPr>
          <w:rStyle w:val="StyleBoldUnderline"/>
        </w:rPr>
        <w:t>coloniality's</w:t>
      </w:r>
      <w:proofErr w:type="spellEnd"/>
      <w:r w:rsidRPr="003A3F08">
        <w:rPr>
          <w:rStyle w:val="StyleBoldUnderline"/>
        </w:rPr>
        <w:t xml:space="preserve"> strategies of invisibility</w:t>
      </w:r>
      <w:r>
        <w:t xml:space="preserve">, which impose oblivion and silence and </w:t>
      </w:r>
      <w:r w:rsidRPr="003A3F08">
        <w:rPr>
          <w:rStyle w:val="StyleBoldUnderline"/>
        </w:rPr>
        <w:t>erase the past as a site of experience</w:t>
      </w:r>
      <w:r>
        <w:t xml:space="preserve">. </w:t>
      </w:r>
      <w:r w:rsidRPr="009F5514">
        <w:rPr>
          <w:rStyle w:val="StyleBoldUnderline"/>
          <w:highlight w:val="yellow"/>
        </w:rPr>
        <w:t>The condition of possibility</w:t>
      </w:r>
      <w:r w:rsidRPr="00B93427">
        <w:rPr>
          <w:rStyle w:val="StyleBoldUnderline"/>
        </w:rPr>
        <w:t xml:space="preserve"> </w:t>
      </w:r>
      <w:r w:rsidRPr="009F5514">
        <w:rPr>
          <w:rStyle w:val="StyleBoldUnderline"/>
          <w:highlight w:val="yellow"/>
        </w:rPr>
        <w:t>of these strategies over the visible, the monopoly of the sense of the real, is grounded on the modern notion of time</w:t>
      </w:r>
      <w:r w:rsidRPr="00B93427">
        <w:rPr>
          <w:rStyle w:val="StyleBoldUnderline"/>
        </w:rPr>
        <w:t xml:space="preserve"> </w:t>
      </w:r>
      <w:r>
        <w:t xml:space="preserve">and constitutes under this perspective the politics of time of the modernity/ </w:t>
      </w:r>
      <w:proofErr w:type="spellStart"/>
      <w:r>
        <w:t>coloniality</w:t>
      </w:r>
      <w:proofErr w:type="spellEnd"/>
      <w:r>
        <w:t xml:space="preserve"> compound.</w:t>
      </w:r>
    </w:p>
    <w:p w14:paraId="1E6E86B5" w14:textId="77777777" w:rsidR="00F1143A" w:rsidRDefault="00F1143A" w:rsidP="00F1143A"/>
    <w:p w14:paraId="11329D68" w14:textId="77777777" w:rsidR="00F1143A" w:rsidRDefault="00F1143A" w:rsidP="00F1143A">
      <w:r>
        <w:t xml:space="preserve">Modernity, </w:t>
      </w:r>
      <w:proofErr w:type="spellStart"/>
      <w:r>
        <w:t>coloniality</w:t>
      </w:r>
      <w:proofErr w:type="spellEnd"/>
      <w:r>
        <w:t xml:space="preserve"> and the question of their mediation</w:t>
      </w:r>
    </w:p>
    <w:p w14:paraId="5DCD557A" w14:textId="77777777" w:rsidR="00F1143A" w:rsidRDefault="00F1143A" w:rsidP="00F1143A"/>
    <w:p w14:paraId="29551A17" w14:textId="77777777" w:rsidR="00F1143A" w:rsidRDefault="00F1143A" w:rsidP="00F1143A">
      <w:r>
        <w:t xml:space="preserve">2.4 The growing literature around the modernity/ </w:t>
      </w:r>
      <w:proofErr w:type="spellStart"/>
      <w:r>
        <w:t>coloniality</w:t>
      </w:r>
      <w:proofErr w:type="spellEnd"/>
      <w:r>
        <w:t xml:space="preserve"> research </w:t>
      </w:r>
      <w:proofErr w:type="gramStart"/>
      <w:r>
        <w:t>agenda[</w:t>
      </w:r>
      <w:proofErr w:type="gramEnd"/>
      <w:r>
        <w:t xml:space="preserve">4] teaches us that we cannot speak of modernity without speaking of </w:t>
      </w:r>
      <w:proofErr w:type="spellStart"/>
      <w:r>
        <w:t>coloniality</w:t>
      </w:r>
      <w:proofErr w:type="spellEnd"/>
      <w:r>
        <w:t xml:space="preserve">. We cannot see the ideas of progress, modernization, </w:t>
      </w:r>
      <w:r>
        <w:lastRenderedPageBreak/>
        <w:t xml:space="preserve">universality, and the like, without thinking of exploitation, violence, and segregation. The scholars of the modernity/ </w:t>
      </w:r>
      <w:proofErr w:type="spellStart"/>
      <w:r>
        <w:t>coloniality</w:t>
      </w:r>
      <w:proofErr w:type="spellEnd"/>
      <w:r>
        <w:t xml:space="preserve"> research program have made large efforts to re-write the history of modernity so that modernity is only seen in and through its relation with </w:t>
      </w:r>
      <w:proofErr w:type="spellStart"/>
      <w:r>
        <w:t>coloniality</w:t>
      </w:r>
      <w:proofErr w:type="spellEnd"/>
      <w:r>
        <w:t xml:space="preserve">. </w:t>
      </w:r>
      <w:r w:rsidRPr="00B97A39">
        <w:rPr>
          <w:rStyle w:val="StyleBoldUnderline"/>
        </w:rPr>
        <w:t>'The "discovery" of America and the genocide of Indians and African slaves are the very foundations of "modernity'</w:t>
      </w:r>
      <w:r>
        <w:t xml:space="preserve"> more so than the French and Industrial Revolutions. Better yet, </w:t>
      </w:r>
      <w:r w:rsidRPr="00B97A39">
        <w:rPr>
          <w:rStyle w:val="StyleBoldUnderline"/>
        </w:rPr>
        <w:t>they constitute the darker</w:t>
      </w:r>
      <w:r>
        <w:t xml:space="preserve"> and hidden </w:t>
      </w:r>
      <w:r w:rsidRPr="00B97A39">
        <w:rPr>
          <w:rStyle w:val="StyleBoldUnderline"/>
        </w:rPr>
        <w:t>face of modernity, '</w:t>
      </w:r>
      <w:proofErr w:type="spellStart"/>
      <w:r w:rsidRPr="00B97A39">
        <w:rPr>
          <w:rStyle w:val="StyleBoldUnderline"/>
        </w:rPr>
        <w:t>coloniality</w:t>
      </w:r>
      <w:proofErr w:type="spellEnd"/>
      <w:r w:rsidRPr="00B97A39">
        <w:rPr>
          <w:rStyle w:val="StyleBoldUnderline"/>
        </w:rPr>
        <w:t>''</w:t>
      </w:r>
      <w:r>
        <w:t xml:space="preserve"> (</w:t>
      </w:r>
      <w:proofErr w:type="spellStart"/>
      <w:r>
        <w:t>Mignolo</w:t>
      </w:r>
      <w:proofErr w:type="spellEnd"/>
      <w:r>
        <w:t>, 2005, p. xiii).</w:t>
      </w:r>
    </w:p>
    <w:p w14:paraId="40D6A5FE" w14:textId="77777777" w:rsidR="00F1143A" w:rsidRDefault="00F1143A" w:rsidP="00F1143A"/>
    <w:p w14:paraId="05AADF9D" w14:textId="77777777" w:rsidR="00F1143A" w:rsidRDefault="00F1143A" w:rsidP="00F1143A">
      <w:r>
        <w:t xml:space="preserve">2.5 There is still a large effort that is needed to solve the theoretical problem that emerges from the hiatus that separates the narratives of modernity from those of the postcolonial perspective. In other words, there is a need to elucidate the mediation between the 'progress of modernity' and the 'violence of </w:t>
      </w:r>
      <w:proofErr w:type="spellStart"/>
      <w:r>
        <w:t>coloniality</w:t>
      </w:r>
      <w:proofErr w:type="spellEnd"/>
      <w:r>
        <w:t>'.</w:t>
      </w:r>
    </w:p>
    <w:p w14:paraId="07513174" w14:textId="77777777" w:rsidR="00F1143A" w:rsidRDefault="00F1143A" w:rsidP="00F1143A"/>
    <w:p w14:paraId="50E2D115" w14:textId="77777777" w:rsidR="00F1143A" w:rsidRDefault="00F1143A" w:rsidP="00F1143A">
      <w:r>
        <w:t xml:space="preserve">2.6 </w:t>
      </w:r>
      <w:proofErr w:type="spellStart"/>
      <w:r w:rsidRPr="00B97A39">
        <w:rPr>
          <w:rStyle w:val="StyleBoldUnderline"/>
        </w:rPr>
        <w:t>Coloniality</w:t>
      </w:r>
      <w:proofErr w:type="spellEnd"/>
      <w:r w:rsidRPr="00B97A39">
        <w:rPr>
          <w:rStyle w:val="StyleBoldUnderline"/>
        </w:rPr>
        <w:t xml:space="preserve"> is not a derivative</w:t>
      </w:r>
      <w:r>
        <w:t xml:space="preserve"> or an unintended side effect of </w:t>
      </w:r>
      <w:proofErr w:type="gramStart"/>
      <w:r>
        <w:t>modernity</w:t>
      </w:r>
      <w:r w:rsidRPr="00B97A39">
        <w:rPr>
          <w:rStyle w:val="StyleBoldUnderline"/>
        </w:rPr>
        <w:t>,</w:t>
      </w:r>
      <w:proofErr w:type="gramEnd"/>
      <w:r w:rsidRPr="00B97A39">
        <w:rPr>
          <w:rStyle w:val="StyleBoldUnderline"/>
        </w:rPr>
        <w:t xml:space="preserve"> it is</w:t>
      </w:r>
      <w:r>
        <w:t xml:space="preserve"> coeval and thus </w:t>
      </w:r>
      <w:r w:rsidRPr="00B97A39">
        <w:rPr>
          <w:rStyle w:val="StyleBoldUnderline"/>
        </w:rPr>
        <w:t>constitutive of modernity</w:t>
      </w:r>
      <w:r>
        <w:t xml:space="preserve">. </w:t>
      </w:r>
      <w:proofErr w:type="spellStart"/>
      <w:r>
        <w:t>Coloniality</w:t>
      </w:r>
      <w:proofErr w:type="spellEnd"/>
      <w:r>
        <w:t xml:space="preserve"> is referred to as the dark-side, </w:t>
      </w:r>
      <w:r w:rsidRPr="00B97A39">
        <w:rPr>
          <w:rStyle w:val="StyleBoldUnderline"/>
        </w:rPr>
        <w:t>the under-side</w:t>
      </w:r>
      <w:r>
        <w:t xml:space="preserve"> of modernity. We then can speak of the modernity/ </w:t>
      </w:r>
      <w:proofErr w:type="spellStart"/>
      <w:r>
        <w:t>coloniality</w:t>
      </w:r>
      <w:proofErr w:type="spellEnd"/>
      <w:r>
        <w:t xml:space="preserve"> tandem to address the current social problems. 'Imperial </w:t>
      </w:r>
      <w:proofErr w:type="spellStart"/>
      <w:r>
        <w:t>globality</w:t>
      </w:r>
      <w:proofErr w:type="spellEnd"/>
      <w:r>
        <w:t xml:space="preserve"> has its underside in what could be called </w:t>
      </w:r>
      <w:r>
        <w:rPr>
          <w:rFonts w:ascii="Tahoma" w:hAnsi="Tahoma" w:cs="Tahoma"/>
        </w:rPr>
        <w:t>�</w:t>
      </w:r>
      <w:r>
        <w:t xml:space="preserve"> global </w:t>
      </w:r>
      <w:proofErr w:type="spellStart"/>
      <w:r>
        <w:t>coloniality</w:t>
      </w:r>
      <w:proofErr w:type="spellEnd"/>
      <w:r>
        <w:t xml:space="preserve">, meaning by this the heightened </w:t>
      </w:r>
      <w:proofErr w:type="spellStart"/>
      <w:r>
        <w:t>marginalisation</w:t>
      </w:r>
      <w:proofErr w:type="spellEnd"/>
      <w:r>
        <w:t xml:space="preserve"> and suppression of the knowledge and culture of subaltern groups' (Escobar, 2004, p. 207).</w:t>
      </w:r>
    </w:p>
    <w:p w14:paraId="287BF756" w14:textId="77777777" w:rsidR="00F1143A" w:rsidRDefault="00F1143A" w:rsidP="00F1143A"/>
    <w:p w14:paraId="36CC5684" w14:textId="77777777" w:rsidR="00F1143A" w:rsidRDefault="00F1143A" w:rsidP="00F1143A">
      <w:r>
        <w:t xml:space="preserve">2.7 Let us stop for a moment and look at how the modernity/ </w:t>
      </w:r>
      <w:proofErr w:type="spellStart"/>
      <w:r>
        <w:t>coloniality</w:t>
      </w:r>
      <w:proofErr w:type="spellEnd"/>
      <w:r>
        <w:t xml:space="preserve"> tandem appears in two illustrations of Mexico City published in the 1930 edition of the National Geographic in an article called North America's Oldest Metropolis.</w:t>
      </w:r>
    </w:p>
    <w:p w14:paraId="581FC93D" w14:textId="77777777" w:rsidR="00F1143A" w:rsidRDefault="00F1143A" w:rsidP="00F1143A"/>
    <w:p w14:paraId="56780758" w14:textId="77777777" w:rsidR="00F1143A" w:rsidRDefault="00F1143A" w:rsidP="00F1143A">
      <w:r>
        <w:t xml:space="preserve">    'A tattered old Indian came shuffling up to sell me a tiny terra-</w:t>
      </w:r>
      <w:proofErr w:type="spellStart"/>
      <w:r>
        <w:t>cota</w:t>
      </w:r>
      <w:proofErr w:type="spellEnd"/>
      <w:r>
        <w:t xml:space="preserve"> mask. </w:t>
      </w:r>
      <w:r>
        <w:rPr>
          <w:rFonts w:ascii="Tahoma" w:hAnsi="Tahoma" w:cs="Tahoma"/>
        </w:rPr>
        <w:t>�</w:t>
      </w:r>
      <w:r>
        <w:t xml:space="preserve"> "Who made it?" I asked. ' La </w:t>
      </w:r>
      <w:proofErr w:type="spellStart"/>
      <w:r>
        <w:t>Gente</w:t>
      </w:r>
      <w:proofErr w:type="spellEnd"/>
      <w:r>
        <w:t xml:space="preserve"> </w:t>
      </w:r>
      <w:proofErr w:type="spellStart"/>
      <w:r>
        <w:t>Olvidada</w:t>
      </w:r>
      <w:proofErr w:type="spellEnd"/>
      <w:r>
        <w:t>' (The Forgotten People)" (</w:t>
      </w:r>
      <w:proofErr w:type="spellStart"/>
      <w:r>
        <w:t>Simpich</w:t>
      </w:r>
      <w:proofErr w:type="spellEnd"/>
      <w:r>
        <w:t xml:space="preserve">, 1930, p. 81). </w:t>
      </w:r>
    </w:p>
    <w:p w14:paraId="55BEA12C" w14:textId="77777777" w:rsidR="00F1143A" w:rsidRDefault="00F1143A" w:rsidP="00F1143A"/>
    <w:p w14:paraId="0D39E589" w14:textId="77777777" w:rsidR="00F1143A" w:rsidRDefault="00F1143A" w:rsidP="00F1143A">
      <w:r>
        <w:t>2.8 Further down the reporter presents us with another image:</w:t>
      </w:r>
    </w:p>
    <w:p w14:paraId="0127765D" w14:textId="77777777" w:rsidR="00F1143A" w:rsidRDefault="00F1143A" w:rsidP="00F1143A"/>
    <w:p w14:paraId="61F48D19" w14:textId="77777777" w:rsidR="00F1143A" w:rsidRDefault="00F1143A" w:rsidP="00F1143A">
      <w:r>
        <w:t xml:space="preserve">    'On billboards, in street cars, in news papers, and on theatre curtains the well-known illustrations for American made toothpaste, typewriters, motor cars, and toilet soaps give gaudy welcome to visiting Yankees, and bring that sense of security which comes from contact with familiar things in far places' (</w:t>
      </w:r>
      <w:proofErr w:type="spellStart"/>
      <w:r>
        <w:t>Simpich</w:t>
      </w:r>
      <w:proofErr w:type="spellEnd"/>
      <w:r>
        <w:t xml:space="preserve">, 1930, p. 83). </w:t>
      </w:r>
    </w:p>
    <w:p w14:paraId="7DD5E493" w14:textId="77777777" w:rsidR="00F1143A" w:rsidRDefault="00F1143A" w:rsidP="00F1143A"/>
    <w:p w14:paraId="11AEE7AC" w14:textId="77777777" w:rsidR="00F1143A" w:rsidRDefault="00F1143A" w:rsidP="00F1143A">
      <w:r>
        <w:t xml:space="preserve">2.9 For us the coupling of these images signals the same pressing question, namely that of the mediation between modernity and </w:t>
      </w:r>
      <w:proofErr w:type="spellStart"/>
      <w:r>
        <w:t>coloniality</w:t>
      </w:r>
      <w:proofErr w:type="spellEnd"/>
      <w:r>
        <w:t xml:space="preserve">. How can we mediate between the 'forgotten people' and the 'billboards' full with 'American' brands? How can we make sense of the invisibility of the people and the visibility of the commodity? Is this not an essential question that arises in the midst of the modernity/ </w:t>
      </w:r>
      <w:proofErr w:type="spellStart"/>
      <w:r>
        <w:t>coloniality</w:t>
      </w:r>
      <w:proofErr w:type="spellEnd"/>
      <w:r>
        <w:t xml:space="preserve"> tandem?</w:t>
      </w:r>
    </w:p>
    <w:p w14:paraId="7DFA6628" w14:textId="77777777" w:rsidR="00F1143A" w:rsidRDefault="00F1143A" w:rsidP="00F1143A"/>
    <w:p w14:paraId="0A2E00F9" w14:textId="77777777" w:rsidR="00F1143A" w:rsidRDefault="00F1143A" w:rsidP="00F1143A">
      <w:r>
        <w:t xml:space="preserve">2.10 Is it not that </w:t>
      </w:r>
      <w:r w:rsidRPr="00B97A39">
        <w:rPr>
          <w:rStyle w:val="StyleBoldUnderline"/>
        </w:rPr>
        <w:t>the phantasmagoria of modernity</w:t>
      </w:r>
      <w:r>
        <w:t xml:space="preserve">, unveiled by critical thinkers such as Walter Benjamin (1999), Guy </w:t>
      </w:r>
      <w:proofErr w:type="spellStart"/>
      <w:r>
        <w:t>Debord</w:t>
      </w:r>
      <w:proofErr w:type="spellEnd"/>
      <w:r>
        <w:t xml:space="preserve"> (1994), Jean Baudrillard (1983) among others, is part and parcel of the economy of oblivion that hides the 'colonial wound', that assures the continued silencing of oppression[5]?</w:t>
      </w:r>
    </w:p>
    <w:p w14:paraId="21E80E6D" w14:textId="77777777" w:rsidR="00F1143A" w:rsidRDefault="00F1143A" w:rsidP="00F1143A"/>
    <w:p w14:paraId="5E7E2764" w14:textId="77777777" w:rsidR="00F1143A" w:rsidRDefault="00F1143A" w:rsidP="00F1143A">
      <w:r>
        <w:t xml:space="preserve">2.11 If from the perspective of the critique of time, modernity is seen as the age that is geared towards an unattainable future, we could venture to say that </w:t>
      </w:r>
      <w:proofErr w:type="spellStart"/>
      <w:r>
        <w:t>coloniality</w:t>
      </w:r>
      <w:proofErr w:type="spellEnd"/>
      <w:r>
        <w:t xml:space="preserve"> signals the movement of the rejection of the past as a site of experience.</w:t>
      </w:r>
    </w:p>
    <w:p w14:paraId="28B9FF39" w14:textId="77777777" w:rsidR="00F1143A" w:rsidRDefault="00F1143A" w:rsidP="00F1143A"/>
    <w:p w14:paraId="0280E3A9" w14:textId="77777777" w:rsidR="00F1143A" w:rsidRDefault="00F1143A" w:rsidP="00F1143A">
      <w:r>
        <w:t xml:space="preserve">2.12 A useful mediation between modernity and </w:t>
      </w:r>
      <w:proofErr w:type="spellStart"/>
      <w:r>
        <w:t>coloniality</w:t>
      </w:r>
      <w:proofErr w:type="spellEnd"/>
      <w:r>
        <w:t xml:space="preserve"> can be found in the notion </w:t>
      </w:r>
      <w:r w:rsidRPr="00CE738C">
        <w:rPr>
          <w:rStyle w:val="StyleBoldUnderline"/>
        </w:rPr>
        <w:t xml:space="preserve">of </w:t>
      </w:r>
      <w:r w:rsidRPr="009F5514">
        <w:rPr>
          <w:rStyle w:val="StyleBoldUnderline"/>
          <w:highlight w:val="yellow"/>
        </w:rPr>
        <w:t xml:space="preserve">a modern </w:t>
      </w:r>
      <w:r w:rsidRPr="009F5514">
        <w:rPr>
          <w:rStyle w:val="Emphasis"/>
          <w:highlight w:val="yellow"/>
        </w:rPr>
        <w:t>politics of times</w:t>
      </w:r>
      <w:r w:rsidRPr="009F5514">
        <w:rPr>
          <w:highlight w:val="yellow"/>
        </w:rPr>
        <w:t xml:space="preserve"> </w:t>
      </w:r>
      <w:r w:rsidRPr="009F5514">
        <w:rPr>
          <w:rStyle w:val="StyleBoldUnderline"/>
          <w:highlight w:val="yellow"/>
        </w:rPr>
        <w:t xml:space="preserve">that expresses itself in a threefold </w:t>
      </w:r>
      <w:r w:rsidRPr="009F5514">
        <w:rPr>
          <w:rStyle w:val="Emphasis"/>
          <w:highlight w:val="yellow"/>
        </w:rPr>
        <w:t>hegemon</w:t>
      </w:r>
      <w:r w:rsidRPr="00CE738C">
        <w:rPr>
          <w:rStyle w:val="Emphasis"/>
        </w:rPr>
        <w:t>y</w:t>
      </w:r>
      <w:r>
        <w:t xml:space="preserve">: a) the </w:t>
      </w:r>
      <w:r w:rsidRPr="009F5514">
        <w:rPr>
          <w:rStyle w:val="Emphasis"/>
          <w:highlight w:val="yellow"/>
        </w:rPr>
        <w:t>rejection of the past</w:t>
      </w:r>
      <w:r>
        <w:t xml:space="preserve">, b) the </w:t>
      </w:r>
      <w:r w:rsidRPr="009F5514">
        <w:rPr>
          <w:rStyle w:val="Emphasis"/>
          <w:highlight w:val="yellow"/>
        </w:rPr>
        <w:t>future-oriented mentality and</w:t>
      </w:r>
      <w:r>
        <w:t xml:space="preserve"> c) </w:t>
      </w:r>
      <w:r w:rsidRPr="009F5514">
        <w:rPr>
          <w:rStyle w:val="Emphasis"/>
          <w:highlight w:val="yellow"/>
        </w:rPr>
        <w:t>the objectivity of the present</w:t>
      </w:r>
      <w:r>
        <w:t xml:space="preserve">. a) </w:t>
      </w:r>
      <w:proofErr w:type="spellStart"/>
      <w:r>
        <w:t>Coloniality</w:t>
      </w:r>
      <w:proofErr w:type="spellEnd"/>
      <w:r>
        <w:t xml:space="preserve"> comes to view as a set of practices and technologies of oblivion, of </w:t>
      </w:r>
      <w:r w:rsidRPr="009F5514">
        <w:rPr>
          <w:rStyle w:val="Emphasis"/>
          <w:highlight w:val="yellow"/>
        </w:rPr>
        <w:t>temporal discrimination</w:t>
      </w:r>
      <w:r>
        <w:t xml:space="preserve"> that have </w:t>
      </w:r>
      <w:r w:rsidRPr="009F5514">
        <w:rPr>
          <w:rStyle w:val="StyleBoldUnderline"/>
          <w:highlight w:val="yellow"/>
        </w:rPr>
        <w:t xml:space="preserve">contributed to making 'the </w:t>
      </w:r>
      <w:r w:rsidRPr="009F5514">
        <w:rPr>
          <w:rStyle w:val="StyleBoldUnderline"/>
          <w:highlight w:val="yellow"/>
        </w:rPr>
        <w:lastRenderedPageBreak/>
        <w:t>other' invisible.</w:t>
      </w:r>
      <w:r>
        <w:t xml:space="preserve"> b) </w:t>
      </w:r>
      <w:r w:rsidRPr="00CE738C">
        <w:rPr>
          <w:rStyle w:val="StyleBoldUnderline"/>
        </w:rPr>
        <w:t>Modernity is</w:t>
      </w:r>
      <w:r>
        <w:t xml:space="preserve"> seen as </w:t>
      </w:r>
      <w:r w:rsidRPr="00CE738C">
        <w:rPr>
          <w:rStyle w:val="StyleBoldUnderline"/>
        </w:rPr>
        <w:t>a race towards an unattainable fut</w:t>
      </w:r>
      <w:r>
        <w:t xml:space="preserve">ure, the race of the 'phantasmagoria of modernity'. c) </w:t>
      </w:r>
      <w:r w:rsidRPr="00CE738C">
        <w:rPr>
          <w:rStyle w:val="StyleBoldUnderline"/>
        </w:rPr>
        <w:t>The objectivity of modernity affirms the history of western metaphysics,</w:t>
      </w:r>
      <w:r>
        <w:t xml:space="preserve"> the ontology of </w:t>
      </w:r>
      <w:proofErr w:type="gramStart"/>
      <w:r>
        <w:t>presence,</w:t>
      </w:r>
      <w:proofErr w:type="gramEnd"/>
      <w:r>
        <w:t xml:space="preserve"> it affirms </w:t>
      </w:r>
      <w:r w:rsidRPr="00CE738C">
        <w:rPr>
          <w:rStyle w:val="Emphasis"/>
        </w:rPr>
        <w:t>the present as the only site of the real</w:t>
      </w:r>
      <w:r>
        <w:t>.</w:t>
      </w:r>
    </w:p>
    <w:p w14:paraId="25AA757B" w14:textId="77777777" w:rsidR="00F1143A" w:rsidRDefault="00F1143A" w:rsidP="00F1143A"/>
    <w:p w14:paraId="1769B42C" w14:textId="77777777" w:rsidR="00F1143A" w:rsidRDefault="00F1143A" w:rsidP="00F1143A">
      <w:r>
        <w:t>The critique of time</w:t>
      </w:r>
    </w:p>
    <w:p w14:paraId="4D31C736" w14:textId="77777777" w:rsidR="00F1143A" w:rsidRDefault="00F1143A" w:rsidP="00F1143A"/>
    <w:p w14:paraId="09B44A8C" w14:textId="77777777" w:rsidR="00F1143A" w:rsidRPr="00CE738C" w:rsidRDefault="00F1143A" w:rsidP="00F1143A">
      <w:pPr>
        <w:rPr>
          <w:rStyle w:val="StyleBoldUnderline"/>
        </w:rPr>
      </w:pPr>
      <w:r>
        <w:t xml:space="preserve">2.13 The critique of modern time shows that </w:t>
      </w:r>
      <w:r w:rsidRPr="00CE738C">
        <w:rPr>
          <w:rStyle w:val="StyleBoldUnderline"/>
        </w:rPr>
        <w:t>modernity is the time that rejects the past</w:t>
      </w:r>
      <w:r>
        <w:t xml:space="preserve">, affirms the present as the site of the real, </w:t>
      </w:r>
      <w:r w:rsidRPr="00CE738C">
        <w:rPr>
          <w:rStyle w:val="StyleBoldUnderline"/>
        </w:rPr>
        <w:t>and construes the future in</w:t>
      </w:r>
      <w:r>
        <w:t xml:space="preserve"> the semblance of </w:t>
      </w:r>
      <w:proofErr w:type="gramStart"/>
      <w:r w:rsidRPr="00CE738C">
        <w:rPr>
          <w:rStyle w:val="StyleBoldUnderline"/>
        </w:rPr>
        <w:t xml:space="preserve">a </w:t>
      </w:r>
      <w:r w:rsidRPr="00CE738C">
        <w:rPr>
          <w:rStyle w:val="Emphasis"/>
        </w:rPr>
        <w:t>teleology</w:t>
      </w:r>
      <w:proofErr w:type="gramEnd"/>
      <w:r w:rsidRPr="00CE738C">
        <w:rPr>
          <w:rStyle w:val="Emphasis"/>
        </w:rPr>
        <w:t>. Core</w:t>
      </w:r>
      <w:r>
        <w:t xml:space="preserve"> ideas of </w:t>
      </w:r>
      <w:r w:rsidRPr="00CE738C">
        <w:rPr>
          <w:rStyle w:val="StyleBoldUnderline"/>
        </w:rPr>
        <w:t>modernity</w:t>
      </w:r>
      <w:r>
        <w:t xml:space="preserve">, such as </w:t>
      </w:r>
      <w:r w:rsidRPr="00CE738C">
        <w:rPr>
          <w:rStyle w:val="StyleBoldUnderline"/>
        </w:rPr>
        <w:t>progress,</w:t>
      </w:r>
      <w:r>
        <w:t xml:space="preserve"> history, </w:t>
      </w:r>
      <w:r w:rsidRPr="00CE738C">
        <w:rPr>
          <w:rStyle w:val="StyleBoldUnderline"/>
        </w:rPr>
        <w:t>universality,</w:t>
      </w:r>
      <w:r>
        <w:t xml:space="preserve"> individuality they </w:t>
      </w:r>
      <w:r w:rsidRPr="00CE738C">
        <w:rPr>
          <w:rStyle w:val="StyleBoldUnderline"/>
        </w:rPr>
        <w:t>all correspond to this conception of time.</w:t>
      </w:r>
    </w:p>
    <w:p w14:paraId="649C8DDC" w14:textId="77777777" w:rsidR="00F1143A" w:rsidRDefault="00F1143A" w:rsidP="00F1143A"/>
    <w:p w14:paraId="64FB292E" w14:textId="77777777" w:rsidR="00F1143A" w:rsidRDefault="00F1143A" w:rsidP="00F1143A">
      <w:r>
        <w:t xml:space="preserve">2.14 In modernity, </w:t>
      </w:r>
      <w:r w:rsidRPr="00CE738C">
        <w:rPr>
          <w:rStyle w:val="StyleBoldUnderline"/>
        </w:rPr>
        <w:t xml:space="preserve">the present </w:t>
      </w:r>
      <w:r>
        <w:t xml:space="preserve">is affirmed as the site of the real, it is the site of objectivity, </w:t>
      </w:r>
      <w:proofErr w:type="gramStart"/>
      <w:r w:rsidRPr="00CE738C">
        <w:rPr>
          <w:rStyle w:val="StyleBoldUnderline"/>
        </w:rPr>
        <w:t>it</w:t>
      </w:r>
      <w:proofErr w:type="gramEnd"/>
      <w:r w:rsidRPr="00CE738C">
        <w:rPr>
          <w:rStyle w:val="StyleBoldUnderline"/>
        </w:rPr>
        <w:t xml:space="preserve"> designates the space of power.</w:t>
      </w:r>
      <w:r>
        <w:t xml:space="preserve"> Michel de </w:t>
      </w:r>
      <w:proofErr w:type="spellStart"/>
      <w:r>
        <w:t>Certeau</w:t>
      </w:r>
      <w:proofErr w:type="spellEnd"/>
      <w:r>
        <w:t xml:space="preserve"> (1988) shows how </w:t>
      </w:r>
      <w:r w:rsidRPr="00625A16">
        <w:rPr>
          <w:rStyle w:val="StyleBoldUnderline"/>
        </w:rPr>
        <w:t xml:space="preserve">modern </w:t>
      </w:r>
      <w:r w:rsidRPr="00625A16">
        <w:rPr>
          <w:rStyle w:val="Emphasis"/>
        </w:rPr>
        <w:t>domination</w:t>
      </w:r>
      <w:r w:rsidRPr="00625A16">
        <w:rPr>
          <w:rStyle w:val="StyleBoldUnderline"/>
        </w:rPr>
        <w:t xml:space="preserve"> is exercised through </w:t>
      </w:r>
      <w:r w:rsidRPr="00625A16">
        <w:t>appropriating and</w:t>
      </w:r>
      <w:r w:rsidRPr="00625A16">
        <w:rPr>
          <w:rStyle w:val="StyleBoldUnderline"/>
        </w:rPr>
        <w:t xml:space="preserve"> defining its 'proper place',</w:t>
      </w:r>
      <w:r>
        <w:t xml:space="preserve"> thus the enterprises of discovery, of map making, the scriptural economy of science, the modern city can all be read as strategies to define and appropriate space. </w:t>
      </w:r>
      <w:r w:rsidRPr="00625A16">
        <w:rPr>
          <w:rStyle w:val="StyleBoldUnderline"/>
        </w:rPr>
        <w:t>Modernity can hence be characterized as the age that designates space as reality</w:t>
      </w:r>
      <w:r>
        <w:t xml:space="preserve">, and space is the site of power. What is important for our analysis is to realize that in modernity </w:t>
      </w:r>
      <w:r w:rsidRPr="00625A16">
        <w:rPr>
          <w:rStyle w:val="StyleBoldUnderline"/>
        </w:rPr>
        <w:t xml:space="preserve">space coincides with </w:t>
      </w:r>
      <w:proofErr w:type="gramStart"/>
      <w:r w:rsidRPr="00625A16">
        <w:rPr>
          <w:rStyle w:val="StyleBoldUnderline"/>
        </w:rPr>
        <w:t>presence</w:t>
      </w:r>
      <w:r>
        <w:t>,</w:t>
      </w:r>
      <w:proofErr w:type="gramEnd"/>
      <w:r>
        <w:t xml:space="preserve"> it is the expression of </w:t>
      </w:r>
      <w:r w:rsidRPr="00625A16">
        <w:rPr>
          <w:rStyle w:val="Emphasis"/>
        </w:rPr>
        <w:t>the present</w:t>
      </w:r>
      <w:r>
        <w:t xml:space="preserve">. </w:t>
      </w:r>
      <w:r w:rsidRPr="00625A16">
        <w:rPr>
          <w:rStyle w:val="Emphasis"/>
        </w:rPr>
        <w:t>The present and presence come together</w:t>
      </w:r>
      <w:r>
        <w:t xml:space="preserve"> in the modern notion of time </w:t>
      </w:r>
      <w:r w:rsidRPr="00625A16">
        <w:rPr>
          <w:rStyle w:val="Emphasis"/>
        </w:rPr>
        <w:t xml:space="preserve">to constitute the site of the </w:t>
      </w:r>
      <w:proofErr w:type="gramStart"/>
      <w:r w:rsidRPr="00625A16">
        <w:rPr>
          <w:rStyle w:val="Emphasis"/>
        </w:rPr>
        <w:t>real</w:t>
      </w:r>
      <w:r>
        <w:t>[</w:t>
      </w:r>
      <w:proofErr w:type="gramEnd"/>
      <w:r>
        <w:t>6].</w:t>
      </w:r>
    </w:p>
    <w:p w14:paraId="1267B802" w14:textId="77777777" w:rsidR="00F1143A" w:rsidRDefault="00F1143A" w:rsidP="00F1143A"/>
    <w:p w14:paraId="300AE697" w14:textId="77777777" w:rsidR="00F1143A" w:rsidRPr="00625A16" w:rsidRDefault="00F1143A" w:rsidP="00F1143A">
      <w:pPr>
        <w:rPr>
          <w:rStyle w:val="Emphasis"/>
        </w:rPr>
      </w:pPr>
      <w:r>
        <w:t xml:space="preserve">2.15 Benjamin's thinking of the 'empty present' of modernity helps us bring further this reflection as it shows that </w:t>
      </w:r>
      <w:r w:rsidRPr="009F5514">
        <w:rPr>
          <w:rStyle w:val="Emphasis"/>
          <w:highlight w:val="yellow"/>
        </w:rPr>
        <w:t>the affirmation of the present</w:t>
      </w:r>
      <w:r>
        <w:t xml:space="preserve"> as the site of the real </w:t>
      </w:r>
      <w:r w:rsidRPr="009F5514">
        <w:rPr>
          <w:rStyle w:val="Emphasis"/>
          <w:highlight w:val="yellow"/>
        </w:rPr>
        <w:t>cannot be separated from the cult of the new and the illusion of the commodity</w:t>
      </w:r>
      <w:r>
        <w:t xml:space="preserve">. Modernity, Benjamin says, is the time haunted by its phantasmagorias. </w:t>
      </w:r>
      <w:r w:rsidRPr="009F5514">
        <w:rPr>
          <w:rStyle w:val="Emphasis"/>
          <w:highlight w:val="yellow"/>
        </w:rPr>
        <w:t>The</w:t>
      </w:r>
      <w:r w:rsidRPr="00625A16">
        <w:rPr>
          <w:rStyle w:val="Emphasis"/>
        </w:rPr>
        <w:t xml:space="preserve"> </w:t>
      </w:r>
      <w:r>
        <w:t xml:space="preserve">modern </w:t>
      </w:r>
      <w:r w:rsidRPr="009F5514">
        <w:rPr>
          <w:rStyle w:val="Emphasis"/>
          <w:highlight w:val="yellow"/>
        </w:rPr>
        <w:t>objectivity of the present is wedded with the simulation of the future</w:t>
      </w:r>
      <w:r w:rsidRPr="00625A16">
        <w:rPr>
          <w:rStyle w:val="Emphasis"/>
        </w:rPr>
        <w:t>.</w:t>
      </w:r>
      <w:r>
        <w:t xml:space="preserve"> The modern hegemony over visibility is </w:t>
      </w:r>
      <w:proofErr w:type="gramStart"/>
      <w:r w:rsidRPr="009F5514">
        <w:rPr>
          <w:rStyle w:val="Emphasis"/>
          <w:highlight w:val="yellow"/>
        </w:rPr>
        <w:t>a hegemony</w:t>
      </w:r>
      <w:proofErr w:type="gramEnd"/>
      <w:r w:rsidRPr="009F5514">
        <w:rPr>
          <w:rStyle w:val="Emphasis"/>
          <w:highlight w:val="yellow"/>
        </w:rPr>
        <w:t xml:space="preserve"> over the illusions of an objective present and a utopian future</w:t>
      </w:r>
      <w:r w:rsidRPr="00625A16">
        <w:rPr>
          <w:rStyle w:val="Emphasis"/>
        </w:rPr>
        <w:t>.</w:t>
      </w:r>
    </w:p>
    <w:p w14:paraId="2D3CFBBC" w14:textId="77777777" w:rsidR="00F1143A" w:rsidRDefault="00F1143A" w:rsidP="00F1143A"/>
    <w:p w14:paraId="17921CB6" w14:textId="77777777" w:rsidR="00F1143A" w:rsidRDefault="00F1143A" w:rsidP="00F1143A">
      <w:r>
        <w:t xml:space="preserve">2.16 On the other hand, </w:t>
      </w:r>
      <w:proofErr w:type="spellStart"/>
      <w:r w:rsidRPr="009F5514">
        <w:rPr>
          <w:rStyle w:val="StyleBoldUnderline"/>
          <w:highlight w:val="yellow"/>
        </w:rPr>
        <w:t>coloniality</w:t>
      </w:r>
      <w:proofErr w:type="spellEnd"/>
      <w:r w:rsidRPr="009F5514">
        <w:rPr>
          <w:rStyle w:val="StyleBoldUnderline"/>
          <w:highlight w:val="yellow"/>
        </w:rPr>
        <w:t xml:space="preserve"> comes to light, as the</w:t>
      </w:r>
      <w:r>
        <w:t xml:space="preserve"> movement of oblivion, of the </w:t>
      </w:r>
      <w:r w:rsidRPr="009F5514">
        <w:rPr>
          <w:rStyle w:val="Emphasis"/>
          <w:highlight w:val="yellow"/>
        </w:rPr>
        <w:t>rejection of the past.</w:t>
      </w:r>
      <w:r w:rsidRPr="00625A16">
        <w:rPr>
          <w:rStyle w:val="Emphasis"/>
        </w:rPr>
        <w:t xml:space="preserve"> It</w:t>
      </w:r>
      <w:r>
        <w:t xml:space="preserve"> is the expression of a </w:t>
      </w:r>
      <w:r w:rsidRPr="00625A16">
        <w:rPr>
          <w:rStyle w:val="Emphasis"/>
        </w:rPr>
        <w:t>time that praises the present</w:t>
      </w:r>
      <w:r>
        <w:t xml:space="preserve"> </w:t>
      </w:r>
      <w:r w:rsidRPr="00625A16">
        <w:rPr>
          <w:rStyle w:val="Emphasis"/>
        </w:rPr>
        <w:t>as the site of the real and the future as the horizon</w:t>
      </w:r>
      <w:r>
        <w:t xml:space="preserve"> of expectation and the ultimate source of meaning. This notion of the future corresponds to the one-dimensional mind and its rational utopias. </w:t>
      </w:r>
      <w:r w:rsidRPr="009F5514">
        <w:rPr>
          <w:rStyle w:val="Emphasis"/>
          <w:highlight w:val="yellow"/>
        </w:rPr>
        <w:t>The violence of modernity</w:t>
      </w:r>
      <w:r>
        <w:t xml:space="preserve"> and </w:t>
      </w:r>
      <w:proofErr w:type="spellStart"/>
      <w:r>
        <w:t>coloniality</w:t>
      </w:r>
      <w:proofErr w:type="spellEnd"/>
      <w:r>
        <w:t xml:space="preserve"> </w:t>
      </w:r>
      <w:r w:rsidRPr="009F5514">
        <w:rPr>
          <w:rStyle w:val="Emphasis"/>
          <w:highlight w:val="yellow"/>
        </w:rPr>
        <w:t>has constantly been justified in the name of these rational utopias. The chronology of historical necessity</w:t>
      </w:r>
      <w:r>
        <w:t xml:space="preserve"> </w:t>
      </w:r>
      <w:r w:rsidRPr="000B6C62">
        <w:rPr>
          <w:rStyle w:val="Emphasis"/>
        </w:rPr>
        <w:t>underlies the ideologies from right and left</w:t>
      </w:r>
      <w:r>
        <w:t xml:space="preserve"> that flourished in the twentieth century and that </w:t>
      </w:r>
      <w:r w:rsidRPr="009F5514">
        <w:rPr>
          <w:rStyle w:val="Emphasis"/>
          <w:highlight w:val="yellow"/>
        </w:rPr>
        <w:t>systematically suppress the other</w:t>
      </w:r>
      <w:r w:rsidRPr="009F5514">
        <w:rPr>
          <w:highlight w:val="yellow"/>
        </w:rPr>
        <w:t xml:space="preserve">, </w:t>
      </w:r>
      <w:r w:rsidRPr="009F5514">
        <w:rPr>
          <w:rStyle w:val="Emphasis"/>
          <w:highlight w:val="yellow"/>
        </w:rPr>
        <w:t>fostering the devaluation of political alternatives</w:t>
      </w:r>
      <w:r w:rsidRPr="009F5514">
        <w:rPr>
          <w:highlight w:val="yellow"/>
        </w:rPr>
        <w:t>,</w:t>
      </w:r>
      <w:r>
        <w:t xml:space="preserve"> and of alternative narratives. 'Historical determinism has been </w:t>
      </w:r>
      <w:r w:rsidRPr="000B6C62">
        <w:rPr>
          <w:rStyle w:val="Emphasis"/>
        </w:rPr>
        <w:t>a costly and bloodstained fantasy'</w:t>
      </w:r>
      <w:r>
        <w:t xml:space="preserve"> [7](Paz, 1991, p. 28).</w:t>
      </w:r>
    </w:p>
    <w:p w14:paraId="5B643B8C" w14:textId="77777777" w:rsidR="00F1143A" w:rsidRDefault="00F1143A" w:rsidP="00F1143A"/>
    <w:p w14:paraId="2F4D4400" w14:textId="77777777" w:rsidR="00F1143A" w:rsidRDefault="00F1143A" w:rsidP="00F1143A">
      <w:r>
        <w:t>Practices of oblivion and temporal discrimination</w:t>
      </w:r>
    </w:p>
    <w:p w14:paraId="42367B2F" w14:textId="77777777" w:rsidR="00F1143A" w:rsidRDefault="00F1143A" w:rsidP="00F1143A"/>
    <w:p w14:paraId="3F2082FB" w14:textId="77777777" w:rsidR="00F1143A" w:rsidRDefault="00F1143A" w:rsidP="00F1143A">
      <w:r>
        <w:t xml:space="preserve">2.17 It is precisely </w:t>
      </w:r>
      <w:r w:rsidRPr="000B6C62">
        <w:rPr>
          <w:rStyle w:val="StyleBoldUnderline"/>
        </w:rPr>
        <w:t>because the suffering</w:t>
      </w:r>
      <w:r>
        <w:t xml:space="preserve"> </w:t>
      </w:r>
      <w:r w:rsidRPr="000B6C62">
        <w:rPr>
          <w:rStyle w:val="StyleBoldUnderline"/>
        </w:rPr>
        <w:t>belongs to the past</w:t>
      </w:r>
      <w:r>
        <w:t xml:space="preserve"> that </w:t>
      </w:r>
      <w:r w:rsidRPr="000B6C62">
        <w:rPr>
          <w:rStyle w:val="StyleBoldUnderline"/>
        </w:rPr>
        <w:t>it is rejected as non-objective</w:t>
      </w:r>
      <w:r>
        <w:t xml:space="preserve">, non-valuable. </w:t>
      </w:r>
      <w:r w:rsidRPr="000B6C62">
        <w:rPr>
          <w:rStyle w:val="StyleBoldUnderline"/>
        </w:rPr>
        <w:t>The suffering of the oppressed is erased. Memory is historicized</w:t>
      </w:r>
      <w:r>
        <w:t xml:space="preserve">, </w:t>
      </w:r>
      <w:r w:rsidRPr="000B6C62">
        <w:rPr>
          <w:rStyle w:val="StyleBoldUnderline"/>
        </w:rPr>
        <w:t>the age of museums</w:t>
      </w:r>
      <w:r>
        <w:t xml:space="preserve"> is the age of institutions that have reduced the past into a proper place, the past has been </w:t>
      </w:r>
      <w:r w:rsidRPr="000B6C62">
        <w:rPr>
          <w:rStyle w:val="StyleBoldUnderline"/>
        </w:rPr>
        <w:t>confined / objectified</w:t>
      </w:r>
      <w:r>
        <w:t xml:space="preserve"> within the grips of history as institution, as a discipline. The past is confined to the objectivity of the present. </w:t>
      </w:r>
      <w:r w:rsidRPr="000B6C62">
        <w:rPr>
          <w:rStyle w:val="StyleBoldUnderline"/>
        </w:rPr>
        <w:t>History ceases to be a relation to the past,</w:t>
      </w:r>
      <w:r>
        <w:t xml:space="preserve"> to acquire the semblance of a museum. 'From the beginning of the sixteenth century onward, the histories and languages of Indian communities "become historical" at the point where they lost their own history' (</w:t>
      </w:r>
      <w:proofErr w:type="spellStart"/>
      <w:r>
        <w:t>Mignolo</w:t>
      </w:r>
      <w:proofErr w:type="spellEnd"/>
      <w:r>
        <w:t xml:space="preserve">, 2005, p. 26). The making of the past into an object of knowledge, 'the proper place' of history as a discipline, means </w:t>
      </w:r>
      <w:r w:rsidRPr="000B6C62">
        <w:rPr>
          <w:rStyle w:val="Emphasis"/>
        </w:rPr>
        <w:t>negation of the past as an open realm of experience</w:t>
      </w:r>
      <w:r>
        <w:t xml:space="preserve">. This corresponds to </w:t>
      </w:r>
      <w:r w:rsidRPr="000B6C62">
        <w:rPr>
          <w:rStyle w:val="StyleBoldUnderline"/>
        </w:rPr>
        <w:t xml:space="preserve">the temporal hierarchy imposed by </w:t>
      </w:r>
      <w:r>
        <w:t xml:space="preserve">the </w:t>
      </w:r>
      <w:r w:rsidRPr="000B6C62">
        <w:rPr>
          <w:rStyle w:val="StyleBoldUnderline"/>
        </w:rPr>
        <w:t>modern</w:t>
      </w:r>
      <w:r>
        <w:t xml:space="preserve"> notion </w:t>
      </w:r>
      <w:r w:rsidRPr="000B6C62">
        <w:rPr>
          <w:rStyle w:val="StyleBoldUnderline"/>
        </w:rPr>
        <w:t>of time and</w:t>
      </w:r>
      <w:r>
        <w:t xml:space="preserve"> the </w:t>
      </w:r>
      <w:r w:rsidRPr="000B6C62">
        <w:rPr>
          <w:rStyle w:val="StyleBoldUnderline"/>
        </w:rPr>
        <w:t>hegemonic</w:t>
      </w:r>
      <w:r>
        <w:t xml:space="preserve"> notion of </w:t>
      </w:r>
      <w:r w:rsidRPr="000B6C62">
        <w:rPr>
          <w:rStyle w:val="StyleBoldUnderline"/>
        </w:rPr>
        <w:t>history</w:t>
      </w:r>
      <w:r>
        <w:t xml:space="preserve">. </w:t>
      </w:r>
      <w:proofErr w:type="gramStart"/>
      <w:r>
        <w:t>'[F]or nineteenth-century intellectuals, statesmen, and politicians, "modernity" was cast in terms of civilization and progress' (</w:t>
      </w:r>
      <w:proofErr w:type="spellStart"/>
      <w:r>
        <w:t>Mignolo</w:t>
      </w:r>
      <w:proofErr w:type="spellEnd"/>
      <w:r>
        <w:t>, 2005, p. 70).</w:t>
      </w:r>
      <w:proofErr w:type="gramEnd"/>
      <w:r>
        <w:t xml:space="preserve"> And '[t]he present was described as modern and civilized; the past as traditional and barbarian' (</w:t>
      </w:r>
      <w:proofErr w:type="spellStart"/>
      <w:r>
        <w:t>Mignolo</w:t>
      </w:r>
      <w:proofErr w:type="spellEnd"/>
      <w:r>
        <w:t xml:space="preserve">, 2005). The terms </w:t>
      </w:r>
      <w:r w:rsidRPr="000B6C62">
        <w:rPr>
          <w:rStyle w:val="StyleBoldUnderline"/>
        </w:rPr>
        <w:t>barbarian and</w:t>
      </w:r>
      <w:r>
        <w:t xml:space="preserve"> then primitive, traditional</w:t>
      </w:r>
      <w:r w:rsidRPr="000B6C62">
        <w:rPr>
          <w:rStyle w:val="StyleBoldUnderline"/>
        </w:rPr>
        <w:t xml:space="preserve">, backward become key words in the vocabulary of discrimination </w:t>
      </w:r>
      <w:r>
        <w:t xml:space="preserve">and the production of otherness. </w:t>
      </w:r>
      <w:r w:rsidRPr="000B6C62">
        <w:rPr>
          <w:rStyle w:val="StyleBoldUnderline"/>
        </w:rPr>
        <w:t>Societies were placed 'in an imaginary chronological line</w:t>
      </w:r>
      <w:r>
        <w:t xml:space="preserve"> </w:t>
      </w:r>
      <w:r>
        <w:lastRenderedPageBreak/>
        <w:t>going from nature to culture, from barbarism to civilization following a progressive destination toward some point of arrival' (</w:t>
      </w:r>
      <w:proofErr w:type="spellStart"/>
      <w:r>
        <w:t>Mignolo</w:t>
      </w:r>
      <w:proofErr w:type="spellEnd"/>
      <w:r>
        <w:t>, 2005). Modern Europe was established as the present, the past was the other (</w:t>
      </w:r>
      <w:proofErr w:type="spellStart"/>
      <w:r>
        <w:t>Mignolo</w:t>
      </w:r>
      <w:proofErr w:type="spellEnd"/>
      <w:r>
        <w:t xml:space="preserve">, 2005). This type of temporal discrimination is clearly shown in the Zapatistas' claims. 'We are not your past, but your contemporaries' this is what a group of Zapatista women said to a group of European feminists that came to help them 'liberate'[8] themselves. The analysis of Walter </w:t>
      </w:r>
      <w:proofErr w:type="spellStart"/>
      <w:r>
        <w:t>Mignolo</w:t>
      </w:r>
      <w:proofErr w:type="spellEnd"/>
      <w:r>
        <w:t xml:space="preserve"> shows how modernity/ </w:t>
      </w:r>
      <w:proofErr w:type="spellStart"/>
      <w:r w:rsidRPr="000B6C62">
        <w:rPr>
          <w:rStyle w:val="StyleBoldUnderline"/>
        </w:rPr>
        <w:t>coloniality</w:t>
      </w:r>
      <w:proofErr w:type="spellEnd"/>
      <w:r w:rsidRPr="000B6C62">
        <w:rPr>
          <w:rStyle w:val="StyleBoldUnderline"/>
        </w:rPr>
        <w:t xml:space="preserve"> came with the instauration of temporal discrimination. 'By</w:t>
      </w:r>
      <w:r>
        <w:t xml:space="preserve"> the eighteenth century, when "time" came into the picture and the colonial difference was redefined, "barbarians" were translated into "primitives" and located in time rather than in space. "Primitives" were in the lower scale of a chronological order driving toward "civilization"' (</w:t>
      </w:r>
      <w:proofErr w:type="spellStart"/>
      <w:r>
        <w:t>Mignolo</w:t>
      </w:r>
      <w:proofErr w:type="spellEnd"/>
      <w:r>
        <w:t xml:space="preserve">, 2005, </w:t>
      </w:r>
      <w:proofErr w:type="spellStart"/>
      <w:r>
        <w:t>pXX</w:t>
      </w:r>
      <w:proofErr w:type="spellEnd"/>
      <w:r>
        <w:t>).</w:t>
      </w:r>
    </w:p>
    <w:p w14:paraId="5D4DA6E8" w14:textId="77777777" w:rsidR="00F1143A" w:rsidRDefault="00F1143A" w:rsidP="00F1143A"/>
    <w:p w14:paraId="0708F650" w14:textId="77777777" w:rsidR="00F1143A" w:rsidRDefault="00F1143A" w:rsidP="00F1143A">
      <w:r>
        <w:t xml:space="preserve">2.18 Next to the reduction of the past by the 'scriptural machine' (de </w:t>
      </w:r>
      <w:proofErr w:type="spellStart"/>
      <w:r>
        <w:t>Certeau</w:t>
      </w:r>
      <w:proofErr w:type="spellEnd"/>
      <w:r>
        <w:t xml:space="preserve"> 1988) of the historian and the social scientist, and the forms of temporal discrimination prevailing in modern narratives, there have been other practices, </w:t>
      </w:r>
      <w:r w:rsidRPr="000B6C62">
        <w:rPr>
          <w:rStyle w:val="StyleBoldUnderline"/>
        </w:rPr>
        <w:t>politics of time,</w:t>
      </w:r>
      <w:r>
        <w:t xml:space="preserve"> oriented to </w:t>
      </w:r>
      <w:r w:rsidRPr="000B6C62">
        <w:rPr>
          <w:rStyle w:val="StyleBoldUnderline"/>
        </w:rPr>
        <w:t>sever the past</w:t>
      </w:r>
      <w:r>
        <w:t xml:space="preserve"> from the realm of experience, </w:t>
      </w:r>
      <w:r w:rsidRPr="000B6C62">
        <w:rPr>
          <w:rStyle w:val="StyleBoldUnderline"/>
        </w:rPr>
        <w:t>strategies of erasure</w:t>
      </w:r>
      <w:r>
        <w:t>. Enormous resources and political capital have been invested in the destruction of the links with the past. In the Mexican Codex of Tlaxcala there is an image of</w:t>
      </w:r>
      <w:r w:rsidRPr="000B6C62">
        <w:rPr>
          <w:rStyle w:val="StyleBoldUnderline"/>
        </w:rPr>
        <w:t xml:space="preserve"> Franciscan monks burning the</w:t>
      </w:r>
      <w:r>
        <w:t xml:space="preserve"> cloths, the </w:t>
      </w:r>
      <w:r w:rsidRPr="000B6C62">
        <w:rPr>
          <w:rStyle w:val="StyleBoldUnderline"/>
        </w:rPr>
        <w:t>manuscripts, burning the gods</w:t>
      </w:r>
      <w:r>
        <w:t xml:space="preserve"> (Figure 1). This pictorial example is just a token of </w:t>
      </w:r>
      <w:r w:rsidRPr="009F5514">
        <w:rPr>
          <w:rStyle w:val="Emphasis"/>
          <w:highlight w:val="yellow"/>
        </w:rPr>
        <w:t>the endless history of a politics of time oriented towards the destruction of memory</w:t>
      </w:r>
      <w:r>
        <w:t>.</w:t>
      </w:r>
    </w:p>
    <w:p w14:paraId="7DDE2157" w14:textId="77777777" w:rsidR="00F1143A" w:rsidRDefault="00F1143A" w:rsidP="00F1143A"/>
    <w:p w14:paraId="4DB21558" w14:textId="77777777" w:rsidR="00F1143A" w:rsidRDefault="00F1143A" w:rsidP="00F1143A">
      <w:r>
        <w:t xml:space="preserve">2.19 In 1894 during the attack of the Dutch in Indonesia, 'When the colonial soldiers conquered the Lombok kingdom a lot of cultural artefacts were ransacked .... </w:t>
      </w:r>
      <w:proofErr w:type="gramStart"/>
      <w:r>
        <w:t>when</w:t>
      </w:r>
      <w:proofErr w:type="gramEnd"/>
      <w:r>
        <w:t xml:space="preserve"> soldiers need[</w:t>
      </w:r>
      <w:proofErr w:type="spellStart"/>
      <w:r>
        <w:t>ed</w:t>
      </w:r>
      <w:proofErr w:type="spellEnd"/>
      <w:r>
        <w:t xml:space="preserve">] something to warm-up their bodies .... </w:t>
      </w:r>
      <w:proofErr w:type="gramStart"/>
      <w:r>
        <w:t>a</w:t>
      </w:r>
      <w:proofErr w:type="gramEnd"/>
      <w:r>
        <w:t xml:space="preserve"> shelf of "old" books from [the] king's library [were] burnt' (</w:t>
      </w:r>
      <w:proofErr w:type="spellStart"/>
      <w:r>
        <w:t>Subangun</w:t>
      </w:r>
      <w:proofErr w:type="spellEnd"/>
      <w:r>
        <w:t xml:space="preserve">, 2008, p. 2) .... During the British colony in India the colonial rulers organized bonfires to burn the traditional </w:t>
      </w:r>
      <w:proofErr w:type="gramStart"/>
      <w:r>
        <w:t>cloths[</w:t>
      </w:r>
      <w:proofErr w:type="gramEnd"/>
      <w:r>
        <w:t xml:space="preserve">9]. In 1614 The Archbishop of Lima ordered the burning of the </w:t>
      </w:r>
      <w:proofErr w:type="spellStart"/>
      <w:r>
        <w:t>quenas</w:t>
      </w:r>
      <w:proofErr w:type="spellEnd"/>
      <w:r>
        <w:t xml:space="preserve"> and all other musical instrument from the indigenous people. ... In 1562 Fray Diego de </w:t>
      </w:r>
      <w:proofErr w:type="spellStart"/>
      <w:r>
        <w:t>Landa</w:t>
      </w:r>
      <w:proofErr w:type="spellEnd"/>
      <w:r>
        <w:t xml:space="preserve"> burnt all the Maya books, burning eight centuries of knowledge. In 1888 in Rio de Janeiro, the emperor Pedro II burnt the documents narrating three hundred Years of slavery in Brazil (</w:t>
      </w:r>
      <w:proofErr w:type="spellStart"/>
      <w:r>
        <w:t>Galeano</w:t>
      </w:r>
      <w:proofErr w:type="spellEnd"/>
      <w:r>
        <w:t>, 2009, pp. 76-77)[10].</w:t>
      </w:r>
    </w:p>
    <w:p w14:paraId="43E9ABDB" w14:textId="77777777" w:rsidR="00F1143A" w:rsidRDefault="00F1143A" w:rsidP="00F1143A"/>
    <w:p w14:paraId="7672D70F" w14:textId="77777777" w:rsidR="00F1143A" w:rsidRDefault="00F1143A" w:rsidP="00F1143A">
      <w:r>
        <w:t>2.20 "</w:t>
      </w:r>
      <w:r w:rsidRPr="000B6C62">
        <w:rPr>
          <w:rStyle w:val="StyleBoldUnderline"/>
        </w:rPr>
        <w:t>Colonialism</w:t>
      </w:r>
      <w:r>
        <w:t xml:space="preserve"> is not simply content to impose its rule upon the present and the future of a dominated country. </w:t>
      </w:r>
      <w:r>
        <w:rPr>
          <w:rFonts w:ascii="Tahoma" w:hAnsi="Tahoma" w:cs="Tahoma"/>
        </w:rPr>
        <w:t>�</w:t>
      </w:r>
      <w:r>
        <w:t xml:space="preserve"> By a kind of perverse logic, it </w:t>
      </w:r>
      <w:r w:rsidRPr="000B6C62">
        <w:rPr>
          <w:rStyle w:val="StyleBoldUnderline"/>
        </w:rPr>
        <w:t>turns to the past of the oppressed people, and</w:t>
      </w:r>
      <w:r>
        <w:t xml:space="preserve"> distorts, disfigures and </w:t>
      </w:r>
      <w:r w:rsidRPr="000B6C62">
        <w:rPr>
          <w:rStyle w:val="StyleBoldUnderline"/>
        </w:rPr>
        <w:t>destroys i</w:t>
      </w:r>
      <w:r>
        <w:t xml:space="preserve">t" (Fanon in </w:t>
      </w:r>
      <w:proofErr w:type="spellStart"/>
      <w:r>
        <w:t>Mignolo</w:t>
      </w:r>
      <w:proofErr w:type="spellEnd"/>
      <w:r>
        <w:t>, 2005, p. 84</w:t>
      </w:r>
      <w:proofErr w:type="gramStart"/>
      <w:r>
        <w:t>)[</w:t>
      </w:r>
      <w:proofErr w:type="gramEnd"/>
      <w:r>
        <w:t xml:space="preserve">11]. These practices distinguish </w:t>
      </w:r>
      <w:proofErr w:type="spellStart"/>
      <w:r>
        <w:t>coloniality</w:t>
      </w:r>
      <w:proofErr w:type="spellEnd"/>
      <w:r>
        <w:t xml:space="preserve"> by a politics of time, driven to erasure. The objects, the instruments, the written knowledge were systematically turned into ashes. </w:t>
      </w:r>
      <w:r w:rsidRPr="009F5514">
        <w:rPr>
          <w:rStyle w:val="Emphasis"/>
          <w:highlight w:val="yellow"/>
        </w:rPr>
        <w:t>This shows an economy of destruction that is not reducible to</w:t>
      </w:r>
      <w:r>
        <w:t xml:space="preserve"> be a side effect or a necessity of </w:t>
      </w:r>
      <w:r w:rsidRPr="009F5514">
        <w:rPr>
          <w:rStyle w:val="Emphasis"/>
          <w:highlight w:val="yellow"/>
        </w:rPr>
        <w:t>economic exploitation</w:t>
      </w:r>
      <w:r>
        <w:t>. What distinguishes these acts of destruction of the past from pre-modern acts of cultural destruction is that these acts came together with the imposition of modern temporality.</w:t>
      </w:r>
    </w:p>
    <w:p w14:paraId="2EB146DF" w14:textId="77777777" w:rsidR="00F1143A" w:rsidRDefault="00F1143A" w:rsidP="00F1143A"/>
    <w:p w14:paraId="61F8AC8E" w14:textId="77777777" w:rsidR="00F1143A" w:rsidRDefault="00F1143A" w:rsidP="00F1143A">
      <w:r>
        <w:t>Memory as resistance</w:t>
      </w:r>
    </w:p>
    <w:p w14:paraId="1C00B1BC" w14:textId="77777777" w:rsidR="00F1143A" w:rsidRDefault="00F1143A" w:rsidP="00F1143A"/>
    <w:p w14:paraId="61AF2D38" w14:textId="77777777" w:rsidR="00F1143A" w:rsidRDefault="00F1143A" w:rsidP="00F1143A">
      <w:r>
        <w:t xml:space="preserve">2.21 </w:t>
      </w:r>
      <w:r w:rsidRPr="009F5514">
        <w:rPr>
          <w:rStyle w:val="Emphasis"/>
          <w:highlight w:val="yellow"/>
        </w:rPr>
        <w:t>However the memory of suffering cannot be burnt down</w:t>
      </w:r>
      <w:r w:rsidRPr="000B6C62">
        <w:rPr>
          <w:rStyle w:val="Emphasis"/>
        </w:rPr>
        <w:t>,</w:t>
      </w:r>
      <w:r>
        <w:t xml:space="preserve"> it cannot be totally erased by these practices. This highlights the value of the oral tradition as a strategy of resistance in many rebellious movements. </w:t>
      </w:r>
      <w:proofErr w:type="gramStart"/>
      <w:r>
        <w:t>The suffering of the past remains.</w:t>
      </w:r>
      <w:proofErr w:type="gramEnd"/>
      <w:r>
        <w:t xml:space="preserve"> '[N]</w:t>
      </w:r>
      <w:proofErr w:type="spellStart"/>
      <w:r>
        <w:t>othing</w:t>
      </w:r>
      <w:proofErr w:type="spellEnd"/>
      <w:r>
        <w:t xml:space="preserve"> that has ever happened should be regarded as lost to history' (Benjamin, 2003, p. 390).</w:t>
      </w:r>
    </w:p>
    <w:p w14:paraId="1866B8D4" w14:textId="77777777" w:rsidR="00F1143A" w:rsidRDefault="00F1143A" w:rsidP="00F1143A"/>
    <w:p w14:paraId="37CD5DAE" w14:textId="77777777" w:rsidR="00F1143A" w:rsidRDefault="00F1143A" w:rsidP="00F1143A">
      <w:r>
        <w:t xml:space="preserve">2.22 </w:t>
      </w:r>
      <w:r w:rsidRPr="009F5514">
        <w:rPr>
          <w:rStyle w:val="Emphasis"/>
          <w:highlight w:val="yellow"/>
        </w:rPr>
        <w:t>The consciousness of the suffering of the previous generations is the source of strength for a politics of time of liberation</w:t>
      </w:r>
      <w:r>
        <w:t xml:space="preserve">. </w:t>
      </w:r>
      <w:r w:rsidRPr="009F5514">
        <w:rPr>
          <w:rStyle w:val="Emphasis"/>
          <w:highlight w:val="yellow"/>
        </w:rPr>
        <w:t>The liberation from the modern politics of time is a fight for 'a memory</w:t>
      </w:r>
      <w:r>
        <w:t xml:space="preserve"> that looks for the future against western oblivion'[12]. The rescue of memory is not a conservative move, the possibility to experience the past is not essentialist, but rebellious. 'I am sorry, I object the term "nostalgia". Nostalgia is the </w:t>
      </w:r>
      <w:proofErr w:type="spellStart"/>
      <w:r>
        <w:t>waltdisneyization</w:t>
      </w:r>
      <w:proofErr w:type="spellEnd"/>
      <w:r>
        <w:t xml:space="preserve"> of the past. It is very different from the memory that doesn't idealize nor disguise' (Pacheco, 2009)[13]. The Mexican poet's warning shows that </w:t>
      </w:r>
      <w:r w:rsidRPr="002B4B07">
        <w:rPr>
          <w:rStyle w:val="StyleBoldUnderline"/>
        </w:rPr>
        <w:t>we should not turn memory into a utopia</w:t>
      </w:r>
      <w:r>
        <w:t xml:space="preserve">; if we turn memory into utopia it is not memory anymore. </w:t>
      </w:r>
      <w:r w:rsidRPr="002B4B07">
        <w:rPr>
          <w:rStyle w:val="Emphasis"/>
        </w:rPr>
        <w:t>Memory is</w:t>
      </w:r>
      <w:r>
        <w:t xml:space="preserve"> the past as a site of experience it is </w:t>
      </w:r>
      <w:r w:rsidRPr="002B4B07">
        <w:rPr>
          <w:rStyle w:val="Emphasis"/>
        </w:rPr>
        <w:t xml:space="preserve">a rebellion against the future oriented reason of </w:t>
      </w:r>
      <w:r w:rsidRPr="002B4B07">
        <w:rPr>
          <w:rStyle w:val="Emphasis"/>
        </w:rPr>
        <w:lastRenderedPageBreak/>
        <w:t>modernity</w:t>
      </w:r>
      <w:r>
        <w:t xml:space="preserve">, against the reason that idealizes and disguises. </w:t>
      </w:r>
      <w:r w:rsidRPr="009F5514">
        <w:rPr>
          <w:rStyle w:val="Emphasis"/>
          <w:highlight w:val="yellow"/>
        </w:rPr>
        <w:t>Memory stands up against the rational utopias that have brought oblivion and violenc</w:t>
      </w:r>
      <w:r w:rsidRPr="002B4B07">
        <w:rPr>
          <w:rStyle w:val="Emphasis"/>
        </w:rPr>
        <w:t>e</w:t>
      </w:r>
      <w:r>
        <w:t>.</w:t>
      </w:r>
    </w:p>
    <w:p w14:paraId="5C8FACAF" w14:textId="77777777" w:rsidR="00F1143A" w:rsidRDefault="00F1143A" w:rsidP="00F1143A"/>
    <w:p w14:paraId="0EE09290" w14:textId="77777777" w:rsidR="00F1143A" w:rsidRDefault="00F1143A" w:rsidP="00F1143A">
      <w:r>
        <w:t xml:space="preserve">2.23 As Walter Benjamin says the strength of rebellion, </w:t>
      </w:r>
      <w:r w:rsidRPr="002B4B07">
        <w:rPr>
          <w:rStyle w:val="Emphasis"/>
        </w:rPr>
        <w:t>the spirit of sacrifice is nourished 'by the image of enslaved ancestors rather than by the ideal of liberated grandchildren'</w:t>
      </w:r>
      <w:r>
        <w:t xml:space="preserve"> (Benjamin, 2003, p. 394).</w:t>
      </w:r>
    </w:p>
    <w:p w14:paraId="586361BF" w14:textId="77777777" w:rsidR="00F1143A" w:rsidRDefault="00F1143A" w:rsidP="00F1143A"/>
    <w:p w14:paraId="77A9C881" w14:textId="77777777" w:rsidR="00F1143A" w:rsidRDefault="00F1143A" w:rsidP="00F1143A">
      <w:r>
        <w:t xml:space="preserve">2.24 The coming into visibility of the </w:t>
      </w:r>
      <w:r w:rsidRPr="002B4B07">
        <w:rPr>
          <w:rStyle w:val="StyleBoldUnderline"/>
        </w:rPr>
        <w:t>movements of resistance</w:t>
      </w:r>
      <w:r>
        <w:t xml:space="preserve"> speaks of their capacity </w:t>
      </w:r>
      <w:r w:rsidRPr="002B4B07">
        <w:rPr>
          <w:rStyle w:val="StyleBoldUnderline"/>
        </w:rPr>
        <w:t>to break with the</w:t>
      </w:r>
      <w:r>
        <w:t xml:space="preserve"> continuity of the processes of oppression, a continuity where </w:t>
      </w:r>
      <w:r w:rsidRPr="002B4B07">
        <w:rPr>
          <w:rStyle w:val="StyleBoldUnderline"/>
        </w:rPr>
        <w:t xml:space="preserve">chronology </w:t>
      </w:r>
      <w:r w:rsidRPr="002B4B07">
        <w:t xml:space="preserve">is </w:t>
      </w:r>
      <w:r w:rsidRPr="002B4B07">
        <w:rPr>
          <w:rStyle w:val="StyleBoldUnderline"/>
        </w:rPr>
        <w:t>synonymous of oblivion</w:t>
      </w:r>
      <w:r>
        <w:t xml:space="preserve">. They break away </w:t>
      </w:r>
      <w:r w:rsidRPr="002B4B07">
        <w:rPr>
          <w:rStyle w:val="StyleBoldUnderline"/>
        </w:rPr>
        <w:t xml:space="preserve">from the modern </w:t>
      </w:r>
      <w:r w:rsidRPr="002B4B07">
        <w:rPr>
          <w:rStyle w:val="StyleBoldUnderline"/>
          <w:rFonts w:ascii="Tahoma" w:hAnsi="Tahoma" w:cs="Tahoma"/>
        </w:rPr>
        <w:t>�</w:t>
      </w:r>
      <w:r w:rsidRPr="002B4B07">
        <w:rPr>
          <w:rStyle w:val="StyleBoldUnderline"/>
        </w:rPr>
        <w:t>empty time</w:t>
      </w:r>
      <w:r w:rsidRPr="002B4B07">
        <w:rPr>
          <w:rStyle w:val="StyleBoldUnderline"/>
          <w:rFonts w:ascii="Tahoma" w:hAnsi="Tahoma" w:cs="Tahoma"/>
        </w:rPr>
        <w:t>�</w:t>
      </w:r>
      <w:r>
        <w:t xml:space="preserve"> that has been imposed upon them. 'The Mexican revolution of 1910, says Octavio Paz, was a popular upheaval that brought to light what was hidden. That is why it is not just a revolution but a revelation' (Paz, 1991, p. 54</w:t>
      </w:r>
      <w:proofErr w:type="gramStart"/>
      <w:r>
        <w:t>)[</w:t>
      </w:r>
      <w:proofErr w:type="gramEnd"/>
      <w:r>
        <w:t xml:space="preserve">14]. The event clashes with the linear history of modernity and brings to visibility what was up until then marginalized out of the light of the public. </w:t>
      </w:r>
      <w:proofErr w:type="spellStart"/>
      <w:r>
        <w:t>Orfeo</w:t>
      </w:r>
      <w:proofErr w:type="spellEnd"/>
      <w:r>
        <w:t xml:space="preserve"> 'goes to rescue, not to conquer: he has to receive, not to posses' (</w:t>
      </w:r>
      <w:proofErr w:type="spellStart"/>
      <w:r>
        <w:t>Mujica</w:t>
      </w:r>
      <w:proofErr w:type="spellEnd"/>
      <w:r>
        <w:t>, 2004, p. 25)[15].</w:t>
      </w:r>
    </w:p>
    <w:p w14:paraId="477E0130" w14:textId="77777777" w:rsidR="00F1143A" w:rsidRDefault="00F1143A" w:rsidP="00F1143A"/>
    <w:p w14:paraId="48005FE2" w14:textId="77777777" w:rsidR="00F1143A" w:rsidRDefault="00F1143A" w:rsidP="00F1143A">
      <w:r>
        <w:t xml:space="preserve">2.25 The postcolonial critique of modern time, seeks to transform our relation to time. </w:t>
      </w:r>
      <w:r w:rsidRPr="009F5514">
        <w:rPr>
          <w:rStyle w:val="Emphasis"/>
          <w:highlight w:val="yellow"/>
        </w:rPr>
        <w:t>The critical thinker of time</w:t>
      </w:r>
      <w:r>
        <w:t xml:space="preserve"> does not want to conquer time, but rather she </w:t>
      </w:r>
      <w:r w:rsidRPr="009F5514">
        <w:rPr>
          <w:rStyle w:val="Emphasis"/>
          <w:highlight w:val="yellow"/>
        </w:rPr>
        <w:t>seeks t</w:t>
      </w:r>
      <w:r w:rsidRPr="002B4B07">
        <w:rPr>
          <w:rStyle w:val="Emphasis"/>
        </w:rPr>
        <w:t>o</w:t>
      </w:r>
      <w:r>
        <w:t xml:space="preserve"> rescue, </w:t>
      </w:r>
      <w:r w:rsidRPr="009F5514">
        <w:rPr>
          <w:rStyle w:val="Emphasis"/>
          <w:highlight w:val="yellow"/>
        </w:rPr>
        <w:t>to salvage our relation to time, to the pas</w:t>
      </w:r>
      <w:r w:rsidRPr="002B4B07">
        <w:rPr>
          <w:rStyle w:val="Emphasis"/>
        </w:rPr>
        <w:t>t</w:t>
      </w:r>
      <w:r>
        <w:t xml:space="preserve">, to memory, to history; she must receive, not possess. The manner of appropriation of the historian is replaced by a more humble reception, by listening, by experiencing time. We can then realize that </w:t>
      </w:r>
      <w:r w:rsidRPr="009F5514">
        <w:rPr>
          <w:rStyle w:val="Emphasis"/>
          <w:highlight w:val="yellow"/>
        </w:rPr>
        <w:t>the linear history of modernity</w:t>
      </w:r>
      <w:r>
        <w:t xml:space="preserve">, its universal chronology </w:t>
      </w:r>
      <w:r w:rsidRPr="009F5514">
        <w:rPr>
          <w:rStyle w:val="Emphasis"/>
          <w:highlight w:val="yellow"/>
        </w:rPr>
        <w:t>is</w:t>
      </w:r>
      <w:r w:rsidRPr="002B4B07">
        <w:rPr>
          <w:rStyle w:val="Emphasis"/>
        </w:rPr>
        <w:t xml:space="preserve"> </w:t>
      </w:r>
      <w:r>
        <w:t xml:space="preserve">continually </w:t>
      </w:r>
      <w:r w:rsidRPr="009F5514">
        <w:rPr>
          <w:highlight w:val="yellow"/>
        </w:rPr>
        <w:t xml:space="preserve">being </w:t>
      </w:r>
      <w:r w:rsidRPr="009F5514">
        <w:rPr>
          <w:rStyle w:val="Emphasis"/>
          <w:highlight w:val="yellow"/>
        </w:rPr>
        <w:t>called into question by a history based on differenc</w:t>
      </w:r>
      <w:r w:rsidRPr="002B4B07">
        <w:rPr>
          <w:rStyle w:val="Emphasis"/>
        </w:rPr>
        <w:t>e</w:t>
      </w:r>
      <w:r>
        <w:t>, where the present is constantly interspersed by the past. 'The silences and absences of history are speaking their presence' (</w:t>
      </w:r>
      <w:proofErr w:type="spellStart"/>
      <w:r>
        <w:t>Mignolo</w:t>
      </w:r>
      <w:proofErr w:type="spellEnd"/>
      <w:r>
        <w:t>, 2005, p. 157).</w:t>
      </w:r>
    </w:p>
    <w:p w14:paraId="516B4BF3" w14:textId="77777777" w:rsidR="00F1143A" w:rsidRDefault="00F1143A" w:rsidP="00F1143A">
      <w:r>
        <w:t>Conclusion</w:t>
      </w:r>
    </w:p>
    <w:p w14:paraId="1C4D83DE" w14:textId="77777777" w:rsidR="00F1143A" w:rsidRDefault="00F1143A" w:rsidP="00F1143A"/>
    <w:p w14:paraId="64C8A646" w14:textId="77777777" w:rsidR="00F1143A" w:rsidRDefault="00F1143A" w:rsidP="00F1143A">
      <w:r>
        <w:t xml:space="preserve">3.1 Let us note that </w:t>
      </w:r>
      <w:r w:rsidRPr="002B4B07">
        <w:rPr>
          <w:rStyle w:val="Emphasis"/>
        </w:rPr>
        <w:t>the critique of time</w:t>
      </w:r>
      <w:r>
        <w:t xml:space="preserve">, by </w:t>
      </w:r>
      <w:r w:rsidRPr="002B4B07">
        <w:rPr>
          <w:rStyle w:val="StyleBoldUnderline"/>
        </w:rPr>
        <w:t xml:space="preserve">recognizing the violence of the simulation of modernity next to the violence of oblivion, is able to </w:t>
      </w:r>
      <w:proofErr w:type="spellStart"/>
      <w:r w:rsidRPr="002B4B07">
        <w:rPr>
          <w:rStyle w:val="StyleBoldUnderline"/>
        </w:rPr>
        <w:t>thematize</w:t>
      </w:r>
      <w:proofErr w:type="spellEnd"/>
      <w:r w:rsidRPr="002B4B07">
        <w:rPr>
          <w:rStyle w:val="StyleBoldUnderline"/>
        </w:rPr>
        <w:t xml:space="preserve"> </w:t>
      </w:r>
      <w:r w:rsidRPr="002B4B07">
        <w:t>the problem</w:t>
      </w:r>
      <w:r>
        <w:t xml:space="preserve"> of </w:t>
      </w:r>
      <w:r w:rsidRPr="002B4B07">
        <w:rPr>
          <w:rStyle w:val="StyleBoldUnderline"/>
        </w:rPr>
        <w:t>those</w:t>
      </w:r>
      <w:r>
        <w:t xml:space="preserve"> that are </w:t>
      </w:r>
      <w:r w:rsidRPr="002B4B07">
        <w:rPr>
          <w:rStyle w:val="StyleBoldUnderline"/>
        </w:rPr>
        <w:t>in the abyss</w:t>
      </w:r>
      <w:r>
        <w:t xml:space="preserve">, in-between the paradigms of the subaltern subject and the modern subject. By revealing the connection between modernity and </w:t>
      </w:r>
      <w:proofErr w:type="spellStart"/>
      <w:r>
        <w:t>coloniality</w:t>
      </w:r>
      <w:proofErr w:type="spellEnd"/>
      <w:r>
        <w:t xml:space="preserve">, </w:t>
      </w:r>
      <w:r w:rsidRPr="002B4B07">
        <w:rPr>
          <w:rStyle w:val="StyleBoldUnderline"/>
        </w:rPr>
        <w:t xml:space="preserve">the critique of time brings to light all those who live in modernity's spaces of exclusion, </w:t>
      </w:r>
      <w:r>
        <w:t>no longer with an indigenous language, name or identity, those who live in the lost 'cities of modernity' and which remain largely unseen by the literature that presents modernity/</w:t>
      </w:r>
      <w:proofErr w:type="spellStart"/>
      <w:r>
        <w:t>coloniality</w:t>
      </w:r>
      <w:proofErr w:type="spellEnd"/>
      <w:r>
        <w:t xml:space="preserve"> as an unmediated dichotomy.</w:t>
      </w:r>
    </w:p>
    <w:p w14:paraId="009FC857" w14:textId="77777777" w:rsidR="00F1143A" w:rsidRDefault="00F1143A" w:rsidP="00F1143A"/>
    <w:p w14:paraId="0CD55D38" w14:textId="77777777" w:rsidR="00F1143A" w:rsidRDefault="00F1143A" w:rsidP="00F1143A">
      <w:r>
        <w:t xml:space="preserve">3.2 So far we know that modernity cannot be thought without </w:t>
      </w:r>
      <w:proofErr w:type="spellStart"/>
      <w:r>
        <w:t>coloniality</w:t>
      </w:r>
      <w:proofErr w:type="spellEnd"/>
      <w:r>
        <w:t xml:space="preserve">, that the spread of </w:t>
      </w:r>
      <w:r w:rsidRPr="009F5514">
        <w:rPr>
          <w:rStyle w:val="Emphasis"/>
          <w:highlight w:val="yellow"/>
        </w:rPr>
        <w:t>the ideas of progress and universality cannot be sundered from the spread of marginality and violenc</w:t>
      </w:r>
      <w:r w:rsidRPr="002B4B07">
        <w:rPr>
          <w:rStyle w:val="Emphasis"/>
        </w:rPr>
        <w:t>e</w:t>
      </w:r>
      <w:r>
        <w:t xml:space="preserve">. Let this text serve as an initial provocation to explore the hiatus that divides modernity and </w:t>
      </w:r>
      <w:proofErr w:type="spellStart"/>
      <w:r>
        <w:t>coloniality</w:t>
      </w:r>
      <w:proofErr w:type="spellEnd"/>
      <w:r>
        <w:t xml:space="preserve"> by raising the question of their mediation. How can we think a modernity of simulacra that holds hegemony over the visible next to a </w:t>
      </w:r>
      <w:proofErr w:type="spellStart"/>
      <w:r>
        <w:t>coloniality</w:t>
      </w:r>
      <w:proofErr w:type="spellEnd"/>
      <w:r>
        <w:t xml:space="preserve"> of violence, oblivion and invisibility? How can we think together simulation and oblivion? Our proposal is to explore this mediation through the question of time, </w:t>
      </w:r>
      <w:r w:rsidRPr="009F5514">
        <w:rPr>
          <w:rStyle w:val="Emphasis"/>
          <w:highlight w:val="yellow"/>
        </w:rPr>
        <w:t>by taking seriously the politics of tim</w:t>
      </w:r>
      <w:r w:rsidRPr="002B4B07">
        <w:rPr>
          <w:rStyle w:val="Emphasis"/>
        </w:rPr>
        <w:t>e</w:t>
      </w:r>
      <w:r>
        <w:t xml:space="preserve"> that are at play </w:t>
      </w:r>
      <w:r w:rsidRPr="002B4B07">
        <w:rPr>
          <w:rStyle w:val="Emphasis"/>
        </w:rPr>
        <w:t>next to</w:t>
      </w:r>
      <w:r>
        <w:t xml:space="preserve"> the economic and political </w:t>
      </w:r>
      <w:r w:rsidRPr="002B4B07">
        <w:rPr>
          <w:rStyle w:val="Emphasis"/>
        </w:rPr>
        <w:t xml:space="preserve">systems of exploitation. </w:t>
      </w:r>
      <w:r>
        <w:t xml:space="preserve">We suggest, for instance, </w:t>
      </w:r>
      <w:r w:rsidRPr="009F5514">
        <w:rPr>
          <w:rStyle w:val="Emphasis"/>
          <w:highlight w:val="yellow"/>
        </w:rPr>
        <w:t>looking at the illusion of the futur</w:t>
      </w:r>
      <w:r w:rsidRPr="002B4B07">
        <w:rPr>
          <w:rStyle w:val="Emphasis"/>
        </w:rPr>
        <w:t>e</w:t>
      </w:r>
      <w:r>
        <w:t xml:space="preserve"> in the practices of commodity consumption, </w:t>
      </w:r>
      <w:r w:rsidRPr="002B4B07">
        <w:rPr>
          <w:rStyle w:val="Emphasis"/>
        </w:rPr>
        <w:t xml:space="preserve">at </w:t>
      </w:r>
      <w:r>
        <w:t xml:space="preserve">the notion of </w:t>
      </w:r>
      <w:r w:rsidRPr="009F5514">
        <w:rPr>
          <w:rStyle w:val="Emphasis"/>
          <w:highlight w:val="yellow"/>
        </w:rPr>
        <w:t>the present as being the site of the real in the institutional practices of powe</w:t>
      </w:r>
      <w:r w:rsidRPr="009F5514">
        <w:rPr>
          <w:highlight w:val="yellow"/>
        </w:rPr>
        <w:t>r o</w:t>
      </w:r>
      <w:r>
        <w:t xml:space="preserve">ver places and </w:t>
      </w:r>
      <w:proofErr w:type="spellStart"/>
      <w:r>
        <w:t>knowledges</w:t>
      </w:r>
      <w:proofErr w:type="spellEnd"/>
      <w:r>
        <w:t xml:space="preserve"> and at the oblivion of the past </w:t>
      </w:r>
      <w:r w:rsidRPr="009F5514">
        <w:rPr>
          <w:rStyle w:val="Emphasis"/>
          <w:highlight w:val="yellow"/>
        </w:rPr>
        <w:t>in the</w:t>
      </w:r>
      <w:r>
        <w:t xml:space="preserve"> practices of </w:t>
      </w:r>
      <w:r w:rsidRPr="009F5514">
        <w:rPr>
          <w:rStyle w:val="Emphasis"/>
          <w:highlight w:val="yellow"/>
        </w:rPr>
        <w:t>destruction of memory. Simulation and oblivion can be thought together when we see the politics of time</w:t>
      </w:r>
      <w:r>
        <w:t xml:space="preserve"> that is at play in modernity/ </w:t>
      </w:r>
      <w:proofErr w:type="spellStart"/>
      <w:r>
        <w:t>coloniality</w:t>
      </w:r>
      <w:proofErr w:type="spellEnd"/>
      <w:r>
        <w:t>.</w:t>
      </w:r>
    </w:p>
    <w:p w14:paraId="7065D5E1" w14:textId="77777777" w:rsidR="00F1143A" w:rsidRDefault="00F1143A" w:rsidP="00F1143A"/>
    <w:p w14:paraId="0DCB0859" w14:textId="77777777" w:rsidR="00F1143A" w:rsidRDefault="00F1143A" w:rsidP="00F1143A">
      <w:pPr>
        <w:pStyle w:val="Heading4"/>
      </w:pPr>
      <w:r>
        <w:t>OUR ocean exploration NECESSARILY exceeds language – we have the sail BEYOND THE MAP – only a history IRREDUCIBLE to definition can honor the memory of the NAMELESS with a JUSTICE that is yet to come</w:t>
      </w:r>
    </w:p>
    <w:p w14:paraId="410BF3E8" w14:textId="77777777" w:rsidR="00F1143A" w:rsidRDefault="00F1143A" w:rsidP="00F1143A">
      <w:pPr>
        <w:pStyle w:val="Citation"/>
      </w:pPr>
      <w:r>
        <w:t>Chambers 10</w:t>
      </w:r>
    </w:p>
    <w:p w14:paraId="0298E041" w14:textId="77777777" w:rsidR="00F1143A" w:rsidRDefault="00F1143A" w:rsidP="00F1143A">
      <w:r>
        <w:lastRenderedPageBreak/>
        <w:t>Maritime Criticism and Theoretical Shipwrecks</w:t>
      </w:r>
    </w:p>
    <w:p w14:paraId="3DDFD057" w14:textId="77777777" w:rsidR="00F1143A" w:rsidRDefault="00F1143A" w:rsidP="00F1143A">
      <w:r>
        <w:t>Author: Iain Chambers</w:t>
      </w:r>
    </w:p>
    <w:p w14:paraId="4E487253" w14:textId="77777777" w:rsidR="00F1143A" w:rsidRDefault="00F1143A" w:rsidP="00F1143A">
      <w:r>
        <w:t>Source: PMLA, Volume 125, Number 3, May 2010, pp. 678–684 (7)</w:t>
      </w:r>
    </w:p>
    <w:p w14:paraId="4C56A707" w14:textId="77777777" w:rsidR="00F1143A" w:rsidRDefault="00F1143A" w:rsidP="00F1143A">
      <w:r>
        <w:t>Keywords: themes and figures; sea; migration; modernity; globalization; criticism</w:t>
      </w:r>
    </w:p>
    <w:p w14:paraId="33529F52" w14:textId="77777777" w:rsidR="00F1143A" w:rsidRDefault="00F1143A" w:rsidP="00F1143A">
      <w:r>
        <w:t>DOI: 10.1632/pmla.2010.125.3.678</w:t>
      </w:r>
    </w:p>
    <w:p w14:paraId="03B6D639" w14:textId="77777777" w:rsidR="00F1143A" w:rsidRDefault="00F1143A" w:rsidP="00F1143A">
      <w:r>
        <w:t>ISSN: 0030-8129</w:t>
      </w:r>
    </w:p>
    <w:p w14:paraId="1844FC7C" w14:textId="77777777" w:rsidR="00F1143A" w:rsidRDefault="00F1143A" w:rsidP="00F1143A">
      <w:proofErr w:type="spellStart"/>
      <w:r>
        <w:t>i</w:t>
      </w:r>
      <w:proofErr w:type="spellEnd"/>
      <w:r>
        <w:t xml:space="preserve"> </w:t>
      </w:r>
      <w:proofErr w:type="spellStart"/>
      <w:r>
        <w:t>ain</w:t>
      </w:r>
      <w:proofErr w:type="spellEnd"/>
      <w:r>
        <w:t xml:space="preserve"> c </w:t>
      </w:r>
      <w:proofErr w:type="spellStart"/>
      <w:r>
        <w:t>hamber</w:t>
      </w:r>
      <w:proofErr w:type="spellEnd"/>
      <w:r>
        <w:t xml:space="preserve"> s teaches cultural and post colonial studies at the u </w:t>
      </w:r>
      <w:proofErr w:type="spellStart"/>
      <w:r>
        <w:t>niversità</w:t>
      </w:r>
      <w:proofErr w:type="spellEnd"/>
      <w:r>
        <w:t xml:space="preserve"> </w:t>
      </w:r>
      <w:proofErr w:type="spellStart"/>
      <w:r>
        <w:t>degli</w:t>
      </w:r>
      <w:proofErr w:type="spellEnd"/>
      <w:r>
        <w:t xml:space="preserve"> s </w:t>
      </w:r>
      <w:proofErr w:type="spellStart"/>
      <w:r>
        <w:t>tudi</w:t>
      </w:r>
      <w:proofErr w:type="spellEnd"/>
      <w:r>
        <w:t xml:space="preserve"> di n </w:t>
      </w:r>
      <w:proofErr w:type="spellStart"/>
      <w:r>
        <w:t>apoli</w:t>
      </w:r>
      <w:proofErr w:type="spellEnd"/>
      <w:r>
        <w:t xml:space="preserve">, </w:t>
      </w:r>
      <w:proofErr w:type="gramStart"/>
      <w:r>
        <w:t>“ l</w:t>
      </w:r>
      <w:proofErr w:type="gramEnd"/>
      <w:r>
        <w:t xml:space="preserve"> ’ o </w:t>
      </w:r>
      <w:proofErr w:type="spellStart"/>
      <w:r>
        <w:t>rientale</w:t>
      </w:r>
      <w:proofErr w:type="spellEnd"/>
      <w:r>
        <w:t xml:space="preserve">.” h e is author of Mediterranean Crossings: The Politics of an Interrupted Modernity ( d </w:t>
      </w:r>
      <w:proofErr w:type="spellStart"/>
      <w:r>
        <w:t>uke</w:t>
      </w:r>
      <w:proofErr w:type="spellEnd"/>
      <w:r>
        <w:t xml:space="preserve"> up , 2008), Culture after Humanism ( r </w:t>
      </w:r>
      <w:proofErr w:type="spellStart"/>
      <w:r>
        <w:t>outledge</w:t>
      </w:r>
      <w:proofErr w:type="spellEnd"/>
      <w:r>
        <w:t xml:space="preserve">, 2001), and </w:t>
      </w:r>
      <w:proofErr w:type="spellStart"/>
      <w:r>
        <w:t>Migrancy</w:t>
      </w:r>
      <w:proofErr w:type="spellEnd"/>
      <w:r>
        <w:t xml:space="preserve">, Culture, Identity ( r </w:t>
      </w:r>
      <w:proofErr w:type="spellStart"/>
      <w:r>
        <w:t>outledge</w:t>
      </w:r>
      <w:proofErr w:type="spellEnd"/>
      <w:r>
        <w:t xml:space="preserve">, 1993), as well as coeditor of The Postcolonial Question ( r </w:t>
      </w:r>
      <w:proofErr w:type="spellStart"/>
      <w:r>
        <w:t>outledge</w:t>
      </w:r>
      <w:proofErr w:type="spellEnd"/>
      <w:r>
        <w:t>, 1996</w:t>
      </w:r>
    </w:p>
    <w:p w14:paraId="2996E83B" w14:textId="77777777" w:rsidR="00F1143A" w:rsidRDefault="00F1143A" w:rsidP="00F1143A"/>
    <w:p w14:paraId="1D57E857" w14:textId="77777777" w:rsidR="00F1143A" w:rsidRDefault="00F1143A" w:rsidP="00F1143A">
      <w:r>
        <w:t xml:space="preserve">This mask, </w:t>
      </w:r>
      <w:r w:rsidRPr="009F5514">
        <w:rPr>
          <w:rStyle w:val="Emphasis"/>
          <w:highlight w:val="yellow"/>
        </w:rPr>
        <w:t>the screen of the sea</w:t>
      </w:r>
      <w:r>
        <w:t xml:space="preserve">, like the cinema screen theorized by Gilles </w:t>
      </w:r>
      <w:proofErr w:type="spellStart"/>
      <w:r>
        <w:t>Deleuze</w:t>
      </w:r>
      <w:proofErr w:type="spellEnd"/>
      <w:r>
        <w:t xml:space="preserve">, proposes the dehumanization of images. As Claire Colebrook glosses </w:t>
      </w:r>
      <w:proofErr w:type="spellStart"/>
      <w:r>
        <w:t>Deleuze</w:t>
      </w:r>
      <w:proofErr w:type="spellEnd"/>
      <w:r>
        <w:t xml:space="preserve">, </w:t>
      </w:r>
      <w:r w:rsidRPr="007E47A5">
        <w:rPr>
          <w:rStyle w:val="StyleBoldUnderline"/>
        </w:rPr>
        <w:t xml:space="preserve">the visual is </w:t>
      </w:r>
      <w:r w:rsidRPr="00CD1217">
        <w:rPr>
          <w:rStyle w:val="StyleBoldUnderline"/>
        </w:rPr>
        <w:t>freed from the subject</w:t>
      </w:r>
      <w:r>
        <w:t xml:space="preserve"> and released </w:t>
      </w:r>
      <w:r w:rsidRPr="007E47A5">
        <w:rPr>
          <w:rStyle w:val="StyleBoldUnderline"/>
        </w:rPr>
        <w:t>to yield its autonomous powers</w:t>
      </w:r>
      <w:r>
        <w:t xml:space="preserve"> (43). </w:t>
      </w:r>
      <w:r w:rsidRPr="009F5514">
        <w:rPr>
          <w:rStyle w:val="StyleBoldUnderline"/>
          <w:highlight w:val="yellow"/>
        </w:rPr>
        <w:t>We are brought into</w:t>
      </w:r>
      <w:r>
        <w:t xml:space="preserve"> the presence </w:t>
      </w:r>
      <w:r w:rsidRPr="009F5514">
        <w:rPr>
          <w:highlight w:val="yellow"/>
        </w:rPr>
        <w:t xml:space="preserve">of a </w:t>
      </w:r>
      <w:r w:rsidRPr="009F5514">
        <w:rPr>
          <w:rStyle w:val="StyleBoldUnderline"/>
          <w:highlight w:val="yellow"/>
        </w:rPr>
        <w:t xml:space="preserve">contingent, </w:t>
      </w:r>
      <w:r w:rsidR="00EB070E">
        <w:rPr>
          <w:rStyle w:val="StyleBoldUnderline"/>
          <w:highlight w:val="yellow"/>
        </w:rPr>
        <w:t>temporal re</w:t>
      </w:r>
      <w:r w:rsidRPr="009F5514">
        <w:rPr>
          <w:rStyle w:val="StyleBoldUnderline"/>
          <w:highlight w:val="yellow"/>
        </w:rPr>
        <w:t>lation</w:t>
      </w:r>
      <w:r w:rsidRPr="009F5514">
        <w:rPr>
          <w:highlight w:val="yellow"/>
        </w:rPr>
        <w:t xml:space="preserve"> </w:t>
      </w:r>
      <w:r w:rsidRPr="009F5514">
        <w:rPr>
          <w:rStyle w:val="StyleBoldUnderline"/>
          <w:highlight w:val="yellow"/>
        </w:rPr>
        <w:t>and into the multiplicity of the presen</w:t>
      </w:r>
      <w:r w:rsidRPr="007E47A5">
        <w:rPr>
          <w:rStyle w:val="StyleBoldUnderline"/>
        </w:rPr>
        <w:t>t</w:t>
      </w:r>
      <w:r>
        <w:t xml:space="preserve">, which is </w:t>
      </w:r>
      <w:r w:rsidRPr="009F5514">
        <w:rPr>
          <w:rStyle w:val="Emphasis"/>
          <w:highlight w:val="yellow"/>
        </w:rPr>
        <w:t>irreducible to its representation</w:t>
      </w:r>
      <w:r>
        <w:t xml:space="preserve">. This proposes the </w:t>
      </w:r>
      <w:proofErr w:type="spellStart"/>
      <w:r>
        <w:t>Deleuzian</w:t>
      </w:r>
      <w:proofErr w:type="spellEnd"/>
      <w:r>
        <w:t xml:space="preserve"> prospect of </w:t>
      </w:r>
      <w:r w:rsidRPr="00CD1217">
        <w:rPr>
          <w:rStyle w:val="StyleBoldUnderline"/>
        </w:rPr>
        <w:t>a “more radical Elsewhere</w:t>
      </w:r>
      <w:r>
        <w:t xml:space="preserve">, outside homogeneous space and time” (17). Between perception and a re </w:t>
      </w:r>
      <w:proofErr w:type="spellStart"/>
      <w:r>
        <w:t>sponse</w:t>
      </w:r>
      <w:proofErr w:type="spellEnd"/>
      <w:r>
        <w:t xml:space="preserve"> emerges a zone of feeling, a resonance, a vibration, a powerful affect that inaugurates the passionate geography evoked in Giuliana </w:t>
      </w:r>
      <w:proofErr w:type="spellStart"/>
      <w:r>
        <w:t>Bru</w:t>
      </w:r>
      <w:proofErr w:type="spellEnd"/>
      <w:r>
        <w:t xml:space="preserve"> no’s “atlas of emotion.” </w:t>
      </w:r>
      <w:r w:rsidRPr="009F5514">
        <w:rPr>
          <w:rStyle w:val="Emphasis"/>
          <w:highlight w:val="yellow"/>
        </w:rPr>
        <w:t>Here time exists beyond the linguistic act of nomination</w:t>
      </w:r>
      <w:r w:rsidRPr="00CD1217">
        <w:rPr>
          <w:rStyle w:val="Emphasis"/>
        </w:rPr>
        <w:t xml:space="preserve">, </w:t>
      </w:r>
      <w:r w:rsidRPr="00CD1217">
        <w:rPr>
          <w:rStyle w:val="StyleBoldUnderline"/>
        </w:rPr>
        <w:t>be yond the subject</w:t>
      </w:r>
      <w:r>
        <w:t xml:space="preserve"> that produces the image. This is why for </w:t>
      </w:r>
      <w:proofErr w:type="spellStart"/>
      <w:r>
        <w:t>Deleuze</w:t>
      </w:r>
      <w:proofErr w:type="spellEnd"/>
      <w:r>
        <w:t xml:space="preserve">—and here we can return to the immediacy of Isaac Julien’s work—art is not the expression of humanity, or of an underlying unity, but is rather the release of imagination from its human and functional home. Impossible, we might say, and yet a necessary threshold, which a </w:t>
      </w:r>
      <w:proofErr w:type="spellStart"/>
      <w:r>
        <w:t>nonrepresen</w:t>
      </w:r>
      <w:proofErr w:type="spellEnd"/>
      <w:r>
        <w:t xml:space="preserve"> </w:t>
      </w:r>
      <w:proofErr w:type="spellStart"/>
      <w:r>
        <w:t>tational</w:t>
      </w:r>
      <w:proofErr w:type="spellEnd"/>
      <w:r>
        <w:t xml:space="preserve"> and affective art seeks endlessly to cross. The veracity of the image is now to be located elsewhere: it is no longer a simple sup port—realism, mimesis—for narration but is rather itself the narrating force. There are not images of life but images as life, a life already imagined, activated, and sustained in the </w:t>
      </w:r>
      <w:proofErr w:type="spellStart"/>
      <w:r>
        <w:t>im</w:t>
      </w:r>
      <w:proofErr w:type="spellEnd"/>
      <w:r>
        <w:t xml:space="preserve"> age. There is not first the thought and then the image. The image itself is a modality of think </w:t>
      </w:r>
      <w:proofErr w:type="spellStart"/>
      <w:r>
        <w:t>ing</w:t>
      </w:r>
      <w:proofErr w:type="spellEnd"/>
      <w:r>
        <w:t xml:space="preserve">. It does not represent, but rather proposes, thought. This is the potential dynamite that resides in the image: it both marks and ex </w:t>
      </w:r>
      <w:proofErr w:type="spellStart"/>
      <w:r>
        <w:t>plodes</w:t>
      </w:r>
      <w:proofErr w:type="spellEnd"/>
      <w:r>
        <w:t xml:space="preserve"> time. This is the unhomely insistence of the artwork, its critical cut, and its inter </w:t>
      </w:r>
      <w:proofErr w:type="spellStart"/>
      <w:r>
        <w:t>ruption</w:t>
      </w:r>
      <w:proofErr w:type="spellEnd"/>
      <w:r>
        <w:t xml:space="preserve">. In the artwork, </w:t>
      </w:r>
      <w:r w:rsidRPr="009F5514">
        <w:rPr>
          <w:rStyle w:val="StyleBoldUnderline"/>
          <w:highlight w:val="yellow"/>
        </w:rPr>
        <w:t>in the movement</w:t>
      </w:r>
      <w:r w:rsidRPr="00CD1217">
        <w:rPr>
          <w:rStyle w:val="StyleBoldUnderline"/>
        </w:rPr>
        <w:t xml:space="preserve"> and migration </w:t>
      </w:r>
      <w:r w:rsidRPr="009F5514">
        <w:rPr>
          <w:rStyle w:val="StyleBoldUnderline"/>
          <w:highlight w:val="yellow"/>
        </w:rPr>
        <w:t xml:space="preserve">of language, denomination is sun </w:t>
      </w:r>
      <w:proofErr w:type="spellStart"/>
      <w:r w:rsidRPr="009F5514">
        <w:rPr>
          <w:rStyle w:val="StyleBoldUnderline"/>
          <w:highlight w:val="yellow"/>
        </w:rPr>
        <w:t>dered</w:t>
      </w:r>
      <w:proofErr w:type="spellEnd"/>
      <w:r w:rsidRPr="009F5514">
        <w:rPr>
          <w:rStyle w:val="StyleBoldUnderline"/>
          <w:highlight w:val="yellow"/>
        </w:rPr>
        <w:t xml:space="preserve"> from dominatio</w:t>
      </w:r>
      <w:r w:rsidRPr="00CD1217">
        <w:rPr>
          <w:rStyle w:val="StyleBoldUnderline"/>
        </w:rPr>
        <w:t>n</w:t>
      </w:r>
      <w:r>
        <w:t xml:space="preserve"> as it races on, a</w:t>
      </w:r>
      <w:r w:rsidRPr="00CD1217">
        <w:rPr>
          <w:rStyle w:val="StyleBoldUnderline"/>
        </w:rPr>
        <w:t xml:space="preserve">long an unsuspected critical path through the folds of a </w:t>
      </w:r>
      <w:proofErr w:type="spellStart"/>
      <w:r w:rsidRPr="00CD1217">
        <w:rPr>
          <w:rStyle w:val="StyleBoldUnderline"/>
        </w:rPr>
        <w:t>depossessed</w:t>
      </w:r>
      <w:proofErr w:type="spellEnd"/>
      <w:r w:rsidRPr="00CD1217">
        <w:rPr>
          <w:rStyle w:val="StyleBoldUnderline"/>
        </w:rPr>
        <w:t xml:space="preserve"> modernit</w:t>
      </w:r>
      <w:r>
        <w:t xml:space="preserve">y. </w:t>
      </w:r>
      <w:r w:rsidRPr="009F5514">
        <w:rPr>
          <w:rStyle w:val="Emphasis"/>
          <w:highlight w:val="yellow"/>
        </w:rPr>
        <w:t xml:space="preserve">So we have traveled with the challenge of the sea </w:t>
      </w:r>
      <w:r w:rsidRPr="009F5514">
        <w:rPr>
          <w:rStyle w:val="StyleBoldUnderline"/>
          <w:highlight w:val="yellow"/>
        </w:rPr>
        <w:t>to</w:t>
      </w:r>
      <w:r w:rsidRPr="00CD1217">
        <w:rPr>
          <w:rStyle w:val="StyleBoldUnderline"/>
        </w:rPr>
        <w:t xml:space="preserve"> the</w:t>
      </w:r>
      <w:r>
        <w:t xml:space="preserve"> critical cut of the </w:t>
      </w:r>
      <w:r w:rsidRPr="00CD1217">
        <w:rPr>
          <w:rStyle w:val="StyleBoldUnderline"/>
        </w:rPr>
        <w:t>artwork</w:t>
      </w:r>
      <w:r>
        <w:t xml:space="preserve">: </w:t>
      </w:r>
      <w:r w:rsidRPr="00CD1217">
        <w:rPr>
          <w:rStyle w:val="StyleBoldUnderline"/>
        </w:rPr>
        <w:t xml:space="preserve">both </w:t>
      </w:r>
      <w:r w:rsidRPr="009F5514">
        <w:rPr>
          <w:rStyle w:val="StyleBoldUnderline"/>
          <w:highlight w:val="yellow"/>
        </w:rPr>
        <w:t>evoke an interruption</w:t>
      </w:r>
      <w:r>
        <w:t xml:space="preserve"> in </w:t>
      </w:r>
      <w:r w:rsidRPr="009F5514">
        <w:rPr>
          <w:rStyle w:val="Emphasis"/>
          <w:highlight w:val="yellow"/>
        </w:rPr>
        <w:t>and potential exit from a humanism that seeks to secure the worl</w:t>
      </w:r>
      <w:r w:rsidRPr="00CD1217">
        <w:rPr>
          <w:rStyle w:val="Emphasis"/>
        </w:rPr>
        <w:t>d</w:t>
      </w:r>
      <w:r>
        <w:t xml:space="preserve"> of the subject. The perspective that </w:t>
      </w:r>
      <w:proofErr w:type="spellStart"/>
      <w:r>
        <w:t>ar</w:t>
      </w:r>
      <w:proofErr w:type="spellEnd"/>
      <w:r>
        <w:t xml:space="preserve"> rives from </w:t>
      </w:r>
      <w:r w:rsidRPr="009F5514">
        <w:rPr>
          <w:rStyle w:val="Emphasis"/>
          <w:highlight w:val="yellow"/>
        </w:rPr>
        <w:t>the heterotopic site of the sea</w:t>
      </w:r>
      <w:r w:rsidRPr="00CD1217">
        <w:rPr>
          <w:rStyle w:val="Emphasis"/>
        </w:rPr>
        <w:t xml:space="preserve"> a</w:t>
      </w:r>
      <w:r w:rsidRPr="00CD1217">
        <w:rPr>
          <w:rStyle w:val="StyleBoldUnderline"/>
        </w:rPr>
        <w:t xml:space="preserve">nd </w:t>
      </w:r>
      <w:r>
        <w:t xml:space="preserve">from the artistic </w:t>
      </w:r>
      <w:r w:rsidRPr="00CD1217">
        <w:rPr>
          <w:rStyle w:val="StyleBoldUnderline"/>
        </w:rPr>
        <w:t xml:space="preserve">interval </w:t>
      </w:r>
      <w:r w:rsidRPr="009F5514">
        <w:rPr>
          <w:rStyle w:val="StyleBoldUnderline"/>
          <w:highlight w:val="yellow"/>
        </w:rPr>
        <w:t xml:space="preserve">in representational reason provides the freedom for a </w:t>
      </w:r>
      <w:r w:rsidRPr="009F5514">
        <w:rPr>
          <w:rStyle w:val="Emphasis"/>
          <w:highlight w:val="yellow"/>
        </w:rPr>
        <w:t xml:space="preserve">critical pi racy </w:t>
      </w:r>
      <w:r w:rsidRPr="009F5514">
        <w:rPr>
          <w:rStyle w:val="StyleBoldUnderline"/>
          <w:highlight w:val="yellow"/>
        </w:rPr>
        <w:t>that raids</w:t>
      </w:r>
      <w:r w:rsidRPr="009F5514">
        <w:rPr>
          <w:highlight w:val="yellow"/>
        </w:rPr>
        <w:t xml:space="preserve"> a</w:t>
      </w:r>
      <w:r>
        <w:t xml:space="preserve"> </w:t>
      </w:r>
      <w:proofErr w:type="spellStart"/>
      <w:r>
        <w:t>selfassured</w:t>
      </w:r>
      <w:proofErr w:type="spellEnd"/>
      <w:r>
        <w:t xml:space="preserve">, </w:t>
      </w:r>
      <w:r w:rsidRPr="009F5514">
        <w:rPr>
          <w:rStyle w:val="Emphasis"/>
          <w:highlight w:val="yellow"/>
        </w:rPr>
        <w:t>stable thinking grounded in the provincial immediacies o</w:t>
      </w:r>
      <w:r w:rsidRPr="00CD1217">
        <w:rPr>
          <w:rStyle w:val="Emphasis"/>
        </w:rPr>
        <w:t>f</w:t>
      </w:r>
      <w:r>
        <w:t xml:space="preserve"> a unique </w:t>
      </w:r>
      <w:r w:rsidRPr="009F5514">
        <w:rPr>
          <w:rStyle w:val="Emphasis"/>
          <w:highlight w:val="yellow"/>
        </w:rPr>
        <w:t>locale and language</w:t>
      </w:r>
      <w:r>
        <w:t xml:space="preserve">. This is to suggest </w:t>
      </w:r>
      <w:r w:rsidRPr="009F5514">
        <w:rPr>
          <w:rStyle w:val="Emphasis"/>
          <w:highlight w:val="yellow"/>
        </w:rPr>
        <w:t>an idea of history</w:t>
      </w:r>
      <w:r>
        <w:t xml:space="preserve">, indebted to the critical </w:t>
      </w:r>
      <w:proofErr w:type="spellStart"/>
      <w:r>
        <w:t>oeu</w:t>
      </w:r>
      <w:proofErr w:type="spellEnd"/>
      <w:r>
        <w:t xml:space="preserve"> </w:t>
      </w:r>
      <w:proofErr w:type="spellStart"/>
      <w:r>
        <w:t>vre</w:t>
      </w:r>
      <w:proofErr w:type="spellEnd"/>
      <w:r>
        <w:t xml:space="preserve"> of Walter Benjamin, in which knowledge, sustained by a search for new beginnings, proposes history not from a stable point but </w:t>
      </w:r>
      <w:r w:rsidRPr="009F5514">
        <w:rPr>
          <w:rStyle w:val="StyleBoldUnderline"/>
          <w:highlight w:val="yellow"/>
        </w:rPr>
        <w:t>through a movement in which historians</w:t>
      </w:r>
      <w:r>
        <w:t xml:space="preserve">, no longer the source of knowledge, </w:t>
      </w:r>
      <w:r w:rsidRPr="00CD1217">
        <w:rPr>
          <w:rStyle w:val="StyleBoldUnderline"/>
        </w:rPr>
        <w:t xml:space="preserve">emerge as subjects who </w:t>
      </w:r>
      <w:r w:rsidRPr="009F5514">
        <w:rPr>
          <w:rStyle w:val="StyleBoldUnderline"/>
          <w:highlight w:val="yellow"/>
        </w:rPr>
        <w:t xml:space="preserve">can never fully </w:t>
      </w:r>
      <w:r w:rsidRPr="009F5514">
        <w:rPr>
          <w:rStyle w:val="Emphasis"/>
          <w:highlight w:val="yellow"/>
        </w:rPr>
        <w:t>command</w:t>
      </w:r>
      <w:r w:rsidRPr="009F5514">
        <w:rPr>
          <w:highlight w:val="yellow"/>
        </w:rPr>
        <w:t xml:space="preserve"> </w:t>
      </w:r>
      <w:r w:rsidRPr="009F5514">
        <w:rPr>
          <w:rStyle w:val="StyleBoldUnderline"/>
          <w:highlight w:val="yellow"/>
        </w:rPr>
        <w:t>or</w:t>
      </w:r>
      <w:r w:rsidRPr="009F5514">
        <w:rPr>
          <w:highlight w:val="yellow"/>
        </w:rPr>
        <w:t xml:space="preserve"> </w:t>
      </w:r>
      <w:r w:rsidRPr="009F5514">
        <w:rPr>
          <w:rStyle w:val="Emphasis"/>
          <w:highlight w:val="yellow"/>
        </w:rPr>
        <w:t xml:space="preserve">comprehend </w:t>
      </w:r>
      <w:r w:rsidRPr="009F5514">
        <w:rPr>
          <w:rStyle w:val="StyleBoldUnderline"/>
          <w:highlight w:val="yellow"/>
        </w:rPr>
        <w:t>their language</w:t>
      </w:r>
      <w:r>
        <w:t xml:space="preserve">. </w:t>
      </w:r>
      <w:r w:rsidRPr="009F5514">
        <w:rPr>
          <w:rStyle w:val="Emphasis"/>
          <w:highlight w:val="yellow"/>
        </w:rPr>
        <w:t>Historians</w:t>
      </w:r>
      <w:r w:rsidRPr="00B73F64">
        <w:rPr>
          <w:rStyle w:val="Emphasis"/>
        </w:rPr>
        <w:t>,</w:t>
      </w:r>
      <w:r>
        <w:t xml:space="preserve"> as Georges </w:t>
      </w:r>
      <w:proofErr w:type="spellStart"/>
      <w:r>
        <w:t>DidiHuberman</w:t>
      </w:r>
      <w:proofErr w:type="spellEnd"/>
      <w:r>
        <w:t xml:space="preserve"> argues, </w:t>
      </w:r>
      <w:r w:rsidRPr="009F5514">
        <w:rPr>
          <w:rStyle w:val="Emphasis"/>
          <w:highlight w:val="yellow"/>
        </w:rPr>
        <w:t>are set to float,</w:t>
      </w:r>
      <w:r>
        <w:t xml:space="preserve"> called on </w:t>
      </w:r>
      <w:r w:rsidRPr="009F5514">
        <w:rPr>
          <w:rStyle w:val="Emphasis"/>
          <w:highlight w:val="yellow"/>
        </w:rPr>
        <w:t>to navigate languages</w:t>
      </w:r>
      <w:r>
        <w:t xml:space="preserve">, currents, and conditions </w:t>
      </w:r>
      <w:r w:rsidRPr="00B73F64">
        <w:rPr>
          <w:rStyle w:val="Emphasis"/>
        </w:rPr>
        <w:t>not of their making</w:t>
      </w:r>
      <w:r>
        <w:t xml:space="preserve"> (96). From this </w:t>
      </w:r>
      <w:proofErr w:type="spellStart"/>
      <w:r>
        <w:t>Benjaminian</w:t>
      </w:r>
      <w:proofErr w:type="spellEnd"/>
      <w:r>
        <w:t xml:space="preserve"> revaluation of the historical vision elaborated in “Theses on the Philosophy of History,” there emerges the </w:t>
      </w:r>
      <w:proofErr w:type="spellStart"/>
      <w:r>
        <w:t>posthumanist</w:t>
      </w:r>
      <w:proofErr w:type="spellEnd"/>
      <w:r>
        <w:t xml:space="preserve"> confirmation that what we see commences not from the eye but from the external light of the world that strikes it. </w:t>
      </w:r>
      <w:proofErr w:type="spellStart"/>
      <w:r>
        <w:t>Similiarly</w:t>
      </w:r>
      <w:proofErr w:type="spellEnd"/>
      <w:r>
        <w:t xml:space="preserve">, </w:t>
      </w:r>
      <w:r w:rsidRPr="009F5514">
        <w:rPr>
          <w:rStyle w:val="Emphasis"/>
          <w:highlight w:val="yellow"/>
        </w:rPr>
        <w:t>we do not research the past; the past researches us</w:t>
      </w:r>
      <w:r>
        <w:t xml:space="preserve"> (</w:t>
      </w:r>
      <w:proofErr w:type="spellStart"/>
      <w:r>
        <w:t>DidiHuberman</w:t>
      </w:r>
      <w:proofErr w:type="spellEnd"/>
      <w:r>
        <w:t xml:space="preserve"> 97). This is to engage </w:t>
      </w:r>
      <w:r w:rsidRPr="009F5514">
        <w:rPr>
          <w:highlight w:val="yellow"/>
        </w:rPr>
        <w:t xml:space="preserve">with </w:t>
      </w:r>
      <w:r w:rsidRPr="009F5514">
        <w:rPr>
          <w:rStyle w:val="Emphasis"/>
          <w:highlight w:val="yellow"/>
        </w:rPr>
        <w:t xml:space="preserve">a history composed of in </w:t>
      </w:r>
      <w:proofErr w:type="spellStart"/>
      <w:r w:rsidRPr="009F5514">
        <w:rPr>
          <w:rStyle w:val="Emphasis"/>
          <w:highlight w:val="yellow"/>
        </w:rPr>
        <w:t>tervals</w:t>
      </w:r>
      <w:proofErr w:type="spellEnd"/>
      <w:r w:rsidRPr="009F5514">
        <w:rPr>
          <w:rStyle w:val="Emphasis"/>
          <w:highlight w:val="yellow"/>
        </w:rPr>
        <w:t>, irruptions, and interruptions.</w:t>
      </w:r>
      <w:r>
        <w:t xml:space="preserve"> It is a history that speaks of the past, of oblivion, while seeking to open the doors of justice on the future. This is a history </w:t>
      </w:r>
      <w:r w:rsidRPr="009F5514">
        <w:rPr>
          <w:rStyle w:val="StyleBoldUnderline"/>
          <w:highlight w:val="yellow"/>
        </w:rPr>
        <w:t>delineated in the explosive explication of time rather than in</w:t>
      </w:r>
      <w:r>
        <w:t xml:space="preserve"> the mental unity of an </w:t>
      </w:r>
      <w:r w:rsidRPr="009F5514">
        <w:rPr>
          <w:rStyle w:val="StyleBoldUnderline"/>
          <w:highlight w:val="yellow"/>
        </w:rPr>
        <w:t>isolated intellect</w:t>
      </w:r>
      <w:r w:rsidRPr="009F5514">
        <w:rPr>
          <w:highlight w:val="yellow"/>
        </w:rPr>
        <w:t>.</w:t>
      </w:r>
      <w:r>
        <w:t xml:space="preserve"> All of which is to suggest a modernity that mi grates, susceptible to unlicensed winds and currents: </w:t>
      </w:r>
      <w:r w:rsidRPr="00B73F64">
        <w:rPr>
          <w:rStyle w:val="StyleBoldUnderline"/>
        </w:rPr>
        <w:t xml:space="preserve">a modernity that seeds a </w:t>
      </w:r>
      <w:proofErr w:type="spellStart"/>
      <w:r w:rsidRPr="00B73F64">
        <w:rPr>
          <w:rStyle w:val="StyleBoldUnderline"/>
        </w:rPr>
        <w:t>discon</w:t>
      </w:r>
      <w:proofErr w:type="spellEnd"/>
      <w:r w:rsidRPr="00B73F64">
        <w:rPr>
          <w:rStyle w:val="StyleBoldUnderline"/>
        </w:rPr>
        <w:t xml:space="preserve"> </w:t>
      </w:r>
      <w:proofErr w:type="spellStart"/>
      <w:r w:rsidRPr="00B73F64">
        <w:rPr>
          <w:rStyle w:val="StyleBoldUnderline"/>
        </w:rPr>
        <w:t>tinuous</w:t>
      </w:r>
      <w:proofErr w:type="spellEnd"/>
      <w:r w:rsidRPr="00B73F64">
        <w:rPr>
          <w:rStyle w:val="StyleBoldUnderline"/>
        </w:rPr>
        <w:t xml:space="preserve"> history</w:t>
      </w:r>
      <w:r>
        <w:t xml:space="preserve">, always </w:t>
      </w:r>
      <w:r w:rsidRPr="00B73F64">
        <w:rPr>
          <w:rStyle w:val="StyleBoldUnderline"/>
        </w:rPr>
        <w:t>out of joint</w:t>
      </w:r>
      <w:r>
        <w:t xml:space="preserve"> with the synthesis required of an epoch that seeks only the </w:t>
      </w:r>
      <w:proofErr w:type="spellStart"/>
      <w:r>
        <w:t>selfconfirmation</w:t>
      </w:r>
      <w:proofErr w:type="spellEnd"/>
      <w:r>
        <w:t xml:space="preserve"> of its will. At Port </w:t>
      </w:r>
      <w:proofErr w:type="spellStart"/>
      <w:r>
        <w:t>Bou</w:t>
      </w:r>
      <w:proofErr w:type="spellEnd"/>
      <w:r>
        <w:t xml:space="preserve">, in Spain, is a window on the sea. It is a memorial to Walter Benjamin, who is buried there, by the Israeli artist </w:t>
      </w:r>
      <w:proofErr w:type="spellStart"/>
      <w:r>
        <w:t>Dani</w:t>
      </w:r>
      <w:proofErr w:type="spellEnd"/>
      <w:r>
        <w:t xml:space="preserve"> K a r a v a n , e n t </w:t>
      </w:r>
      <w:proofErr w:type="spellStart"/>
      <w:r>
        <w:t>i</w:t>
      </w:r>
      <w:proofErr w:type="spellEnd"/>
      <w:r>
        <w:t xml:space="preserve"> t l e d Passages– Walter Benjamin (1990–94). Two steel walls, rusted red by the sea, plunge downward </w:t>
      </w:r>
      <w:r>
        <w:lastRenderedPageBreak/>
        <w:t>toward the rocks and blue of the Mediterranean. A glass panel suspended between the walls intersects our gaze; on it is inscribed a modified citation from “Theses on the Philosophy of History”: “</w:t>
      </w:r>
      <w:proofErr w:type="spellStart"/>
      <w:r>
        <w:t>Schwe</w:t>
      </w:r>
      <w:proofErr w:type="spellEnd"/>
      <w:r>
        <w:t xml:space="preserve"> </w:t>
      </w:r>
      <w:proofErr w:type="spellStart"/>
      <w:r>
        <w:t>rer</w:t>
      </w:r>
      <w:proofErr w:type="spellEnd"/>
      <w:r>
        <w:t xml:space="preserve"> </w:t>
      </w:r>
      <w:proofErr w:type="spellStart"/>
      <w:r>
        <w:t>ist</w:t>
      </w:r>
      <w:proofErr w:type="spellEnd"/>
      <w:r>
        <w:t xml:space="preserve"> </w:t>
      </w:r>
      <w:proofErr w:type="spellStart"/>
      <w:r>
        <w:t>es</w:t>
      </w:r>
      <w:proofErr w:type="spellEnd"/>
      <w:r>
        <w:t xml:space="preserve">, das </w:t>
      </w:r>
      <w:proofErr w:type="spellStart"/>
      <w:r>
        <w:t>Gedächtnis</w:t>
      </w:r>
      <w:proofErr w:type="spellEnd"/>
      <w:r>
        <w:t xml:space="preserve"> der </w:t>
      </w:r>
      <w:proofErr w:type="spellStart"/>
      <w:r>
        <w:t>Namen</w:t>
      </w:r>
      <w:proofErr w:type="spellEnd"/>
      <w:r>
        <w:t xml:space="preserve"> </w:t>
      </w:r>
      <w:proofErr w:type="spellStart"/>
      <w:r>
        <w:t>losen</w:t>
      </w:r>
      <w:proofErr w:type="spellEnd"/>
      <w:r>
        <w:t xml:space="preserve"> </w:t>
      </w:r>
      <w:proofErr w:type="spellStart"/>
      <w:r>
        <w:t>zu</w:t>
      </w:r>
      <w:proofErr w:type="spellEnd"/>
      <w:r>
        <w:t xml:space="preserve"> </w:t>
      </w:r>
      <w:proofErr w:type="spellStart"/>
      <w:r>
        <w:t>ehren</w:t>
      </w:r>
      <w:proofErr w:type="spellEnd"/>
      <w:r>
        <w:t xml:space="preserve"> </w:t>
      </w:r>
      <w:proofErr w:type="spellStart"/>
      <w:r>
        <w:t>als</w:t>
      </w:r>
      <w:proofErr w:type="spellEnd"/>
      <w:r>
        <w:t xml:space="preserve"> das </w:t>
      </w:r>
      <w:proofErr w:type="spellStart"/>
      <w:r>
        <w:t>Berühmten</w:t>
      </w:r>
      <w:proofErr w:type="spellEnd"/>
      <w:r>
        <w:t xml:space="preserve">. Dem Ge </w:t>
      </w:r>
      <w:proofErr w:type="spellStart"/>
      <w:r>
        <w:t>dächt</w:t>
      </w:r>
      <w:proofErr w:type="spellEnd"/>
      <w:r>
        <w:t xml:space="preserve"> </w:t>
      </w:r>
      <w:proofErr w:type="spellStart"/>
      <w:r>
        <w:t>nis</w:t>
      </w:r>
      <w:proofErr w:type="spellEnd"/>
      <w:r>
        <w:t xml:space="preserve"> der </w:t>
      </w:r>
      <w:proofErr w:type="spellStart"/>
      <w:r>
        <w:t>Namenlosen</w:t>
      </w:r>
      <w:proofErr w:type="spellEnd"/>
      <w:r>
        <w:t xml:space="preserve"> </w:t>
      </w:r>
      <w:proofErr w:type="spellStart"/>
      <w:r>
        <w:t>ist</w:t>
      </w:r>
      <w:proofErr w:type="spellEnd"/>
      <w:r>
        <w:t xml:space="preserve"> die </w:t>
      </w:r>
      <w:proofErr w:type="spellStart"/>
      <w:r>
        <w:t>historische</w:t>
      </w:r>
      <w:proofErr w:type="spellEnd"/>
      <w:r>
        <w:t xml:space="preserve"> </w:t>
      </w:r>
      <w:proofErr w:type="spellStart"/>
      <w:r>
        <w:t>Kon</w:t>
      </w:r>
      <w:proofErr w:type="spellEnd"/>
      <w:r>
        <w:t xml:space="preserve"> </w:t>
      </w:r>
      <w:proofErr w:type="spellStart"/>
      <w:r>
        <w:t>struk</w:t>
      </w:r>
      <w:proofErr w:type="spellEnd"/>
      <w:r>
        <w:t xml:space="preserve"> </w:t>
      </w:r>
      <w:proofErr w:type="spellStart"/>
      <w:r>
        <w:t>tion</w:t>
      </w:r>
      <w:proofErr w:type="spellEnd"/>
      <w:r>
        <w:t xml:space="preserve"> </w:t>
      </w:r>
      <w:proofErr w:type="spellStart"/>
      <w:r>
        <w:t>geweiht</w:t>
      </w:r>
      <w:proofErr w:type="spellEnd"/>
      <w:r>
        <w:t>” (“</w:t>
      </w:r>
      <w:r w:rsidRPr="009F5514">
        <w:rPr>
          <w:rStyle w:val="Emphasis"/>
          <w:highlight w:val="yellow"/>
        </w:rPr>
        <w:t>It is more arduous to honor the memory of the nameless than that of the renowned</w:t>
      </w:r>
      <w:r>
        <w:t xml:space="preserve">. Historical construction is devoted to the memory of the nameless” [my trans.]). </w:t>
      </w:r>
      <w:r w:rsidRPr="009F5514">
        <w:rPr>
          <w:rStyle w:val="Emphasis"/>
          <w:highlight w:val="yellow"/>
        </w:rPr>
        <w:t>A window on the sea</w:t>
      </w:r>
      <w:r w:rsidRPr="00B73F64">
        <w:rPr>
          <w:rStyle w:val="Emphasis"/>
        </w:rPr>
        <w:t>,</w:t>
      </w:r>
      <w:r>
        <w:t xml:space="preserve"> open to </w:t>
      </w:r>
      <w:r w:rsidRPr="009F5514">
        <w:rPr>
          <w:rStyle w:val="Emphasis"/>
          <w:highlight w:val="yellow"/>
        </w:rPr>
        <w:t>the storm blowing in from oblivion,</w:t>
      </w:r>
      <w:r w:rsidRPr="009F5514">
        <w:rPr>
          <w:highlight w:val="yellow"/>
        </w:rPr>
        <w:t xml:space="preserve"> </w:t>
      </w:r>
      <w:r w:rsidRPr="009F5514">
        <w:rPr>
          <w:rStyle w:val="Emphasis"/>
          <w:highlight w:val="yellow"/>
        </w:rPr>
        <w:t>sustains an aperture on a justice that has yet to come.</w:t>
      </w:r>
    </w:p>
    <w:p w14:paraId="50792154" w14:textId="77777777" w:rsidR="00F1143A" w:rsidRDefault="00F1143A" w:rsidP="00F1143A"/>
    <w:p w14:paraId="3454BF34" w14:textId="4C290359" w:rsidR="00F31C1D" w:rsidRDefault="00F31C1D" w:rsidP="00F31C1D">
      <w:pPr>
        <w:pStyle w:val="Heading2"/>
      </w:pPr>
      <w:r>
        <w:lastRenderedPageBreak/>
        <w:t>2AC Cards</w:t>
      </w:r>
    </w:p>
    <w:p w14:paraId="5C724DD7" w14:textId="28210926" w:rsidR="00F31C1D" w:rsidRDefault="00F31C1D" w:rsidP="00F31C1D">
      <w:pPr>
        <w:pStyle w:val="Heading3"/>
      </w:pPr>
      <w:r>
        <w:lastRenderedPageBreak/>
        <w:t>Metaphors Inevitable</w:t>
      </w:r>
    </w:p>
    <w:p w14:paraId="4ACEE181" w14:textId="77777777" w:rsidR="00F31C1D" w:rsidRPr="00A67195" w:rsidRDefault="00F31C1D" w:rsidP="00F31C1D">
      <w:pPr>
        <w:pStyle w:val="Heading4"/>
      </w:pPr>
      <w:r w:rsidRPr="00A67195">
        <w:t>Metaphors are inevitable—all language itself is metaphoric</w:t>
      </w:r>
    </w:p>
    <w:p w14:paraId="7DADFD75" w14:textId="77777777" w:rsidR="00F31C1D" w:rsidRPr="00F31C1D" w:rsidRDefault="00F31C1D" w:rsidP="00F31C1D">
      <w:pPr>
        <w:rPr>
          <w:rStyle w:val="StyleStyleBold12pt"/>
        </w:rPr>
      </w:pPr>
      <w:r w:rsidRPr="00F31C1D">
        <w:rPr>
          <w:rStyle w:val="StyleStyleBold12pt"/>
        </w:rPr>
        <w:t>Hyde ‘03</w:t>
      </w:r>
    </w:p>
    <w:p w14:paraId="16E16B6A" w14:textId="77777777" w:rsidR="00F31C1D" w:rsidRPr="0021198E" w:rsidRDefault="00F31C1D" w:rsidP="00F31C1D">
      <w:pPr>
        <w:rPr>
          <w:rStyle w:val="StyleStyleBold12pt"/>
          <w:sz w:val="18"/>
          <w:szCs w:val="18"/>
        </w:rPr>
      </w:pPr>
      <w:r>
        <w:rPr>
          <w:rStyle w:val="StyleStyleBold12pt"/>
          <w:sz w:val="18"/>
          <w:szCs w:val="18"/>
        </w:rPr>
        <w:t>[</w:t>
      </w:r>
      <w:r>
        <w:rPr>
          <w:rStyle w:val="StyleStyleBold12pt"/>
          <w:b w:val="0"/>
          <w:sz w:val="18"/>
          <w:szCs w:val="18"/>
        </w:rPr>
        <w:t>Brad</w:t>
      </w:r>
      <w:proofErr w:type="gramStart"/>
      <w:r>
        <w:rPr>
          <w:rStyle w:val="StyleStyleBold12pt"/>
          <w:b w:val="0"/>
          <w:sz w:val="18"/>
          <w:szCs w:val="18"/>
        </w:rPr>
        <w:t>,  Teacher</w:t>
      </w:r>
      <w:proofErr w:type="gramEnd"/>
      <w:r>
        <w:rPr>
          <w:rStyle w:val="StyleStyleBold12pt"/>
          <w:b w:val="0"/>
          <w:sz w:val="18"/>
          <w:szCs w:val="18"/>
        </w:rPr>
        <w:t xml:space="preserve">, Pearson Adult Learning Center,  1/5/03, “Metaphors We Live By,” </w:t>
      </w:r>
      <w:r w:rsidRPr="00A67195">
        <w:rPr>
          <w:rStyle w:val="StyleStyleBold12pt"/>
          <w:b w:val="0"/>
          <w:sz w:val="18"/>
          <w:szCs w:val="18"/>
        </w:rPr>
        <w:t>http://palc.sd40.bc.ca/palc/Archive/writingtips/metaphorweliveby.htm</w:t>
      </w:r>
      <w:r>
        <w:rPr>
          <w:rStyle w:val="StyleStyleBold12pt"/>
          <w:b w:val="0"/>
          <w:sz w:val="18"/>
          <w:szCs w:val="18"/>
        </w:rPr>
        <w:t xml:space="preserve">] </w:t>
      </w:r>
      <w:r>
        <w:rPr>
          <w:rStyle w:val="StyleStyleBold12pt"/>
          <w:sz w:val="18"/>
          <w:szCs w:val="18"/>
        </w:rPr>
        <w:t>[SG]</w:t>
      </w:r>
    </w:p>
    <w:p w14:paraId="60E2895D" w14:textId="77777777" w:rsidR="00F31C1D" w:rsidRDefault="00F31C1D" w:rsidP="00F31C1D">
      <w:pPr>
        <w:rPr>
          <w:sz w:val="16"/>
          <w:szCs w:val="32"/>
        </w:rPr>
      </w:pPr>
    </w:p>
    <w:p w14:paraId="6DBC960A" w14:textId="4EFCD4E9" w:rsidR="00F31C1D" w:rsidRPr="00BC0102" w:rsidRDefault="00F31C1D" w:rsidP="00F31C1D">
      <w:pPr>
        <w:rPr>
          <w:sz w:val="16"/>
          <w:szCs w:val="32"/>
        </w:rPr>
      </w:pPr>
      <w:r w:rsidRPr="00BC0102">
        <w:rPr>
          <w:sz w:val="16"/>
          <w:szCs w:val="32"/>
        </w:rPr>
        <w:t xml:space="preserve">Oftentimes, </w:t>
      </w:r>
      <w:r w:rsidRPr="00F31C1D">
        <w:rPr>
          <w:rStyle w:val="StyleBoldUnderline"/>
        </w:rPr>
        <w:t>we like to think that metaphor is something</w:t>
      </w:r>
      <w:r w:rsidRPr="005D52B0">
        <w:rPr>
          <w:sz w:val="26"/>
          <w:szCs w:val="26"/>
        </w:rPr>
        <w:t xml:space="preserve"> </w:t>
      </w:r>
      <w:r w:rsidRPr="00BC0102">
        <w:rPr>
          <w:sz w:val="16"/>
          <w:szCs w:val="32"/>
        </w:rPr>
        <w:t xml:space="preserve">special, unusual, or </w:t>
      </w:r>
      <w:r w:rsidRPr="00F31C1D">
        <w:rPr>
          <w:rStyle w:val="StyleBoldUnderline"/>
        </w:rPr>
        <w:t>poetic.</w:t>
      </w:r>
      <w:r w:rsidRPr="005D52B0">
        <w:rPr>
          <w:sz w:val="26"/>
          <w:szCs w:val="26"/>
        </w:rPr>
        <w:t xml:space="preserve"> </w:t>
      </w:r>
      <w:r w:rsidRPr="00BC0102">
        <w:rPr>
          <w:sz w:val="16"/>
          <w:szCs w:val="32"/>
        </w:rPr>
        <w:t xml:space="preserve">According to George </w:t>
      </w:r>
      <w:proofErr w:type="spellStart"/>
      <w:r w:rsidRPr="00BC0102">
        <w:rPr>
          <w:sz w:val="16"/>
          <w:szCs w:val="32"/>
        </w:rPr>
        <w:t>Lakoff</w:t>
      </w:r>
      <w:proofErr w:type="spellEnd"/>
      <w:r w:rsidRPr="00BC0102">
        <w:rPr>
          <w:sz w:val="16"/>
          <w:szCs w:val="32"/>
        </w:rPr>
        <w:t xml:space="preserve"> and Mark Johnson, authors of the book, Metaphors We </w:t>
      </w:r>
      <w:proofErr w:type="gramStart"/>
      <w:r w:rsidRPr="00BC0102">
        <w:rPr>
          <w:sz w:val="16"/>
          <w:szCs w:val="32"/>
        </w:rPr>
        <w:t>Live</w:t>
      </w:r>
      <w:proofErr w:type="gramEnd"/>
      <w:r w:rsidRPr="00BC0102">
        <w:rPr>
          <w:sz w:val="16"/>
          <w:szCs w:val="32"/>
        </w:rPr>
        <w:t xml:space="preserve"> By, </w:t>
      </w:r>
      <w:r w:rsidRPr="00F31C1D">
        <w:rPr>
          <w:rStyle w:val="StyleBoldUnderline"/>
        </w:rPr>
        <w:t>this is far from the truth</w:t>
      </w:r>
      <w:r w:rsidRPr="005D52B0">
        <w:rPr>
          <w:sz w:val="26"/>
          <w:szCs w:val="26"/>
        </w:rPr>
        <w:t>.</w:t>
      </w:r>
      <w:r w:rsidRPr="00BC0102">
        <w:rPr>
          <w:sz w:val="16"/>
          <w:szCs w:val="32"/>
        </w:rPr>
        <w:t xml:space="preserve"> They argue that "</w:t>
      </w:r>
      <w:r w:rsidRPr="00F31C1D">
        <w:rPr>
          <w:rStyle w:val="StyleBoldUnderline"/>
        </w:rPr>
        <w:t>metaphor is pervasive in everyday life</w:t>
      </w:r>
      <w:r w:rsidRPr="00BC0102">
        <w:rPr>
          <w:rStyle w:val="StyleBoldUnderline"/>
          <w:sz w:val="32"/>
          <w:szCs w:val="32"/>
        </w:rPr>
        <w:t>,</w:t>
      </w:r>
      <w:r w:rsidRPr="00BC0102">
        <w:rPr>
          <w:sz w:val="16"/>
          <w:szCs w:val="32"/>
        </w:rPr>
        <w:t xml:space="preserve"> not just in language but </w:t>
      </w:r>
      <w:r w:rsidRPr="00F31C1D">
        <w:rPr>
          <w:rStyle w:val="StyleBoldUnderline"/>
        </w:rPr>
        <w:t>in thought and action</w:t>
      </w:r>
      <w:r w:rsidRPr="00BC0102">
        <w:rPr>
          <w:sz w:val="16"/>
          <w:szCs w:val="32"/>
        </w:rPr>
        <w:t>." Here are a few examples of what they mean: "</w:t>
      </w:r>
      <w:r w:rsidRPr="00F31C1D">
        <w:rPr>
          <w:rStyle w:val="StyleBoldUnderline"/>
        </w:rPr>
        <w:t>Conscious is up; Unconscious is down</w:t>
      </w:r>
      <w:r w:rsidRPr="00BC0102">
        <w:rPr>
          <w:sz w:val="16"/>
          <w:szCs w:val="32"/>
        </w:rPr>
        <w:t>" For example: "</w:t>
      </w:r>
      <w:r w:rsidRPr="00F31C1D">
        <w:rPr>
          <w:rStyle w:val="StyleBoldUnderline"/>
        </w:rPr>
        <w:t>Get up. Wake up. He fell asleep. He sank into a coma.</w:t>
      </w:r>
      <w:r w:rsidRPr="00BC0102">
        <w:rPr>
          <w:sz w:val="16"/>
          <w:szCs w:val="32"/>
        </w:rPr>
        <w:t xml:space="preserve">" (We also know, of course, that being happy is up and being sad is down.) "The future is in front and the past is behind." For example: "In the weeks ahead of us . . ." or "That's all behind us now." </w:t>
      </w:r>
      <w:proofErr w:type="gramStart"/>
      <w:r w:rsidRPr="00BC0102">
        <w:rPr>
          <w:sz w:val="16"/>
          <w:szCs w:val="32"/>
        </w:rPr>
        <w:t>The</w:t>
      </w:r>
      <w:proofErr w:type="gramEnd"/>
      <w:r w:rsidRPr="00BC0102">
        <w:rPr>
          <w:sz w:val="16"/>
          <w:szCs w:val="32"/>
        </w:rPr>
        <w:t xml:space="preserve"> authors argue that </w:t>
      </w:r>
      <w:r w:rsidRPr="00F31C1D">
        <w:rPr>
          <w:rStyle w:val="StyleBoldUnderline"/>
        </w:rPr>
        <w:t>how we view the world</w:t>
      </w:r>
      <w:r w:rsidRPr="00BC0102">
        <w:rPr>
          <w:sz w:val="16"/>
          <w:szCs w:val="32"/>
        </w:rPr>
        <w:t xml:space="preserve"> (for example that we give mountains and chairs feet and legs, just like ourselves) </w:t>
      </w:r>
      <w:r w:rsidRPr="00F31C1D">
        <w:rPr>
          <w:rStyle w:val="StyleBoldUnderline"/>
        </w:rPr>
        <w:t xml:space="preserve">is the basis of language itself </w:t>
      </w:r>
      <w:r w:rsidRPr="005D52B0">
        <w:rPr>
          <w:sz w:val="26"/>
          <w:szCs w:val="26"/>
        </w:rPr>
        <w:t>(</w:t>
      </w:r>
      <w:r w:rsidRPr="00F31C1D">
        <w:rPr>
          <w:rStyle w:val="StyleBoldUnderline"/>
        </w:rPr>
        <w:t>and are</w:t>
      </w:r>
      <w:r w:rsidRPr="005D52B0">
        <w:rPr>
          <w:sz w:val="26"/>
          <w:szCs w:val="26"/>
        </w:rPr>
        <w:t xml:space="preserve"> </w:t>
      </w:r>
      <w:r w:rsidRPr="00BC0102">
        <w:rPr>
          <w:sz w:val="16"/>
          <w:szCs w:val="32"/>
        </w:rPr>
        <w:t xml:space="preserve">comparisons, or, in other words, </w:t>
      </w:r>
      <w:r w:rsidRPr="00F31C1D">
        <w:rPr>
          <w:rStyle w:val="StyleBoldUnderline"/>
        </w:rPr>
        <w:t>metaphors</w:t>
      </w:r>
      <w:r w:rsidRPr="00BC0102">
        <w:rPr>
          <w:sz w:val="16"/>
          <w:szCs w:val="32"/>
        </w:rPr>
        <w:t>!).</w:t>
      </w:r>
    </w:p>
    <w:p w14:paraId="1668BAB1" w14:textId="77777777" w:rsidR="00F31C1D" w:rsidRPr="00F31C1D" w:rsidRDefault="00F31C1D" w:rsidP="00F31C1D"/>
    <w:p w14:paraId="3FC5F34A" w14:textId="28132E82" w:rsidR="00F31C1D" w:rsidRPr="00F31C1D" w:rsidRDefault="00F31C1D" w:rsidP="00F31C1D">
      <w:pPr>
        <w:pStyle w:val="Heading3"/>
      </w:pPr>
      <w:r>
        <w:lastRenderedPageBreak/>
        <w:t>Cap</w:t>
      </w:r>
    </w:p>
    <w:p w14:paraId="3237FCF1" w14:textId="77777777" w:rsidR="00F31C1D" w:rsidRPr="00F31C1D" w:rsidRDefault="00F31C1D" w:rsidP="00F31C1D">
      <w:pPr>
        <w:pStyle w:val="Heading4"/>
      </w:pPr>
      <w:r w:rsidRPr="00F31C1D">
        <w:t xml:space="preserve">1. Capitalism is an insufficient explanation to slavery for it begs the question – Why Black slaves? While would have reaped more capital, been cheaper and would have led to faster development than African slaves. Europeans chose Blacks not for the economic value, but for the symbolic value. The master-slave is non-comparative to the worker-master dichotomies of capitalism </w:t>
      </w:r>
    </w:p>
    <w:p w14:paraId="28EF753B" w14:textId="77777777" w:rsidR="00F31C1D" w:rsidRPr="00F31C1D" w:rsidRDefault="00F31C1D" w:rsidP="00F31C1D">
      <w:proofErr w:type="spellStart"/>
      <w:r w:rsidRPr="00761567">
        <w:rPr>
          <w:rStyle w:val="StyleStyleBold12pt"/>
        </w:rPr>
        <w:t>Wilderson</w:t>
      </w:r>
      <w:proofErr w:type="spellEnd"/>
      <w:r w:rsidRPr="00761567">
        <w:rPr>
          <w:rStyle w:val="StyleStyleBold12pt"/>
        </w:rPr>
        <w:t xml:space="preserve"> 10</w:t>
      </w:r>
      <w:r>
        <w:rPr>
          <w:rStyle w:val="StyleBoldUnderline"/>
        </w:rPr>
        <w:t xml:space="preserve"> </w:t>
      </w:r>
      <w:r w:rsidRPr="00761567">
        <w:rPr>
          <w:rStyle w:val="StyleBoldUnderline"/>
          <w:sz w:val="16"/>
        </w:rPr>
        <w:t>(</w:t>
      </w:r>
      <w:r w:rsidRPr="00F31C1D">
        <w:t>Frank, Professor of African American Studies and Drama at the University of California, Irving “Unspeakable Ethics” Red, White, &amp; Black: Cinema and the Structure of U.S. Antagonisms pg. 21-29) NIJ</w:t>
      </w:r>
    </w:p>
    <w:p w14:paraId="46F00A0D" w14:textId="77777777" w:rsidR="00F31C1D" w:rsidRDefault="00F31C1D" w:rsidP="00F31C1D">
      <w:pPr>
        <w:rPr>
          <w:rStyle w:val="StyleBoldUnderline"/>
        </w:rPr>
      </w:pPr>
    </w:p>
    <w:p w14:paraId="05711D72" w14:textId="77777777" w:rsidR="00F31C1D" w:rsidRPr="00761567" w:rsidRDefault="00F31C1D" w:rsidP="00F31C1D">
      <w:pPr>
        <w:rPr>
          <w:rStyle w:val="StyleBoldUnderline"/>
        </w:rPr>
      </w:pPr>
      <w:r w:rsidRPr="00761567">
        <w:rPr>
          <w:rStyle w:val="StyleBoldUnderline"/>
        </w:rPr>
        <w:t>Toward the end of the first volume of Capital</w:t>
      </w:r>
      <w:r w:rsidRPr="00F31C1D">
        <w:rPr>
          <w:sz w:val="16"/>
          <w:szCs w:val="16"/>
        </w:rPr>
        <w:t xml:space="preserve">— after informing us “that conquest, enslavement, robbery, murder, in short, force, play the greatest part in the methods of primitive accumulation” (e.g., methods which produce the Slave)—Karl </w:t>
      </w:r>
      <w:r w:rsidRPr="00761567">
        <w:rPr>
          <w:rStyle w:val="StyleBoldUnderline"/>
        </w:rPr>
        <w:t>Marx makes a</w:t>
      </w:r>
      <w:r w:rsidRPr="00F31C1D">
        <w:rPr>
          <w:sz w:val="16"/>
          <w:szCs w:val="16"/>
        </w:rPr>
        <w:t xml:space="preserve"> humorous but </w:t>
      </w:r>
      <w:r w:rsidRPr="00761567">
        <w:rPr>
          <w:rStyle w:val="StyleBoldUnderline"/>
        </w:rPr>
        <w:t xml:space="preserve">revealing observation </w:t>
      </w:r>
      <w:r w:rsidRPr="00F31C1D">
        <w:rPr>
          <w:sz w:val="16"/>
          <w:szCs w:val="16"/>
        </w:rPr>
        <w:t xml:space="preserve">about the psychic disposition of the proletariat. </w:t>
      </w:r>
      <w:r w:rsidRPr="00761567">
        <w:rPr>
          <w:rStyle w:val="StyleBoldUnderline"/>
        </w:rPr>
        <w:t>In drawing a distinction between the worker and the Slave, Marx points out that the Slave has no wage, no symbolic stand-in for an exchange of labor power. The worker, in contrast, has cash, though not much of it. Here Marx does</w:t>
      </w:r>
      <w:r w:rsidRPr="00F31C1D">
        <w:rPr>
          <w:sz w:val="16"/>
          <w:szCs w:val="16"/>
        </w:rPr>
        <w:t xml:space="preserve"> not </w:t>
      </w:r>
      <w:r w:rsidRPr="00761567">
        <w:rPr>
          <w:rStyle w:val="StyleBoldUnderline"/>
        </w:rPr>
        <w:t>comment</w:t>
      </w:r>
      <w:r w:rsidRPr="00F31C1D">
        <w:rPr>
          <w:sz w:val="16"/>
          <w:szCs w:val="16"/>
        </w:rPr>
        <w:t xml:space="preserve"> so much on the not-much-of-it-ness of the worker’s chump change, but </w:t>
      </w:r>
      <w:r w:rsidRPr="00761567">
        <w:rPr>
          <w:rStyle w:val="StyleBoldUnderline"/>
        </w:rPr>
        <w:t xml:space="preserve">on the enormous ensemble of </w:t>
      </w:r>
      <w:proofErr w:type="spellStart"/>
      <w:r w:rsidRPr="00761567">
        <w:rPr>
          <w:rStyle w:val="StyleBoldUnderline"/>
        </w:rPr>
        <w:t>cathected</w:t>
      </w:r>
      <w:proofErr w:type="spellEnd"/>
      <w:r w:rsidRPr="00761567">
        <w:rPr>
          <w:rStyle w:val="StyleBoldUnderline"/>
        </w:rPr>
        <w:t xml:space="preserve"> investments that such a little bit of change provides:</w:t>
      </w:r>
      <w:r w:rsidRPr="00F31C1D">
        <w:rPr>
          <w:sz w:val="16"/>
          <w:szCs w:val="16"/>
        </w:rPr>
        <w:t xml:space="preserve"> “[It] remains in his mind as something more than a particular use-value. . . . </w:t>
      </w:r>
      <w:r w:rsidRPr="00761567">
        <w:rPr>
          <w:rStyle w:val="StyleBoldUnderline"/>
        </w:rPr>
        <w:t>[For] it is the worker himself who converts the money into whatever use-values he desires; it is he who buys commodities as he wishes and, as the owner of money, as the buyer of goods, he stands in precisely the same relationship to the sellers of goods as any other buyer. ”</w:t>
      </w:r>
      <w:r w:rsidRPr="00F31C1D">
        <w:rPr>
          <w:sz w:val="16"/>
          <w:szCs w:val="16"/>
        </w:rPr>
        <w:t xml:space="preserve">14 </w:t>
      </w:r>
      <w:r w:rsidRPr="00761567">
        <w:rPr>
          <w:rStyle w:val="StyleBoldUnderline"/>
        </w:rPr>
        <w:t>Marx goes on to tell us that whether the worker saves, hoards, or squanders his money on drink, he “acts as a free agent” and so “learns to control himself, in contrast to the slave, who needs a master.”</w:t>
      </w:r>
      <w:r w:rsidRPr="00F31C1D">
        <w:rPr>
          <w:sz w:val="16"/>
          <w:szCs w:val="16"/>
        </w:rPr>
        <w:t xml:space="preserve"> 15 It is sad, in a funny sort of way, to think of a worker standing in the same relationship to the sellers of goods as any other buyer, simply because his use-values can buy a loaf of bread just like the capitalist’s capital can. But it is frightening to take this “same relationship” in a direction that Marx does not take it: </w:t>
      </w:r>
      <w:r w:rsidRPr="00761567">
        <w:rPr>
          <w:rStyle w:val="StyleBoldUnderline"/>
        </w:rPr>
        <w:t>If workers can buy a loaf of bread, they can also buy a slave. It seems to me that the psychic dimension of a proletariat who “stands in precisely the same relationship” to other members of civil society due to their intramural exchange in mutual, possessive possibilities, the ability to own either a piece of Black flesh or a loaf of white bread or both</w:t>
      </w:r>
      <w:r w:rsidRPr="00F31C1D">
        <w:rPr>
          <w:sz w:val="16"/>
          <w:szCs w:val="16"/>
        </w:rPr>
        <w:t xml:space="preserve">, is where we must begin to understand the founding antagonism between the something Mailer has to save and the nothing Baldwin has to lose. David </w:t>
      </w:r>
      <w:proofErr w:type="spellStart"/>
      <w:r w:rsidRPr="00F31C1D">
        <w:rPr>
          <w:sz w:val="16"/>
          <w:szCs w:val="16"/>
        </w:rPr>
        <w:t>Eltis</w:t>
      </w:r>
      <w:proofErr w:type="spellEnd"/>
      <w:r w:rsidRPr="00F31C1D">
        <w:rPr>
          <w:sz w:val="16"/>
          <w:szCs w:val="16"/>
        </w:rPr>
        <w:t xml:space="preserve"> is emphatic in his assertion that European civil society’s decision not to hunt for slaves along the banks of the Thames or other rivers in the lands of White people or in prisons or poor houses was a bad business decision that slowed the pace of economic development in both Europe and the “New World.” </w:t>
      </w:r>
      <w:proofErr w:type="spellStart"/>
      <w:r w:rsidRPr="00F31C1D">
        <w:rPr>
          <w:sz w:val="16"/>
          <w:szCs w:val="16"/>
        </w:rPr>
        <w:t>Eltis</w:t>
      </w:r>
      <w:proofErr w:type="spellEnd"/>
      <w:r w:rsidRPr="00F31C1D">
        <w:rPr>
          <w:sz w:val="16"/>
          <w:szCs w:val="16"/>
        </w:rPr>
        <w:t xml:space="preserve"> writes: “No Western European power after the Middle Ages crosses the basic divide separating European workers from full chattel slavery. And while serfdom fell and rose in different parts of early modern Europe and shared characteristics with slavery, serfs were not outsiders either before or after </w:t>
      </w:r>
      <w:proofErr w:type="spellStart"/>
      <w:r w:rsidRPr="00F31C1D">
        <w:rPr>
          <w:sz w:val="16"/>
          <w:szCs w:val="16"/>
        </w:rPr>
        <w:t>enserfment</w:t>
      </w:r>
      <w:proofErr w:type="spellEnd"/>
      <w:r w:rsidRPr="00F31C1D">
        <w:rPr>
          <w:sz w:val="16"/>
          <w:szCs w:val="16"/>
        </w:rPr>
        <w:t xml:space="preserve">. The phrase ‘long distance serf trade’ is an oxymoron.” 16 He goes on to show how population growth patterns in Europe during the 1300s, 1400s, and 1500s far outpaced population growth patterns in Africa. He makes this point not only to demonstrate how devastating chattel slavery was on African population growth patterns—in other words, to highlight its genocidal impact— but also to make an equally profound but commonly overlooked point: </w:t>
      </w:r>
      <w:r w:rsidRPr="00761567">
        <w:rPr>
          <w:rStyle w:val="StyleBoldUnderline"/>
        </w:rPr>
        <w:t>Europe was so heavily populated that had the Europeans been more invested in the economic value of chattel slavery than they were in the symbolic value of Black slavery and hence had instituted “a properly exploited system drawing on convicts, prisoners and vagrants. . . . [they] could easily have provided 50,000 [White slaves] a year [to the New World] without serious disruption to either international peace or the existing social institutions that generated and supervised these potential European victims.”</w:t>
      </w:r>
      <w:r w:rsidRPr="00F31C1D">
        <w:rPr>
          <w:sz w:val="16"/>
          <w:szCs w:val="16"/>
        </w:rPr>
        <w:t xml:space="preserve"> 17 </w:t>
      </w:r>
      <w:r w:rsidRPr="00761567">
        <w:rPr>
          <w:rStyle w:val="StyleBoldUnderline"/>
        </w:rPr>
        <w:t xml:space="preserve">I </w:t>
      </w:r>
      <w:proofErr w:type="gramStart"/>
      <w:r w:rsidRPr="00761567">
        <w:rPr>
          <w:rStyle w:val="StyleBoldUnderline"/>
        </w:rPr>
        <w:t>raise</w:t>
      </w:r>
      <w:proofErr w:type="gramEnd"/>
      <w:r w:rsidRPr="00761567">
        <w:rPr>
          <w:rStyle w:val="StyleBoldUnderline"/>
        </w:rPr>
        <w:t xml:space="preserve"> </w:t>
      </w:r>
      <w:proofErr w:type="spellStart"/>
      <w:r w:rsidRPr="00761567">
        <w:rPr>
          <w:rStyle w:val="StyleBoldUnderline"/>
        </w:rPr>
        <w:t>Eltis’s</w:t>
      </w:r>
      <w:proofErr w:type="spellEnd"/>
      <w:r w:rsidRPr="00761567">
        <w:rPr>
          <w:rStyle w:val="StyleBoldUnderline"/>
        </w:rPr>
        <w:t xml:space="preserve"> </w:t>
      </w:r>
      <w:proofErr w:type="spellStart"/>
      <w:r w:rsidRPr="00761567">
        <w:rPr>
          <w:rStyle w:val="StyleBoldUnderline"/>
        </w:rPr>
        <w:t>counterposing</w:t>
      </w:r>
      <w:proofErr w:type="spellEnd"/>
      <w:r w:rsidRPr="00761567">
        <w:rPr>
          <w:rStyle w:val="StyleBoldUnderline"/>
        </w:rPr>
        <w:t xml:space="preserve"> of the symbolic value of slavery to the economic value of slavery in order to debunk two gross misunderstandings: One is that work</w:t>
      </w:r>
      <w:r w:rsidRPr="00F31C1D">
        <w:rPr>
          <w:sz w:val="16"/>
          <w:szCs w:val="16"/>
        </w:rPr>
        <w:t xml:space="preserve">— or alienation and exploitation— </w:t>
      </w:r>
      <w:r w:rsidRPr="00761567">
        <w:rPr>
          <w:rStyle w:val="StyleBoldUnderline"/>
        </w:rPr>
        <w:t>is a constituent element of slavery. Slavery</w:t>
      </w:r>
      <w:r w:rsidRPr="00F31C1D">
        <w:rPr>
          <w:sz w:val="16"/>
          <w:szCs w:val="16"/>
        </w:rPr>
        <w:t xml:space="preserve">, writes Orlando Patterson, </w:t>
      </w:r>
      <w:r w:rsidRPr="00761567">
        <w:rPr>
          <w:rStyle w:val="StyleBoldUnderline"/>
        </w:rPr>
        <w:t xml:space="preserve">“is the permanent, violent domination of </w:t>
      </w:r>
      <w:proofErr w:type="spellStart"/>
      <w:r w:rsidRPr="00761567">
        <w:rPr>
          <w:rStyle w:val="StyleBoldUnderline"/>
        </w:rPr>
        <w:t>natally</w:t>
      </w:r>
      <w:proofErr w:type="spellEnd"/>
      <w:r w:rsidRPr="00761567">
        <w:rPr>
          <w:rStyle w:val="StyleBoldUnderline"/>
        </w:rPr>
        <w:t xml:space="preserve"> alienated and generally dishonored persons.” </w:t>
      </w:r>
      <w:r w:rsidRPr="00F31C1D">
        <w:rPr>
          <w:sz w:val="16"/>
          <w:szCs w:val="16"/>
        </w:rPr>
        <w:t xml:space="preserve">18 Patterson goes to great lengths to delink his three “constituent elements of slavery” from the labor that one is typically forced to perform when one is enslaved. Forced labor is not constitutive of enslavement because whereas it explains a common practice, it does not define the structure of the power relation between those who are slaves and those who are not. In pursuit of his “constituent elements” of slavery, a line of inquiry that helps us separate experience (events) from ontology (the capacities of power— or lack thereof— lodged in distinct and irreconcilable subject positions, e.g., Humans and Slaves), Patterson helps us denaturalize the link between force and labor so that we can theorize the former as a phenomenon that positions a body, ontologically (paradigmatically), and the latter as a possible but not inevitable experience of someone who is socially dead. 19 </w:t>
      </w:r>
      <w:r w:rsidRPr="00761567">
        <w:rPr>
          <w:rStyle w:val="StyleBoldUnderline"/>
        </w:rPr>
        <w:t xml:space="preserve">The other misunderstanding I am attempting to correct is the notion that the profit motive is the consideration in the </w:t>
      </w:r>
      <w:proofErr w:type="spellStart"/>
      <w:r w:rsidRPr="00761567">
        <w:rPr>
          <w:rStyle w:val="StyleBoldUnderline"/>
        </w:rPr>
        <w:t>slaveocracy</w:t>
      </w:r>
      <w:proofErr w:type="spellEnd"/>
      <w:r w:rsidRPr="00761567">
        <w:rPr>
          <w:rStyle w:val="StyleBoldUnderline"/>
        </w:rPr>
        <w:t xml:space="preserve"> that trumps all others.</w:t>
      </w:r>
      <w:r w:rsidRPr="00F31C1D">
        <w:rPr>
          <w:sz w:val="16"/>
          <w:szCs w:val="16"/>
        </w:rPr>
        <w:t xml:space="preserve"> David Marriott, </w:t>
      </w:r>
      <w:proofErr w:type="spellStart"/>
      <w:r w:rsidRPr="00F31C1D">
        <w:rPr>
          <w:sz w:val="16"/>
          <w:szCs w:val="16"/>
        </w:rPr>
        <w:t>Saidiya</w:t>
      </w:r>
      <w:proofErr w:type="spellEnd"/>
      <w:r w:rsidRPr="00F31C1D">
        <w:rPr>
          <w:sz w:val="16"/>
          <w:szCs w:val="16"/>
        </w:rPr>
        <w:t xml:space="preserve"> Hartman, Ronald Judy, </w:t>
      </w:r>
      <w:proofErr w:type="spellStart"/>
      <w:r w:rsidRPr="00F31C1D">
        <w:rPr>
          <w:sz w:val="16"/>
          <w:szCs w:val="16"/>
        </w:rPr>
        <w:t>Hortense</w:t>
      </w:r>
      <w:proofErr w:type="spellEnd"/>
      <w:r w:rsidRPr="00F31C1D">
        <w:rPr>
          <w:sz w:val="16"/>
          <w:szCs w:val="16"/>
        </w:rPr>
        <w:t xml:space="preserve"> Spillers, </w:t>
      </w:r>
      <w:r w:rsidRPr="00F31C1D">
        <w:rPr>
          <w:sz w:val="16"/>
          <w:szCs w:val="16"/>
        </w:rPr>
        <w:lastRenderedPageBreak/>
        <w:t xml:space="preserve">Orlando Patterson, and </w:t>
      </w:r>
      <w:proofErr w:type="spellStart"/>
      <w:r w:rsidRPr="00F31C1D">
        <w:rPr>
          <w:sz w:val="16"/>
          <w:szCs w:val="16"/>
        </w:rPr>
        <w:t>Achille</w:t>
      </w:r>
      <w:proofErr w:type="spellEnd"/>
      <w:r w:rsidRPr="00F31C1D">
        <w:rPr>
          <w:sz w:val="16"/>
          <w:szCs w:val="16"/>
        </w:rPr>
        <w:t xml:space="preserve"> </w:t>
      </w:r>
      <w:proofErr w:type="spellStart"/>
      <w:r w:rsidRPr="00F31C1D">
        <w:rPr>
          <w:sz w:val="16"/>
          <w:szCs w:val="16"/>
        </w:rPr>
        <w:t>Mbembe</w:t>
      </w:r>
      <w:proofErr w:type="spellEnd"/>
      <w:r w:rsidRPr="00F31C1D">
        <w:rPr>
          <w:sz w:val="16"/>
          <w:szCs w:val="16"/>
        </w:rPr>
        <w:t xml:space="preserve"> have gone to considerable lengths to show that, in point of fact, </w:t>
      </w:r>
      <w:r w:rsidRPr="00761567">
        <w:rPr>
          <w:rStyle w:val="StyleBoldUnderline"/>
        </w:rPr>
        <w:t xml:space="preserve">slavery is and connotes an ontological status for Blackness; and that the constituent elements of slavery are not exploitation and alienation but accumulation and </w:t>
      </w:r>
      <w:proofErr w:type="spellStart"/>
      <w:r w:rsidRPr="00761567">
        <w:rPr>
          <w:rStyle w:val="StyleBoldUnderline"/>
        </w:rPr>
        <w:t>fungibility</w:t>
      </w:r>
      <w:proofErr w:type="spellEnd"/>
      <w:r w:rsidRPr="00F31C1D">
        <w:rPr>
          <w:sz w:val="16"/>
          <w:szCs w:val="16"/>
        </w:rPr>
        <w:t xml:space="preserve"> (as Hartman puts it): 20 the condition of being owned and traded. Patterson reminds us that though </w:t>
      </w:r>
      <w:r w:rsidRPr="00761567">
        <w:rPr>
          <w:rStyle w:val="StyleBoldUnderline"/>
        </w:rPr>
        <w:t>professional athletes and brides in traditional cultures can be said to be bought and sold</w:t>
      </w:r>
      <w:r w:rsidRPr="00F31C1D">
        <w:rPr>
          <w:sz w:val="16"/>
          <w:szCs w:val="16"/>
        </w:rPr>
        <w:t xml:space="preserve"> (when the former is traded among teams and the latter is exchanged for a bride price), </w:t>
      </w:r>
      <w:r w:rsidRPr="00761567">
        <w:rPr>
          <w:rStyle w:val="StyleBoldUnderline"/>
        </w:rPr>
        <w:t>they are not slaves because (1) they are not “generally dishonored,”</w:t>
      </w:r>
      <w:r w:rsidRPr="00F31C1D">
        <w:rPr>
          <w:sz w:val="16"/>
          <w:szCs w:val="16"/>
        </w:rPr>
        <w:t xml:space="preserve"> meaning they are not stigmatized in their being prior to any transgressive act or behavior; </w:t>
      </w:r>
      <w:r w:rsidRPr="00761567">
        <w:rPr>
          <w:rStyle w:val="StyleBoldUnderline"/>
        </w:rPr>
        <w:t>(2) they are not “</w:t>
      </w:r>
      <w:proofErr w:type="spellStart"/>
      <w:r w:rsidRPr="00761567">
        <w:rPr>
          <w:rStyle w:val="StyleBoldUnderline"/>
        </w:rPr>
        <w:t>natally</w:t>
      </w:r>
      <w:proofErr w:type="spellEnd"/>
      <w:r w:rsidRPr="00761567">
        <w:rPr>
          <w:rStyle w:val="StyleBoldUnderline"/>
        </w:rPr>
        <w:t xml:space="preserve"> alienated,” meaning their claims to ascending and descending generations are not denied them; and (3) they have some choice in the relationship</w:t>
      </w:r>
      <w:r w:rsidRPr="00F31C1D">
        <w:rPr>
          <w:sz w:val="16"/>
          <w:szCs w:val="16"/>
        </w:rPr>
        <w:t xml:space="preserve">, meaning they are not the objects of “naked violence.” The relational status of the athlete and the traditional bride is always already recognized and incorporated into </w:t>
      </w:r>
      <w:proofErr w:type="spellStart"/>
      <w:r w:rsidRPr="00F31C1D">
        <w:rPr>
          <w:sz w:val="16"/>
          <w:szCs w:val="16"/>
        </w:rPr>
        <w:t>relationality</w:t>
      </w:r>
      <w:proofErr w:type="spellEnd"/>
      <w:r w:rsidRPr="00F31C1D">
        <w:rPr>
          <w:sz w:val="16"/>
          <w:szCs w:val="16"/>
        </w:rPr>
        <w:t xml:space="preserve"> writ large. Unlike the Slave, the professional athlete and traditional bride are subjected to accumulation and </w:t>
      </w:r>
      <w:proofErr w:type="spellStart"/>
      <w:r w:rsidRPr="00F31C1D">
        <w:rPr>
          <w:sz w:val="16"/>
          <w:szCs w:val="16"/>
        </w:rPr>
        <w:t>fungibility</w:t>
      </w:r>
      <w:proofErr w:type="spellEnd"/>
      <w:r w:rsidRPr="00F31C1D">
        <w:rPr>
          <w:sz w:val="16"/>
          <w:szCs w:val="16"/>
        </w:rPr>
        <w:t xml:space="preserve"> as one experience among many experiences, and not as their ontological foundation. </w:t>
      </w:r>
      <w:proofErr w:type="spellStart"/>
      <w:r w:rsidRPr="00761567">
        <w:rPr>
          <w:rStyle w:val="StyleBoldUnderline"/>
        </w:rPr>
        <w:t>Eltis</w:t>
      </w:r>
      <w:proofErr w:type="spellEnd"/>
      <w:r w:rsidRPr="00761567">
        <w:rPr>
          <w:rStyle w:val="StyleBoldUnderline"/>
        </w:rPr>
        <w:t xml:space="preserve"> meticulously explains how the costs of enslavement would have been driven down exponentially had Europeans taken White slaves directly to America rather than sailing from Europe to Africa to take Black slaves to America. He notes that “shipping costs . . . comprised by far the greater part of the price of any form of imported bonded labor in the Americas. If we take into account the time spent collecting a slave cargo on the African coast as well, then the case for sailing directly from Europe with a cargo of [Whites] appears stronger again.” </w:t>
      </w:r>
      <w:proofErr w:type="spellStart"/>
      <w:r w:rsidRPr="00761567">
        <w:rPr>
          <w:rStyle w:val="StyleBoldUnderline"/>
        </w:rPr>
        <w:t>Eltis</w:t>
      </w:r>
      <w:proofErr w:type="spellEnd"/>
      <w:r w:rsidRPr="00761567">
        <w:rPr>
          <w:rStyle w:val="StyleBoldUnderline"/>
        </w:rPr>
        <w:t xml:space="preserve"> sums up his data by concluding that if European merchants, planters, and statesmen imposed chattel slavery on some members of their own society— say, only 50,000 White slaves per year— then not only would European civil society have been able to absorb the social consequences of these losses (i.e., class warfare would have been unlikely even at this rate of enslavement), but civil society “would [also] have enjoyed lower labor costs, a faster development of the Americas, and higher exports and income levels on both sides of the Atlantic.”</w:t>
      </w:r>
      <w:r w:rsidRPr="00F31C1D">
        <w:rPr>
          <w:sz w:val="16"/>
          <w:szCs w:val="16"/>
        </w:rPr>
        <w:t xml:space="preserve"> 21 </w:t>
      </w:r>
      <w:r w:rsidRPr="00761567">
        <w:rPr>
          <w:rStyle w:val="StyleBoldUnderline"/>
        </w:rPr>
        <w:t>But what Whites would have gained in economic value, they would have lost in symbolic value; and it is the latter which structures the libidinal economy of civil society.</w:t>
      </w:r>
      <w:r w:rsidRPr="00F31C1D">
        <w:rPr>
          <w:sz w:val="16"/>
          <w:szCs w:val="16"/>
        </w:rPr>
        <w:t xml:space="preserve"> White chattel slavery would have meant that the aura of the social contract had been completely stripped from the body of the convict, vagrant, beggar, indentured servant, or child. This is a subtle point but one vital to our understanding of the relationship between the world of Blacks and the world of Humans. Even under the most extreme forms of coercion in the late Middle Ages and in the early modern period—for example, the provisional and selective enslavement of English vagrants from the early to mid-1500s to the mid-1700s—“the power of the state over [convicts in the Old World] and the power of the master over [convicts in the New World] was more circumscribed than that of the slave owner over the slave.” 22 </w:t>
      </w:r>
      <w:r w:rsidRPr="00761567">
        <w:rPr>
          <w:rStyle w:val="StyleBoldUnderline"/>
        </w:rPr>
        <w:t xml:space="preserve">Marx himself takes note of the preconscious political— and, by </w:t>
      </w:r>
      <w:proofErr w:type="gramStart"/>
      <w:r w:rsidRPr="00761567">
        <w:rPr>
          <w:rStyle w:val="StyleBoldUnderline"/>
        </w:rPr>
        <w:t>implication,</w:t>
      </w:r>
      <w:proofErr w:type="gramEnd"/>
      <w:r w:rsidRPr="00761567">
        <w:rPr>
          <w:rStyle w:val="StyleBoldUnderline"/>
        </w:rPr>
        <w:t xml:space="preserve"> unconscious libidinal— costs to civil society, had European elites been willing to enslave Whites.</w:t>
      </w:r>
      <w:r w:rsidRPr="00F31C1D">
        <w:rPr>
          <w:sz w:val="16"/>
          <w:szCs w:val="16"/>
        </w:rPr>
        <w:t xml:space="preserve"> 23 In fact, the </w:t>
      </w:r>
      <w:proofErr w:type="spellStart"/>
      <w:r w:rsidRPr="00F31C1D">
        <w:rPr>
          <w:sz w:val="16"/>
          <w:szCs w:val="16"/>
        </w:rPr>
        <w:t>antivagabond</w:t>
      </w:r>
      <w:proofErr w:type="spellEnd"/>
      <w:r w:rsidRPr="00F31C1D">
        <w:rPr>
          <w:sz w:val="16"/>
          <w:szCs w:val="16"/>
        </w:rPr>
        <w:t xml:space="preserve"> laws of King Edward VI (157) proclaimed, </w:t>
      </w:r>
      <w:proofErr w:type="gramStart"/>
      <w:r w:rsidRPr="00F31C1D">
        <w:rPr>
          <w:sz w:val="16"/>
          <w:szCs w:val="16"/>
        </w:rPr>
        <w:t>If</w:t>
      </w:r>
      <w:proofErr w:type="gramEnd"/>
      <w:r w:rsidRPr="00F31C1D">
        <w:rPr>
          <w:sz w:val="16"/>
          <w:szCs w:val="16"/>
        </w:rPr>
        <w:t xml:space="preserve"> anyone refuses to work, he shall be condemned as a slave to the person who has denounced him as an idler. The master shall feed his slave on bread and water, weak broth and such refuse meat as he thinks fit. He has the right to force him to do any work, no matter how disgusting, with whip and chains. If the slave is absent for a fortnight, he is condemned to slavery for life and is to be branded on the forehead or back with the letter S. . . . The master can sell him, bequeath him, let him out on hire as a slave, just as he can any other personal chattel or cattle. . . . All persons have the right to take away the children of the vagabonds and keep them as apprentices, the young men until they </w:t>
      </w:r>
      <w:proofErr w:type="gramStart"/>
      <w:r w:rsidRPr="00F31C1D">
        <w:rPr>
          <w:sz w:val="16"/>
          <w:szCs w:val="16"/>
        </w:rPr>
        <w:t>are ,</w:t>
      </w:r>
      <w:proofErr w:type="gramEnd"/>
      <w:r w:rsidRPr="00F31C1D">
        <w:rPr>
          <w:sz w:val="16"/>
          <w:szCs w:val="16"/>
        </w:rPr>
        <w:t xml:space="preserve"> the girls until they are 0. 24 These laws were so controversial, even among elites, that they could never take hold as widespread social and economic phenomena. But </w:t>
      </w:r>
      <w:r w:rsidRPr="00761567">
        <w:rPr>
          <w:rStyle w:val="StyleBoldUnderline"/>
        </w:rPr>
        <w:t>I am more interested in the symbolic value of Whiteness (and the absence of Blackness’s value)</w:t>
      </w:r>
      <w:r w:rsidRPr="00F31C1D">
        <w:rPr>
          <w:sz w:val="16"/>
          <w:szCs w:val="16"/>
        </w:rPr>
        <w:t xml:space="preserve">, gleaned from a close reading of the laws themselves than I am in a historical account of the lived experience of the White poor’s resistance to, or the White elite’s ambivalence toward, such ordinances. The actual ordinance manifests the symptoms of its own internal resistance long before either parliament or the poor themselves mount external challenges to it. </w:t>
      </w:r>
      <w:r w:rsidRPr="00761567">
        <w:rPr>
          <w:rStyle w:val="StyleBoldUnderline"/>
        </w:rPr>
        <w:t>Symptomatic of civil society’s libidinal safety net is the above ordinance’s repeated use of the word if</w:t>
      </w:r>
      <w:r w:rsidRPr="00F31C1D">
        <w:rPr>
          <w:sz w:val="16"/>
          <w:szCs w:val="16"/>
        </w:rPr>
        <w:t xml:space="preserve">: “If anyone refuses to work . . .” “If the slave is absent for a fortnight . . .” </w:t>
      </w:r>
      <w:r w:rsidRPr="00761567">
        <w:rPr>
          <w:rStyle w:val="StyleBoldUnderline"/>
        </w:rPr>
        <w:t>The violence of slavery is repeatedly checked, subdued into becoming a contingent violence for that entity which is beginning to call itself “White” at the very same moment that it is being ratcheted up to a gratuitous violence for that entity which is being called (by Whites) “Black.” All the ordinances of the sixteenth, seventeenth, and eighteenth centuries which Marx either quotes at length or discusses are ordinances</w:t>
      </w:r>
      <w:r w:rsidRPr="00F31C1D">
        <w:rPr>
          <w:sz w:val="16"/>
          <w:szCs w:val="16"/>
        </w:rPr>
        <w:t xml:space="preserve"> which seem, on their face, to debunk my claim that slavery for Whites was and is experiential and that for Blacks it was and is ontological. And yet all of these ordinances are </w:t>
      </w:r>
      <w:r w:rsidRPr="00761567">
        <w:rPr>
          <w:rStyle w:val="StyleBoldUnderline"/>
        </w:rPr>
        <w:t xml:space="preserve">riddled with contingencies, of which frequent and unfettered deployment of the conjunction if is emblematic. Spillers and </w:t>
      </w:r>
      <w:proofErr w:type="spellStart"/>
      <w:r w:rsidRPr="00761567">
        <w:rPr>
          <w:rStyle w:val="StyleBoldUnderline"/>
        </w:rPr>
        <w:t>Eltis</w:t>
      </w:r>
      <w:proofErr w:type="spellEnd"/>
      <w:r w:rsidRPr="00761567">
        <w:rPr>
          <w:rStyle w:val="StyleBoldUnderline"/>
        </w:rPr>
        <w:t xml:space="preserve"> remind us that the archive of African slavery shows no internal recognition of the libidinal costs of turning human bodies into sentient flesh. From Marx’s reports on proposed vagabond-into-slave legislation, it becomes clear that the libidinal economy of such European legislation is far too unconsciously invested in “saving” the symbolic value of the very vagabonds such laws consciously seek to enslave.</w:t>
      </w:r>
      <w:r w:rsidRPr="00F31C1D">
        <w:rPr>
          <w:sz w:val="16"/>
          <w:szCs w:val="16"/>
        </w:rPr>
        <w:t xml:space="preserve"> In other words, the law would rather shoot itself in the foot (i.e., sacrifice the economic development of the New World) than step into a subjective void where idlers and vagabonds might find themselves without contemporaries, with no relational status to save. In this way, White-on-White violence is put in check (a) before it becomes </w:t>
      </w:r>
      <w:proofErr w:type="gramStart"/>
      <w:r w:rsidRPr="00F31C1D">
        <w:rPr>
          <w:sz w:val="16"/>
          <w:szCs w:val="16"/>
        </w:rPr>
        <w:t>gratuitous,</w:t>
      </w:r>
      <w:proofErr w:type="gramEnd"/>
      <w:r w:rsidRPr="00F31C1D">
        <w:rPr>
          <w:sz w:val="16"/>
          <w:szCs w:val="16"/>
        </w:rPr>
        <w:t xml:space="preserve"> or structural, before it can shred the fabric of civil society beyond mending; and (b) before conscious, predictable, and sometimes costly challenges are mounted against the legislation despite </w:t>
      </w:r>
      <w:r w:rsidRPr="00F31C1D">
        <w:rPr>
          <w:sz w:val="16"/>
          <w:szCs w:val="16"/>
        </w:rPr>
        <w:lastRenderedPageBreak/>
        <w:t xml:space="preserve">its dissembling lack of resolve. This is accomplished by the imposition of the numerous on condition that and supposing that clauses bound up in the word if and also by claims bound up in the language around the enslavement of European children: a White child may be enslaved on condition that she or he is the child of a vagabond, and then, only until the age of twenty or twenty four. </w:t>
      </w:r>
      <w:r w:rsidRPr="00761567">
        <w:rPr>
          <w:rStyle w:val="StyleBoldUnderline"/>
        </w:rPr>
        <w:t>Spillers searched the archives for a similar kind of stop-gap language with respect to the African</w:t>
      </w:r>
      <w:r w:rsidRPr="00F31C1D">
        <w:rPr>
          <w:sz w:val="16"/>
          <w:szCs w:val="16"/>
        </w:rPr>
        <w:t xml:space="preserve">— some indication of the African’s human value in the libidinal economy of Little Baby Civil Society. </w:t>
      </w:r>
      <w:r w:rsidRPr="00761567">
        <w:rPr>
          <w:rStyle w:val="StyleBoldUnderline"/>
        </w:rPr>
        <w:t>She came up empty-handed: “Expecting to find direct and amplified reference to African women during the opening years of the Trade, the observer is disappointed time and again that this cultural subject is concealed beneath the overwhelming debris of the itemized account, between the lines of the massive logs of commercial enterprise [e.g., a ship’s cargo record] that overrun the sense of clarity we believed we had gained concerning this collective humiliation.”</w:t>
      </w:r>
      <w:r w:rsidRPr="00F31C1D">
        <w:rPr>
          <w:sz w:val="16"/>
          <w:szCs w:val="16"/>
        </w:rPr>
        <w:t xml:space="preserve"> 25 </w:t>
      </w:r>
      <w:r w:rsidRPr="00761567">
        <w:rPr>
          <w:rStyle w:val="StyleBoldUnderline"/>
        </w:rPr>
        <w:t xml:space="preserve">It would be reassuring to say that Europeans rigorously debated the ethical implications of forcing the social death of slavery on Africans before they went ahead with it; but, as Marx, </w:t>
      </w:r>
      <w:proofErr w:type="spellStart"/>
      <w:r w:rsidRPr="00761567">
        <w:rPr>
          <w:rStyle w:val="StyleBoldUnderline"/>
        </w:rPr>
        <w:t>Eltis</w:t>
      </w:r>
      <w:proofErr w:type="spellEnd"/>
      <w:r w:rsidRPr="00761567">
        <w:rPr>
          <w:rStyle w:val="StyleBoldUnderline"/>
        </w:rPr>
        <w:t xml:space="preserve">, and Spillers make abundantly clear, it would be more accurate simply to say that African slavery did not present an ethical dilemma for global civil society. The ethical dilemmas were </w:t>
      </w:r>
      <w:proofErr w:type="spellStart"/>
      <w:r w:rsidRPr="00761567">
        <w:rPr>
          <w:rStyle w:val="StyleBoldUnderline"/>
        </w:rPr>
        <w:t>unthought</w:t>
      </w:r>
      <w:proofErr w:type="spellEnd"/>
      <w:r w:rsidRPr="00761567">
        <w:rPr>
          <w:rStyle w:val="StyleBoldUnderline"/>
        </w:rPr>
        <w:t>. During the emergence of new ontological relations in the modern world</w:t>
      </w:r>
      <w:r w:rsidRPr="00F31C1D">
        <w:rPr>
          <w:sz w:val="16"/>
          <w:szCs w:val="16"/>
        </w:rPr>
        <w:t xml:space="preserve">, from the late </w:t>
      </w:r>
      <w:proofErr w:type="gramStart"/>
      <w:r w:rsidRPr="00F31C1D">
        <w:rPr>
          <w:sz w:val="16"/>
          <w:szCs w:val="16"/>
        </w:rPr>
        <w:t>Middle</w:t>
      </w:r>
      <w:proofErr w:type="gramEnd"/>
      <w:r w:rsidRPr="00F31C1D">
        <w:rPr>
          <w:sz w:val="16"/>
          <w:szCs w:val="16"/>
        </w:rPr>
        <w:t xml:space="preserve"> Ages through the 1500s, </w:t>
      </w:r>
      <w:r w:rsidRPr="00761567">
        <w:rPr>
          <w:rStyle w:val="StyleBoldUnderline"/>
        </w:rPr>
        <w:t>many different kinds of people experienced slavery.</w:t>
      </w:r>
      <w:r w:rsidRPr="00F31C1D">
        <w:rPr>
          <w:sz w:val="16"/>
          <w:szCs w:val="16"/>
        </w:rPr>
        <w:t xml:space="preserve"> In other words, there have been times when natal alienation, general dishonor, and gratuitous violence have turned individuals of myriad ethnicities and races into beings who are socially dead. </w:t>
      </w:r>
      <w:r w:rsidRPr="00761567">
        <w:rPr>
          <w:rStyle w:val="StyleBoldUnderline"/>
        </w:rPr>
        <w:t>But</w:t>
      </w:r>
      <w:r w:rsidRPr="00F31C1D">
        <w:rPr>
          <w:sz w:val="16"/>
          <w:szCs w:val="16"/>
        </w:rPr>
        <w:t xml:space="preserve"> African, or more precisely </w:t>
      </w:r>
      <w:r w:rsidRPr="00761567">
        <w:rPr>
          <w:rStyle w:val="StyleBoldUnderline"/>
        </w:rPr>
        <w:t xml:space="preserve">Blackness, refers to an individual who is by definition always already void of </w:t>
      </w:r>
      <w:proofErr w:type="spellStart"/>
      <w:r w:rsidRPr="00761567">
        <w:rPr>
          <w:rStyle w:val="StyleBoldUnderline"/>
        </w:rPr>
        <w:t>relationality</w:t>
      </w:r>
      <w:proofErr w:type="spellEnd"/>
      <w:r w:rsidRPr="00761567">
        <w:rPr>
          <w:rStyle w:val="StyleBoldUnderline"/>
        </w:rPr>
        <w:t xml:space="preserve">. Thus modernity marks the emergence of a new ontology because it is an era in which an entire race appears, people who, a priori, that </w:t>
      </w:r>
      <w:proofErr w:type="gramStart"/>
      <w:r w:rsidRPr="00761567">
        <w:rPr>
          <w:rStyle w:val="StyleBoldUnderline"/>
        </w:rPr>
        <w:t>is</w:t>
      </w:r>
      <w:proofErr w:type="gramEnd"/>
      <w:r w:rsidRPr="00761567">
        <w:rPr>
          <w:rStyle w:val="StyleBoldUnderline"/>
        </w:rPr>
        <w:t xml:space="preserve"> prior to the contingency of the “transgressive act”</w:t>
      </w:r>
      <w:r w:rsidRPr="00F31C1D">
        <w:rPr>
          <w:sz w:val="16"/>
          <w:szCs w:val="16"/>
        </w:rPr>
        <w:t xml:space="preserve"> (such as losing a war or being convicted of a crime), </w:t>
      </w:r>
      <w:r w:rsidRPr="00761567">
        <w:rPr>
          <w:rStyle w:val="StyleBoldUnderline"/>
        </w:rPr>
        <w:t>stand as socially dead in relation to the rest of the world.</w:t>
      </w:r>
      <w:r w:rsidRPr="00F31C1D">
        <w:rPr>
          <w:sz w:val="16"/>
          <w:szCs w:val="16"/>
        </w:rPr>
        <w:t xml:space="preserve"> This, I will argue, is as true for those who were herded onto the slave ships as it is for those who had no knowledge whatsoever of the coffles. </w:t>
      </w:r>
      <w:r w:rsidRPr="00761567">
        <w:rPr>
          <w:rStyle w:val="StyleBoldUnderline"/>
        </w:rPr>
        <w:t>In this period, chattel slavery, as a condition of ontology and not just as an event of experience, stuck to the African like Velcro. To the extent that we can think the essence of Whiteness and the essence of Blackness, we must think their essences through the structure of the Master/Slave relation.</w:t>
      </w:r>
      <w:r w:rsidRPr="00F31C1D">
        <w:rPr>
          <w:sz w:val="16"/>
          <w:szCs w:val="16"/>
        </w:rPr>
        <w:t xml:space="preserve"> It should be clear by now that I am not only drawing a distinction between what is commonly thought of as the Master/Slave relation and the constituent elements of the Master/Slave relation, 26 but I am also drawing a distinction between the experience of slavery (which anyone can be subjected to) and the ontology of slavery, which in modernity (the years 100 to the present) becomes the singular purview of the Black. </w:t>
      </w:r>
      <w:r w:rsidRPr="00761567">
        <w:rPr>
          <w:rStyle w:val="StyleBoldUnderline"/>
        </w:rPr>
        <w:t xml:space="preserve">In this period, slavery is </w:t>
      </w:r>
      <w:proofErr w:type="spellStart"/>
      <w:r w:rsidRPr="00761567">
        <w:rPr>
          <w:rStyle w:val="StyleBoldUnderline"/>
        </w:rPr>
        <w:t>cathedralized</w:t>
      </w:r>
      <w:proofErr w:type="spellEnd"/>
      <w:r w:rsidRPr="00761567">
        <w:rPr>
          <w:rStyle w:val="StyleBoldUnderline"/>
        </w:rPr>
        <w:t>. It “advances” from a word which describes a condition that anyone can be subjected to, to a word which reconfigures the African body into Black flesh. Far from being merely the experience of the African, slavery is now the African’s access to (or, more correctly, banishment from) ontology.</w:t>
      </w:r>
    </w:p>
    <w:p w14:paraId="5F835D0D" w14:textId="77777777" w:rsidR="00F31C1D" w:rsidRPr="00F31C1D" w:rsidRDefault="00F31C1D" w:rsidP="00F31C1D">
      <w:pPr>
        <w:pStyle w:val="Heading4"/>
      </w:pPr>
      <w:r>
        <w:t>2</w:t>
      </w:r>
      <w:r w:rsidRPr="00F31C1D">
        <w:t>. Perm do both. The perm solves – The Atlantic functions as a fluid space able to incorporate other movements and strategies. Using the Atlantic as a space for counter-memorials and as a site for anti-capitalist analysis fills in the gaps of Marxist theory.</w:t>
      </w:r>
    </w:p>
    <w:p w14:paraId="4D95B63B" w14:textId="77777777" w:rsidR="00F31C1D" w:rsidRPr="0096079A" w:rsidRDefault="00F31C1D" w:rsidP="00F31C1D">
      <w:pPr>
        <w:rPr>
          <w:rStyle w:val="StyleStyleBold12pt"/>
          <w:b w:val="0"/>
        </w:rPr>
      </w:pPr>
      <w:r>
        <w:rPr>
          <w:rStyle w:val="StyleStyleBold12pt"/>
        </w:rPr>
        <w:t xml:space="preserve">Oboe &amp; </w:t>
      </w:r>
      <w:proofErr w:type="spellStart"/>
      <w:r>
        <w:rPr>
          <w:rStyle w:val="StyleStyleBold12pt"/>
        </w:rPr>
        <w:t>Sacchi</w:t>
      </w:r>
      <w:proofErr w:type="spellEnd"/>
      <w:r>
        <w:rPr>
          <w:rStyle w:val="StyleStyleBold12pt"/>
        </w:rPr>
        <w:t xml:space="preserve"> 8 </w:t>
      </w:r>
      <w:r w:rsidRPr="0096079A">
        <w:rPr>
          <w:rStyle w:val="StyleStyleBold12pt"/>
          <w:sz w:val="16"/>
        </w:rPr>
        <w:t xml:space="preserve">(Annalisa, Professor in the Department of Languages and Literature at the University of Padua; Anna, Author </w:t>
      </w:r>
      <w:proofErr w:type="spellStart"/>
      <w:r w:rsidRPr="0096079A">
        <w:rPr>
          <w:rStyle w:val="StyleStyleBold12pt"/>
          <w:i/>
          <w:sz w:val="16"/>
        </w:rPr>
        <w:t>Recharting</w:t>
      </w:r>
      <w:proofErr w:type="spellEnd"/>
      <w:r w:rsidRPr="0096079A">
        <w:rPr>
          <w:rStyle w:val="StyleStyleBold12pt"/>
          <w:i/>
          <w:sz w:val="16"/>
        </w:rPr>
        <w:t xml:space="preserve"> the Black Atlantic: Modern Cultures, Local Communities, Global Connections</w:t>
      </w:r>
      <w:r w:rsidRPr="0096079A">
        <w:rPr>
          <w:rStyle w:val="StyleStyleBold12pt"/>
          <w:sz w:val="16"/>
        </w:rPr>
        <w:t xml:space="preserve"> 2008 </w:t>
      </w:r>
      <w:proofErr w:type="spellStart"/>
      <w:r w:rsidRPr="0096079A">
        <w:rPr>
          <w:rStyle w:val="StyleStyleBold12pt"/>
          <w:sz w:val="16"/>
        </w:rPr>
        <w:t>pg</w:t>
      </w:r>
      <w:proofErr w:type="spellEnd"/>
      <w:r w:rsidRPr="0096079A">
        <w:rPr>
          <w:rStyle w:val="StyleStyleBold12pt"/>
          <w:sz w:val="16"/>
        </w:rPr>
        <w:t xml:space="preserve"> 2) NIJ</w:t>
      </w:r>
    </w:p>
    <w:p w14:paraId="037CCE9A" w14:textId="77777777" w:rsidR="00F31C1D" w:rsidRDefault="00F31C1D" w:rsidP="00F31C1D">
      <w:pPr>
        <w:rPr>
          <w:rStyle w:val="StyleBoldUnderline"/>
        </w:rPr>
      </w:pPr>
      <w:r w:rsidRPr="00F31C1D">
        <w:rPr>
          <w:sz w:val="16"/>
          <w:szCs w:val="16"/>
        </w:rPr>
        <w:t xml:space="preserve">Growing out of an awareness that </w:t>
      </w:r>
      <w:r w:rsidRPr="0084163B">
        <w:rPr>
          <w:rStyle w:val="StyleBoldUnderline"/>
        </w:rPr>
        <w:t>there is no single "Atlantic" culture</w:t>
      </w:r>
      <w:r w:rsidRPr="00F31C1D">
        <w:rPr>
          <w:sz w:val="16"/>
          <w:szCs w:val="16"/>
        </w:rPr>
        <w:t xml:space="preserve"> and that </w:t>
      </w:r>
      <w:r w:rsidRPr="0084163B">
        <w:rPr>
          <w:rStyle w:val="StyleBoldUnderline"/>
        </w:rPr>
        <w:t>the ocean has</w:t>
      </w:r>
      <w:r w:rsidRPr="00F31C1D">
        <w:rPr>
          <w:sz w:val="16"/>
          <w:szCs w:val="16"/>
        </w:rPr>
        <w:t xml:space="preserve">, in fact, </w:t>
      </w:r>
      <w:r w:rsidRPr="0084163B">
        <w:rPr>
          <w:rStyle w:val="StyleBoldUnderline"/>
        </w:rPr>
        <w:t>given way to a network of discrete but</w:t>
      </w:r>
      <w:r>
        <w:rPr>
          <w:rStyle w:val="StyleBoldUnderline"/>
        </w:rPr>
        <w:t xml:space="preserve"> </w:t>
      </w:r>
      <w:r w:rsidRPr="0084163B">
        <w:rPr>
          <w:rStyle w:val="StyleBoldUnderline"/>
        </w:rPr>
        <w:t xml:space="preserve">related, and inherently polymorphous, socio-political contact zones, the </w:t>
      </w:r>
      <w:proofErr w:type="spellStart"/>
      <w:r w:rsidRPr="0084163B">
        <w:rPr>
          <w:rStyle w:val="StyleBoldUnderline"/>
        </w:rPr>
        <w:t>cir</w:t>
      </w:r>
      <w:proofErr w:type="spellEnd"/>
      <w:r w:rsidRPr="0084163B">
        <w:rPr>
          <w:rStyle w:val="StyleBoldUnderline"/>
        </w:rPr>
        <w:t>-</w:t>
      </w:r>
      <w:r>
        <w:rPr>
          <w:rStyle w:val="StyleBoldUnderline"/>
        </w:rPr>
        <w:t xml:space="preserve"> </w:t>
      </w:r>
      <w:proofErr w:type="spellStart"/>
      <w:r w:rsidRPr="0084163B">
        <w:rPr>
          <w:rStyle w:val="StyleBoldUnderline"/>
        </w:rPr>
        <w:t>cumatlantic</w:t>
      </w:r>
      <w:proofErr w:type="spellEnd"/>
      <w:r w:rsidRPr="0084163B">
        <w:rPr>
          <w:rStyle w:val="StyleBoldUnderline"/>
        </w:rPr>
        <w:t xml:space="preserve"> perspective is able to generate any number of productive lines</w:t>
      </w:r>
      <w:r>
        <w:rPr>
          <w:rStyle w:val="StyleBoldUnderline"/>
        </w:rPr>
        <w:t xml:space="preserve"> </w:t>
      </w:r>
      <w:r w:rsidRPr="0084163B">
        <w:rPr>
          <w:rStyle w:val="StyleBoldUnderline"/>
        </w:rPr>
        <w:t>of inquiry.</w:t>
      </w:r>
      <w:r w:rsidRPr="00F31C1D">
        <w:rPr>
          <w:sz w:val="16"/>
          <w:szCs w:val="16"/>
        </w:rPr>
        <w:t xml:space="preserve"> </w:t>
      </w:r>
      <w:r w:rsidRPr="0084163B">
        <w:rPr>
          <w:rStyle w:val="StyleBoldUnderline"/>
        </w:rPr>
        <w:t>It converses with the expanding plethora of descriptive/</w:t>
      </w:r>
      <w:proofErr w:type="spellStart"/>
      <w:r w:rsidRPr="0084163B">
        <w:rPr>
          <w:rStyle w:val="StyleBoldUnderline"/>
        </w:rPr>
        <w:t>interpre</w:t>
      </w:r>
      <w:proofErr w:type="spellEnd"/>
      <w:r w:rsidRPr="0084163B">
        <w:rPr>
          <w:rStyle w:val="StyleBoldUnderline"/>
        </w:rPr>
        <w:t>-</w:t>
      </w:r>
      <w:r>
        <w:rPr>
          <w:rStyle w:val="StyleBoldUnderline"/>
        </w:rPr>
        <w:t xml:space="preserve"> </w:t>
      </w:r>
      <w:proofErr w:type="spellStart"/>
      <w:r w:rsidRPr="0084163B">
        <w:rPr>
          <w:rStyle w:val="StyleBoldUnderline"/>
        </w:rPr>
        <w:t>tive</w:t>
      </w:r>
      <w:proofErr w:type="spellEnd"/>
      <w:r w:rsidRPr="0084163B">
        <w:rPr>
          <w:rStyle w:val="StyleBoldUnderline"/>
        </w:rPr>
        <w:t xml:space="preserve"> terms that in recent years have sought to name the sites of interaction</w:t>
      </w:r>
      <w:r>
        <w:rPr>
          <w:rStyle w:val="StyleBoldUnderline"/>
        </w:rPr>
        <w:t xml:space="preserve"> </w:t>
      </w:r>
      <w:r w:rsidRPr="0084163B">
        <w:rPr>
          <w:rStyle w:val="StyleBoldUnderline"/>
        </w:rPr>
        <w:t>between nations, cultures, and regions</w:t>
      </w:r>
      <w:r w:rsidRPr="00F31C1D">
        <w:rPr>
          <w:sz w:val="16"/>
          <w:szCs w:val="16"/>
        </w:rPr>
        <w:t xml:space="preserve">: terms </w:t>
      </w:r>
      <w:r w:rsidRPr="0084163B">
        <w:rPr>
          <w:rStyle w:val="StyleBoldUnderline"/>
        </w:rPr>
        <w:t xml:space="preserve">such as </w:t>
      </w:r>
      <w:proofErr w:type="spellStart"/>
      <w:r w:rsidRPr="0084163B">
        <w:rPr>
          <w:rStyle w:val="StyleBoldUnderline"/>
        </w:rPr>
        <w:t>creolization</w:t>
      </w:r>
      <w:proofErr w:type="spellEnd"/>
      <w:r w:rsidRPr="0084163B">
        <w:rPr>
          <w:rStyle w:val="StyleBoldUnderline"/>
        </w:rPr>
        <w:t>, trans-</w:t>
      </w:r>
      <w:r>
        <w:rPr>
          <w:rStyle w:val="StyleBoldUnderline"/>
        </w:rPr>
        <w:t xml:space="preserve"> </w:t>
      </w:r>
      <w:proofErr w:type="spellStart"/>
      <w:r w:rsidRPr="0084163B">
        <w:rPr>
          <w:rStyle w:val="StyleBoldUnderline"/>
        </w:rPr>
        <w:t>culturation</w:t>
      </w:r>
      <w:proofErr w:type="spellEnd"/>
      <w:r w:rsidRPr="0084163B">
        <w:rPr>
          <w:rStyle w:val="StyleBoldUnderline"/>
        </w:rPr>
        <w:t xml:space="preserve">, hybridity, </w:t>
      </w:r>
      <w:proofErr w:type="spellStart"/>
      <w:r w:rsidRPr="0084163B">
        <w:rPr>
          <w:rStyle w:val="StyleBoldUnderline"/>
        </w:rPr>
        <w:t>migrancy</w:t>
      </w:r>
      <w:proofErr w:type="spellEnd"/>
      <w:r w:rsidRPr="0084163B">
        <w:rPr>
          <w:rStyle w:val="StyleBoldUnderline"/>
        </w:rPr>
        <w:t>, diaspora, and globalization.' All of these</w:t>
      </w:r>
      <w:r>
        <w:rPr>
          <w:rStyle w:val="StyleBoldUnderline"/>
        </w:rPr>
        <w:t xml:space="preserve"> </w:t>
      </w:r>
      <w:r w:rsidRPr="0084163B">
        <w:rPr>
          <w:rStyle w:val="StyleBoldUnderline"/>
        </w:rPr>
        <w:t>terms point to</w:t>
      </w:r>
      <w:r w:rsidRPr="00F31C1D">
        <w:rPr>
          <w:sz w:val="16"/>
          <w:szCs w:val="16"/>
        </w:rPr>
        <w:t xml:space="preserve"> an area of shared and discrepant meanings, neighboring maps, and tangential histories-</w:t>
      </w:r>
      <w:r w:rsidRPr="0084163B">
        <w:rPr>
          <w:rStyle w:val="StyleBoldUnderline"/>
        </w:rPr>
        <w:t>a fluid domain that is often a palimpsest of</w:t>
      </w:r>
      <w:r>
        <w:rPr>
          <w:rStyle w:val="StyleBoldUnderline"/>
        </w:rPr>
        <w:t xml:space="preserve"> </w:t>
      </w:r>
      <w:r w:rsidRPr="0084163B">
        <w:rPr>
          <w:rStyle w:val="StyleBoldUnderline"/>
        </w:rPr>
        <w:t>places and times, of different seas that are separate and yet flow into each</w:t>
      </w:r>
      <w:r>
        <w:rPr>
          <w:rStyle w:val="StyleBoldUnderline"/>
        </w:rPr>
        <w:t xml:space="preserve"> </w:t>
      </w:r>
      <w:r w:rsidRPr="0084163B">
        <w:rPr>
          <w:rStyle w:val="StyleBoldUnderline"/>
        </w:rPr>
        <w:t>other, and that are being explored from different theoretical perspectives, so</w:t>
      </w:r>
      <w:r>
        <w:rPr>
          <w:rStyle w:val="StyleBoldUnderline"/>
        </w:rPr>
        <w:t xml:space="preserve"> </w:t>
      </w:r>
      <w:r w:rsidRPr="0084163B">
        <w:rPr>
          <w:rStyle w:val="StyleBoldUnderline"/>
        </w:rPr>
        <w:t>that the ocean has emerged as a truly interdisciplinary, field of inquiry.</w:t>
      </w:r>
      <w:r>
        <w:rPr>
          <w:rStyle w:val="StyleBoldUnderline"/>
        </w:rPr>
        <w:t xml:space="preserve"> </w:t>
      </w:r>
      <w:r w:rsidRPr="00F31C1D">
        <w:rPr>
          <w:sz w:val="16"/>
          <w:szCs w:val="16"/>
        </w:rPr>
        <w:t xml:space="preserve">As cultural historian Donna </w:t>
      </w:r>
      <w:proofErr w:type="spellStart"/>
      <w:r w:rsidRPr="00F31C1D">
        <w:rPr>
          <w:sz w:val="16"/>
          <w:szCs w:val="16"/>
        </w:rPr>
        <w:t>Gabaccia</w:t>
      </w:r>
      <w:proofErr w:type="spellEnd"/>
      <w:r w:rsidRPr="00F31C1D">
        <w:rPr>
          <w:sz w:val="16"/>
          <w:szCs w:val="16"/>
        </w:rPr>
        <w:t xml:space="preserve"> observes, </w:t>
      </w:r>
      <w:r w:rsidRPr="0084163B">
        <w:rPr>
          <w:rStyle w:val="StyleBoldUnderline"/>
        </w:rPr>
        <w:t>the Atlantic today comes</w:t>
      </w:r>
      <w:r>
        <w:rPr>
          <w:rStyle w:val="StyleBoldUnderline"/>
        </w:rPr>
        <w:t xml:space="preserve"> </w:t>
      </w:r>
      <w:r w:rsidRPr="0084163B">
        <w:rPr>
          <w:rStyle w:val="StyleBoldUnderline"/>
        </w:rPr>
        <w:t>in many colors, which signal various forms of allegiance deter</w:t>
      </w:r>
      <w:r>
        <w:rPr>
          <w:rStyle w:val="StyleBoldUnderline"/>
        </w:rPr>
        <w:t>12</w:t>
      </w:r>
      <w:r w:rsidRPr="0084163B">
        <w:rPr>
          <w:rStyle w:val="StyleBoldUnderline"/>
        </w:rPr>
        <w:t>mined by</w:t>
      </w:r>
      <w:r>
        <w:rPr>
          <w:rStyle w:val="StyleBoldUnderline"/>
        </w:rPr>
        <w:t xml:space="preserve"> </w:t>
      </w:r>
      <w:r w:rsidRPr="0084163B">
        <w:rPr>
          <w:rStyle w:val="StyleBoldUnderline"/>
        </w:rPr>
        <w:t>political, economic, social, and cultural interests and exchanges between</w:t>
      </w:r>
      <w:r>
        <w:rPr>
          <w:rStyle w:val="StyleBoldUnderline"/>
        </w:rPr>
        <w:t xml:space="preserve"> </w:t>
      </w:r>
      <w:r w:rsidRPr="0084163B">
        <w:rPr>
          <w:rStyle w:val="StyleBoldUnderline"/>
        </w:rPr>
        <w:t>the continents on either side</w:t>
      </w:r>
      <w:r w:rsidRPr="00F31C1D">
        <w:rPr>
          <w:sz w:val="16"/>
          <w:szCs w:val="16"/>
        </w:rPr>
        <w:t xml:space="preserve">: the White Atlantic; of Euro-America, the Red Atlantic. </w:t>
      </w:r>
      <w:proofErr w:type="gramStart"/>
      <w:r w:rsidRPr="00F31C1D">
        <w:rPr>
          <w:sz w:val="16"/>
          <w:szCs w:val="16"/>
        </w:rPr>
        <w:t>of</w:t>
      </w:r>
      <w:proofErr w:type="gramEnd"/>
      <w:r w:rsidRPr="00F31C1D">
        <w:rPr>
          <w:sz w:val="16"/>
          <w:szCs w:val="16"/>
        </w:rPr>
        <w:t xml:space="preserve"> rebellious and egalitarian movements, the Black Atlantic of the African slave trade and diaspora.' </w:t>
      </w:r>
      <w:r w:rsidRPr="0084163B">
        <w:rPr>
          <w:rStyle w:val="StyleBoldUnderline"/>
        </w:rPr>
        <w:t>Each of these narrative frameworks has</w:t>
      </w:r>
      <w:r>
        <w:rPr>
          <w:rStyle w:val="StyleBoldUnderline"/>
        </w:rPr>
        <w:t xml:space="preserve"> </w:t>
      </w:r>
      <w:r w:rsidRPr="0084163B">
        <w:rPr>
          <w:rStyle w:val="StyleBoldUnderline"/>
        </w:rPr>
        <w:t>been in place for quite some time, and all of them, although they set up</w:t>
      </w:r>
      <w:r>
        <w:rPr>
          <w:rStyle w:val="StyleBoldUnderline"/>
        </w:rPr>
        <w:t xml:space="preserve"> </w:t>
      </w:r>
      <w:r w:rsidRPr="0084163B">
        <w:rPr>
          <w:rStyle w:val="StyleBoldUnderline"/>
        </w:rPr>
        <w:t>cultural scenarios with very different priorities, detect something cohesive</w:t>
      </w:r>
      <w:r>
        <w:rPr>
          <w:rStyle w:val="StyleBoldUnderline"/>
        </w:rPr>
        <w:t xml:space="preserve"> </w:t>
      </w:r>
      <w:r w:rsidRPr="0084163B">
        <w:rPr>
          <w:rStyle w:val="StyleBoldUnderline"/>
        </w:rPr>
        <w:t>about the Atlantic zone.</w:t>
      </w:r>
    </w:p>
    <w:p w14:paraId="660EA343" w14:textId="77777777" w:rsidR="00F31C1D" w:rsidRPr="00F31C1D" w:rsidRDefault="00F31C1D" w:rsidP="00F31C1D">
      <w:pPr>
        <w:pStyle w:val="Heading4"/>
      </w:pPr>
      <w:r w:rsidRPr="00F31C1D">
        <w:lastRenderedPageBreak/>
        <w:t>3. Seeing ourselves as workers-before-the-revolution excludes anti-Black violence from the debate. Blackness operates under a structural irrationality that cannot be subsumed under Marxist analysis.</w:t>
      </w:r>
    </w:p>
    <w:p w14:paraId="5A9A3FD1" w14:textId="77777777" w:rsidR="00F31C1D" w:rsidRPr="00E87EB4" w:rsidRDefault="00F31C1D" w:rsidP="00F31C1D">
      <w:pPr>
        <w:rPr>
          <w:rStyle w:val="StyleStyleBold12pt"/>
          <w:b w:val="0"/>
        </w:rPr>
      </w:pPr>
      <w:r>
        <w:rPr>
          <w:rStyle w:val="StyleStyleBold12pt"/>
        </w:rPr>
        <w:t xml:space="preserve">Davis 10 </w:t>
      </w:r>
      <w:r w:rsidRPr="00E87EB4">
        <w:rPr>
          <w:rStyle w:val="StyleStyleBold12pt"/>
          <w:sz w:val="16"/>
        </w:rPr>
        <w:t xml:space="preserve">(Ryan Sinclair, “An Absence of Solidarity: Anti-Blackness and Deference to White Privilege” </w:t>
      </w:r>
      <w:r w:rsidRPr="00E87EB4">
        <w:rPr>
          <w:rStyle w:val="StyleStyleBold12pt"/>
          <w:i/>
          <w:sz w:val="16"/>
        </w:rPr>
        <w:t xml:space="preserve">Reclamations Journal </w:t>
      </w:r>
      <w:r w:rsidRPr="00E87EB4">
        <w:rPr>
          <w:rStyle w:val="StyleStyleBold12pt"/>
          <w:sz w:val="16"/>
        </w:rPr>
        <w:t xml:space="preserve">Issue 2 April 2010 </w:t>
      </w:r>
      <w:hyperlink r:id="rId13" w:history="1">
        <w:r w:rsidRPr="00E87EB4">
          <w:rPr>
            <w:rStyle w:val="Hyperlink"/>
            <w:sz w:val="16"/>
          </w:rPr>
          <w:t>http://www.reclamationsjournal.org/issue02_ryan_davis.html</w:t>
        </w:r>
      </w:hyperlink>
      <w:r w:rsidRPr="00E87EB4">
        <w:rPr>
          <w:rStyle w:val="StyleStyleBold12pt"/>
          <w:sz w:val="16"/>
        </w:rPr>
        <w:t xml:space="preserve"> DA: 2014-7-2) NIJ</w:t>
      </w:r>
    </w:p>
    <w:p w14:paraId="6A8F2624" w14:textId="77777777" w:rsidR="00F31C1D" w:rsidRDefault="00F31C1D" w:rsidP="00F31C1D">
      <w:pPr>
        <w:rPr>
          <w:rStyle w:val="StyleBoldUnderline"/>
        </w:rPr>
      </w:pPr>
      <w:r w:rsidRPr="00E87EB4">
        <w:rPr>
          <w:rStyle w:val="StyleBoldUnderline"/>
        </w:rPr>
        <w:t xml:space="preserve">The Black subject position is one of an accumulation of what </w:t>
      </w:r>
      <w:proofErr w:type="spellStart"/>
      <w:r w:rsidRPr="00E87EB4">
        <w:rPr>
          <w:rStyle w:val="StyleBoldUnderline"/>
        </w:rPr>
        <w:t>Sadiyah</w:t>
      </w:r>
      <w:proofErr w:type="spellEnd"/>
      <w:r w:rsidRPr="00E87EB4">
        <w:rPr>
          <w:rStyle w:val="StyleBoldUnderline"/>
        </w:rPr>
        <w:t xml:space="preserve"> Hartman refers to as </w:t>
      </w:r>
      <w:proofErr w:type="spellStart"/>
      <w:r w:rsidRPr="00E87EB4">
        <w:rPr>
          <w:rStyle w:val="StyleBoldUnderline"/>
        </w:rPr>
        <w:t>fungibility</w:t>
      </w:r>
      <w:proofErr w:type="spellEnd"/>
      <w:r w:rsidRPr="00E87EB4">
        <w:rPr>
          <w:rStyle w:val="StyleBoldUnderline"/>
        </w:rPr>
        <w:t xml:space="preserve">, “the </w:t>
      </w:r>
      <w:proofErr w:type="spellStart"/>
      <w:r w:rsidRPr="00E87EB4">
        <w:rPr>
          <w:rStyle w:val="StyleBoldUnderline"/>
        </w:rPr>
        <w:t>fungibility</w:t>
      </w:r>
      <w:proofErr w:type="spellEnd"/>
      <w:r w:rsidRPr="00E87EB4">
        <w:rPr>
          <w:rStyle w:val="StyleBoldUnderline"/>
        </w:rPr>
        <w:t xml:space="preserve"> of the commodity, specifically its abstractedness and immateriality, [which] enabled the black body</w:t>
      </w:r>
      <w:r w:rsidRPr="00F31C1D">
        <w:rPr>
          <w:sz w:val="16"/>
          <w:szCs w:val="16"/>
        </w:rPr>
        <w:t xml:space="preserve"> or blackface mask </w:t>
      </w:r>
      <w:r w:rsidRPr="00E87EB4">
        <w:rPr>
          <w:rStyle w:val="StyleBoldUnderline"/>
        </w:rPr>
        <w:t>to serve as the vehicle for white self-exploration, renunciation, and enjoyment.”</w:t>
      </w:r>
      <w:r w:rsidRPr="00F31C1D">
        <w:rPr>
          <w:sz w:val="16"/>
          <w:szCs w:val="16"/>
        </w:rPr>
        <w:t xml:space="preserve">(1) This position is inescapable, and that said, we must think outside of the idea of a collective of Black students; rather, within the university there is the fungible Black subject that happens to study. </w:t>
      </w:r>
      <w:r w:rsidRPr="00E87EB4">
        <w:rPr>
          <w:rStyle w:val="StyleBoldUnderline"/>
        </w:rPr>
        <w:t>Within coalition spaces, students are seeking to bond around fee increases. However, when certain individuals or communities address oppressive conditions beyond the issue of fee increases, their voices are met with hostility and silenced. This is false solidarity</w:t>
      </w:r>
      <w:r w:rsidRPr="00F31C1D">
        <w:rPr>
          <w:sz w:val="16"/>
          <w:szCs w:val="16"/>
        </w:rPr>
        <w:t xml:space="preserve">; especially among students of color. </w:t>
      </w:r>
      <w:r w:rsidRPr="00E87EB4">
        <w:rPr>
          <w:rStyle w:val="StyleBoldUnderline"/>
        </w:rPr>
        <w:t>We are stuck in our ideals of what revolution should look like. The current student movement associates the student position with a worker position and traditional thought places the worker as the agent of revolution.</w:t>
      </w:r>
      <w:r w:rsidRPr="00F31C1D">
        <w:rPr>
          <w:sz w:val="16"/>
          <w:szCs w:val="16"/>
        </w:rPr>
        <w:t xml:space="preserve"> </w:t>
      </w:r>
      <w:r w:rsidRPr="00E87EB4">
        <w:rPr>
          <w:rStyle w:val="StyleBoldUnderline"/>
        </w:rPr>
        <w:t>Here lies the divide between the Black subject and coalition</w:t>
      </w:r>
      <w:r w:rsidRPr="00F31C1D">
        <w:rPr>
          <w:sz w:val="16"/>
          <w:szCs w:val="16"/>
        </w:rPr>
        <w:t xml:space="preserve">; a fatal disagreement which describes the basic antagonism Frank </w:t>
      </w:r>
      <w:proofErr w:type="spellStart"/>
      <w:r w:rsidRPr="00F31C1D">
        <w:rPr>
          <w:sz w:val="16"/>
          <w:szCs w:val="16"/>
        </w:rPr>
        <w:t>Wilderson’s</w:t>
      </w:r>
      <w:proofErr w:type="spellEnd"/>
      <w:r w:rsidRPr="00F31C1D">
        <w:rPr>
          <w:sz w:val="16"/>
          <w:szCs w:val="16"/>
        </w:rPr>
        <w:t xml:space="preserve"> work speaks to. </w:t>
      </w:r>
      <w:r w:rsidRPr="00E87EB4">
        <w:rPr>
          <w:rStyle w:val="StyleBoldUnderline"/>
        </w:rPr>
        <w:t xml:space="preserve">The current student movement is operating under the idea of class conflict, with students situated against the university—an idea which is </w:t>
      </w:r>
      <w:proofErr w:type="gramStart"/>
      <w:r w:rsidRPr="00E87EB4">
        <w:rPr>
          <w:rStyle w:val="StyleBoldUnderline"/>
        </w:rPr>
        <w:t>itself</w:t>
      </w:r>
      <w:proofErr w:type="gramEnd"/>
      <w:r w:rsidRPr="00E87EB4">
        <w:rPr>
          <w:rStyle w:val="StyleBoldUnderline"/>
        </w:rPr>
        <w:t xml:space="preserve"> articulated from a position of privilege. Capital is rational; capitalist exploitation “makes sense,” there is logic to it. However, anti-blackness is illogical or what </w:t>
      </w:r>
      <w:proofErr w:type="spellStart"/>
      <w:r w:rsidRPr="00E87EB4">
        <w:rPr>
          <w:rStyle w:val="StyleBoldUnderline"/>
        </w:rPr>
        <w:t>Wilderson</w:t>
      </w:r>
      <w:proofErr w:type="spellEnd"/>
      <w:r w:rsidRPr="00E87EB4">
        <w:rPr>
          <w:rStyle w:val="StyleBoldUnderline"/>
        </w:rPr>
        <w:t xml:space="preserve"> calls a “structuring irrationality.”</w:t>
      </w:r>
      <w:r w:rsidRPr="00F31C1D">
        <w:rPr>
          <w:sz w:val="16"/>
          <w:szCs w:val="16"/>
        </w:rPr>
        <w:t>(2</w:t>
      </w:r>
      <w:r w:rsidRPr="00E87EB4">
        <w:rPr>
          <w:sz w:val="12"/>
        </w:rPr>
        <w:t xml:space="preserve">) </w:t>
      </w:r>
      <w:r w:rsidRPr="00E87EB4">
        <w:rPr>
          <w:rStyle w:val="StyleBoldUnderline"/>
        </w:rPr>
        <w:t xml:space="preserve">As the university has proven unable to escape the restrictions of unethical social hierarchy and deference to white, capitalist, patriarchal power; the student movement is proving unable to escape the same restriction while mobilizing against rational capitalist exploitation. </w:t>
      </w:r>
    </w:p>
    <w:p w14:paraId="7DF5CDFE" w14:textId="77777777" w:rsidR="00F31C1D" w:rsidRPr="000A43C9" w:rsidRDefault="00F31C1D" w:rsidP="00F31C1D">
      <w:pPr>
        <w:pStyle w:val="Heading4"/>
        <w:rPr>
          <w:rStyle w:val="StyleStyleBold12pt"/>
          <w:b/>
        </w:rPr>
      </w:pPr>
      <w:r w:rsidRPr="000A43C9">
        <w:rPr>
          <w:rStyle w:val="StyleStyleBold12pt"/>
        </w:rPr>
        <w:t>Blackness is not able to be formulated within capitalist analysis – only our Black scholarship allows for an understanding of 21</w:t>
      </w:r>
      <w:r w:rsidRPr="000A43C9">
        <w:rPr>
          <w:rStyle w:val="StyleStyleBold12pt"/>
          <w:vertAlign w:val="superscript"/>
        </w:rPr>
        <w:t>st</w:t>
      </w:r>
      <w:r w:rsidRPr="000A43C9">
        <w:rPr>
          <w:rStyle w:val="StyleStyleBold12pt"/>
        </w:rPr>
        <w:t xml:space="preserve"> century globalization.</w:t>
      </w:r>
    </w:p>
    <w:p w14:paraId="59EC94A4" w14:textId="77777777" w:rsidR="00F31C1D" w:rsidRPr="000A43C9" w:rsidRDefault="00F31C1D" w:rsidP="00F31C1D">
      <w:pPr>
        <w:rPr>
          <w:rStyle w:val="StyleStyleBold12pt"/>
          <w:b w:val="0"/>
        </w:rPr>
      </w:pPr>
      <w:r>
        <w:rPr>
          <w:rStyle w:val="StyleStyleBold12pt"/>
        </w:rPr>
        <w:t xml:space="preserve">Woods 12 </w:t>
      </w:r>
      <w:r w:rsidRPr="000A43C9">
        <w:rPr>
          <w:rStyle w:val="StyleStyleBold12pt"/>
          <w:sz w:val="16"/>
        </w:rPr>
        <w:t xml:space="preserve">(Tryon P., Assistant Professor in the Department of Sociology, Anthropology and Crime and Justice Studies at the University of Massachusetts, Dartmouth “Surrogate Selves: Notes on Anti-Trafﬁcking and Anti-Blackness” </w:t>
      </w:r>
      <w:r w:rsidRPr="000A43C9">
        <w:rPr>
          <w:rStyle w:val="StyleStyleBold12pt"/>
          <w:i/>
          <w:sz w:val="16"/>
        </w:rPr>
        <w:t xml:space="preserve">Social Identities </w:t>
      </w:r>
      <w:r w:rsidRPr="000A43C9">
        <w:rPr>
          <w:rStyle w:val="StyleStyleBold12pt"/>
          <w:sz w:val="16"/>
        </w:rPr>
        <w:t xml:space="preserve">2013 Volume 19 Issue 1 </w:t>
      </w:r>
      <w:proofErr w:type="spellStart"/>
      <w:r w:rsidRPr="000A43C9">
        <w:rPr>
          <w:rStyle w:val="StyleStyleBold12pt"/>
          <w:sz w:val="16"/>
        </w:rPr>
        <w:t>pg</w:t>
      </w:r>
      <w:proofErr w:type="spellEnd"/>
      <w:r w:rsidRPr="000A43C9">
        <w:rPr>
          <w:rStyle w:val="StyleStyleBold12pt"/>
          <w:sz w:val="16"/>
        </w:rPr>
        <w:t xml:space="preserve"> 129) NIJ</w:t>
      </w:r>
    </w:p>
    <w:p w14:paraId="640F2BB9" w14:textId="77777777" w:rsidR="00F31C1D" w:rsidRPr="00E941FD" w:rsidRDefault="00F31C1D" w:rsidP="00F31C1D">
      <w:proofErr w:type="spellStart"/>
      <w:r w:rsidRPr="00F31C1D">
        <w:rPr>
          <w:sz w:val="16"/>
          <w:szCs w:val="16"/>
        </w:rPr>
        <w:t>Wilderson</w:t>
      </w:r>
      <w:proofErr w:type="spellEnd"/>
      <w:r w:rsidRPr="00F31C1D">
        <w:rPr>
          <w:sz w:val="16"/>
          <w:szCs w:val="16"/>
        </w:rPr>
        <w:t xml:space="preserve"> shows that </w:t>
      </w:r>
      <w:r w:rsidRPr="000A43C9">
        <w:rPr>
          <w:rStyle w:val="StyleBoldUnderline"/>
        </w:rPr>
        <w:t>the black subject manifests an ontological disarticulation</w:t>
      </w:r>
      <w:r>
        <w:rPr>
          <w:rStyle w:val="StyleBoldUnderline"/>
        </w:rPr>
        <w:t xml:space="preserve"> </w:t>
      </w:r>
      <w:r w:rsidRPr="000A43C9">
        <w:rPr>
          <w:rStyle w:val="StyleBoldUnderline"/>
        </w:rPr>
        <w:t xml:space="preserve">of Marxian </w:t>
      </w:r>
      <w:proofErr w:type="gramStart"/>
      <w:r w:rsidRPr="000A43C9">
        <w:rPr>
          <w:rStyle w:val="StyleBoldUnderline"/>
        </w:rPr>
        <w:t>categories</w:t>
      </w:r>
      <w:r w:rsidRPr="00F31C1D">
        <w:rPr>
          <w:sz w:val="16"/>
          <w:szCs w:val="16"/>
        </w:rPr>
        <w:t xml:space="preserve"> !</w:t>
      </w:r>
      <w:proofErr w:type="gramEnd"/>
      <w:r w:rsidRPr="00F31C1D">
        <w:rPr>
          <w:sz w:val="16"/>
          <w:szCs w:val="16"/>
        </w:rPr>
        <w:t xml:space="preserve"> </w:t>
      </w:r>
      <w:proofErr w:type="gramStart"/>
      <w:r w:rsidRPr="00F31C1D">
        <w:rPr>
          <w:sz w:val="16"/>
          <w:szCs w:val="16"/>
        </w:rPr>
        <w:t>work</w:t>
      </w:r>
      <w:proofErr w:type="gramEnd"/>
      <w:r w:rsidRPr="00F31C1D">
        <w:rPr>
          <w:sz w:val="16"/>
          <w:szCs w:val="16"/>
        </w:rPr>
        <w:t xml:space="preserve">, progress, production, exploitation, hegemony. In his terms, </w:t>
      </w:r>
      <w:r w:rsidRPr="000A43C9">
        <w:rPr>
          <w:rStyle w:val="StyleBoldUnderline"/>
        </w:rPr>
        <w:t>the result is a radical incoherence for the assumptive logic of left critiques of</w:t>
      </w:r>
      <w:r w:rsidRPr="00F31C1D">
        <w:rPr>
          <w:sz w:val="16"/>
          <w:szCs w:val="16"/>
        </w:rPr>
        <w:t xml:space="preserve"> human trafficking and other features of </w:t>
      </w:r>
      <w:r w:rsidRPr="000A43C9">
        <w:rPr>
          <w:rStyle w:val="StyleBoldUnderline"/>
        </w:rPr>
        <w:t>twenty-first century global capitalism</w:t>
      </w:r>
      <w:r w:rsidRPr="00F31C1D">
        <w:rPr>
          <w:sz w:val="16"/>
          <w:szCs w:val="16"/>
        </w:rPr>
        <w:t>: the black subject ‘implies a scandal’ (</w:t>
      </w:r>
      <w:proofErr w:type="spellStart"/>
      <w:r w:rsidRPr="00F31C1D">
        <w:rPr>
          <w:sz w:val="16"/>
          <w:szCs w:val="16"/>
        </w:rPr>
        <w:t>Wilderson</w:t>
      </w:r>
      <w:proofErr w:type="spellEnd"/>
      <w:r w:rsidRPr="00F31C1D">
        <w:rPr>
          <w:sz w:val="16"/>
          <w:szCs w:val="16"/>
        </w:rPr>
        <w:t xml:space="preserve">, 2003, p. 225). </w:t>
      </w:r>
      <w:r w:rsidRPr="000A43C9">
        <w:rPr>
          <w:rStyle w:val="StyleBoldUnderline"/>
        </w:rPr>
        <w:t xml:space="preserve">The </w:t>
      </w:r>
      <w:proofErr w:type="spellStart"/>
      <w:r w:rsidRPr="000A43C9">
        <w:rPr>
          <w:rStyle w:val="StyleBoldUnderline"/>
        </w:rPr>
        <w:t>fungibility</w:t>
      </w:r>
      <w:proofErr w:type="spellEnd"/>
      <w:r w:rsidRPr="000A43C9">
        <w:rPr>
          <w:rStyle w:val="StyleBoldUnderline"/>
        </w:rPr>
        <w:t xml:space="preserve"> and social</w:t>
      </w:r>
      <w:r>
        <w:rPr>
          <w:rStyle w:val="StyleBoldUnderline"/>
        </w:rPr>
        <w:t xml:space="preserve"> </w:t>
      </w:r>
      <w:r w:rsidRPr="000A43C9">
        <w:rPr>
          <w:rStyle w:val="StyleBoldUnderline"/>
        </w:rPr>
        <w:t>death of blackness, essential to the structure of the modern world, distinguishes the</w:t>
      </w:r>
      <w:r>
        <w:rPr>
          <w:rStyle w:val="StyleBoldUnderline"/>
        </w:rPr>
        <w:t xml:space="preserve"> </w:t>
      </w:r>
      <w:r w:rsidRPr="000A43C9">
        <w:rPr>
          <w:rStyle w:val="StyleBoldUnderline"/>
        </w:rPr>
        <w:t>fundamental deracination of the enslaved even from the displacement and oppression</w:t>
      </w:r>
      <w:r>
        <w:rPr>
          <w:rStyle w:val="StyleBoldUnderline"/>
        </w:rPr>
        <w:t xml:space="preserve"> </w:t>
      </w:r>
      <w:r w:rsidRPr="000A43C9">
        <w:rPr>
          <w:rStyle w:val="StyleBoldUnderline"/>
        </w:rPr>
        <w:t>of the colonized, ‘whose status obtains in a network of persecuted human</w:t>
      </w:r>
      <w:r>
        <w:rPr>
          <w:rStyle w:val="StyleBoldUnderline"/>
        </w:rPr>
        <w:t xml:space="preserve"> </w:t>
      </w:r>
      <w:r w:rsidRPr="000A43C9">
        <w:rPr>
          <w:rStyle w:val="StyleBoldUnderline"/>
        </w:rPr>
        <w:t>relations rather than in a collection or dispersal of a class of things’</w:t>
      </w:r>
      <w:r w:rsidRPr="00F31C1D">
        <w:rPr>
          <w:sz w:val="16"/>
          <w:szCs w:val="16"/>
        </w:rPr>
        <w:t xml:space="preserve"> (Sexton, 2010a, p. 14). </w:t>
      </w:r>
      <w:r w:rsidRPr="000A43C9">
        <w:rPr>
          <w:rStyle w:val="StyleBoldUnderline"/>
        </w:rPr>
        <w:t>We need to consider</w:t>
      </w:r>
      <w:r w:rsidRPr="00F31C1D">
        <w:rPr>
          <w:sz w:val="16"/>
          <w:szCs w:val="16"/>
        </w:rPr>
        <w:t xml:space="preserve"> the contemporary anti-trafficking and anti-slavery campaigns (and more broadly, even, </w:t>
      </w:r>
      <w:r w:rsidRPr="000A43C9">
        <w:rPr>
          <w:rStyle w:val="StyleBoldUnderline"/>
        </w:rPr>
        <w:t>globalization itself) through the analytic lens of</w:t>
      </w:r>
      <w:r>
        <w:rPr>
          <w:rStyle w:val="StyleBoldUnderline"/>
        </w:rPr>
        <w:t xml:space="preserve"> </w:t>
      </w:r>
      <w:r w:rsidRPr="000A43C9">
        <w:rPr>
          <w:rStyle w:val="StyleBoldUnderline"/>
        </w:rPr>
        <w:t>black existence and beyond the assumptive logic of exploitation via the intensification</w:t>
      </w:r>
      <w:r>
        <w:rPr>
          <w:rStyle w:val="StyleBoldUnderline"/>
        </w:rPr>
        <w:t xml:space="preserve"> </w:t>
      </w:r>
      <w:r w:rsidRPr="000A43C9">
        <w:rPr>
          <w:rStyle w:val="StyleBoldUnderline"/>
        </w:rPr>
        <w:t>of work and the extraction of surplus value.</w:t>
      </w:r>
      <w:r w:rsidRPr="00E941FD">
        <w:t xml:space="preserve"> </w:t>
      </w:r>
    </w:p>
    <w:p w14:paraId="350D315F" w14:textId="77777777" w:rsidR="00F31C1D" w:rsidRDefault="00F31C1D" w:rsidP="00F31C1D"/>
    <w:p w14:paraId="562BE932" w14:textId="77777777" w:rsidR="00F31C1D" w:rsidRPr="00F1143A" w:rsidRDefault="00F31C1D" w:rsidP="00F31C1D"/>
    <w:p w14:paraId="10B71E87" w14:textId="2FE69FD4" w:rsidR="00F31C1D" w:rsidRDefault="00F31C1D" w:rsidP="00F31C1D">
      <w:pPr>
        <w:pStyle w:val="Heading3"/>
      </w:pPr>
      <w:r>
        <w:lastRenderedPageBreak/>
        <w:t>AT</w:t>
      </w:r>
      <w:r>
        <w:t xml:space="preserve">: </w:t>
      </w:r>
      <w:proofErr w:type="spellStart"/>
      <w:r>
        <w:t>Anthro</w:t>
      </w:r>
      <w:proofErr w:type="spellEnd"/>
    </w:p>
    <w:p w14:paraId="5C1AE6A6" w14:textId="77777777" w:rsidR="00F31C1D" w:rsidRPr="00F31C1D" w:rsidRDefault="00F31C1D" w:rsidP="00F31C1D">
      <w:pPr>
        <w:pStyle w:val="Heading4"/>
      </w:pPr>
      <w:r w:rsidRPr="00F31C1D">
        <w:t xml:space="preserve">1. Root cause claims fail to realize that power and domination are structured through overlapping systems of power. Our analysis of Black </w:t>
      </w:r>
      <w:proofErr w:type="spellStart"/>
      <w:r w:rsidRPr="00F31C1D">
        <w:t>positionality</w:t>
      </w:r>
      <w:proofErr w:type="spellEnd"/>
      <w:r w:rsidRPr="00F31C1D">
        <w:t xml:space="preserve"> does not preclude your discussion of animal suffering. Only an approach that recognizes the interconnection between multiple forms of oppression can solve.</w:t>
      </w:r>
    </w:p>
    <w:p w14:paraId="0F0F64B2" w14:textId="77777777" w:rsidR="00F31C1D" w:rsidRPr="00761567" w:rsidRDefault="00F31C1D" w:rsidP="00F31C1D">
      <w:pPr>
        <w:rPr>
          <w:rStyle w:val="StyleBoldUnderline"/>
          <w:sz w:val="16"/>
        </w:rPr>
      </w:pPr>
      <w:r w:rsidRPr="00F31C1D">
        <w:t>Best 06 (Steven, Associate Professor</w:t>
      </w:r>
      <w:r w:rsidRPr="00761567">
        <w:rPr>
          <w:rStyle w:val="StyleStyleBold12pt"/>
          <w:sz w:val="16"/>
        </w:rPr>
        <w:t xml:space="preserve"> of Philosophy at the University of Texas at El Paso “Rethinking Revolution: Animal Liberation, Human Liberation and the Future of the Left” </w:t>
      </w:r>
      <w:r w:rsidRPr="00761567">
        <w:rPr>
          <w:rStyle w:val="StyleStyleBold12pt"/>
          <w:i/>
          <w:sz w:val="16"/>
        </w:rPr>
        <w:t xml:space="preserve">The International Journal of Inclusive Democracy </w:t>
      </w:r>
      <w:r w:rsidRPr="00761567">
        <w:rPr>
          <w:rStyle w:val="StyleStyleBold12pt"/>
          <w:sz w:val="16"/>
        </w:rPr>
        <w:t xml:space="preserve">volume 2 number 3 June 2006 </w:t>
      </w:r>
      <w:hyperlink r:id="rId14" w:history="1">
        <w:r w:rsidRPr="00761567">
          <w:rPr>
            <w:rStyle w:val="Hyperlink"/>
            <w:sz w:val="16"/>
          </w:rPr>
          <w:t>http://www.inclusivedemocracy.org/journal/vol2/vol2_no3_Best_rethinking_revolution.htm</w:t>
        </w:r>
      </w:hyperlink>
      <w:r w:rsidRPr="00761567">
        <w:rPr>
          <w:rStyle w:val="StyleBoldUnderline"/>
          <w:sz w:val="16"/>
        </w:rPr>
        <w:t xml:space="preserve"> DA: 2014-7-1) NIJ</w:t>
      </w:r>
    </w:p>
    <w:p w14:paraId="5C96B3D7" w14:textId="77777777" w:rsidR="00F31C1D" w:rsidRDefault="00F31C1D" w:rsidP="00F31C1D">
      <w:pPr>
        <w:rPr>
          <w:rStyle w:val="StyleBoldUnderline"/>
        </w:rPr>
      </w:pPr>
      <w:r w:rsidRPr="00761567">
        <w:rPr>
          <w:rStyle w:val="StyleBoldUnderline"/>
        </w:rPr>
        <w:t xml:space="preserve">The best approach to theorizing hierarchy in its origins, development, and multifaceted, overlapping forms is through a </w:t>
      </w:r>
      <w:proofErr w:type="spellStart"/>
      <w:r w:rsidRPr="00761567">
        <w:rPr>
          <w:rStyle w:val="StyleBoldUnderline"/>
        </w:rPr>
        <w:t>multiperspectival</w:t>
      </w:r>
      <w:proofErr w:type="spellEnd"/>
      <w:r w:rsidRPr="00761567">
        <w:rPr>
          <w:rStyle w:val="StyleBoldUnderline"/>
        </w:rPr>
        <w:t>, non-reductionist approach that sees what is unique to and common among various modes of domination. There are a plurality of modes and mechanisms of power that have evolved throughout history, and different accounts provide different insights into the workings of power and domination.</w:t>
      </w:r>
      <w:r w:rsidRPr="00F31C1D">
        <w:rPr>
          <w:sz w:val="16"/>
          <w:szCs w:val="16"/>
        </w:rPr>
        <w:t xml:space="preserve"> According to feminist standpoint theory, each oppressed group has an important perspective or insight into the nature of society.[21] </w:t>
      </w:r>
      <w:r w:rsidRPr="00761567">
        <w:rPr>
          <w:rStyle w:val="StyleBoldUnderline"/>
        </w:rPr>
        <w:t>People of color</w:t>
      </w:r>
      <w:r w:rsidRPr="00F31C1D">
        <w:rPr>
          <w:sz w:val="16"/>
          <w:szCs w:val="16"/>
        </w:rPr>
        <w:t xml:space="preserve">, for instance, </w:t>
      </w:r>
      <w:r w:rsidRPr="00761567">
        <w:rPr>
          <w:rStyle w:val="StyleBoldUnderline"/>
        </w:rPr>
        <w:t>can illuminate colonialism and the pathology of racism, while women can reveal the logic of patriarchy that has buttressed so many different modes of social power throughout history. While animals cannot speak about their sufferings, it is only from the animal standpoint</w:t>
      </w:r>
      <w:r w:rsidRPr="00F31C1D">
        <w:rPr>
          <w:sz w:val="16"/>
          <w:szCs w:val="16"/>
        </w:rPr>
        <w:t xml:space="preserve"> ―the standpoint of animal exploitation― </w:t>
      </w:r>
      <w:r w:rsidRPr="00761567">
        <w:rPr>
          <w:rStyle w:val="StyleBoldUnderline"/>
        </w:rPr>
        <w:t xml:space="preserve">that one can grasp the nature of speciesism, glean key facets of the pathology of human violence, and illuminate important aspects of </w:t>
      </w:r>
      <w:proofErr w:type="spellStart"/>
      <w:r w:rsidRPr="00761567">
        <w:rPr>
          <w:rStyle w:val="StyleBoldUnderline"/>
        </w:rPr>
        <w:t>misothery</w:t>
      </w:r>
      <w:proofErr w:type="spellEnd"/>
      <w:r w:rsidRPr="00F31C1D">
        <w:rPr>
          <w:sz w:val="16"/>
          <w:szCs w:val="16"/>
        </w:rPr>
        <w:t xml:space="preserve"> (hatred of nature) </w:t>
      </w:r>
      <w:r w:rsidRPr="00761567">
        <w:rPr>
          <w:rStyle w:val="StyleBoldUnderline"/>
        </w:rPr>
        <w:t>and the social and environm</w:t>
      </w:r>
      <w:r>
        <w:rPr>
          <w:rStyle w:val="StyleBoldUnderline"/>
        </w:rPr>
        <w:t>ental crisis society now faces.</w:t>
      </w:r>
    </w:p>
    <w:p w14:paraId="1C7E1B45" w14:textId="77777777" w:rsidR="00F31C1D" w:rsidRPr="00F31C1D" w:rsidRDefault="00F31C1D" w:rsidP="00F31C1D">
      <w:pPr>
        <w:pStyle w:val="Heading4"/>
      </w:pPr>
      <w:r w:rsidRPr="00F31C1D">
        <w:t xml:space="preserve">2. Perm do both. The perm solves – The Atlantic functions as a fluid space able to incorporate other movements and strategies. Using the Atlantic as a space for counter-memorials and as a site for </w:t>
      </w:r>
      <w:proofErr w:type="spellStart"/>
      <w:r w:rsidRPr="00F31C1D">
        <w:t>biocentric</w:t>
      </w:r>
      <w:proofErr w:type="spellEnd"/>
      <w:r w:rsidRPr="00F31C1D">
        <w:t xml:space="preserve"> analysis fills in the gaps of critical ecological theory.</w:t>
      </w:r>
    </w:p>
    <w:p w14:paraId="2CE8E994" w14:textId="77777777" w:rsidR="00F31C1D" w:rsidRPr="0096079A" w:rsidRDefault="00F31C1D" w:rsidP="00F31C1D">
      <w:pPr>
        <w:rPr>
          <w:rStyle w:val="StyleStyleBold12pt"/>
          <w:b w:val="0"/>
        </w:rPr>
      </w:pPr>
      <w:r>
        <w:rPr>
          <w:rStyle w:val="StyleStyleBold12pt"/>
        </w:rPr>
        <w:t xml:space="preserve">Oboe &amp; </w:t>
      </w:r>
      <w:proofErr w:type="spellStart"/>
      <w:r>
        <w:rPr>
          <w:rStyle w:val="StyleStyleBold12pt"/>
        </w:rPr>
        <w:t>Sacchi</w:t>
      </w:r>
      <w:proofErr w:type="spellEnd"/>
      <w:r>
        <w:rPr>
          <w:rStyle w:val="StyleStyleBold12pt"/>
        </w:rPr>
        <w:t xml:space="preserve"> 8 </w:t>
      </w:r>
      <w:r w:rsidRPr="0096079A">
        <w:rPr>
          <w:rStyle w:val="StyleStyleBold12pt"/>
          <w:sz w:val="16"/>
        </w:rPr>
        <w:t xml:space="preserve">(Annalisa, Professor in the Department of Languages and Literature at the University of Padua; Anna, Author </w:t>
      </w:r>
      <w:proofErr w:type="spellStart"/>
      <w:r w:rsidRPr="0096079A">
        <w:rPr>
          <w:rStyle w:val="StyleStyleBold12pt"/>
          <w:i/>
          <w:sz w:val="16"/>
        </w:rPr>
        <w:t>Recharting</w:t>
      </w:r>
      <w:proofErr w:type="spellEnd"/>
      <w:r w:rsidRPr="0096079A">
        <w:rPr>
          <w:rStyle w:val="StyleStyleBold12pt"/>
          <w:i/>
          <w:sz w:val="16"/>
        </w:rPr>
        <w:t xml:space="preserve"> the Black Atlantic: Modern Cultures, Local Communities, Global Connections</w:t>
      </w:r>
      <w:r w:rsidRPr="0096079A">
        <w:rPr>
          <w:rStyle w:val="StyleStyleBold12pt"/>
          <w:sz w:val="16"/>
        </w:rPr>
        <w:t xml:space="preserve"> 2008 </w:t>
      </w:r>
      <w:proofErr w:type="spellStart"/>
      <w:r w:rsidRPr="0096079A">
        <w:rPr>
          <w:rStyle w:val="StyleStyleBold12pt"/>
          <w:sz w:val="16"/>
        </w:rPr>
        <w:t>pg</w:t>
      </w:r>
      <w:proofErr w:type="spellEnd"/>
      <w:r w:rsidRPr="0096079A">
        <w:rPr>
          <w:rStyle w:val="StyleStyleBold12pt"/>
          <w:sz w:val="16"/>
        </w:rPr>
        <w:t xml:space="preserve"> 2) NIJ</w:t>
      </w:r>
    </w:p>
    <w:p w14:paraId="7E559F7D" w14:textId="77777777" w:rsidR="00F31C1D" w:rsidRDefault="00F31C1D" w:rsidP="00F31C1D">
      <w:pPr>
        <w:rPr>
          <w:rStyle w:val="StyleBoldUnderline"/>
        </w:rPr>
      </w:pPr>
      <w:r w:rsidRPr="00F31C1D">
        <w:rPr>
          <w:sz w:val="16"/>
          <w:szCs w:val="16"/>
        </w:rPr>
        <w:t xml:space="preserve">Growing out of an awareness that </w:t>
      </w:r>
      <w:r w:rsidRPr="0084163B">
        <w:rPr>
          <w:rStyle w:val="StyleBoldUnderline"/>
        </w:rPr>
        <w:t>there is no single "Atlantic" culture</w:t>
      </w:r>
      <w:r w:rsidRPr="00F31C1D">
        <w:rPr>
          <w:sz w:val="16"/>
          <w:szCs w:val="16"/>
        </w:rPr>
        <w:t xml:space="preserve"> and that </w:t>
      </w:r>
      <w:r w:rsidRPr="0084163B">
        <w:rPr>
          <w:rStyle w:val="StyleBoldUnderline"/>
        </w:rPr>
        <w:t>the ocean has</w:t>
      </w:r>
      <w:r w:rsidRPr="00F31C1D">
        <w:rPr>
          <w:sz w:val="16"/>
          <w:szCs w:val="16"/>
        </w:rPr>
        <w:t xml:space="preserve">, in fact, </w:t>
      </w:r>
      <w:r w:rsidRPr="0084163B">
        <w:rPr>
          <w:rStyle w:val="StyleBoldUnderline"/>
        </w:rPr>
        <w:t>given way to a network of discrete but</w:t>
      </w:r>
      <w:r>
        <w:rPr>
          <w:rStyle w:val="StyleBoldUnderline"/>
        </w:rPr>
        <w:t xml:space="preserve"> </w:t>
      </w:r>
      <w:r w:rsidRPr="0084163B">
        <w:rPr>
          <w:rStyle w:val="StyleBoldUnderline"/>
        </w:rPr>
        <w:t xml:space="preserve">related, and inherently polymorphous, socio-political contact zones, the </w:t>
      </w:r>
      <w:proofErr w:type="spellStart"/>
      <w:r w:rsidRPr="0084163B">
        <w:rPr>
          <w:rStyle w:val="StyleBoldUnderline"/>
        </w:rPr>
        <w:t>cir</w:t>
      </w:r>
      <w:proofErr w:type="spellEnd"/>
      <w:r w:rsidRPr="0084163B">
        <w:rPr>
          <w:rStyle w:val="StyleBoldUnderline"/>
        </w:rPr>
        <w:t>-</w:t>
      </w:r>
      <w:r>
        <w:rPr>
          <w:rStyle w:val="StyleBoldUnderline"/>
        </w:rPr>
        <w:t xml:space="preserve"> </w:t>
      </w:r>
      <w:proofErr w:type="spellStart"/>
      <w:r w:rsidRPr="0084163B">
        <w:rPr>
          <w:rStyle w:val="StyleBoldUnderline"/>
        </w:rPr>
        <w:t>cumatlantic</w:t>
      </w:r>
      <w:proofErr w:type="spellEnd"/>
      <w:r w:rsidRPr="0084163B">
        <w:rPr>
          <w:rStyle w:val="StyleBoldUnderline"/>
        </w:rPr>
        <w:t xml:space="preserve"> perspective is able to generate any number of productive lines</w:t>
      </w:r>
      <w:r>
        <w:rPr>
          <w:rStyle w:val="StyleBoldUnderline"/>
        </w:rPr>
        <w:t xml:space="preserve"> </w:t>
      </w:r>
      <w:r w:rsidRPr="0084163B">
        <w:rPr>
          <w:rStyle w:val="StyleBoldUnderline"/>
        </w:rPr>
        <w:t>of inquiry.</w:t>
      </w:r>
      <w:r w:rsidRPr="00F31C1D">
        <w:rPr>
          <w:sz w:val="16"/>
          <w:szCs w:val="16"/>
        </w:rPr>
        <w:t xml:space="preserve"> </w:t>
      </w:r>
      <w:r w:rsidRPr="0084163B">
        <w:rPr>
          <w:rStyle w:val="StyleBoldUnderline"/>
        </w:rPr>
        <w:t>It converses with the expanding plethora of descriptive/</w:t>
      </w:r>
      <w:proofErr w:type="spellStart"/>
      <w:r w:rsidRPr="0084163B">
        <w:rPr>
          <w:rStyle w:val="StyleBoldUnderline"/>
        </w:rPr>
        <w:t>interpre</w:t>
      </w:r>
      <w:proofErr w:type="spellEnd"/>
      <w:r w:rsidRPr="0084163B">
        <w:rPr>
          <w:rStyle w:val="StyleBoldUnderline"/>
        </w:rPr>
        <w:t>-</w:t>
      </w:r>
      <w:r>
        <w:rPr>
          <w:rStyle w:val="StyleBoldUnderline"/>
        </w:rPr>
        <w:t xml:space="preserve"> </w:t>
      </w:r>
      <w:proofErr w:type="spellStart"/>
      <w:r w:rsidRPr="0084163B">
        <w:rPr>
          <w:rStyle w:val="StyleBoldUnderline"/>
        </w:rPr>
        <w:t>tive</w:t>
      </w:r>
      <w:proofErr w:type="spellEnd"/>
      <w:r w:rsidRPr="0084163B">
        <w:rPr>
          <w:rStyle w:val="StyleBoldUnderline"/>
        </w:rPr>
        <w:t xml:space="preserve"> terms that in recent years have sought to name the sites of interaction</w:t>
      </w:r>
      <w:r>
        <w:rPr>
          <w:rStyle w:val="StyleBoldUnderline"/>
        </w:rPr>
        <w:t xml:space="preserve"> </w:t>
      </w:r>
      <w:r w:rsidRPr="0084163B">
        <w:rPr>
          <w:rStyle w:val="StyleBoldUnderline"/>
        </w:rPr>
        <w:t>between nations, cultures, and regions</w:t>
      </w:r>
      <w:r w:rsidRPr="00F31C1D">
        <w:rPr>
          <w:sz w:val="16"/>
          <w:szCs w:val="16"/>
        </w:rPr>
        <w:t xml:space="preserve">: terms </w:t>
      </w:r>
      <w:r w:rsidRPr="0084163B">
        <w:rPr>
          <w:rStyle w:val="StyleBoldUnderline"/>
        </w:rPr>
        <w:t xml:space="preserve">such as </w:t>
      </w:r>
      <w:proofErr w:type="spellStart"/>
      <w:r w:rsidRPr="0084163B">
        <w:rPr>
          <w:rStyle w:val="StyleBoldUnderline"/>
        </w:rPr>
        <w:t>creolization</w:t>
      </w:r>
      <w:proofErr w:type="spellEnd"/>
      <w:r w:rsidRPr="0084163B">
        <w:rPr>
          <w:rStyle w:val="StyleBoldUnderline"/>
        </w:rPr>
        <w:t>, trans-</w:t>
      </w:r>
      <w:r>
        <w:rPr>
          <w:rStyle w:val="StyleBoldUnderline"/>
        </w:rPr>
        <w:t xml:space="preserve"> </w:t>
      </w:r>
      <w:proofErr w:type="spellStart"/>
      <w:r w:rsidRPr="0084163B">
        <w:rPr>
          <w:rStyle w:val="StyleBoldUnderline"/>
        </w:rPr>
        <w:t>culturation</w:t>
      </w:r>
      <w:proofErr w:type="spellEnd"/>
      <w:r w:rsidRPr="0084163B">
        <w:rPr>
          <w:rStyle w:val="StyleBoldUnderline"/>
        </w:rPr>
        <w:t xml:space="preserve">, hybridity, </w:t>
      </w:r>
      <w:proofErr w:type="spellStart"/>
      <w:r w:rsidRPr="0084163B">
        <w:rPr>
          <w:rStyle w:val="StyleBoldUnderline"/>
        </w:rPr>
        <w:t>migrancy</w:t>
      </w:r>
      <w:proofErr w:type="spellEnd"/>
      <w:r w:rsidRPr="0084163B">
        <w:rPr>
          <w:rStyle w:val="StyleBoldUnderline"/>
        </w:rPr>
        <w:t>, diaspora, and globalization.' All of these</w:t>
      </w:r>
      <w:r>
        <w:rPr>
          <w:rStyle w:val="StyleBoldUnderline"/>
        </w:rPr>
        <w:t xml:space="preserve"> </w:t>
      </w:r>
      <w:r w:rsidRPr="0084163B">
        <w:rPr>
          <w:rStyle w:val="StyleBoldUnderline"/>
        </w:rPr>
        <w:t>terms point to</w:t>
      </w:r>
      <w:r w:rsidRPr="00F31C1D">
        <w:rPr>
          <w:sz w:val="16"/>
          <w:szCs w:val="16"/>
        </w:rPr>
        <w:t xml:space="preserve"> an area of shared and discrepant meanings, neighboring maps, and tangential histories-</w:t>
      </w:r>
      <w:r w:rsidRPr="0084163B">
        <w:rPr>
          <w:rStyle w:val="StyleBoldUnderline"/>
        </w:rPr>
        <w:t>a fluid domain that is often a palimpsest of</w:t>
      </w:r>
      <w:r>
        <w:rPr>
          <w:rStyle w:val="StyleBoldUnderline"/>
        </w:rPr>
        <w:t xml:space="preserve"> </w:t>
      </w:r>
      <w:r w:rsidRPr="0084163B">
        <w:rPr>
          <w:rStyle w:val="StyleBoldUnderline"/>
        </w:rPr>
        <w:t>places and times, of different seas that are separate and yet flow into each</w:t>
      </w:r>
      <w:r>
        <w:rPr>
          <w:rStyle w:val="StyleBoldUnderline"/>
        </w:rPr>
        <w:t xml:space="preserve"> </w:t>
      </w:r>
      <w:r w:rsidRPr="0084163B">
        <w:rPr>
          <w:rStyle w:val="StyleBoldUnderline"/>
        </w:rPr>
        <w:t>other, and that are being explored from different theoretical perspectives, so</w:t>
      </w:r>
      <w:r>
        <w:rPr>
          <w:rStyle w:val="StyleBoldUnderline"/>
        </w:rPr>
        <w:t xml:space="preserve"> </w:t>
      </w:r>
      <w:r w:rsidRPr="0084163B">
        <w:rPr>
          <w:rStyle w:val="StyleBoldUnderline"/>
        </w:rPr>
        <w:t>that the ocean has emerged as a truly interdisciplinary, field of inquiry.</w:t>
      </w:r>
      <w:r>
        <w:rPr>
          <w:rStyle w:val="StyleBoldUnderline"/>
        </w:rPr>
        <w:t xml:space="preserve"> </w:t>
      </w:r>
      <w:r w:rsidRPr="00F31C1D">
        <w:rPr>
          <w:sz w:val="16"/>
          <w:szCs w:val="16"/>
        </w:rPr>
        <w:t xml:space="preserve">As cultural historian Donna </w:t>
      </w:r>
      <w:proofErr w:type="spellStart"/>
      <w:r w:rsidRPr="00F31C1D">
        <w:rPr>
          <w:sz w:val="16"/>
          <w:szCs w:val="16"/>
        </w:rPr>
        <w:t>Gabaccia</w:t>
      </w:r>
      <w:proofErr w:type="spellEnd"/>
      <w:r w:rsidRPr="00F31C1D">
        <w:rPr>
          <w:sz w:val="16"/>
          <w:szCs w:val="16"/>
        </w:rPr>
        <w:t xml:space="preserve"> observes, </w:t>
      </w:r>
      <w:r w:rsidRPr="0084163B">
        <w:rPr>
          <w:rStyle w:val="StyleBoldUnderline"/>
        </w:rPr>
        <w:t>the Atlantic today comes</w:t>
      </w:r>
      <w:r>
        <w:rPr>
          <w:rStyle w:val="StyleBoldUnderline"/>
        </w:rPr>
        <w:t xml:space="preserve"> </w:t>
      </w:r>
      <w:r w:rsidRPr="0084163B">
        <w:rPr>
          <w:rStyle w:val="StyleBoldUnderline"/>
        </w:rPr>
        <w:t>in many colors, which signal various forms of allegiance deter</w:t>
      </w:r>
      <w:r>
        <w:rPr>
          <w:rStyle w:val="StyleBoldUnderline"/>
        </w:rPr>
        <w:t>12</w:t>
      </w:r>
      <w:r w:rsidRPr="0084163B">
        <w:rPr>
          <w:rStyle w:val="StyleBoldUnderline"/>
        </w:rPr>
        <w:t>mined by</w:t>
      </w:r>
      <w:r>
        <w:rPr>
          <w:rStyle w:val="StyleBoldUnderline"/>
        </w:rPr>
        <w:t xml:space="preserve"> </w:t>
      </w:r>
      <w:r w:rsidRPr="0084163B">
        <w:rPr>
          <w:rStyle w:val="StyleBoldUnderline"/>
        </w:rPr>
        <w:t>political, economic, social, and cultural interests and exchanges between</w:t>
      </w:r>
      <w:r>
        <w:rPr>
          <w:rStyle w:val="StyleBoldUnderline"/>
        </w:rPr>
        <w:t xml:space="preserve"> </w:t>
      </w:r>
      <w:r w:rsidRPr="0084163B">
        <w:rPr>
          <w:rStyle w:val="StyleBoldUnderline"/>
        </w:rPr>
        <w:t>the continents on either side</w:t>
      </w:r>
      <w:r w:rsidRPr="00F31C1D">
        <w:rPr>
          <w:sz w:val="16"/>
          <w:szCs w:val="16"/>
        </w:rPr>
        <w:t xml:space="preserve">: the White Atlantic; of Euro-America, the Red Atlantic. </w:t>
      </w:r>
      <w:proofErr w:type="gramStart"/>
      <w:r w:rsidRPr="00F31C1D">
        <w:rPr>
          <w:sz w:val="16"/>
          <w:szCs w:val="16"/>
        </w:rPr>
        <w:t>of</w:t>
      </w:r>
      <w:proofErr w:type="gramEnd"/>
      <w:r w:rsidRPr="00F31C1D">
        <w:rPr>
          <w:sz w:val="16"/>
          <w:szCs w:val="16"/>
        </w:rPr>
        <w:t xml:space="preserve"> rebellious and egalitarian movements, the Black Atlantic of the African slave trade and diaspora.' </w:t>
      </w:r>
      <w:r w:rsidRPr="0084163B">
        <w:rPr>
          <w:rStyle w:val="StyleBoldUnderline"/>
        </w:rPr>
        <w:t>Each of these narrative frameworks has</w:t>
      </w:r>
      <w:r>
        <w:rPr>
          <w:rStyle w:val="StyleBoldUnderline"/>
        </w:rPr>
        <w:t xml:space="preserve"> </w:t>
      </w:r>
      <w:r w:rsidRPr="0084163B">
        <w:rPr>
          <w:rStyle w:val="StyleBoldUnderline"/>
        </w:rPr>
        <w:t>been in place for quite some time, and all of them, although they set up</w:t>
      </w:r>
      <w:r>
        <w:rPr>
          <w:rStyle w:val="StyleBoldUnderline"/>
        </w:rPr>
        <w:t xml:space="preserve"> </w:t>
      </w:r>
      <w:r w:rsidRPr="0084163B">
        <w:rPr>
          <w:rStyle w:val="StyleBoldUnderline"/>
        </w:rPr>
        <w:t>cultural scenarios with very different priorities, detect something cohesive</w:t>
      </w:r>
      <w:r>
        <w:rPr>
          <w:rStyle w:val="StyleBoldUnderline"/>
        </w:rPr>
        <w:t xml:space="preserve"> </w:t>
      </w:r>
      <w:r w:rsidRPr="0084163B">
        <w:rPr>
          <w:rStyle w:val="StyleBoldUnderline"/>
        </w:rPr>
        <w:t>about the Atlantic zone.</w:t>
      </w:r>
    </w:p>
    <w:p w14:paraId="35D47E9D" w14:textId="77777777" w:rsidR="00F31C1D" w:rsidRPr="00F31C1D" w:rsidRDefault="00F31C1D" w:rsidP="00F31C1D">
      <w:pPr>
        <w:pStyle w:val="Heading4"/>
      </w:pPr>
      <w:r w:rsidRPr="00F31C1D">
        <w:t xml:space="preserve">3. Environmental movements consistently fail to spill over into other forms of oppression and are laced with structural racism that </w:t>
      </w:r>
      <w:proofErr w:type="gramStart"/>
      <w:r w:rsidRPr="00F31C1D">
        <w:t>exclude</w:t>
      </w:r>
      <w:proofErr w:type="gramEnd"/>
      <w:r w:rsidRPr="00F31C1D">
        <w:t xml:space="preserve"> people of color. White liberal guilt is assuaged by their movement but pushes people away from challenging overarching structures of Whiteness.</w:t>
      </w:r>
    </w:p>
    <w:p w14:paraId="340A1EC8" w14:textId="77777777" w:rsidR="00F31C1D" w:rsidRPr="000A43C9" w:rsidRDefault="00F31C1D" w:rsidP="00F31C1D">
      <w:pPr>
        <w:rPr>
          <w:rStyle w:val="StyleStyleBold12pt"/>
          <w:b w:val="0"/>
        </w:rPr>
      </w:pPr>
      <w:proofErr w:type="spellStart"/>
      <w:r>
        <w:rPr>
          <w:rStyle w:val="StyleStyleBold12pt"/>
        </w:rPr>
        <w:t>Hamanaka</w:t>
      </w:r>
      <w:proofErr w:type="spellEnd"/>
      <w:r>
        <w:rPr>
          <w:rStyle w:val="StyleStyleBold12pt"/>
        </w:rPr>
        <w:t xml:space="preserve"> &amp; </w:t>
      </w:r>
      <w:proofErr w:type="spellStart"/>
      <w:r>
        <w:rPr>
          <w:rStyle w:val="StyleStyleBold12pt"/>
        </w:rPr>
        <w:t>Basile</w:t>
      </w:r>
      <w:proofErr w:type="spellEnd"/>
      <w:r>
        <w:rPr>
          <w:rStyle w:val="StyleStyleBold12pt"/>
        </w:rPr>
        <w:t xml:space="preserve"> 05 </w:t>
      </w:r>
      <w:r w:rsidRPr="000A43C9">
        <w:rPr>
          <w:rStyle w:val="StyleStyleBold12pt"/>
          <w:sz w:val="16"/>
        </w:rPr>
        <w:t xml:space="preserve">(Sheila, Member of the Justice and Unity Campaign of WBAI; Tracy, Freelance Journalist “Racism and the Animal Rights Movement” June/July 2005 </w:t>
      </w:r>
      <w:hyperlink r:id="rId15" w:history="1">
        <w:r w:rsidRPr="000A43C9">
          <w:rPr>
            <w:rStyle w:val="Hyperlink"/>
            <w:sz w:val="16"/>
          </w:rPr>
          <w:t>http://www.satyamag.com/jun05/hamanaka.html</w:t>
        </w:r>
      </w:hyperlink>
      <w:r w:rsidRPr="000A43C9">
        <w:rPr>
          <w:rStyle w:val="StyleStyleBold12pt"/>
          <w:sz w:val="16"/>
        </w:rPr>
        <w:t xml:space="preserve"> DA</w:t>
      </w:r>
      <w:proofErr w:type="gramStart"/>
      <w:r w:rsidRPr="000A43C9">
        <w:rPr>
          <w:rStyle w:val="StyleStyleBold12pt"/>
          <w:sz w:val="16"/>
        </w:rPr>
        <w:t>:2014</w:t>
      </w:r>
      <w:proofErr w:type="gramEnd"/>
      <w:r w:rsidRPr="000A43C9">
        <w:rPr>
          <w:rStyle w:val="StyleStyleBold12pt"/>
          <w:sz w:val="16"/>
        </w:rPr>
        <w:t>-7-2) NIJ</w:t>
      </w:r>
    </w:p>
    <w:p w14:paraId="034BBF05" w14:textId="77777777" w:rsidR="00F31C1D" w:rsidRPr="000A43C9" w:rsidRDefault="00F31C1D" w:rsidP="00F31C1D">
      <w:pPr>
        <w:rPr>
          <w:rStyle w:val="StyleBoldUnderline"/>
        </w:rPr>
      </w:pPr>
      <w:r w:rsidRPr="000A43C9">
        <w:rPr>
          <w:rStyle w:val="StyleBoldUnderline"/>
        </w:rPr>
        <w:t xml:space="preserve">Given the sheer might of “The Machine,” you’d think everyone would be talking about how to get power. After all, it is power that keeps animals oppressed. But is power just a numbers game? When a million </w:t>
      </w:r>
      <w:r w:rsidRPr="000A43C9">
        <w:rPr>
          <w:rStyle w:val="StyleBoldUnderline"/>
        </w:rPr>
        <w:lastRenderedPageBreak/>
        <w:t>people demonstrated for peace in New York in</w:t>
      </w:r>
      <w:r w:rsidRPr="00F31C1D">
        <w:rPr>
          <w:sz w:val="16"/>
          <w:szCs w:val="16"/>
        </w:rPr>
        <w:t xml:space="preserve"> February 20</w:t>
      </w:r>
      <w:r w:rsidRPr="000A43C9">
        <w:rPr>
          <w:rStyle w:val="StyleBoldUnderline"/>
        </w:rPr>
        <w:t>03 I was struck by</w:t>
      </w:r>
      <w:r w:rsidRPr="00F31C1D">
        <w:rPr>
          <w:sz w:val="16"/>
          <w:szCs w:val="16"/>
        </w:rPr>
        <w:t xml:space="preserve"> two things: </w:t>
      </w:r>
      <w:r w:rsidRPr="000A43C9">
        <w:rPr>
          <w:rStyle w:val="StyleBoldUnderline"/>
        </w:rPr>
        <w:t>how white the crowd was, and how the next day everyone was gone and the war in Iraq proceeded.</w:t>
      </w:r>
      <w:r w:rsidRPr="00F31C1D">
        <w:rPr>
          <w:sz w:val="16"/>
          <w:szCs w:val="16"/>
        </w:rPr>
        <w:t xml:space="preserve"> David Billings, a white anti-racist trainer with The People’s Institute and historian of the grassroots movement says, “Nowadays we know how to mobilize, but not how to organize.” </w:t>
      </w:r>
      <w:r w:rsidRPr="000A43C9">
        <w:rPr>
          <w:rStyle w:val="StyleBoldUnderline"/>
        </w:rPr>
        <w:t>Racism is a powerful tool of disorganization that has been used against potential allies for centuries. It justified the European invasion, enslavement and genocide of Native Americans and Africans. Many immigrant European workers and landless peasants traded their class consciousness for the fabricated notion of “whiteness” and were rewarded with land grants and a chance to share in the profits of slavery. Even now textbooks hide the long history of African, Indigen</w:t>
      </w:r>
      <w:r>
        <w:rPr>
          <w:rStyle w:val="StyleBoldUnderline"/>
        </w:rPr>
        <w:t xml:space="preserve">ous, and multiracial rebellion. </w:t>
      </w:r>
      <w:r w:rsidRPr="000A43C9">
        <w:rPr>
          <w:rStyle w:val="StyleBoldUnderline"/>
        </w:rPr>
        <w:t>The mid-19th century saw the rise of the Abolitionist movement as whites joined in; a few privileged whites also formed the humane movement, which advocated for animals but ignored the plight of slaves. Historically humane education was upheld as a means of cultivating moral values amongst white children</w:t>
      </w:r>
      <w:r w:rsidRPr="00F31C1D">
        <w:rPr>
          <w:sz w:val="16"/>
          <w:szCs w:val="16"/>
        </w:rPr>
        <w:t xml:space="preserve">, especially boys who would become tomorrow’s leaders. </w:t>
      </w:r>
      <w:r w:rsidRPr="000A43C9">
        <w:rPr>
          <w:rStyle w:val="StyleBoldUnderline"/>
        </w:rPr>
        <w:t xml:space="preserve">Is today’s liberal commitment to help those less fortunate rooted in this same racist, missionary tradition? Well-meaning </w:t>
      </w:r>
      <w:proofErr w:type="gramStart"/>
      <w:r w:rsidRPr="000A43C9">
        <w:rPr>
          <w:rStyle w:val="StyleBoldUnderline"/>
        </w:rPr>
        <w:t>whites</w:t>
      </w:r>
      <w:r w:rsidRPr="00F31C1D">
        <w:rPr>
          <w:sz w:val="16"/>
          <w:szCs w:val="16"/>
        </w:rPr>
        <w:t>,</w:t>
      </w:r>
      <w:proofErr w:type="gramEnd"/>
      <w:r w:rsidRPr="00F31C1D">
        <w:rPr>
          <w:sz w:val="16"/>
          <w:szCs w:val="16"/>
        </w:rPr>
        <w:t xml:space="preserve"> sometimes armed with the comment “I do not see color”—which often causes people of color to smile inwardly—</w:t>
      </w:r>
      <w:r w:rsidRPr="000A43C9">
        <w:rPr>
          <w:rStyle w:val="StyleBoldUnderline"/>
        </w:rPr>
        <w:t xml:space="preserve">continue to build essentially segregated organizations because to them overcoming racism is still about cultivating moral values and not sharing power. Whereas to </w:t>
      </w:r>
      <w:proofErr w:type="gramStart"/>
      <w:r w:rsidRPr="000A43C9">
        <w:rPr>
          <w:rStyle w:val="StyleBoldUnderline"/>
        </w:rPr>
        <w:t>oppressed</w:t>
      </w:r>
      <w:proofErr w:type="gramEnd"/>
      <w:r w:rsidRPr="000A43C9">
        <w:rPr>
          <w:rStyle w:val="StyleBoldUnderline"/>
        </w:rPr>
        <w:t xml:space="preserve"> peoples of color, race has always been about power. They do not fight for social justice to make white people feel better about </w:t>
      </w:r>
      <w:proofErr w:type="gramStart"/>
      <w:r w:rsidRPr="000A43C9">
        <w:rPr>
          <w:rStyle w:val="StyleBoldUnderline"/>
        </w:rPr>
        <w:t>themselves</w:t>
      </w:r>
      <w:proofErr w:type="gramEnd"/>
      <w:r w:rsidRPr="000A43C9">
        <w:rPr>
          <w:rStyle w:val="StyleBoldUnderline"/>
        </w:rPr>
        <w:t>.</w:t>
      </w:r>
    </w:p>
    <w:p w14:paraId="0BEBC690" w14:textId="77777777" w:rsidR="00F31C1D" w:rsidRPr="00F31C1D" w:rsidRDefault="00F31C1D" w:rsidP="00F31C1D">
      <w:pPr>
        <w:pStyle w:val="Heading4"/>
      </w:pPr>
      <w:r w:rsidRPr="00F31C1D">
        <w:t>4. Critiques of anti-Blackness serve to break down environmentally destructive ways of thought and help end animal exploitation.</w:t>
      </w:r>
    </w:p>
    <w:p w14:paraId="6F2D2813" w14:textId="77777777" w:rsidR="00F31C1D" w:rsidRPr="00E941FD" w:rsidRDefault="00F31C1D" w:rsidP="00F31C1D">
      <w:pPr>
        <w:contextualSpacing/>
        <w:rPr>
          <w:b/>
          <w:bCs/>
          <w:sz w:val="24"/>
        </w:rPr>
      </w:pPr>
      <w:r>
        <w:rPr>
          <w:rStyle w:val="StyleStyleBold12pt"/>
        </w:rPr>
        <w:t>Cone 2k (</w:t>
      </w:r>
      <w:r>
        <w:rPr>
          <w:bCs/>
          <w:sz w:val="16"/>
          <w:szCs w:val="16"/>
        </w:rPr>
        <w:t>James H.,</w:t>
      </w:r>
      <w:r w:rsidRPr="00E941FD">
        <w:rPr>
          <w:b/>
          <w:bCs/>
          <w:sz w:val="24"/>
        </w:rPr>
        <w:t xml:space="preserve"> </w:t>
      </w:r>
      <w:r w:rsidRPr="00E941FD">
        <w:rPr>
          <w:bCs/>
          <w:sz w:val="16"/>
          <w:szCs w:val="16"/>
        </w:rPr>
        <w:t>Briggs Distinguished Professor at Union Theological Seminary and the author of many books on black theology of liberation, including</w:t>
      </w:r>
      <w:r>
        <w:rPr>
          <w:bCs/>
          <w:sz w:val="16"/>
          <w:szCs w:val="16"/>
        </w:rPr>
        <w:t xml:space="preserve"> Martin and Malcolm and America ”Whose Earth Is it Anyway?”</w:t>
      </w:r>
      <w:r w:rsidRPr="00E941FD">
        <w:rPr>
          <w:b/>
          <w:bCs/>
          <w:sz w:val="24"/>
        </w:rPr>
        <w:t xml:space="preserve"> </w:t>
      </w:r>
      <w:r w:rsidRPr="00E941FD">
        <w:rPr>
          <w:bCs/>
          <w:sz w:val="16"/>
          <w:szCs w:val="16"/>
        </w:rPr>
        <w:t>2</w:t>
      </w:r>
      <w:r>
        <w:rPr>
          <w:bCs/>
          <w:sz w:val="16"/>
          <w:szCs w:val="16"/>
        </w:rPr>
        <w:t>000</w:t>
      </w:r>
      <w:r w:rsidRPr="00E941FD">
        <w:rPr>
          <w:b/>
          <w:bCs/>
          <w:sz w:val="24"/>
        </w:rPr>
        <w:t xml:space="preserve"> </w:t>
      </w:r>
      <w:hyperlink r:id="rId16" w:history="1">
        <w:r w:rsidRPr="00E941FD">
          <w:rPr>
            <w:bCs/>
            <w:sz w:val="16"/>
            <w:szCs w:val="16"/>
          </w:rPr>
          <w:t>http://www.crosscurrents.org/cone.htm</w:t>
        </w:r>
      </w:hyperlink>
      <w:r>
        <w:rPr>
          <w:bCs/>
          <w:sz w:val="16"/>
          <w:szCs w:val="16"/>
        </w:rPr>
        <w:t>) NIJ</w:t>
      </w:r>
    </w:p>
    <w:p w14:paraId="326766B7" w14:textId="77777777" w:rsidR="00F31C1D" w:rsidRPr="00E941FD" w:rsidRDefault="00F31C1D" w:rsidP="00F31C1D">
      <w:pPr>
        <w:contextualSpacing/>
      </w:pPr>
      <w:r w:rsidRPr="00E941FD">
        <w:rPr>
          <w:sz w:val="16"/>
          <w:szCs w:val="16"/>
        </w:rPr>
        <w:t xml:space="preserve">The logic that led to slavery and segregation in the Americas, colonization and Apartheid in Africa, and </w:t>
      </w:r>
      <w:r w:rsidRPr="00E941FD">
        <w:rPr>
          <w:rStyle w:val="StyleBoldUnderline"/>
        </w:rPr>
        <w:t>the rule of white supremacy</w:t>
      </w:r>
      <w:r w:rsidRPr="00E941FD">
        <w:rPr>
          <w:u w:val="single"/>
        </w:rPr>
        <w:t xml:space="preserve"> throughout the world</w:t>
      </w:r>
      <w:r w:rsidRPr="00E941FD">
        <w:rPr>
          <w:rStyle w:val="StyleBoldUnderline"/>
        </w:rPr>
        <w:t xml:space="preserve"> is the same one that leads to</w:t>
      </w:r>
      <w:r w:rsidRPr="00E941FD">
        <w:rPr>
          <w:u w:val="single"/>
        </w:rPr>
        <w:t xml:space="preserve"> the </w:t>
      </w:r>
      <w:r w:rsidRPr="00E941FD">
        <w:rPr>
          <w:rStyle w:val="StyleBoldUnderline"/>
        </w:rPr>
        <w:t>exploitation of animals and</w:t>
      </w:r>
      <w:r w:rsidRPr="00E941FD">
        <w:rPr>
          <w:u w:val="single"/>
        </w:rPr>
        <w:t xml:space="preserve"> the </w:t>
      </w:r>
      <w:r w:rsidRPr="00E941FD">
        <w:rPr>
          <w:rStyle w:val="StyleBoldUnderline"/>
        </w:rPr>
        <w:t>ravaging of</w:t>
      </w:r>
      <w:r w:rsidRPr="00E941FD">
        <w:rPr>
          <w:u w:val="single"/>
        </w:rPr>
        <w:t xml:space="preserve"> </w:t>
      </w:r>
      <w:r w:rsidRPr="00E941FD">
        <w:rPr>
          <w:rStyle w:val="StyleBoldUnderline"/>
        </w:rPr>
        <w:t>nature.</w:t>
      </w:r>
      <w:r w:rsidRPr="00E941FD">
        <w:rPr>
          <w:u w:val="single"/>
        </w:rPr>
        <w:t xml:space="preserve"> It is a mechanistic and </w:t>
      </w:r>
      <w:r w:rsidRPr="00E941FD">
        <w:rPr>
          <w:rStyle w:val="StyleBoldUnderline"/>
        </w:rPr>
        <w:t>instrumental logic that defines everything and everybody in terms of their contribution to the development and defense of white world supremacy. People who fight against white racism but fail to connect it to the degradation of the earth are anti-ecological --</w:t>
      </w:r>
      <w:r w:rsidRPr="00E941FD">
        <w:rPr>
          <w:u w:val="single"/>
        </w:rPr>
        <w:t xml:space="preserve"> whether they know it or not. </w:t>
      </w:r>
      <w:r w:rsidRPr="00E941FD">
        <w:rPr>
          <w:rStyle w:val="StyleBoldUnderline"/>
        </w:rPr>
        <w:t>People who struggle against environmental degradation but do not incorporate in it a disciplined and sustained fight against white supremacy are racists -- whether they acknowledge it or not. The fight for justice cannot be segregated but must be integrated with the fight for life in all its forms.</w:t>
      </w:r>
      <w:r w:rsidRPr="00E941FD">
        <w:t xml:space="preserve"> </w:t>
      </w:r>
      <w:r w:rsidRPr="00E941FD">
        <w:rPr>
          <w:sz w:val="16"/>
          <w:szCs w:val="16"/>
        </w:rPr>
        <w:t xml:space="preserve">Until recently, the ecological crisis has not been a major theme in the liberation movements in the African American community. "Blacks don't care about the environment" is a typical comment by white ecologists. Racial and economic justice has been at best only a marginal concern in the mainstream environmental movement. "White people care more about the endangered whale and the spotted owl than they do about the survival of young blacks in our nation's cities" is a well-founded belief in the African American community. Justice fighters for blacks and the defenders of the earth have tended to ignore each other in their public discourse and practice. </w:t>
      </w:r>
      <w:r w:rsidRPr="00E941FD">
        <w:rPr>
          <w:u w:val="single"/>
        </w:rPr>
        <w:t>Their separation from each other is unfortunate because they are fighting the same enemy -- human beings' domination of each other and nature</w:t>
      </w:r>
      <w:r w:rsidRPr="00E941FD">
        <w:t xml:space="preserve">. </w:t>
      </w:r>
      <w:r w:rsidRPr="00E941FD">
        <w:rPr>
          <w:sz w:val="16"/>
          <w:szCs w:val="16"/>
        </w:rPr>
        <w:t>The leaders in the mainstream environmental movement are mostly middle- and upper-class whites who are unprepared culturally and intellectually to dialogue with angry blacks. The leaders in the African American community are leery of talking about anything with whites that will distract from the menacing reality of racism. What both groups fail to realize is how much they need each other in the struggle for "justice, peace and the integrity of creation."</w:t>
      </w:r>
      <w:bookmarkStart w:id="0" w:name="TEXT2"/>
      <w:bookmarkEnd w:id="0"/>
      <w:r w:rsidRPr="00E941FD">
        <w:rPr>
          <w:sz w:val="16"/>
          <w:szCs w:val="16"/>
        </w:rPr>
        <w:fldChar w:fldCharType="begin"/>
      </w:r>
      <w:r w:rsidRPr="00E941FD">
        <w:rPr>
          <w:sz w:val="16"/>
          <w:szCs w:val="16"/>
        </w:rPr>
        <w:instrText xml:space="preserve"> HYPERLINK "http://www.crosscurrents.org/cone.htm" \l "FN2" </w:instrText>
      </w:r>
      <w:r w:rsidRPr="00E941FD">
        <w:rPr>
          <w:sz w:val="16"/>
          <w:szCs w:val="16"/>
        </w:rPr>
        <w:fldChar w:fldCharType="separate"/>
      </w:r>
      <w:r w:rsidRPr="00E941FD">
        <w:rPr>
          <w:sz w:val="16"/>
          <w:szCs w:val="16"/>
        </w:rPr>
        <w:t>(2)</w:t>
      </w:r>
      <w:r w:rsidRPr="00E941FD">
        <w:rPr>
          <w:sz w:val="16"/>
          <w:szCs w:val="16"/>
        </w:rPr>
        <w:fldChar w:fldCharType="end"/>
      </w:r>
      <w:r w:rsidRPr="00E941FD">
        <w:rPr>
          <w:sz w:val="16"/>
          <w:szCs w:val="16"/>
        </w:rPr>
        <w:t xml:space="preserve"> In this essay, I want to challenge the black freedom movement to take a critical look at itself through the lens of the ecological movement and also challenge the ecological movement to critique itself through a radical and ongoing engagement of racism in American history and culture. Hopefully,</w:t>
      </w:r>
      <w:r w:rsidRPr="00E941FD">
        <w:t xml:space="preserve"> </w:t>
      </w:r>
      <w:r w:rsidRPr="00E941FD">
        <w:rPr>
          <w:rStyle w:val="StyleBoldUnderline"/>
        </w:rPr>
        <w:t>we can</w:t>
      </w:r>
      <w:r w:rsidRPr="00E941FD">
        <w:t xml:space="preserve"> break the silence and </w:t>
      </w:r>
      <w:r w:rsidRPr="00E941FD">
        <w:rPr>
          <w:rStyle w:val="StyleBoldUnderline"/>
        </w:rPr>
        <w:t>promote genuine solidarity between the two groups and thereby enhance the quality of life for the whole inhabited earth -- humankind and other kind.</w:t>
      </w:r>
    </w:p>
    <w:p w14:paraId="43DC54C5" w14:textId="77777777" w:rsidR="00F31C1D" w:rsidRPr="00F31C1D" w:rsidRDefault="00F31C1D" w:rsidP="00F31C1D">
      <w:pPr>
        <w:pStyle w:val="Heading4"/>
      </w:pPr>
      <w:r w:rsidRPr="00F31C1D">
        <w:t>5. The alternative never solves the aff – environmental movements are complicit in anti-black practices of slavery globally.</w:t>
      </w:r>
    </w:p>
    <w:p w14:paraId="76ACDEAF" w14:textId="77777777" w:rsidR="00F31C1D" w:rsidRPr="000A43C9" w:rsidRDefault="00F31C1D" w:rsidP="00F31C1D">
      <w:pPr>
        <w:rPr>
          <w:rStyle w:val="StyleStyleBold12pt"/>
          <w:b w:val="0"/>
          <w:sz w:val="16"/>
        </w:rPr>
      </w:pPr>
      <w:r>
        <w:rPr>
          <w:rStyle w:val="StyleStyleBold12pt"/>
        </w:rPr>
        <w:t>Harper 9</w:t>
      </w:r>
      <w:r w:rsidRPr="000A43C9">
        <w:rPr>
          <w:rStyle w:val="StyleStyleBold12pt"/>
          <w:sz w:val="16"/>
        </w:rPr>
        <w:t xml:space="preserve"> (Breeze, PhD Candidate at University of California-Davis “Revisiting Racialized Consciousness and Black Female Vegan Experiences: An Interview” 6 December 2009 </w:t>
      </w:r>
      <w:hyperlink r:id="rId17" w:history="1">
        <w:r w:rsidRPr="000A43C9">
          <w:rPr>
            <w:rStyle w:val="Hyperlink"/>
            <w:sz w:val="16"/>
          </w:rPr>
          <w:t>http://sistahvegan.com/2009/12/06/revisiting-racialized-consciousness-and-black-female-vegan-experiences-an-interview/</w:t>
        </w:r>
      </w:hyperlink>
      <w:r w:rsidRPr="000A43C9">
        <w:rPr>
          <w:rStyle w:val="StyleStyleBold12pt"/>
          <w:sz w:val="16"/>
        </w:rPr>
        <w:t xml:space="preserve"> DA</w:t>
      </w:r>
      <w:proofErr w:type="gramStart"/>
      <w:r w:rsidRPr="000A43C9">
        <w:rPr>
          <w:rStyle w:val="StyleStyleBold12pt"/>
          <w:sz w:val="16"/>
        </w:rPr>
        <w:t>:2014</w:t>
      </w:r>
      <w:proofErr w:type="gramEnd"/>
      <w:r w:rsidRPr="000A43C9">
        <w:rPr>
          <w:rStyle w:val="StyleStyleBold12pt"/>
          <w:sz w:val="16"/>
        </w:rPr>
        <w:t>-7-2) NIJ</w:t>
      </w:r>
    </w:p>
    <w:p w14:paraId="60E7C699" w14:textId="77777777" w:rsidR="00F31C1D" w:rsidRPr="00A31C36" w:rsidRDefault="00F31C1D" w:rsidP="00F31C1D">
      <w:pPr>
        <w:rPr>
          <w:sz w:val="12"/>
        </w:rPr>
      </w:pPr>
      <w:r w:rsidRPr="00F31C1D">
        <w:rPr>
          <w:sz w:val="16"/>
          <w:szCs w:val="16"/>
        </w:rPr>
        <w:t xml:space="preserve">What I mean by this is that when I mention that I am interested in how whiteness, racism, and racialization manifest within vegan praxis, a significant number of white identified people express that these legacies of colonialism have nothing to do with vegan praxis. However, </w:t>
      </w:r>
      <w:r w:rsidRPr="000A43C9">
        <w:rPr>
          <w:rStyle w:val="StyleBoldUnderline"/>
        </w:rPr>
        <w:t>whether people like it or not, we live in a society that is not “post-racial,”</w:t>
      </w:r>
      <w:r w:rsidRPr="00F31C1D">
        <w:rPr>
          <w:sz w:val="16"/>
          <w:szCs w:val="16"/>
        </w:rPr>
        <w:t xml:space="preserve"> just because we have a non-white president. Many white people who practice veganism talk about how “race doesn’t matter,” in regards to vegan praxis. However, one’s perception of </w:t>
      </w:r>
      <w:r w:rsidRPr="000A43C9">
        <w:rPr>
          <w:rStyle w:val="StyleBoldUnderline"/>
        </w:rPr>
        <w:t>veganism, within the USA, will be deeply connected to each individual’s geopolitical</w:t>
      </w:r>
      <w:r>
        <w:rPr>
          <w:rStyle w:val="StyleBoldUnderline"/>
        </w:rPr>
        <w:t xml:space="preserve"> </w:t>
      </w:r>
      <w:proofErr w:type="gramStart"/>
      <w:r w:rsidRPr="000A43C9">
        <w:rPr>
          <w:rStyle w:val="StyleBoldUnderline"/>
        </w:rPr>
        <w:t>status ,</w:t>
      </w:r>
      <w:proofErr w:type="gramEnd"/>
      <w:r w:rsidRPr="000A43C9">
        <w:rPr>
          <w:rStyle w:val="StyleBoldUnderline"/>
        </w:rPr>
        <w:t xml:space="preserve"> racialized consciousness,</w:t>
      </w:r>
      <w:r>
        <w:rPr>
          <w:rStyle w:val="StyleBoldUnderline"/>
        </w:rPr>
        <w:t xml:space="preserve"> </w:t>
      </w:r>
      <w:r w:rsidRPr="000A43C9">
        <w:rPr>
          <w:rStyle w:val="StyleBoldUnderline"/>
        </w:rPr>
        <w:t>and racialized socio-spatial epistemic grid.</w:t>
      </w:r>
      <w:r w:rsidRPr="00F31C1D">
        <w:rPr>
          <w:sz w:val="16"/>
          <w:szCs w:val="16"/>
        </w:rPr>
        <w:t xml:space="preserve"> My scholarship focuses on (1) non-white racialized minorities </w:t>
      </w:r>
      <w:r w:rsidRPr="00F31C1D">
        <w:rPr>
          <w:sz w:val="16"/>
          <w:szCs w:val="16"/>
        </w:rPr>
        <w:lastRenderedPageBreak/>
        <w:t xml:space="preserve">who are conscious of how race/racialization shapes their praxis of veganism and; (2) white identified vegans/vegetarians and animal rights activists who believe that their particular praxis, epistemologies, and philosophies are: (a) not color conscious; (b) untouched by hundreds of years of racism and racialization; and (3) geopolitically universal. </w:t>
      </w:r>
      <w:r w:rsidRPr="000A43C9">
        <w:rPr>
          <w:rStyle w:val="StyleBoldUnderline"/>
        </w:rPr>
        <w:t>My focus on white identified vegans/vegetarians and animal rights activists manifested from noticing the overwhelming racially homogenous demographic of the USA based movement. Thus, I have become concerned about the diversity of epistemologies and praxes.</w:t>
      </w:r>
      <w:r w:rsidRPr="00F31C1D">
        <w:rPr>
          <w:sz w:val="16"/>
          <w:szCs w:val="16"/>
        </w:rPr>
        <w:t xml:space="preserve"> In </w:t>
      </w:r>
      <w:proofErr w:type="spellStart"/>
      <w:r w:rsidRPr="00F31C1D">
        <w:rPr>
          <w:sz w:val="16"/>
          <w:szCs w:val="16"/>
        </w:rPr>
        <w:t>Satya</w:t>
      </w:r>
      <w:proofErr w:type="spellEnd"/>
      <w:r w:rsidRPr="00F31C1D">
        <w:rPr>
          <w:sz w:val="16"/>
          <w:szCs w:val="16"/>
        </w:rPr>
        <w:t xml:space="preserve"> magazine from a few years ago, I remember reading the following quote: </w:t>
      </w:r>
      <w:r w:rsidRPr="000A43C9">
        <w:rPr>
          <w:rStyle w:val="StyleBoldUnderline"/>
        </w:rPr>
        <w:t>[L]</w:t>
      </w:r>
      <w:proofErr w:type="spellStart"/>
      <w:proofErr w:type="gramStart"/>
      <w:r w:rsidRPr="000A43C9">
        <w:rPr>
          <w:rStyle w:val="StyleBoldUnderline"/>
        </w:rPr>
        <w:t>ike</w:t>
      </w:r>
      <w:proofErr w:type="spellEnd"/>
      <w:proofErr w:type="gramEnd"/>
      <w:r w:rsidRPr="000A43C9">
        <w:rPr>
          <w:rStyle w:val="StyleBoldUnderline"/>
        </w:rPr>
        <w:t xml:space="preserve"> the peace and environmental movements, the AR movement is predominantly white and middle class.</w:t>
      </w:r>
      <w:r w:rsidRPr="00F31C1D">
        <w:rPr>
          <w:sz w:val="16"/>
          <w:szCs w:val="16"/>
        </w:rPr>
        <w:t xml:space="preserve"> Andrew Rowan, a VP at the Humane Society of the U.S., said surveys indicate </w:t>
      </w:r>
      <w:r w:rsidRPr="000A43C9">
        <w:rPr>
          <w:rStyle w:val="StyleBoldUnderline"/>
        </w:rPr>
        <w:t>the AR movement is “less than three percent” people of color.</w:t>
      </w:r>
      <w:r w:rsidRPr="00F31C1D">
        <w:rPr>
          <w:sz w:val="16"/>
          <w:szCs w:val="16"/>
        </w:rPr>
        <w:t xml:space="preserve"> In April, 316 people from over 20 states attended the first Grassroots AR Conference in NYC, but the people of color caucus numbered only eight. </w:t>
      </w:r>
      <w:r w:rsidRPr="000A43C9">
        <w:rPr>
          <w:rStyle w:val="StyleBoldUnderline"/>
        </w:rPr>
        <w:t>If no one is racist, why is the movement largely segregated?</w:t>
      </w:r>
      <w:r w:rsidRPr="00F31C1D">
        <w:rPr>
          <w:sz w:val="16"/>
          <w:szCs w:val="16"/>
        </w:rPr>
        <w:t xml:space="preserve"> </w:t>
      </w:r>
      <w:proofErr w:type="gramStart"/>
      <w:r w:rsidRPr="00F31C1D">
        <w:rPr>
          <w:sz w:val="16"/>
          <w:szCs w:val="16"/>
        </w:rPr>
        <w:t>(</w:t>
      </w:r>
      <w:proofErr w:type="spellStart"/>
      <w:r w:rsidRPr="00F31C1D">
        <w:rPr>
          <w:sz w:val="16"/>
          <w:szCs w:val="16"/>
        </w:rPr>
        <w:t>Hamanaka</w:t>
      </w:r>
      <w:proofErr w:type="spellEnd"/>
      <w:r w:rsidRPr="00F31C1D">
        <w:rPr>
          <w:sz w:val="16"/>
          <w:szCs w:val="16"/>
        </w:rPr>
        <w:t xml:space="preserve"> 2005).</w:t>
      </w:r>
      <w:proofErr w:type="gramEnd"/>
      <w:r w:rsidRPr="00F31C1D">
        <w:rPr>
          <w:sz w:val="16"/>
          <w:szCs w:val="16"/>
        </w:rPr>
        <w:t xml:space="preserve"> Interestingly, it can be argued that </w:t>
      </w:r>
      <w:r w:rsidRPr="000A43C9">
        <w:rPr>
          <w:rStyle w:val="StyleBoldUnderline"/>
        </w:rPr>
        <w:t>white identified people in the USA are collectively unaware of racism and white domination as an ongoing covert, institutional, and systemic process. Most are simply not given the tools to even understand how racism can manifest</w:t>
      </w:r>
      <w:r w:rsidRPr="00F31C1D">
        <w:rPr>
          <w:sz w:val="16"/>
          <w:szCs w:val="16"/>
        </w:rPr>
        <w:t xml:space="preserve">; “racism” for most is defined as having a membership with the KKK. </w:t>
      </w:r>
      <w:r w:rsidRPr="000A43C9">
        <w:rPr>
          <w:rStyle w:val="StyleBoldUnderline"/>
        </w:rPr>
        <w:t>Few are literate in the covert manner of which racism and whiteness continue to function in the USA. Furthermore, this ignorance commonly manifests as a “</w:t>
      </w:r>
      <w:proofErr w:type="spellStart"/>
      <w:r w:rsidRPr="000A43C9">
        <w:rPr>
          <w:rStyle w:val="StyleBoldUnderline"/>
        </w:rPr>
        <w:t>raceless</w:t>
      </w:r>
      <w:proofErr w:type="spellEnd"/>
      <w:r w:rsidRPr="000A43C9">
        <w:rPr>
          <w:rStyle w:val="StyleBoldUnderline"/>
        </w:rPr>
        <w:t>” approach to dealing with the world.</w:t>
      </w:r>
      <w:r>
        <w:rPr>
          <w:rStyle w:val="StyleBoldUnderline"/>
        </w:rPr>
        <w:t xml:space="preserve"> </w:t>
      </w:r>
      <w:r w:rsidRPr="000A43C9">
        <w:rPr>
          <w:rStyle w:val="StyleBoldUnderline"/>
        </w:rPr>
        <w:t>It can manifest into believing that an event about animal rights and animal-free consumption advocacy, with 308 white people and 8 people of color, has nothing to do with USA’s history (and current state) of institutionalized and environmental racism, as well as whiteness as the norm.</w:t>
      </w:r>
      <w:r>
        <w:rPr>
          <w:rStyle w:val="StyleBoldUnderline"/>
        </w:rPr>
        <w:t xml:space="preserve"> </w:t>
      </w:r>
      <w:r w:rsidRPr="000A43C9">
        <w:rPr>
          <w:rStyle w:val="StyleBoldUnderline"/>
        </w:rPr>
        <w:t>The consequences of an individual’s “lack of color consciousness” approach</w:t>
      </w:r>
      <w:r w:rsidRPr="00F31C1D">
        <w:rPr>
          <w:sz w:val="16"/>
          <w:szCs w:val="16"/>
        </w:rPr>
        <w:t xml:space="preserve">, in </w:t>
      </w:r>
      <w:proofErr w:type="spellStart"/>
      <w:r w:rsidRPr="00F31C1D">
        <w:rPr>
          <w:sz w:val="16"/>
          <w:szCs w:val="16"/>
        </w:rPr>
        <w:t>vegansim</w:t>
      </w:r>
      <w:proofErr w:type="spellEnd"/>
      <w:r w:rsidRPr="00F31C1D">
        <w:rPr>
          <w:sz w:val="16"/>
          <w:szCs w:val="16"/>
        </w:rPr>
        <w:t xml:space="preserve"> and animal rights, </w:t>
      </w:r>
      <w:r w:rsidRPr="000A43C9">
        <w:rPr>
          <w:rStyle w:val="StyleBoldUnderline"/>
        </w:rPr>
        <w:t>is the ignoring of the socio-historical context of skin color and the accouterments of white privilege that affect access to, and production of, local and global resources</w:t>
      </w:r>
      <w:r w:rsidRPr="00F31C1D">
        <w:rPr>
          <w:sz w:val="16"/>
          <w:szCs w:val="16"/>
        </w:rPr>
        <w:t xml:space="preserve">; this includes the resources for vegan products purchased by vegan and animal rights activist in the USA, such as cotton (forced child labor in Uzbekistan), sugar (indentured cane harvesters in Dominican Republic and Haiti), and chocolate (child slavery in Ivory Coast); all which are vegan but are actually harvested by a non-white racialized global workforce who are working in cruel and exploitative ‘slave-like’ conditions. </w:t>
      </w:r>
      <w:r w:rsidRPr="000A43C9">
        <w:rPr>
          <w:rStyle w:val="StyleBoldUnderline"/>
        </w:rPr>
        <w:t>I know that one cannot assume that one will encounter this “race doesn’t matter” and white privileged perspective with every white-identified person involved in a progressive movement</w:t>
      </w:r>
      <w:r w:rsidRPr="00F31C1D">
        <w:rPr>
          <w:sz w:val="16"/>
          <w:szCs w:val="16"/>
        </w:rPr>
        <w:t xml:space="preserve"> (such as veganism/animal rights). </w:t>
      </w:r>
      <w:r w:rsidRPr="000A43C9">
        <w:rPr>
          <w:rStyle w:val="StyleBoldUnderline"/>
        </w:rPr>
        <w:t>However, the</w:t>
      </w:r>
      <w:r w:rsidRPr="00F31C1D">
        <w:rPr>
          <w:sz w:val="16"/>
          <w:szCs w:val="16"/>
        </w:rPr>
        <w:t xml:space="preserve"> vegan </w:t>
      </w:r>
      <w:r w:rsidRPr="000A43C9">
        <w:rPr>
          <w:rStyle w:val="StyleBoldUnderline"/>
        </w:rPr>
        <w:t>movement seeks to dismantle the exploitation and domination of non-human animals particularly through changing one’s consumption patterns. Unfortunately, write-offs such as “race doesn’t matter,” all while vegan products are being produced, often by exploiting non-white racialized human beings, is frustrating, challenging, and difficult for many non-white racialized vegan activists who must deal with battling both racism, white privilege, and animal exploitation in their lives.</w:t>
      </w:r>
      <w:r w:rsidRPr="00F31C1D">
        <w:rPr>
          <w:sz w:val="16"/>
          <w:szCs w:val="16"/>
        </w:rPr>
        <w:t xml:space="preserve"> I hope my own research, on the intersections of veganism and race/racism/racialized consciousness, will add a broader dimension to understanding how white epistemologies of ignorance function and is performed- particularly amongst certain “race doesn’t </w:t>
      </w:r>
      <w:proofErr w:type="spellStart"/>
      <w:r w:rsidRPr="00F31C1D">
        <w:rPr>
          <w:sz w:val="16"/>
          <w:szCs w:val="16"/>
        </w:rPr>
        <w:t>mater</w:t>
      </w:r>
      <w:proofErr w:type="spellEnd"/>
      <w:r w:rsidRPr="00F31C1D">
        <w:rPr>
          <w:sz w:val="16"/>
          <w:szCs w:val="16"/>
        </w:rPr>
        <w:t>” whites involved in alternative food movements.</w:t>
      </w:r>
    </w:p>
    <w:p w14:paraId="36BAD27E" w14:textId="1836384A" w:rsidR="00F31C1D" w:rsidRDefault="00F31C1D" w:rsidP="00F31C1D">
      <w:pPr>
        <w:pStyle w:val="Heading3"/>
      </w:pPr>
      <w:r>
        <w:lastRenderedPageBreak/>
        <w:t>AT</w:t>
      </w:r>
      <w:r>
        <w:t>: Wounded Attachments</w:t>
      </w:r>
    </w:p>
    <w:p w14:paraId="382A0FBB" w14:textId="77777777" w:rsidR="00F31C1D" w:rsidRPr="001540D4" w:rsidRDefault="00F31C1D" w:rsidP="00F31C1D">
      <w:pPr>
        <w:pStyle w:val="Heading4"/>
        <w:rPr>
          <w:rStyle w:val="StyleStyleBold12pt"/>
          <w:b/>
        </w:rPr>
      </w:pPr>
      <w:r>
        <w:t xml:space="preserve">1. </w:t>
      </w:r>
      <w:proofErr w:type="gramStart"/>
      <w:r>
        <w:t>Moving</w:t>
      </w:r>
      <w:proofErr w:type="gramEnd"/>
      <w:r>
        <w:t xml:space="preserve"> beyond the Middle Passage is fundamentally impossible for the Black for it sets the grounding for their Being. Our project is not one that seeks to repeat this tragedy, but to be in a state of constant memorial of what cannot be undone. The memories of the slave during the Middle Passage are ingrained in Civil Society, forever excluding the Black body. </w:t>
      </w:r>
    </w:p>
    <w:p w14:paraId="40AA3840" w14:textId="77777777" w:rsidR="00F31C1D" w:rsidRPr="00E941FD" w:rsidRDefault="00F31C1D" w:rsidP="00F31C1D">
      <w:pPr>
        <w:rPr>
          <w:sz w:val="16"/>
          <w:szCs w:val="20"/>
        </w:rPr>
      </w:pPr>
      <w:r w:rsidRPr="007D1A9C">
        <w:rPr>
          <w:rStyle w:val="StyleStyleBold12pt"/>
        </w:rPr>
        <w:t>Farley 12</w:t>
      </w:r>
      <w:r w:rsidRPr="005C7A74">
        <w:rPr>
          <w:rStyle w:val="StyleStyleBold12pt"/>
        </w:rPr>
        <w:t xml:space="preserve"> </w:t>
      </w:r>
      <w:r w:rsidRPr="00E941FD">
        <w:rPr>
          <w:rStyle w:val="StyleStyleBold12pt"/>
          <w:sz w:val="16"/>
          <w:szCs w:val="20"/>
        </w:rPr>
        <w:t>(</w:t>
      </w:r>
      <w:r w:rsidRPr="00E941FD">
        <w:rPr>
          <w:sz w:val="16"/>
          <w:szCs w:val="20"/>
        </w:rPr>
        <w:t>Anthony Paul Farley, James Campbell Matthews Distinguished Professor of Jurisprudence at Albany Law School, “Critical Race Theory and Marxism: Temporal Power”)</w:t>
      </w:r>
      <w:r>
        <w:rPr>
          <w:sz w:val="16"/>
          <w:szCs w:val="20"/>
        </w:rPr>
        <w:t xml:space="preserve"> NIJ</w:t>
      </w:r>
    </w:p>
    <w:p w14:paraId="5D3CB562" w14:textId="77777777" w:rsidR="00F31C1D" w:rsidRPr="007D1A9C" w:rsidRDefault="00F31C1D" w:rsidP="00F31C1D">
      <w:pPr>
        <w:rPr>
          <w:sz w:val="12"/>
        </w:rPr>
      </w:pPr>
      <w:r w:rsidRPr="007D1A9C">
        <w:rPr>
          <w:rStyle w:val="StyleBoldUnderline"/>
        </w:rPr>
        <w:t>Modern progress is “the thing with feathers.”2 Cruelty to children is its line of flight. It “never stops—at all.”3 But it never gets anywhere.</w:t>
      </w:r>
      <w:r w:rsidRPr="007D1A9C">
        <w:rPr>
          <w:sz w:val="12"/>
        </w:rPr>
        <w:t xml:space="preserve"> And if it is true that it never asks for anything, that is only because it has already taken everything, and more.4 </w:t>
      </w:r>
      <w:r w:rsidRPr="007D1A9C">
        <w:rPr>
          <w:rStyle w:val="StyleBoldUnderline"/>
        </w:rPr>
        <w:t xml:space="preserve">Modern progress is neither modern, nor progressive. It was doomed from the beginning.5 </w:t>
      </w:r>
      <w:proofErr w:type="gramStart"/>
      <w:r w:rsidRPr="007D1A9C">
        <w:rPr>
          <w:rStyle w:val="StyleBoldUnderline"/>
        </w:rPr>
        <w:t>The</w:t>
      </w:r>
      <w:proofErr w:type="gramEnd"/>
      <w:r w:rsidRPr="007D1A9C">
        <w:rPr>
          <w:rStyle w:val="StyleBoldUnderline"/>
        </w:rPr>
        <w:t xml:space="preserve"> beginning is not remembered. But nothing is lost, nothing is forgotten. The traumatic beginning is preserved, but only in the mode of repetition. Repetition is not progress.</w:t>
      </w:r>
      <w:r w:rsidRPr="007D1A9C">
        <w:rPr>
          <w:sz w:val="12"/>
        </w:rPr>
        <w:t xml:space="preserve"> This Essay on modern progress spins out of Marxism a theory of time about which Marxism itself has remained largely unconscious. Marxism is a theory of the already-taken. </w:t>
      </w:r>
      <w:r w:rsidRPr="007D1A9C">
        <w:rPr>
          <w:rStyle w:val="StyleBoldUnderline"/>
        </w:rPr>
        <w:t>Critical Race Theory has as its animating spirit, its haunt, a related—but up until now only latent—temporal theory of the already-taken. The unconscious,</w:t>
      </w:r>
      <w:r w:rsidRPr="007D1A9C">
        <w:rPr>
          <w:sz w:val="12"/>
        </w:rPr>
        <w:t xml:space="preserve"> we learn from psychoanalysis, </w:t>
      </w:r>
      <w:r w:rsidRPr="007D1A9C">
        <w:rPr>
          <w:rStyle w:val="StyleBoldUnderline"/>
        </w:rPr>
        <w:t>does not know time; it is timeless.</w:t>
      </w:r>
      <w:r w:rsidRPr="007D1A9C">
        <w:rPr>
          <w:sz w:val="12"/>
        </w:rPr>
        <w:t xml:space="preserve"> The authority of law comes to us from this same time out of mind. The four corners of this Essay’s theory of the already taken are Marxism, Critical Race Theory, psychoanalysis, and jurisprudence. The already-taken is the unconscious of law</w:t>
      </w:r>
      <w:r w:rsidRPr="007D1A9C">
        <w:rPr>
          <w:rStyle w:val="StyleBoldUnderline"/>
        </w:rPr>
        <w:t>. There are</w:t>
      </w:r>
      <w:r w:rsidRPr="007D1A9C">
        <w:rPr>
          <w:sz w:val="12"/>
        </w:rPr>
        <w:t xml:space="preserve"> things that sometimes happen in childhood, </w:t>
      </w:r>
      <w:r w:rsidRPr="007D1A9C">
        <w:rPr>
          <w:rStyle w:val="StyleBoldUnderline"/>
        </w:rPr>
        <w:t xml:space="preserve">cruel </w:t>
      </w:r>
      <w:proofErr w:type="gramStart"/>
      <w:r w:rsidRPr="007D1A9C">
        <w:rPr>
          <w:rStyle w:val="StyleBoldUnderline"/>
        </w:rPr>
        <w:t>things, that</w:t>
      </w:r>
      <w:proofErr w:type="gramEnd"/>
      <w:r w:rsidRPr="007D1A9C">
        <w:rPr>
          <w:rStyle w:val="StyleBoldUnderline"/>
        </w:rPr>
        <w:t xml:space="preserve"> are forever. These cruel things forever pursue us with “deliberate speed, majestic instancy,”</w:t>
      </w:r>
      <w:r w:rsidRPr="007D1A9C">
        <w:rPr>
          <w:sz w:val="12"/>
        </w:rPr>
        <w:t xml:space="preserve">6 or so it seems. These things that are forever become so by catching us unawares, before we are prepared to be anything but overwhelmed. </w:t>
      </w:r>
      <w:r w:rsidRPr="007D1A9C">
        <w:rPr>
          <w:rStyle w:val="StyleBoldUnderline"/>
        </w:rPr>
        <w:t>The injury</w:t>
      </w:r>
      <w:r w:rsidRPr="007D1A9C">
        <w:rPr>
          <w:sz w:val="12"/>
        </w:rPr>
        <w:t xml:space="preserve"> to the child </w:t>
      </w:r>
      <w:r w:rsidRPr="007D1A9C">
        <w:rPr>
          <w:rStyle w:val="StyleBoldUnderline"/>
        </w:rPr>
        <w:t xml:space="preserve">is forever: “To separate them . . . solely because of their race generates a feeling of inferiority as to their status in the community that may affect their hearts and minds in a way unlikely ever to be undone.”7 If childhood is a name for not-yet-prepared-for-the-Furies, then forever is a name for the memory that eludes us. The experiences we have as a group are neither the same as nor the sum of our individual experiences. We, to the extent we are the people, have a capacity for shared experience, a collective unconscious, a pool of dreams, </w:t>
      </w:r>
      <w:proofErr w:type="gramStart"/>
      <w:r w:rsidRPr="007D1A9C">
        <w:rPr>
          <w:rStyle w:val="StyleBoldUnderline"/>
        </w:rPr>
        <w:t>a</w:t>
      </w:r>
      <w:proofErr w:type="gramEnd"/>
      <w:r w:rsidRPr="007D1A9C">
        <w:rPr>
          <w:rStyle w:val="StyleBoldUnderline"/>
        </w:rPr>
        <w:t xml:space="preserve"> common sky.</w:t>
      </w:r>
      <w:r w:rsidRPr="007D1A9C">
        <w:rPr>
          <w:sz w:val="12"/>
        </w:rPr>
        <w:t xml:space="preserve"> If we can look at the larger object to find out more about the smaller object, then it may also be possible to look at the object that is closer to find out more about the object that seems to be more distant. </w:t>
      </w:r>
      <w:r w:rsidRPr="007D1A9C">
        <w:rPr>
          <w:rStyle w:val="StyleBoldUnderline"/>
        </w:rPr>
        <w:t>Like waves and particles, this debate goes on and on.</w:t>
      </w:r>
      <w:r w:rsidRPr="007D1A9C">
        <w:rPr>
          <w:sz w:val="12"/>
        </w:rPr>
        <w:t xml:space="preserve"> But if philosophy matters at all, then this debate, with its long history since Plato’s Republic, authorizes this Essay’s movement back and forth from the individual to the collective in search of lost time.8</w:t>
      </w:r>
    </w:p>
    <w:p w14:paraId="7D074B09" w14:textId="77777777" w:rsidR="00F31C1D" w:rsidRPr="00F31C1D" w:rsidRDefault="00F31C1D" w:rsidP="00F31C1D">
      <w:pPr>
        <w:pStyle w:val="Heading4"/>
      </w:pPr>
      <w:r>
        <w:t>2</w:t>
      </w:r>
      <w:r w:rsidRPr="00F31C1D">
        <w:t xml:space="preserve">. “Wounded attachments” is real cool – but Blackness isn’t about identity, it’s about structural position. Our affirmative isn’t a call to </w:t>
      </w:r>
      <w:proofErr w:type="spellStart"/>
      <w:r w:rsidRPr="00F31C1D">
        <w:t>ressentiment</w:t>
      </w:r>
      <w:proofErr w:type="spellEnd"/>
      <w:r w:rsidRPr="00F31C1D">
        <w:t>, but rather a criticism of our historical understanding on the Middle Passage. This structuring allows a movement towards Blackness that undermines White power structures.</w:t>
      </w:r>
    </w:p>
    <w:p w14:paraId="1BD6A1B1" w14:textId="77777777" w:rsidR="00F31C1D" w:rsidRPr="007330AE" w:rsidRDefault="00F31C1D" w:rsidP="00F31C1D">
      <w:pPr>
        <w:rPr>
          <w:rStyle w:val="StyleBoldUnderline"/>
          <w:sz w:val="16"/>
        </w:rPr>
      </w:pPr>
      <w:r w:rsidRPr="007330AE">
        <w:rPr>
          <w:rStyle w:val="StyleBoldUnderline"/>
        </w:rPr>
        <w:t xml:space="preserve">Lewis R. </w:t>
      </w:r>
      <w:r w:rsidRPr="007330AE">
        <w:rPr>
          <w:rStyle w:val="StyleStyleBold12pt"/>
        </w:rPr>
        <w:t>Gordon</w:t>
      </w:r>
      <w:r>
        <w:rPr>
          <w:rStyle w:val="StyleStyleBold12pt"/>
        </w:rPr>
        <w:t xml:space="preserve"> 08 </w:t>
      </w:r>
      <w:r w:rsidRPr="007330AE">
        <w:rPr>
          <w:rStyle w:val="StyleStyleBold12pt"/>
          <w:sz w:val="16"/>
        </w:rPr>
        <w:t>(Lewis R., Professor of African American Studies, Contemporary Religious Thought and Modern Culture and Media at Brown University</w:t>
      </w:r>
      <w:r w:rsidRPr="007330AE">
        <w:rPr>
          <w:rStyle w:val="StyleBoldUnderline"/>
          <w:sz w:val="16"/>
        </w:rPr>
        <w:t xml:space="preserve"> “</w:t>
      </w:r>
      <w:proofErr w:type="spellStart"/>
      <w:r w:rsidRPr="007330AE">
        <w:rPr>
          <w:rStyle w:val="StyleBoldUnderline"/>
          <w:sz w:val="16"/>
        </w:rPr>
        <w:t>Biko’s</w:t>
      </w:r>
      <w:proofErr w:type="spellEnd"/>
      <w:r w:rsidRPr="007330AE">
        <w:rPr>
          <w:rStyle w:val="StyleBoldUnderline"/>
          <w:sz w:val="16"/>
        </w:rPr>
        <w:t xml:space="preserve"> Black Consciousness” 7/8/2008 </w:t>
      </w:r>
      <w:proofErr w:type="spellStart"/>
      <w:r w:rsidRPr="007330AE">
        <w:rPr>
          <w:rStyle w:val="StyleBoldUnderline"/>
          <w:sz w:val="16"/>
        </w:rPr>
        <w:t>Pg</w:t>
      </w:r>
      <w:proofErr w:type="spellEnd"/>
      <w:r w:rsidRPr="007330AE">
        <w:rPr>
          <w:rStyle w:val="StyleBoldUnderline"/>
          <w:sz w:val="16"/>
        </w:rPr>
        <w:t xml:space="preserve"> 84-85) NIJ</w:t>
      </w:r>
    </w:p>
    <w:p w14:paraId="1405BBBA" w14:textId="77777777" w:rsidR="00F31C1D" w:rsidRDefault="00F31C1D" w:rsidP="00F31C1D">
      <w:pPr>
        <w:rPr>
          <w:rStyle w:val="StyleBoldUnderline"/>
        </w:rPr>
      </w:pPr>
      <w:proofErr w:type="spellStart"/>
      <w:r w:rsidRPr="00F31C1D">
        <w:rPr>
          <w:sz w:val="16"/>
          <w:szCs w:val="16"/>
        </w:rPr>
        <w:t>Biko’s</w:t>
      </w:r>
      <w:proofErr w:type="spellEnd"/>
      <w:r w:rsidRPr="00F31C1D">
        <w:rPr>
          <w:sz w:val="16"/>
          <w:szCs w:val="16"/>
        </w:rPr>
        <w:t xml:space="preserve"> addition offers a politically situated understanding of consciousness that lends itself at first to a Hegelian one. The Hegelian narrative, model that suggests more than the Hegelian-affected model of racial relations and a </w:t>
      </w:r>
      <w:proofErr w:type="spellStart"/>
      <w:r w:rsidRPr="00F31C1D">
        <w:rPr>
          <w:sz w:val="16"/>
          <w:szCs w:val="16"/>
        </w:rPr>
        <w:t>semiological</w:t>
      </w:r>
      <w:proofErr w:type="spellEnd"/>
      <w:r w:rsidRPr="00F31C1D">
        <w:rPr>
          <w:sz w:val="16"/>
          <w:szCs w:val="16"/>
        </w:rPr>
        <w:t xml:space="preserve"> and, ultimately, existential </w:t>
      </w:r>
      <w:proofErr w:type="spellStart"/>
      <w:r w:rsidRPr="00F31C1D">
        <w:rPr>
          <w:sz w:val="16"/>
          <w:szCs w:val="16"/>
        </w:rPr>
        <w:t>phemonemonological</w:t>
      </w:r>
      <w:proofErr w:type="spellEnd"/>
      <w:r w:rsidRPr="00F31C1D">
        <w:rPr>
          <w:sz w:val="16"/>
          <w:szCs w:val="16"/>
        </w:rPr>
        <w:t xml:space="preserve"> model that suggests more than the Hegelian one. Hegelian narrative, as articulated in his Phenomenology of Spirit and with some additional considerations in his Philosophy of Right, is familiar. </w:t>
      </w:r>
      <w:r w:rsidRPr="007330AE">
        <w:rPr>
          <w:rStyle w:val="StyleBoldUnderline"/>
        </w:rPr>
        <w:t>The self is not a complete formation of itself but a dialectical unfolding of overcoming through which selves and correlated concepts of dominations, bondage, and freedom emerge. The self</w:t>
      </w:r>
      <w:r w:rsidRPr="00F31C1D">
        <w:rPr>
          <w:sz w:val="16"/>
          <w:szCs w:val="16"/>
        </w:rPr>
        <w:t xml:space="preserve">, so to speak, </w:t>
      </w:r>
      <w:r w:rsidRPr="007330AE">
        <w:rPr>
          <w:rStyle w:val="StyleBoldUnderline"/>
        </w:rPr>
        <w:t>is always struggling with its own fragmentation and incompleteness in relation to a world that resists it and through which other selves emerge through such struggles. A point of realization is the understanding that the self cannot be a self by itself.</w:t>
      </w:r>
      <w:r w:rsidRPr="00F31C1D">
        <w:rPr>
          <w:sz w:val="16"/>
          <w:szCs w:val="16"/>
        </w:rPr>
        <w:t xml:space="preserve"> In transcendental terms, </w:t>
      </w:r>
      <w:r w:rsidRPr="007330AE">
        <w:rPr>
          <w:rStyle w:val="StyleBoldUnderline"/>
        </w:rPr>
        <w:t xml:space="preserve">the only meaningful understanding of selfhood and freedom is that manifested in a world of others. The </w:t>
      </w:r>
      <w:proofErr w:type="spellStart"/>
      <w:r w:rsidRPr="007330AE">
        <w:rPr>
          <w:rStyle w:val="StyleBoldUnderline"/>
        </w:rPr>
        <w:t>semiological</w:t>
      </w:r>
      <w:proofErr w:type="spellEnd"/>
      <w:r w:rsidRPr="007330AE">
        <w:rPr>
          <w:rStyle w:val="StyleBoldUnderline"/>
        </w:rPr>
        <w:t xml:space="preserve"> addition points out that the relations of meaning accompany such as unfolding, which manifest a fragile balance at each point of identification.</w:t>
      </w:r>
      <w:r w:rsidRPr="00F31C1D">
        <w:rPr>
          <w:sz w:val="16"/>
          <w:szCs w:val="16"/>
        </w:rPr>
        <w:t xml:space="preserve"> The matrix of such a system is often binary and it offers seduction in relation to each binary point. Consequently, </w:t>
      </w:r>
      <w:r w:rsidRPr="007330AE">
        <w:rPr>
          <w:rStyle w:val="StyleBoldUnderline"/>
        </w:rPr>
        <w:t xml:space="preserve">much of the </w:t>
      </w:r>
      <w:proofErr w:type="spellStart"/>
      <w:r w:rsidRPr="007330AE">
        <w:rPr>
          <w:rStyle w:val="StyleBoldUnderline"/>
        </w:rPr>
        <w:t>semiological</w:t>
      </w:r>
      <w:proofErr w:type="spellEnd"/>
      <w:r w:rsidRPr="007330AE">
        <w:rPr>
          <w:rStyle w:val="StyleBoldUnderline"/>
        </w:rPr>
        <w:t xml:space="preserve"> discussion is about what happens between white and black, which everyone occupies always at a point short of an ideal.</w:t>
      </w:r>
      <w:r w:rsidRPr="00F31C1D">
        <w:rPr>
          <w:sz w:val="16"/>
          <w:szCs w:val="16"/>
        </w:rPr>
        <w:t xml:space="preserve"> Hence, </w:t>
      </w:r>
      <w:r w:rsidRPr="007330AE">
        <w:rPr>
          <w:rStyle w:val="StyleBoldUnderline"/>
        </w:rPr>
        <w:t xml:space="preserve">whiteness by itself is never white enough except in relation to its distance from blackness, which makes this domination also a form of dependency. Blackness is always too black except in relation to its distance from itself, which means that one is always too black in relation to white but never white enough. </w:t>
      </w:r>
      <w:proofErr w:type="spellStart"/>
      <w:r w:rsidRPr="007330AE">
        <w:rPr>
          <w:rStyle w:val="StyleBoldUnderline"/>
        </w:rPr>
        <w:t>Coloured</w:t>
      </w:r>
      <w:proofErr w:type="spellEnd"/>
      <w:r w:rsidRPr="007330AE">
        <w:rPr>
          <w:rStyle w:val="StyleBoldUnderline"/>
        </w:rPr>
        <w:t xml:space="preserve">, Asian, and </w:t>
      </w:r>
      <w:r w:rsidRPr="007330AE">
        <w:rPr>
          <w:rStyle w:val="StyleBoldUnderline"/>
        </w:rPr>
        <w:lastRenderedPageBreak/>
        <w:t>brown function as degrees of whiteness and blackness.</w:t>
      </w:r>
      <w:r w:rsidRPr="00F31C1D">
        <w:rPr>
          <w:sz w:val="16"/>
          <w:szCs w:val="16"/>
        </w:rPr>
        <w:t xml:space="preserve"> The slipperiness of these categories means a system of unceasing conflict the subtext of which is teleological whiteness. </w:t>
      </w:r>
      <w:proofErr w:type="spellStart"/>
      <w:r w:rsidRPr="007330AE">
        <w:rPr>
          <w:rStyle w:val="StyleBoldUnderline"/>
        </w:rPr>
        <w:t>Biko’s</w:t>
      </w:r>
      <w:proofErr w:type="spellEnd"/>
      <w:r w:rsidRPr="007330AE">
        <w:rPr>
          <w:rStyle w:val="StyleBoldUnderline"/>
        </w:rPr>
        <w:t xml:space="preserve"> notion of Black Consciousness demands shifting such as </w:t>
      </w:r>
      <w:proofErr w:type="spellStart"/>
      <w:r w:rsidRPr="007330AE">
        <w:rPr>
          <w:rStyle w:val="StyleBoldUnderline"/>
        </w:rPr>
        <w:t>telos</w:t>
      </w:r>
      <w:proofErr w:type="spellEnd"/>
      <w:r w:rsidRPr="007330AE">
        <w:rPr>
          <w:rStyle w:val="StyleBoldUnderline"/>
        </w:rPr>
        <w:t xml:space="preserve">. To aim at becoming black undermines the legitimacy of whiteness, but it does so with an additional consideration. </w:t>
      </w:r>
      <w:proofErr w:type="gramStart"/>
      <w:r w:rsidRPr="007330AE">
        <w:rPr>
          <w:rStyle w:val="StyleBoldUnderline"/>
        </w:rPr>
        <w:t>Whiteness, in spite of the historic and empirical reality of mixture</w:t>
      </w:r>
      <w:r w:rsidRPr="00F31C1D">
        <w:rPr>
          <w:sz w:val="16"/>
          <w:szCs w:val="16"/>
        </w:rPr>
        <w:t xml:space="preserve"> (as pointed out by </w:t>
      </w:r>
      <w:proofErr w:type="spellStart"/>
      <w:r w:rsidRPr="00F31C1D">
        <w:rPr>
          <w:sz w:val="16"/>
          <w:szCs w:val="16"/>
        </w:rPr>
        <w:t>Roos</w:t>
      </w:r>
      <w:proofErr w:type="spellEnd"/>
      <w:r w:rsidRPr="00F31C1D">
        <w:rPr>
          <w:sz w:val="16"/>
          <w:szCs w:val="16"/>
        </w:rPr>
        <w:t xml:space="preserve"> and many other scholars in recent scholarship on white formation), </w:t>
      </w:r>
      <w:r w:rsidRPr="007330AE">
        <w:rPr>
          <w:rStyle w:val="StyleBoldUnderline"/>
        </w:rPr>
        <w:t>works on a presumption of purity.</w:t>
      </w:r>
      <w:proofErr w:type="gramEnd"/>
      <w:r w:rsidRPr="007330AE">
        <w:rPr>
          <w:rStyle w:val="StyleBoldUnderline"/>
        </w:rPr>
        <w:t xml:space="preserve"> Blackness</w:t>
      </w:r>
      <w:r w:rsidRPr="00F31C1D">
        <w:rPr>
          <w:sz w:val="16"/>
          <w:szCs w:val="16"/>
        </w:rPr>
        <w:t xml:space="preserve">, however, </w:t>
      </w:r>
      <w:r w:rsidRPr="007330AE">
        <w:rPr>
          <w:rStyle w:val="StyleBoldUnderline"/>
        </w:rPr>
        <w:t xml:space="preserve">is a broad category that includes, as is the case in the New World from the Americas to North America- a mixture. Consequently, </w:t>
      </w:r>
      <w:proofErr w:type="spellStart"/>
      <w:r w:rsidRPr="007330AE">
        <w:rPr>
          <w:rStyle w:val="StyleBoldUnderline"/>
        </w:rPr>
        <w:t>Biko</w:t>
      </w:r>
      <w:proofErr w:type="spellEnd"/>
      <w:r w:rsidRPr="007330AE">
        <w:rPr>
          <w:rStyle w:val="StyleBoldUnderline"/>
        </w:rPr>
        <w:t xml:space="preserve"> was able to work with a range of peoples under old racial designations as “white.” The old racial designations supported absolute interpretation of such identities, but </w:t>
      </w:r>
      <w:proofErr w:type="spellStart"/>
      <w:r w:rsidRPr="007330AE">
        <w:rPr>
          <w:rStyle w:val="StyleBoldUnderline"/>
        </w:rPr>
        <w:t>Biko</w:t>
      </w:r>
      <w:proofErr w:type="spellEnd"/>
      <w:r w:rsidRPr="007330AE">
        <w:rPr>
          <w:rStyle w:val="StyleBoldUnderline"/>
        </w:rPr>
        <w:t xml:space="preserve"> argued for their permeability.</w:t>
      </w:r>
      <w:r w:rsidRPr="00F31C1D">
        <w:rPr>
          <w:sz w:val="16"/>
          <w:szCs w:val="16"/>
        </w:rPr>
        <w:t xml:space="preserve"> As a </w:t>
      </w:r>
      <w:proofErr w:type="spellStart"/>
      <w:r w:rsidRPr="00F31C1D">
        <w:rPr>
          <w:sz w:val="16"/>
          <w:szCs w:val="16"/>
        </w:rPr>
        <w:t>semiological</w:t>
      </w:r>
      <w:proofErr w:type="spellEnd"/>
      <w:r w:rsidRPr="00F31C1D">
        <w:rPr>
          <w:sz w:val="16"/>
          <w:szCs w:val="16"/>
        </w:rPr>
        <w:t xml:space="preserve"> notion, </w:t>
      </w:r>
      <w:r w:rsidRPr="007330AE">
        <w:rPr>
          <w:rStyle w:val="StyleBoldUnderline"/>
        </w:rPr>
        <w:t>Black Consciousness is thus fluid. It becomes a term than can be understood as an identity of most people.</w:t>
      </w:r>
    </w:p>
    <w:p w14:paraId="3AFF796E" w14:textId="77777777" w:rsidR="00F31C1D" w:rsidRPr="00F31C1D" w:rsidRDefault="00F31C1D" w:rsidP="00F31C1D">
      <w:pPr>
        <w:pStyle w:val="Heading4"/>
      </w:pPr>
      <w:r w:rsidRPr="00F31C1D">
        <w:t>3. Melancholia is necessary for a movement that affirms the future. The affirmative is not just a melancholia, but the opening of a space for discussion about how to approach this melancholic existence we are trapped in – their author.</w:t>
      </w:r>
    </w:p>
    <w:p w14:paraId="75E246E7" w14:textId="77777777" w:rsidR="00F31C1D" w:rsidRPr="004458C1" w:rsidRDefault="00F31C1D" w:rsidP="00F31C1D">
      <w:pPr>
        <w:rPr>
          <w:rStyle w:val="StyleStyleBold12pt"/>
          <w:b w:val="0"/>
        </w:rPr>
      </w:pPr>
      <w:r>
        <w:rPr>
          <w:rStyle w:val="StyleStyleBold12pt"/>
        </w:rPr>
        <w:t xml:space="preserve">Brown 06 </w:t>
      </w:r>
      <w:r w:rsidRPr="004458C1">
        <w:rPr>
          <w:rStyle w:val="StyleStyleBold12pt"/>
          <w:sz w:val="16"/>
        </w:rPr>
        <w:t xml:space="preserve">(Wendy, First Professor of Political Science at the University of California, Berkeley “Learning to Love Again: An Interview with Wendy Brown” </w:t>
      </w:r>
      <w:r w:rsidRPr="004458C1">
        <w:rPr>
          <w:rStyle w:val="StyleStyleBold12pt"/>
          <w:i/>
          <w:sz w:val="16"/>
        </w:rPr>
        <w:t xml:space="preserve">Contretemps </w:t>
      </w:r>
      <w:r w:rsidRPr="004458C1">
        <w:rPr>
          <w:rStyle w:val="StyleStyleBold12pt"/>
          <w:sz w:val="16"/>
        </w:rPr>
        <w:t xml:space="preserve">6 January 2006 Interviewed with Christina </w:t>
      </w:r>
      <w:proofErr w:type="spellStart"/>
      <w:r w:rsidRPr="004458C1">
        <w:rPr>
          <w:rStyle w:val="StyleStyleBold12pt"/>
          <w:sz w:val="16"/>
        </w:rPr>
        <w:t>Colegate</w:t>
      </w:r>
      <w:proofErr w:type="spellEnd"/>
      <w:r w:rsidRPr="004458C1">
        <w:rPr>
          <w:rStyle w:val="StyleStyleBold12pt"/>
          <w:sz w:val="16"/>
        </w:rPr>
        <w:t xml:space="preserve">, John Dalton, Timothy Rayner and Cate </w:t>
      </w:r>
      <w:proofErr w:type="spellStart"/>
      <w:r w:rsidRPr="004458C1">
        <w:rPr>
          <w:rStyle w:val="StyleStyleBold12pt"/>
          <w:sz w:val="16"/>
        </w:rPr>
        <w:t>Thill</w:t>
      </w:r>
      <w:proofErr w:type="spellEnd"/>
      <w:r w:rsidRPr="004458C1">
        <w:rPr>
          <w:rStyle w:val="StyleStyleBold12pt"/>
          <w:sz w:val="16"/>
        </w:rPr>
        <w:t xml:space="preserve"> </w:t>
      </w:r>
      <w:proofErr w:type="spellStart"/>
      <w:r w:rsidRPr="004458C1">
        <w:rPr>
          <w:rStyle w:val="StyleStyleBold12pt"/>
          <w:sz w:val="16"/>
        </w:rPr>
        <w:t>pg</w:t>
      </w:r>
      <w:proofErr w:type="spellEnd"/>
      <w:r w:rsidRPr="004458C1">
        <w:rPr>
          <w:rStyle w:val="StyleStyleBold12pt"/>
          <w:sz w:val="16"/>
        </w:rPr>
        <w:t xml:space="preserve"> 31) NIJ</w:t>
      </w:r>
    </w:p>
    <w:p w14:paraId="04C6F2E0" w14:textId="77777777" w:rsidR="00F31C1D" w:rsidRPr="00F31C1D" w:rsidRDefault="00F31C1D" w:rsidP="00F31C1D">
      <w:pPr>
        <w:rPr>
          <w:sz w:val="16"/>
          <w:szCs w:val="16"/>
        </w:rPr>
      </w:pPr>
      <w:r w:rsidRPr="00F31C1D">
        <w:rPr>
          <w:sz w:val="16"/>
          <w:szCs w:val="16"/>
        </w:rPr>
        <w:t xml:space="preserve">Now that leads to a problem that you mentioned at the beginning of your question that </w:t>
      </w:r>
      <w:r w:rsidRPr="007330AE">
        <w:rPr>
          <w:rStyle w:val="StyleBoldUnderline"/>
        </w:rPr>
        <w:t>I want to configure a little differently, the question of mourning, melancholia, and</w:t>
      </w:r>
      <w:r>
        <w:rPr>
          <w:rStyle w:val="StyleBoldUnderline"/>
        </w:rPr>
        <w:t xml:space="preserve"> </w:t>
      </w:r>
      <w:r w:rsidRPr="007330AE">
        <w:rPr>
          <w:rStyle w:val="StyleBoldUnderline"/>
        </w:rPr>
        <w:t>aggression. I wonder what’s going to happen when there is real reckoning with the decline</w:t>
      </w:r>
      <w:r>
        <w:rPr>
          <w:rStyle w:val="StyleBoldUnderline"/>
        </w:rPr>
        <w:t xml:space="preserve"> </w:t>
      </w:r>
      <w:r w:rsidRPr="007330AE">
        <w:rPr>
          <w:rStyle w:val="StyleBoldUnderline"/>
        </w:rPr>
        <w:t>of the nation-state—talk about a mourning project</w:t>
      </w:r>
      <w:r w:rsidRPr="00F31C1D">
        <w:rPr>
          <w:sz w:val="16"/>
          <w:szCs w:val="16"/>
        </w:rPr>
        <w:t xml:space="preserve">, and not just for the right, and not just for the nationalists. How many of us are really prepared to surrender national identity? </w:t>
      </w:r>
      <w:r w:rsidRPr="007330AE">
        <w:rPr>
          <w:rStyle w:val="StyleBoldUnderline"/>
        </w:rPr>
        <w:t>What I’m struck by when I read about people working on European transnationalism is</w:t>
      </w:r>
      <w:r>
        <w:rPr>
          <w:rStyle w:val="StyleBoldUnderline"/>
        </w:rPr>
        <w:t xml:space="preserve"> </w:t>
      </w:r>
      <w:r w:rsidRPr="007330AE">
        <w:rPr>
          <w:rStyle w:val="StyleBoldUnderline"/>
        </w:rPr>
        <w:t>that they are talking about people giving up not just their national political attachments,</w:t>
      </w:r>
      <w:r>
        <w:rPr>
          <w:rStyle w:val="StyleBoldUnderline"/>
        </w:rPr>
        <w:t xml:space="preserve"> </w:t>
      </w:r>
      <w:r w:rsidRPr="007330AE">
        <w:rPr>
          <w:rStyle w:val="StyleBoldUnderline"/>
        </w:rPr>
        <w:t>but their cultural, social and economic ones, and the containers that nation-states offer</w:t>
      </w:r>
      <w:r>
        <w:rPr>
          <w:rStyle w:val="StyleBoldUnderline"/>
        </w:rPr>
        <w:t xml:space="preserve"> </w:t>
      </w:r>
      <w:r w:rsidRPr="007330AE">
        <w:rPr>
          <w:rStyle w:val="StyleBoldUnderline"/>
        </w:rPr>
        <w:t>for ways of life, for forms of identity and identification, for modalities of social and civic</w:t>
      </w:r>
      <w:r>
        <w:rPr>
          <w:rStyle w:val="StyleBoldUnderline"/>
        </w:rPr>
        <w:t xml:space="preserve"> </w:t>
      </w:r>
      <w:r w:rsidRPr="007330AE">
        <w:rPr>
          <w:rStyle w:val="StyleBoldUnderline"/>
        </w:rPr>
        <w:t>relations, and familiarity with political institutions. This entails a tectonic shift in political</w:t>
      </w:r>
      <w:r>
        <w:rPr>
          <w:rStyle w:val="StyleBoldUnderline"/>
        </w:rPr>
        <w:t xml:space="preserve"> </w:t>
      </w:r>
      <w:r w:rsidRPr="007330AE">
        <w:rPr>
          <w:rStyle w:val="StyleBoldUnderline"/>
        </w:rPr>
        <w:t>subjectivity, identity, and orientation for most people. And to arrive at that shift, outside</w:t>
      </w:r>
      <w:r>
        <w:rPr>
          <w:rStyle w:val="StyleBoldUnderline"/>
        </w:rPr>
        <w:t xml:space="preserve"> </w:t>
      </w:r>
      <w:r w:rsidRPr="007330AE">
        <w:rPr>
          <w:rStyle w:val="StyleBoldUnderline"/>
        </w:rPr>
        <w:t>of a melancholic or aggressive frame, mourning is necessary.</w:t>
      </w:r>
      <w:r w:rsidRPr="00F31C1D">
        <w:rPr>
          <w:sz w:val="16"/>
          <w:szCs w:val="16"/>
        </w:rPr>
        <w:t xml:space="preserve"> Aggression is what emerges in the space of </w:t>
      </w:r>
      <w:proofErr w:type="spellStart"/>
      <w:r w:rsidRPr="00F31C1D">
        <w:rPr>
          <w:sz w:val="16"/>
          <w:szCs w:val="16"/>
        </w:rPr>
        <w:t>unmourned</w:t>
      </w:r>
      <w:proofErr w:type="spellEnd"/>
      <w:r w:rsidRPr="00F31C1D">
        <w:rPr>
          <w:sz w:val="16"/>
          <w:szCs w:val="16"/>
        </w:rPr>
        <w:t xml:space="preserve"> losses. It is probably right to see a good deal of neo-</w:t>
      </w:r>
      <w:proofErr w:type="spellStart"/>
      <w:r w:rsidRPr="00F31C1D">
        <w:rPr>
          <w:sz w:val="16"/>
          <w:szCs w:val="16"/>
        </w:rPr>
        <w:t>conservativism</w:t>
      </w:r>
      <w:proofErr w:type="spellEnd"/>
      <w:r w:rsidRPr="00F31C1D">
        <w:rPr>
          <w:sz w:val="16"/>
          <w:szCs w:val="16"/>
        </w:rPr>
        <w:t xml:space="preserve"> engaged in that kind of aggression and that effort of recuperation. But the right has no monopoly here. </w:t>
      </w:r>
      <w:r w:rsidRPr="007330AE">
        <w:rPr>
          <w:rStyle w:val="StyleBoldUnderline"/>
        </w:rPr>
        <w:t>It would be a fabulous left project to develop a productive way of coming</w:t>
      </w:r>
      <w:r>
        <w:rPr>
          <w:rStyle w:val="StyleBoldUnderline"/>
        </w:rPr>
        <w:t xml:space="preserve"> </w:t>
      </w:r>
      <w:r w:rsidRPr="007330AE">
        <w:rPr>
          <w:rStyle w:val="StyleBoldUnderline"/>
        </w:rPr>
        <w:t>to terms with what we are all losing, and with what must be put into play as the affirmative</w:t>
      </w:r>
      <w:r>
        <w:rPr>
          <w:rStyle w:val="StyleBoldUnderline"/>
        </w:rPr>
        <w:t xml:space="preserve"> </w:t>
      </w:r>
      <w:r w:rsidRPr="007330AE">
        <w:rPr>
          <w:rStyle w:val="StyleBoldUnderline"/>
        </w:rPr>
        <w:t>prospects of those loses, or the affirmation that comes from that loss. What is allowed to live</w:t>
      </w:r>
      <w:r>
        <w:rPr>
          <w:rStyle w:val="StyleBoldUnderline"/>
        </w:rPr>
        <w:t xml:space="preserve"> </w:t>
      </w:r>
      <w:r w:rsidRPr="007330AE">
        <w:rPr>
          <w:rStyle w:val="StyleBoldUnderline"/>
        </w:rPr>
        <w:t>when something else dies? What is opened as a possibility when something that has claimed</w:t>
      </w:r>
      <w:r>
        <w:rPr>
          <w:rStyle w:val="StyleBoldUnderline"/>
        </w:rPr>
        <w:t xml:space="preserve"> </w:t>
      </w:r>
      <w:r w:rsidRPr="007330AE">
        <w:rPr>
          <w:rStyle w:val="StyleBoldUnderline"/>
        </w:rPr>
        <w:t>us is finally put to rest?</w:t>
      </w:r>
      <w:r w:rsidRPr="00F31C1D">
        <w:rPr>
          <w:sz w:val="16"/>
          <w:szCs w:val="16"/>
        </w:rPr>
        <w:t xml:space="preserve"> I think that this is a very complex project, one that will involve a conjuncture of smart psychoanalytic talk and smart political theoretical talk translated together into a public idiom.</w:t>
      </w:r>
    </w:p>
    <w:p w14:paraId="5F601E84" w14:textId="77777777" w:rsidR="00F31C1D" w:rsidRPr="00F31C1D" w:rsidRDefault="00F31C1D" w:rsidP="00F31C1D">
      <w:pPr>
        <w:pStyle w:val="Heading4"/>
      </w:pPr>
      <w:r w:rsidRPr="00F31C1D">
        <w:t xml:space="preserve">4. Turn – Black thought is critical for coalitions- Denying the structuring force of anti-blackness and not affirming Black thought is just another form of colorblindness, full of white people inevitably destroys coalitions. </w:t>
      </w:r>
    </w:p>
    <w:p w14:paraId="057F8F10" w14:textId="77777777" w:rsidR="00F31C1D" w:rsidRPr="007A4189" w:rsidRDefault="00F31C1D" w:rsidP="00F31C1D">
      <w:pPr>
        <w:contextualSpacing/>
        <w:rPr>
          <w:rFonts w:eastAsia="Calibri"/>
          <w:sz w:val="24"/>
          <w:szCs w:val="24"/>
        </w:rPr>
      </w:pPr>
      <w:r w:rsidRPr="007A4189">
        <w:rPr>
          <w:rFonts w:eastAsia="Calibri"/>
          <w:b/>
          <w:bCs/>
          <w:sz w:val="24"/>
          <w:szCs w:val="24"/>
        </w:rPr>
        <w:t>Sexton ’10</w:t>
      </w:r>
      <w:r w:rsidRPr="007A4189">
        <w:rPr>
          <w:rFonts w:eastAsia="Calibri"/>
          <w:sz w:val="24"/>
          <w:szCs w:val="24"/>
        </w:rPr>
        <w:t xml:space="preserve"> </w:t>
      </w:r>
      <w:r w:rsidRPr="007A4189">
        <w:rPr>
          <w:rFonts w:eastAsia="Calibri"/>
          <w:sz w:val="18"/>
          <w:szCs w:val="18"/>
        </w:rPr>
        <w:t>(Jared, associate professor of African American studies and film and media studies at the University of California, Irvine, “People-of-Color-Blindness”, Social Text 2010 Volume 28, Number 2 103: 31-56)</w:t>
      </w:r>
    </w:p>
    <w:p w14:paraId="09A01BE1" w14:textId="77777777" w:rsidR="00F31C1D" w:rsidRDefault="00F31C1D" w:rsidP="00F31C1D">
      <w:pPr>
        <w:contextualSpacing/>
        <w:rPr>
          <w:rFonts w:eastAsia="Calibri" w:cs="Calibri"/>
          <w:sz w:val="16"/>
        </w:rPr>
      </w:pPr>
      <w:r w:rsidRPr="00E941FD">
        <w:rPr>
          <w:rFonts w:eastAsia="Calibri" w:cs="Calibri"/>
          <w:bCs/>
          <w:u w:val="single"/>
        </w:rPr>
        <w:t xml:space="preserve">If the oppression of nonblack people of color in, and perhaps beyond, the United States seems conditional to the historic instance </w:t>
      </w:r>
      <w:r w:rsidRPr="00E941FD">
        <w:rPr>
          <w:rFonts w:eastAsia="Calibri" w:cs="Calibri"/>
          <w:sz w:val="16"/>
        </w:rPr>
        <w:t xml:space="preserve">and functions at a more restricted empirical scope, </w:t>
      </w:r>
      <w:proofErr w:type="spellStart"/>
      <w:r w:rsidRPr="00E941FD">
        <w:rPr>
          <w:rFonts w:eastAsia="Calibri" w:cs="Calibri"/>
          <w:sz w:val="16"/>
        </w:rPr>
        <w:t>antiblackness</w:t>
      </w:r>
      <w:proofErr w:type="spellEnd"/>
      <w:r w:rsidRPr="00E941FD">
        <w:rPr>
          <w:rFonts w:eastAsia="Calibri" w:cs="Calibri"/>
          <w:sz w:val="16"/>
        </w:rPr>
        <w:t xml:space="preserve"> seems invariant and limitless (which does not mean that the former is somehow negligible and short-lived or that the latter is exhaustive and unchanging). If pursued with some consistency,</w:t>
      </w:r>
      <w:r w:rsidRPr="00E941FD">
        <w:rPr>
          <w:rFonts w:eastAsia="Calibri" w:cs="Calibri"/>
        </w:rPr>
        <w:t xml:space="preserve"> </w:t>
      </w:r>
      <w:r w:rsidRPr="00E941FD">
        <w:rPr>
          <w:rFonts w:eastAsia="Calibri" w:cs="Calibri"/>
          <w:bCs/>
          <w:u w:val="single"/>
        </w:rPr>
        <w:t>the sort of comparative analysis outlined above would likely impact the formulation of political strategy and modify the demeanor of our political culture</w:t>
      </w:r>
      <w:r w:rsidRPr="00E941FD">
        <w:rPr>
          <w:rFonts w:eastAsia="Calibri" w:cs="Calibri"/>
        </w:rPr>
        <w:t xml:space="preserve">. </w:t>
      </w:r>
      <w:r w:rsidRPr="00E941FD">
        <w:rPr>
          <w:rFonts w:eastAsia="Calibri" w:cs="Calibri"/>
          <w:sz w:val="16"/>
        </w:rPr>
        <w:t>In fact, it might denature the comparative instinct altogether in favor of a relational analysis more adequate to the task.</w:t>
      </w:r>
      <w:r w:rsidRPr="00E941FD">
        <w:rPr>
          <w:rFonts w:eastAsia="Calibri" w:cs="Calibri"/>
        </w:rPr>
        <w:t xml:space="preserve"> </w:t>
      </w:r>
      <w:r w:rsidRPr="00E941FD">
        <w:rPr>
          <w:rFonts w:eastAsia="Calibri" w:cs="Calibri"/>
          <w:bCs/>
          <w:u w:val="single"/>
        </w:rPr>
        <w:t xml:space="preserve">Yet all of this is obviated by the silencing mechanism par excellence in Left political and intellectual circles today: “Don’t play Oppression Olympics!” </w:t>
      </w:r>
      <w:r w:rsidRPr="00E941FD">
        <w:rPr>
          <w:rFonts w:eastAsia="Calibri" w:cs="Calibri"/>
        </w:rPr>
        <w:t>The Oppression Olympics dogma levels a charge</w:t>
      </w:r>
      <w:r w:rsidRPr="00E941FD">
        <w:rPr>
          <w:rFonts w:eastAsia="Calibri" w:cs="Calibri"/>
          <w:bCs/>
          <w:u w:val="single"/>
        </w:rPr>
        <w:t xml:space="preserve"> amounting to little more than a leftist version of “playing the race card.” </w:t>
      </w:r>
      <w:r w:rsidRPr="00E941FD">
        <w:rPr>
          <w:rFonts w:eastAsia="Calibri" w:cs="Calibri"/>
          <w:sz w:val="16"/>
        </w:rPr>
        <w:t>To fuss with details of comparative (or relational) analysis is to play into the hands of divide-and-conquer tactics and to promote a callous immorality. 72 However, as in its conservative complement,</w:t>
      </w:r>
      <w:r w:rsidRPr="00E941FD">
        <w:rPr>
          <w:rFonts w:eastAsia="Calibri" w:cs="Calibri"/>
        </w:rPr>
        <w:t xml:space="preserve"> </w:t>
      </w:r>
      <w:r w:rsidRPr="00E941FD">
        <w:rPr>
          <w:rFonts w:eastAsia="Calibri" w:cs="Calibri"/>
          <w:bCs/>
          <w:u w:val="single"/>
        </w:rPr>
        <w:t>one notes in this catchphrase the unwarranted translation of an inquiring position of comparison into an insidious posture of competition, the translation of ethical critique into unethical</w:t>
      </w:r>
      <w:r w:rsidRPr="00E941FD">
        <w:rPr>
          <w:rFonts w:eastAsia="Calibri" w:cs="Calibri"/>
        </w:rPr>
        <w:t xml:space="preserve"> </w:t>
      </w:r>
      <w:r w:rsidRPr="00E941FD">
        <w:rPr>
          <w:rFonts w:eastAsia="Calibri" w:cs="Calibri"/>
          <w:sz w:val="16"/>
        </w:rPr>
        <w:t>attack. This point allows us to understand better the intimate relationship between the censure of black inquiry and the recurrent analogizing to black suffering mentioned above:</w:t>
      </w:r>
      <w:r w:rsidRPr="00E941FD">
        <w:rPr>
          <w:rFonts w:eastAsia="Calibri" w:cs="Calibri"/>
        </w:rPr>
        <w:t xml:space="preserve"> </w:t>
      </w:r>
      <w:r w:rsidRPr="00E941FD">
        <w:rPr>
          <w:rFonts w:eastAsia="Calibri" w:cs="Calibri"/>
          <w:bCs/>
          <w:u w:val="single"/>
        </w:rPr>
        <w:t xml:space="preserve">they bear a common refusal to admit to significant </w:t>
      </w:r>
      <w:proofErr w:type="spellStart"/>
      <w:r w:rsidRPr="00E941FD">
        <w:rPr>
          <w:rFonts w:eastAsia="Calibri" w:cs="Calibri"/>
          <w:bCs/>
          <w:u w:val="single"/>
        </w:rPr>
        <w:t>dif</w:t>
      </w:r>
      <w:proofErr w:type="spellEnd"/>
      <w:r w:rsidRPr="00E941FD">
        <w:rPr>
          <w:rFonts w:eastAsia="Calibri" w:cs="Calibri"/>
          <w:bCs/>
          <w:u w:val="single"/>
        </w:rPr>
        <w:t xml:space="preserve"> </w:t>
      </w:r>
      <w:proofErr w:type="spellStart"/>
      <w:r w:rsidRPr="00E941FD">
        <w:rPr>
          <w:rFonts w:eastAsia="Calibri" w:cs="Calibri"/>
          <w:bCs/>
          <w:u w:val="single"/>
        </w:rPr>
        <w:lastRenderedPageBreak/>
        <w:t>ferences</w:t>
      </w:r>
      <w:proofErr w:type="spellEnd"/>
      <w:r w:rsidRPr="00E941FD">
        <w:rPr>
          <w:rFonts w:eastAsia="Calibri" w:cs="Calibri"/>
          <w:bCs/>
          <w:u w:val="single"/>
        </w:rPr>
        <w:t xml:space="preserve"> of structural position born of discrepant histories between blacks and their political allies</w:t>
      </w:r>
      <w:r w:rsidRPr="00E941FD">
        <w:rPr>
          <w:rFonts w:eastAsia="Calibri" w:cs="Calibri"/>
        </w:rPr>
        <w:t xml:space="preserve">, </w:t>
      </w:r>
      <w:r w:rsidRPr="00E941FD">
        <w:rPr>
          <w:rFonts w:eastAsia="Calibri" w:cs="Calibri"/>
          <w:sz w:val="16"/>
        </w:rPr>
        <w:t>actual or potential. We</w:t>
      </w:r>
      <w:r w:rsidRPr="00E941FD">
        <w:rPr>
          <w:rFonts w:eastAsia="Calibri" w:cs="Calibri"/>
        </w:rPr>
        <w:t xml:space="preserve"> </w:t>
      </w:r>
      <w:r w:rsidRPr="00E941FD">
        <w:rPr>
          <w:rFonts w:eastAsia="Calibri" w:cs="Calibri"/>
          <w:bCs/>
          <w:u w:val="single"/>
        </w:rPr>
        <w:t xml:space="preserve">might, finally, name this refusal people-of-color-blindness, a form of colorblindness inherent to the concept of “people of color” to the precise extent that it misunderstands the specificity of </w:t>
      </w:r>
      <w:proofErr w:type="spellStart"/>
      <w:r w:rsidRPr="00E941FD">
        <w:rPr>
          <w:rFonts w:eastAsia="Calibri" w:cs="Calibri"/>
          <w:bCs/>
          <w:u w:val="single"/>
        </w:rPr>
        <w:t>antiblackness</w:t>
      </w:r>
      <w:proofErr w:type="spellEnd"/>
      <w:r w:rsidRPr="00E941FD">
        <w:rPr>
          <w:rFonts w:eastAsia="Calibri" w:cs="Calibri"/>
        </w:rPr>
        <w:t xml:space="preserve"> </w:t>
      </w:r>
      <w:r w:rsidRPr="00E941FD">
        <w:rPr>
          <w:rFonts w:eastAsia="Calibri" w:cs="Calibri"/>
          <w:sz w:val="16"/>
        </w:rPr>
        <w:t xml:space="preserve">and presumes or insists upon the monolithic character of victimization under white supremacy 73 —thinking (the afterlife of) slavery as a form of exploitation or colonization or a species of racial oppression among others. 74 The upshot of this predicament is that </w:t>
      </w:r>
      <w:r w:rsidRPr="00E941FD">
        <w:rPr>
          <w:rFonts w:eastAsia="Calibri" w:cs="Calibri"/>
          <w:bCs/>
          <w:u w:val="single"/>
        </w:rPr>
        <w:t>obscuring the structural position of the category of blackness will inevitably undermine multiracial coalition building as a politics of radical opposition</w:t>
      </w:r>
      <w:r w:rsidRPr="00E941FD">
        <w:rPr>
          <w:rFonts w:eastAsia="Calibri" w:cs="Calibri"/>
        </w:rPr>
        <w:t xml:space="preserve"> </w:t>
      </w:r>
      <w:r w:rsidRPr="00E941FD">
        <w:rPr>
          <w:rFonts w:eastAsia="Calibri" w:cs="Calibri"/>
          <w:sz w:val="16"/>
        </w:rPr>
        <w:t>and, to that extent, force the question of black liberation back to the center of discussion.</w:t>
      </w:r>
      <w:r w:rsidRPr="00E941FD">
        <w:rPr>
          <w:rFonts w:eastAsia="Calibri" w:cs="Calibri"/>
        </w:rPr>
        <w:t xml:space="preserve"> </w:t>
      </w:r>
      <w:r w:rsidRPr="00E941FD">
        <w:rPr>
          <w:rFonts w:eastAsia="Calibri" w:cs="Calibri"/>
          <w:bCs/>
          <w:u w:val="single"/>
        </w:rPr>
        <w:t>Every analysis that attempts to understand the complexities of racial rule and the machinations of the racial state without accounting for black existence</w:t>
      </w:r>
      <w:r w:rsidRPr="00E941FD">
        <w:rPr>
          <w:rFonts w:eastAsia="Calibri" w:cs="Calibri"/>
        </w:rPr>
        <w:t xml:space="preserve"> within its framework—</w:t>
      </w:r>
      <w:r w:rsidRPr="00E941FD">
        <w:rPr>
          <w:rFonts w:eastAsia="Calibri" w:cs="Calibri"/>
          <w:bCs/>
          <w:u w:val="single"/>
        </w:rPr>
        <w:t>which does not mean simply listing it among a chain of equivalents</w:t>
      </w:r>
      <w:r w:rsidRPr="00E941FD">
        <w:rPr>
          <w:rFonts w:eastAsia="Calibri" w:cs="Calibri"/>
        </w:rPr>
        <w:t xml:space="preserve"> </w:t>
      </w:r>
      <w:r w:rsidRPr="00E941FD">
        <w:rPr>
          <w:rFonts w:eastAsia="Calibri" w:cs="Calibri"/>
          <w:sz w:val="16"/>
        </w:rPr>
        <w:t>or returning to it as an afterthought</w:t>
      </w:r>
      <w:r w:rsidRPr="00E941FD">
        <w:rPr>
          <w:rFonts w:eastAsia="Calibri" w:cs="Calibri"/>
        </w:rPr>
        <w:t>—</w:t>
      </w:r>
      <w:r w:rsidRPr="00E941FD">
        <w:rPr>
          <w:rFonts w:eastAsia="Calibri" w:cs="Calibri"/>
          <w:bCs/>
          <w:u w:val="single"/>
        </w:rPr>
        <w:t>is doomed to miss what is essential about the situation. Black existence does not represent the total reality of the racial formation</w:t>
      </w:r>
      <w:r w:rsidRPr="00E941FD">
        <w:rPr>
          <w:rFonts w:eastAsia="Calibri" w:cs="Calibri"/>
        </w:rPr>
        <w:t>—</w:t>
      </w:r>
      <w:r w:rsidRPr="00E941FD">
        <w:rPr>
          <w:rFonts w:eastAsia="Calibri" w:cs="Calibri"/>
          <w:sz w:val="16"/>
        </w:rPr>
        <w:t>it is not the beginning and the end of the story</w:t>
      </w:r>
      <w:r w:rsidRPr="00E941FD">
        <w:rPr>
          <w:rFonts w:eastAsia="Calibri" w:cs="Calibri"/>
        </w:rPr>
        <w:t>—</w:t>
      </w:r>
      <w:r w:rsidRPr="00E941FD">
        <w:rPr>
          <w:rFonts w:eastAsia="Calibri" w:cs="Calibri"/>
          <w:bCs/>
          <w:u w:val="single"/>
        </w:rPr>
        <w:t>but it does relate to the totality; it indicates the (repressed) truth of the political and economic system</w:t>
      </w:r>
      <w:r w:rsidRPr="00E941FD">
        <w:rPr>
          <w:rFonts w:eastAsia="Calibri" w:cs="Calibri"/>
        </w:rPr>
        <w:t xml:space="preserve">. </w:t>
      </w:r>
      <w:r w:rsidRPr="00E941FD">
        <w:rPr>
          <w:rFonts w:eastAsia="Calibri" w:cs="Calibri"/>
          <w:sz w:val="16"/>
        </w:rPr>
        <w:t>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 75 What is lost for the study of black existence in the proposal for a decentered, “</w:t>
      </w:r>
      <w:proofErr w:type="spellStart"/>
      <w:r w:rsidRPr="00E941FD">
        <w:rPr>
          <w:rFonts w:eastAsia="Calibri" w:cs="Calibri"/>
          <w:sz w:val="16"/>
        </w:rPr>
        <w:t>postblack</w:t>
      </w:r>
      <w:proofErr w:type="spellEnd"/>
      <w:r w:rsidRPr="00E941FD">
        <w:rPr>
          <w:rFonts w:eastAsia="Calibri" w:cs="Calibri"/>
          <w:sz w:val="16"/>
        </w:rPr>
        <w:t>” paradigm is a proper analysis of the true scale and nature of black suffering and of the struggles—political, aesthetic, intellectual, and so on—that have sought to transform and undo it. What is lost for the study of nonblack nonwhite existence is a proper analysis of the true scale and nature of its material and symbolic power relative to the category of blackness. 76 This is why</w:t>
      </w:r>
      <w:r w:rsidRPr="00E941FD">
        <w:rPr>
          <w:rFonts w:eastAsia="Calibri" w:cs="Calibri"/>
        </w:rPr>
        <w:t xml:space="preserve"> </w:t>
      </w:r>
      <w:r w:rsidRPr="00E941FD">
        <w:rPr>
          <w:rFonts w:eastAsia="Calibri" w:cs="Calibri"/>
          <w:bCs/>
          <w:u w:val="single"/>
        </w:rPr>
        <w:t>every attempt to defend the rights and liberties of the latest victims of state repression will fail to make substantial gains insofar as it forfeits or sidelines the fate of blacks</w:t>
      </w:r>
      <w:r w:rsidRPr="00E941FD">
        <w:rPr>
          <w:rFonts w:eastAsia="Calibri" w:cs="Calibri"/>
        </w:rPr>
        <w:t xml:space="preserve">, </w:t>
      </w:r>
      <w:r w:rsidRPr="00E941FD">
        <w:rPr>
          <w:rFonts w:eastAsia="Calibri" w:cs="Calibri"/>
          <w:sz w:val="16"/>
        </w:rPr>
        <w:t>the prototypical targets of the panoply of police practices and the juridical infrastructure built up around them</w:t>
      </w:r>
      <w:r w:rsidRPr="00E941FD">
        <w:rPr>
          <w:rFonts w:eastAsia="Calibri" w:cs="Calibri"/>
        </w:rPr>
        <w:t xml:space="preserve">. </w:t>
      </w:r>
      <w:r w:rsidRPr="00E941FD">
        <w:rPr>
          <w:rFonts w:eastAsia="Calibri" w:cs="Calibri"/>
          <w:bCs/>
          <w:u w:val="single"/>
        </w:rPr>
        <w:t xml:space="preserve">Without blacks on board, the only viable political option and the only effective defense against the intensifying cross fire will involve greater alliance with an </w:t>
      </w:r>
      <w:proofErr w:type="spellStart"/>
      <w:r w:rsidRPr="00E941FD">
        <w:rPr>
          <w:rFonts w:eastAsia="Calibri" w:cs="Calibri"/>
          <w:bCs/>
          <w:u w:val="single"/>
        </w:rPr>
        <w:t>antiblack</w:t>
      </w:r>
      <w:proofErr w:type="spellEnd"/>
      <w:r w:rsidRPr="00E941FD">
        <w:rPr>
          <w:rFonts w:eastAsia="Calibri" w:cs="Calibri"/>
          <w:bCs/>
          <w:u w:val="single"/>
        </w:rPr>
        <w:t xml:space="preserve"> civil society and further capitulation to the magnification of state power. </w:t>
      </w:r>
      <w:r w:rsidRPr="00E941FD">
        <w:rPr>
          <w:rFonts w:eastAsia="Calibri" w:cs="Calibri"/>
          <w:sz w:val="16"/>
        </w:rPr>
        <w:t xml:space="preserve">At the apex of the midcentury social movements, Kwame </w:t>
      </w:r>
      <w:proofErr w:type="spellStart"/>
      <w:r w:rsidRPr="00E941FD">
        <w:rPr>
          <w:rFonts w:eastAsia="Calibri" w:cs="Calibri"/>
          <w:sz w:val="16"/>
        </w:rPr>
        <w:t>Ture</w:t>
      </w:r>
      <w:proofErr w:type="spellEnd"/>
      <w:r w:rsidRPr="00E941FD">
        <w:rPr>
          <w:rFonts w:eastAsia="Calibri" w:cs="Calibri"/>
          <w:sz w:val="16"/>
        </w:rPr>
        <w:t xml:space="preserve"> and Charles Hamilton wrote in their 1968 classic, Black Power: The Politics of Liberation, that black freedom entails “the necessarily total revamping of the society.” 77 For Hartman, thinking of the entanglements of the African diaspora in this context, the necessarily total revamping of the society is more appropriately envisioned as the creation of an entirely new world: I knew that no 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inescapable violence, precarious life. There was no going back to a time or place before slavery, and going beyond it no doubt would entail nothing less momentous than yet another revolution. 78</w:t>
      </w:r>
    </w:p>
    <w:p w14:paraId="649517B7" w14:textId="77777777" w:rsidR="00F31C1D" w:rsidRDefault="00F31C1D" w:rsidP="00F31C1D">
      <w:pPr>
        <w:pStyle w:val="Heading3"/>
      </w:pPr>
      <w:r>
        <w:lastRenderedPageBreak/>
        <w:t xml:space="preserve">AT: PESSIMISM </w:t>
      </w:r>
    </w:p>
    <w:p w14:paraId="46BBAB70" w14:textId="77777777" w:rsidR="00F31C1D" w:rsidRDefault="00F31C1D" w:rsidP="00F31C1D"/>
    <w:p w14:paraId="28ACBE02" w14:textId="77777777" w:rsidR="00F31C1D" w:rsidRDefault="00F31C1D" w:rsidP="00F31C1D">
      <w:pPr>
        <w:pStyle w:val="Heading4"/>
      </w:pPr>
      <w:r>
        <w:t xml:space="preserve">– claiming loss for ourselves is the only way to refuse detachment and ensure a </w:t>
      </w:r>
      <w:r w:rsidRPr="00964FD6">
        <w:t>persistent identification</w:t>
      </w:r>
    </w:p>
    <w:p w14:paraId="06020FCC" w14:textId="77777777" w:rsidR="00F31C1D" w:rsidRDefault="00F31C1D" w:rsidP="00F31C1D"/>
    <w:p w14:paraId="1824BA03" w14:textId="77777777" w:rsidR="00F31C1D" w:rsidRDefault="00F31C1D" w:rsidP="00F31C1D">
      <w:r w:rsidRPr="005C33A4">
        <w:rPr>
          <w:rStyle w:val="Emphasis"/>
        </w:rPr>
        <w:t>Best 12</w:t>
      </w:r>
      <w:r w:rsidRPr="004B5F35">
        <w:t xml:space="preserve"> [Stephen, associate professor of English, UC Berkeley. “On Failing to Make the Past Present,” </w:t>
      </w:r>
      <w:r w:rsidRPr="004B5F35">
        <w:rPr>
          <w:i/>
        </w:rPr>
        <w:t>Modern Language Quarterly</w:t>
      </w:r>
      <w:r>
        <w:t xml:space="preserve"> 73:3 (September)]</w:t>
      </w:r>
    </w:p>
    <w:p w14:paraId="5400C1B5" w14:textId="77777777" w:rsidR="00F31C1D" w:rsidRDefault="00F31C1D" w:rsidP="00F31C1D"/>
    <w:p w14:paraId="3C141492" w14:textId="77777777" w:rsidR="00F31C1D" w:rsidRDefault="00F31C1D" w:rsidP="00F31C1D">
      <w:pPr>
        <w:rPr>
          <w:sz w:val="16"/>
        </w:rPr>
      </w:pPr>
      <w:r w:rsidRPr="00964FD6">
        <w:rPr>
          <w:sz w:val="16"/>
        </w:rPr>
        <w:t xml:space="preserve">Whereas </w:t>
      </w:r>
      <w:r w:rsidRPr="00E84799">
        <w:rPr>
          <w:rStyle w:val="Emphasis"/>
        </w:rPr>
        <w:t>mourning</w:t>
      </w:r>
      <w:r w:rsidRPr="00964FD6">
        <w:rPr>
          <w:sz w:val="16"/>
        </w:rPr>
        <w:t xml:space="preserve">, in Sigmund Freud’s account, </w:t>
      </w:r>
      <w:r w:rsidRPr="00E84799">
        <w:rPr>
          <w:rStyle w:val="Emphasis"/>
        </w:rPr>
        <w:t xml:space="preserve">represents the successful acceptance of loss, </w:t>
      </w:r>
      <w:proofErr w:type="spellStart"/>
      <w:r w:rsidRPr="00E84799">
        <w:rPr>
          <w:rStyle w:val="StyleBoldUnderline"/>
        </w:rPr>
        <w:t>af</w:t>
      </w:r>
      <w:r w:rsidRPr="00E84799">
        <w:rPr>
          <w:rStyle w:val="StyleBoldUnderline"/>
        </w:rPr>
        <w:softHyphen/>
        <w:t>liated</w:t>
      </w:r>
      <w:proofErr w:type="spellEnd"/>
      <w:r w:rsidRPr="00E84799">
        <w:rPr>
          <w:rStyle w:val="StyleBoldUnderline"/>
        </w:rPr>
        <w:t xml:space="preserve"> with “the repetitive divestment</w:t>
      </w:r>
      <w:r>
        <w:rPr>
          <w:rStyle w:val="StyleBoldUnderline"/>
        </w:rPr>
        <w:t xml:space="preserve"> </w:t>
      </w:r>
      <w:r w:rsidRPr="00E84799">
        <w:rPr>
          <w:rStyle w:val="StyleBoldUnderline"/>
        </w:rPr>
        <w:t>of what has passed”</w:t>
      </w:r>
      <w:r w:rsidRPr="00964FD6">
        <w:t xml:space="preserve">19 </w:t>
      </w:r>
      <w:r w:rsidRPr="00E84799">
        <w:rPr>
          <w:rStyle w:val="StyleBoldUnderline"/>
        </w:rPr>
        <w:t>and with a capacity for dawning or awakening,</w:t>
      </w:r>
      <w:r>
        <w:rPr>
          <w:rStyle w:val="StyleBoldUnderline"/>
        </w:rPr>
        <w:t xml:space="preserve"> </w:t>
      </w:r>
      <w:r w:rsidRPr="00E84799">
        <w:rPr>
          <w:rStyle w:val="Emphasis"/>
        </w:rPr>
        <w:t>melancholy marks a refusal of such detachment and a persistent identi</w:t>
      </w:r>
      <w:r>
        <w:rPr>
          <w:rStyle w:val="Emphasis"/>
        </w:rPr>
        <w:t>fi</w:t>
      </w:r>
      <w:r w:rsidRPr="00E84799">
        <w:rPr>
          <w:rStyle w:val="Emphasis"/>
        </w:rPr>
        <w:t>cation with the lost object.</w:t>
      </w:r>
      <w:r w:rsidRPr="00964FD6">
        <w:rPr>
          <w:sz w:val="16"/>
        </w:rPr>
        <w:t xml:space="preserve"> The </w:t>
      </w:r>
      <w:r w:rsidRPr="00E84799">
        <w:rPr>
          <w:rStyle w:val="StyleBoldUnderline"/>
        </w:rPr>
        <w:t>melancholic historicism</w:t>
      </w:r>
      <w:r w:rsidRPr="00964FD6">
        <w:rPr>
          <w:sz w:val="16"/>
        </w:rPr>
        <w:t xml:space="preserve"> that is currently</w:t>
      </w:r>
      <w:r>
        <w:rPr>
          <w:b/>
          <w:iCs/>
          <w:u w:val="single"/>
        </w:rPr>
        <w:t xml:space="preserve"> </w:t>
      </w:r>
      <w:r w:rsidRPr="00964FD6">
        <w:rPr>
          <w:sz w:val="16"/>
        </w:rPr>
        <w:t xml:space="preserve">resurgent </w:t>
      </w:r>
      <w:r w:rsidRPr="00E84799">
        <w:rPr>
          <w:rStyle w:val="StyleBoldUnderline"/>
        </w:rPr>
        <w:t>celebrates the commitment to remain “faithful to the</w:t>
      </w:r>
      <w:r>
        <w:rPr>
          <w:rStyle w:val="StyleBoldUnderline"/>
        </w:rPr>
        <w:t xml:space="preserve"> </w:t>
      </w:r>
      <w:r w:rsidRPr="00E84799">
        <w:rPr>
          <w:rStyle w:val="StyleBoldUnderline"/>
        </w:rPr>
        <w:t>lost object” and to “</w:t>
      </w:r>
      <w:proofErr w:type="spellStart"/>
      <w:r w:rsidRPr="00E84799">
        <w:rPr>
          <w:rStyle w:val="StyleBoldUnderline"/>
        </w:rPr>
        <w:t>refus</w:t>
      </w:r>
      <w:proofErr w:type="spellEnd"/>
      <w:r w:rsidRPr="00E84799">
        <w:rPr>
          <w:rStyle w:val="StyleBoldUnderline"/>
        </w:rPr>
        <w:t>[e] to renounce [the critic’s] attachment to</w:t>
      </w:r>
      <w:r>
        <w:rPr>
          <w:rStyle w:val="StyleBoldUnderline"/>
        </w:rPr>
        <w:t xml:space="preserve"> </w:t>
      </w:r>
      <w:r w:rsidRPr="00E84799">
        <w:rPr>
          <w:rStyle w:val="StyleBoldUnderline"/>
        </w:rPr>
        <w:t>it.”</w:t>
      </w:r>
      <w:r w:rsidRPr="00964FD6">
        <w:rPr>
          <w:sz w:val="16"/>
        </w:rPr>
        <w:t xml:space="preserve">20 Morrison has given countless descriptions and reminders of what we have at stake in </w:t>
      </w:r>
      <w:r w:rsidRPr="00E84799">
        <w:rPr>
          <w:rStyle w:val="StyleBoldUnderline"/>
        </w:rPr>
        <w:t>melancholy</w:t>
      </w:r>
      <w:r w:rsidRPr="00964FD6">
        <w:rPr>
          <w:sz w:val="16"/>
        </w:rPr>
        <w:t xml:space="preserve">. As she proffers in one interview: Well, that’s the carnage. It </w:t>
      </w:r>
      <w:r w:rsidRPr="00E84799">
        <w:rPr>
          <w:rStyle w:val="StyleBoldUnderline"/>
        </w:rPr>
        <w:t>can’t be abstract. The loss</w:t>
      </w:r>
      <w:r w:rsidRPr="00964FD6">
        <w:rPr>
          <w:sz w:val="16"/>
        </w:rPr>
        <w:t xml:space="preserve"> of that man [Halle, in Beloved] to his mother, to his wife, to his children, to his friends, </w:t>
      </w:r>
      <w:r w:rsidRPr="00E84799">
        <w:rPr>
          <w:rStyle w:val="StyleBoldUnderline"/>
        </w:rPr>
        <w:t>is a serious loss and the reader has to feel it,</w:t>
      </w:r>
      <w:r w:rsidRPr="00964FD6">
        <w:rPr>
          <w:sz w:val="16"/>
        </w:rPr>
        <w:t xml:space="preserve"> you can’t feel it if he’s in there. He has to not be there. . . . The notion of the devastation of those families is real, and you can’t communicate how serious it is without indicating that at some point the system will stop you. . . . Usually it’s an abstract concept — but </w:t>
      </w:r>
      <w:r w:rsidRPr="00E84799">
        <w:rPr>
          <w:rStyle w:val="StyleBoldUnderline"/>
        </w:rPr>
        <w:t>I and the reader have to yearn for their company, for the people who</w:t>
      </w:r>
      <w:r>
        <w:rPr>
          <w:rStyle w:val="StyleBoldUnderline"/>
        </w:rPr>
        <w:t xml:space="preserve"> </w:t>
      </w:r>
      <w:r w:rsidRPr="00E84799">
        <w:rPr>
          <w:rStyle w:val="StyleBoldUnderline"/>
        </w:rPr>
        <w:t>are gone, to know what slavery did</w:t>
      </w:r>
      <w:r w:rsidRPr="00964FD6">
        <w:rPr>
          <w:sz w:val="16"/>
        </w:rPr>
        <w:t xml:space="preserve">.21 </w:t>
      </w:r>
      <w:r w:rsidRPr="00E84799">
        <w:rPr>
          <w:rStyle w:val="StyleBoldUnderline"/>
        </w:rPr>
        <w:t>“To know what slavery did,” to make it not simply an object of experience</w:t>
      </w:r>
      <w:r>
        <w:rPr>
          <w:rStyle w:val="StyleBoldUnderline"/>
        </w:rPr>
        <w:t xml:space="preserve"> </w:t>
      </w:r>
      <w:r w:rsidRPr="00E84799">
        <w:rPr>
          <w:rStyle w:val="StyleBoldUnderline"/>
        </w:rPr>
        <w:t>or epistemology but the grounds of memory, Morrison resists a</w:t>
      </w:r>
      <w:r>
        <w:rPr>
          <w:rStyle w:val="StyleBoldUnderline"/>
        </w:rPr>
        <w:t xml:space="preserve"> </w:t>
      </w:r>
      <w:r w:rsidRPr="00E84799">
        <w:rPr>
          <w:rStyle w:val="StyleBoldUnderline"/>
        </w:rPr>
        <w:t>view of loss as the property of an immediate circle</w:t>
      </w:r>
      <w:r w:rsidRPr="00964FD6">
        <w:rPr>
          <w:sz w:val="16"/>
        </w:rPr>
        <w:t xml:space="preserve"> of kin </w:t>
      </w:r>
      <w:r w:rsidRPr="00E84799">
        <w:rPr>
          <w:rStyle w:val="StyleBoldUnderline"/>
        </w:rPr>
        <w:t>and encourages</w:t>
      </w:r>
      <w:r>
        <w:rPr>
          <w:rStyle w:val="StyleBoldUnderline"/>
        </w:rPr>
        <w:t xml:space="preserve"> </w:t>
      </w:r>
      <w:r w:rsidRPr="00E84799">
        <w:rPr>
          <w:rStyle w:val="StyleBoldUnderline"/>
        </w:rPr>
        <w:t>us to claim that loss for ourselves. These are the historical ethics</w:t>
      </w:r>
      <w:r>
        <w:rPr>
          <w:rStyle w:val="StyleBoldUnderline"/>
        </w:rPr>
        <w:t xml:space="preserve"> </w:t>
      </w:r>
      <w:r w:rsidRPr="00E84799">
        <w:rPr>
          <w:rStyle w:val="StyleBoldUnderline"/>
        </w:rPr>
        <w:t>that underwrite “</w:t>
      </w:r>
      <w:proofErr w:type="spellStart"/>
      <w:r w:rsidRPr="00E84799">
        <w:rPr>
          <w:rStyle w:val="StyleBoldUnderline"/>
        </w:rPr>
        <w:t>rememory</w:t>
      </w:r>
      <w:proofErr w:type="spellEnd"/>
      <w:r w:rsidRPr="00E84799">
        <w:rPr>
          <w:rStyle w:val="StyleBoldUnderline"/>
        </w:rPr>
        <w:t>,</w:t>
      </w:r>
      <w:r w:rsidRPr="00964FD6">
        <w:rPr>
          <w:sz w:val="16"/>
        </w:rPr>
        <w:t xml:space="preserve">” </w:t>
      </w:r>
      <w:proofErr w:type="spellStart"/>
      <w:r w:rsidRPr="00964FD6">
        <w:rPr>
          <w:sz w:val="16"/>
        </w:rPr>
        <w:t>Sethe’s</w:t>
      </w:r>
      <w:proofErr w:type="spellEnd"/>
      <w:r w:rsidRPr="00964FD6">
        <w:rPr>
          <w:sz w:val="16"/>
        </w:rPr>
        <w:t xml:space="preserve"> idea that </w:t>
      </w:r>
      <w:r w:rsidRPr="00E84799">
        <w:rPr>
          <w:rStyle w:val="StyleBoldUnderline"/>
        </w:rPr>
        <w:t>the slave past is “never</w:t>
      </w:r>
      <w:r>
        <w:rPr>
          <w:rStyle w:val="StyleBoldUnderline"/>
        </w:rPr>
        <w:t xml:space="preserve"> </w:t>
      </w:r>
      <w:r w:rsidRPr="00E84799">
        <w:rPr>
          <w:rStyle w:val="StyleBoldUnderline"/>
        </w:rPr>
        <w:t>going away”</w:t>
      </w:r>
      <w:r w:rsidRPr="00964FD6">
        <w:rPr>
          <w:sz w:val="16"/>
        </w:rPr>
        <w:t xml:space="preserve"> — for “the picture is still there and what’s more, if you go there — you who never was there — </w:t>
      </w:r>
      <w:r w:rsidRPr="00E84799">
        <w:rPr>
          <w:rStyle w:val="StyleBoldUnderline"/>
        </w:rPr>
        <w:t>if you go there and stand in the</w:t>
      </w:r>
      <w:r>
        <w:rPr>
          <w:rStyle w:val="StyleBoldUnderline"/>
        </w:rPr>
        <w:t xml:space="preserve"> </w:t>
      </w:r>
      <w:r w:rsidRPr="00E84799">
        <w:rPr>
          <w:rStyle w:val="StyleBoldUnderline"/>
        </w:rPr>
        <w:t>place where it was, it will happen again; it will be there for you</w:t>
      </w:r>
      <w:r w:rsidRPr="00964FD6">
        <w:rPr>
          <w:sz w:val="16"/>
        </w:rPr>
        <w:t>, waiting for you” (Beloved</w:t>
      </w:r>
      <w:proofErr w:type="gramStart"/>
      <w:r w:rsidRPr="00964FD6">
        <w:rPr>
          <w:sz w:val="16"/>
        </w:rPr>
        <w:t>, )</w:t>
      </w:r>
      <w:proofErr w:type="gramEnd"/>
      <w:r w:rsidRPr="00964FD6">
        <w:rPr>
          <w:sz w:val="16"/>
        </w:rPr>
        <w:t xml:space="preserve">. This formation of history as memory, as well as the compelling critiques of it, should be familiar to most readers. A good deal of recent scholarship on slavery readily accepts a literary model of historiography, with Beloved as the paradigm. Literariness is </w:t>
      </w:r>
      <w:proofErr w:type="gramStart"/>
      <w:r w:rsidRPr="00964FD6">
        <w:rPr>
          <w:sz w:val="16"/>
        </w:rPr>
        <w:t>key</w:t>
      </w:r>
      <w:proofErr w:type="gramEnd"/>
      <w:r w:rsidRPr="00964FD6">
        <w:rPr>
          <w:sz w:val="16"/>
        </w:rPr>
        <w:t xml:space="preserve"> here, for narrative and the act of reading together sustain the feeling of loss. It is a feeling that literature produces, not history, because literary texts, as intentional objects, possess silences and ellipses that are structural, whereas silence in nonliterary discourse is not always the sign of an intention. </w:t>
      </w:r>
    </w:p>
    <w:p w14:paraId="0843572C" w14:textId="77777777" w:rsidR="00F31C1D" w:rsidRDefault="00F31C1D" w:rsidP="00F31C1D">
      <w:pPr>
        <w:pStyle w:val="Heading4"/>
      </w:pPr>
      <w:r>
        <w:t>AT PESSIMISM</w:t>
      </w:r>
    </w:p>
    <w:p w14:paraId="1A73F719" w14:textId="77777777" w:rsidR="00F31C1D" w:rsidRPr="00112D40" w:rsidRDefault="00F31C1D" w:rsidP="00F31C1D">
      <w:pPr>
        <w:rPr>
          <w:b/>
          <w:iCs/>
        </w:rPr>
      </w:pPr>
    </w:p>
    <w:p w14:paraId="6DDB31D4" w14:textId="77777777" w:rsidR="00F31C1D" w:rsidRPr="00112D40" w:rsidRDefault="00F31C1D" w:rsidP="00F31C1D">
      <w:r w:rsidRPr="004B426B">
        <w:rPr>
          <w:rStyle w:val="Emphasis"/>
        </w:rPr>
        <w:t>Gordon 8</w:t>
      </w:r>
      <w:r w:rsidRPr="00112D40">
        <w:t xml:space="preserve"> (Avery F, Professor of Sociology at the University of California, Santa Barbara and Visiting Faculty Fellow at the Centre for Research Architecture at the Department of Visual Cultures at Goldsmiths College at the University of London “Ghostly Matters: Haunting and Sociological Imagination” 2008 </w:t>
      </w:r>
      <w:proofErr w:type="spellStart"/>
      <w:r w:rsidRPr="00112D40">
        <w:t>pg</w:t>
      </w:r>
      <w:proofErr w:type="spellEnd"/>
      <w:r w:rsidRPr="00112D40">
        <w:t xml:space="preserve"> 19-20) NIJ</w:t>
      </w:r>
    </w:p>
    <w:p w14:paraId="0D137141" w14:textId="38013B3E" w:rsidR="00F31C1D" w:rsidRPr="00112D40" w:rsidRDefault="00F31C1D" w:rsidP="00F31C1D">
      <w:r w:rsidRPr="00112D40">
        <w:t xml:space="preserve">It was in such a spirit that </w:t>
      </w:r>
      <w:proofErr w:type="spellStart"/>
      <w:r w:rsidRPr="00112D40">
        <w:rPr>
          <w:u w:val="single"/>
        </w:rPr>
        <w:t>Horkheimer</w:t>
      </w:r>
      <w:proofErr w:type="spellEnd"/>
      <w:r w:rsidRPr="00112D40">
        <w:rPr>
          <w:u w:val="single"/>
        </w:rPr>
        <w:t xml:space="preserve"> and </w:t>
      </w:r>
      <w:proofErr w:type="spellStart"/>
      <w:r w:rsidRPr="00112D40">
        <w:rPr>
          <w:u w:val="single"/>
        </w:rPr>
        <w:t>Adorno</w:t>
      </w:r>
      <w:proofErr w:type="spellEnd"/>
      <w:r w:rsidRPr="00112D40">
        <w:t xml:space="preserve"> ([1944] 1987) </w:t>
      </w:r>
      <w:r w:rsidRPr="00112D40">
        <w:rPr>
          <w:u w:val="single"/>
        </w:rPr>
        <w:t>wrote a two-page note</w:t>
      </w:r>
      <w:r w:rsidRPr="00112D40">
        <w:t xml:space="preserve">, appended to The Dialectic of Enlightenment, </w:t>
      </w:r>
      <w:r w:rsidRPr="00112D40">
        <w:rPr>
          <w:u w:val="single"/>
        </w:rPr>
        <w:t xml:space="preserve">entitled "On </w:t>
      </w:r>
      <w:proofErr w:type="gramStart"/>
      <w:r w:rsidRPr="00112D40">
        <w:rPr>
          <w:u w:val="single"/>
        </w:rPr>
        <w:t>The</w:t>
      </w:r>
      <w:proofErr w:type="gramEnd"/>
      <w:r w:rsidRPr="00112D40">
        <w:rPr>
          <w:u w:val="single"/>
        </w:rPr>
        <w:t xml:space="preserve"> Theory of Ghosts." Despairing at</w:t>
      </w:r>
      <w:r w:rsidRPr="00112D40">
        <w:t xml:space="preserve"> the loss of historical perspective, at </w:t>
      </w:r>
      <w:r w:rsidRPr="00112D40">
        <w:rPr>
          <w:u w:val="single"/>
        </w:rPr>
        <w:t>our "disturbed relationship with the dead</w:t>
      </w:r>
      <w:r w:rsidRPr="00112D40">
        <w:t xml:space="preserve">—forgotten and embalmed," </w:t>
      </w:r>
      <w:r w:rsidRPr="00112D40">
        <w:rPr>
          <w:u w:val="single"/>
        </w:rPr>
        <w:t xml:space="preserve">they believed </w:t>
      </w:r>
      <w:r w:rsidRPr="00C541C6">
        <w:rPr>
          <w:highlight w:val="yellow"/>
          <w:u w:val="single"/>
        </w:rPr>
        <w:t>we need</w:t>
      </w:r>
      <w:r w:rsidRPr="00112D40">
        <w:t xml:space="preserve">ed some kind of theory of ghosts, or at least </w:t>
      </w:r>
      <w:r w:rsidRPr="00C541C6">
        <w:rPr>
          <w:highlight w:val="yellow"/>
          <w:u w:val="single"/>
        </w:rPr>
        <w:t>a way of both mourning modernity's "wound in civilization"</w:t>
      </w:r>
      <w:r w:rsidRPr="00112D40">
        <w:t xml:space="preserve"> (2.16) </w:t>
      </w:r>
      <w:r w:rsidRPr="00C541C6">
        <w:rPr>
          <w:highlight w:val="yellow"/>
          <w:u w:val="single"/>
        </w:rPr>
        <w:t>and eliminating the destructive forces that open it up</w:t>
      </w:r>
      <w:r w:rsidRPr="00112D40">
        <w:t xml:space="preserve"> over and over again: </w:t>
      </w:r>
      <w:r w:rsidRPr="00112D40">
        <w:rPr>
          <w:u w:val="single"/>
        </w:rPr>
        <w:t>"</w:t>
      </w:r>
      <w:r w:rsidRPr="00E86F73">
        <w:rPr>
          <w:rStyle w:val="Emphasis"/>
          <w:highlight w:val="yellow"/>
        </w:rPr>
        <w:t>Only the</w:t>
      </w:r>
      <w:r w:rsidRPr="00112D40">
        <w:t xml:space="preserve"> conscious </w:t>
      </w:r>
      <w:r w:rsidRPr="00E86F73">
        <w:rPr>
          <w:rStyle w:val="Emphasis"/>
          <w:highlight w:val="yellow"/>
        </w:rPr>
        <w:t>horror of destruction creates the correct relationship with the dead</w:t>
      </w:r>
      <w:r w:rsidRPr="00112D40">
        <w:rPr>
          <w:u w:val="single"/>
        </w:rPr>
        <w:t xml:space="preserve">: </w:t>
      </w:r>
      <w:r w:rsidRPr="00E86F73">
        <w:rPr>
          <w:rStyle w:val="StyleBoldUnderline"/>
          <w:highlight w:val="yellow"/>
        </w:rPr>
        <w:t>unity with them because we</w:t>
      </w:r>
      <w:r>
        <w:rPr>
          <w:rStyle w:val="StyleBoldUnderline"/>
          <w:highlight w:val="yellow"/>
        </w:rPr>
        <w:t>, like</w:t>
      </w:r>
      <w:r w:rsidRPr="00E86F73">
        <w:rPr>
          <w:rStyle w:val="StyleBoldUnderline"/>
          <w:highlight w:val="yellow"/>
        </w:rPr>
        <w:t xml:space="preserve"> them, are the victims of the same condition and the same disappointed hope"</w:t>
      </w:r>
      <w:r w:rsidRPr="00112D40">
        <w:t xml:space="preserve"> (2,15). One wonders what a completed theory of ghosts would have looked like had </w:t>
      </w:r>
      <w:proofErr w:type="spellStart"/>
      <w:r w:rsidRPr="00112D40">
        <w:t>Horkheimer</w:t>
      </w:r>
      <w:proofErr w:type="spellEnd"/>
      <w:r w:rsidRPr="00112D40">
        <w:t xml:space="preserve"> and </w:t>
      </w:r>
      <w:proofErr w:type="spellStart"/>
      <w:r w:rsidRPr="00112D40">
        <w:t>Adorno</w:t>
      </w:r>
      <w:proofErr w:type="spellEnd"/>
      <w:r w:rsidRPr="00112D40">
        <w:t xml:space="preserve"> actually written more than the note.71 have not written </w:t>
      </w:r>
      <w:r w:rsidRPr="00112D40">
        <w:rPr>
          <w:u w:val="single"/>
        </w:rPr>
        <w:t>the Theory of Ghosts</w:t>
      </w:r>
      <w:r w:rsidRPr="00112D40">
        <w:t xml:space="preserve">, a far too singular proposal for my purposes, but Ghostly Matters does </w:t>
      </w:r>
      <w:r w:rsidRPr="00112D40">
        <w:rPr>
          <w:u w:val="single"/>
        </w:rPr>
        <w:t>attempt to describe</w:t>
      </w:r>
      <w:r w:rsidRPr="00112D40">
        <w:t xml:space="preserve">, in homage to the viability of a Marxist concept of haunting, </w:t>
      </w:r>
      <w:r w:rsidRPr="00112D40">
        <w:rPr>
          <w:u w:val="single"/>
        </w:rPr>
        <w:t>the ghostly haunt as</w:t>
      </w:r>
      <w:r w:rsidRPr="00112D40">
        <w:t xml:space="preserve"> a form of </w:t>
      </w:r>
      <w:r w:rsidRPr="00112D40">
        <w:rPr>
          <w:u w:val="single"/>
        </w:rPr>
        <w:t>social figuration that treats</w:t>
      </w:r>
      <w:r w:rsidRPr="00112D40">
        <w:t xml:space="preserve"> </w:t>
      </w:r>
      <w:r w:rsidRPr="00112D40">
        <w:rPr>
          <w:u w:val="single"/>
        </w:rPr>
        <w:t>as a major problem the reduction of individuals "to a mere sequence of instantaneous experiences which leave no trace</w:t>
      </w:r>
      <w:r w:rsidRPr="00112D40">
        <w:t>, or rather whose trace is hated as irrational, superfluous, and 'overtaken'" (2.16).</w:t>
      </w:r>
    </w:p>
    <w:p w14:paraId="3DEC78FF" w14:textId="77777777" w:rsidR="00F31C1D" w:rsidRDefault="00F31C1D" w:rsidP="00F31C1D">
      <w:pPr>
        <w:rPr>
          <w:sz w:val="16"/>
        </w:rPr>
      </w:pPr>
    </w:p>
    <w:p w14:paraId="33EA92D3" w14:textId="77777777" w:rsidR="00F31C1D" w:rsidRDefault="00F31C1D" w:rsidP="00F31C1D">
      <w:pPr>
        <w:pStyle w:val="Heading4"/>
      </w:pPr>
      <w:r>
        <w:lastRenderedPageBreak/>
        <w:t>AT: TOO PESSIMISTIC – melancholia is both a means of survival and an embodied enactment of a politics of freedom</w:t>
      </w:r>
    </w:p>
    <w:p w14:paraId="490F675E" w14:textId="77777777" w:rsidR="00F31C1D" w:rsidRDefault="00F31C1D" w:rsidP="00F31C1D">
      <w:pPr>
        <w:rPr>
          <w:b/>
          <w:iCs/>
        </w:rPr>
      </w:pPr>
    </w:p>
    <w:p w14:paraId="6EFD5C42" w14:textId="77777777" w:rsidR="00F31C1D" w:rsidRPr="00A53AEC" w:rsidRDefault="00F31C1D" w:rsidP="00F31C1D">
      <w:pPr>
        <w:rPr>
          <w:b/>
          <w:iCs/>
        </w:rPr>
      </w:pPr>
      <w:r w:rsidRPr="00A53AEC">
        <w:rPr>
          <w:b/>
          <w:iCs/>
        </w:rPr>
        <w:t>Our reading of melancholia creates not only politics as means of survival, but as an embodied enactment of a politics of freedom. The affirmative’s indicts of our methods are symptomatic of the teleological impulses of Western modernity.</w:t>
      </w:r>
    </w:p>
    <w:p w14:paraId="08C94B63" w14:textId="77777777" w:rsidR="00F31C1D" w:rsidRPr="00A53AEC" w:rsidRDefault="00F31C1D" w:rsidP="00F31C1D">
      <w:r w:rsidRPr="00857D6E">
        <w:rPr>
          <w:rStyle w:val="Emphasis"/>
        </w:rPr>
        <w:t>Kaplan 7</w:t>
      </w:r>
      <w:r w:rsidRPr="00A53AEC">
        <w:t xml:space="preserve"> (Sara Clarke, Assistant Professor in the Ethnic Studies Department at University of California, San Diego “Souls at the Crossroads, Africans on the Water: The Politics of </w:t>
      </w:r>
      <w:proofErr w:type="spellStart"/>
      <w:r w:rsidRPr="00A53AEC">
        <w:t>Diasporic</w:t>
      </w:r>
      <w:proofErr w:type="spellEnd"/>
      <w:r w:rsidRPr="00A53AEC">
        <w:t xml:space="preserve"> Memory” </w:t>
      </w:r>
      <w:proofErr w:type="spellStart"/>
      <w:r w:rsidRPr="00A53AEC">
        <w:rPr>
          <w:i/>
        </w:rPr>
        <w:t>Callaloo</w:t>
      </w:r>
      <w:proofErr w:type="spellEnd"/>
      <w:r w:rsidRPr="00A53AEC">
        <w:rPr>
          <w:i/>
        </w:rPr>
        <w:t xml:space="preserve"> </w:t>
      </w:r>
      <w:r w:rsidRPr="00A53AEC">
        <w:t xml:space="preserve">Volume 30 Number 2 (Spring 2007) </w:t>
      </w:r>
      <w:proofErr w:type="spellStart"/>
      <w:r w:rsidRPr="00A53AEC">
        <w:t>pg</w:t>
      </w:r>
      <w:proofErr w:type="spellEnd"/>
      <w:r w:rsidRPr="00A53AEC">
        <w:t xml:space="preserve"> 516) NIJ</w:t>
      </w:r>
    </w:p>
    <w:p w14:paraId="2D5DCEBC" w14:textId="747FAF07" w:rsidR="00F31C1D" w:rsidRDefault="00F31C1D" w:rsidP="00F31C1D">
      <w:r w:rsidRPr="00A53AEC">
        <w:t xml:space="preserve">To </w:t>
      </w:r>
      <w:proofErr w:type="spellStart"/>
      <w:r w:rsidRPr="00A53AEC">
        <w:t>reconceptualize</w:t>
      </w:r>
      <w:proofErr w:type="spellEnd"/>
      <w:r w:rsidRPr="00A53AEC">
        <w:t xml:space="preserve"> melancholia in this way extends José Esteban Muñoz’s suggestion that </w:t>
      </w:r>
      <w:r w:rsidRPr="00A53AEC">
        <w:rPr>
          <w:u w:val="single"/>
        </w:rPr>
        <w:t>melancholia can be understood as neither pathological nor painful, but as mourning rescued from the teleological impulses of Western modernity</w:t>
      </w:r>
      <w:r w:rsidRPr="00A53AEC">
        <w:t xml:space="preserve"> (as, indeed, </w:t>
      </w:r>
      <w:proofErr w:type="spellStart"/>
      <w:r w:rsidRPr="00A53AEC">
        <w:t>diasporic</w:t>
      </w:r>
      <w:proofErr w:type="spellEnd"/>
      <w:r w:rsidRPr="00A53AEC">
        <w:t xml:space="preserve"> cosmologies refuse the linearity of Christian eschatology) </w:t>
      </w:r>
      <w:r w:rsidRPr="00A53AEC">
        <w:rPr>
          <w:u w:val="single"/>
        </w:rPr>
        <w:t xml:space="preserve">and as a “structure of feeling” integral to our constitution as individual subjects and part of a larger communal whole </w:t>
      </w:r>
      <w:r w:rsidRPr="00A53AEC">
        <w:t xml:space="preserve">(73–74). </w:t>
      </w:r>
      <w:r w:rsidRPr="00A53AEC">
        <w:rPr>
          <w:u w:val="single"/>
        </w:rPr>
        <w:t>Such a reading enables</w:t>
      </w:r>
      <w:r w:rsidRPr="00A53AEC">
        <w:t xml:space="preserve"> the imagination of </w:t>
      </w:r>
      <w:r w:rsidRPr="00A53AEC">
        <w:rPr>
          <w:u w:val="single"/>
        </w:rPr>
        <w:t xml:space="preserve">a politics of black </w:t>
      </w:r>
      <w:proofErr w:type="spellStart"/>
      <w:r w:rsidRPr="00A53AEC">
        <w:rPr>
          <w:u w:val="single"/>
        </w:rPr>
        <w:t>diasporic</w:t>
      </w:r>
      <w:proofErr w:type="spellEnd"/>
      <w:r w:rsidRPr="00A53AEC">
        <w:rPr>
          <w:u w:val="single"/>
        </w:rPr>
        <w:t xml:space="preserve"> melancholia as not only a means of survival</w:t>
      </w:r>
      <w:r w:rsidRPr="00A53AEC">
        <w:t>—what Nana describes as “fighting for my life [. . .] and [. . .] fighting for yours”—</w:t>
      </w:r>
      <w:r w:rsidRPr="00A53AEC">
        <w:rPr>
          <w:u w:val="single"/>
        </w:rPr>
        <w:t>but as an embodied enactment of a politics of freedom</w:t>
      </w:r>
      <w:r w:rsidRPr="00A53AEC">
        <w:t xml:space="preserve"> (Making 96; Muñoz 74).</w:t>
      </w:r>
    </w:p>
    <w:p w14:paraId="02D0DDDD" w14:textId="77777777" w:rsidR="00F31C1D" w:rsidRDefault="00F31C1D" w:rsidP="00F31C1D"/>
    <w:p w14:paraId="21DC196A" w14:textId="77777777" w:rsidR="00F31C1D" w:rsidRDefault="00F31C1D" w:rsidP="00F31C1D">
      <w:pPr>
        <w:pStyle w:val="Heading3"/>
      </w:pPr>
      <w:r>
        <w:lastRenderedPageBreak/>
        <w:t>AT: HISTORICAL DETERMINISM</w:t>
      </w:r>
    </w:p>
    <w:p w14:paraId="13C7BED8" w14:textId="77777777" w:rsidR="00F31C1D" w:rsidRDefault="00F31C1D" w:rsidP="00F31C1D"/>
    <w:p w14:paraId="70F12BF3" w14:textId="77777777" w:rsidR="00F31C1D" w:rsidRDefault="00F31C1D" w:rsidP="00F31C1D">
      <w:pPr>
        <w:pStyle w:val="Heading4"/>
      </w:pPr>
      <w:r>
        <w:t>AT TOO STUCK IN PAST</w:t>
      </w:r>
    </w:p>
    <w:p w14:paraId="6F2FEE0E" w14:textId="77777777" w:rsidR="00F31C1D" w:rsidRDefault="00F31C1D" w:rsidP="00F31C1D">
      <w:pPr>
        <w:rPr>
          <w:b/>
          <w:iCs/>
        </w:rPr>
      </w:pPr>
    </w:p>
    <w:p w14:paraId="1CCC74C4" w14:textId="77777777" w:rsidR="00F31C1D" w:rsidRPr="00A53AEC" w:rsidRDefault="00F31C1D" w:rsidP="00F31C1D">
      <w:pPr>
        <w:rPr>
          <w:b/>
          <w:iCs/>
        </w:rPr>
      </w:pPr>
      <w:proofErr w:type="spellStart"/>
      <w:r w:rsidRPr="00A53AEC">
        <w:rPr>
          <w:b/>
          <w:iCs/>
        </w:rPr>
        <w:t>Diasporic</w:t>
      </w:r>
      <w:proofErr w:type="spellEnd"/>
      <w:r w:rsidRPr="00A53AEC">
        <w:rPr>
          <w:b/>
          <w:iCs/>
        </w:rPr>
        <w:t xml:space="preserve"> melancholia creates a new form of radical politics that doesn’t remain stuck in the past but instead views the always-present past as part of a militant move toward future freedom.</w:t>
      </w:r>
    </w:p>
    <w:p w14:paraId="6AA84969" w14:textId="77777777" w:rsidR="00F31C1D" w:rsidRPr="00A53AEC" w:rsidRDefault="00F31C1D" w:rsidP="00F31C1D">
      <w:r w:rsidRPr="00EB2B37">
        <w:rPr>
          <w:rStyle w:val="Emphasis"/>
        </w:rPr>
        <w:t>Kaplan 7</w:t>
      </w:r>
      <w:r w:rsidRPr="00A53AEC">
        <w:t xml:space="preserve"> (Sara Clarke, Assistant Professor in the Ethnic Studies Department at University of California, San Diego “Souls at the Crossroads, Africans on the Water: The Politics of </w:t>
      </w:r>
      <w:proofErr w:type="spellStart"/>
      <w:r w:rsidRPr="00A53AEC">
        <w:t>Diasporic</w:t>
      </w:r>
      <w:proofErr w:type="spellEnd"/>
      <w:r w:rsidRPr="00A53AEC">
        <w:t xml:space="preserve"> Memory” </w:t>
      </w:r>
      <w:proofErr w:type="spellStart"/>
      <w:r w:rsidRPr="00A53AEC">
        <w:rPr>
          <w:i/>
        </w:rPr>
        <w:t>Callaloo</w:t>
      </w:r>
      <w:proofErr w:type="spellEnd"/>
      <w:r w:rsidRPr="00A53AEC">
        <w:rPr>
          <w:i/>
        </w:rPr>
        <w:t xml:space="preserve"> </w:t>
      </w:r>
      <w:r w:rsidRPr="00A53AEC">
        <w:t xml:space="preserve">Volume 30 Number 2 (Spring 2007) </w:t>
      </w:r>
      <w:proofErr w:type="spellStart"/>
      <w:r w:rsidRPr="00A53AEC">
        <w:t>pg</w:t>
      </w:r>
      <w:proofErr w:type="spellEnd"/>
      <w:r w:rsidRPr="00A53AEC">
        <w:t xml:space="preserve"> 514-515) NIJ</w:t>
      </w:r>
    </w:p>
    <w:p w14:paraId="5515228D" w14:textId="7931CDE7" w:rsidR="00F31C1D" w:rsidRPr="00A53AEC" w:rsidRDefault="00F31C1D" w:rsidP="00F31C1D">
      <w:pPr>
        <w:rPr>
          <w:u w:val="single"/>
        </w:rPr>
      </w:pPr>
      <w:r w:rsidRPr="00A53AEC">
        <w:t xml:space="preserve">If </w:t>
      </w:r>
      <w:proofErr w:type="spellStart"/>
      <w:r w:rsidRPr="00A53AEC">
        <w:rPr>
          <w:u w:val="single"/>
        </w:rPr>
        <w:t>diasporic</w:t>
      </w:r>
      <w:proofErr w:type="spellEnd"/>
      <w:r w:rsidRPr="00A53AEC">
        <w:rPr>
          <w:u w:val="single"/>
        </w:rPr>
        <w:t xml:space="preserve"> melancholia presents the radical possibility that the wounds of genocide cannot be healed, and the loss of freedom is beyond redress</w:t>
      </w:r>
      <w:r w:rsidRPr="00A53AEC">
        <w:t xml:space="preserve">, then </w:t>
      </w:r>
      <w:r w:rsidRPr="00A53AEC">
        <w:rPr>
          <w:u w:val="single"/>
        </w:rPr>
        <w:t>Eula</w:t>
      </w:r>
      <w:r w:rsidRPr="00A53AEC">
        <w:t xml:space="preserve">’s call for a multiply- located, continuing relationship to an impure past of raced and sexualized violence suggests what the first steps might be toward articulating a political claim based upon the ethical impossibility of ending the process of mourning genocide. She </w:t>
      </w:r>
      <w:r w:rsidRPr="00A53AEC">
        <w:rPr>
          <w:u w:val="single"/>
        </w:rPr>
        <w:t xml:space="preserve">argues for a confrontation of the always-present past that neither seeks to distance it nor to grant it the privilege of pure origins, but instead </w:t>
      </w:r>
      <w:proofErr w:type="spellStart"/>
      <w:r w:rsidRPr="00A53AEC">
        <w:rPr>
          <w:u w:val="single"/>
        </w:rPr>
        <w:t>marshalls</w:t>
      </w:r>
      <w:proofErr w:type="spellEnd"/>
      <w:r w:rsidRPr="00A53AEC">
        <w:rPr>
          <w:u w:val="single"/>
        </w:rPr>
        <w:t xml:space="preserve"> it as one part of a militant move toward future freedom.</w:t>
      </w:r>
      <w:r w:rsidRPr="00A53AEC">
        <w:t xml:space="preserve"> In these penultimate moments of the film, Dash indeed articulates </w:t>
      </w:r>
      <w:r w:rsidRPr="00A53AEC">
        <w:rPr>
          <w:u w:val="single"/>
        </w:rPr>
        <w:t xml:space="preserve">a radical, </w:t>
      </w:r>
      <w:proofErr w:type="spellStart"/>
      <w:r w:rsidRPr="00A53AEC">
        <w:rPr>
          <w:u w:val="single"/>
        </w:rPr>
        <w:t>diasporic</w:t>
      </w:r>
      <w:proofErr w:type="spellEnd"/>
      <w:r w:rsidRPr="00A53AEC">
        <w:rPr>
          <w:u w:val="single"/>
        </w:rPr>
        <w:t xml:space="preserve"> politics of melancholia that demands a confrontation with past wounds and foreclosed grievances—neither to simply mourn them nor to render them static and unchanging, but to militate on behalf of them.</w:t>
      </w:r>
    </w:p>
    <w:p w14:paraId="26DB5A29" w14:textId="77777777" w:rsidR="00F31C1D" w:rsidRDefault="00F31C1D" w:rsidP="00F31C1D"/>
    <w:p w14:paraId="481E8FB1" w14:textId="77777777" w:rsidR="00F31C1D" w:rsidRPr="0057241B" w:rsidRDefault="00F31C1D" w:rsidP="00F31C1D">
      <w:r w:rsidRPr="0057241B">
        <w:t>AT: HISTORICAL DETERMINISM</w:t>
      </w:r>
    </w:p>
    <w:p w14:paraId="577B4700" w14:textId="77777777" w:rsidR="00F31C1D" w:rsidRPr="0057241B" w:rsidRDefault="00F31C1D" w:rsidP="00F31C1D"/>
    <w:p w14:paraId="2F5FB2B4" w14:textId="77777777" w:rsidR="00F31C1D" w:rsidRPr="0057241B" w:rsidRDefault="00F31C1D" w:rsidP="00F31C1D">
      <w:r w:rsidRPr="0057241B">
        <w:t>Only the aff turns historians into freedom fighters – seeing the past as present is critical to ensure that people believe they are complicit with slavery</w:t>
      </w:r>
    </w:p>
    <w:p w14:paraId="055765DB" w14:textId="77777777" w:rsidR="00F31C1D" w:rsidRDefault="00F31C1D" w:rsidP="00F31C1D">
      <w:pPr>
        <w:rPr>
          <w:sz w:val="16"/>
        </w:rPr>
      </w:pPr>
    </w:p>
    <w:p w14:paraId="04EB3A76" w14:textId="77777777" w:rsidR="00F31C1D" w:rsidRDefault="00F31C1D" w:rsidP="00F31C1D">
      <w:r w:rsidRPr="005C33A4">
        <w:rPr>
          <w:rStyle w:val="Emphasis"/>
        </w:rPr>
        <w:t>Best 12</w:t>
      </w:r>
      <w:r w:rsidRPr="004B5F35">
        <w:t xml:space="preserve"> [Stephen, associate professor of English, UC Berkeley. “On Failing to Make the Past Present,” </w:t>
      </w:r>
      <w:r w:rsidRPr="004B5F35">
        <w:rPr>
          <w:i/>
        </w:rPr>
        <w:t>Modern Language Quarterly</w:t>
      </w:r>
      <w:r w:rsidRPr="004B5F35">
        <w:t xml:space="preserve"> 73:3 (September)]//</w:t>
      </w:r>
    </w:p>
    <w:p w14:paraId="4F2E614F" w14:textId="77777777" w:rsidR="00F31C1D" w:rsidRDefault="00F31C1D" w:rsidP="00F31C1D">
      <w:pPr>
        <w:rPr>
          <w:sz w:val="16"/>
        </w:rPr>
      </w:pPr>
    </w:p>
    <w:p w14:paraId="4158067D" w14:textId="77777777" w:rsidR="00F31C1D" w:rsidRDefault="00F31C1D" w:rsidP="00F31C1D">
      <w:r w:rsidRPr="005006B9">
        <w:rPr>
          <w:rStyle w:val="StyleBoldUnderline"/>
        </w:rPr>
        <w:t>There is an accepted truth at the basis of all this</w:t>
      </w:r>
      <w:r w:rsidRPr="00964FD6">
        <w:rPr>
          <w:sz w:val="16"/>
        </w:rPr>
        <w:t xml:space="preserve"> — not the idea that the past is made available only through the present, or Michel Foucault’s injunction that “morally and politically what ought to be at stake in historical inquiry is a critical appraisal of the present itself” (Scott, </w:t>
      </w:r>
      <w:r w:rsidRPr="00964FD6">
        <w:rPr>
          <w:sz w:val="16"/>
        </w:rPr>
        <w:noBreakHyphen/>
        <w:t xml:space="preserve">), but </w:t>
      </w:r>
      <w:r w:rsidRPr="005006B9">
        <w:rPr>
          <w:rStyle w:val="StyleBoldUnderline"/>
        </w:rPr>
        <w:t>the notion that the past simply is our present. In this</w:t>
      </w:r>
      <w:r>
        <w:rPr>
          <w:rStyle w:val="StyleBoldUnderline"/>
        </w:rPr>
        <w:t xml:space="preserve"> </w:t>
      </w:r>
      <w:r w:rsidRPr="005006B9">
        <w:rPr>
          <w:rStyle w:val="StyleBoldUnderline"/>
        </w:rPr>
        <w:t>view history aims not to come to terms with the past</w:t>
      </w:r>
      <w:r w:rsidRPr="00964FD6">
        <w:rPr>
          <w:sz w:val="16"/>
        </w:rPr>
        <w:t xml:space="preserve"> “</w:t>
      </w:r>
      <w:proofErr w:type="spellStart"/>
      <w:r w:rsidRPr="00964FD6">
        <w:rPr>
          <w:sz w:val="16"/>
        </w:rPr>
        <w:t>wie</w:t>
      </w:r>
      <w:proofErr w:type="spellEnd"/>
      <w:r w:rsidRPr="00964FD6">
        <w:rPr>
          <w:sz w:val="16"/>
        </w:rPr>
        <w:t xml:space="preserve"> </w:t>
      </w:r>
      <w:proofErr w:type="spellStart"/>
      <w:r w:rsidRPr="00964FD6">
        <w:rPr>
          <w:sz w:val="16"/>
        </w:rPr>
        <w:t>es</w:t>
      </w:r>
      <w:proofErr w:type="spellEnd"/>
      <w:r w:rsidRPr="00964FD6">
        <w:rPr>
          <w:sz w:val="16"/>
        </w:rPr>
        <w:t xml:space="preserve"> </w:t>
      </w:r>
      <w:proofErr w:type="spellStart"/>
      <w:r w:rsidRPr="00964FD6">
        <w:rPr>
          <w:sz w:val="16"/>
        </w:rPr>
        <w:t>eigentlich</w:t>
      </w:r>
      <w:proofErr w:type="spellEnd"/>
      <w:r w:rsidRPr="00964FD6">
        <w:rPr>
          <w:sz w:val="16"/>
        </w:rPr>
        <w:t xml:space="preserve"> </w:t>
      </w:r>
      <w:proofErr w:type="spellStart"/>
      <w:r w:rsidRPr="00964FD6">
        <w:rPr>
          <w:sz w:val="16"/>
        </w:rPr>
        <w:t>gewesen</w:t>
      </w:r>
      <w:proofErr w:type="spellEnd"/>
      <w:r w:rsidRPr="00964FD6">
        <w:rPr>
          <w:sz w:val="16"/>
        </w:rPr>
        <w:t xml:space="preserve">” (as it really was [Leopold von Ranke]) </w:t>
      </w:r>
      <w:r w:rsidRPr="005006B9">
        <w:rPr>
          <w:rStyle w:val="StyleBoldUnderline"/>
        </w:rPr>
        <w:t>but to discern structural</w:t>
      </w:r>
      <w:r>
        <w:rPr>
          <w:rStyle w:val="StyleBoldUnderline"/>
        </w:rPr>
        <w:t xml:space="preserve"> </w:t>
      </w:r>
      <w:r w:rsidRPr="005006B9">
        <w:rPr>
          <w:rStyle w:val="StyleBoldUnderline"/>
        </w:rPr>
        <w:t>inequalities repeated in the present.</w:t>
      </w:r>
      <w:r w:rsidRPr="00964FD6">
        <w:rPr>
          <w:sz w:val="16"/>
        </w:rPr>
        <w:t xml:space="preserve"> This idea, that </w:t>
      </w:r>
      <w:r w:rsidRPr="005006B9">
        <w:rPr>
          <w:rStyle w:val="StyleBoldUnderline"/>
        </w:rPr>
        <w:t>the persisting</w:t>
      </w:r>
      <w:r>
        <w:rPr>
          <w:rStyle w:val="StyleBoldUnderline"/>
        </w:rPr>
        <w:t xml:space="preserve"> </w:t>
      </w:r>
      <w:r w:rsidRPr="005006B9">
        <w:rPr>
          <w:rStyle w:val="StyleBoldUnderline"/>
        </w:rPr>
        <w:t>past reduces the present to its mere repetition</w:t>
      </w:r>
      <w:r w:rsidRPr="00964FD6">
        <w:rPr>
          <w:sz w:val="16"/>
        </w:rPr>
        <w:t xml:space="preserve">, captures the essence of Benjamin’s “Theses on the Philosophy of History,” particularly his statements of the </w:t>
      </w:r>
      <w:proofErr w:type="spellStart"/>
      <w:r w:rsidRPr="00964FD6">
        <w:rPr>
          <w:sz w:val="16"/>
        </w:rPr>
        <w:t>Jetztzeit</w:t>
      </w:r>
      <w:proofErr w:type="spellEnd"/>
      <w:r w:rsidRPr="00964FD6">
        <w:rPr>
          <w:sz w:val="16"/>
        </w:rPr>
        <w:t xml:space="preserve">. Historical materialism consists in continuing, reanimating, and completing the political projects begun in the past: “Only that historian will have the gift of fanning the spark of hope in the past who is </w:t>
      </w:r>
      <w:r w:rsidRPr="00964FD6">
        <w:rPr>
          <w:sz w:val="16"/>
        </w:rPr>
        <w:softHyphen/>
      </w:r>
      <w:proofErr w:type="spellStart"/>
      <w:r w:rsidRPr="00964FD6">
        <w:rPr>
          <w:sz w:val="16"/>
        </w:rPr>
        <w:t>rmly</w:t>
      </w:r>
      <w:proofErr w:type="spellEnd"/>
      <w:r w:rsidRPr="00964FD6">
        <w:rPr>
          <w:sz w:val="16"/>
        </w:rPr>
        <w:t xml:space="preserve"> convinced that even the dead will not be safe from the enemy if he wins. And this enemy has not ceased to be victorious” (thesis ).27 </w:t>
      </w:r>
      <w:r w:rsidRPr="005006B9">
        <w:rPr>
          <w:rStyle w:val="StyleBoldUnderline"/>
        </w:rPr>
        <w:t>Fanning the flames of hope, however metaphorical,</w:t>
      </w:r>
      <w:r>
        <w:rPr>
          <w:rStyle w:val="StyleBoldUnderline"/>
        </w:rPr>
        <w:t xml:space="preserve"> </w:t>
      </w:r>
      <w:r w:rsidRPr="005006B9">
        <w:rPr>
          <w:rStyle w:val="StyleBoldUnderline"/>
        </w:rPr>
        <w:t>transforms the historian from a subject who provides an account of the</w:t>
      </w:r>
      <w:r>
        <w:rPr>
          <w:rStyle w:val="StyleBoldUnderline"/>
        </w:rPr>
        <w:t xml:space="preserve"> </w:t>
      </w:r>
      <w:r w:rsidRPr="005006B9">
        <w:rPr>
          <w:rStyle w:val="StyleBoldUnderline"/>
        </w:rPr>
        <w:t xml:space="preserve">past to a historical </w:t>
      </w:r>
      <w:r w:rsidRPr="005006B9">
        <w:rPr>
          <w:rStyle w:val="StyleBoldUnderline"/>
        </w:rPr>
        <w:softHyphen/>
        <w:t>figure in it</w:t>
      </w:r>
      <w:r>
        <w:rPr>
          <w:rStyle w:val="StyleBoldUnderline"/>
        </w:rPr>
        <w:t>, “thereby casting the present-</w:t>
      </w:r>
      <w:r w:rsidRPr="005006B9">
        <w:rPr>
          <w:rStyle w:val="StyleBoldUnderline"/>
        </w:rPr>
        <w:t>day historian</w:t>
      </w:r>
      <w:r>
        <w:rPr>
          <w:rStyle w:val="StyleBoldUnderline"/>
        </w:rPr>
        <w:t xml:space="preserve"> </w:t>
      </w:r>
      <w:r w:rsidRPr="005006B9">
        <w:rPr>
          <w:rStyle w:val="StyleBoldUnderline"/>
        </w:rPr>
        <w:t xml:space="preserve">in the role of potential hero, or even freedom </w:t>
      </w:r>
      <w:r>
        <w:rPr>
          <w:rStyle w:val="StyleBoldUnderline"/>
        </w:rPr>
        <w:t>fi</w:t>
      </w:r>
      <w:r w:rsidRPr="005006B9">
        <w:rPr>
          <w:rStyle w:val="StyleBoldUnderline"/>
        </w:rPr>
        <w:softHyphen/>
        <w:t>ghter</w:t>
      </w:r>
      <w:r w:rsidRPr="00964FD6">
        <w:rPr>
          <w:sz w:val="16"/>
        </w:rPr>
        <w:t xml:space="preserve">.”28 This critical tendency can be felt even in work that does not march behind the banner of Benjamin’s “Theses.” For Colin </w:t>
      </w:r>
      <w:proofErr w:type="gramStart"/>
      <w:r w:rsidRPr="00964FD6">
        <w:rPr>
          <w:sz w:val="16"/>
        </w:rPr>
        <w:t>( Joan</w:t>
      </w:r>
      <w:proofErr w:type="gramEnd"/>
      <w:r w:rsidRPr="00964FD6">
        <w:rPr>
          <w:sz w:val="16"/>
        </w:rPr>
        <w:t xml:space="preserve">) Dayan, </w:t>
      </w:r>
      <w:r w:rsidRPr="005006B9">
        <w:rPr>
          <w:rStyle w:val="StyleBoldUnderline"/>
        </w:rPr>
        <w:t xml:space="preserve">to see the past as autonomous </w:t>
      </w:r>
      <w:r w:rsidRPr="00964FD6">
        <w:rPr>
          <w:sz w:val="16"/>
        </w:rPr>
        <w:t>and knowable</w:t>
      </w:r>
      <w:r w:rsidRPr="005006B9">
        <w:rPr>
          <w:rStyle w:val="StyleBoldUnderline"/>
        </w:rPr>
        <w:t xml:space="preserve"> is </w:t>
      </w:r>
      <w:r w:rsidRPr="005006B9">
        <w:rPr>
          <w:rStyle w:val="Emphasis"/>
        </w:rPr>
        <w:t>to conspire with a legal</w:t>
      </w:r>
      <w:r>
        <w:rPr>
          <w:rStyle w:val="Emphasis"/>
        </w:rPr>
        <w:t xml:space="preserve"> </w:t>
      </w:r>
      <w:r w:rsidRPr="005006B9">
        <w:rPr>
          <w:rStyle w:val="Emphasis"/>
        </w:rPr>
        <w:t>sorcery that has engendered and exploited slaves and criminals</w:t>
      </w:r>
      <w:r w:rsidRPr="005006B9">
        <w:rPr>
          <w:rStyle w:val="StyleBoldUnderline"/>
        </w:rPr>
        <w:t>, the</w:t>
      </w:r>
      <w:r>
        <w:rPr>
          <w:rStyle w:val="StyleBoldUnderline"/>
        </w:rPr>
        <w:t xml:space="preserve"> </w:t>
      </w:r>
      <w:r w:rsidRPr="005006B9">
        <w:rPr>
          <w:rStyle w:val="StyleBoldUnderline"/>
        </w:rPr>
        <w:t>oppressed and the outlawed, as exemplars of a negative personhood</w:t>
      </w:r>
      <w:r>
        <w:rPr>
          <w:rStyle w:val="StyleBoldUnderline"/>
        </w:rPr>
        <w:t xml:space="preserve"> </w:t>
      </w:r>
      <w:r w:rsidRPr="005006B9">
        <w:rPr>
          <w:rStyle w:val="StyleBoldUnderline"/>
        </w:rPr>
        <w:t>that the liberal state requires</w:t>
      </w:r>
      <w:r w:rsidRPr="00964FD6">
        <w:rPr>
          <w:sz w:val="16"/>
        </w:rPr>
        <w:t xml:space="preserve">. </w:t>
      </w:r>
      <w:r w:rsidRPr="005006B9">
        <w:rPr>
          <w:rStyle w:val="StyleBoldUnderline"/>
        </w:rPr>
        <w:t xml:space="preserve">A past that is </w:t>
      </w:r>
      <w:proofErr w:type="spellStart"/>
      <w:r w:rsidRPr="005006B9">
        <w:rPr>
          <w:rStyle w:val="StyleBoldUnderline"/>
        </w:rPr>
        <w:t>periodizable</w:t>
      </w:r>
      <w:proofErr w:type="spellEnd"/>
      <w:r w:rsidRPr="005006B9">
        <w:rPr>
          <w:rStyle w:val="StyleBoldUnderline"/>
        </w:rPr>
        <w:t xml:space="preserve"> is also, paradoxically,</w:t>
      </w:r>
      <w:r>
        <w:rPr>
          <w:rStyle w:val="StyleBoldUnderline"/>
        </w:rPr>
        <w:t xml:space="preserve"> </w:t>
      </w:r>
      <w:r w:rsidRPr="005006B9">
        <w:rPr>
          <w:rStyle w:val="StyleBoldUnderline"/>
        </w:rPr>
        <w:t>unhistorical</w:t>
      </w:r>
      <w:r w:rsidRPr="00964FD6">
        <w:rPr>
          <w:sz w:val="16"/>
        </w:rPr>
        <w:t xml:space="preserve">; it ignores, for example, that “the shame that is Guantánamo has a history.” </w:t>
      </w:r>
      <w:r w:rsidRPr="005006B9">
        <w:rPr>
          <w:rStyle w:val="StyleBoldUnderline"/>
        </w:rPr>
        <w:t>To recover “a perplexing legal history too</w:t>
      </w:r>
      <w:r>
        <w:rPr>
          <w:rStyle w:val="StyleBoldUnderline"/>
        </w:rPr>
        <w:t xml:space="preserve"> </w:t>
      </w:r>
      <w:r w:rsidRPr="005006B9">
        <w:rPr>
          <w:rStyle w:val="StyleBoldUnderline"/>
        </w:rPr>
        <w:t>often lost in linearity,”</w:t>
      </w:r>
      <w:r w:rsidRPr="00964FD6">
        <w:rPr>
          <w:sz w:val="16"/>
        </w:rPr>
        <w:t xml:space="preserve"> Dayan seeks “to </w:t>
      </w:r>
      <w:r w:rsidRPr="005006B9">
        <w:rPr>
          <w:rStyle w:val="Emphasis"/>
        </w:rPr>
        <w:t>make readers complicit in a</w:t>
      </w:r>
      <w:r>
        <w:rPr>
          <w:rStyle w:val="Emphasis"/>
        </w:rPr>
        <w:t xml:space="preserve"> </w:t>
      </w:r>
      <w:r w:rsidRPr="005006B9">
        <w:rPr>
          <w:rStyle w:val="Emphasis"/>
        </w:rPr>
        <w:t>world without demarcations such as those between past and present</w:t>
      </w:r>
      <w:r w:rsidRPr="005006B9">
        <w:rPr>
          <w:rStyle w:val="StyleBoldUnderline"/>
        </w:rPr>
        <w:t>.</w:t>
      </w:r>
      <w:r w:rsidRPr="00964FD6">
        <w:rPr>
          <w:sz w:val="16"/>
        </w:rPr>
        <w:t xml:space="preserve"> . . . For those who adhere to a myth of progress or faith in reason, the continuum between past and present must be made to be deeply felt.”29 For Dayan, critique involves seeing ourselves in league with the victors of history (and thus motivated to disavow that </w:t>
      </w:r>
      <w:proofErr w:type="spellStart"/>
      <w:r w:rsidRPr="00964FD6">
        <w:rPr>
          <w:sz w:val="16"/>
        </w:rPr>
        <w:t>identi</w:t>
      </w:r>
      <w:r w:rsidRPr="00964FD6">
        <w:rPr>
          <w:sz w:val="16"/>
        </w:rPr>
        <w:softHyphen/>
        <w:t>cation</w:t>
      </w:r>
      <w:proofErr w:type="spellEnd"/>
      <w:r w:rsidRPr="00964FD6">
        <w:rPr>
          <w:sz w:val="16"/>
        </w:rPr>
        <w:t xml:space="preserve">). For Hartman, </w:t>
      </w:r>
      <w:r w:rsidRPr="005006B9">
        <w:rPr>
          <w:rStyle w:val="Emphasis"/>
        </w:rPr>
        <w:t>historical empathy ought properly to attach to the vanquished.</w:t>
      </w:r>
      <w:r>
        <w:rPr>
          <w:rStyle w:val="Emphasis"/>
        </w:rPr>
        <w:t xml:space="preserve"> </w:t>
      </w:r>
      <w:r w:rsidRPr="005006B9">
        <w:rPr>
          <w:rStyle w:val="StyleBoldUnderline"/>
        </w:rPr>
        <w:t>“The time of slavery” is neither to be resigned to nor confused with the</w:t>
      </w:r>
      <w:r>
        <w:rPr>
          <w:rStyle w:val="StyleBoldUnderline"/>
        </w:rPr>
        <w:t xml:space="preserve"> </w:t>
      </w:r>
      <w:r w:rsidRPr="005006B9">
        <w:rPr>
          <w:rStyle w:val="StyleBoldUnderline"/>
        </w:rPr>
        <w:t>past, “for the distinction between the past and the present founders</w:t>
      </w:r>
      <w:r>
        <w:rPr>
          <w:rStyle w:val="StyleBoldUnderline"/>
        </w:rPr>
        <w:t xml:space="preserve"> </w:t>
      </w:r>
      <w:r w:rsidRPr="005006B9">
        <w:rPr>
          <w:rStyle w:val="StyleBoldUnderline"/>
        </w:rPr>
        <w:t>on the interminable grief engendered by slavery and its aftermath</w:t>
      </w:r>
      <w:r w:rsidRPr="00964FD6">
        <w:rPr>
          <w:sz w:val="16"/>
        </w:rPr>
        <w:t>.”30 Largely committed to an affective conception of history, Hartman regards “</w:t>
      </w:r>
      <w:r w:rsidRPr="005006B9">
        <w:rPr>
          <w:rStyle w:val="StyleBoldUnderline"/>
        </w:rPr>
        <w:t>the injury of slavery and the long history of defeat</w:t>
      </w:r>
      <w:r w:rsidRPr="00964FD6">
        <w:rPr>
          <w:sz w:val="16"/>
        </w:rPr>
        <w:t xml:space="preserve">” as events that </w:t>
      </w:r>
      <w:r w:rsidRPr="005006B9">
        <w:rPr>
          <w:rStyle w:val="StyleBoldUnderline"/>
        </w:rPr>
        <w:t>have “yet to end”</w:t>
      </w:r>
      <w:r w:rsidRPr="00964FD6">
        <w:rPr>
          <w:sz w:val="16"/>
        </w:rPr>
        <w:t xml:space="preserve"> (</w:t>
      </w:r>
      <w:proofErr w:type="gramStart"/>
      <w:r w:rsidRPr="00964FD6">
        <w:rPr>
          <w:sz w:val="16"/>
        </w:rPr>
        <w:t>, )</w:t>
      </w:r>
      <w:proofErr w:type="gramEnd"/>
      <w:r w:rsidRPr="00964FD6">
        <w:rPr>
          <w:sz w:val="16"/>
        </w:rPr>
        <w:t xml:space="preserve">. (“Can one mourn what has </w:t>
      </w:r>
      <w:r w:rsidRPr="00964FD6">
        <w:rPr>
          <w:sz w:val="16"/>
        </w:rPr>
        <w:lastRenderedPageBreak/>
        <w:t xml:space="preserve">[not] yet ceased happening?” she asks [].) She solicits empathy with history’s defeated through assertions that time has shown no movement: “Then and now coexist; we are coeval with the dead” (). </w:t>
      </w:r>
    </w:p>
    <w:p w14:paraId="68FDCDBD" w14:textId="77777777" w:rsidR="00F31C1D" w:rsidRDefault="00F31C1D" w:rsidP="00F31C1D">
      <w:pPr>
        <w:rPr>
          <w:sz w:val="16"/>
        </w:rPr>
      </w:pPr>
    </w:p>
    <w:p w14:paraId="6BCAADD0" w14:textId="77777777" w:rsidR="00F31C1D" w:rsidRDefault="00F31C1D" w:rsidP="00F31C1D">
      <w:pPr>
        <w:rPr>
          <w:sz w:val="16"/>
        </w:rPr>
      </w:pPr>
    </w:p>
    <w:p w14:paraId="597B02D1" w14:textId="77777777" w:rsidR="00F31C1D" w:rsidRPr="00E2246A" w:rsidRDefault="00F31C1D" w:rsidP="00F31C1D">
      <w:pPr>
        <w:pStyle w:val="Heading4"/>
      </w:pPr>
      <w:r>
        <w:t>Memory is key to invention</w:t>
      </w:r>
    </w:p>
    <w:p w14:paraId="5F27E850" w14:textId="77777777" w:rsidR="00F31C1D" w:rsidRPr="00E2246A" w:rsidRDefault="00F31C1D" w:rsidP="00F31C1D">
      <w:pPr>
        <w:rPr>
          <w:b/>
          <w:iCs/>
        </w:rPr>
      </w:pPr>
      <w:r w:rsidRPr="00E2246A">
        <w:rPr>
          <w:b/>
          <w:iCs/>
        </w:rPr>
        <w:t xml:space="preserve">(Kind of shitty) </w:t>
      </w:r>
      <w:proofErr w:type="spellStart"/>
      <w:r w:rsidRPr="00E2246A">
        <w:rPr>
          <w:b/>
          <w:iCs/>
        </w:rPr>
        <w:t>Polyvocality</w:t>
      </w:r>
      <w:proofErr w:type="spellEnd"/>
      <w:r w:rsidRPr="00E2246A">
        <w:rPr>
          <w:b/>
          <w:iCs/>
        </w:rPr>
        <w:t xml:space="preserve"> solvency</w:t>
      </w:r>
    </w:p>
    <w:p w14:paraId="19081D7B" w14:textId="77777777" w:rsidR="00F31C1D" w:rsidRPr="00E2246A" w:rsidRDefault="00F31C1D" w:rsidP="00F31C1D">
      <w:pPr>
        <w:rPr>
          <w:b/>
          <w:bCs/>
        </w:rPr>
      </w:pPr>
      <w:proofErr w:type="spellStart"/>
      <w:r w:rsidRPr="004B426B">
        <w:rPr>
          <w:rStyle w:val="Emphasis"/>
        </w:rPr>
        <w:t>Asenas</w:t>
      </w:r>
      <w:proofErr w:type="spellEnd"/>
      <w:r w:rsidRPr="004B426B">
        <w:rPr>
          <w:rStyle w:val="Emphasis"/>
        </w:rPr>
        <w:t xml:space="preserve"> 7</w:t>
      </w:r>
      <w:r w:rsidRPr="00E2246A">
        <w:rPr>
          <w:b/>
          <w:bCs/>
        </w:rPr>
        <w:t xml:space="preserve"> </w:t>
      </w:r>
      <w:r w:rsidRPr="004B426B">
        <w:t>(Jennifer, B.A., M.A., Philosophy @ UT-Austin, “The Past as Rhetorical Resource for Resistance: Enabling and Constraining Memories of the Black Freedom Struggle in Eyes on the Prize” https://www.lib.utexas.edu/etd/d/2007/asenasj18615/asenasj18615.pdf)KC</w:t>
      </w:r>
    </w:p>
    <w:p w14:paraId="675FB80C" w14:textId="77777777" w:rsidR="00F31C1D" w:rsidRPr="00E2246A" w:rsidRDefault="00F31C1D" w:rsidP="00F31C1D"/>
    <w:p w14:paraId="5E247F52" w14:textId="77777777" w:rsidR="00F31C1D" w:rsidRPr="00E2246A" w:rsidRDefault="00F31C1D" w:rsidP="00F31C1D">
      <w:r w:rsidRPr="00E2246A">
        <w:t xml:space="preserve">For </w:t>
      </w:r>
      <w:proofErr w:type="spellStart"/>
      <w:r w:rsidRPr="00E2246A">
        <w:t>Giambattista</w:t>
      </w:r>
      <w:proofErr w:type="spellEnd"/>
      <w:r w:rsidRPr="00E2246A">
        <w:t xml:space="preserve"> </w:t>
      </w:r>
      <w:proofErr w:type="spellStart"/>
      <w:r w:rsidRPr="00E2246A">
        <w:t>Vico</w:t>
      </w:r>
      <w:proofErr w:type="spellEnd"/>
      <w:r w:rsidRPr="00E2246A">
        <w:rPr>
          <w:u w:val="single"/>
        </w:rPr>
        <w:t>, memory is integral to rhetorical invention and closely associated with imagination and ingenuity or invention</w:t>
      </w:r>
      <w:r w:rsidRPr="00E2246A">
        <w:t xml:space="preserve">. Vico’s ideas are </w:t>
      </w:r>
      <w:r w:rsidRPr="00E2246A">
        <w:rPr>
          <w:u w:val="single"/>
        </w:rPr>
        <w:t>useful in understanding not only individual memory but public memory as well.</w:t>
      </w:r>
      <w:r w:rsidRPr="00E2246A">
        <w:t xml:space="preserve"> For </w:t>
      </w:r>
      <w:proofErr w:type="spellStart"/>
      <w:r w:rsidRPr="00E2246A">
        <w:t>Vico</w:t>
      </w:r>
      <w:proofErr w:type="spellEnd"/>
      <w:r w:rsidRPr="00E2246A">
        <w:t xml:space="preserve">, the process of knowing individually is bound to the collective. Much of his work is based on his </w:t>
      </w:r>
      <w:proofErr w:type="spellStart"/>
      <w:r w:rsidRPr="00E2246A">
        <w:t>verum</w:t>
      </w:r>
      <w:proofErr w:type="spellEnd"/>
      <w:r w:rsidRPr="00E2246A">
        <w:t xml:space="preserve">-factum principle: We can only know what we have ourselves made. For </w:t>
      </w:r>
      <w:proofErr w:type="spellStart"/>
      <w:r w:rsidRPr="00E2246A">
        <w:t>Vico</w:t>
      </w:r>
      <w:proofErr w:type="spellEnd"/>
      <w:r w:rsidRPr="00E2246A">
        <w:t>, human cognition is based on corporeal experiences in the world and communication is an extension of that base experience. The unifying theme of Vico’s writing is “the idea that symbolic behavior is an extension of bodily experience” (</w:t>
      </w:r>
      <w:proofErr w:type="spellStart"/>
      <w:r w:rsidRPr="00E2246A">
        <w:t>Danesi</w:t>
      </w:r>
      <w:proofErr w:type="spellEnd"/>
      <w:r w:rsidRPr="00E2246A">
        <w:t xml:space="preserve"> 34). </w:t>
      </w:r>
      <w:r w:rsidRPr="00E2246A">
        <w:rPr>
          <w:u w:val="single"/>
        </w:rPr>
        <w:t>The ability to recall information is essential to rhetorical invention because it stores the information that can be used for invention. The available information stored in memory becomes important to the process of social intervention.</w:t>
      </w:r>
      <w:r w:rsidRPr="00E2246A">
        <w:t xml:space="preserve"> Thus, </w:t>
      </w:r>
      <w:proofErr w:type="spellStart"/>
      <w:r w:rsidRPr="00E2246A">
        <w:rPr>
          <w:b/>
          <w:iCs/>
          <w:u w:val="single"/>
        </w:rPr>
        <w:t>polysemic</w:t>
      </w:r>
      <w:proofErr w:type="spellEnd"/>
      <w:r w:rsidRPr="00E2246A">
        <w:rPr>
          <w:b/>
          <w:iCs/>
          <w:u w:val="single"/>
        </w:rPr>
        <w:t xml:space="preserve"> memories that honor the complexity of the past offer the </w:t>
      </w:r>
      <w:proofErr w:type="spellStart"/>
      <w:r w:rsidRPr="00E2246A">
        <w:rPr>
          <w:b/>
          <w:iCs/>
          <w:u w:val="single"/>
        </w:rPr>
        <w:t>rhetor</w:t>
      </w:r>
      <w:proofErr w:type="spellEnd"/>
      <w:r w:rsidRPr="00E2246A">
        <w:rPr>
          <w:b/>
          <w:iCs/>
          <w:u w:val="single"/>
        </w:rPr>
        <w:t xml:space="preserve"> enriched rhetorical possibility. In</w:t>
      </w:r>
      <w:r w:rsidRPr="00E2246A">
        <w:t xml:space="preserve"> The New Science, </w:t>
      </w:r>
      <w:proofErr w:type="spellStart"/>
      <w:r w:rsidRPr="00E2246A">
        <w:t>Vico</w:t>
      </w:r>
      <w:proofErr w:type="spellEnd"/>
      <w:r w:rsidRPr="00E2246A">
        <w:t xml:space="preserve"> articulates three aspects of memory: “</w:t>
      </w:r>
      <w:r w:rsidRPr="00E2246A">
        <w:rPr>
          <w:u w:val="single"/>
        </w:rPr>
        <w:t xml:space="preserve">memory when it remembers things, imagination when it alters or imitates </w:t>
      </w:r>
      <w:proofErr w:type="gramStart"/>
      <w:r w:rsidRPr="00E2246A">
        <w:rPr>
          <w:u w:val="single"/>
        </w:rPr>
        <w:t>them,</w:t>
      </w:r>
      <w:proofErr w:type="gramEnd"/>
      <w:r w:rsidRPr="00E2246A">
        <w:rPr>
          <w:u w:val="single"/>
        </w:rPr>
        <w:t xml:space="preserve"> and invention when it gives them a new turn or puts them into proper arrangement and relationship</w:t>
      </w:r>
      <w:r w:rsidRPr="00E2246A">
        <w:t xml:space="preserve">” (819). He argues that the “interlocking faculties of imagination, perception, and memory help </w:t>
      </w:r>
      <w:proofErr w:type="spellStart"/>
      <w:r w:rsidRPr="00E2246A">
        <w:t>rhetors</w:t>
      </w:r>
      <w:proofErr w:type="spellEnd"/>
      <w:r w:rsidRPr="00E2246A">
        <w:t xml:space="preserve"> develop eloquence and discover some of the probabilities in life” (Williams and </w:t>
      </w:r>
      <w:proofErr w:type="spellStart"/>
      <w:r w:rsidRPr="00E2246A">
        <w:t>Enos</w:t>
      </w:r>
      <w:proofErr w:type="spellEnd"/>
      <w:r w:rsidRPr="00E2246A">
        <w:t xml:space="preserve"> 196). Memory and imagination allow the </w:t>
      </w:r>
      <w:proofErr w:type="spellStart"/>
      <w:r w:rsidRPr="00E2246A">
        <w:t>rhetor</w:t>
      </w:r>
      <w:proofErr w:type="spellEnd"/>
      <w:r w:rsidRPr="00E2246A">
        <w:t xml:space="preserve"> to “connect past experience with present apprehensions, conceive [of] new configurations in rhetorical settings, and see previously unperceived relationships when relying on topical strategies to discover multiple points of view and to employ the dimensions of rhetorical circumstance” (Williams and </w:t>
      </w:r>
      <w:proofErr w:type="spellStart"/>
      <w:r w:rsidRPr="00E2246A">
        <w:t>Enos</w:t>
      </w:r>
      <w:proofErr w:type="spellEnd"/>
      <w:r w:rsidRPr="00E2246A">
        <w:t xml:space="preserve"> 196). Given that texts and fragments of texts “contain the potential for </w:t>
      </w:r>
      <w:proofErr w:type="spellStart"/>
      <w:r w:rsidRPr="00E2246A">
        <w:t>polysemic</w:t>
      </w:r>
      <w:proofErr w:type="spellEnd"/>
      <w:r w:rsidRPr="00E2246A">
        <w:t xml:space="preserve"> rather than </w:t>
      </w:r>
      <w:proofErr w:type="spellStart"/>
      <w:r w:rsidRPr="00E2246A">
        <w:t>monosemic</w:t>
      </w:r>
      <w:proofErr w:type="spellEnd"/>
      <w:r w:rsidRPr="00E2246A">
        <w:t xml:space="preserve"> interpretation” (</w:t>
      </w:r>
      <w:proofErr w:type="spellStart"/>
      <w:r w:rsidRPr="00E2246A">
        <w:t>McKerrow</w:t>
      </w:r>
      <w:proofErr w:type="spellEnd"/>
      <w:r w:rsidRPr="00E2246A">
        <w:t xml:space="preserve"> 107), even public memory has the potential for rhetorical invention for social change. The idea that popular memories have the potential to be </w:t>
      </w:r>
      <w:proofErr w:type="spellStart"/>
      <w:r w:rsidRPr="00E2246A">
        <w:t>polysemic</w:t>
      </w:r>
      <w:proofErr w:type="spellEnd"/>
      <w:r w:rsidRPr="00E2246A">
        <w:t xml:space="preserve">, or have multiple interpretations, is based on the idea of </w:t>
      </w:r>
      <w:proofErr w:type="spellStart"/>
      <w:r w:rsidRPr="00E2246A">
        <w:t>excorporation</w:t>
      </w:r>
      <w:proofErr w:type="spellEnd"/>
      <w:r w:rsidRPr="00E2246A">
        <w:t xml:space="preserve">. </w:t>
      </w:r>
      <w:proofErr w:type="spellStart"/>
      <w:r w:rsidRPr="00E2246A">
        <w:t>Excorpoaration</w:t>
      </w:r>
      <w:proofErr w:type="spellEnd"/>
      <w:r w:rsidRPr="00E2246A">
        <w:t xml:space="preserve">, according to Larry </w:t>
      </w:r>
      <w:proofErr w:type="spellStart"/>
      <w:r w:rsidRPr="00E2246A">
        <w:t>Grossberg</w:t>
      </w:r>
      <w:proofErr w:type="spellEnd"/>
      <w:r w:rsidRPr="00E2246A">
        <w:t xml:space="preserve">, is the opposite process of incorporation, a process whereby a text or practice “claiming a certain externality” is “relocated within the context of hegemonic relations” (232). </w:t>
      </w:r>
      <w:proofErr w:type="spellStart"/>
      <w:r w:rsidRPr="00E2246A">
        <w:t>Exporporation</w:t>
      </w:r>
      <w:proofErr w:type="spellEnd"/>
      <w:r w:rsidRPr="00E2246A">
        <w:t xml:space="preserve">, then, is a strategy “by which members of subordinate classes can take the cultural products of dominance, turn them against the cultural producers and [turn] them into resisting discourses” (Fiske 394). Cultural texts contain “unresolved contradictions” which can be exploited by “various subcultures to generate meanings from it that meet the needs of their own subcultural identities” (Fiske 392). The ethos of public memory is a rhetorical construction that, like most cultural texts, cannot contain all of the unresolved historical contradictions and ruptures it attempts to suppress. However, the number of resisting discourses is numbered. Celeste Condit rightly argues that there are limits to interpretation and that audiences are constrained by a variety of factors including: “audience members’ access to oppositional codes, the ratio between the work required and pleasure produced in decoding a text, the repertoire of available texts, and the historical occasion” (103-104). In place of </w:t>
      </w:r>
      <w:proofErr w:type="spellStart"/>
      <w:r w:rsidRPr="00E2246A">
        <w:t>polysemic</w:t>
      </w:r>
      <w:proofErr w:type="spellEnd"/>
      <w:r w:rsidRPr="00E2246A">
        <w:t xml:space="preserve"> interpretations, Condit offers the term “polyvalence” to describe what “occurs when audience members share understandings of the denotations of a text but disagree about the valuation of those denotations to such a degree that they produce notably different interpretations” (106). Whereas polysemy is a term that implies the possibility of multiple readings, polyvalence denotes the importance of power relations in the reception and interpretation of texts. This awareness is an important departure from polysemy, especially for the study of memory as a resource for rhetorical invention. Oppositional readings of dominant memories may meet the psychological needs of “subcultural identities,” however, the purpose of investigating rhetorical invention is to consider how collective recollection might move beyond the </w:t>
      </w:r>
      <w:r w:rsidRPr="00E2246A">
        <w:lastRenderedPageBreak/>
        <w:t>constitution of an identity and imagine ways in which public memory enables people to use alternative versions of the past to participate in public argumentation in contemporary American society. Using these ideas as a means to critique a particular text is to question whether a particular text offers single dimensional memory that likens the act of remembering to the “witnessing mode of consciousness” (</w:t>
      </w:r>
      <w:proofErr w:type="spellStart"/>
      <w:r w:rsidRPr="00E2246A">
        <w:t>Goestch</w:t>
      </w:r>
      <w:proofErr w:type="spellEnd"/>
      <w:r w:rsidRPr="00E2246A">
        <w:t xml:space="preserve"> 43), or if the text encourages the “triangular invention of memory, imagination, and perception—the three faculties that allow </w:t>
      </w:r>
      <w:proofErr w:type="spellStart"/>
      <w:r w:rsidRPr="00E2246A">
        <w:t>rhetors</w:t>
      </w:r>
      <w:proofErr w:type="spellEnd"/>
      <w:r w:rsidRPr="00E2246A">
        <w:t xml:space="preserve"> to make connections among common sense, topics, and tropes” (Williams and </w:t>
      </w:r>
      <w:proofErr w:type="spellStart"/>
      <w:r w:rsidRPr="00E2246A">
        <w:t>Enos</w:t>
      </w:r>
      <w:proofErr w:type="spellEnd"/>
      <w:r w:rsidRPr="00E2246A">
        <w:t xml:space="preserve"> 193). In this way, public memory also has significant productive potential for those who lack other forms of agency, but seek social change. For example, based on the idea of the civil rights Freedom Rides, in 2003, immigrant workers boarded buses and crossed the United States to raise awareness about the importance of immigrants to the United States culturally and economically (</w:t>
      </w:r>
      <w:proofErr w:type="spellStart"/>
      <w:r w:rsidRPr="00E2246A">
        <w:t>McCallister</w:t>
      </w:r>
      <w:proofErr w:type="spellEnd"/>
      <w:r w:rsidRPr="00E2246A">
        <w:t xml:space="preserve"> 4). In another example, students at Gallaudet University, an institution that caters to the specific needs of deaf students, used the memory and forms of the civil rights movement in the “Deaf President Now” strike. They marched behind posters that said, “We Still Have a Dream” and cartoons that depict a figure wearing a Gallaudet University shirt signing “We Shall Overcome.” By using the rhetoric of the civil rights movement, the students of Gallaudet were able to “tap into a great wellspring of history, memory, equity, and justice” (Edwards 318). The public memory of the Freedom Rides and civil rights slogans afford agency to other groups.</w:t>
      </w:r>
    </w:p>
    <w:p w14:paraId="39355A43" w14:textId="77777777" w:rsidR="00F31C1D" w:rsidRDefault="00F31C1D" w:rsidP="00F31C1D"/>
    <w:p w14:paraId="4ED47E47" w14:textId="33155FFB" w:rsidR="00F31C1D" w:rsidRPr="00E2246A" w:rsidRDefault="00F31C1D" w:rsidP="00F31C1D">
      <w:pPr>
        <w:pStyle w:val="Heading4"/>
      </w:pPr>
      <w:r>
        <w:t>Colonialism operates through stripping the dispossessed of their past – the aff is reclamation through epistemic disobedience</w:t>
      </w:r>
    </w:p>
    <w:p w14:paraId="497A29D1" w14:textId="77777777" w:rsidR="00F31C1D" w:rsidRPr="00E2246A" w:rsidRDefault="00F31C1D" w:rsidP="00F31C1D">
      <w:pPr>
        <w:rPr>
          <w:b/>
          <w:bCs/>
        </w:rPr>
      </w:pPr>
      <w:proofErr w:type="spellStart"/>
      <w:r w:rsidRPr="004B426B">
        <w:rPr>
          <w:rStyle w:val="Emphasis"/>
        </w:rPr>
        <w:t>Asenas</w:t>
      </w:r>
      <w:proofErr w:type="spellEnd"/>
      <w:r w:rsidRPr="004B426B">
        <w:rPr>
          <w:rStyle w:val="Emphasis"/>
        </w:rPr>
        <w:t xml:space="preserve"> 7</w:t>
      </w:r>
      <w:r w:rsidRPr="00E2246A">
        <w:rPr>
          <w:b/>
          <w:bCs/>
        </w:rPr>
        <w:t xml:space="preserve"> </w:t>
      </w:r>
      <w:r w:rsidRPr="004B426B">
        <w:t>(Jennifer, B.A., M.A., Philosophy @ UT-Austin, “The Past as Rhetorical Resource for Resistance: Enabling and Constraining Memories of the Black Freedom Struggle in Eyes on the Prize” https://www.lib.utexas.edu/etd/d/2007/asenasj18615/asenasj18615.pdf)KC</w:t>
      </w:r>
    </w:p>
    <w:p w14:paraId="6EA30D8A" w14:textId="77777777" w:rsidR="00F31C1D" w:rsidRPr="00E2246A" w:rsidRDefault="00F31C1D" w:rsidP="00F31C1D"/>
    <w:p w14:paraId="004B6671" w14:textId="77777777" w:rsidR="00F31C1D" w:rsidRPr="00E2246A" w:rsidRDefault="00F31C1D" w:rsidP="00F31C1D">
      <w:r w:rsidRPr="00E2246A">
        <w:t xml:space="preserve">In environments made violent, the struggles of the marginalized and persecuted organizing for revolutionary </w:t>
      </w:r>
      <w:r w:rsidRPr="00E2246A">
        <w:rPr>
          <w:u w:val="single"/>
        </w:rPr>
        <w:t>historical memory contribute to the formation of social and political consciousness</w:t>
      </w:r>
      <w:r w:rsidRPr="00E2246A">
        <w:t xml:space="preserve">. For this praxis, memory is neither static nor trapped in the conception of time as linear and abstract—core characteristics of global, capitalist </w:t>
      </w:r>
      <w:proofErr w:type="spellStart"/>
      <w:r w:rsidRPr="00E2246A">
        <w:t>coloniality</w:t>
      </w:r>
      <w:proofErr w:type="spellEnd"/>
      <w:r w:rsidRPr="00E2246A">
        <w:t xml:space="preserve"> of knowledge and of being. </w:t>
      </w:r>
      <w:r w:rsidRPr="00E2246A">
        <w:rPr>
          <w:u w:val="single"/>
        </w:rPr>
        <w:t xml:space="preserve">The struggle for revolutionary historical memory is also a struggle for justice </w:t>
      </w:r>
      <w:r w:rsidRPr="00E2246A">
        <w:rPr>
          <w:b/>
          <w:iCs/>
          <w:u w:val="single"/>
        </w:rPr>
        <w:t>through the praxis of epistemic disobedience.</w:t>
      </w:r>
      <w:r w:rsidRPr="00E2246A">
        <w:t xml:space="preserve"> Walter </w:t>
      </w:r>
      <w:proofErr w:type="spellStart"/>
      <w:r w:rsidRPr="00E2246A">
        <w:t>Mignolo</w:t>
      </w:r>
      <w:proofErr w:type="spellEnd"/>
      <w:r w:rsidRPr="00E2246A">
        <w:t xml:space="preserve"> coined the latter notion to denote </w:t>
      </w:r>
      <w:r w:rsidRPr="00E2246A">
        <w:rPr>
          <w:u w:val="single"/>
        </w:rPr>
        <w:t xml:space="preserve">a process whereby subjugated, racialized, and oppressed people delink from </w:t>
      </w:r>
      <w:proofErr w:type="spellStart"/>
      <w:r w:rsidRPr="00E2246A">
        <w:rPr>
          <w:u w:val="single"/>
        </w:rPr>
        <w:t>Westerncentric</w:t>
      </w:r>
      <w:proofErr w:type="spellEnd"/>
      <w:r w:rsidRPr="00E2246A">
        <w:rPr>
          <w:u w:val="single"/>
        </w:rPr>
        <w:t xml:space="preserve"> </w:t>
      </w:r>
      <w:proofErr w:type="spellStart"/>
      <w:r w:rsidRPr="00E2246A">
        <w:rPr>
          <w:u w:val="single"/>
        </w:rPr>
        <w:t>coloniality</w:t>
      </w:r>
      <w:proofErr w:type="spellEnd"/>
      <w:r w:rsidRPr="00E2246A">
        <w:rPr>
          <w:u w:val="single"/>
        </w:rPr>
        <w:t xml:space="preserve"> of knowledge and being by asserting their dignity through the generation of independent, systematic thinking and knowledge</w:t>
      </w:r>
      <w:r w:rsidRPr="00E2246A">
        <w:t xml:space="preserve"> (The Darker Side of Western Modernity). Cognitive disobedience as a praxis of </w:t>
      </w:r>
      <w:proofErr w:type="spellStart"/>
      <w:r w:rsidRPr="00E2246A">
        <w:t>decolonial</w:t>
      </w:r>
      <w:proofErr w:type="spellEnd"/>
      <w:r w:rsidRPr="00E2246A">
        <w:t xml:space="preserve"> social justice is necessary, for, as </w:t>
      </w:r>
      <w:proofErr w:type="spellStart"/>
      <w:r w:rsidRPr="00E2246A">
        <w:t>Mignolo</w:t>
      </w:r>
      <w:proofErr w:type="spellEnd"/>
      <w:r w:rsidRPr="00E2246A">
        <w:t xml:space="preserve"> argues, "…geo- and body-politics </w:t>
      </w:r>
      <w:r w:rsidRPr="00E2246A">
        <w:rPr>
          <w:u w:val="single"/>
        </w:rPr>
        <w:t>of knowledge has been hidden from the self-serving interests of Western epistemology and… a task of de-colonial thinking is the unveiling of epistemic silences of Western epistemology and affirming the epistemic rights of the racially devalued</w:t>
      </w:r>
      <w:r w:rsidRPr="00E2246A">
        <w:t xml:space="preserve">" ("Epistemic Disobedience" 4). </w:t>
      </w:r>
      <w:r w:rsidRPr="004B5F35">
        <w:rPr>
          <w:rStyle w:val="Emphasis"/>
        </w:rPr>
        <w:t xml:space="preserve">Epistemic disobedience, thus, is part of the process towards </w:t>
      </w:r>
      <w:proofErr w:type="spellStart"/>
      <w:r w:rsidRPr="004B5F35">
        <w:rPr>
          <w:rStyle w:val="Emphasis"/>
        </w:rPr>
        <w:t>decolonial</w:t>
      </w:r>
      <w:proofErr w:type="spellEnd"/>
      <w:r w:rsidRPr="004B5F35">
        <w:rPr>
          <w:rStyle w:val="Emphasis"/>
        </w:rPr>
        <w:t xml:space="preserve"> humanity in that it questions who counts as human, who counts as a knower, and whose knowledge counts as knowledge</w:t>
      </w:r>
      <w:r w:rsidRPr="00E2246A">
        <w:rPr>
          <w:u w:val="single"/>
        </w:rPr>
        <w:t>.</w:t>
      </w:r>
      <w:r w:rsidRPr="00E2246A">
        <w:t xml:space="preserve"> These are central interrogations in Indigenous Peoples’ </w:t>
      </w:r>
      <w:proofErr w:type="spellStart"/>
      <w:r w:rsidRPr="00E2246A">
        <w:t>knowledges</w:t>
      </w:r>
      <w:proofErr w:type="spellEnd"/>
      <w:r w:rsidRPr="00E2246A">
        <w:t xml:space="preserve"> and movements. Maori scholar Linda </w:t>
      </w:r>
      <w:proofErr w:type="spellStart"/>
      <w:r w:rsidRPr="00E2246A">
        <w:t>Tuhiwai</w:t>
      </w:r>
      <w:proofErr w:type="spellEnd"/>
      <w:r w:rsidRPr="00E2246A">
        <w:t xml:space="preserve"> Smith succinctly captures the profound dehumanization of the imperial and colonial cognitive project by pointing out that: One of the supposed characteristics of primitive peoples was that we could not use our minds or intellects. We could not invent things, we could not create institutions or history, we could not imagine, we could not produce anything of value, we did not know how to use land and other resources from the natural world, we did not practice the “arts” of civilization. By lacking such virtues we disqualified ourselves, not just from civilization, but from humanity itself. In other words we were not “fully human”; some of us were not even considered partially human. (Decolonizing Methodologies 25) </w:t>
      </w:r>
      <w:proofErr w:type="spellStart"/>
      <w:r w:rsidRPr="00E2246A">
        <w:t>Coloniality</w:t>
      </w:r>
      <w:proofErr w:type="spellEnd"/>
      <w:r w:rsidRPr="00E2246A">
        <w:t xml:space="preserve"> of knowledge and of being, as part of the modern/</w:t>
      </w:r>
      <w:proofErr w:type="spellStart"/>
      <w:r w:rsidRPr="00E2246A">
        <w:t>coloniality</w:t>
      </w:r>
      <w:proofErr w:type="spellEnd"/>
      <w:r w:rsidRPr="00E2246A">
        <w:t xml:space="preserve"> of power, “worked as an epistemic mechanism that classified people around the world, by color and territories, and managed (and still manages) the distribution of labor and the organization of society” (</w:t>
      </w:r>
      <w:proofErr w:type="spellStart"/>
      <w:r w:rsidRPr="00E2246A">
        <w:t>Mignolo</w:t>
      </w:r>
      <w:proofErr w:type="spellEnd"/>
      <w:r w:rsidRPr="00E2246A">
        <w:t xml:space="preserve"> </w:t>
      </w:r>
      <w:proofErr w:type="gramStart"/>
      <w:r w:rsidRPr="00E2246A">
        <w:t>The</w:t>
      </w:r>
      <w:proofErr w:type="gramEnd"/>
      <w:r w:rsidRPr="00E2246A">
        <w:t xml:space="preserve"> Darker Side 216). Rolando </w:t>
      </w:r>
      <w:r w:rsidRPr="00E2246A">
        <w:rPr>
          <w:b/>
          <w:iCs/>
          <w:u w:val="single"/>
        </w:rPr>
        <w:t xml:space="preserve">Vazquez’s contributions to the </w:t>
      </w:r>
      <w:r w:rsidRPr="00E2246A">
        <w:rPr>
          <w:b/>
          <w:iCs/>
          <w:u w:val="single"/>
        </w:rPr>
        <w:lastRenderedPageBreak/>
        <w:t xml:space="preserve">building of </w:t>
      </w:r>
      <w:proofErr w:type="spellStart"/>
      <w:r w:rsidRPr="00E2246A">
        <w:rPr>
          <w:b/>
          <w:iCs/>
          <w:u w:val="single"/>
        </w:rPr>
        <w:t>decolonial</w:t>
      </w:r>
      <w:proofErr w:type="spellEnd"/>
      <w:r w:rsidRPr="00E2246A">
        <w:rPr>
          <w:b/>
          <w:iCs/>
          <w:u w:val="single"/>
        </w:rPr>
        <w:t xml:space="preserve"> memory are pertinent here, as they shed further light on modernity/</w:t>
      </w:r>
      <w:proofErr w:type="spellStart"/>
      <w:r w:rsidRPr="00E2246A">
        <w:rPr>
          <w:b/>
          <w:iCs/>
          <w:u w:val="single"/>
        </w:rPr>
        <w:t>coloniality’s</w:t>
      </w:r>
      <w:proofErr w:type="spellEnd"/>
      <w:r w:rsidRPr="00E2246A">
        <w:rPr>
          <w:b/>
          <w:iCs/>
          <w:u w:val="single"/>
        </w:rPr>
        <w:t xml:space="preserve"> obsession with </w:t>
      </w:r>
      <w:r w:rsidRPr="004B5F35">
        <w:rPr>
          <w:rStyle w:val="Emphasis"/>
        </w:rPr>
        <w:t>promoting a temporality based on the oblivion of the suffering of the oppressed, and on confining the past to the “objectivity” of the present through a future-oriented mentality</w:t>
      </w:r>
      <w:r w:rsidRPr="00E2246A">
        <w:rPr>
          <w:b/>
          <w:iCs/>
          <w:u w:val="single"/>
        </w:rPr>
        <w:t xml:space="preserve"> </w:t>
      </w:r>
      <w:r w:rsidRPr="00E2246A">
        <w:t xml:space="preserve">(“Modernity </w:t>
      </w:r>
      <w:proofErr w:type="spellStart"/>
      <w:r w:rsidRPr="00E2246A">
        <w:t>Coloniality</w:t>
      </w:r>
      <w:proofErr w:type="spellEnd"/>
      <w:r w:rsidRPr="00E2246A">
        <w:t xml:space="preserve">” </w:t>
      </w:r>
      <w:proofErr w:type="spellStart"/>
      <w:r w:rsidRPr="00E2246A">
        <w:t>n.p</w:t>
      </w:r>
      <w:proofErr w:type="spellEnd"/>
      <w:r w:rsidRPr="00E2246A">
        <w:t xml:space="preserve">.). As </w:t>
      </w:r>
      <w:r w:rsidRPr="00E2246A">
        <w:rPr>
          <w:u w:val="single"/>
        </w:rPr>
        <w:t>Vazquez says: The modernity/</w:t>
      </w:r>
      <w:proofErr w:type="spellStart"/>
      <w:r w:rsidRPr="00E2246A">
        <w:rPr>
          <w:u w:val="single"/>
        </w:rPr>
        <w:t>coloniality</w:t>
      </w:r>
      <w:proofErr w:type="spellEnd"/>
      <w:r w:rsidRPr="00E2246A">
        <w:rPr>
          <w:u w:val="single"/>
        </w:rPr>
        <w:t xml:space="preserve"> tandem is seen as the institution of a politics of time that is not only geared towards the control of historical narratives </w:t>
      </w:r>
      <w:r w:rsidRPr="00E2246A">
        <w:t>(</w:t>
      </w:r>
      <w:proofErr w:type="spellStart"/>
      <w:r w:rsidRPr="00E2246A">
        <w:t>Chakrabarty</w:t>
      </w:r>
      <w:proofErr w:type="spellEnd"/>
      <w:r w:rsidRPr="00E2246A">
        <w:t xml:space="preserve">, Fanon, </w:t>
      </w:r>
      <w:proofErr w:type="spellStart"/>
      <w:proofErr w:type="gramStart"/>
      <w:r w:rsidRPr="00E2246A">
        <w:t>Mignolo</w:t>
      </w:r>
      <w:proofErr w:type="spellEnd"/>
      <w:proofErr w:type="gramEnd"/>
      <w:r w:rsidRPr="00E2246A">
        <w:t xml:space="preserve">), </w:t>
      </w:r>
      <w:r w:rsidRPr="00E2246A">
        <w:rPr>
          <w:u w:val="single"/>
        </w:rPr>
        <w:t xml:space="preserve">but also towards the production of specific economic and political practice oriented to </w:t>
      </w:r>
      <w:r w:rsidRPr="004B5F35">
        <w:rPr>
          <w:rStyle w:val="Emphasis"/>
        </w:rPr>
        <w:t>sever the oppressed from their past, their memory</w:t>
      </w:r>
      <w:r w:rsidRPr="00E2246A">
        <w:rPr>
          <w:u w:val="single"/>
        </w:rPr>
        <w:t xml:space="preserve">…. The destruction of memory as a result of the modern politics of time produces invisibility. </w:t>
      </w:r>
      <w:r w:rsidRPr="00E2246A">
        <w:t xml:space="preserve">In turn, invisibility is tantamount to depoliticization. In this context it is possible to say that the struggles for social justice are struggles for visibility… a project… that rescues memory as a site of struggle, one that involves the possibility of </w:t>
      </w:r>
      <w:proofErr w:type="spellStart"/>
      <w:r w:rsidRPr="00E2246A">
        <w:t>inhabitating</w:t>
      </w:r>
      <w:proofErr w:type="spellEnd"/>
      <w:r w:rsidRPr="00E2246A">
        <w:t xml:space="preserve"> and rescuing the past. </w:t>
      </w:r>
      <w:proofErr w:type="gramStart"/>
      <w:r w:rsidRPr="00E2246A">
        <w:t xml:space="preserve">(“Modernity </w:t>
      </w:r>
      <w:proofErr w:type="spellStart"/>
      <w:r w:rsidRPr="00E2246A">
        <w:t>Coloniality</w:t>
      </w:r>
      <w:proofErr w:type="spellEnd"/>
      <w:r w:rsidRPr="00E2246A">
        <w:t xml:space="preserve">” </w:t>
      </w:r>
      <w:proofErr w:type="spellStart"/>
      <w:r w:rsidRPr="00E2246A">
        <w:t>n.p</w:t>
      </w:r>
      <w:proofErr w:type="spellEnd"/>
      <w:r w:rsidRPr="00E2246A">
        <w:t>.)</w:t>
      </w:r>
      <w:proofErr w:type="gramEnd"/>
      <w:r w:rsidRPr="00E2246A">
        <w:t xml:space="preserve"> By focusing on the efforts of H.I.J.O.S. (see below) and their creative work, including murals and poetry, this work argues that, </w:t>
      </w:r>
      <w:r w:rsidRPr="00E2246A">
        <w:rPr>
          <w:u w:val="single"/>
        </w:rPr>
        <w:t>while it is important to focus on strategies for political mobilization of people, especially youth, in transnational contexts, the epistemic creation of youth in struggle, though often neglected, is equally relevant, because knowledge is also a site of transformative praxis.</w:t>
      </w:r>
      <w:r w:rsidRPr="00E2246A">
        <w:t xml:space="preserve"> As </w:t>
      </w:r>
      <w:proofErr w:type="spellStart"/>
      <w:r w:rsidRPr="00E2246A">
        <w:t>Tischler</w:t>
      </w:r>
      <w:proofErr w:type="spellEnd"/>
      <w:r w:rsidRPr="00E2246A">
        <w:t xml:space="preserve"> (2005), </w:t>
      </w:r>
      <w:proofErr w:type="spellStart"/>
      <w:r w:rsidRPr="00E2246A">
        <w:t>Tischler</w:t>
      </w:r>
      <w:proofErr w:type="spellEnd"/>
      <w:r w:rsidRPr="00E2246A">
        <w:t xml:space="preserve"> and Navarro (2011), Gómez-</w:t>
      </w:r>
      <w:proofErr w:type="spellStart"/>
      <w:r w:rsidRPr="00E2246A">
        <w:t>Barris</w:t>
      </w:r>
      <w:proofErr w:type="spellEnd"/>
      <w:r w:rsidRPr="00E2246A">
        <w:t xml:space="preserve"> (2009), Vazquez (2009), Lacy and </w:t>
      </w:r>
      <w:proofErr w:type="spellStart"/>
      <w:r w:rsidRPr="00E2246A">
        <w:t>Riaño-Alcalá</w:t>
      </w:r>
      <w:proofErr w:type="spellEnd"/>
      <w:r w:rsidRPr="00E2246A">
        <w:t xml:space="preserve"> (2006), and </w:t>
      </w:r>
      <w:proofErr w:type="spellStart"/>
      <w:r w:rsidRPr="00E2246A">
        <w:t>Jelin</w:t>
      </w:r>
      <w:proofErr w:type="spellEnd"/>
      <w:r w:rsidRPr="00E2246A">
        <w:t xml:space="preserve"> (2002) rightly point out, it is possible to understand memory as a potential site that keeps social relations of struggle and historicity in conflict with the present continuity of domination, exploitation, and discrimination, and as a site that produces an oppositional subjectivity. From different schools of thought and contexts of research, these authors see memory as a relational process that bridges the past, present, and future; as an individual-collective action; and as “a never-ending source of collective positioning” (Alcala, Medellin, Colombia 100). A collective, active subjectivity can also be an expression of disobedience when it delinks from </w:t>
      </w:r>
      <w:proofErr w:type="spellStart"/>
      <w:r w:rsidRPr="00E2246A">
        <w:t>Westerncentric</w:t>
      </w:r>
      <w:proofErr w:type="spellEnd"/>
      <w:r w:rsidRPr="00E2246A">
        <w:t xml:space="preserve"> and bourgeois universal abstracts. This perspective, Castro </w:t>
      </w:r>
      <w:proofErr w:type="spellStart"/>
      <w:r w:rsidRPr="00E2246A">
        <w:t>Conde</w:t>
      </w:r>
      <w:proofErr w:type="spellEnd"/>
      <w:r w:rsidRPr="00E2246A">
        <w:t xml:space="preserve"> notes, enables subaltern peoples to express their subjectivity through, for example, the production of grassroots community arts, and within social movements. By doing so, the oppressed “Others” generate ruptures in the dominant order (El </w:t>
      </w:r>
      <w:proofErr w:type="spellStart"/>
      <w:proofErr w:type="gramStart"/>
      <w:r w:rsidRPr="00E2246A">
        <w:t>uso</w:t>
      </w:r>
      <w:proofErr w:type="spellEnd"/>
      <w:proofErr w:type="gramEnd"/>
      <w:r w:rsidRPr="00E2246A">
        <w:t xml:space="preserve"> </w:t>
      </w:r>
      <w:proofErr w:type="spellStart"/>
      <w:r w:rsidRPr="00E2246A">
        <w:t>político</w:t>
      </w:r>
      <w:proofErr w:type="spellEnd"/>
      <w:r w:rsidRPr="00E2246A">
        <w:t xml:space="preserve"> de la </w:t>
      </w:r>
      <w:proofErr w:type="spellStart"/>
      <w:r w:rsidRPr="00E2246A">
        <w:t>memoria</w:t>
      </w:r>
      <w:proofErr w:type="spellEnd"/>
      <w:r w:rsidRPr="00E2246A">
        <w:t xml:space="preserve"> contra la </w:t>
      </w:r>
      <w:proofErr w:type="spellStart"/>
      <w:r w:rsidRPr="00E2246A">
        <w:t>dominación</w:t>
      </w:r>
      <w:proofErr w:type="spellEnd"/>
      <w:r w:rsidRPr="00E2246A">
        <w:t xml:space="preserve">). The recuperation and construction of collective-historical memory of the oppressed and dehumanized, as Vazquez notes, “is not a conservative or essentialist move; it is a rebellious move” (“Modernity </w:t>
      </w:r>
      <w:proofErr w:type="spellStart"/>
      <w:r w:rsidRPr="00E2246A">
        <w:t>Coloniality</w:t>
      </w:r>
      <w:proofErr w:type="spellEnd"/>
      <w:r w:rsidRPr="00E2246A">
        <w:t xml:space="preserve">” </w:t>
      </w:r>
      <w:proofErr w:type="spellStart"/>
      <w:r w:rsidRPr="00E2246A">
        <w:t>n.p</w:t>
      </w:r>
      <w:proofErr w:type="spellEnd"/>
      <w:r w:rsidRPr="00E2246A">
        <w:t xml:space="preserve">.). Drawing on </w:t>
      </w:r>
      <w:proofErr w:type="spellStart"/>
      <w:r w:rsidRPr="00E2246A">
        <w:t>Mignolo</w:t>
      </w:r>
      <w:proofErr w:type="spellEnd"/>
      <w:r w:rsidRPr="00E2246A">
        <w:t xml:space="preserve">, who points out that “the silences and absences of history are speaking their presence” (The Idea 157), Vazquez reminds us that "Memory is the past as a site of experience; it is a rebellion against the </w:t>
      </w:r>
      <w:proofErr w:type="gramStart"/>
      <w:r w:rsidRPr="00E2246A">
        <w:t>future[</w:t>
      </w:r>
      <w:proofErr w:type="gramEnd"/>
      <w:r w:rsidRPr="00E2246A">
        <w:t xml:space="preserve">-]oriented reason of modernity, against the reason that idealizes and disguises. </w:t>
      </w:r>
      <w:proofErr w:type="gramStart"/>
      <w:r w:rsidRPr="00E2246A">
        <w:t xml:space="preserve">Memory stands up against the rational utopias that have brought oblivion and violence" (“Modernity </w:t>
      </w:r>
      <w:proofErr w:type="spellStart"/>
      <w:r w:rsidRPr="00E2246A">
        <w:t>Coloniality</w:t>
      </w:r>
      <w:proofErr w:type="spellEnd"/>
      <w:r w:rsidRPr="00E2246A">
        <w:t xml:space="preserve">” </w:t>
      </w:r>
      <w:proofErr w:type="spellStart"/>
      <w:r w:rsidRPr="00E2246A">
        <w:t>n.p</w:t>
      </w:r>
      <w:proofErr w:type="spellEnd"/>
      <w:r w:rsidRPr="00E2246A">
        <w:t>.).</w:t>
      </w:r>
      <w:proofErr w:type="gramEnd"/>
      <w:r w:rsidRPr="00E2246A">
        <w:t xml:space="preserve"> Thus, struggling for memory is fundamental to the process to reclaim the human dignity, both of the oppressed and racialized, and of those who, because of their revolutionary and progressive sociopolitical participation, have been demonized as politically abject social pariahs and therefore sentenced to persecution, torture, rape, and death. Dignity here, and as the Zapatistas have made clear (The Darker Side), is integral to children’s, women’s, and men’s bodies, land, territory, spirituality, and creativity, therefore linked to respect. However, both dignity and respect have been violently extracted by the modernity/</w:t>
      </w:r>
      <w:proofErr w:type="spellStart"/>
      <w:r w:rsidRPr="00E2246A">
        <w:t>coloniality</w:t>
      </w:r>
      <w:proofErr w:type="spellEnd"/>
      <w:r w:rsidRPr="00E2246A">
        <w:t xml:space="preserve"> tandem, whose multiple institutional and individual agents have taught the racialized and colonized to believe they/we are indeed inferior (</w:t>
      </w:r>
      <w:proofErr w:type="spellStart"/>
      <w:r w:rsidRPr="00E2246A">
        <w:t>Mignolo</w:t>
      </w:r>
      <w:proofErr w:type="spellEnd"/>
      <w:r w:rsidRPr="00E2246A">
        <w:t xml:space="preserve">, The Darker Side; Vazquez “Modernity </w:t>
      </w:r>
      <w:proofErr w:type="spellStart"/>
      <w:r w:rsidRPr="00E2246A">
        <w:t>Coloniality</w:t>
      </w:r>
      <w:proofErr w:type="spellEnd"/>
      <w:r w:rsidRPr="00E2246A">
        <w:t xml:space="preserve">” </w:t>
      </w:r>
      <w:proofErr w:type="spellStart"/>
      <w:r w:rsidRPr="00E2246A">
        <w:t>n.p</w:t>
      </w:r>
      <w:proofErr w:type="spellEnd"/>
      <w:r w:rsidRPr="00E2246A">
        <w:t xml:space="preserve">.). </w:t>
      </w:r>
      <w:proofErr w:type="spellStart"/>
      <w:r w:rsidRPr="00E2246A">
        <w:t>Mignolo</w:t>
      </w:r>
      <w:proofErr w:type="spellEnd"/>
      <w:r w:rsidRPr="00E2246A">
        <w:t xml:space="preserve"> also notes that dignity …shall not be taken, under any circumstance (even if that circumstance is the French Revolution), as an abstract universal, but as a connector of similar colonial experiences in different colonial histories…. [And] therefore one of the engines that moves </w:t>
      </w:r>
      <w:proofErr w:type="gramStart"/>
      <w:r w:rsidRPr="00E2246A">
        <w:t xml:space="preserve">the </w:t>
      </w:r>
      <w:proofErr w:type="spellStart"/>
      <w:r w:rsidRPr="00E2246A">
        <w:t>decolonial</w:t>
      </w:r>
      <w:proofErr w:type="spellEnd"/>
      <w:proofErr w:type="gramEnd"/>
      <w:r w:rsidRPr="00E2246A">
        <w:t xml:space="preserve"> option and the shift from zero point epistemology to border epistemology and </w:t>
      </w:r>
      <w:proofErr w:type="spellStart"/>
      <w:r w:rsidRPr="00E2246A">
        <w:t>decolonial</w:t>
      </w:r>
      <w:proofErr w:type="spellEnd"/>
      <w:r w:rsidRPr="00E2246A">
        <w:t xml:space="preserve"> thinking. (The Darker Side 214, 217) But in order to trace the epistemic creations from below it is necessary to apply </w:t>
      </w:r>
      <w:proofErr w:type="spellStart"/>
      <w:r w:rsidRPr="00E2246A">
        <w:t>decolonial</w:t>
      </w:r>
      <w:proofErr w:type="spellEnd"/>
      <w:r w:rsidRPr="00E2246A">
        <w:t xml:space="preserve"> theoretical-methodological tools. Cherokee scholar Andrea Smith argues for the need to put into practice intellectual ethnography</w:t>
      </w:r>
      <w:proofErr w:type="gramStart"/>
      <w:r w:rsidRPr="00E2246A">
        <w:t>,1</w:t>
      </w:r>
      <w:proofErr w:type="gramEnd"/>
      <w:r w:rsidRPr="00E2246A">
        <w:t xml:space="preserve"> in order to recognize Indigenous Peoples’ [and, I would add, other grassroots intellectuals’] cognitive contributions as theorists in their own right. Smith says: I have come to see the importance of documenting the theory produced by Native women’s organizers as theory. I see this research methodology as intellectual ethnography. In my ongoing research projects on Native American </w:t>
      </w:r>
      <w:r w:rsidRPr="00E2246A">
        <w:lastRenderedPageBreak/>
        <w:t xml:space="preserve">feminisms, I focus on documenting and analyzing the theories produced by Native women activists that intervene both in sovereignty and feminist struggles. (“Dismantling” 86) It is in this spirit that I apply intellectual ethnography to trace some of the epistemic creativity of the Guatemalan grassroots organization named H.I.J.O.S. (henceforth HIJOS): </w:t>
      </w:r>
      <w:proofErr w:type="spellStart"/>
      <w:r w:rsidRPr="00E2246A">
        <w:t>Hijos</w:t>
      </w:r>
      <w:proofErr w:type="spellEnd"/>
      <w:r w:rsidRPr="00E2246A">
        <w:t xml:space="preserve"> e </w:t>
      </w:r>
      <w:proofErr w:type="spellStart"/>
      <w:r w:rsidRPr="00E2246A">
        <w:t>Hijas</w:t>
      </w:r>
      <w:proofErr w:type="spellEnd"/>
      <w:r w:rsidRPr="00E2246A">
        <w:t xml:space="preserve"> </w:t>
      </w:r>
      <w:proofErr w:type="spellStart"/>
      <w:r w:rsidRPr="00E2246A">
        <w:t>por</w:t>
      </w:r>
      <w:proofErr w:type="spellEnd"/>
      <w:r w:rsidRPr="00E2246A">
        <w:t xml:space="preserve"> la </w:t>
      </w:r>
      <w:proofErr w:type="spellStart"/>
      <w:r w:rsidRPr="00E2246A">
        <w:t>Identidad</w:t>
      </w:r>
      <w:proofErr w:type="spellEnd"/>
      <w:r w:rsidRPr="00E2246A">
        <w:t xml:space="preserve"> y la </w:t>
      </w:r>
      <w:proofErr w:type="spellStart"/>
      <w:r w:rsidRPr="00E2246A">
        <w:t>Justicia</w:t>
      </w:r>
      <w:proofErr w:type="spellEnd"/>
      <w:r w:rsidRPr="00E2246A">
        <w:t xml:space="preserve"> contra el </w:t>
      </w:r>
      <w:proofErr w:type="spellStart"/>
      <w:r w:rsidRPr="00E2246A">
        <w:t>Olvido</w:t>
      </w:r>
      <w:proofErr w:type="spellEnd"/>
      <w:r w:rsidRPr="00E2246A">
        <w:t xml:space="preserve"> y el </w:t>
      </w:r>
      <w:proofErr w:type="spellStart"/>
      <w:r w:rsidRPr="00E2246A">
        <w:t>Silencio</w:t>
      </w:r>
      <w:proofErr w:type="spellEnd"/>
      <w:r w:rsidRPr="00E2246A">
        <w:t xml:space="preserve"> (Sons and Daughters for Identity and Justice against Oblivion and Silence). This work was part of a long-term research project from which the book Global </w:t>
      </w:r>
      <w:proofErr w:type="spellStart"/>
      <w:r w:rsidRPr="00E2246A">
        <w:t>Coloniality</w:t>
      </w:r>
      <w:proofErr w:type="spellEnd"/>
      <w:r w:rsidRPr="00E2246A">
        <w:t xml:space="preserve"> of Power in Guatemala. Racism, Genocide, Citizenship (2012) emerged. For this paper, I specifically applied, </w:t>
      </w:r>
      <w:proofErr w:type="spellStart"/>
      <w:r w:rsidRPr="00E2246A">
        <w:t>decolonial</w:t>
      </w:r>
      <w:proofErr w:type="spellEnd"/>
      <w:r w:rsidRPr="00E2246A">
        <w:t xml:space="preserve"> content analysis as part of intellectual ethnography to collect and analyze several visual and written texts from HIJOS since 1999, when they first organized in Guatemala.2 I also followed, online, public hearings at the Inter-American Court of Human Rights, as part of the case of forced disappearance and torture revealed by the Guatemalan’s Army’s dossier of death—its military diary. For this project, I also studied other important legal documents produced by the Guatemalan state, by international human rights organizations, and other governmental and non-governmental organizations. In the second section, I focus on the birth of HIJOS, some of their mobilizing activities, and their reflections, to illustrate how the political and epistemic realms are mutually constitutive of social justice. In the third section, I examine more directly the multiple ways through which HIJOS put into practice disobedience towards epistemic justice, and in the fourth section, I show the importance of community arts, not only in reclaiming the humanity and dignity of those vilified as “subversive delinquents and enemies of the state” (</w:t>
      </w:r>
      <w:proofErr w:type="spellStart"/>
      <w:r w:rsidRPr="00E2246A">
        <w:t>Martínez</w:t>
      </w:r>
      <w:proofErr w:type="spellEnd"/>
      <w:r w:rsidRPr="00E2246A">
        <w:t xml:space="preserve"> Salazar, Global </w:t>
      </w:r>
      <w:proofErr w:type="spellStart"/>
      <w:r w:rsidRPr="00E2246A">
        <w:t>Coloniality</w:t>
      </w:r>
      <w:proofErr w:type="spellEnd"/>
      <w:r w:rsidRPr="00E2246A">
        <w:t>), but also in reclaiming public spaces.</w:t>
      </w:r>
    </w:p>
    <w:p w14:paraId="67A5A18A" w14:textId="77777777" w:rsidR="00F31C1D" w:rsidRDefault="00F31C1D" w:rsidP="00F31C1D"/>
    <w:p w14:paraId="58331695" w14:textId="77777777" w:rsidR="00F31C1D" w:rsidRDefault="00F31C1D" w:rsidP="00F31C1D">
      <w:pPr>
        <w:rPr>
          <w:b/>
          <w:iCs/>
        </w:rPr>
      </w:pPr>
      <w:r>
        <w:rPr>
          <w:b/>
          <w:iCs/>
        </w:rPr>
        <w:t>Key to future</w:t>
      </w:r>
    </w:p>
    <w:p w14:paraId="3AF62620" w14:textId="77777777" w:rsidR="00F31C1D" w:rsidRDefault="00F31C1D" w:rsidP="00F31C1D">
      <w:pPr>
        <w:rPr>
          <w:b/>
          <w:iCs/>
        </w:rPr>
      </w:pPr>
    </w:p>
    <w:p w14:paraId="102164DB" w14:textId="77777777" w:rsidR="00F31C1D" w:rsidRPr="00A53AEC" w:rsidRDefault="00F31C1D" w:rsidP="00F31C1D">
      <w:pPr>
        <w:rPr>
          <w:b/>
          <w:iCs/>
        </w:rPr>
      </w:pPr>
      <w:proofErr w:type="spellStart"/>
      <w:r w:rsidRPr="00A53AEC">
        <w:rPr>
          <w:b/>
          <w:iCs/>
        </w:rPr>
        <w:t>Diasporic</w:t>
      </w:r>
      <w:proofErr w:type="spellEnd"/>
      <w:r w:rsidRPr="00A53AEC">
        <w:rPr>
          <w:b/>
          <w:iCs/>
        </w:rPr>
        <w:t xml:space="preserve"> melancholia is the refusal to declare slavery and systems of Black </w:t>
      </w:r>
      <w:proofErr w:type="spellStart"/>
      <w:r w:rsidRPr="00A53AEC">
        <w:rPr>
          <w:b/>
          <w:iCs/>
        </w:rPr>
        <w:t>unfreedom</w:t>
      </w:r>
      <w:proofErr w:type="spellEnd"/>
      <w:r w:rsidRPr="00A53AEC">
        <w:rPr>
          <w:b/>
          <w:iCs/>
        </w:rPr>
        <w:t xml:space="preserve"> over and done. Our analysis of the melancholia allows us to produce meaning out of lost histories and histories of loss.</w:t>
      </w:r>
    </w:p>
    <w:p w14:paraId="6C26E71E" w14:textId="77777777" w:rsidR="00F31C1D" w:rsidRPr="00A53AEC" w:rsidRDefault="00F31C1D" w:rsidP="00F31C1D">
      <w:r w:rsidRPr="00EB2B37">
        <w:rPr>
          <w:rStyle w:val="Emphasis"/>
        </w:rPr>
        <w:t>Kaplan 7</w:t>
      </w:r>
      <w:r w:rsidRPr="00A53AEC">
        <w:t xml:space="preserve"> (Sara Clarke, Assistant Professor in the Ethnic Studies Department at University of California, San Diego “Souls at the Crossroads, Africans on the Water: The Politics of </w:t>
      </w:r>
      <w:proofErr w:type="spellStart"/>
      <w:r w:rsidRPr="00A53AEC">
        <w:t>Diasporic</w:t>
      </w:r>
      <w:proofErr w:type="spellEnd"/>
      <w:r w:rsidRPr="00A53AEC">
        <w:t xml:space="preserve"> Memory” </w:t>
      </w:r>
      <w:proofErr w:type="spellStart"/>
      <w:r w:rsidRPr="00A53AEC">
        <w:rPr>
          <w:i/>
        </w:rPr>
        <w:t>Callaloo</w:t>
      </w:r>
      <w:proofErr w:type="spellEnd"/>
      <w:r w:rsidRPr="00A53AEC">
        <w:rPr>
          <w:i/>
        </w:rPr>
        <w:t xml:space="preserve"> </w:t>
      </w:r>
      <w:r w:rsidRPr="00A53AEC">
        <w:t xml:space="preserve">Volume 30 Number 2 (Spring 2007) </w:t>
      </w:r>
      <w:proofErr w:type="spellStart"/>
      <w:r w:rsidRPr="00A53AEC">
        <w:t>pg</w:t>
      </w:r>
      <w:proofErr w:type="spellEnd"/>
      <w:r w:rsidRPr="00A53AEC">
        <w:t xml:space="preserve"> 514-515) NIJ</w:t>
      </w:r>
    </w:p>
    <w:p w14:paraId="2B7D67A1" w14:textId="2F13418E" w:rsidR="00F31C1D" w:rsidRPr="00A53AEC" w:rsidRDefault="00F31C1D" w:rsidP="00F31C1D">
      <w:pPr>
        <w:rPr>
          <w:u w:val="single"/>
        </w:rPr>
      </w:pPr>
      <w:r w:rsidRPr="00A53AEC">
        <w:t xml:space="preserve">If </w:t>
      </w:r>
      <w:r w:rsidRPr="00A53AEC">
        <w:rPr>
          <w:u w:val="single"/>
        </w:rPr>
        <w:t>melancholia’s refusal to declare the past resolved can</w:t>
      </w:r>
      <w:r w:rsidRPr="00A53AEC">
        <w:t xml:space="preserve"> be understood generally to </w:t>
      </w:r>
      <w:r w:rsidRPr="00A53AEC">
        <w:rPr>
          <w:u w:val="single"/>
        </w:rPr>
        <w:t>produce meaning out of lost histories and histories of loss</w:t>
      </w:r>
      <w:r w:rsidRPr="00A53AEC">
        <w:t xml:space="preserve"> (</w:t>
      </w:r>
      <w:proofErr w:type="spellStart"/>
      <w:r w:rsidRPr="00A53AEC">
        <w:t>Eng</w:t>
      </w:r>
      <w:proofErr w:type="spellEnd"/>
      <w:r w:rsidRPr="00A53AEC">
        <w:t xml:space="preserve"> and </w:t>
      </w:r>
      <w:proofErr w:type="spellStart"/>
      <w:r w:rsidRPr="00A53AEC">
        <w:t>Kazanjian</w:t>
      </w:r>
      <w:proofErr w:type="spellEnd"/>
      <w:r w:rsidRPr="00A53AEC">
        <w:t xml:space="preserve"> 1–3), then what new systems of meaning might such a radical </w:t>
      </w:r>
      <w:proofErr w:type="spellStart"/>
      <w:r w:rsidRPr="00A53AEC">
        <w:t>revisitation</w:t>
      </w:r>
      <w:proofErr w:type="spellEnd"/>
      <w:r w:rsidRPr="00A53AEC">
        <w:t xml:space="preserve"> of African chattel slavery in particular produce? </w:t>
      </w:r>
      <w:r w:rsidRPr="00A53AEC">
        <w:rPr>
          <w:u w:val="single"/>
        </w:rPr>
        <w:t>What work might invoking the “ghosts and specters” of chattel slavery and the Middle Passage</w:t>
      </w:r>
      <w:r w:rsidRPr="00A53AEC">
        <w:t>—both literally and figuratively—</w:t>
      </w:r>
      <w:r w:rsidRPr="00A53AEC">
        <w:rPr>
          <w:u w:val="single"/>
        </w:rPr>
        <w:t xml:space="preserve">do to produce a radically revised history of the past and imagination of the future </w:t>
      </w:r>
      <w:r w:rsidRPr="00A53AEC">
        <w:t>(</w:t>
      </w:r>
      <w:proofErr w:type="spellStart"/>
      <w:r w:rsidRPr="00A53AEC">
        <w:t>Eng</w:t>
      </w:r>
      <w:proofErr w:type="spellEnd"/>
      <w:r w:rsidRPr="00A53AEC">
        <w:t xml:space="preserve"> and </w:t>
      </w:r>
      <w:proofErr w:type="spellStart"/>
      <w:r w:rsidRPr="00A53AEC">
        <w:t>Kazanjian</w:t>
      </w:r>
      <w:proofErr w:type="spellEnd"/>
      <w:r w:rsidRPr="00A53AEC">
        <w:t xml:space="preserve"> 4)? If a melancholic attachment to and, perhaps more crucially, articulation of loss can reconstitute the remnants of violence and loss as “a world of new representations and alternative meanings” (</w:t>
      </w:r>
      <w:proofErr w:type="spellStart"/>
      <w:r w:rsidRPr="00A53AEC">
        <w:t>Eng</w:t>
      </w:r>
      <w:proofErr w:type="spellEnd"/>
      <w:r w:rsidRPr="00A53AEC">
        <w:t xml:space="preserve"> and </w:t>
      </w:r>
      <w:proofErr w:type="spellStart"/>
      <w:r w:rsidRPr="00A53AEC">
        <w:t>Kazanjian</w:t>
      </w:r>
      <w:proofErr w:type="spellEnd"/>
      <w:r w:rsidRPr="00A53AEC">
        <w:t xml:space="preserve"> 4–5), then how might we read the new world produced in the unending mourning of the genocide that was African chattel slavery as the diaspora itself? As contemporary theories of racial melancholia suggest, </w:t>
      </w:r>
      <w:r w:rsidRPr="00A53AEC">
        <w:rPr>
          <w:u w:val="single"/>
        </w:rPr>
        <w:t xml:space="preserve">the political claims of </w:t>
      </w:r>
      <w:proofErr w:type="spellStart"/>
      <w:r w:rsidRPr="00A53AEC">
        <w:rPr>
          <w:u w:val="single"/>
        </w:rPr>
        <w:t>diasporic</w:t>
      </w:r>
      <w:proofErr w:type="spellEnd"/>
      <w:r w:rsidRPr="00A53AEC">
        <w:rPr>
          <w:u w:val="single"/>
        </w:rPr>
        <w:t xml:space="preserve"> grief</w:t>
      </w:r>
      <w:r w:rsidRPr="00A53AEC">
        <w:t xml:space="preserve"> and grievances </w:t>
      </w:r>
      <w:r w:rsidRPr="00A53AEC">
        <w:rPr>
          <w:u w:val="single"/>
        </w:rPr>
        <w:t>can be read as responses not only to the interrelated losses of body, home, and freedom</w:t>
      </w:r>
      <w:r w:rsidRPr="00A53AEC">
        <w:t xml:space="preserve"> that date back to the emergence of the African slave trade, </w:t>
      </w:r>
      <w:r w:rsidRPr="00A53AEC">
        <w:rPr>
          <w:u w:val="single"/>
        </w:rPr>
        <w:t>but also to the concomitant processes of racialization initiated through and integral to the production of and persistence of</w:t>
      </w:r>
      <w:r w:rsidRPr="00A53AEC">
        <w:t xml:space="preserve"> continuing </w:t>
      </w:r>
      <w:r w:rsidRPr="00A53AEC">
        <w:rPr>
          <w:u w:val="single"/>
        </w:rPr>
        <w:t xml:space="preserve">structures of black </w:t>
      </w:r>
      <w:proofErr w:type="spellStart"/>
      <w:r w:rsidRPr="00A53AEC">
        <w:rPr>
          <w:u w:val="single"/>
        </w:rPr>
        <w:t>unfreedom</w:t>
      </w:r>
      <w:proofErr w:type="spellEnd"/>
      <w:r w:rsidRPr="00A53AEC">
        <w:rPr>
          <w:u w:val="single"/>
        </w:rPr>
        <w:t>. These include state-sanctioned and extra-legal territorial displacement, the violent expropriation of bodies for productive and reproductive labor, the “natal alienation” of enslaved and formerly-enslaved peoples from past and future kin</w:t>
      </w:r>
      <w:r w:rsidRPr="00A53AEC">
        <w:t xml:space="preserve"> (Patterson 5), </w:t>
      </w:r>
      <w:r w:rsidRPr="00A53AEC">
        <w:rPr>
          <w:u w:val="single"/>
        </w:rPr>
        <w:t>and the discursive production of slaves as and at the limit of the human</w:t>
      </w:r>
      <w:r w:rsidRPr="00A53AEC">
        <w:t xml:space="preserve"> (Kaplan 100). In Daughters, it is this continuing process of bodily subjugation and structural silencing that </w:t>
      </w:r>
      <w:proofErr w:type="spellStart"/>
      <w:r w:rsidRPr="00A53AEC">
        <w:t>Peazant</w:t>
      </w:r>
      <w:proofErr w:type="spellEnd"/>
      <w:r w:rsidRPr="00A53AEC">
        <w:t xml:space="preserve"> women recognize when they gaze into the “muddy waters of Ibo Landing” to recall not only the last “salt water Africans,” but the ubiquitous “rap[</w:t>
      </w:r>
      <w:proofErr w:type="spellStart"/>
      <w:r w:rsidRPr="00A53AEC">
        <w:t>ing</w:t>
      </w:r>
      <w:proofErr w:type="spellEnd"/>
      <w:r w:rsidRPr="00A53AEC">
        <w:t xml:space="preserve">] of colored women,” and the threat of lynching and other forms of punishment that prevented black retaliation or response (Making 120, 23). In the current moment, </w:t>
      </w:r>
      <w:r w:rsidRPr="00A53AEC">
        <w:rPr>
          <w:u w:val="single"/>
        </w:rPr>
        <w:t>the punitive objectification of so-called black welfare queens, the imposition of civil death on disproportionately black prisoners, and the general devaluing of black life continue to pose an ethical impossibility: how can we ‘let go’ of losses that are reproduced in marginally different forms with every generation?</w:t>
      </w:r>
      <w:r w:rsidRPr="00A53AEC">
        <w:t xml:space="preserve"> Because, rather </w:t>
      </w:r>
      <w:r w:rsidRPr="00A53AEC">
        <w:lastRenderedPageBreak/>
        <w:t xml:space="preserve">than being a state of exception, </w:t>
      </w:r>
      <w:r w:rsidRPr="00A53AEC">
        <w:rPr>
          <w:u w:val="single"/>
        </w:rPr>
        <w:t xml:space="preserve">black </w:t>
      </w:r>
      <w:proofErr w:type="spellStart"/>
      <w:r w:rsidRPr="00A53AEC">
        <w:rPr>
          <w:u w:val="single"/>
        </w:rPr>
        <w:t>unfreedom</w:t>
      </w:r>
      <w:proofErr w:type="spellEnd"/>
      <w:r w:rsidRPr="00A53AEC">
        <w:rPr>
          <w:u w:val="single"/>
        </w:rPr>
        <w:t xml:space="preserve"> has been integral to the production of liberal ideologies of white freedom;</w:t>
      </w:r>
      <w:r w:rsidRPr="00A53AEC">
        <w:t xml:space="preserve">10 and because </w:t>
      </w:r>
      <w:r w:rsidRPr="00A53AEC">
        <w:rPr>
          <w:u w:val="single"/>
        </w:rPr>
        <w:t>black subjugation continues to be a central means through which the nation-state reproduces itself</w:t>
      </w:r>
      <w:r w:rsidRPr="00A53AEC">
        <w:t xml:space="preserve"> structurally and ideologically, these losses are doubly excluded from any process of mourning and moving on. Like the ancestors Dash references in her screenplay, </w:t>
      </w:r>
      <w:r w:rsidRPr="00A53AEC">
        <w:rPr>
          <w:u w:val="single"/>
        </w:rPr>
        <w:t>the history of slavery and the Middle Passage is “half-remembered and half-forgotten”</w:t>
      </w:r>
      <w:r w:rsidRPr="00A53AEC">
        <w:t xml:space="preserve"> (Making 80). </w:t>
      </w:r>
      <w:r w:rsidRPr="00A53AEC">
        <w:rPr>
          <w:u w:val="single"/>
        </w:rPr>
        <w:t>The continuing failure of nations built on</w:t>
      </w:r>
      <w:r w:rsidRPr="00A53AEC">
        <w:t xml:space="preserve"> myriad related forms of </w:t>
      </w:r>
      <w:r w:rsidRPr="00A53AEC">
        <w:rPr>
          <w:u w:val="single"/>
        </w:rPr>
        <w:t xml:space="preserve">black </w:t>
      </w:r>
      <w:proofErr w:type="spellStart"/>
      <w:r w:rsidRPr="00A53AEC">
        <w:rPr>
          <w:u w:val="single"/>
        </w:rPr>
        <w:t>unfreedom</w:t>
      </w:r>
      <w:proofErr w:type="spellEnd"/>
      <w:r w:rsidRPr="00A53AEC">
        <w:rPr>
          <w:u w:val="single"/>
        </w:rPr>
        <w:t xml:space="preserve"> to fully grapple with the extent to which Western modernity is constructed upon racial genocide would suggest the existence of a large and long black melancholy rooted in a transnational hegemonic failure to adequately acknowledge, mourn, or testify to the violent processes of dislocation and dehumanization that constituted African chattel slavery and the Middle Passage and maintain subsequent forms of black subjugation.</w:t>
      </w:r>
      <w:r w:rsidRPr="00A53AEC">
        <w:t xml:space="preserve"> As a political practice, </w:t>
      </w:r>
      <w:proofErr w:type="spellStart"/>
      <w:r w:rsidRPr="00A53AEC">
        <w:rPr>
          <w:u w:val="single"/>
        </w:rPr>
        <w:t>diasporic</w:t>
      </w:r>
      <w:proofErr w:type="spellEnd"/>
      <w:r w:rsidRPr="00A53AEC">
        <w:rPr>
          <w:u w:val="single"/>
        </w:rPr>
        <w:t xml:space="preserve"> melancholia</w:t>
      </w:r>
      <w:r w:rsidRPr="00A53AEC">
        <w:t xml:space="preserve"> </w:t>
      </w:r>
      <w:r w:rsidRPr="00A53AEC">
        <w:rPr>
          <w:u w:val="single"/>
        </w:rPr>
        <w:t>can</w:t>
      </w:r>
      <w:r w:rsidRPr="00A53AEC">
        <w:t xml:space="preserve"> thus </w:t>
      </w:r>
      <w:r w:rsidRPr="00A53AEC">
        <w:rPr>
          <w:u w:val="single"/>
        </w:rPr>
        <w:t xml:space="preserve">be understood as the refusal to declare slavery and continuing systems of black </w:t>
      </w:r>
      <w:proofErr w:type="spellStart"/>
      <w:r w:rsidRPr="00A53AEC">
        <w:rPr>
          <w:u w:val="single"/>
        </w:rPr>
        <w:t>unfreedom</w:t>
      </w:r>
      <w:proofErr w:type="spellEnd"/>
      <w:r w:rsidRPr="00A53AEC">
        <w:rPr>
          <w:u w:val="single"/>
        </w:rPr>
        <w:t xml:space="preserve"> over and done, or to perceive them as anything less than a constitutive element of modernity and post-modernity.</w:t>
      </w:r>
    </w:p>
    <w:p w14:paraId="04FD5D64" w14:textId="77777777" w:rsidR="00F31C1D" w:rsidRDefault="00F31C1D" w:rsidP="00F31C1D"/>
    <w:p w14:paraId="06F466E6" w14:textId="77777777" w:rsidR="00F31C1D" w:rsidRDefault="00F31C1D" w:rsidP="00F31C1D">
      <w:pPr>
        <w:rPr>
          <w:b/>
          <w:iCs/>
        </w:rPr>
      </w:pPr>
      <w:r>
        <w:rPr>
          <w:b/>
          <w:iCs/>
        </w:rPr>
        <w:t>Must understand history as unending</w:t>
      </w:r>
    </w:p>
    <w:p w14:paraId="691C476A" w14:textId="77777777" w:rsidR="00F31C1D" w:rsidRPr="00A53AEC" w:rsidRDefault="00F31C1D" w:rsidP="00F31C1D">
      <w:pPr>
        <w:rPr>
          <w:b/>
          <w:iCs/>
        </w:rPr>
      </w:pPr>
    </w:p>
    <w:p w14:paraId="7CECA0BE" w14:textId="77777777" w:rsidR="00F31C1D" w:rsidRPr="00A53AEC" w:rsidRDefault="00F31C1D" w:rsidP="00F31C1D">
      <w:r w:rsidRPr="00A53AEC">
        <w:rPr>
          <w:b/>
          <w:bCs/>
        </w:rPr>
        <w:t>Kaplan 07</w:t>
      </w:r>
      <w:r w:rsidRPr="00A53AEC">
        <w:t xml:space="preserve"> (Sara Clarke, Assistant Professor in the Ethnic Studies Department at University of California, San Diego “Souls at the Crossroads, Africans on the Water: The Politics of </w:t>
      </w:r>
      <w:proofErr w:type="spellStart"/>
      <w:r w:rsidRPr="00A53AEC">
        <w:t>Diasporic</w:t>
      </w:r>
      <w:proofErr w:type="spellEnd"/>
      <w:r w:rsidRPr="00A53AEC">
        <w:t xml:space="preserve"> Memory” </w:t>
      </w:r>
      <w:proofErr w:type="spellStart"/>
      <w:r w:rsidRPr="00A53AEC">
        <w:rPr>
          <w:i/>
        </w:rPr>
        <w:t>Callaloo</w:t>
      </w:r>
      <w:proofErr w:type="spellEnd"/>
      <w:r w:rsidRPr="00A53AEC">
        <w:rPr>
          <w:i/>
        </w:rPr>
        <w:t xml:space="preserve"> </w:t>
      </w:r>
      <w:r w:rsidRPr="00A53AEC">
        <w:t xml:space="preserve">Volume 30 Number 2 (Spring 2007) </w:t>
      </w:r>
      <w:proofErr w:type="spellStart"/>
      <w:r w:rsidRPr="00A53AEC">
        <w:t>pg</w:t>
      </w:r>
      <w:proofErr w:type="spellEnd"/>
      <w:r w:rsidRPr="00A53AEC">
        <w:t xml:space="preserve"> 512) NIJ</w:t>
      </w:r>
    </w:p>
    <w:p w14:paraId="1CDFA72A" w14:textId="1B90EFE2" w:rsidR="00F31C1D" w:rsidRPr="00A53AEC" w:rsidRDefault="00F31C1D" w:rsidP="00F31C1D">
      <w:pPr>
        <w:rPr>
          <w:u w:val="single"/>
        </w:rPr>
      </w:pPr>
      <w:r w:rsidRPr="00A53AEC">
        <w:rPr>
          <w:u w:val="single"/>
        </w:rPr>
        <w:t>If</w:t>
      </w:r>
      <w:r w:rsidRPr="00A53AEC">
        <w:t xml:space="preserve">, as Ruth Wilson Gilmore has argued, </w:t>
      </w:r>
      <w:r w:rsidRPr="00A53AEC">
        <w:rPr>
          <w:u w:val="single"/>
        </w:rPr>
        <w:t>racism can be understood as “the state-sanctioned and/or extra-legal production and exploitation of group-differentiated vulnerabilities to premature death, in distinct yet densely interconnected political geographies”</w:t>
      </w:r>
      <w:r w:rsidRPr="00A53AEC">
        <w:t xml:space="preserve"> (261), </w:t>
      </w:r>
      <w:r w:rsidRPr="00A53AEC">
        <w:rPr>
          <w:u w:val="single"/>
        </w:rPr>
        <w:t xml:space="preserve">then African chattel slavery’s </w:t>
      </w:r>
      <w:proofErr w:type="spellStart"/>
      <w:r w:rsidRPr="00A53AEC">
        <w:rPr>
          <w:u w:val="single"/>
        </w:rPr>
        <w:t>hyperexploitation</w:t>
      </w:r>
      <w:proofErr w:type="spellEnd"/>
      <w:r w:rsidRPr="00A53AEC">
        <w:rPr>
          <w:u w:val="single"/>
        </w:rPr>
        <w:t xml:space="preserve"> of labor, multi-scalar expropriation and deformation of place—of bodies, homes, communities, and national status—and mass administration of social and physical death to captive Africans and their enslaved </w:t>
      </w:r>
      <w:proofErr w:type="spellStart"/>
      <w:r w:rsidRPr="00A53AEC">
        <w:rPr>
          <w:u w:val="single"/>
        </w:rPr>
        <w:t>descendents</w:t>
      </w:r>
      <w:proofErr w:type="spellEnd"/>
      <w:r w:rsidRPr="00A53AEC">
        <w:rPr>
          <w:u w:val="single"/>
        </w:rPr>
        <w:t xml:space="preserve"> can only be understood as a three-century practice of genocide.</w:t>
      </w:r>
      <w:r w:rsidRPr="00A53AEC">
        <w:t xml:space="preserve">5 </w:t>
      </w:r>
      <w:r w:rsidRPr="00A53AEC">
        <w:rPr>
          <w:u w:val="single"/>
        </w:rPr>
        <w:t>Any project that envisions black liberation</w:t>
      </w:r>
      <w:r w:rsidRPr="00A53AEC">
        <w:t xml:space="preserve">, therefore, </w:t>
      </w:r>
      <w:r w:rsidRPr="00A53AEC">
        <w:rPr>
          <w:u w:val="single"/>
        </w:rPr>
        <w:t>must</w:t>
      </w:r>
      <w:r w:rsidRPr="00A53AEC">
        <w:t xml:space="preserve"> first </w:t>
      </w:r>
      <w:r w:rsidRPr="00A53AEC">
        <w:rPr>
          <w:u w:val="single"/>
        </w:rPr>
        <w:t>come to terms with the significance of this history</w:t>
      </w:r>
      <w:r w:rsidRPr="00A53AEC">
        <w:t xml:space="preserve"> of genocide for future political desire and action. In other words, </w:t>
      </w:r>
      <w:r w:rsidRPr="00A53AEC">
        <w:rPr>
          <w:u w:val="single"/>
        </w:rPr>
        <w:t xml:space="preserve">the political and psychic stakes of “how to mourn </w:t>
      </w:r>
      <w:proofErr w:type="gramStart"/>
      <w:r w:rsidRPr="00A53AEC">
        <w:rPr>
          <w:u w:val="single"/>
        </w:rPr>
        <w:t>a genocide</w:t>
      </w:r>
      <w:proofErr w:type="gramEnd"/>
      <w:r w:rsidRPr="00A53AEC">
        <w:rPr>
          <w:u w:val="single"/>
        </w:rPr>
        <w:t>” remain high</w:t>
      </w:r>
      <w:r w:rsidRPr="00A53AEC">
        <w:t xml:space="preserve"> (</w:t>
      </w:r>
      <w:proofErr w:type="spellStart"/>
      <w:r w:rsidRPr="00A53AEC">
        <w:t>Lockhurst</w:t>
      </w:r>
      <w:proofErr w:type="spellEnd"/>
      <w:r w:rsidRPr="00A53AEC">
        <w:t xml:space="preserve"> 244). In what follows, I argue that when read in conjunction with historical and contemporary theories of melancholia, </w:t>
      </w:r>
      <w:r w:rsidRPr="00A53AEC">
        <w:rPr>
          <w:u w:val="single"/>
        </w:rPr>
        <w:t>Daughters provides a</w:t>
      </w:r>
      <w:r w:rsidRPr="00A53AEC">
        <w:t xml:space="preserve"> provocative </w:t>
      </w:r>
      <w:r w:rsidRPr="00A53AEC">
        <w:rPr>
          <w:u w:val="single"/>
        </w:rPr>
        <w:t>model for mourning</w:t>
      </w:r>
      <w:r w:rsidRPr="00A53AEC">
        <w:t xml:space="preserve"> the conjoined genocide of African chattel slavery and the Middle Passage—one </w:t>
      </w:r>
      <w:r w:rsidRPr="00A53AEC">
        <w:rPr>
          <w:u w:val="single"/>
        </w:rPr>
        <w:t>that recognizes “that the work of mourning, for genocide, cannot be allowed to end”</w:t>
      </w:r>
      <w:r w:rsidRPr="00A53AEC">
        <w:t xml:space="preserve"> (244). The film’s deployment of diverse symbols, practices, and philosophies of the </w:t>
      </w:r>
      <w:proofErr w:type="spellStart"/>
      <w:r w:rsidRPr="00A53AEC">
        <w:t>diasporic</w:t>
      </w:r>
      <w:proofErr w:type="spellEnd"/>
      <w:r w:rsidRPr="00A53AEC">
        <w:t xml:space="preserve"> religions of the </w:t>
      </w:r>
      <w:r w:rsidRPr="00A53AEC">
        <w:rPr>
          <w:u w:val="single"/>
        </w:rPr>
        <w:t>black Americas engenders an “ethical hesitation between the possible and the impossible,” the living and the dead, Africa and its displaced peoples</w:t>
      </w:r>
      <w:r w:rsidRPr="00A53AEC">
        <w:t xml:space="preserve">, in which a radically different space and time of diaspora </w:t>
      </w:r>
      <w:proofErr w:type="gramStart"/>
      <w:r w:rsidRPr="00A53AEC">
        <w:t>are</w:t>
      </w:r>
      <w:proofErr w:type="gramEnd"/>
      <w:r w:rsidRPr="00A53AEC">
        <w:t xml:space="preserve"> produced (244). </w:t>
      </w:r>
      <w:r w:rsidRPr="00A53AEC">
        <w:rPr>
          <w:u w:val="single"/>
        </w:rPr>
        <w:t>In this space and time of diaspora</w:t>
      </w:r>
      <w:r w:rsidRPr="00A53AEC">
        <w:t xml:space="preserve">, I suggest, </w:t>
      </w:r>
      <w:r w:rsidRPr="00A53AEC">
        <w:rPr>
          <w:u w:val="single"/>
        </w:rPr>
        <w:t xml:space="preserve">both past </w:t>
      </w:r>
      <w:proofErr w:type="spellStart"/>
      <w:r w:rsidRPr="00A53AEC">
        <w:rPr>
          <w:u w:val="single"/>
        </w:rPr>
        <w:t>griefs</w:t>
      </w:r>
      <w:proofErr w:type="spellEnd"/>
      <w:r w:rsidRPr="00A53AEC">
        <w:rPr>
          <w:u w:val="single"/>
        </w:rPr>
        <w:t xml:space="preserve"> and current political desires can be articulated through a practice that I term </w:t>
      </w:r>
      <w:proofErr w:type="spellStart"/>
      <w:r w:rsidRPr="00A53AEC">
        <w:rPr>
          <w:u w:val="single"/>
        </w:rPr>
        <w:t>diasporic</w:t>
      </w:r>
      <w:proofErr w:type="spellEnd"/>
      <w:r w:rsidRPr="00A53AEC">
        <w:rPr>
          <w:u w:val="single"/>
        </w:rPr>
        <w:t xml:space="preserve"> melancholia.</w:t>
      </w:r>
    </w:p>
    <w:p w14:paraId="02A73B28" w14:textId="77777777" w:rsidR="00F31C1D" w:rsidRDefault="00F31C1D" w:rsidP="00F31C1D">
      <w:pPr>
        <w:contextualSpacing/>
        <w:rPr>
          <w:rStyle w:val="StyleBoldUnderline"/>
          <w:rFonts w:eastAsia="Calibri" w:cs="Calibri"/>
          <w:bCs w:val="0"/>
        </w:rPr>
      </w:pPr>
    </w:p>
    <w:p w14:paraId="176D8E95" w14:textId="48A5B967" w:rsidR="00F31C1D" w:rsidRDefault="00F31C1D" w:rsidP="00F31C1D">
      <w:pPr>
        <w:pStyle w:val="Heading3"/>
      </w:pPr>
      <w:r w:rsidRPr="00F31C1D">
        <w:lastRenderedPageBreak/>
        <w:t>Impact Extensions</w:t>
      </w:r>
    </w:p>
    <w:p w14:paraId="18C67D83" w14:textId="77777777" w:rsidR="00F31C1D" w:rsidRDefault="00F31C1D" w:rsidP="00F31C1D"/>
    <w:p w14:paraId="036245CB" w14:textId="77777777" w:rsidR="00F31C1D" w:rsidRPr="00586CFD" w:rsidRDefault="00F31C1D" w:rsidP="00F31C1D">
      <w:pPr>
        <w:pStyle w:val="Heading4"/>
        <w:rPr>
          <w:rStyle w:val="StyleStyleBold12pt"/>
          <w:b/>
          <w:sz w:val="28"/>
        </w:rPr>
      </w:pPr>
      <w:r w:rsidRPr="00586CFD">
        <w:rPr>
          <w:rStyle w:val="StyleStyleBold12pt"/>
          <w:sz w:val="28"/>
        </w:rPr>
        <w:t>The Middle Passage ruptures traditional White supremacist penal historiography- not the exception but the rule, a remapping of the Middle Passage exposes its intrinsic centrality to modernity’s prison-industrial complex</w:t>
      </w:r>
    </w:p>
    <w:p w14:paraId="6C1C20DC" w14:textId="77777777" w:rsidR="00F31C1D" w:rsidRPr="00586CFD" w:rsidRDefault="00F31C1D" w:rsidP="00F31C1D">
      <w:pPr>
        <w:rPr>
          <w:rStyle w:val="StyleStyleBold12pt"/>
          <w:sz w:val="28"/>
        </w:rPr>
      </w:pPr>
      <w:r w:rsidRPr="00586CFD">
        <w:rPr>
          <w:rStyle w:val="StyleStyleBold12pt"/>
          <w:sz w:val="28"/>
        </w:rPr>
        <w:t>Childs 09</w:t>
      </w:r>
    </w:p>
    <w:p w14:paraId="0E2586E5" w14:textId="77777777" w:rsidR="00F31C1D" w:rsidRPr="00586CFD" w:rsidRDefault="00F31C1D" w:rsidP="00F31C1D">
      <w:pPr>
        <w:rPr>
          <w:sz w:val="14"/>
        </w:rPr>
      </w:pPr>
      <w:r w:rsidRPr="00586CFD">
        <w:rPr>
          <w:sz w:val="14"/>
        </w:rPr>
        <w:t xml:space="preserve">Dennis, Ph.D. (UC Berkeley) Associate Professor - African American Literature, M.A. in African American Studies from the University of California, Los Angeles, received research fellowships the Hellman Fund, the University of California President’s Postdoctoral Program, and the Ford Foundation, Scholar-in-Residence at the </w:t>
      </w:r>
      <w:proofErr w:type="spellStart"/>
      <w:r w:rsidRPr="00586CFD">
        <w:rPr>
          <w:sz w:val="14"/>
        </w:rPr>
        <w:t>Schomburg</w:t>
      </w:r>
      <w:proofErr w:type="spellEnd"/>
      <w:r w:rsidRPr="00586CFD">
        <w:rPr>
          <w:sz w:val="14"/>
        </w:rPr>
        <w:t xml:space="preserve"> Center for Research in Black Culture in Harlem, New York, and a recipient of a postdoctoral fellowship in African American Literature at Rutgers University, New Brunswick, American Quarterly, Volume 61, Number 2, June, ‘”You </w:t>
      </w:r>
      <w:proofErr w:type="spellStart"/>
      <w:r w:rsidRPr="00586CFD">
        <w:rPr>
          <w:sz w:val="14"/>
        </w:rPr>
        <w:t>Ain’t</w:t>
      </w:r>
      <w:proofErr w:type="spellEnd"/>
      <w:r w:rsidRPr="00586CFD">
        <w:rPr>
          <w:sz w:val="14"/>
        </w:rPr>
        <w:t xml:space="preserve"> </w:t>
      </w:r>
      <w:proofErr w:type="spellStart"/>
      <w:r w:rsidRPr="00586CFD">
        <w:rPr>
          <w:sz w:val="14"/>
        </w:rPr>
        <w:t>SeenNothin</w:t>
      </w:r>
      <w:proofErr w:type="spellEnd"/>
      <w:r w:rsidRPr="00586CFD">
        <w:rPr>
          <w:sz w:val="14"/>
        </w:rPr>
        <w:t>’ Yet”: Beloved, the American Chain Gang, and the Middle Passage Remix’, pp. 272-275</w:t>
      </w:r>
    </w:p>
    <w:p w14:paraId="50B4B31E" w14:textId="77777777" w:rsidR="00F31C1D" w:rsidRPr="00586CFD" w:rsidRDefault="00F31C1D" w:rsidP="00F31C1D">
      <w:pPr>
        <w:rPr>
          <w:sz w:val="14"/>
        </w:rPr>
      </w:pPr>
    </w:p>
    <w:p w14:paraId="3F485B04" w14:textId="77777777" w:rsidR="00F31C1D" w:rsidRPr="00586CFD" w:rsidRDefault="00F31C1D" w:rsidP="00F31C1D">
      <w:pPr>
        <w:rPr>
          <w:sz w:val="14"/>
        </w:rPr>
      </w:pPr>
      <w:r w:rsidRPr="00586CFD">
        <w:rPr>
          <w:sz w:val="14"/>
        </w:rPr>
        <w:t xml:space="preserve">Even though the gangs came about as a Progressive Era reform of convict leasing, </w:t>
      </w:r>
      <w:r w:rsidRPr="00586CFD">
        <w:rPr>
          <w:rStyle w:val="StyleBoldUnderline"/>
        </w:rPr>
        <w:t>the transfer of</w:t>
      </w:r>
      <w:r w:rsidRPr="00586CFD">
        <w:rPr>
          <w:sz w:val="14"/>
        </w:rPr>
        <w:t xml:space="preserve"> southern states’ mostly </w:t>
      </w:r>
      <w:r w:rsidRPr="00586CFD">
        <w:rPr>
          <w:rStyle w:val="StyleBoldUnderline"/>
        </w:rPr>
        <w:t xml:space="preserve">black prison and jail populations from private to state control represented a continuance </w:t>
      </w:r>
      <w:r w:rsidRPr="00586CFD">
        <w:rPr>
          <w:sz w:val="14"/>
        </w:rPr>
        <w:t>rather than an abatement</w:t>
      </w:r>
      <w:r w:rsidRPr="00586CFD">
        <w:rPr>
          <w:rStyle w:val="StyleBoldUnderline"/>
        </w:rPr>
        <w:t xml:space="preserve"> of racial capitalist terror and abjection</w:t>
      </w:r>
      <w:r w:rsidRPr="00586CFD">
        <w:rPr>
          <w:sz w:val="14"/>
        </w:rPr>
        <w:t xml:space="preserve">. As Alex Lichtenstein points out in Twice the Work of Free Labor, his seminal book on Jim Crow apartheid convict labor, the history of the American chain gang illuminates the degree to which </w:t>
      </w:r>
      <w:r w:rsidRPr="00586CFD">
        <w:rPr>
          <w:rStyle w:val="StyleBoldUnderline"/>
        </w:rPr>
        <w:t xml:space="preserve">northern liberalism and southern chauvinism, liberal bourgeois modernity and “backward” southern barbarity, have been mutually constitutive under U.S. </w:t>
      </w:r>
      <w:proofErr w:type="gramStart"/>
      <w:r w:rsidRPr="00586CFD">
        <w:rPr>
          <w:rStyle w:val="StyleBoldUnderline"/>
        </w:rPr>
        <w:t>empire</w:t>
      </w:r>
      <w:proofErr w:type="gramEnd"/>
      <w:r w:rsidRPr="00586CFD">
        <w:rPr>
          <w:sz w:val="14"/>
        </w:rPr>
        <w:t xml:space="preserve">. In so doing, Lichtenstein points to the central role of the federal government in supporting what was to have been a modernizing reform of the convict lease system: “With the help and encouragement of federal intervention [in the form of funding and logistical support], the progress embodied in a modern transportation network and the tradition of unfree black labor proved symbiotic.”4 He goes on to relate how, through the propagation of a mythos of black indolence—that is, the idea that freed blacks were only suited for “nigger work” and would only work by coercive means such as flogging, “stretching,” and a modern version of the feudal stocks—the South was able to progress toward economic modernization through prison slavery with county chain gangs playing a central role in projects such as railroad and highway construction, coal and iron ore mining, and forest industries. As one former prisoner of a Florida chain gang recounts, </w:t>
      </w:r>
      <w:r w:rsidRPr="00586CFD">
        <w:rPr>
          <w:rStyle w:val="StyleBoldUnderline"/>
        </w:rPr>
        <w:t xml:space="preserve">captives experienced a banality of terror that blurred the line between life and death and offered a dubious replay of </w:t>
      </w:r>
      <w:r w:rsidRPr="00586CFD">
        <w:rPr>
          <w:sz w:val="14"/>
        </w:rPr>
        <w:t>coerced performance spectacles that took place on</w:t>
      </w:r>
      <w:r w:rsidRPr="00586CFD">
        <w:rPr>
          <w:rStyle w:val="StyleBoldUnderline"/>
        </w:rPr>
        <w:t xml:space="preserve"> the slave ship</w:t>
      </w:r>
      <w:r w:rsidRPr="00586CFD">
        <w:rPr>
          <w:sz w:val="14"/>
        </w:rPr>
        <w:t xml:space="preserve">, the coffle, and plantation: </w:t>
      </w:r>
      <w:r w:rsidRPr="00586CFD">
        <w:rPr>
          <w:rStyle w:val="StyleBoldUnderline"/>
        </w:rPr>
        <w:t>“we were sent to the swamps to do logging and lay rails. After 24 hours there we prayed for death. . . . If we did not work fast enough we were whipped cruelly. [And] after beating us all week [the guard captain] and his guards would come and make us sing and dance for them</w:t>
      </w:r>
      <w:r w:rsidRPr="00586CFD">
        <w:rPr>
          <w:sz w:val="14"/>
        </w:rPr>
        <w:t xml:space="preserve">.”5 In Beloved, Morrison’s depiction of </w:t>
      </w:r>
      <w:r w:rsidRPr="00586CFD">
        <w:rPr>
          <w:rStyle w:val="StyleBoldUnderline"/>
        </w:rPr>
        <w:t>the slave ship</w:t>
      </w:r>
      <w:r w:rsidRPr="00586CFD">
        <w:rPr>
          <w:sz w:val="14"/>
        </w:rPr>
        <w:t xml:space="preserve">, the plantation, and the chain gang </w:t>
      </w:r>
      <w:r w:rsidRPr="00586CFD">
        <w:rPr>
          <w:rStyle w:val="StyleBoldUnderline"/>
        </w:rPr>
        <w:t>disallows a reading of</w:t>
      </w:r>
      <w:r w:rsidRPr="00586CFD">
        <w:rPr>
          <w:sz w:val="14"/>
        </w:rPr>
        <w:t xml:space="preserve"> formations of </w:t>
      </w:r>
      <w:r w:rsidRPr="00586CFD">
        <w:rPr>
          <w:rStyle w:val="StyleBoldUnderline"/>
        </w:rPr>
        <w:t>racial terror and genocide as</w:t>
      </w:r>
      <w:r w:rsidRPr="00586CFD">
        <w:rPr>
          <w:sz w:val="14"/>
        </w:rPr>
        <w:t xml:space="preserve"> aberrant or </w:t>
      </w:r>
      <w:proofErr w:type="spellStart"/>
      <w:r w:rsidRPr="00586CFD">
        <w:rPr>
          <w:sz w:val="14"/>
        </w:rPr>
        <w:t>premodern</w:t>
      </w:r>
      <w:proofErr w:type="spellEnd"/>
      <w:r w:rsidRPr="00586CFD">
        <w:rPr>
          <w:sz w:val="14"/>
        </w:rPr>
        <w:t xml:space="preserve"> </w:t>
      </w:r>
      <w:r w:rsidRPr="00586CFD">
        <w:rPr>
          <w:rStyle w:val="StyleBoldUnderline"/>
        </w:rPr>
        <w:t>exceptions to the rule of U.S. capitalism, Western penology, and modernity</w:t>
      </w:r>
      <w:r w:rsidRPr="00586CFD">
        <w:rPr>
          <w:sz w:val="14"/>
        </w:rPr>
        <w:t xml:space="preserve">. The resurfacing of the chain gang cage in her novel, along with its resurrection of a ghostly survivor of the Middle Passage, exemplifies the centrality of architectures such as the slave ship hold, the antebellum slave plantation, and chain gang cage with respect to U.S. </w:t>
      </w:r>
      <w:proofErr w:type="gramStart"/>
      <w:r w:rsidRPr="00586CFD">
        <w:rPr>
          <w:sz w:val="14"/>
        </w:rPr>
        <w:t>empire</w:t>
      </w:r>
      <w:proofErr w:type="gramEnd"/>
      <w:r w:rsidRPr="00586CFD">
        <w:rPr>
          <w:sz w:val="14"/>
        </w:rPr>
        <w:t xml:space="preserve">. Her work expresses what I describe as </w:t>
      </w:r>
      <w:r w:rsidRPr="00586CFD">
        <w:rPr>
          <w:rStyle w:val="StyleBoldUnderline"/>
        </w:rPr>
        <w:t xml:space="preserve">the “Middle Passage </w:t>
      </w:r>
      <w:proofErr w:type="spellStart"/>
      <w:r w:rsidRPr="00586CFD">
        <w:rPr>
          <w:rStyle w:val="StyleBoldUnderline"/>
        </w:rPr>
        <w:t>carceral</w:t>
      </w:r>
      <w:proofErr w:type="spellEnd"/>
      <w:r w:rsidRPr="00586CFD">
        <w:rPr>
          <w:rStyle w:val="StyleBoldUnderline"/>
        </w:rPr>
        <w:t xml:space="preserve"> model”—a paradigm of racial capitalist internment and violence </w:t>
      </w:r>
      <w:r w:rsidRPr="00586CFD">
        <w:rPr>
          <w:sz w:val="14"/>
        </w:rPr>
        <w:t>that</w:t>
      </w:r>
      <w:r w:rsidRPr="00586CFD">
        <w:rPr>
          <w:rStyle w:val="StyleBoldUnderline"/>
        </w:rPr>
        <w:t xml:space="preserve"> necessitates a shifting of white- subject-centered penal historiography. This remapping</w:t>
      </w:r>
      <w:r w:rsidRPr="00586CFD">
        <w:rPr>
          <w:sz w:val="14"/>
        </w:rPr>
        <w:t xml:space="preserve"> of the </w:t>
      </w:r>
      <w:proofErr w:type="spellStart"/>
      <w:r w:rsidRPr="00586CFD">
        <w:rPr>
          <w:sz w:val="14"/>
        </w:rPr>
        <w:t>carceral</w:t>
      </w:r>
      <w:proofErr w:type="spellEnd"/>
      <w:r w:rsidRPr="00586CFD">
        <w:rPr>
          <w:sz w:val="14"/>
        </w:rPr>
        <w:t xml:space="preserve"> through the lens of epochal race terror </w:t>
      </w:r>
      <w:r w:rsidRPr="00586CFD">
        <w:rPr>
          <w:rStyle w:val="StyleBoldUnderline"/>
        </w:rPr>
        <w:t>reads the</w:t>
      </w:r>
      <w:r w:rsidRPr="00586CFD">
        <w:rPr>
          <w:sz w:val="14"/>
        </w:rPr>
        <w:t xml:space="preserve"> </w:t>
      </w:r>
      <w:proofErr w:type="spellStart"/>
      <w:r w:rsidRPr="00586CFD">
        <w:rPr>
          <w:sz w:val="14"/>
        </w:rPr>
        <w:t>barracoons</w:t>
      </w:r>
      <w:proofErr w:type="spellEnd"/>
      <w:r w:rsidRPr="00586CFD">
        <w:rPr>
          <w:sz w:val="14"/>
        </w:rPr>
        <w:t xml:space="preserve">, coffles, slave holds, and plantations of the </w:t>
      </w:r>
      <w:r w:rsidRPr="00586CFD">
        <w:rPr>
          <w:rStyle w:val="StyleBoldUnderline"/>
        </w:rPr>
        <w:t>Middle Passage as central to the imperialist project—as spatial, ideological, ontological, and economic analogues of modern punishment that haunted their way into the present by way of formations of spatial violence</w:t>
      </w:r>
      <w:r w:rsidRPr="00586CFD">
        <w:rPr>
          <w:sz w:val="14"/>
        </w:rPr>
        <w:t xml:space="preserve"> such as the chain gang cage.6 What I describe as the “</w:t>
      </w:r>
      <w:r w:rsidRPr="00586CFD">
        <w:rPr>
          <w:rStyle w:val="StyleBoldUnderline"/>
        </w:rPr>
        <w:t>forward-haunting</w:t>
      </w:r>
      <w:r w:rsidRPr="00586CFD">
        <w:rPr>
          <w:sz w:val="14"/>
        </w:rPr>
        <w:t xml:space="preserve">” aspects of Morrison’s ostensibly past-obsessed text also </w:t>
      </w:r>
      <w:r w:rsidRPr="00586CFD">
        <w:rPr>
          <w:rStyle w:val="StyleBoldUnderline"/>
        </w:rPr>
        <w:t>suggest that</w:t>
      </w:r>
      <w:r w:rsidRPr="00586CFD">
        <w:rPr>
          <w:sz w:val="14"/>
        </w:rPr>
        <w:t xml:space="preserve"> gothic </w:t>
      </w:r>
      <w:r w:rsidRPr="00586CFD">
        <w:rPr>
          <w:rStyle w:val="StyleBoldUnderline"/>
        </w:rPr>
        <w:t>penal architectures</w:t>
      </w:r>
      <w:r w:rsidRPr="00586CFD">
        <w:rPr>
          <w:sz w:val="14"/>
        </w:rPr>
        <w:t xml:space="preserve"> such as the chain gang cage </w:t>
      </w:r>
      <w:r w:rsidRPr="00586CFD">
        <w:rPr>
          <w:rStyle w:val="StyleBoldUnderline"/>
        </w:rPr>
        <w:t xml:space="preserve">are not </w:t>
      </w:r>
      <w:r w:rsidRPr="00586CFD">
        <w:rPr>
          <w:sz w:val="14"/>
        </w:rPr>
        <w:t xml:space="preserve">ready </w:t>
      </w:r>
      <w:r w:rsidRPr="00586CFD">
        <w:rPr>
          <w:rStyle w:val="StyleBoldUnderline"/>
        </w:rPr>
        <w:t>to be memorialized</w:t>
      </w:r>
      <w:r w:rsidRPr="00586CFD">
        <w:rPr>
          <w:sz w:val="14"/>
        </w:rPr>
        <w:t xml:space="preserve"> in transportation museums </w:t>
      </w:r>
      <w:r w:rsidRPr="00586CFD">
        <w:rPr>
          <w:rStyle w:val="StyleBoldUnderline"/>
        </w:rPr>
        <w:t>as emblems of a bygone era of white supremacy and nascent southern capitalism</w:t>
      </w:r>
      <w:r w:rsidRPr="00586CFD">
        <w:rPr>
          <w:sz w:val="14"/>
        </w:rPr>
        <w:t xml:space="preserve">—that is, if such </w:t>
      </w:r>
      <w:r w:rsidRPr="00586CFD">
        <w:rPr>
          <w:rStyle w:val="StyleBoldUnderline"/>
        </w:rPr>
        <w:t>memorialization</w:t>
      </w:r>
      <w:r w:rsidRPr="00586CFD">
        <w:rPr>
          <w:sz w:val="14"/>
        </w:rPr>
        <w:t xml:space="preserve"> within the context of white supremacist culture can </w:t>
      </w:r>
      <w:r w:rsidRPr="00586CFD">
        <w:rPr>
          <w:rStyle w:val="StyleBoldUnderline"/>
        </w:rPr>
        <w:t>amount to</w:t>
      </w:r>
      <w:r w:rsidRPr="00586CFD">
        <w:rPr>
          <w:sz w:val="14"/>
        </w:rPr>
        <w:t xml:space="preserve"> anything more than </w:t>
      </w:r>
      <w:r w:rsidRPr="00586CFD">
        <w:rPr>
          <w:rStyle w:val="StyleBoldUnderline"/>
        </w:rPr>
        <w:t xml:space="preserve">a disqualification of the survivals of </w:t>
      </w:r>
      <w:proofErr w:type="spellStart"/>
      <w:r w:rsidRPr="00586CFD">
        <w:rPr>
          <w:rStyle w:val="StyleBoldUnderline"/>
        </w:rPr>
        <w:t>unfreedom</w:t>
      </w:r>
      <w:proofErr w:type="spellEnd"/>
      <w:r w:rsidRPr="00586CFD">
        <w:rPr>
          <w:sz w:val="14"/>
        </w:rPr>
        <w:t xml:space="preserve">. Beloved underscores that </w:t>
      </w:r>
      <w:r w:rsidRPr="00586CFD">
        <w:rPr>
          <w:rStyle w:val="StyleBoldUnderline"/>
        </w:rPr>
        <w:t xml:space="preserve">the terror modalities of </w:t>
      </w:r>
      <w:r w:rsidRPr="00586CFD">
        <w:rPr>
          <w:rStyle w:val="Emphasis"/>
        </w:rPr>
        <w:t>chattel slavery have</w:t>
      </w:r>
      <w:r w:rsidRPr="00586CFD">
        <w:rPr>
          <w:rStyle w:val="StyleBoldUnderline"/>
        </w:rPr>
        <w:t xml:space="preserve"> not only survived the putatively static borderline of 1865, but have in fact </w:t>
      </w:r>
      <w:r w:rsidRPr="00586CFD">
        <w:rPr>
          <w:rStyle w:val="Emphasis"/>
        </w:rPr>
        <w:t>reached their apogee with</w:t>
      </w:r>
      <w:r w:rsidRPr="00586CFD">
        <w:rPr>
          <w:rStyle w:val="StyleBoldUnderline"/>
        </w:rPr>
        <w:t xml:space="preserve"> the “Security Housing Units” and “Super- maximum” security prisons of </w:t>
      </w:r>
      <w:r w:rsidRPr="00586CFD">
        <w:rPr>
          <w:rStyle w:val="Emphasis"/>
        </w:rPr>
        <w:t>today’s prison industrial complex</w:t>
      </w:r>
      <w:r w:rsidRPr="00586CFD">
        <w:rPr>
          <w:sz w:val="14"/>
        </w:rPr>
        <w:t xml:space="preserve">.7 Through this new approach to Morrison’s most critically scrutinized text, I argue that formations of chattel slavery have resurfaced in updated forms in the context of a system of mass civil, premature/living death, and human incapacitation (to use Ruth Wilson Gilmore’s term), </w:t>
      </w:r>
      <w:r w:rsidRPr="00586CFD">
        <w:rPr>
          <w:rStyle w:val="StyleBoldUnderline"/>
        </w:rPr>
        <w:t>which</w:t>
      </w:r>
      <w:r w:rsidRPr="00586CFD">
        <w:rPr>
          <w:sz w:val="14"/>
        </w:rPr>
        <w:t xml:space="preserve">, as of this writing, </w:t>
      </w:r>
      <w:r w:rsidRPr="00586CFD">
        <w:rPr>
          <w:rStyle w:val="StyleBoldUnderline"/>
        </w:rPr>
        <w:t>entombs more than 2.3 million human beings and</w:t>
      </w:r>
      <w:r w:rsidRPr="00586CFD">
        <w:rPr>
          <w:sz w:val="14"/>
        </w:rPr>
        <w:t xml:space="preserve">, more specifically, a modern penitentiary system that now encages </w:t>
      </w:r>
      <w:r w:rsidRPr="00586CFD">
        <w:rPr>
          <w:rStyle w:val="StyleBoldUnderline"/>
        </w:rPr>
        <w:t>one out of every nine black men in the U</w:t>
      </w:r>
      <w:r w:rsidRPr="00586CFD">
        <w:rPr>
          <w:sz w:val="14"/>
        </w:rPr>
        <w:t xml:space="preserve">nited </w:t>
      </w:r>
      <w:r w:rsidRPr="00586CFD">
        <w:rPr>
          <w:rStyle w:val="StyleBoldUnderline"/>
        </w:rPr>
        <w:t>S</w:t>
      </w:r>
      <w:r w:rsidRPr="00586CFD">
        <w:rPr>
          <w:sz w:val="14"/>
        </w:rPr>
        <w:t>tates between the ages of twenty and twenty-nine.8</w:t>
      </w:r>
    </w:p>
    <w:p w14:paraId="55D88F7B" w14:textId="77777777" w:rsidR="00F31C1D" w:rsidRPr="00586CFD" w:rsidRDefault="00F31C1D" w:rsidP="00F31C1D">
      <w:pPr>
        <w:rPr>
          <w:sz w:val="14"/>
        </w:rPr>
      </w:pPr>
    </w:p>
    <w:p w14:paraId="70053227" w14:textId="77777777" w:rsidR="00F31C1D" w:rsidRPr="00586CFD" w:rsidRDefault="00F31C1D" w:rsidP="00F31C1D">
      <w:pPr>
        <w:pStyle w:val="Heading4"/>
        <w:rPr>
          <w:rStyle w:val="StyleStyleBold12pt"/>
          <w:b/>
          <w:sz w:val="28"/>
        </w:rPr>
      </w:pPr>
      <w:r w:rsidRPr="00586CFD">
        <w:rPr>
          <w:rStyle w:val="StyleStyleBold12pt"/>
          <w:sz w:val="28"/>
        </w:rPr>
        <w:t>Today’s prisons are an extension of the Middle Passage- Western philosophy adapted to issue a continuum of the living genocide of captives</w:t>
      </w:r>
    </w:p>
    <w:p w14:paraId="12620585" w14:textId="77777777" w:rsidR="00F31C1D" w:rsidRPr="00586CFD" w:rsidRDefault="00F31C1D" w:rsidP="00F31C1D">
      <w:pPr>
        <w:rPr>
          <w:rStyle w:val="StyleStyleBold12pt"/>
          <w:sz w:val="28"/>
        </w:rPr>
      </w:pPr>
      <w:r w:rsidRPr="00586CFD">
        <w:rPr>
          <w:rStyle w:val="StyleStyleBold12pt"/>
          <w:sz w:val="28"/>
        </w:rPr>
        <w:t>Childs 09</w:t>
      </w:r>
    </w:p>
    <w:p w14:paraId="557A82D3" w14:textId="77777777" w:rsidR="00F31C1D" w:rsidRPr="00586CFD" w:rsidRDefault="00F31C1D" w:rsidP="00F31C1D">
      <w:pPr>
        <w:rPr>
          <w:sz w:val="14"/>
        </w:rPr>
      </w:pPr>
      <w:r w:rsidRPr="00586CFD">
        <w:rPr>
          <w:sz w:val="14"/>
        </w:rPr>
        <w:lastRenderedPageBreak/>
        <w:t xml:space="preserve">Dennis, Ph.D. (UC Berkeley) Associate Professor - African American Literature, M.A. in African American Studies from the University of California, Los Angeles, received research fellowships the Hellman Fund, the University of California President’s Postdoctoral Program, and the Ford Foundation, Scholar-in-Residence at the </w:t>
      </w:r>
      <w:proofErr w:type="spellStart"/>
      <w:r w:rsidRPr="00586CFD">
        <w:rPr>
          <w:sz w:val="14"/>
        </w:rPr>
        <w:t>Schomburg</w:t>
      </w:r>
      <w:proofErr w:type="spellEnd"/>
      <w:r w:rsidRPr="00586CFD">
        <w:rPr>
          <w:sz w:val="14"/>
        </w:rPr>
        <w:t xml:space="preserve"> Center for Research in Black Culture in Harlem, New York, and a recipient of a postdoctoral fellowship in African American Literature at Rutgers University, New Brunswick, American Quarterly, Volume 61, Number 2, June, ‘”You </w:t>
      </w:r>
      <w:proofErr w:type="spellStart"/>
      <w:r w:rsidRPr="00586CFD">
        <w:rPr>
          <w:sz w:val="14"/>
        </w:rPr>
        <w:t>Ain’t</w:t>
      </w:r>
      <w:proofErr w:type="spellEnd"/>
      <w:r w:rsidRPr="00586CFD">
        <w:rPr>
          <w:sz w:val="14"/>
        </w:rPr>
        <w:t xml:space="preserve"> </w:t>
      </w:r>
      <w:proofErr w:type="spellStart"/>
      <w:r w:rsidRPr="00586CFD">
        <w:rPr>
          <w:sz w:val="14"/>
        </w:rPr>
        <w:t>SeenNothin</w:t>
      </w:r>
      <w:proofErr w:type="spellEnd"/>
      <w:r w:rsidRPr="00586CFD">
        <w:rPr>
          <w:sz w:val="14"/>
        </w:rPr>
        <w:t>’ Yet”: Beloved, the American Chain Gang, and the Middle Passage Remix’, pp. 275-278</w:t>
      </w:r>
    </w:p>
    <w:p w14:paraId="57F9CBBE" w14:textId="77777777" w:rsidR="00F31C1D" w:rsidRPr="00586CFD" w:rsidRDefault="00F31C1D" w:rsidP="00F31C1D">
      <w:pPr>
        <w:rPr>
          <w:sz w:val="14"/>
        </w:rPr>
      </w:pPr>
    </w:p>
    <w:p w14:paraId="250A11DD" w14:textId="77777777" w:rsidR="00F31C1D" w:rsidRPr="00586CFD" w:rsidRDefault="00F31C1D" w:rsidP="00F31C1D">
      <w:pPr>
        <w:rPr>
          <w:sz w:val="14"/>
        </w:rPr>
      </w:pPr>
      <w:r w:rsidRPr="00586CFD">
        <w:rPr>
          <w:sz w:val="14"/>
        </w:rPr>
        <w:t>Literary critical discussions of Toni Morrison’s Beloved often describe the text as a “</w:t>
      </w:r>
      <w:proofErr w:type="spellStart"/>
      <w:r w:rsidRPr="00586CFD">
        <w:rPr>
          <w:sz w:val="14"/>
        </w:rPr>
        <w:t>neoslave</w:t>
      </w:r>
      <w:proofErr w:type="spellEnd"/>
      <w:r w:rsidRPr="00586CFD">
        <w:rPr>
          <w:sz w:val="14"/>
        </w:rPr>
        <w:t xml:space="preserve"> narrative.” This designation signifies an African American narrative mode of retrospection, whereby modern black writers such as Margaret Walker, </w:t>
      </w:r>
      <w:proofErr w:type="spellStart"/>
      <w:r w:rsidRPr="00586CFD">
        <w:rPr>
          <w:sz w:val="14"/>
        </w:rPr>
        <w:t>Gayl</w:t>
      </w:r>
      <w:proofErr w:type="spellEnd"/>
      <w:r w:rsidRPr="00586CFD">
        <w:rPr>
          <w:sz w:val="14"/>
        </w:rPr>
        <w:t xml:space="preserve"> Jones, and Ernest Gaines have offered re-visions of the violence and subjection of the transatlantic slave trade through the lens of the “post” slavery moment. In what follows, I problematize this prevailing conception of temporality and historicity with respect to Morrison’s most acclaimed novel, and to U.S. history in general. I do so by reading the text, not as a </w:t>
      </w:r>
      <w:proofErr w:type="spellStart"/>
      <w:r w:rsidRPr="00586CFD">
        <w:rPr>
          <w:sz w:val="14"/>
        </w:rPr>
        <w:t>neoslave</w:t>
      </w:r>
      <w:proofErr w:type="spellEnd"/>
      <w:r w:rsidRPr="00586CFD">
        <w:rPr>
          <w:sz w:val="14"/>
        </w:rPr>
        <w:t xml:space="preserve"> narrative, but rather as a “narrative of </w:t>
      </w:r>
      <w:proofErr w:type="spellStart"/>
      <w:r w:rsidRPr="00586CFD">
        <w:rPr>
          <w:sz w:val="14"/>
        </w:rPr>
        <w:t>neoslavery</w:t>
      </w:r>
      <w:proofErr w:type="spellEnd"/>
      <w:r w:rsidRPr="00586CFD">
        <w:rPr>
          <w:sz w:val="14"/>
        </w:rPr>
        <w:t xml:space="preserve">.” The internment experiences of those such as Beloved, </w:t>
      </w:r>
      <w:proofErr w:type="spellStart"/>
      <w:r w:rsidRPr="00586CFD">
        <w:rPr>
          <w:sz w:val="14"/>
        </w:rPr>
        <w:t>Sethe</w:t>
      </w:r>
      <w:proofErr w:type="spellEnd"/>
      <w:r w:rsidRPr="00586CFD">
        <w:rPr>
          <w:sz w:val="14"/>
        </w:rPr>
        <w:t xml:space="preserve">, Paul D (and </w:t>
      </w:r>
      <w:proofErr w:type="spellStart"/>
      <w:r w:rsidRPr="00586CFD">
        <w:rPr>
          <w:sz w:val="14"/>
        </w:rPr>
        <w:t>Sethe’s</w:t>
      </w:r>
      <w:proofErr w:type="spellEnd"/>
      <w:r w:rsidRPr="00586CFD">
        <w:rPr>
          <w:sz w:val="14"/>
        </w:rPr>
        <w:t xml:space="preserve"> mother, who is lynched aboard a slave ship) underscore how for the African and those of African descent, </w:t>
      </w:r>
      <w:r w:rsidRPr="00586CFD">
        <w:rPr>
          <w:rStyle w:val="Emphasis"/>
        </w:rPr>
        <w:t>the modern prison did not begin with Jeremy Bentham’s panopticon, the Walnut Street Jail, or the Auburn System, but with the</w:t>
      </w:r>
      <w:r w:rsidRPr="00586CFD">
        <w:rPr>
          <w:sz w:val="14"/>
        </w:rPr>
        <w:t xml:space="preserve"> coffles, </w:t>
      </w:r>
      <w:proofErr w:type="spellStart"/>
      <w:r w:rsidRPr="00586CFD">
        <w:rPr>
          <w:sz w:val="14"/>
        </w:rPr>
        <w:t>barracoons</w:t>
      </w:r>
      <w:proofErr w:type="spellEnd"/>
      <w:r w:rsidRPr="00586CFD">
        <w:rPr>
          <w:sz w:val="14"/>
        </w:rPr>
        <w:t xml:space="preserve">, slave ships, and slave “pens” of the </w:t>
      </w:r>
      <w:r w:rsidRPr="00586CFD">
        <w:rPr>
          <w:rStyle w:val="Emphasis"/>
        </w:rPr>
        <w:t>Middle Passage</w:t>
      </w:r>
      <w:r w:rsidRPr="00586CFD">
        <w:rPr>
          <w:sz w:val="14"/>
        </w:rPr>
        <w:t xml:space="preserve">. </w:t>
      </w:r>
      <w:proofErr w:type="gramStart"/>
      <w:r w:rsidRPr="00586CFD">
        <w:rPr>
          <w:sz w:val="14"/>
        </w:rPr>
        <w:t xml:space="preserve">As Dylan Rodriguez argues in this regard: </w:t>
      </w:r>
      <w:r w:rsidRPr="00586CFD">
        <w:rPr>
          <w:rStyle w:val="StyleBoldUnderline"/>
        </w:rPr>
        <w:t>A genealogy of the contemporary prison regime awakens both the historical memory and the sociopolitical logic of the Middle Passage.</w:t>
      </w:r>
      <w:proofErr w:type="gramEnd"/>
      <w:r w:rsidRPr="00586CFD">
        <w:rPr>
          <w:rStyle w:val="StyleBoldUnderline"/>
        </w:rPr>
        <w:t xml:space="preserve"> The prison has come to form a hauntingly similar spatial and temporal continuum between social and biological notions of life and death, banal liberal civic freedom and totalizing </w:t>
      </w:r>
      <w:proofErr w:type="spellStart"/>
      <w:r w:rsidRPr="00586CFD">
        <w:rPr>
          <w:rStyle w:val="StyleBoldUnderline"/>
        </w:rPr>
        <w:t>unfreedom</w:t>
      </w:r>
      <w:proofErr w:type="spellEnd"/>
      <w:r w:rsidRPr="00586CFD">
        <w:rPr>
          <w:rStyle w:val="StyleBoldUnderline"/>
        </w:rPr>
        <w:t>, community and alienation, agency and liquidation, the “human” and the subhuman/nonhuman. In a reconstruction of the Middle Passage</w:t>
      </w:r>
      <w:r w:rsidRPr="00586CFD">
        <w:rPr>
          <w:sz w:val="14"/>
        </w:rPr>
        <w:t xml:space="preserve">’s constitutive logic, </w:t>
      </w:r>
      <w:r w:rsidRPr="00586CFD">
        <w:rPr>
          <w:rStyle w:val="StyleBoldUnderline"/>
        </w:rPr>
        <w:t>the</w:t>
      </w:r>
      <w:r w:rsidRPr="00586CFD">
        <w:rPr>
          <w:sz w:val="14"/>
        </w:rPr>
        <w:t xml:space="preserve"> reinvented </w:t>
      </w:r>
      <w:r w:rsidRPr="00586CFD">
        <w:rPr>
          <w:rStyle w:val="Emphasis"/>
        </w:rPr>
        <w:t>prison regime is articulating and self-valorizing a commitment to efficient and effective bodily immobilization within the mass-based ontological subjection of human beings</w:t>
      </w:r>
      <w:r w:rsidRPr="00586CFD">
        <w:rPr>
          <w:sz w:val="14"/>
        </w:rPr>
        <w:t xml:space="preserve">.9 In Beloved, the transactional relationship between </w:t>
      </w:r>
      <w:proofErr w:type="spellStart"/>
      <w:r w:rsidRPr="00586CFD">
        <w:rPr>
          <w:sz w:val="14"/>
        </w:rPr>
        <w:t>carceral</w:t>
      </w:r>
      <w:proofErr w:type="spellEnd"/>
      <w:r w:rsidRPr="00586CFD">
        <w:rPr>
          <w:sz w:val="14"/>
        </w:rPr>
        <w:t xml:space="preserve"> spaces situated on opposing sides of the 1865 border, underlines a mode of radical counter-historical theorization within Morrison’s text. That is, </w:t>
      </w:r>
      <w:r w:rsidRPr="00586CFD">
        <w:rPr>
          <w:rStyle w:val="StyleBoldUnderline"/>
        </w:rPr>
        <w:t>the central role of prison spaces</w:t>
      </w:r>
      <w:r w:rsidRPr="00586CFD">
        <w:rPr>
          <w:sz w:val="14"/>
        </w:rPr>
        <w:t xml:space="preserve"> vis-à-vis the novel’s overall severing of linear temporality </w:t>
      </w:r>
      <w:r w:rsidRPr="00586CFD">
        <w:rPr>
          <w:rStyle w:val="StyleBoldUnderline"/>
        </w:rPr>
        <w:t xml:space="preserve">underlines its role as narrative reorientation of occidental penology by way of a </w:t>
      </w:r>
      <w:proofErr w:type="spellStart"/>
      <w:r w:rsidRPr="00586CFD">
        <w:rPr>
          <w:rStyle w:val="StyleBoldUnderline"/>
        </w:rPr>
        <w:t>nondiachronic</w:t>
      </w:r>
      <w:proofErr w:type="spellEnd"/>
      <w:r w:rsidRPr="00586CFD">
        <w:rPr>
          <w:rStyle w:val="StyleBoldUnderline"/>
        </w:rPr>
        <w:t xml:space="preserve">, black </w:t>
      </w:r>
      <w:proofErr w:type="spellStart"/>
      <w:r w:rsidRPr="00586CFD">
        <w:rPr>
          <w:rStyle w:val="StyleBoldUnderline"/>
        </w:rPr>
        <w:t>diasporic</w:t>
      </w:r>
      <w:proofErr w:type="spellEnd"/>
      <w:r w:rsidRPr="00586CFD">
        <w:rPr>
          <w:rStyle w:val="StyleBoldUnderline"/>
        </w:rPr>
        <w:t xml:space="preserve"> timeline</w:t>
      </w:r>
      <w:r w:rsidRPr="00586CFD">
        <w:rPr>
          <w:sz w:val="14"/>
        </w:rPr>
        <w:t xml:space="preserve">—or more properly speaking, </w:t>
      </w:r>
      <w:r w:rsidRPr="00586CFD">
        <w:rPr>
          <w:rStyle w:val="StyleBoldUnderline"/>
        </w:rPr>
        <w:t xml:space="preserve">a temporal circularity, about which ostensibly obsolete or </w:t>
      </w:r>
      <w:proofErr w:type="spellStart"/>
      <w:r w:rsidRPr="00586CFD">
        <w:rPr>
          <w:rStyle w:val="StyleBoldUnderline"/>
        </w:rPr>
        <w:t>premodern</w:t>
      </w:r>
      <w:proofErr w:type="spellEnd"/>
      <w:r w:rsidRPr="00586CFD">
        <w:rPr>
          <w:rStyle w:val="StyleBoldUnderline"/>
        </w:rPr>
        <w:t xml:space="preserve"> terror modalities resurface</w:t>
      </w:r>
      <w:r w:rsidRPr="00586CFD">
        <w:rPr>
          <w:sz w:val="14"/>
        </w:rPr>
        <w:t xml:space="preserve"> right along with the text’s putatively dead ghost-child. As Robert Broad has pointed out, Beloved represents the return not only of </w:t>
      </w:r>
      <w:proofErr w:type="spellStart"/>
      <w:r w:rsidRPr="00586CFD">
        <w:rPr>
          <w:sz w:val="14"/>
        </w:rPr>
        <w:t>Sethe’s</w:t>
      </w:r>
      <w:proofErr w:type="spellEnd"/>
      <w:r w:rsidRPr="00586CFD">
        <w:rPr>
          <w:sz w:val="14"/>
        </w:rPr>
        <w:t xml:space="preserve"> “crawling already” baby, but also of all those who were murdered as a direct result of their entombment in the holds, half- and quarterdecks of slave ships during the Middle Passage—the “60 million and more” referred to in the novel’s epigraph.10 Beloved makes reference to her horrifying transatlantic experience in a stream-of-consciousness interlude that occurs well into the text: </w:t>
      </w:r>
      <w:r w:rsidRPr="00586CFD">
        <w:rPr>
          <w:rStyle w:val="StyleBoldUnderline"/>
        </w:rPr>
        <w:t>All of it is now it is always now there will never be a time when I am not crouching and watching others who are crouching too I am always crouching the man on my face is dead his face is not mine . . . some who eat nasty themselves . . . at night I cannot see the dead man on my face . . . small rats do not wait for us to sleep someone is thrashing but there is no room to do it in if we had more to drink we could make tears . . . we are all trying to leave our bodies behind . . . in the beginning we could vomit now we do not now we cannot . . . someone is trembling . . . he is fighting hard to leave his body which is a small bird trembling there is no room to tremble so he is not able to die . . . those able to die are in a pile</w:t>
      </w:r>
      <w:r w:rsidRPr="00586CFD">
        <w:rPr>
          <w:sz w:val="14"/>
        </w:rPr>
        <w:t xml:space="preserve">.11 Compare Beloved’s testimony to that given in 1788 by the Reverend John Newton after he had witnessed conditions aboard European slave vessels. He describes the spaces in which the captives were packed sometimes more than five feet high and sometimes less; and this height is divided toward the middle for the slaves lie in two rows [on platforms] one above the other, on each side of the ship, close to each other like books on a shelf. I have known them so close that the shelf would not easily contain one more. The poor creatures, thus cramped, are likewise in irons for the most part which makes it difficult for them to turn or move or attempt to rise or to lie down without hurting themselves or each other. Every morning . . . more instances than one are found of the living and the dead fastened together.12 </w:t>
      </w:r>
      <w:proofErr w:type="gramStart"/>
      <w:r w:rsidRPr="00586CFD">
        <w:rPr>
          <w:sz w:val="14"/>
        </w:rPr>
        <w:t>Both</w:t>
      </w:r>
      <w:proofErr w:type="gramEnd"/>
      <w:r w:rsidRPr="00586CFD">
        <w:rPr>
          <w:sz w:val="14"/>
        </w:rPr>
        <w:t xml:space="preserve"> </w:t>
      </w:r>
      <w:r w:rsidRPr="00586CFD">
        <w:rPr>
          <w:rStyle w:val="StyleBoldUnderline"/>
        </w:rPr>
        <w:t xml:space="preserve">testimonies describe a Western philosophy of imprisonment that was used from the early modern period </w:t>
      </w:r>
      <w:r w:rsidRPr="00586CFD">
        <w:rPr>
          <w:sz w:val="14"/>
        </w:rPr>
        <w:t xml:space="preserve">through the nineteenth century aboard slave vessels, a system known as “tight-packing.” The teleology of this mass internment system had to do with </w:t>
      </w:r>
      <w:r w:rsidRPr="00586CFD">
        <w:rPr>
          <w:rStyle w:val="StyleBoldUnderline"/>
        </w:rPr>
        <w:t>maximizing the profitability of the trade in human commodities by requiring that slaves be crammed into every inch of available space</w:t>
      </w:r>
      <w:r w:rsidRPr="00586CFD">
        <w:rPr>
          <w:sz w:val="14"/>
        </w:rPr>
        <w:t xml:space="preserve">. The bodies of slave ship prisoners were horizontally pressed together and vertically stacked upon each other in a manner that immobilized captive men, women, and children to such an extent that shifting one’s position or sitting up straight was often impossible. Those entombed in the slave hold were often forced to lie in their own excrement for the entire transatlantic journey. Such methods of </w:t>
      </w:r>
      <w:proofErr w:type="spellStart"/>
      <w:r w:rsidRPr="00586CFD">
        <w:rPr>
          <w:sz w:val="14"/>
        </w:rPr>
        <w:t>bioarchitectural</w:t>
      </w:r>
      <w:proofErr w:type="spellEnd"/>
      <w:r w:rsidRPr="00586CFD">
        <w:rPr>
          <w:sz w:val="14"/>
        </w:rPr>
        <w:t xml:space="preserve"> calculation are evidenced in the now infamous sketch of the Liverpool slaver Brookes. The diagram pictures 451 black figures placed “spoon” style into the holds and tiered platforms of the ship, a number that was three short of what in 1788 was deemed legal for a ship of its size. This sardine-like </w:t>
      </w:r>
      <w:proofErr w:type="spellStart"/>
      <w:r w:rsidRPr="00586CFD">
        <w:rPr>
          <w:sz w:val="14"/>
        </w:rPr>
        <w:t>tiering</w:t>
      </w:r>
      <w:proofErr w:type="spellEnd"/>
      <w:r w:rsidRPr="00586CFD">
        <w:rPr>
          <w:sz w:val="14"/>
        </w:rPr>
        <w:t xml:space="preserve"> of human cargo theoretically allotted a space of six feet long by sixteen inches wide (and approximately two feet high) for every man; five feet, ten inches long by sixteen inches wide for every woman; five feet by fourteen inches for every boy; and four feet by six inches for every girl. That the Brookes carried as many as 609 prisoners (155 more than its capacity) across the Atlantic before the 1788 law was passed exemplifies the dehumanizing spatial techniques by which early </w:t>
      </w:r>
      <w:r w:rsidRPr="00586CFD">
        <w:rPr>
          <w:rStyle w:val="StyleBoldUnderline"/>
        </w:rPr>
        <w:t>modernity’s</w:t>
      </w:r>
      <w:r w:rsidRPr="00586CFD">
        <w:rPr>
          <w:sz w:val="14"/>
        </w:rPr>
        <w:t xml:space="preserve"> first racialized </w:t>
      </w:r>
      <w:r w:rsidRPr="00586CFD">
        <w:rPr>
          <w:rStyle w:val="StyleBoldUnderline"/>
        </w:rPr>
        <w:t>prisons produced mass biological death of genocidal proportions</w:t>
      </w:r>
      <w:r w:rsidRPr="00586CFD">
        <w:rPr>
          <w:sz w:val="14"/>
        </w:rPr>
        <w:t xml:space="preserve">.13 Between 15 and 20 percent of those who began the “passage” in the coffles and </w:t>
      </w:r>
      <w:proofErr w:type="spellStart"/>
      <w:r w:rsidRPr="00586CFD">
        <w:rPr>
          <w:sz w:val="14"/>
        </w:rPr>
        <w:t>barracoons</w:t>
      </w:r>
      <w:proofErr w:type="spellEnd"/>
      <w:r w:rsidRPr="00586CFD">
        <w:rPr>
          <w:sz w:val="14"/>
        </w:rPr>
        <w:t xml:space="preserve"> of Africa perished before reaching the Americas—a figure that amounted to at least 12 million premature deaths.14 For my purposes, however, it is important that we recognize how the incidence of biological death that occurred in the coffles, </w:t>
      </w:r>
      <w:proofErr w:type="spellStart"/>
      <w:r w:rsidRPr="00586CFD">
        <w:rPr>
          <w:sz w:val="14"/>
        </w:rPr>
        <w:t>barracoons</w:t>
      </w:r>
      <w:proofErr w:type="spellEnd"/>
      <w:r w:rsidRPr="00586CFD">
        <w:rPr>
          <w:sz w:val="14"/>
        </w:rPr>
        <w:t>, “</w:t>
      </w:r>
      <w:proofErr w:type="spellStart"/>
      <w:r w:rsidRPr="00586CFD">
        <w:rPr>
          <w:sz w:val="14"/>
        </w:rPr>
        <w:t>fac</w:t>
      </w:r>
      <w:proofErr w:type="spellEnd"/>
      <w:r w:rsidRPr="00586CFD">
        <w:rPr>
          <w:sz w:val="14"/>
        </w:rPr>
        <w:t xml:space="preserve">- </w:t>
      </w:r>
      <w:proofErr w:type="spellStart"/>
      <w:r w:rsidRPr="00586CFD">
        <w:rPr>
          <w:sz w:val="14"/>
        </w:rPr>
        <w:t>tories</w:t>
      </w:r>
      <w:proofErr w:type="spellEnd"/>
      <w:r w:rsidRPr="00586CFD">
        <w:rPr>
          <w:sz w:val="14"/>
        </w:rPr>
        <w:t xml:space="preserve">,” ships, and “pens,” of the Middle Passage does not offer a complete measure of the genocidal abjection of (early) modern imprisonment.15 That both Beloved and Dr. Newton speak of the living and the dead being piled on top of one another and fastened together by chains in the holds of slave ships graphically testifies to how </w:t>
      </w:r>
      <w:r w:rsidRPr="00586CFD">
        <w:rPr>
          <w:rStyle w:val="Emphasis"/>
        </w:rPr>
        <w:t>the killing of the African slave involved more than the taking of her biological life</w:t>
      </w:r>
      <w:r w:rsidRPr="00586CFD">
        <w:rPr>
          <w:sz w:val="14"/>
        </w:rPr>
        <w:t xml:space="preserve">. Stated simply, Black Atlantic and </w:t>
      </w:r>
      <w:r w:rsidRPr="00586CFD">
        <w:rPr>
          <w:rStyle w:val="StyleBoldUnderline"/>
        </w:rPr>
        <w:t xml:space="preserve">“New World” mass internment, enslavement, and genocide </w:t>
      </w:r>
      <w:r w:rsidRPr="00586CFD">
        <w:rPr>
          <w:rStyle w:val="Emphasis"/>
        </w:rPr>
        <w:t>were and are</w:t>
      </w:r>
      <w:r w:rsidRPr="00586CFD">
        <w:rPr>
          <w:rStyle w:val="StyleBoldUnderline"/>
        </w:rPr>
        <w:t xml:space="preserve"> produced as much through the mass reproduction of living death as through the production of biologically expired bodies</w:t>
      </w:r>
      <w:r w:rsidRPr="00586CFD">
        <w:rPr>
          <w:sz w:val="14"/>
        </w:rPr>
        <w:t xml:space="preserve">. Here we might think of the radical import of </w:t>
      </w:r>
      <w:proofErr w:type="spellStart"/>
      <w:r w:rsidRPr="00586CFD">
        <w:rPr>
          <w:rStyle w:val="StyleBoldUnderline"/>
        </w:rPr>
        <w:t>Sethe</w:t>
      </w:r>
      <w:r w:rsidRPr="00586CFD">
        <w:rPr>
          <w:sz w:val="14"/>
        </w:rPr>
        <w:t>’s</w:t>
      </w:r>
      <w:proofErr w:type="spellEnd"/>
      <w:r w:rsidRPr="00586CFD">
        <w:rPr>
          <w:sz w:val="14"/>
        </w:rPr>
        <w:t xml:space="preserve"> only monologue in which she explains the untold reason behind her ostensibly insane act of infanticide: “</w:t>
      </w:r>
      <w:r w:rsidRPr="00586CFD">
        <w:rPr>
          <w:rStyle w:val="Emphasis"/>
        </w:rPr>
        <w:t>If I hadn’t killed her she would have died</w:t>
      </w:r>
      <w:r w:rsidRPr="00586CFD">
        <w:rPr>
          <w:sz w:val="14"/>
        </w:rPr>
        <w:t xml:space="preserve"> and that is something I could not bear.”16 </w:t>
      </w:r>
      <w:r w:rsidRPr="00586CFD">
        <w:rPr>
          <w:rStyle w:val="StyleBoldUnderline"/>
        </w:rPr>
        <w:t xml:space="preserve">If we take into account living death as a fundamental </w:t>
      </w:r>
      <w:r w:rsidRPr="00586CFD">
        <w:rPr>
          <w:rStyle w:val="StyleBoldUnderline"/>
        </w:rPr>
        <w:lastRenderedPageBreak/>
        <w:t>aspect of Middle Passage</w:t>
      </w:r>
      <w:r w:rsidRPr="00586CFD">
        <w:rPr>
          <w:sz w:val="14"/>
        </w:rPr>
        <w:t xml:space="preserve"> and plantation imprisonment, then </w:t>
      </w:r>
      <w:r w:rsidRPr="00586CFD">
        <w:rPr>
          <w:rStyle w:val="StyleBoldUnderline"/>
        </w:rPr>
        <w:t>the number of those killed</w:t>
      </w:r>
      <w:r w:rsidRPr="00586CFD">
        <w:rPr>
          <w:sz w:val="14"/>
        </w:rPr>
        <w:t xml:space="preserve"> in the trade </w:t>
      </w:r>
      <w:r w:rsidRPr="00586CFD">
        <w:rPr>
          <w:rStyle w:val="StyleBoldUnderline"/>
        </w:rPr>
        <w:t>does</w:t>
      </w:r>
      <w:r w:rsidRPr="00586CFD">
        <w:rPr>
          <w:sz w:val="14"/>
        </w:rPr>
        <w:t xml:space="preserve"> indeed </w:t>
      </w:r>
      <w:r w:rsidRPr="00586CFD">
        <w:rPr>
          <w:rStyle w:val="StyleBoldUnderline"/>
        </w:rPr>
        <w:t>approach</w:t>
      </w:r>
      <w:r w:rsidRPr="00586CFD">
        <w:rPr>
          <w:sz w:val="14"/>
        </w:rPr>
        <w:t xml:space="preserve"> the seemingly miscalculated death count of “</w:t>
      </w:r>
      <w:r w:rsidRPr="00586CFD">
        <w:rPr>
          <w:rStyle w:val="StyleBoldUnderline"/>
        </w:rPr>
        <w:t>60 million and more</w:t>
      </w:r>
      <w:r w:rsidRPr="00586CFD">
        <w:rPr>
          <w:sz w:val="14"/>
        </w:rPr>
        <w:t xml:space="preserve">” that appears in Beloved’s epigraph. And, as we shall see below, 60 million and more becomes an even more accurate count if we consider how </w:t>
      </w:r>
      <w:r w:rsidRPr="00586CFD">
        <w:rPr>
          <w:rStyle w:val="StyleBoldUnderline"/>
        </w:rPr>
        <w:t>slavery’s (living) death toll reaches across the border of Emancipation</w:t>
      </w:r>
      <w:r w:rsidRPr="00586CFD">
        <w:rPr>
          <w:sz w:val="14"/>
        </w:rPr>
        <w:t xml:space="preserve">. The inclusion of the category of living death within the techniques of state and corporate killing also allows us to attend to the ways in which </w:t>
      </w:r>
      <w:r w:rsidRPr="00586CFD">
        <w:rPr>
          <w:rStyle w:val="Emphasis"/>
        </w:rPr>
        <w:t>today’s modern version of mass human warehousing—that is, the penitentiary—represents an extension of rather than an antithesis to Middle Passage genocide</w:t>
      </w:r>
      <w:r w:rsidRPr="00586CFD">
        <w:rPr>
          <w:sz w:val="14"/>
        </w:rPr>
        <w:t xml:space="preserve">. As Colin (aka Joan) Dayan states with respect to the connected </w:t>
      </w:r>
      <w:proofErr w:type="spellStart"/>
      <w:r w:rsidRPr="00586CFD">
        <w:rPr>
          <w:sz w:val="14"/>
        </w:rPr>
        <w:t>positionalities</w:t>
      </w:r>
      <w:proofErr w:type="spellEnd"/>
      <w:r w:rsidRPr="00586CFD">
        <w:rPr>
          <w:sz w:val="14"/>
        </w:rPr>
        <w:t xml:space="preserve"> of slave and criminal: “</w:t>
      </w:r>
      <w:r w:rsidRPr="00586CFD">
        <w:rPr>
          <w:rStyle w:val="StyleBoldUnderline"/>
        </w:rPr>
        <w:t>Death takes many forms, including loss of status beyond which life ceases to be politically relevant</w:t>
      </w:r>
      <w:r w:rsidRPr="00586CFD">
        <w:rPr>
          <w:sz w:val="14"/>
        </w:rPr>
        <w:t>.”17</w:t>
      </w:r>
    </w:p>
    <w:p w14:paraId="11C9BCF2" w14:textId="77777777" w:rsidR="00F31C1D" w:rsidRDefault="00F31C1D" w:rsidP="00F31C1D"/>
    <w:p w14:paraId="5C236DD4" w14:textId="126773D7" w:rsidR="00F31C1D" w:rsidRDefault="00F31C1D" w:rsidP="00F31C1D">
      <w:pPr>
        <w:pStyle w:val="Heading3"/>
      </w:pPr>
      <w:r>
        <w:lastRenderedPageBreak/>
        <w:t xml:space="preserve">AT: </w:t>
      </w:r>
      <w:proofErr w:type="spellStart"/>
      <w:r>
        <w:t>Foucauldian</w:t>
      </w:r>
      <w:proofErr w:type="spellEnd"/>
      <w:r>
        <w:t xml:space="preserve"> Ks</w:t>
      </w:r>
    </w:p>
    <w:p w14:paraId="44741B71" w14:textId="77777777" w:rsidR="00F31C1D" w:rsidRPr="00586CFD" w:rsidRDefault="00F31C1D" w:rsidP="00F31C1D">
      <w:pPr>
        <w:pStyle w:val="Heading4"/>
        <w:rPr>
          <w:sz w:val="28"/>
        </w:rPr>
      </w:pPr>
      <w:r w:rsidRPr="00586CFD">
        <w:rPr>
          <w:sz w:val="28"/>
        </w:rPr>
        <w:t xml:space="preserve">The Middle Passage belies any valid interrogation of Occidental penal </w:t>
      </w:r>
      <w:proofErr w:type="spellStart"/>
      <w:r w:rsidRPr="00586CFD">
        <w:rPr>
          <w:sz w:val="28"/>
        </w:rPr>
        <w:t>coloniality</w:t>
      </w:r>
      <w:proofErr w:type="spellEnd"/>
    </w:p>
    <w:p w14:paraId="354D8AB4" w14:textId="77777777" w:rsidR="00F31C1D" w:rsidRPr="00586CFD" w:rsidRDefault="00F31C1D" w:rsidP="00F31C1D">
      <w:pPr>
        <w:rPr>
          <w:rStyle w:val="StyleStyleBold12pt"/>
          <w:sz w:val="28"/>
        </w:rPr>
      </w:pPr>
      <w:r w:rsidRPr="00586CFD">
        <w:rPr>
          <w:rStyle w:val="StyleStyleBold12pt"/>
          <w:sz w:val="28"/>
        </w:rPr>
        <w:t>Childs 09</w:t>
      </w:r>
    </w:p>
    <w:p w14:paraId="7ACEEE42" w14:textId="77777777" w:rsidR="00F31C1D" w:rsidRPr="00586CFD" w:rsidRDefault="00F31C1D" w:rsidP="00F31C1D">
      <w:pPr>
        <w:rPr>
          <w:sz w:val="14"/>
        </w:rPr>
      </w:pPr>
      <w:r w:rsidRPr="00586CFD">
        <w:rPr>
          <w:sz w:val="14"/>
        </w:rPr>
        <w:t xml:space="preserve">Dennis, Ph.D. (UC Berkeley) Associate Professor - African American Literature, M.A. in African American Studies from the University of California, Los Angeles, received research fellowships the Hellman Fund, the University of California President’s Postdoctoral Program, and the Ford Foundation, Scholar-in-Residence at the </w:t>
      </w:r>
      <w:proofErr w:type="spellStart"/>
      <w:r w:rsidRPr="00586CFD">
        <w:rPr>
          <w:sz w:val="14"/>
        </w:rPr>
        <w:t>Schomburg</w:t>
      </w:r>
      <w:proofErr w:type="spellEnd"/>
      <w:r w:rsidRPr="00586CFD">
        <w:rPr>
          <w:sz w:val="14"/>
        </w:rPr>
        <w:t xml:space="preserve"> Center for Research in Black Culture in Harlem, New York, and a recipient of a postdoctoral fellowship in African American Literature at Rutgers University, New Brunswick, American Quarterly, Volume 61, Number 2, June, ‘”You </w:t>
      </w:r>
      <w:proofErr w:type="spellStart"/>
      <w:r w:rsidRPr="00586CFD">
        <w:rPr>
          <w:sz w:val="14"/>
        </w:rPr>
        <w:t>Ain’t</w:t>
      </w:r>
      <w:proofErr w:type="spellEnd"/>
      <w:r w:rsidRPr="00586CFD">
        <w:rPr>
          <w:sz w:val="14"/>
        </w:rPr>
        <w:t xml:space="preserve"> </w:t>
      </w:r>
      <w:proofErr w:type="spellStart"/>
      <w:r w:rsidRPr="00586CFD">
        <w:rPr>
          <w:sz w:val="14"/>
        </w:rPr>
        <w:t>SeenNothin</w:t>
      </w:r>
      <w:proofErr w:type="spellEnd"/>
      <w:r w:rsidRPr="00586CFD">
        <w:rPr>
          <w:sz w:val="14"/>
        </w:rPr>
        <w:t>’ Yet”: Beloved, the American Chain Gang, and the Middle Passage Remix’, pp. 288-289</w:t>
      </w:r>
    </w:p>
    <w:p w14:paraId="6F975621" w14:textId="77777777" w:rsidR="00F31C1D" w:rsidRPr="00586CFD" w:rsidRDefault="00F31C1D" w:rsidP="00F31C1D">
      <w:pPr>
        <w:rPr>
          <w:sz w:val="14"/>
        </w:rPr>
      </w:pPr>
    </w:p>
    <w:p w14:paraId="1BD02F72" w14:textId="77777777" w:rsidR="00F31C1D" w:rsidRPr="00586CFD" w:rsidRDefault="00F31C1D" w:rsidP="00F31C1D">
      <w:pPr>
        <w:rPr>
          <w:sz w:val="14"/>
        </w:rPr>
      </w:pPr>
      <w:r w:rsidRPr="00586CFD">
        <w:rPr>
          <w:sz w:val="14"/>
        </w:rPr>
        <w:t xml:space="preserve">In Beloved, Morrison’s portrayal of the </w:t>
      </w:r>
      <w:proofErr w:type="spellStart"/>
      <w:r w:rsidRPr="00586CFD">
        <w:rPr>
          <w:sz w:val="14"/>
        </w:rPr>
        <w:t>carceral</w:t>
      </w:r>
      <w:proofErr w:type="spellEnd"/>
      <w:r w:rsidRPr="00586CFD">
        <w:rPr>
          <w:sz w:val="14"/>
        </w:rPr>
        <w:t xml:space="preserve"> according to a </w:t>
      </w:r>
      <w:r w:rsidRPr="00586CFD">
        <w:rPr>
          <w:rStyle w:val="StyleBoldUnderline"/>
        </w:rPr>
        <w:t xml:space="preserve">black </w:t>
      </w:r>
      <w:proofErr w:type="spellStart"/>
      <w:r w:rsidRPr="00586CFD">
        <w:rPr>
          <w:rStyle w:val="StyleBoldUnderline"/>
        </w:rPr>
        <w:t>diasporic</w:t>
      </w:r>
      <w:proofErr w:type="spellEnd"/>
      <w:r w:rsidRPr="00586CFD">
        <w:rPr>
          <w:rStyle w:val="StyleBoldUnderline"/>
        </w:rPr>
        <w:t xml:space="preserve"> historical and temporal axis blurs any</w:t>
      </w:r>
      <w:r w:rsidRPr="00586CFD">
        <w:rPr>
          <w:sz w:val="14"/>
        </w:rPr>
        <w:t xml:space="preserve"> such clear </w:t>
      </w:r>
      <w:r w:rsidRPr="00586CFD">
        <w:rPr>
          <w:rStyle w:val="StyleBoldUnderline"/>
        </w:rPr>
        <w:t>distinction between</w:t>
      </w:r>
      <w:r w:rsidRPr="00586CFD">
        <w:rPr>
          <w:sz w:val="14"/>
        </w:rPr>
        <w:t xml:space="preserve"> the exceptional conditions of </w:t>
      </w:r>
      <w:r w:rsidRPr="00586CFD">
        <w:rPr>
          <w:rStyle w:val="StyleBoldUnderline"/>
        </w:rPr>
        <w:t xml:space="preserve">the concentration camp and the various formations of imprisonment to which black captives and other Third World peoples have been subjected from the colonial period in the Americas </w:t>
      </w:r>
      <w:r w:rsidRPr="00586CFD">
        <w:rPr>
          <w:rStyle w:val="Emphasis"/>
        </w:rPr>
        <w:t>through the present</w:t>
      </w:r>
      <w:r w:rsidRPr="00586CFD">
        <w:rPr>
          <w:sz w:val="14"/>
        </w:rPr>
        <w:t xml:space="preserve">.46 A major problem with </w:t>
      </w:r>
      <w:proofErr w:type="spellStart"/>
      <w:r w:rsidRPr="00586CFD">
        <w:rPr>
          <w:sz w:val="14"/>
        </w:rPr>
        <w:t>Agamben’s</w:t>
      </w:r>
      <w:proofErr w:type="spellEnd"/>
      <w:r w:rsidRPr="00586CFD">
        <w:rPr>
          <w:sz w:val="14"/>
        </w:rPr>
        <w:t xml:space="preserve"> comparison of “the camp” to “the prison” has to do more with historiography than methodology. He relies upon Michel </w:t>
      </w:r>
      <w:r w:rsidRPr="00586CFD">
        <w:rPr>
          <w:rStyle w:val="StyleBoldUnderline"/>
        </w:rPr>
        <w:t>Foucault’s prison history</w:t>
      </w:r>
      <w:r w:rsidRPr="00586CFD">
        <w:rPr>
          <w:sz w:val="14"/>
        </w:rPr>
        <w:t xml:space="preserve">, one that somehow </w:t>
      </w:r>
      <w:r w:rsidRPr="00586CFD">
        <w:rPr>
          <w:rStyle w:val="StyleBoldUnderline"/>
        </w:rPr>
        <w:t xml:space="preserve">manages to offer a detailed account of Western </w:t>
      </w:r>
      <w:proofErr w:type="spellStart"/>
      <w:r w:rsidRPr="00586CFD">
        <w:rPr>
          <w:rStyle w:val="StyleBoldUnderline"/>
        </w:rPr>
        <w:t>carceral</w:t>
      </w:r>
      <w:proofErr w:type="spellEnd"/>
      <w:r w:rsidRPr="00586CFD">
        <w:rPr>
          <w:rStyle w:val="StyleBoldUnderline"/>
        </w:rPr>
        <w:t xml:space="preserve"> regimes from feudalism to modernity without giving as much as a passing reference to how slavery or colonialism fit into the picture</w:t>
      </w:r>
      <w:r w:rsidRPr="00586CFD">
        <w:rPr>
          <w:sz w:val="14"/>
        </w:rPr>
        <w:t xml:space="preserve">: prison spaces such as the </w:t>
      </w:r>
      <w:proofErr w:type="spellStart"/>
      <w:r w:rsidRPr="00586CFD">
        <w:rPr>
          <w:sz w:val="14"/>
        </w:rPr>
        <w:t>barracoon</w:t>
      </w:r>
      <w:proofErr w:type="spellEnd"/>
      <w:r w:rsidRPr="00586CFD">
        <w:rPr>
          <w:sz w:val="14"/>
        </w:rPr>
        <w:t xml:space="preserve">, </w:t>
      </w:r>
      <w:r w:rsidRPr="00586CFD">
        <w:rPr>
          <w:rStyle w:val="StyleBoldUnderline"/>
        </w:rPr>
        <w:t>the slave ship</w:t>
      </w:r>
      <w:r w:rsidRPr="00586CFD">
        <w:rPr>
          <w:sz w:val="14"/>
        </w:rPr>
        <w:t xml:space="preserve">, slave pen, plantation, and chain gang camp </w:t>
      </w:r>
      <w:r w:rsidRPr="00586CFD">
        <w:rPr>
          <w:rStyle w:val="StyleBoldUnderline"/>
        </w:rPr>
        <w:t>are not counted as nodes on what he describes as the Western “</w:t>
      </w:r>
      <w:proofErr w:type="spellStart"/>
      <w:r w:rsidRPr="00586CFD">
        <w:rPr>
          <w:rStyle w:val="StyleBoldUnderline"/>
        </w:rPr>
        <w:t>carceral</w:t>
      </w:r>
      <w:proofErr w:type="spellEnd"/>
      <w:r w:rsidRPr="00586CFD">
        <w:rPr>
          <w:rStyle w:val="StyleBoldUnderline"/>
        </w:rPr>
        <w:t xml:space="preserve"> archipelago</w:t>
      </w:r>
      <w:r w:rsidRPr="00586CFD">
        <w:rPr>
          <w:sz w:val="14"/>
        </w:rPr>
        <w:t xml:space="preserve">.” These glaring omissions disclose how </w:t>
      </w:r>
      <w:r w:rsidRPr="00586CFD">
        <w:rPr>
          <w:rStyle w:val="StyleBoldUnderline"/>
        </w:rPr>
        <w:t>the feudal-modern polarity</w:t>
      </w:r>
      <w:r w:rsidRPr="00586CFD">
        <w:rPr>
          <w:sz w:val="14"/>
        </w:rPr>
        <w:t xml:space="preserve"> outlined in Discipline and Punish </w:t>
      </w:r>
      <w:r w:rsidRPr="00586CFD">
        <w:rPr>
          <w:rStyle w:val="StyleBoldUnderline"/>
        </w:rPr>
        <w:t xml:space="preserve">depends on a complete disregard for the centrality of slavery and colonialism in the production of Western </w:t>
      </w:r>
      <w:proofErr w:type="spellStart"/>
      <w:r w:rsidRPr="00586CFD">
        <w:rPr>
          <w:rStyle w:val="StyleBoldUnderline"/>
        </w:rPr>
        <w:t>carceral</w:t>
      </w:r>
      <w:proofErr w:type="spellEnd"/>
      <w:r w:rsidRPr="00586CFD">
        <w:rPr>
          <w:rStyle w:val="StyleBoldUnderline"/>
        </w:rPr>
        <w:t xml:space="preserve"> formations and in the unfolding of occidental modernity as a whole</w:t>
      </w:r>
      <w:r w:rsidRPr="00586CFD">
        <w:rPr>
          <w:sz w:val="14"/>
        </w:rPr>
        <w:t xml:space="preserve">. Morrison’s centering of </w:t>
      </w:r>
      <w:r w:rsidRPr="00586CFD">
        <w:rPr>
          <w:rStyle w:val="StyleBoldUnderline"/>
        </w:rPr>
        <w:t>the Middle Passage</w:t>
      </w:r>
      <w:r w:rsidRPr="00586CFD">
        <w:rPr>
          <w:sz w:val="14"/>
        </w:rPr>
        <w:t xml:space="preserve"> and the plantation as primal sites of racialized punishment </w:t>
      </w:r>
      <w:r w:rsidRPr="00586CFD">
        <w:rPr>
          <w:rStyle w:val="Emphasis"/>
        </w:rPr>
        <w:t>forces us to reevaluate what we are referring to when we speak of “the prison.”</w:t>
      </w:r>
      <w:r w:rsidRPr="00586CFD">
        <w:rPr>
          <w:sz w:val="14"/>
        </w:rPr>
        <w:t xml:space="preserve"> She reveals how </w:t>
      </w:r>
      <w:r w:rsidRPr="00586CFD">
        <w:rPr>
          <w:rStyle w:val="StyleBoldUnderline"/>
        </w:rPr>
        <w:t>the slave ship</w:t>
      </w:r>
      <w:r w:rsidRPr="00586CFD">
        <w:rPr>
          <w:sz w:val="14"/>
        </w:rPr>
        <w:t xml:space="preserve"> and the plantation </w:t>
      </w:r>
      <w:r w:rsidRPr="00586CFD">
        <w:rPr>
          <w:rStyle w:val="StyleBoldUnderline"/>
        </w:rPr>
        <w:t>operated as spatial, racial, and economic templates for subsequent models of coerced labor and human warehousing</w:t>
      </w:r>
      <w:r w:rsidRPr="00586CFD">
        <w:rPr>
          <w:sz w:val="14"/>
        </w:rPr>
        <w:t>—as</w:t>
      </w:r>
      <w:r w:rsidRPr="00586CFD">
        <w:rPr>
          <w:rStyle w:val="StyleBoldUnderline"/>
        </w:rPr>
        <w:t xml:space="preserve"> </w:t>
      </w:r>
      <w:r w:rsidRPr="00586CFD">
        <w:rPr>
          <w:rStyle w:val="Emphasis"/>
        </w:rPr>
        <w:t>America’s original prison industrial complex</w:t>
      </w:r>
      <w:r w:rsidRPr="00586CFD">
        <w:rPr>
          <w:sz w:val="14"/>
        </w:rPr>
        <w:t xml:space="preserve">. Her characters’ experiences symbolize the degree to which, </w:t>
      </w:r>
      <w:r w:rsidRPr="00586CFD">
        <w:rPr>
          <w:rStyle w:val="Emphasis"/>
        </w:rPr>
        <w:t xml:space="preserve">from slavery to </w:t>
      </w:r>
      <w:proofErr w:type="spellStart"/>
      <w:r w:rsidRPr="00586CFD">
        <w:rPr>
          <w:rStyle w:val="Emphasis"/>
        </w:rPr>
        <w:t>neoslavery</w:t>
      </w:r>
      <w:proofErr w:type="spellEnd"/>
      <w:r w:rsidRPr="00586CFD">
        <w:rPr>
          <w:rStyle w:val="Emphasis"/>
        </w:rPr>
        <w:t>, surveillance, incarceration, and collective punishment have made normal life tantamount to a state of siege</w:t>
      </w:r>
      <w:r w:rsidRPr="00586CFD">
        <w:rPr>
          <w:rStyle w:val="StyleBoldUnderline"/>
        </w:rPr>
        <w:t xml:space="preserve">, if not all-out war, </w:t>
      </w:r>
      <w:r w:rsidRPr="00586CFD">
        <w:rPr>
          <w:rStyle w:val="Emphasis"/>
        </w:rPr>
        <w:t>for those branded as internal aliens or natural-born enemies of the state on the basis</w:t>
      </w:r>
      <w:r w:rsidRPr="00586CFD">
        <w:rPr>
          <w:rStyle w:val="StyleBoldUnderline"/>
        </w:rPr>
        <w:t xml:space="preserve"> of the social construct </w:t>
      </w:r>
      <w:r w:rsidRPr="00586CFD">
        <w:rPr>
          <w:rStyle w:val="Emphasis"/>
        </w:rPr>
        <w:t>of race</w:t>
      </w:r>
      <w:r w:rsidRPr="00586CFD">
        <w:rPr>
          <w:rStyle w:val="StyleBoldUnderline"/>
        </w:rPr>
        <w:t>.</w:t>
      </w:r>
      <w:r w:rsidRPr="00586CFD">
        <w:rPr>
          <w:sz w:val="14"/>
        </w:rPr>
        <w:t xml:space="preserve">47 </w:t>
      </w:r>
      <w:r w:rsidRPr="00586CFD">
        <w:rPr>
          <w:rStyle w:val="StyleBoldUnderline"/>
        </w:rPr>
        <w:t xml:space="preserve">Analysis of the integral functionality of white supremacy in relation to U.S. </w:t>
      </w:r>
      <w:proofErr w:type="spellStart"/>
      <w:r w:rsidRPr="00586CFD">
        <w:rPr>
          <w:rStyle w:val="StyleBoldUnderline"/>
        </w:rPr>
        <w:t>carceral</w:t>
      </w:r>
      <w:proofErr w:type="spellEnd"/>
      <w:r w:rsidRPr="00586CFD">
        <w:rPr>
          <w:rStyle w:val="StyleBoldUnderline"/>
        </w:rPr>
        <w:t xml:space="preserve"> modes</w:t>
      </w:r>
      <w:r w:rsidRPr="00586CFD">
        <w:rPr>
          <w:sz w:val="14"/>
        </w:rPr>
        <w:t xml:space="preserve"> in particular, </w:t>
      </w:r>
      <w:r w:rsidRPr="00586CFD">
        <w:rPr>
          <w:rStyle w:val="StyleBoldUnderline"/>
        </w:rPr>
        <w:t>and to Western imperialist mass violence</w:t>
      </w:r>
      <w:r w:rsidRPr="00586CFD">
        <w:rPr>
          <w:sz w:val="14"/>
        </w:rPr>
        <w:t xml:space="preserve"> in general, </w:t>
      </w:r>
      <w:r w:rsidRPr="00586CFD">
        <w:rPr>
          <w:rStyle w:val="StyleBoldUnderline"/>
        </w:rPr>
        <w:t>short-circuits the major historical claim of Foucault’s project</w:t>
      </w:r>
      <w:r w:rsidRPr="00586CFD">
        <w:rPr>
          <w:sz w:val="14"/>
        </w:rPr>
        <w:t xml:space="preserve">: the idea that with the transition from feudalism to modernity, punishment became less public and physically repressive, and more psychologically coercive, refined, and “administratively decent.”48 </w:t>
      </w:r>
      <w:r w:rsidRPr="00586CFD">
        <w:rPr>
          <w:rStyle w:val="StyleBoldUnderline"/>
        </w:rPr>
        <w:t xml:space="preserve">This historical and theoretical blind spot explains Foucault’s mistaken claim that the chain gang was discontinued as a punitive institution in the early nineteenth century, when it ended in France, an ironic </w:t>
      </w:r>
      <w:proofErr w:type="spellStart"/>
      <w:r w:rsidRPr="00586CFD">
        <w:rPr>
          <w:rStyle w:val="StyleBoldUnderline"/>
        </w:rPr>
        <w:t>historiographic</w:t>
      </w:r>
      <w:proofErr w:type="spellEnd"/>
      <w:r w:rsidRPr="00586CFD">
        <w:rPr>
          <w:rStyle w:val="StyleBoldUnderline"/>
        </w:rPr>
        <w:t xml:space="preserve"> oversight considering that America’s more repressive brand of the chain gang system would operate </w:t>
      </w:r>
      <w:r w:rsidRPr="00586CFD">
        <w:rPr>
          <w:sz w:val="14"/>
        </w:rPr>
        <w:t xml:space="preserve">well into the twentieth century—that is, until some two decades before the publication of Discipline and Punish.49 Although the theoretical import of Foucault’s analysis of modern disciplinary regimes cannot be denied, </w:t>
      </w:r>
      <w:r w:rsidRPr="00586CFD">
        <w:rPr>
          <w:rStyle w:val="StyleBoldUnderline"/>
        </w:rPr>
        <w:t xml:space="preserve">the experience of Africans, indigenous peoples, and other colonized and enslaved collectives within locales of Western imperialism belie any categorical separation of </w:t>
      </w:r>
      <w:proofErr w:type="spellStart"/>
      <w:r w:rsidRPr="00586CFD">
        <w:rPr>
          <w:rStyle w:val="StyleBoldUnderline"/>
        </w:rPr>
        <w:t>premodern</w:t>
      </w:r>
      <w:proofErr w:type="spellEnd"/>
      <w:r w:rsidRPr="00586CFD">
        <w:rPr>
          <w:rStyle w:val="StyleBoldUnderline"/>
        </w:rPr>
        <w:t xml:space="preserve"> and modern methods of violence and social control</w:t>
      </w:r>
      <w:r w:rsidRPr="00586CFD">
        <w:rPr>
          <w:sz w:val="14"/>
        </w:rPr>
        <w:t xml:space="preserve">.50 Again, </w:t>
      </w:r>
      <w:r w:rsidRPr="00586CFD">
        <w:rPr>
          <w:rStyle w:val="StyleBoldUnderline"/>
        </w:rPr>
        <w:t xml:space="preserve">the measure of </w:t>
      </w:r>
      <w:proofErr w:type="spellStart"/>
      <w:r w:rsidRPr="00586CFD">
        <w:rPr>
          <w:rStyle w:val="StyleBoldUnderline"/>
        </w:rPr>
        <w:t>necropolitics</w:t>
      </w:r>
      <w:proofErr w:type="spellEnd"/>
      <w:r w:rsidRPr="00586CFD">
        <w:rPr>
          <w:rStyle w:val="StyleBoldUnderline"/>
        </w:rPr>
        <w:t xml:space="preserve"> and the state of (legal) exception in</w:t>
      </w:r>
      <w:r w:rsidRPr="00586CFD">
        <w:rPr>
          <w:sz w:val="14"/>
        </w:rPr>
        <w:t xml:space="preserve"> spaces such as </w:t>
      </w:r>
      <w:r w:rsidRPr="00586CFD">
        <w:rPr>
          <w:rStyle w:val="StyleBoldUnderline"/>
        </w:rPr>
        <w:t>the slave ship</w:t>
      </w:r>
      <w:r w:rsidRPr="00586CFD">
        <w:rPr>
          <w:sz w:val="14"/>
        </w:rPr>
        <w:t xml:space="preserve"> hold, the chattel slave plantation, the </w:t>
      </w:r>
      <w:proofErr w:type="spellStart"/>
      <w:r w:rsidRPr="00586CFD">
        <w:rPr>
          <w:sz w:val="14"/>
        </w:rPr>
        <w:t>postbellum</w:t>
      </w:r>
      <w:proofErr w:type="spellEnd"/>
      <w:r w:rsidRPr="00586CFD">
        <w:rPr>
          <w:sz w:val="14"/>
        </w:rPr>
        <w:t xml:space="preserve"> prison plantation, and the portable chain gang camp </w:t>
      </w:r>
      <w:r w:rsidRPr="00586CFD">
        <w:rPr>
          <w:rStyle w:val="StyleBoldUnderline"/>
        </w:rPr>
        <w:t>cannot be reduced to biological death rates</w:t>
      </w:r>
      <w:r w:rsidRPr="00586CFD">
        <w:rPr>
          <w:sz w:val="14"/>
        </w:rPr>
        <w:t xml:space="preserve">—though, as David </w:t>
      </w:r>
      <w:proofErr w:type="spellStart"/>
      <w:r w:rsidRPr="00586CFD">
        <w:rPr>
          <w:sz w:val="14"/>
        </w:rPr>
        <w:t>Oshinksy</w:t>
      </w:r>
      <w:proofErr w:type="spellEnd"/>
      <w:r w:rsidRPr="00586CFD">
        <w:rPr>
          <w:sz w:val="14"/>
        </w:rPr>
        <w:t xml:space="preserve"> has pointed out, such rates in the case of </w:t>
      </w:r>
      <w:proofErr w:type="spellStart"/>
      <w:r w:rsidRPr="00586CFD">
        <w:rPr>
          <w:sz w:val="14"/>
        </w:rPr>
        <w:t>postbellum</w:t>
      </w:r>
      <w:proofErr w:type="spellEnd"/>
      <w:r w:rsidRPr="00586CFD">
        <w:rPr>
          <w:sz w:val="14"/>
        </w:rPr>
        <w:t xml:space="preserve"> prison camps ranged from 10 to 40 percent.51 For those such as Paul D and the real-life referents for his experience of </w:t>
      </w:r>
      <w:proofErr w:type="spellStart"/>
      <w:r w:rsidRPr="00586CFD">
        <w:rPr>
          <w:sz w:val="14"/>
        </w:rPr>
        <w:t>neoslavery</w:t>
      </w:r>
      <w:proofErr w:type="spellEnd"/>
      <w:r w:rsidRPr="00586CFD">
        <w:rPr>
          <w:sz w:val="14"/>
        </w:rPr>
        <w:t xml:space="preserve">, </w:t>
      </w:r>
      <w:r w:rsidRPr="00586CFD">
        <w:rPr>
          <w:rStyle w:val="StyleBoldUnderline"/>
        </w:rPr>
        <w:t xml:space="preserve">conditions of terror and abjection made biological life tantamount to living death. To limit our conception of </w:t>
      </w:r>
      <w:proofErr w:type="spellStart"/>
      <w:r w:rsidRPr="00586CFD">
        <w:rPr>
          <w:rStyle w:val="StyleBoldUnderline"/>
        </w:rPr>
        <w:t>thanato</w:t>
      </w:r>
      <w:proofErr w:type="spellEnd"/>
      <w:r w:rsidRPr="00586CFD">
        <w:rPr>
          <w:rStyle w:val="StyleBoldUnderline"/>
        </w:rPr>
        <w:t>/</w:t>
      </w:r>
      <w:proofErr w:type="spellStart"/>
      <w:r w:rsidRPr="00586CFD">
        <w:rPr>
          <w:rStyle w:val="StyleBoldUnderline"/>
        </w:rPr>
        <w:t>necropolitics</w:t>
      </w:r>
      <w:proofErr w:type="spellEnd"/>
      <w:r w:rsidRPr="00586CFD">
        <w:rPr>
          <w:rStyle w:val="StyleBoldUnderline"/>
        </w:rPr>
        <w:t xml:space="preserve"> to biological death counts is to negate the genocidal reach of imperialist sovereignty in its protean methodologies of killing.</w:t>
      </w:r>
    </w:p>
    <w:p w14:paraId="25D3ABD7" w14:textId="77777777" w:rsidR="00F31C1D" w:rsidRDefault="00F31C1D" w:rsidP="00F31C1D"/>
    <w:p w14:paraId="69F39783" w14:textId="41086424" w:rsidR="00F31C1D" w:rsidRDefault="00F31C1D" w:rsidP="00F31C1D">
      <w:pPr>
        <w:pStyle w:val="Heading3"/>
      </w:pPr>
      <w:r>
        <w:lastRenderedPageBreak/>
        <w:t>Perm Things</w:t>
      </w:r>
    </w:p>
    <w:p w14:paraId="5F1430DA" w14:textId="77777777" w:rsidR="00F31C1D" w:rsidRDefault="00F31C1D" w:rsidP="00F31C1D">
      <w:pPr>
        <w:pStyle w:val="Heading4"/>
      </w:pPr>
      <w:r>
        <w:t>Perm solves--Counter-memorials are key to subvert racist epistemologies</w:t>
      </w:r>
    </w:p>
    <w:p w14:paraId="24A31508" w14:textId="77777777" w:rsidR="00F31C1D" w:rsidRDefault="00F31C1D" w:rsidP="00F31C1D">
      <w:pPr>
        <w:rPr>
          <w:sz w:val="16"/>
        </w:rPr>
      </w:pPr>
      <w:r w:rsidRPr="005516AE">
        <w:rPr>
          <w:rStyle w:val="StyleStyleBold12pt"/>
        </w:rPr>
        <w:t>Medina 11</w:t>
      </w:r>
      <w:r>
        <w:rPr>
          <w:sz w:val="16"/>
        </w:rPr>
        <w:t xml:space="preserve"> [</w:t>
      </w:r>
      <w:r w:rsidRPr="005516AE">
        <w:rPr>
          <w:sz w:val="16"/>
        </w:rPr>
        <w:t>José Medina</w:t>
      </w:r>
      <w:r>
        <w:rPr>
          <w:sz w:val="16"/>
        </w:rPr>
        <w:t>,</w:t>
      </w:r>
      <w:r w:rsidRPr="005516AE">
        <w:t xml:space="preserve"> </w:t>
      </w:r>
      <w:r w:rsidRPr="005516AE">
        <w:rPr>
          <w:sz w:val="16"/>
        </w:rPr>
        <w:t>Professor of Philosophy, Vanderbilt University</w:t>
      </w:r>
      <w:r>
        <w:rPr>
          <w:sz w:val="16"/>
        </w:rPr>
        <w:t>, “</w:t>
      </w:r>
      <w:r w:rsidRPr="005516AE">
        <w:rPr>
          <w:sz w:val="16"/>
        </w:rPr>
        <w:t xml:space="preserve">Toward a </w:t>
      </w:r>
      <w:proofErr w:type="spellStart"/>
      <w:r w:rsidRPr="005516AE">
        <w:rPr>
          <w:sz w:val="16"/>
        </w:rPr>
        <w:t>Foucaultian</w:t>
      </w:r>
      <w:proofErr w:type="spellEnd"/>
      <w:r w:rsidRPr="005516AE">
        <w:rPr>
          <w:sz w:val="16"/>
        </w:rPr>
        <w:t xml:space="preserve"> Epistemology of Resistance: Counter-Memory, </w:t>
      </w:r>
      <w:proofErr w:type="spellStart"/>
      <w:r w:rsidRPr="005516AE">
        <w:rPr>
          <w:sz w:val="16"/>
        </w:rPr>
        <w:t>Episte</w:t>
      </w:r>
      <w:proofErr w:type="spellEnd"/>
      <w:r w:rsidRPr="005516AE">
        <w:rPr>
          <w:sz w:val="16"/>
        </w:rPr>
        <w:t xml:space="preserve">- </w:t>
      </w:r>
      <w:proofErr w:type="spellStart"/>
      <w:r w:rsidRPr="005516AE">
        <w:rPr>
          <w:sz w:val="16"/>
        </w:rPr>
        <w:t>mic</w:t>
      </w:r>
      <w:proofErr w:type="spellEnd"/>
      <w:r w:rsidRPr="005516AE">
        <w:rPr>
          <w:sz w:val="16"/>
        </w:rPr>
        <w:t xml:space="preserve"> Friction, and Guerrilla Pluralism</w:t>
      </w:r>
      <w:r>
        <w:rPr>
          <w:sz w:val="16"/>
        </w:rPr>
        <w:t xml:space="preserve">”, </w:t>
      </w:r>
      <w:r w:rsidRPr="005516AE">
        <w:rPr>
          <w:sz w:val="16"/>
        </w:rPr>
        <w:t>Foucault Studies, No. 12, pp. 9-35, October 2011</w:t>
      </w:r>
      <w:r>
        <w:rPr>
          <w:sz w:val="16"/>
        </w:rPr>
        <w:t>] //duff</w:t>
      </w:r>
    </w:p>
    <w:p w14:paraId="1F6A94B9" w14:textId="77777777" w:rsidR="00F31C1D" w:rsidRDefault="00F31C1D" w:rsidP="00F31C1D">
      <w:pPr>
        <w:rPr>
          <w:rStyle w:val="StyleBoldUnderline"/>
        </w:rPr>
      </w:pPr>
      <w:r w:rsidRPr="00BB2E69">
        <w:rPr>
          <w:sz w:val="16"/>
        </w:rPr>
        <w:t xml:space="preserve">A </w:t>
      </w:r>
      <w:proofErr w:type="spellStart"/>
      <w:r w:rsidRPr="00BB2E69">
        <w:rPr>
          <w:sz w:val="16"/>
        </w:rPr>
        <w:t>Foucaultian</w:t>
      </w:r>
      <w:proofErr w:type="spellEnd"/>
      <w:r w:rsidRPr="00BB2E69">
        <w:rPr>
          <w:sz w:val="16"/>
        </w:rPr>
        <w:t xml:space="preserve"> </w:t>
      </w:r>
      <w:r w:rsidRPr="00BB2E69">
        <w:rPr>
          <w:rStyle w:val="StyleBoldUnderline"/>
        </w:rPr>
        <w:t>guerrilla pluralism enables us to see how different possibilities of resistance appear for differently constituted and situated subjects as they develop different forms of agency</w:t>
      </w:r>
      <w:r w:rsidRPr="00BB2E69">
        <w:rPr>
          <w:sz w:val="16"/>
        </w:rPr>
        <w:t xml:space="preserve"> with respect to power/knowledge, or rather, power/know- ledge-ignorance. Let me briefly sketch, by way of a conclusion, how this insurrectionary genealogical pluralism can be put to use against ideologies of racial oppression and the forms of white ignorance that they produce. In my application of the </w:t>
      </w:r>
      <w:proofErr w:type="spellStart"/>
      <w:r w:rsidRPr="00BB2E69">
        <w:rPr>
          <w:sz w:val="16"/>
        </w:rPr>
        <w:t>Foucaultian</w:t>
      </w:r>
      <w:proofErr w:type="spellEnd"/>
      <w:r w:rsidRPr="00BB2E69">
        <w:rPr>
          <w:sz w:val="16"/>
        </w:rPr>
        <w:t xml:space="preserve"> approach to white ignorance, we can appreciate the two points high- lighted by Code’s </w:t>
      </w:r>
      <w:proofErr w:type="spellStart"/>
      <w:r w:rsidRPr="00BB2E69">
        <w:rPr>
          <w:sz w:val="16"/>
        </w:rPr>
        <w:t>Foucaultian</w:t>
      </w:r>
      <w:proofErr w:type="spellEnd"/>
      <w:r w:rsidRPr="00BB2E69">
        <w:rPr>
          <w:sz w:val="16"/>
        </w:rPr>
        <w:t xml:space="preserve"> standpoint theory in the context of the epistemology of race: the co-constitutive relations between racial knowledge and racial ignorance, and the unavailability of innocent racialized standpoints. What </w:t>
      </w:r>
      <w:r w:rsidRPr="00BB2E69">
        <w:rPr>
          <w:rStyle w:val="StyleBoldUnderline"/>
        </w:rPr>
        <w:t xml:space="preserve">a </w:t>
      </w:r>
      <w:proofErr w:type="spellStart"/>
      <w:r w:rsidRPr="00BB2E69">
        <w:rPr>
          <w:rStyle w:val="StyleBoldUnderline"/>
        </w:rPr>
        <w:t>Foucaultian</w:t>
      </w:r>
      <w:proofErr w:type="spellEnd"/>
      <w:r w:rsidRPr="00BB2E69">
        <w:rPr>
          <w:rStyle w:val="StyleBoldUnderline"/>
        </w:rPr>
        <w:t xml:space="preserve"> racial epistemology of power/knowledge-ignorance underscores is the constant epistemic struggles that take place in racialized social fields, calling attention to possibilities of resistance and contestation</w:t>
      </w:r>
      <w:r w:rsidRPr="00BB2E69">
        <w:rPr>
          <w:sz w:val="16"/>
        </w:rPr>
        <w:t xml:space="preserve">. In what follows I will compare and contrast Foucault’s guerrilla pluralism applied to racial knowledge/ignorance with one of the most influential accounts in race theory: namely, Charles </w:t>
      </w:r>
      <w:proofErr w:type="spellStart"/>
      <w:r w:rsidRPr="00BB2E69">
        <w:rPr>
          <w:sz w:val="16"/>
        </w:rPr>
        <w:t>Mills’s</w:t>
      </w:r>
      <w:proofErr w:type="spellEnd"/>
      <w:r w:rsidRPr="00BB2E69">
        <w:rPr>
          <w:sz w:val="16"/>
        </w:rPr>
        <w:t xml:space="preserve"> racial epistemology of ignorance. In his now classic The Racial Contract Charles Mills (1997)67 put white ignorance in the agenda of critical race theory. Following a long tradition in African-American philosophy, Mills argued there that privileged</w:t>
      </w:r>
      <w:r w:rsidRPr="00BB2E69">
        <w:rPr>
          <w:rStyle w:val="StyleBoldUnderline"/>
        </w:rPr>
        <w:t xml:space="preserve"> white subjects have become unable to understand the world that they themselves have created;</w:t>
      </w:r>
      <w:r w:rsidRPr="00BB2E69">
        <w:rPr>
          <w:sz w:val="16"/>
        </w:rPr>
        <w:t xml:space="preserve"> and he called attention to the cognitive dysfunctions and pathologies inscribed in the white world, not merely as side-effects, but as constitutive features of the white epistemic economy, </w:t>
      </w:r>
      <w:r w:rsidRPr="00BB2E69">
        <w:rPr>
          <w:rStyle w:val="StyleBoldUnderline"/>
        </w:rPr>
        <w:t>which revolves around epistemic exclusions and a carefully cultivated racial blindness</w:t>
      </w:r>
      <w:r w:rsidRPr="00BB2E69">
        <w:rPr>
          <w:sz w:val="16"/>
        </w:rPr>
        <w:t xml:space="preserve">. As Mills suggests, white ignorance is a form of self-ignorance, but this </w:t>
      </w:r>
      <w:r w:rsidRPr="00BB2E69">
        <w:rPr>
          <w:rStyle w:val="StyleBoldUnderline"/>
        </w:rPr>
        <w:t>racial self-ignorance also produces blindness with respect to racial others and their experiences</w:t>
      </w:r>
      <w:r w:rsidRPr="00BB2E69">
        <w:rPr>
          <w:sz w:val="16"/>
        </w:rPr>
        <w:t xml:space="preserve">. As Code aptly puts it, the white epistemic gaze produces ‚an ongoing ignorance of its own </w:t>
      </w:r>
      <w:proofErr w:type="spellStart"/>
      <w:r w:rsidRPr="00BB2E69">
        <w:rPr>
          <w:sz w:val="16"/>
        </w:rPr>
        <w:t>positionality</w:t>
      </w:r>
      <w:proofErr w:type="spellEnd"/>
      <w:r w:rsidRPr="00BB2E69">
        <w:rPr>
          <w:sz w:val="16"/>
        </w:rPr>
        <w:t xml:space="preserve"> vis-à-vis people variously Othered.‛68 In his recent work Mills has developed a critical epistemology of ignorance which—I want to suggest—overlaps with </w:t>
      </w:r>
      <w:proofErr w:type="spellStart"/>
      <w:r w:rsidRPr="00BB2E69">
        <w:rPr>
          <w:sz w:val="16"/>
        </w:rPr>
        <w:t>Foucaultian</w:t>
      </w:r>
      <w:proofErr w:type="spellEnd"/>
      <w:r w:rsidRPr="00BB2E69">
        <w:rPr>
          <w:sz w:val="16"/>
        </w:rPr>
        <w:t xml:space="preserve"> insurrectionary genealogies in interesting ways. In ‚White Ignorance‛ (2007) Mills emphasizes the role that </w:t>
      </w:r>
      <w:r w:rsidRPr="00BB2E69">
        <w:rPr>
          <w:rStyle w:val="StyleBoldUnderline"/>
        </w:rPr>
        <w:t xml:space="preserve">official histories and hegemonic forms of collective memory play in sustaining white ignorance, and also </w:t>
      </w:r>
      <w:r w:rsidRPr="00BB2E69">
        <w:rPr>
          <w:rStyle w:val="Emphasis"/>
        </w:rPr>
        <w:t>the crucial role that counter-memory needs to play to resist and subvert the epistemic oppression</w:t>
      </w:r>
      <w:r w:rsidRPr="00BB2E69">
        <w:rPr>
          <w:rStyle w:val="StyleBoldUnderline"/>
        </w:rPr>
        <w:t xml:space="preserve"> that condemns the lives of marginalized people to silence or oblivion</w:t>
      </w:r>
      <w:r w:rsidRPr="00BB2E69">
        <w:rPr>
          <w:sz w:val="16"/>
        </w:rPr>
        <w:t>. As Mills puts it, a crucial element in white ignorance is ‚the management of memory,‛ which involves socially orchestrated, exclusionary processes of both remembering and for- getting: ‚if we need to understand collective memory, we also need to understand collective amnesia.‛69 Mills emphasizes that there is ‚an intimate relationship be- tween white identity, white memory, and white amnesia, especially about nonwhite victims.‛70 But fortunately we have ‚</w:t>
      </w:r>
      <w:r w:rsidRPr="00BB2E69">
        <w:rPr>
          <w:rStyle w:val="StyleBoldUnderline"/>
        </w:rPr>
        <w:t>both official and counter-memory, with conflicting judgments about what is important in the past and what is unimportant, what happened and does matter, what happened and does not matter, and what did not happen at all</w:t>
      </w:r>
      <w:r w:rsidRPr="00BB2E69">
        <w:rPr>
          <w:sz w:val="16"/>
        </w:rPr>
        <w:t xml:space="preserve">.‛71 Mills argues that the </w:t>
      </w:r>
      <w:proofErr w:type="spellStart"/>
      <w:r w:rsidRPr="00BB2E69">
        <w:rPr>
          <w:sz w:val="16"/>
        </w:rPr>
        <w:t>postbellum</w:t>
      </w:r>
      <w:proofErr w:type="spellEnd"/>
      <w:r w:rsidRPr="00BB2E69">
        <w:rPr>
          <w:sz w:val="16"/>
        </w:rPr>
        <w:t xml:space="preserve"> national white reconciliation was made possible and was subsequently maintained thanks to ‚the repudiation of an alternative black memory.‛72 There have been </w:t>
      </w:r>
      <w:r w:rsidRPr="00BB2E69">
        <w:rPr>
          <w:rStyle w:val="StyleBoldUnderline"/>
        </w:rPr>
        <w:t>all kinds of mechanisms in white epistemic practices that have contributed to maintain this repudiation in place: blocking black subjectivities from giving testimony, keeping black testimony—when given—out of circulation</w:t>
      </w:r>
      <w:r w:rsidRPr="00BB2E69">
        <w:rPr>
          <w:sz w:val="16"/>
        </w:rPr>
        <w:t>,73 exercising an epistemic assumption against its credibility, etc. In multiple venues of epistemic interaction in the white world, from the streets of white suburbs to the lecture halls of the academy, black voices have been traditionally minimized and heavily constrained in their ability to speak about their own experiences</w:t>
      </w:r>
      <w:proofErr w:type="gramStart"/>
      <w:r w:rsidRPr="00BB2E69">
        <w:rPr>
          <w:sz w:val="16"/>
        </w:rPr>
        <w:t>,74</w:t>
      </w:r>
      <w:proofErr w:type="gramEnd"/>
      <w:r w:rsidRPr="00BB2E69">
        <w:rPr>
          <w:sz w:val="16"/>
        </w:rPr>
        <w:t xml:space="preserve"> when they have been allowed to speak at all (think, for example, of how witnesses of lynching were terrorized into silence until not too long ago). ‚</w:t>
      </w:r>
      <w:r w:rsidRPr="00BB2E69">
        <w:rPr>
          <w:rStyle w:val="StyleBoldUnderline"/>
        </w:rPr>
        <w:t>Black counter-testimony against white mythology has always existed but would originally have been handicapped by the lack of material and cultural capital investment available for its production.‛75</w:t>
      </w:r>
      <w:r>
        <w:rPr>
          <w:rStyle w:val="StyleBoldUnderline"/>
        </w:rPr>
        <w:t xml:space="preserve"> </w:t>
      </w:r>
    </w:p>
    <w:p w14:paraId="1D9D3472" w14:textId="77777777" w:rsidR="00F31C1D" w:rsidRDefault="00F31C1D" w:rsidP="00F31C1D">
      <w:pPr>
        <w:rPr>
          <w:rStyle w:val="StyleBoldUnderline"/>
        </w:rPr>
      </w:pPr>
    </w:p>
    <w:p w14:paraId="7EB8BF05" w14:textId="77777777" w:rsidR="00F31C1D" w:rsidRPr="00A12B08" w:rsidRDefault="00F31C1D" w:rsidP="00F31C1D">
      <w:pPr>
        <w:pStyle w:val="Heading4"/>
      </w:pPr>
      <w:r>
        <w:t>The perm solves – melancholia is necessarily formed through contradiction. Even if there is some link, melancholia is the articulation of certain ethical impossibilities that allows for certain contradictions.</w:t>
      </w:r>
    </w:p>
    <w:p w14:paraId="10851C5A" w14:textId="77777777" w:rsidR="00F31C1D" w:rsidRPr="0049683D" w:rsidRDefault="00F31C1D" w:rsidP="00F31C1D">
      <w:r w:rsidRPr="0049683D">
        <w:rPr>
          <w:rStyle w:val="StyleStyleBold12pt"/>
        </w:rPr>
        <w:t>Kaplan 07</w:t>
      </w:r>
      <w:r>
        <w:t xml:space="preserve"> </w:t>
      </w:r>
      <w:r w:rsidRPr="0049683D">
        <w:rPr>
          <w:sz w:val="16"/>
        </w:rPr>
        <w:t>(Sara Clarke, Assistant Professor in the Ethnic Studies Department at University of California, San Diego “Souls at the Crossroads, Africans on the W</w:t>
      </w:r>
      <w:r>
        <w:rPr>
          <w:sz w:val="16"/>
        </w:rPr>
        <w:t xml:space="preserve">ater: The Politics of </w:t>
      </w:r>
      <w:proofErr w:type="spellStart"/>
      <w:r>
        <w:rPr>
          <w:sz w:val="16"/>
        </w:rPr>
        <w:t>Diasporic</w:t>
      </w:r>
      <w:proofErr w:type="spellEnd"/>
      <w:r>
        <w:rPr>
          <w:sz w:val="16"/>
        </w:rPr>
        <w:t xml:space="preserve"> </w:t>
      </w:r>
      <w:r w:rsidRPr="0049683D">
        <w:rPr>
          <w:sz w:val="16"/>
        </w:rPr>
        <w:t xml:space="preserve">Memory” </w:t>
      </w:r>
      <w:proofErr w:type="spellStart"/>
      <w:r w:rsidRPr="0049683D">
        <w:rPr>
          <w:i/>
          <w:sz w:val="16"/>
        </w:rPr>
        <w:t>Callaloo</w:t>
      </w:r>
      <w:proofErr w:type="spellEnd"/>
      <w:r w:rsidRPr="0049683D">
        <w:rPr>
          <w:i/>
          <w:sz w:val="16"/>
        </w:rPr>
        <w:t xml:space="preserve"> </w:t>
      </w:r>
      <w:r w:rsidRPr="0049683D">
        <w:rPr>
          <w:sz w:val="16"/>
        </w:rPr>
        <w:t xml:space="preserve">Volume </w:t>
      </w:r>
      <w:r>
        <w:rPr>
          <w:sz w:val="16"/>
        </w:rPr>
        <w:t xml:space="preserve">30 Number 2 (Spring 2007) </w:t>
      </w:r>
      <w:proofErr w:type="spellStart"/>
      <w:r>
        <w:rPr>
          <w:sz w:val="16"/>
        </w:rPr>
        <w:t>pg</w:t>
      </w:r>
      <w:proofErr w:type="spellEnd"/>
      <w:r>
        <w:rPr>
          <w:sz w:val="16"/>
        </w:rPr>
        <w:t xml:space="preserve"> 522</w:t>
      </w:r>
      <w:r w:rsidRPr="0049683D">
        <w:rPr>
          <w:sz w:val="16"/>
        </w:rPr>
        <w:t>) NIJ</w:t>
      </w:r>
    </w:p>
    <w:p w14:paraId="5D9D73FF" w14:textId="77777777" w:rsidR="00F31C1D" w:rsidRPr="00A12B08" w:rsidRDefault="00F31C1D" w:rsidP="00F31C1D">
      <w:pPr>
        <w:rPr>
          <w:sz w:val="16"/>
        </w:rPr>
      </w:pPr>
      <w:r w:rsidRPr="00A12B08">
        <w:rPr>
          <w:sz w:val="16"/>
        </w:rPr>
        <w:t xml:space="preserve">As Eula astutely notes, </w:t>
      </w:r>
      <w:proofErr w:type="spellStart"/>
      <w:r w:rsidRPr="00A12B08">
        <w:rPr>
          <w:sz w:val="16"/>
        </w:rPr>
        <w:t>diasporicity</w:t>
      </w:r>
      <w:proofErr w:type="spellEnd"/>
      <w:r w:rsidRPr="00A12B08">
        <w:rPr>
          <w:sz w:val="16"/>
        </w:rPr>
        <w:t xml:space="preserve">—like </w:t>
      </w:r>
      <w:r w:rsidRPr="00A12B08">
        <w:rPr>
          <w:rStyle w:val="StyleBoldUnderline"/>
        </w:rPr>
        <w:t>melancholia—can stake no claim to purity</w:t>
      </w:r>
      <w:proofErr w:type="gramStart"/>
      <w:r w:rsidRPr="00A12B08">
        <w:rPr>
          <w:rStyle w:val="StyleBoldUnderline"/>
        </w:rPr>
        <w:t>,</w:t>
      </w:r>
      <w:r w:rsidRPr="00A12B08">
        <w:rPr>
          <w:rStyle w:val="StyleBoldUnderline"/>
          <w:sz w:val="12"/>
        </w:rPr>
        <w:t>¶</w:t>
      </w:r>
      <w:proofErr w:type="gramEnd"/>
      <w:r w:rsidRPr="00A12B08">
        <w:rPr>
          <w:rStyle w:val="StyleBoldUnderline"/>
          <w:sz w:val="12"/>
        </w:rPr>
        <w:t xml:space="preserve"> </w:t>
      </w:r>
      <w:r w:rsidRPr="00A12B08">
        <w:rPr>
          <w:rStyle w:val="StyleBoldUnderline"/>
        </w:rPr>
        <w:t>radical or otherwise. Constituted at the interstices of space and time, absence and presence</w:t>
      </w:r>
      <w:proofErr w:type="gramStart"/>
      <w:r w:rsidRPr="00A12B08">
        <w:rPr>
          <w:rStyle w:val="StyleBoldUnderline"/>
        </w:rPr>
        <w:t>,</w:t>
      </w:r>
      <w:r w:rsidRPr="00A12B08">
        <w:rPr>
          <w:rStyle w:val="StyleBoldUnderline"/>
          <w:sz w:val="12"/>
        </w:rPr>
        <w:t>¶</w:t>
      </w:r>
      <w:proofErr w:type="gramEnd"/>
      <w:r w:rsidRPr="00A12B08">
        <w:rPr>
          <w:rStyle w:val="StyleBoldUnderline"/>
          <w:sz w:val="12"/>
        </w:rPr>
        <w:t xml:space="preserve"> </w:t>
      </w:r>
      <w:r w:rsidRPr="00A12B08">
        <w:rPr>
          <w:rStyle w:val="StyleBoldUnderline"/>
        </w:rPr>
        <w:t>the erased past and demands for the future, diasporas are formed in and maintained</w:t>
      </w:r>
      <w:r w:rsidRPr="00A12B08">
        <w:rPr>
          <w:rStyle w:val="StyleBoldUnderline"/>
          <w:sz w:val="12"/>
        </w:rPr>
        <w:t xml:space="preserve">¶ </w:t>
      </w:r>
      <w:r w:rsidRPr="00A12B08">
        <w:rPr>
          <w:rStyle w:val="StyleBoldUnderline"/>
        </w:rPr>
        <w:t>through contradiction.</w:t>
      </w:r>
      <w:r w:rsidRPr="00A12B08">
        <w:rPr>
          <w:sz w:val="16"/>
        </w:rPr>
        <w:t xml:space="preserve"> Undeniably, </w:t>
      </w:r>
      <w:proofErr w:type="spellStart"/>
      <w:r w:rsidRPr="00A12B08">
        <w:rPr>
          <w:sz w:val="16"/>
        </w:rPr>
        <w:t>diasporan</w:t>
      </w:r>
      <w:proofErr w:type="spellEnd"/>
      <w:r w:rsidRPr="00A12B08">
        <w:rPr>
          <w:sz w:val="16"/>
        </w:rPr>
        <w:t xml:space="preserve"> thinking can take the form of a regressive</w:t>
      </w:r>
      <w:r w:rsidRPr="00A12B08">
        <w:rPr>
          <w:sz w:val="12"/>
        </w:rPr>
        <w:t>¶</w:t>
      </w:r>
      <w:r w:rsidRPr="00A12B08">
        <w:rPr>
          <w:sz w:val="16"/>
        </w:rPr>
        <w:t xml:space="preserve"> ahistorical essentialism or a backward-looking, delocalized ontology. Just as dangerously</w:t>
      </w:r>
      <w:proofErr w:type="gramStart"/>
      <w:r w:rsidRPr="00A12B08">
        <w:rPr>
          <w:sz w:val="16"/>
        </w:rPr>
        <w:t>,</w:t>
      </w:r>
      <w:r w:rsidRPr="00A12B08">
        <w:rPr>
          <w:sz w:val="12"/>
        </w:rPr>
        <w:t>¶</w:t>
      </w:r>
      <w:proofErr w:type="gramEnd"/>
      <w:r w:rsidRPr="00A12B08">
        <w:rPr>
          <w:sz w:val="16"/>
        </w:rPr>
        <w:t xml:space="preserve"> it can function to elide “the fatal coupling of power and difference”21 that constitutes the</w:t>
      </w:r>
      <w:r w:rsidRPr="00A12B08">
        <w:rPr>
          <w:sz w:val="12"/>
        </w:rPr>
        <w:t>¶</w:t>
      </w:r>
      <w:r w:rsidRPr="00A12B08">
        <w:rPr>
          <w:sz w:val="16"/>
        </w:rPr>
        <w:t xml:space="preserve"> difference between global north and global south, neo-imperialist and neo-colonized. If</w:t>
      </w:r>
      <w:proofErr w:type="gramStart"/>
      <w:r w:rsidRPr="00A12B08">
        <w:rPr>
          <w:sz w:val="16"/>
        </w:rPr>
        <w:t>,</w:t>
      </w:r>
      <w:r w:rsidRPr="00A12B08">
        <w:rPr>
          <w:sz w:val="12"/>
        </w:rPr>
        <w:t>¶</w:t>
      </w:r>
      <w:proofErr w:type="gramEnd"/>
      <w:r w:rsidRPr="00A12B08">
        <w:rPr>
          <w:sz w:val="16"/>
        </w:rPr>
        <w:t xml:space="preserve"> however, </w:t>
      </w:r>
      <w:r w:rsidRPr="00A12B08">
        <w:rPr>
          <w:rStyle w:val="StyleBoldUnderline"/>
        </w:rPr>
        <w:t xml:space="preserve">the practice of </w:t>
      </w:r>
      <w:proofErr w:type="spellStart"/>
      <w:r w:rsidRPr="00A12B08">
        <w:rPr>
          <w:rStyle w:val="StyleBoldUnderline"/>
        </w:rPr>
        <w:t>diasporic</w:t>
      </w:r>
      <w:proofErr w:type="spellEnd"/>
      <w:r w:rsidRPr="00A12B08">
        <w:rPr>
          <w:rStyle w:val="StyleBoldUnderline"/>
        </w:rPr>
        <w:t xml:space="preserve"> melancholia is best understood as the articulation of</w:t>
      </w:r>
      <w:r w:rsidRPr="00A12B08">
        <w:rPr>
          <w:rStyle w:val="StyleBoldUnderline"/>
          <w:sz w:val="12"/>
        </w:rPr>
        <w:t xml:space="preserve">¶ </w:t>
      </w:r>
      <w:r w:rsidRPr="00A12B08">
        <w:rPr>
          <w:rStyle w:val="StyleBoldUnderline"/>
        </w:rPr>
        <w:t xml:space="preserve">certain ethical </w:t>
      </w:r>
      <w:r w:rsidRPr="00A12B08">
        <w:rPr>
          <w:rStyle w:val="StyleBoldUnderline"/>
        </w:rPr>
        <w:lastRenderedPageBreak/>
        <w:t>impossibilities—the impossibility of forgetting, the irremediable nature</w:t>
      </w:r>
      <w:r w:rsidRPr="00A12B08">
        <w:rPr>
          <w:rStyle w:val="StyleBoldUnderline"/>
          <w:sz w:val="12"/>
        </w:rPr>
        <w:t xml:space="preserve">¶ </w:t>
      </w:r>
      <w:r w:rsidRPr="00A12B08">
        <w:rPr>
          <w:rStyle w:val="StyleBoldUnderline"/>
        </w:rPr>
        <w:t>of the loss</w:t>
      </w:r>
      <w:r w:rsidRPr="00A12B08">
        <w:rPr>
          <w:sz w:val="16"/>
        </w:rPr>
        <w:t xml:space="preserve">—then the </w:t>
      </w:r>
      <w:proofErr w:type="spellStart"/>
      <w:r w:rsidRPr="00A12B08">
        <w:rPr>
          <w:sz w:val="16"/>
        </w:rPr>
        <w:t>spatio</w:t>
      </w:r>
      <w:proofErr w:type="spellEnd"/>
      <w:r w:rsidRPr="00A12B08">
        <w:rPr>
          <w:sz w:val="16"/>
        </w:rPr>
        <w:t>-temporal community which it constitutes and by which it is</w:t>
      </w:r>
      <w:r w:rsidRPr="00A12B08">
        <w:rPr>
          <w:sz w:val="12"/>
        </w:rPr>
        <w:t>¶</w:t>
      </w:r>
      <w:r w:rsidRPr="00A12B08">
        <w:rPr>
          <w:sz w:val="16"/>
        </w:rPr>
        <w:t xml:space="preserve"> maintained is, at its best, a geography of political possibility.</w:t>
      </w:r>
    </w:p>
    <w:p w14:paraId="32F1BBA7" w14:textId="77777777" w:rsidR="00F31C1D" w:rsidRDefault="00F31C1D" w:rsidP="00F31C1D">
      <w:pPr>
        <w:rPr>
          <w:b/>
          <w:u w:val="single"/>
        </w:rPr>
      </w:pPr>
    </w:p>
    <w:p w14:paraId="6614071D" w14:textId="2961E16B" w:rsidR="00D25C9A" w:rsidRDefault="00D25C9A" w:rsidP="00D25C9A">
      <w:pPr>
        <w:pStyle w:val="Heading3"/>
      </w:pPr>
      <w:r w:rsidRPr="00D25C9A">
        <w:lastRenderedPageBreak/>
        <w:t>AT: Gender</w:t>
      </w:r>
    </w:p>
    <w:p w14:paraId="498BA001" w14:textId="77777777" w:rsidR="00D25C9A" w:rsidRPr="003C1058" w:rsidRDefault="00D25C9A" w:rsidP="00D25C9A">
      <w:pPr>
        <w:pStyle w:val="Heading4"/>
      </w:pPr>
      <w:r>
        <w:t xml:space="preserve">Mourning the history of the Middle Passage and of Black chattel slavery is necessary to confront racialized sexual violence. Facing this violence acts not as a moment of paralysis, but as connection of the past no longer trying to expunge the past of losses, wounds and injuries. </w:t>
      </w:r>
    </w:p>
    <w:p w14:paraId="0C863290" w14:textId="77777777" w:rsidR="00D25C9A" w:rsidRPr="0049683D" w:rsidRDefault="00D25C9A" w:rsidP="00D25C9A">
      <w:r w:rsidRPr="00D25C9A">
        <w:rPr>
          <w:rStyle w:val="StyleStyleBold12pt"/>
        </w:rPr>
        <w:t>Kaplan 07</w:t>
      </w:r>
      <w:r>
        <w:t xml:space="preserve"> </w:t>
      </w:r>
      <w:r w:rsidRPr="0049683D">
        <w:rPr>
          <w:sz w:val="16"/>
        </w:rPr>
        <w:t>(Sara Clarke, Assistant Professor in the Ethnic Studies Department at University of California, San Diego “Souls at the Crossroads, Africans on the W</w:t>
      </w:r>
      <w:r>
        <w:rPr>
          <w:sz w:val="16"/>
        </w:rPr>
        <w:t xml:space="preserve">ater: The Politics of </w:t>
      </w:r>
      <w:proofErr w:type="spellStart"/>
      <w:r>
        <w:rPr>
          <w:sz w:val="16"/>
        </w:rPr>
        <w:t>Diasporic</w:t>
      </w:r>
      <w:proofErr w:type="spellEnd"/>
      <w:r>
        <w:rPr>
          <w:sz w:val="16"/>
        </w:rPr>
        <w:t xml:space="preserve"> </w:t>
      </w:r>
      <w:r w:rsidRPr="0049683D">
        <w:rPr>
          <w:sz w:val="16"/>
        </w:rPr>
        <w:t xml:space="preserve">Memory” </w:t>
      </w:r>
      <w:proofErr w:type="spellStart"/>
      <w:r w:rsidRPr="0049683D">
        <w:rPr>
          <w:i/>
          <w:sz w:val="16"/>
        </w:rPr>
        <w:t>Callaloo</w:t>
      </w:r>
      <w:proofErr w:type="spellEnd"/>
      <w:r w:rsidRPr="0049683D">
        <w:rPr>
          <w:i/>
          <w:sz w:val="16"/>
        </w:rPr>
        <w:t xml:space="preserve"> </w:t>
      </w:r>
      <w:r w:rsidRPr="0049683D">
        <w:rPr>
          <w:sz w:val="16"/>
        </w:rPr>
        <w:t xml:space="preserve">Volume </w:t>
      </w:r>
      <w:r>
        <w:rPr>
          <w:sz w:val="16"/>
        </w:rPr>
        <w:t xml:space="preserve">30 Number 2 (Spring 2007) </w:t>
      </w:r>
      <w:proofErr w:type="spellStart"/>
      <w:r>
        <w:rPr>
          <w:sz w:val="16"/>
        </w:rPr>
        <w:t>pg</w:t>
      </w:r>
      <w:proofErr w:type="spellEnd"/>
      <w:r>
        <w:rPr>
          <w:sz w:val="16"/>
        </w:rPr>
        <w:t xml:space="preserve"> 520-521</w:t>
      </w:r>
      <w:r w:rsidRPr="0049683D">
        <w:rPr>
          <w:sz w:val="16"/>
        </w:rPr>
        <w:t>) NIJ</w:t>
      </w:r>
    </w:p>
    <w:p w14:paraId="134E7CE1" w14:textId="77777777" w:rsidR="00D25C9A" w:rsidRDefault="00D25C9A" w:rsidP="00D25C9A">
      <w:pPr>
        <w:rPr>
          <w:sz w:val="16"/>
        </w:rPr>
      </w:pPr>
      <w:r w:rsidRPr="003C1058">
        <w:rPr>
          <w:sz w:val="12"/>
        </w:rPr>
        <w:t xml:space="preserve">With Yellow Mary’s decision to remain on </w:t>
      </w:r>
      <w:proofErr w:type="spellStart"/>
      <w:r w:rsidRPr="003C1058">
        <w:rPr>
          <w:sz w:val="12"/>
        </w:rPr>
        <w:t>Dawtah</w:t>
      </w:r>
      <w:proofErr w:type="spellEnd"/>
      <w:r w:rsidRPr="003C1058">
        <w:rPr>
          <w:sz w:val="12"/>
        </w:rPr>
        <w:t xml:space="preserve"> Island, the </w:t>
      </w:r>
      <w:proofErr w:type="spellStart"/>
      <w:r w:rsidRPr="003C1058">
        <w:rPr>
          <w:sz w:val="12"/>
        </w:rPr>
        <w:t>Peazant</w:t>
      </w:r>
      <w:proofErr w:type="spellEnd"/>
      <w:r w:rsidRPr="003C1058">
        <w:rPr>
          <w:sz w:val="12"/>
        </w:rPr>
        <w:t xml:space="preserve"> family—and¶ the women in particular—are forced to confront both a collective history of sexualized¶ racial violence and the possibilities of their emerging future. It is their refusal to recognize¶ Yellow Mary, and thus to come face-to-face with the rearticulated commingling of past</w:t>
      </w:r>
      <w:proofErr w:type="gramStart"/>
      <w:r w:rsidRPr="003C1058">
        <w:rPr>
          <w:sz w:val="12"/>
        </w:rPr>
        <w:t>,¶</w:t>
      </w:r>
      <w:proofErr w:type="gramEnd"/>
      <w:r w:rsidRPr="003C1058">
        <w:rPr>
          <w:sz w:val="12"/>
        </w:rPr>
        <w:t xml:space="preserve"> present, and future that she represents, that brings events at the family picnic to a head.¶ In a rage at the women’s refusal to listen or to see, Eula exposes their fear of revisiting a¶ past about which they each secretly believe that “[whites] </w:t>
      </w:r>
      <w:proofErr w:type="spellStart"/>
      <w:r w:rsidRPr="003C1058">
        <w:rPr>
          <w:sz w:val="12"/>
        </w:rPr>
        <w:t>ruint</w:t>
      </w:r>
      <w:proofErr w:type="spellEnd"/>
      <w:r w:rsidRPr="003C1058">
        <w:rPr>
          <w:sz w:val="12"/>
        </w:rPr>
        <w:t xml:space="preserve"> [their] mothers and their¶ mothers before them.” In her fury,</w:t>
      </w:r>
      <w:r w:rsidRPr="003C1058">
        <w:rPr>
          <w:sz w:val="16"/>
        </w:rPr>
        <w:t xml:space="preserve"> </w:t>
      </w:r>
      <w:r w:rsidRPr="003C1058">
        <w:rPr>
          <w:rStyle w:val="StyleBoldUnderline"/>
        </w:rPr>
        <w:t xml:space="preserve">Eula demands that the </w:t>
      </w:r>
      <w:proofErr w:type="spellStart"/>
      <w:r w:rsidRPr="003C1058">
        <w:rPr>
          <w:rStyle w:val="StyleBoldUnderline"/>
        </w:rPr>
        <w:t>Peazant</w:t>
      </w:r>
      <w:proofErr w:type="spellEnd"/>
      <w:r w:rsidRPr="003C1058">
        <w:rPr>
          <w:rStyle w:val="StyleBoldUnderline"/>
        </w:rPr>
        <w:t xml:space="preserve"> family confront their</w:t>
      </w:r>
      <w:r w:rsidRPr="003C1058">
        <w:rPr>
          <w:rStyle w:val="StyleBoldUnderline"/>
          <w:sz w:val="12"/>
        </w:rPr>
        <w:t xml:space="preserve">¶ </w:t>
      </w:r>
      <w:r w:rsidRPr="003C1058">
        <w:rPr>
          <w:rStyle w:val="StyleBoldUnderline"/>
        </w:rPr>
        <w:t>unspoken history</w:t>
      </w:r>
      <w:r w:rsidRPr="003C1058">
        <w:rPr>
          <w:sz w:val="16"/>
        </w:rPr>
        <w:t xml:space="preserve">, </w:t>
      </w:r>
      <w:r w:rsidRPr="003C1058">
        <w:rPr>
          <w:sz w:val="12"/>
        </w:rPr>
        <w:t>and recognize that “[d]</w:t>
      </w:r>
      <w:proofErr w:type="spellStart"/>
      <w:r w:rsidRPr="003C1058">
        <w:rPr>
          <w:sz w:val="12"/>
        </w:rPr>
        <w:t>eep</w:t>
      </w:r>
      <w:proofErr w:type="spellEnd"/>
      <w:r w:rsidRPr="003C1058">
        <w:rPr>
          <w:sz w:val="12"/>
        </w:rPr>
        <w:t xml:space="preserve"> down,” they each believe</w:t>
      </w:r>
      <w:r w:rsidRPr="003C1058">
        <w:rPr>
          <w:sz w:val="16"/>
        </w:rPr>
        <w:t xml:space="preserve"> </w:t>
      </w:r>
      <w:r w:rsidRPr="003C1058">
        <w:rPr>
          <w:rStyle w:val="StyleBoldUnderline"/>
        </w:rPr>
        <w:t>that “even God</w:t>
      </w:r>
      <w:r w:rsidRPr="003C1058">
        <w:rPr>
          <w:rStyle w:val="StyleBoldUnderline"/>
          <w:sz w:val="12"/>
        </w:rPr>
        <w:t xml:space="preserve">¶ </w:t>
      </w:r>
      <w:r w:rsidRPr="003C1058">
        <w:rPr>
          <w:rStyle w:val="StyleBoldUnderline"/>
        </w:rPr>
        <w:t>can’t heal the wounds of [their] past or protect [them] from the world that put shackles on</w:t>
      </w:r>
      <w:r w:rsidRPr="003C1058">
        <w:rPr>
          <w:rStyle w:val="StyleBoldUnderline"/>
          <w:sz w:val="12"/>
        </w:rPr>
        <w:t xml:space="preserve">¶ </w:t>
      </w:r>
      <w:r w:rsidRPr="003C1058">
        <w:rPr>
          <w:rStyle w:val="StyleBoldUnderline"/>
        </w:rPr>
        <w:t>[their] feet.” She warns against the collective attempt to erase a past of racialized sexual</w:t>
      </w:r>
      <w:r w:rsidRPr="003C1058">
        <w:rPr>
          <w:rStyle w:val="StyleBoldUnderline"/>
          <w:sz w:val="12"/>
        </w:rPr>
        <w:t xml:space="preserve">¶ </w:t>
      </w:r>
      <w:r w:rsidRPr="003C1058">
        <w:rPr>
          <w:rStyle w:val="StyleBoldUnderline"/>
        </w:rPr>
        <w:t>ruination by literally moving on from their place of extended mourning</w:t>
      </w:r>
      <w:r w:rsidRPr="003C1058">
        <w:rPr>
          <w:sz w:val="12"/>
        </w:rPr>
        <w:t>—Ibo Landing:¶ “</w:t>
      </w:r>
      <w:r w:rsidRPr="003C1058">
        <w:rPr>
          <w:rStyle w:val="StyleBoldUnderline"/>
        </w:rPr>
        <w:t xml:space="preserve">Even though you’re all going up North, you all think about being </w:t>
      </w:r>
      <w:proofErr w:type="spellStart"/>
      <w:r w:rsidRPr="003C1058">
        <w:rPr>
          <w:rStyle w:val="StyleBoldUnderline"/>
        </w:rPr>
        <w:t>ruint</w:t>
      </w:r>
      <w:proofErr w:type="spellEnd"/>
      <w:r w:rsidRPr="003C1058">
        <w:rPr>
          <w:rStyle w:val="StyleBoldUnderline"/>
        </w:rPr>
        <w:t>, too</w:t>
      </w:r>
      <w:r w:rsidRPr="003C1058">
        <w:rPr>
          <w:sz w:val="16"/>
        </w:rPr>
        <w:t xml:space="preserve">. </w:t>
      </w:r>
      <w:r w:rsidRPr="003C1058">
        <w:rPr>
          <w:sz w:val="12"/>
        </w:rPr>
        <w:t xml:space="preserve">You think¶ you can cross over to the mainland and run away from it? You’re going to be sorry, sorry¶ if you don’t change your way of thinking before you leave this place” (Making 156). As she¶ finishes speaking, Eula vomits in the sand, reenacting a key scene from </w:t>
      </w:r>
      <w:proofErr w:type="spellStart"/>
      <w:r w:rsidRPr="003C1058">
        <w:rPr>
          <w:sz w:val="12"/>
        </w:rPr>
        <w:t>Paule</w:t>
      </w:r>
      <w:proofErr w:type="spellEnd"/>
      <w:r w:rsidRPr="003C1058">
        <w:rPr>
          <w:sz w:val="12"/>
        </w:rPr>
        <w:t xml:space="preserve"> Marshall’s¶ </w:t>
      </w:r>
      <w:proofErr w:type="spellStart"/>
      <w:r w:rsidRPr="003C1058">
        <w:rPr>
          <w:sz w:val="12"/>
        </w:rPr>
        <w:t>Praisesong</w:t>
      </w:r>
      <w:proofErr w:type="spellEnd"/>
      <w:r w:rsidRPr="003C1058">
        <w:rPr>
          <w:sz w:val="12"/>
        </w:rPr>
        <w:t xml:space="preserve"> for the Widow, in which </w:t>
      </w:r>
      <w:proofErr w:type="spellStart"/>
      <w:r w:rsidRPr="003C1058">
        <w:rPr>
          <w:sz w:val="12"/>
        </w:rPr>
        <w:t>Avey’s</w:t>
      </w:r>
      <w:proofErr w:type="spellEnd"/>
      <w:r w:rsidRPr="003C1058">
        <w:rPr>
          <w:sz w:val="12"/>
        </w:rPr>
        <w:t xml:space="preserve"> evacuation of years of accumulated bile and pain¶ makes her ready to take her rightful place at the annual </w:t>
      </w:r>
      <w:proofErr w:type="spellStart"/>
      <w:r w:rsidRPr="003C1058">
        <w:rPr>
          <w:sz w:val="12"/>
        </w:rPr>
        <w:t>diasporic</w:t>
      </w:r>
      <w:proofErr w:type="spellEnd"/>
      <w:r w:rsidRPr="003C1058">
        <w:rPr>
          <w:sz w:val="12"/>
        </w:rPr>
        <w:t xml:space="preserve"> ceremony, the </w:t>
      </w:r>
      <w:proofErr w:type="spellStart"/>
      <w:r w:rsidRPr="003C1058">
        <w:rPr>
          <w:sz w:val="12"/>
        </w:rPr>
        <w:t>Carriacou</w:t>
      </w:r>
      <w:proofErr w:type="spellEnd"/>
      <w:r w:rsidRPr="003C1058">
        <w:rPr>
          <w:sz w:val="12"/>
        </w:rPr>
        <w:t xml:space="preserve">¶ Shuffle. With Eula’s own expelling of bile, her use of the term cross over is given a double¶ meaning, signifying not only the family’s move to the mainland, but the process of spiritual¶ initiation into the service of the </w:t>
      </w:r>
      <w:proofErr w:type="spellStart"/>
      <w:r w:rsidRPr="003C1058">
        <w:rPr>
          <w:sz w:val="12"/>
        </w:rPr>
        <w:t>diasporic</w:t>
      </w:r>
      <w:proofErr w:type="spellEnd"/>
      <w:r w:rsidRPr="003C1058">
        <w:rPr>
          <w:sz w:val="12"/>
        </w:rPr>
        <w:t xml:space="preserve"> deities.</w:t>
      </w:r>
      <w:r w:rsidRPr="003C1058">
        <w:rPr>
          <w:sz w:val="16"/>
        </w:rPr>
        <w:t xml:space="preserve"> </w:t>
      </w:r>
      <w:r w:rsidRPr="003C1058">
        <w:rPr>
          <w:rStyle w:val="StyleBoldUnderline"/>
        </w:rPr>
        <w:t xml:space="preserve">She calls upon the women of the </w:t>
      </w:r>
      <w:proofErr w:type="spellStart"/>
      <w:r w:rsidRPr="003C1058">
        <w:rPr>
          <w:rStyle w:val="StyleBoldUnderline"/>
        </w:rPr>
        <w:t>Peazant</w:t>
      </w:r>
      <w:proofErr w:type="spellEnd"/>
      <w:r w:rsidRPr="003C1058">
        <w:rPr>
          <w:rStyle w:val="StyleBoldUnderline"/>
          <w:sz w:val="12"/>
        </w:rPr>
        <w:t xml:space="preserve">¶ </w:t>
      </w:r>
      <w:r w:rsidRPr="003C1058">
        <w:rPr>
          <w:rStyle w:val="StyleBoldUnderline"/>
        </w:rPr>
        <w:t>family to cross over from a stance of shame-ridden aborted mourning to one of militant</w:t>
      </w:r>
      <w:r w:rsidRPr="003C1058">
        <w:rPr>
          <w:rStyle w:val="StyleBoldUnderline"/>
          <w:sz w:val="12"/>
        </w:rPr>
        <w:t xml:space="preserve">¶ </w:t>
      </w:r>
      <w:r w:rsidRPr="003C1058">
        <w:rPr>
          <w:rStyle w:val="StyleBoldUnderline"/>
        </w:rPr>
        <w:t>melancholia, to initiate a new relationship with the past that no longer seeks to produce</w:t>
      </w:r>
      <w:r w:rsidRPr="003C1058">
        <w:rPr>
          <w:rStyle w:val="StyleBoldUnderline"/>
          <w:sz w:val="12"/>
        </w:rPr>
        <w:t xml:space="preserve">¶ </w:t>
      </w:r>
      <w:r w:rsidRPr="003C1058">
        <w:rPr>
          <w:rStyle w:val="StyleBoldUnderline"/>
        </w:rPr>
        <w:t>black female purity through the expurgation of historical losses, wounds, and injuries.</w:t>
      </w:r>
      <w:r w:rsidRPr="003C1058">
        <w:rPr>
          <w:rStyle w:val="StyleBoldUnderline"/>
          <w:sz w:val="12"/>
        </w:rPr>
        <w:t xml:space="preserve">¶ </w:t>
      </w:r>
      <w:r w:rsidRPr="003C1058">
        <w:rPr>
          <w:sz w:val="16"/>
        </w:rPr>
        <w:t xml:space="preserve">In so doing, </w:t>
      </w:r>
      <w:r w:rsidRPr="003C1058">
        <w:rPr>
          <w:rStyle w:val="StyleBoldUnderline"/>
        </w:rPr>
        <w:t>she calls for new forms of recognition—both personal and political—that</w:t>
      </w:r>
      <w:r w:rsidRPr="003C1058">
        <w:rPr>
          <w:rStyle w:val="StyleBoldUnderline"/>
          <w:sz w:val="12"/>
        </w:rPr>
        <w:t xml:space="preserve">¶ </w:t>
      </w:r>
      <w:r w:rsidRPr="003C1058">
        <w:rPr>
          <w:rStyle w:val="StyleBoldUnderline"/>
        </w:rPr>
        <w:t>rest upon the articulation of a shared history of raced and gendered violence from which</w:t>
      </w:r>
      <w:r w:rsidRPr="003C1058">
        <w:rPr>
          <w:rStyle w:val="StyleBoldUnderline"/>
          <w:sz w:val="12"/>
        </w:rPr>
        <w:t xml:space="preserve">¶ </w:t>
      </w:r>
      <w:r w:rsidRPr="003C1058">
        <w:rPr>
          <w:rStyle w:val="StyleBoldUnderline"/>
        </w:rPr>
        <w:t>none of them can run.</w:t>
      </w:r>
      <w:r w:rsidRPr="003C1058">
        <w:rPr>
          <w:sz w:val="16"/>
        </w:rPr>
        <w:t>20</w:t>
      </w:r>
    </w:p>
    <w:p w14:paraId="4C634DAB" w14:textId="77777777" w:rsidR="00D25C9A" w:rsidRDefault="00D25C9A" w:rsidP="00D25C9A">
      <w:pPr>
        <w:rPr>
          <w:sz w:val="16"/>
        </w:rPr>
      </w:pPr>
    </w:p>
    <w:p w14:paraId="6E1CB491" w14:textId="5B2C2247" w:rsidR="00D25C9A" w:rsidRPr="00D25C9A" w:rsidRDefault="00D25C9A" w:rsidP="00D25C9A">
      <w:pPr>
        <w:pStyle w:val="Heading4"/>
      </w:pPr>
      <w:r w:rsidRPr="00D25C9A">
        <w:t xml:space="preserve">Slavery and </w:t>
      </w:r>
      <w:proofErr w:type="spellStart"/>
      <w:r w:rsidRPr="00D25C9A">
        <w:t>Coloniality</w:t>
      </w:r>
      <w:proofErr w:type="spellEnd"/>
      <w:r w:rsidRPr="00D25C9A">
        <w:t xml:space="preserve"> are the vehicles that enable gendered violence to persist – the aff makes the struggle against gendered violence impossible by masking the very system that creates the condition of living hell for colonized bodies </w:t>
      </w:r>
    </w:p>
    <w:p w14:paraId="5E481330" w14:textId="77777777" w:rsidR="00D25C9A" w:rsidRPr="00980315" w:rsidRDefault="00D25C9A" w:rsidP="00D25C9A">
      <w:proofErr w:type="spellStart"/>
      <w:r w:rsidRPr="00D25C9A">
        <w:rPr>
          <w:rStyle w:val="StyleStyleBold12pt"/>
        </w:rPr>
        <w:t>Lugones</w:t>
      </w:r>
      <w:proofErr w:type="spellEnd"/>
      <w:r w:rsidRPr="00D25C9A">
        <w:rPr>
          <w:rStyle w:val="StyleStyleBold12pt"/>
        </w:rPr>
        <w:t xml:space="preserve"> 10</w:t>
      </w:r>
      <w:r w:rsidRPr="00980315">
        <w:t xml:space="preserve"> (Maria, Argentine scholar, philosopher, feminist, and an Associate Professor of Comparative Literature and Philosophy, Interpretation, and Culture and of Philosophy and of Women's Studies at Binghamton University, "Toward a </w:t>
      </w:r>
      <w:proofErr w:type="spellStart"/>
      <w:r w:rsidRPr="00980315">
        <w:t>decolonial</w:t>
      </w:r>
      <w:proofErr w:type="spellEnd"/>
      <w:r w:rsidRPr="00980315">
        <w:t xml:space="preserve"> feminism." </w:t>
      </w:r>
      <w:proofErr w:type="spellStart"/>
      <w:r w:rsidRPr="00980315">
        <w:t>Hypatia</w:t>
      </w:r>
      <w:proofErr w:type="spellEnd"/>
      <w:r w:rsidRPr="00980315">
        <w:t xml:space="preserve"> 25.4</w:t>
      </w:r>
      <w:bookmarkStart w:id="1" w:name="_GoBack"/>
      <w:bookmarkEnd w:id="1"/>
      <w:r w:rsidRPr="00980315">
        <w:t>, 742-759)</w:t>
      </w:r>
    </w:p>
    <w:p w14:paraId="0E1503AA" w14:textId="77777777" w:rsidR="00D25C9A" w:rsidRPr="00980315" w:rsidRDefault="00D25C9A" w:rsidP="00D25C9A">
      <w:pPr>
        <w:rPr>
          <w:rStyle w:val="StyleStyleBold12pt"/>
          <w:sz w:val="28"/>
        </w:rPr>
      </w:pPr>
    </w:p>
    <w:p w14:paraId="573A4176" w14:textId="77777777" w:rsidR="00D25C9A" w:rsidRPr="00980315" w:rsidRDefault="00D25C9A" w:rsidP="00D25C9A">
      <w:pPr>
        <w:rPr>
          <w:sz w:val="8"/>
        </w:rPr>
      </w:pPr>
      <w:r w:rsidRPr="00980315">
        <w:rPr>
          <w:sz w:val="8"/>
        </w:rPr>
        <w:t xml:space="preserve">With colonial modernity, </w:t>
      </w:r>
      <w:r w:rsidRPr="00980315">
        <w:rPr>
          <w:rStyle w:val="StyleBoldUnderline"/>
        </w:rPr>
        <w:t xml:space="preserve">beginning with the colonization of the </w:t>
      </w:r>
      <w:proofErr w:type="spellStart"/>
      <w:r w:rsidRPr="00980315">
        <w:rPr>
          <w:rStyle w:val="StyleBoldUnderline"/>
        </w:rPr>
        <w:t>Ameri</w:t>
      </w:r>
      <w:proofErr w:type="spellEnd"/>
      <w:r w:rsidRPr="00980315">
        <w:rPr>
          <w:rStyle w:val="StyleBoldUnderline"/>
        </w:rPr>
        <w:t xml:space="preserve">- </w:t>
      </w:r>
      <w:proofErr w:type="spellStart"/>
      <w:proofErr w:type="gramStart"/>
      <w:r w:rsidRPr="00980315">
        <w:rPr>
          <w:rStyle w:val="StyleBoldUnderline"/>
        </w:rPr>
        <w:t>cas</w:t>
      </w:r>
      <w:proofErr w:type="spellEnd"/>
      <w:proofErr w:type="gramEnd"/>
      <w:r w:rsidRPr="00980315">
        <w:rPr>
          <w:rStyle w:val="StyleBoldUnderline"/>
        </w:rPr>
        <w:t xml:space="preserve"> and the Caribbean, the modern hierarchical dichotomous distinction between men and women became known as characteristically human and a mark of civilization</w:t>
      </w:r>
      <w:r w:rsidRPr="00980315">
        <w:rPr>
          <w:sz w:val="8"/>
        </w:rPr>
        <w:t xml:space="preserve">. </w:t>
      </w:r>
      <w:r w:rsidRPr="00980315">
        <w:rPr>
          <w:rStyle w:val="StyleBoldUnderline"/>
        </w:rPr>
        <w:t xml:space="preserve">Indigenous peoples of the Americas and en- slaved </w:t>
      </w:r>
      <w:proofErr w:type="spellStart"/>
      <w:r w:rsidRPr="00980315">
        <w:rPr>
          <w:rStyle w:val="StyleBoldUnderline"/>
        </w:rPr>
        <w:t>Airicans</w:t>
      </w:r>
      <w:proofErr w:type="spellEnd"/>
      <w:r w:rsidRPr="00980315">
        <w:rPr>
          <w:rStyle w:val="StyleBoldUnderline"/>
        </w:rPr>
        <w:t xml:space="preserve"> were understood as not human, as animals, as monstrously and aberrantly sexual, wild</w:t>
      </w:r>
      <w:r w:rsidRPr="00980315">
        <w:rPr>
          <w:sz w:val="8"/>
        </w:rPr>
        <w:t xml:space="preserve">. </w:t>
      </w:r>
      <w:r w:rsidRPr="00980315">
        <w:rPr>
          <w:rStyle w:val="StyleBoldUnderline"/>
        </w:rPr>
        <w:t>The dichotomous gender distinction became a mark of civilization: Only the civilized are men or women</w:t>
      </w:r>
      <w:r w:rsidRPr="00980315">
        <w:rPr>
          <w:sz w:val="8"/>
        </w:rPr>
        <w:t xml:space="preserve">. The </w:t>
      </w:r>
      <w:r w:rsidRPr="00980315">
        <w:rPr>
          <w:rStyle w:val="StyleBoldUnderline"/>
        </w:rPr>
        <w:t>European bourgeois man is</w:t>
      </w:r>
      <w:r w:rsidRPr="00980315">
        <w:rPr>
          <w:sz w:val="8"/>
        </w:rPr>
        <w:t xml:space="preserve"> </w:t>
      </w:r>
      <w:r w:rsidRPr="00980315">
        <w:rPr>
          <w:rStyle w:val="StyleBoldUnderline"/>
        </w:rPr>
        <w:t xml:space="preserve">a subject, fit for rule, for the public, a being of civilization, heterosexual, Christian, a being of </w:t>
      </w:r>
      <w:r w:rsidRPr="00980315">
        <w:rPr>
          <w:rStyle w:val="Emphasis"/>
        </w:rPr>
        <w:t>mind and reason</w:t>
      </w:r>
      <w:r w:rsidRPr="00980315">
        <w:rPr>
          <w:sz w:val="8"/>
        </w:rPr>
        <w:t xml:space="preserve">. The European bourgeois woman is not his complement, but the one who reproduces race and capital. This is tightly bound to her sexual purity, passivity, </w:t>
      </w:r>
      <w:proofErr w:type="gramStart"/>
      <w:r w:rsidRPr="00980315">
        <w:rPr>
          <w:sz w:val="8"/>
        </w:rPr>
        <w:t>home</w:t>
      </w:r>
      <w:proofErr w:type="gramEnd"/>
      <w:r w:rsidRPr="00980315">
        <w:rPr>
          <w:sz w:val="8"/>
        </w:rPr>
        <w:t>-</w:t>
      </w:r>
      <w:proofErr w:type="spellStart"/>
      <w:r w:rsidRPr="00980315">
        <w:rPr>
          <w:sz w:val="8"/>
        </w:rPr>
        <w:t>boundedness</w:t>
      </w:r>
      <w:proofErr w:type="spellEnd"/>
      <w:r w:rsidRPr="00980315">
        <w:rPr>
          <w:sz w:val="8"/>
        </w:rPr>
        <w:t xml:space="preserve">. The bourgeois white Europeans are civilized; they are fully human. </w:t>
      </w:r>
      <w:r w:rsidRPr="00980315">
        <w:rPr>
          <w:rStyle w:val="StyleBoldUnderline"/>
        </w:rPr>
        <w:t xml:space="preserve">Being gendered in this dichotomous manner makes being a </w:t>
      </w:r>
      <w:proofErr w:type="spellStart"/>
      <w:r w:rsidRPr="00980315">
        <w:rPr>
          <w:rStyle w:val="StyleBoldUnderline"/>
        </w:rPr>
        <w:t>mana</w:t>
      </w:r>
      <w:proofErr w:type="spellEnd"/>
      <w:r w:rsidRPr="00980315">
        <w:rPr>
          <w:rStyle w:val="StyleBoldUnderline"/>
        </w:rPr>
        <w:t xml:space="preserve"> mark of humanity</w:t>
      </w:r>
      <w:r w:rsidRPr="00980315">
        <w:rPr>
          <w:sz w:val="8"/>
        </w:rPr>
        <w:t xml:space="preserve">. </w:t>
      </w:r>
      <w:r w:rsidRPr="00980315">
        <w:rPr>
          <w:rStyle w:val="StyleBoldUnderline"/>
        </w:rPr>
        <w:t>Women are human in their relation to white, bourgeois, European men</w:t>
      </w:r>
      <w:r w:rsidRPr="00980315">
        <w:rPr>
          <w:sz w:val="8"/>
        </w:rPr>
        <w:t xml:space="preserve">. </w:t>
      </w:r>
      <w:r w:rsidRPr="00980315">
        <w:rPr>
          <w:rStyle w:val="StyleBoldUnderline"/>
        </w:rPr>
        <w:t>The hierarchical dichotomy as a mark of the human becomes also a normative tool to damn the colonized</w:t>
      </w:r>
      <w:r w:rsidRPr="00980315">
        <w:rPr>
          <w:sz w:val="8"/>
        </w:rPr>
        <w:t xml:space="preserve">. As the behavior and personalities/ souls of the colonized are judged as bestial, of animals, the colonized are </w:t>
      </w:r>
      <w:proofErr w:type="spellStart"/>
      <w:r w:rsidRPr="00980315">
        <w:rPr>
          <w:sz w:val="8"/>
        </w:rPr>
        <w:t>nongendered</w:t>
      </w:r>
      <w:proofErr w:type="spellEnd"/>
      <w:r w:rsidRPr="00980315">
        <w:rPr>
          <w:sz w:val="8"/>
        </w:rPr>
        <w:t xml:space="preserve">, promiscuous, grotesquely sexual, </w:t>
      </w:r>
      <w:proofErr w:type="gramStart"/>
      <w:r w:rsidRPr="00980315">
        <w:rPr>
          <w:sz w:val="8"/>
        </w:rPr>
        <w:t>sinful</w:t>
      </w:r>
      <w:proofErr w:type="gramEnd"/>
      <w:r w:rsidRPr="00980315">
        <w:rPr>
          <w:sz w:val="8"/>
        </w:rPr>
        <w:t xml:space="preserve">. Though at this time the understanding of sex was not dimorphic, </w:t>
      </w:r>
      <w:r w:rsidRPr="00980315">
        <w:rPr>
          <w:rStyle w:val="StyleBoldUnderline"/>
        </w:rPr>
        <w:t>animals were differentiated since the conquest and colonization of the Americas as males and females, the male being the perfection, the female, the inversion, deformation of the male</w:t>
      </w:r>
      <w:r w:rsidRPr="00980315">
        <w:rPr>
          <w:sz w:val="8"/>
        </w:rPr>
        <w:t xml:space="preserve">. Hermaphrodites, sodomites, viragos were all understood as deviations from male perfection. </w:t>
      </w:r>
      <w:r w:rsidRPr="00980315">
        <w:rPr>
          <w:rStyle w:val="StyleBoldUnderline"/>
        </w:rPr>
        <w:t>As primitive, wild, not quite human, the colonized were also understood sexually as males and females, the female the inferior, inverted male.</w:t>
      </w:r>
      <w:r w:rsidRPr="00980315">
        <w:rPr>
          <w:sz w:val="8"/>
        </w:rPr>
        <w:t xml:space="preserve"> But to the extent that the civilizing mission and conversion to Christianity has been always present in the ideological conception of conquest and colonization, colonized “males” are also judged from the normative understanding of “man,” and colonized “females” are judged from the normative understanding of “woman.”’ The priests and the church overtly presented their mission as transforming the colonized animals into human beings through conversion. From this point of view, </w:t>
      </w:r>
      <w:proofErr w:type="spellStart"/>
      <w:r w:rsidRPr="00980315">
        <w:rPr>
          <w:sz w:val="8"/>
        </w:rPr>
        <w:t>colo</w:t>
      </w:r>
      <w:proofErr w:type="spellEnd"/>
      <w:r w:rsidRPr="00980315">
        <w:rPr>
          <w:sz w:val="8"/>
        </w:rPr>
        <w:t xml:space="preserve">- </w:t>
      </w:r>
      <w:proofErr w:type="spellStart"/>
      <w:r w:rsidRPr="00980315">
        <w:rPr>
          <w:sz w:val="8"/>
        </w:rPr>
        <w:t>nized</w:t>
      </w:r>
      <w:proofErr w:type="spellEnd"/>
      <w:r w:rsidRPr="00980315">
        <w:rPr>
          <w:sz w:val="8"/>
        </w:rPr>
        <w:t xml:space="preserve"> people became males and females. Males became not-human-as- not-men, the human trait, and colonized females became not-human-as- not-women. </w:t>
      </w:r>
      <w:r w:rsidRPr="00980315">
        <w:rPr>
          <w:rStyle w:val="StyleBoldUnderline"/>
        </w:rPr>
        <w:t>Consequently, though sexually colonized females’ lack was understood in relation to male perfection, her human lack compared her only to women. Colonized females were never understood as' lacking because they were not men-like.</w:t>
      </w:r>
      <w:r w:rsidRPr="00980315">
        <w:rPr>
          <w:sz w:val="8"/>
        </w:rPr>
        <w:t xml:space="preserve"> Colonized men were not understood to be lacking as not being women-like. Notice the important distinction between sex and gender at this time, which is </w:t>
      </w:r>
      <w:proofErr w:type="spellStart"/>
      <w:r w:rsidRPr="00980315">
        <w:rPr>
          <w:sz w:val="8"/>
        </w:rPr>
        <w:t>conilated</w:t>
      </w:r>
      <w:proofErr w:type="spellEnd"/>
      <w:r w:rsidRPr="00980315">
        <w:rPr>
          <w:sz w:val="8"/>
        </w:rPr>
        <w:t xml:space="preserve"> later as sexual dimorphism becomes the companion of the dichotomous understanding of gender</w:t>
      </w:r>
      <w:r w:rsidRPr="00980315">
        <w:rPr>
          <w:rStyle w:val="StyleBoldUnderline"/>
        </w:rPr>
        <w:t xml:space="preserve">. What has </w:t>
      </w:r>
      <w:r w:rsidRPr="00980315">
        <w:rPr>
          <w:rStyle w:val="StyleBoldUnderline"/>
        </w:rPr>
        <w:lastRenderedPageBreak/>
        <w:t xml:space="preserve">been understood as the feminization of colonized men seems rather a gesture of humiliation, attributing sexual passivity to the threat of rape. This tension between </w:t>
      </w:r>
      <w:proofErr w:type="spellStart"/>
      <w:r w:rsidRPr="00980315">
        <w:rPr>
          <w:rStyle w:val="StyleBoldUnderline"/>
        </w:rPr>
        <w:t>hypersexuality</w:t>
      </w:r>
      <w:proofErr w:type="spellEnd"/>
      <w:r w:rsidRPr="00980315">
        <w:rPr>
          <w:rStyle w:val="StyleBoldUnderline"/>
        </w:rPr>
        <w:t xml:space="preserve"> and sexual </w:t>
      </w:r>
      <w:proofErr w:type="spellStart"/>
      <w:r w:rsidRPr="00980315">
        <w:rPr>
          <w:rStyle w:val="StyleBoldUnderline"/>
        </w:rPr>
        <w:t>passiv</w:t>
      </w:r>
      <w:proofErr w:type="spellEnd"/>
      <w:r w:rsidRPr="00980315">
        <w:rPr>
          <w:rStyle w:val="StyleBoldUnderline"/>
        </w:rPr>
        <w:t>-</w:t>
      </w:r>
      <w:r w:rsidRPr="00980315">
        <w:rPr>
          <w:rStyle w:val="StyleBoldUnderline"/>
          <w:sz w:val="12"/>
        </w:rPr>
        <w:t>¶</w:t>
      </w:r>
      <w:r w:rsidRPr="00980315">
        <w:rPr>
          <w:rStyle w:val="StyleBoldUnderline"/>
        </w:rPr>
        <w:t xml:space="preserve"> </w:t>
      </w:r>
      <w:proofErr w:type="spellStart"/>
      <w:r w:rsidRPr="00980315">
        <w:rPr>
          <w:rStyle w:val="StyleBoldUnderline"/>
        </w:rPr>
        <w:t>ity</w:t>
      </w:r>
      <w:proofErr w:type="spellEnd"/>
      <w:r w:rsidRPr="00980315">
        <w:rPr>
          <w:rStyle w:val="StyleBoldUnderline"/>
        </w:rPr>
        <w:t xml:space="preserve"> defines one of the domains of masculine subjection of the colonized.</w:t>
      </w:r>
      <w:r w:rsidRPr="00980315">
        <w:rPr>
          <w:sz w:val="8"/>
        </w:rPr>
        <w:t xml:space="preserve"> </w:t>
      </w:r>
      <w:r w:rsidRPr="00980315">
        <w:rPr>
          <w:rStyle w:val="StyleBoldUnderline"/>
        </w:rPr>
        <w:t xml:space="preserve">The colonial civilizing mission was the </w:t>
      </w:r>
      <w:r w:rsidRPr="00980315">
        <w:rPr>
          <w:rStyle w:val="Emphasis"/>
        </w:rPr>
        <w:t>euphemistic mask of brutal access to people’s bodies through unimaginable exploitation, violent sexual violation, control of reproduction, and systematic terror</w:t>
      </w:r>
      <w:r w:rsidRPr="00980315">
        <w:rPr>
          <w:rStyle w:val="StyleBoldUnderline"/>
        </w:rPr>
        <w:t>, which included, for example, feeding living people to dogs and making pouches</w:t>
      </w:r>
      <w:r w:rsidRPr="00980315">
        <w:rPr>
          <w:rStyle w:val="StyleBoldUnderline"/>
          <w:sz w:val="12"/>
        </w:rPr>
        <w:t>¶</w:t>
      </w:r>
      <w:r w:rsidRPr="00980315">
        <w:rPr>
          <w:rStyle w:val="StyleBoldUnderline"/>
        </w:rPr>
        <w:t xml:space="preserve"> and hats from the vaginas of brutally killed indigenous females</w:t>
      </w:r>
      <w:r w:rsidRPr="00980315">
        <w:rPr>
          <w:sz w:val="8"/>
        </w:rPr>
        <w:t xml:space="preserve">. The </w:t>
      </w:r>
      <w:r w:rsidRPr="00980315">
        <w:rPr>
          <w:rStyle w:val="StyleBoldUnderline"/>
        </w:rPr>
        <w:t>civilizing mission used the hierarchical gender dichotomy as a judgment</w:t>
      </w:r>
      <w:proofErr w:type="gramStart"/>
      <w:r w:rsidRPr="00980315">
        <w:rPr>
          <w:rStyle w:val="StyleBoldUnderline"/>
        </w:rPr>
        <w:t>,</w:t>
      </w:r>
      <w:r w:rsidRPr="00980315">
        <w:rPr>
          <w:rStyle w:val="StyleBoldUnderline"/>
          <w:sz w:val="12"/>
        </w:rPr>
        <w:t>¶</w:t>
      </w:r>
      <w:proofErr w:type="gramEnd"/>
      <w:r w:rsidRPr="00980315">
        <w:rPr>
          <w:rStyle w:val="StyleBoldUnderline"/>
        </w:rPr>
        <w:t xml:space="preserve"> though the attainment of dichotomous gendering was not the point of</w:t>
      </w:r>
      <w:r w:rsidRPr="00980315">
        <w:rPr>
          <w:rStyle w:val="StyleBoldUnderline"/>
          <w:sz w:val="12"/>
        </w:rPr>
        <w:t>¶</w:t>
      </w:r>
      <w:r w:rsidRPr="00980315">
        <w:rPr>
          <w:rStyle w:val="StyleBoldUnderline"/>
        </w:rPr>
        <w:t xml:space="preserve"> the normative judgment</w:t>
      </w:r>
      <w:r w:rsidRPr="00980315">
        <w:rPr>
          <w:sz w:val="8"/>
        </w:rPr>
        <w:t xml:space="preserve">. </w:t>
      </w:r>
      <w:proofErr w:type="spellStart"/>
      <w:r w:rsidRPr="00980315">
        <w:rPr>
          <w:sz w:val="8"/>
        </w:rPr>
        <w:t>Tuming</w:t>
      </w:r>
      <w:proofErr w:type="spellEnd"/>
      <w:r w:rsidRPr="00980315">
        <w:rPr>
          <w:sz w:val="8"/>
        </w:rPr>
        <w:t xml:space="preserve"> the colonized into human beings was not a colonial goal. Rather, </w:t>
      </w:r>
      <w:r w:rsidRPr="00980315">
        <w:rPr>
          <w:rStyle w:val="StyleBoldUnderline"/>
        </w:rPr>
        <w:t>the colonizing mission included the profound transformation of the colonized into men and women-a transformation not in identity but in nature-in its repertoire of justifications for abuse</w:t>
      </w:r>
      <w:r w:rsidRPr="00980315">
        <w:rPr>
          <w:sz w:val="8"/>
        </w:rPr>
        <w:t xml:space="preserve">. </w:t>
      </w:r>
      <w:r w:rsidRPr="00980315">
        <w:rPr>
          <w:rStyle w:val="StyleBoldUnderline"/>
        </w:rPr>
        <w:t>Christian confession, sin, and the Manichean division between good and evil served to imprint female sexuality as evil</w:t>
      </w:r>
      <w:r w:rsidRPr="00980315">
        <w:rPr>
          <w:sz w:val="8"/>
        </w:rPr>
        <w:t xml:space="preserve">. There is an important separation in this respect between the treatment of </w:t>
      </w:r>
      <w:proofErr w:type="spellStart"/>
      <w:r w:rsidRPr="00980315">
        <w:rPr>
          <w:sz w:val="8"/>
        </w:rPr>
        <w:t>comuneros</w:t>
      </w:r>
      <w:proofErr w:type="spellEnd"/>
      <w:r w:rsidRPr="00980315">
        <w:rPr>
          <w:sz w:val="8"/>
        </w:rPr>
        <w:t xml:space="preserve">, </w:t>
      </w:r>
      <w:proofErr w:type="spellStart"/>
      <w:r w:rsidRPr="00980315">
        <w:rPr>
          <w:sz w:val="8"/>
        </w:rPr>
        <w:t>commu</w:t>
      </w:r>
      <w:proofErr w:type="spellEnd"/>
      <w:r w:rsidRPr="00980315">
        <w:rPr>
          <w:sz w:val="8"/>
        </w:rPr>
        <w:t>-</w:t>
      </w:r>
      <w:r w:rsidRPr="00980315">
        <w:rPr>
          <w:sz w:val="12"/>
        </w:rPr>
        <w:t>¶</w:t>
      </w:r>
      <w:r w:rsidRPr="00980315">
        <w:rPr>
          <w:sz w:val="8"/>
        </w:rPr>
        <w:t xml:space="preserve"> </w:t>
      </w:r>
      <w:proofErr w:type="spellStart"/>
      <w:r w:rsidRPr="00980315">
        <w:rPr>
          <w:sz w:val="8"/>
        </w:rPr>
        <w:t>nity</w:t>
      </w:r>
      <w:proofErr w:type="spellEnd"/>
      <w:r w:rsidRPr="00980315">
        <w:rPr>
          <w:sz w:val="8"/>
        </w:rPr>
        <w:t xml:space="preserve"> members, subjects of empires, and the treatment of the indigenous nobility that needs exploration from the point of view of the </w:t>
      </w:r>
      <w:proofErr w:type="spellStart"/>
      <w:r w:rsidRPr="00980315">
        <w:rPr>
          <w:sz w:val="8"/>
        </w:rPr>
        <w:t>coloniality</w:t>
      </w:r>
      <w:proofErr w:type="spellEnd"/>
      <w:r w:rsidRPr="00980315">
        <w:rPr>
          <w:sz w:val="8"/>
        </w:rPr>
        <w:t xml:space="preserve"> of gender. Here I am highlighting the most direct and brutal conception and treatment of those whose labor and sexuality were clearly understood in terms of the </w:t>
      </w:r>
      <w:proofErr w:type="spellStart"/>
      <w:r w:rsidRPr="00980315">
        <w:rPr>
          <w:sz w:val="8"/>
        </w:rPr>
        <w:t>coloniality</w:t>
      </w:r>
      <w:proofErr w:type="spellEnd"/>
      <w:r w:rsidRPr="00980315">
        <w:rPr>
          <w:sz w:val="8"/>
        </w:rPr>
        <w:t xml:space="preserve"> of gender.</w:t>
      </w:r>
      <w:r w:rsidRPr="00980315">
        <w:rPr>
          <w:sz w:val="12"/>
        </w:rPr>
        <w:t>¶</w:t>
      </w:r>
      <w:r w:rsidRPr="00980315">
        <w:rPr>
          <w:sz w:val="8"/>
        </w:rPr>
        <w:t xml:space="preserve"> </w:t>
      </w:r>
      <w:r w:rsidRPr="00980315">
        <w:rPr>
          <w:rStyle w:val="StyleBoldUnderline"/>
        </w:rPr>
        <w:t xml:space="preserve">The civilizing transformation justified the </w:t>
      </w:r>
      <w:r w:rsidRPr="00980315">
        <w:rPr>
          <w:rStyle w:val="Emphasis"/>
        </w:rPr>
        <w:t>colonization of memory</w:t>
      </w:r>
      <w:r w:rsidRPr="00980315">
        <w:rPr>
          <w:rStyle w:val="StyleBoldUnderline"/>
        </w:rPr>
        <w:t xml:space="preserve"> and thus of </w:t>
      </w:r>
      <w:r w:rsidRPr="00980315">
        <w:rPr>
          <w:rStyle w:val="Emphasis"/>
        </w:rPr>
        <w:t>one’s sense of self intersubjective relations, and relation to the</w:t>
      </w:r>
      <w:r w:rsidRPr="00980315">
        <w:rPr>
          <w:rStyle w:val="Emphasis"/>
          <w:b w:val="0"/>
          <w:sz w:val="12"/>
        </w:rPr>
        <w:t>¶</w:t>
      </w:r>
      <w:r w:rsidRPr="00980315">
        <w:rPr>
          <w:rStyle w:val="Emphasis"/>
        </w:rPr>
        <w:t xml:space="preserve"> spirit world, to land, to the very fabric of one’s conception of reality, identity, social, ecological, and cosmological organization</w:t>
      </w:r>
      <w:r w:rsidRPr="00980315">
        <w:rPr>
          <w:sz w:val="8"/>
        </w:rPr>
        <w:t xml:space="preserve">. Thus </w:t>
      </w:r>
      <w:r w:rsidRPr="00980315">
        <w:rPr>
          <w:rStyle w:val="StyleBoldUnderline"/>
        </w:rPr>
        <w:t xml:space="preserve">as Christianity became the most powerful instrument in the transformative mission, the normativity that tied gender and civilization became involved in the erasure of community, of ecological practices, </w:t>
      </w:r>
      <w:proofErr w:type="spellStart"/>
      <w:r w:rsidRPr="00980315">
        <w:rPr>
          <w:rStyle w:val="StyleBoldUnderline"/>
        </w:rPr>
        <w:t>knowledges</w:t>
      </w:r>
      <w:proofErr w:type="spellEnd"/>
      <w:r w:rsidRPr="00980315">
        <w:rPr>
          <w:rStyle w:val="StyleBoldUnderline"/>
        </w:rPr>
        <w:t xml:space="preserve"> of planting, weaving, and the cosmos, and not only in changing and control- ling reproductive and sexual practices.</w:t>
      </w:r>
      <w:r w:rsidRPr="00980315">
        <w:rPr>
          <w:sz w:val="8"/>
        </w:rPr>
        <w:t xml:space="preserve"> One can begin to appreciate the tie</w:t>
      </w:r>
      <w:r w:rsidRPr="00980315">
        <w:rPr>
          <w:sz w:val="12"/>
        </w:rPr>
        <w:t>¶</w:t>
      </w:r>
      <w:r w:rsidRPr="00980315">
        <w:rPr>
          <w:sz w:val="8"/>
        </w:rPr>
        <w:t xml:space="preserve"> between the colonial introduction of the instrumental modern concept of nature central to capitalism and the colonial introduction of the modern concept of gender and appreciate it as macabre and heavy in its </w:t>
      </w:r>
      <w:proofErr w:type="spellStart"/>
      <w:r w:rsidRPr="00980315">
        <w:rPr>
          <w:sz w:val="8"/>
        </w:rPr>
        <w:t>impres</w:t>
      </w:r>
      <w:proofErr w:type="spellEnd"/>
      <w:r w:rsidRPr="00980315">
        <w:rPr>
          <w:sz w:val="8"/>
        </w:rPr>
        <w:t xml:space="preserve">- </w:t>
      </w:r>
      <w:proofErr w:type="spellStart"/>
      <w:r w:rsidRPr="00980315">
        <w:rPr>
          <w:sz w:val="8"/>
        </w:rPr>
        <w:t>sive</w:t>
      </w:r>
      <w:proofErr w:type="spellEnd"/>
      <w:r w:rsidRPr="00980315">
        <w:rPr>
          <w:sz w:val="8"/>
        </w:rPr>
        <w:t xml:space="preserve"> ramifications. </w:t>
      </w:r>
      <w:r w:rsidRPr="00980315">
        <w:rPr>
          <w:rStyle w:val="StyleBoldUnderline"/>
        </w:rPr>
        <w:t>One can</w:t>
      </w:r>
      <w:r w:rsidRPr="00980315">
        <w:rPr>
          <w:sz w:val="8"/>
        </w:rPr>
        <w:t xml:space="preserve"> also </w:t>
      </w:r>
      <w:r w:rsidRPr="00980315">
        <w:rPr>
          <w:rStyle w:val="StyleBoldUnderline"/>
        </w:rPr>
        <w:t>recognize the dehumanization constitutive of what Nelson Maldonado-Torres calls “</w:t>
      </w:r>
      <w:r w:rsidRPr="00980315">
        <w:rPr>
          <w:rStyle w:val="Emphasis"/>
        </w:rPr>
        <w:t xml:space="preserve">the </w:t>
      </w:r>
      <w:proofErr w:type="spellStart"/>
      <w:r w:rsidRPr="00980315">
        <w:rPr>
          <w:rStyle w:val="Emphasis"/>
        </w:rPr>
        <w:t>coloniality</w:t>
      </w:r>
      <w:proofErr w:type="spellEnd"/>
      <w:r w:rsidRPr="00980315">
        <w:rPr>
          <w:rStyle w:val="Emphasis"/>
        </w:rPr>
        <w:t xml:space="preserve"> of being” in the scope of the modem colonial gender system</w:t>
      </w:r>
      <w:proofErr w:type="gramStart"/>
      <w:r w:rsidRPr="00980315">
        <w:rPr>
          <w:sz w:val="8"/>
        </w:rPr>
        <w:t>!</w:t>
      </w:r>
      <w:r w:rsidRPr="00980315">
        <w:rPr>
          <w:sz w:val="12"/>
        </w:rPr>
        <w:t>¶</w:t>
      </w:r>
      <w:proofErr w:type="gramEnd"/>
      <w:r w:rsidRPr="00980315">
        <w:rPr>
          <w:sz w:val="8"/>
        </w:rPr>
        <w:t xml:space="preserve"> I use the term “</w:t>
      </w:r>
      <w:proofErr w:type="spellStart"/>
      <w:r w:rsidRPr="00980315">
        <w:rPr>
          <w:sz w:val="8"/>
        </w:rPr>
        <w:t>coloniality</w:t>
      </w:r>
      <w:proofErr w:type="spellEnd"/>
      <w:r w:rsidRPr="00980315">
        <w:rPr>
          <w:sz w:val="8"/>
        </w:rPr>
        <w:t xml:space="preserve">” following </w:t>
      </w:r>
      <w:proofErr w:type="spellStart"/>
      <w:r w:rsidRPr="00980315">
        <w:rPr>
          <w:sz w:val="8"/>
        </w:rPr>
        <w:t>Anibal</w:t>
      </w:r>
      <w:proofErr w:type="spellEnd"/>
      <w:r w:rsidRPr="00980315">
        <w:rPr>
          <w:sz w:val="8"/>
        </w:rPr>
        <w:t xml:space="preserve"> </w:t>
      </w:r>
      <w:proofErr w:type="spellStart"/>
      <w:r w:rsidRPr="00980315">
        <w:rPr>
          <w:sz w:val="8"/>
        </w:rPr>
        <w:t>Quijano’s</w:t>
      </w:r>
      <w:proofErr w:type="spellEnd"/>
      <w:r w:rsidRPr="00980315">
        <w:rPr>
          <w:sz w:val="8"/>
        </w:rPr>
        <w:t xml:space="preserve"> analysis of the capitalist world system of power in terms of </w:t>
      </w:r>
      <w:proofErr w:type="spellStart"/>
      <w:r w:rsidRPr="00980315">
        <w:rPr>
          <w:sz w:val="8"/>
        </w:rPr>
        <w:t>coloniality</w:t>
      </w:r>
      <w:proofErr w:type="spellEnd"/>
      <w:r w:rsidRPr="00980315">
        <w:rPr>
          <w:sz w:val="8"/>
        </w:rPr>
        <w:t xml:space="preserve"> of power and of modernity, two inseparable axes in the workings of this system of power.” </w:t>
      </w:r>
      <w:proofErr w:type="spellStart"/>
      <w:r w:rsidRPr="00980315">
        <w:rPr>
          <w:sz w:val="8"/>
        </w:rPr>
        <w:t>Quijano’s</w:t>
      </w:r>
      <w:proofErr w:type="spellEnd"/>
      <w:r w:rsidRPr="00980315">
        <w:rPr>
          <w:sz w:val="8"/>
        </w:rPr>
        <w:t xml:space="preserve"> analysis provides a historical understanding of the in- </w:t>
      </w:r>
      <w:proofErr w:type="spellStart"/>
      <w:r w:rsidRPr="00980315">
        <w:rPr>
          <w:sz w:val="8"/>
        </w:rPr>
        <w:t>separability</w:t>
      </w:r>
      <w:proofErr w:type="spellEnd"/>
      <w:r w:rsidRPr="00980315">
        <w:rPr>
          <w:sz w:val="8"/>
        </w:rPr>
        <w:t xml:space="preserve"> of racialization and capitalist exploitation as constitutive of the capitalist system of power as anchored in the colonization of the Americas. In thinking of the </w:t>
      </w:r>
      <w:proofErr w:type="spellStart"/>
      <w:r w:rsidRPr="00980315">
        <w:rPr>
          <w:sz w:val="8"/>
        </w:rPr>
        <w:t>coloniality</w:t>
      </w:r>
      <w:proofErr w:type="spellEnd"/>
      <w:r w:rsidRPr="00980315">
        <w:rPr>
          <w:sz w:val="8"/>
        </w:rPr>
        <w:t xml:space="preserve"> of gender I complicate his under- standing of the capitalist global system of power, but I also criticize his understanding of gender only in terms of sexual access to women</w:t>
      </w:r>
      <w:r w:rsidRPr="00980315">
        <w:rPr>
          <w:rStyle w:val="StyleBoldUnderline"/>
        </w:rPr>
        <w:t>. In using the term “</w:t>
      </w:r>
      <w:proofErr w:type="spellStart"/>
      <w:r w:rsidRPr="00980315">
        <w:rPr>
          <w:rStyle w:val="StyleBoldUnderline"/>
        </w:rPr>
        <w:t>coloniality</w:t>
      </w:r>
      <w:proofErr w:type="spellEnd"/>
      <w:r w:rsidRPr="00980315">
        <w:rPr>
          <w:rStyle w:val="StyleBoldUnderline"/>
        </w:rPr>
        <w:t xml:space="preserve">” I mean not just classification of people in terms of the </w:t>
      </w:r>
      <w:proofErr w:type="spellStart"/>
      <w:r w:rsidRPr="00980315">
        <w:rPr>
          <w:rStyle w:val="StyleBoldUnderline"/>
        </w:rPr>
        <w:t>coloniality</w:t>
      </w:r>
      <w:proofErr w:type="spellEnd"/>
      <w:r w:rsidRPr="00980315">
        <w:rPr>
          <w:rStyle w:val="StyleBoldUnderline"/>
        </w:rPr>
        <w:t xml:space="preserve"> of power and gender but also the </w:t>
      </w:r>
      <w:r w:rsidRPr="00980315">
        <w:rPr>
          <w:rStyle w:val="Emphasis"/>
        </w:rPr>
        <w:t>process of active reduction of people</w:t>
      </w:r>
      <w:r w:rsidRPr="00980315">
        <w:rPr>
          <w:rStyle w:val="StyleBoldUnderline"/>
        </w:rPr>
        <w:t>, the dehumanization that fits them for the classification, the attempt to turn the colonized into less than human beings.</w:t>
      </w:r>
      <w:r w:rsidRPr="00980315">
        <w:rPr>
          <w:sz w:val="8"/>
        </w:rPr>
        <w:t xml:space="preserve"> This is in stark contrast to the public aim of conversion, which constitutes the Christianizing mission.</w:t>
      </w:r>
    </w:p>
    <w:p w14:paraId="18A78818" w14:textId="77777777" w:rsidR="00D25C9A" w:rsidRPr="003C1058" w:rsidRDefault="00D25C9A" w:rsidP="00D25C9A">
      <w:pPr>
        <w:rPr>
          <w:sz w:val="16"/>
        </w:rPr>
      </w:pPr>
    </w:p>
    <w:p w14:paraId="594F12A8" w14:textId="77777777" w:rsidR="00D25C9A" w:rsidRPr="00D25C9A" w:rsidRDefault="00D25C9A" w:rsidP="00D25C9A"/>
    <w:p w14:paraId="0397513D" w14:textId="4454511B" w:rsidR="00F31C1D" w:rsidRDefault="00D25C9A" w:rsidP="00D25C9A">
      <w:pPr>
        <w:pStyle w:val="Heading3"/>
      </w:pPr>
      <w:proofErr w:type="spellStart"/>
      <w:r w:rsidRPr="00D25C9A">
        <w:lastRenderedPageBreak/>
        <w:t>Hauntology</w:t>
      </w:r>
      <w:proofErr w:type="spellEnd"/>
    </w:p>
    <w:p w14:paraId="499FD9F6" w14:textId="77777777" w:rsidR="00D25C9A" w:rsidRPr="00E56638" w:rsidRDefault="00D25C9A" w:rsidP="00D25C9A">
      <w:pPr>
        <w:pStyle w:val="Heading4"/>
      </w:pPr>
      <w:r>
        <w:t xml:space="preserve">Life is never as simple as this or that theory, but requires instead complex understanding of the overlapping and often contradictory spheres of power. A haunting of the past invites us </w:t>
      </w:r>
      <w:proofErr w:type="gramStart"/>
      <w:r>
        <w:t>examine</w:t>
      </w:r>
      <w:proofErr w:type="gramEnd"/>
      <w:r>
        <w:t xml:space="preserve"> the world not from any single standpoint, but to wander among the ghosts of the Atlantic, hearing their stories. Before we can imagine a different present, we must know the one we have.</w:t>
      </w:r>
    </w:p>
    <w:p w14:paraId="14799294" w14:textId="77777777" w:rsidR="00D25C9A" w:rsidRPr="00E56638" w:rsidRDefault="00D25C9A" w:rsidP="00D25C9A">
      <w:r w:rsidRPr="00E56638">
        <w:rPr>
          <w:rStyle w:val="StyleStyleBold12pt"/>
        </w:rPr>
        <w:t>Gordon 08</w:t>
      </w:r>
      <w:r>
        <w:t xml:space="preserve"> </w:t>
      </w:r>
      <w:r w:rsidRPr="00E56638">
        <w:rPr>
          <w:sz w:val="16"/>
        </w:rPr>
        <w:t xml:space="preserve">(Avery F, Professor of Sociology at the University of California, Santa Barbara and Visiting Faculty Fellow at the Centre for Research Architecture at the Department of Visual Cultures at Goldsmiths College at the University of London “Ghostly Matters: Haunting and Sociological Imagination” 2008 </w:t>
      </w:r>
      <w:proofErr w:type="spellStart"/>
      <w:r w:rsidRPr="00E56638">
        <w:rPr>
          <w:sz w:val="16"/>
        </w:rPr>
        <w:t>pg</w:t>
      </w:r>
      <w:proofErr w:type="spellEnd"/>
      <w:r w:rsidRPr="00E56638">
        <w:rPr>
          <w:sz w:val="16"/>
        </w:rPr>
        <w:t xml:space="preserve"> 3-5) NIJ</w:t>
      </w:r>
    </w:p>
    <w:p w14:paraId="16F8F3F0" w14:textId="77777777" w:rsidR="00D25C9A" w:rsidRDefault="00D25C9A" w:rsidP="00D25C9A">
      <w:pPr>
        <w:rPr>
          <w:sz w:val="12"/>
        </w:rPr>
      </w:pPr>
      <w:r w:rsidRPr="00E56638">
        <w:rPr>
          <w:rStyle w:val="StyleBoldUnderline"/>
        </w:rPr>
        <w:t>That life is complicated may seem</w:t>
      </w:r>
      <w:r w:rsidRPr="00E56638">
        <w:rPr>
          <w:sz w:val="12"/>
        </w:rPr>
        <w:t xml:space="preserve"> a banal expression of the </w:t>
      </w:r>
      <w:r w:rsidRPr="00E56638">
        <w:rPr>
          <w:rStyle w:val="StyleBoldUnderline"/>
        </w:rPr>
        <w:t>obvious</w:t>
      </w:r>
      <w:proofErr w:type="gramStart"/>
      <w:r w:rsidRPr="00E56638">
        <w:rPr>
          <w:rStyle w:val="StyleBoldUnderline"/>
        </w:rPr>
        <w:t>,</w:t>
      </w:r>
      <w:r w:rsidRPr="00E56638">
        <w:rPr>
          <w:rStyle w:val="StyleBoldUnderline"/>
          <w:sz w:val="12"/>
        </w:rPr>
        <w:t>¶</w:t>
      </w:r>
      <w:proofErr w:type="gramEnd"/>
      <w:r w:rsidRPr="00E56638">
        <w:rPr>
          <w:rStyle w:val="StyleBoldUnderline"/>
          <w:sz w:val="12"/>
        </w:rPr>
        <w:t xml:space="preserve"> </w:t>
      </w:r>
      <w:r w:rsidRPr="00E56638">
        <w:rPr>
          <w:rStyle w:val="StyleBoldUnderline"/>
        </w:rPr>
        <w:t>but it is</w:t>
      </w:r>
      <w:r w:rsidRPr="00E56638">
        <w:rPr>
          <w:sz w:val="12"/>
        </w:rPr>
        <w:t xml:space="preserve"> nonetheless </w:t>
      </w:r>
      <w:r w:rsidRPr="00E56638">
        <w:rPr>
          <w:rStyle w:val="StyleBoldUnderline"/>
        </w:rPr>
        <w:t>a profound theoretical statement</w:t>
      </w:r>
      <w:r w:rsidRPr="00E56638">
        <w:rPr>
          <w:sz w:val="12"/>
        </w:rPr>
        <w:t xml:space="preserve">—perhaps the¶ most important theoretical statement of our time. Yet despite the best¶ intentions of sociologists and other social analysts, this theoretical¶ statement has not been grasped in its widest significance. </w:t>
      </w:r>
      <w:r w:rsidRPr="00E56638">
        <w:rPr>
          <w:rStyle w:val="StyleBoldUnderline"/>
        </w:rPr>
        <w:t>There are</w:t>
      </w:r>
      <w:r w:rsidRPr="00E56638">
        <w:rPr>
          <w:sz w:val="12"/>
        </w:rPr>
        <w:t xml:space="preserve"> at¶ least </w:t>
      </w:r>
      <w:r w:rsidRPr="00E56638">
        <w:rPr>
          <w:rStyle w:val="StyleBoldUnderline"/>
        </w:rPr>
        <w:t>two dimensions to such a theoretical statement. The first is that</w:t>
      </w:r>
      <w:r w:rsidRPr="00E56638">
        <w:rPr>
          <w:sz w:val="12"/>
        </w:rPr>
        <w:t>¶ the</w:t>
      </w:r>
      <w:r w:rsidRPr="00E56638">
        <w:rPr>
          <w:rStyle w:val="StyleBoldUnderline"/>
        </w:rPr>
        <w:t xml:space="preserve"> power relations</w:t>
      </w:r>
      <w:r w:rsidRPr="00E56638">
        <w:rPr>
          <w:sz w:val="12"/>
        </w:rPr>
        <w:t xml:space="preserve"> that characterize any historically embedded society¶ </w:t>
      </w:r>
      <w:r w:rsidRPr="00E56638">
        <w:rPr>
          <w:rStyle w:val="StyleBoldUnderline"/>
        </w:rPr>
        <w:t>are never</w:t>
      </w:r>
      <w:r w:rsidRPr="00E56638">
        <w:rPr>
          <w:sz w:val="12"/>
        </w:rPr>
        <w:t xml:space="preserve"> as </w:t>
      </w:r>
      <w:r w:rsidRPr="00E56638">
        <w:rPr>
          <w:rStyle w:val="StyleBoldUnderline"/>
        </w:rPr>
        <w:t>transparent</w:t>
      </w:r>
      <w:r w:rsidRPr="00E56638">
        <w:rPr>
          <w:sz w:val="12"/>
        </w:rPr>
        <w:t xml:space="preserve">ly clear as the names we give to them imply.¶ </w:t>
      </w:r>
      <w:r w:rsidRPr="00E56638">
        <w:rPr>
          <w:rStyle w:val="StyleBoldUnderline"/>
        </w:rPr>
        <w:t>Power can be invisible</w:t>
      </w:r>
      <w:r w:rsidRPr="00E56638">
        <w:rPr>
          <w:sz w:val="12"/>
        </w:rPr>
        <w:t xml:space="preserve">, it can be </w:t>
      </w:r>
      <w:r w:rsidRPr="00E56638">
        <w:rPr>
          <w:rStyle w:val="StyleBoldUnderline"/>
        </w:rPr>
        <w:t>fantastic</w:t>
      </w:r>
      <w:r w:rsidRPr="00E56638">
        <w:rPr>
          <w:sz w:val="12"/>
        </w:rPr>
        <w:t xml:space="preserve">, it can be </w:t>
      </w:r>
      <w:r w:rsidRPr="00E56638">
        <w:rPr>
          <w:rStyle w:val="StyleBoldUnderline"/>
        </w:rPr>
        <w:t>dull and routine. It</w:t>
      </w:r>
      <w:r w:rsidRPr="00E56638">
        <w:rPr>
          <w:rStyle w:val="StyleBoldUnderline"/>
          <w:sz w:val="12"/>
        </w:rPr>
        <w:t xml:space="preserve">¶ </w:t>
      </w:r>
      <w:r w:rsidRPr="00E56638">
        <w:rPr>
          <w:rStyle w:val="StyleBoldUnderline"/>
        </w:rPr>
        <w:t>can be obvious</w:t>
      </w:r>
      <w:r w:rsidRPr="00E56638">
        <w:rPr>
          <w:sz w:val="12"/>
        </w:rPr>
        <w:t>, it can</w:t>
      </w:r>
      <w:r w:rsidRPr="00E56638">
        <w:rPr>
          <w:rStyle w:val="StyleBoldUnderline"/>
        </w:rPr>
        <w:t xml:space="preserve"> reach you by the baton of the police</w:t>
      </w:r>
      <w:r w:rsidRPr="00E56638">
        <w:rPr>
          <w:sz w:val="12"/>
        </w:rPr>
        <w:t xml:space="preserve">, it </w:t>
      </w:r>
      <w:proofErr w:type="gramStart"/>
      <w:r w:rsidRPr="00E56638">
        <w:rPr>
          <w:sz w:val="12"/>
        </w:rPr>
        <w:t>can</w:t>
      </w:r>
      <w:proofErr w:type="gramEnd"/>
      <w:r w:rsidRPr="00E56638">
        <w:rPr>
          <w:rStyle w:val="StyleBoldUnderline"/>
        </w:rPr>
        <w:t xml:space="preserve"> speak</w:t>
      </w:r>
      <w:r w:rsidRPr="00E56638">
        <w:rPr>
          <w:rStyle w:val="StyleBoldUnderline"/>
          <w:sz w:val="12"/>
        </w:rPr>
        <w:t xml:space="preserve">¶ </w:t>
      </w:r>
      <w:r w:rsidRPr="00E56638">
        <w:rPr>
          <w:rStyle w:val="StyleBoldUnderline"/>
        </w:rPr>
        <w:t>the language of your thoughts and desires. It can feel like remote control</w:t>
      </w:r>
      <w:proofErr w:type="gramStart"/>
      <w:r w:rsidRPr="00E56638">
        <w:rPr>
          <w:sz w:val="12"/>
        </w:rPr>
        <w:t>,¶</w:t>
      </w:r>
      <w:proofErr w:type="gramEnd"/>
      <w:r w:rsidRPr="00E56638">
        <w:rPr>
          <w:sz w:val="12"/>
        </w:rPr>
        <w:t xml:space="preserve"> it can </w:t>
      </w:r>
      <w:r w:rsidRPr="00E56638">
        <w:rPr>
          <w:rStyle w:val="StyleBoldUnderline"/>
        </w:rPr>
        <w:t>exhilarate like liberation</w:t>
      </w:r>
      <w:r w:rsidRPr="00E56638">
        <w:rPr>
          <w:sz w:val="12"/>
        </w:rPr>
        <w:t xml:space="preserve">, it can </w:t>
      </w:r>
      <w:r w:rsidRPr="00E56638">
        <w:rPr>
          <w:rStyle w:val="StyleBoldUnderline"/>
        </w:rPr>
        <w:t>travel through time, and</w:t>
      </w:r>
      <w:r w:rsidRPr="00E56638">
        <w:rPr>
          <w:sz w:val="12"/>
        </w:rPr>
        <w:t xml:space="preserve"> it¶ can </w:t>
      </w:r>
      <w:r w:rsidRPr="00E56638">
        <w:rPr>
          <w:rStyle w:val="StyleBoldUnderline"/>
        </w:rPr>
        <w:t>drown you in the present. It is dense and superficial, it can cause</w:t>
      </w:r>
      <w:r w:rsidRPr="00E56638">
        <w:rPr>
          <w:rStyle w:val="StyleBoldUnderline"/>
          <w:sz w:val="12"/>
        </w:rPr>
        <w:t xml:space="preserve">¶ </w:t>
      </w:r>
      <w:r w:rsidRPr="00E56638">
        <w:rPr>
          <w:rStyle w:val="StyleBoldUnderline"/>
        </w:rPr>
        <w:t>bodily injury, and</w:t>
      </w:r>
      <w:r w:rsidRPr="00E56638">
        <w:rPr>
          <w:sz w:val="12"/>
        </w:rPr>
        <w:t xml:space="preserve"> it can </w:t>
      </w:r>
      <w:r w:rsidRPr="00E56638">
        <w:rPr>
          <w:rStyle w:val="StyleBoldUnderline"/>
        </w:rPr>
        <w:t>harm you without</w:t>
      </w:r>
      <w:r w:rsidRPr="00E56638">
        <w:rPr>
          <w:sz w:val="12"/>
        </w:rPr>
        <w:t xml:space="preserve"> seeming ever to </w:t>
      </w:r>
      <w:r w:rsidRPr="00E56638">
        <w:rPr>
          <w:rStyle w:val="StyleBoldUnderline"/>
        </w:rPr>
        <w:t>touch</w:t>
      </w:r>
      <w:r w:rsidRPr="00E56638">
        <w:rPr>
          <w:sz w:val="12"/>
        </w:rPr>
        <w:t xml:space="preserve"> you.¶ </w:t>
      </w:r>
      <w:r w:rsidRPr="00E56638">
        <w:rPr>
          <w:rStyle w:val="StyleBoldUnderline"/>
        </w:rPr>
        <w:t>It is systematic and</w:t>
      </w:r>
      <w:r w:rsidRPr="00E56638">
        <w:rPr>
          <w:sz w:val="12"/>
        </w:rPr>
        <w:t xml:space="preserve"> it is </w:t>
      </w:r>
      <w:r w:rsidRPr="00E56638">
        <w:rPr>
          <w:rStyle w:val="StyleBoldUnderline"/>
        </w:rPr>
        <w:t>particularistic</w:t>
      </w:r>
      <w:r w:rsidRPr="00E56638">
        <w:rPr>
          <w:sz w:val="12"/>
        </w:rPr>
        <w:t xml:space="preserve"> and it is </w:t>
      </w:r>
      <w:r w:rsidRPr="00E56638">
        <w:rPr>
          <w:rStyle w:val="StyleBoldUnderline"/>
        </w:rPr>
        <w:t>often</w:t>
      </w:r>
      <w:r w:rsidRPr="00E56638">
        <w:rPr>
          <w:sz w:val="12"/>
        </w:rPr>
        <w:t xml:space="preserve"> both </w:t>
      </w:r>
      <w:r w:rsidRPr="00E56638">
        <w:rPr>
          <w:rStyle w:val="StyleBoldUnderline"/>
        </w:rPr>
        <w:t>at the same</w:t>
      </w:r>
      <w:r w:rsidRPr="00E56638">
        <w:rPr>
          <w:rStyle w:val="StyleBoldUnderline"/>
          <w:sz w:val="12"/>
        </w:rPr>
        <w:t xml:space="preserve">¶ </w:t>
      </w:r>
      <w:r w:rsidRPr="00E56638">
        <w:rPr>
          <w:rStyle w:val="StyleBoldUnderline"/>
        </w:rPr>
        <w:t>time. It causes dreams to live and</w:t>
      </w:r>
      <w:r w:rsidRPr="00E56638">
        <w:rPr>
          <w:sz w:val="12"/>
        </w:rPr>
        <w:t xml:space="preserve"> dreams to </w:t>
      </w:r>
      <w:r w:rsidRPr="00E56638">
        <w:rPr>
          <w:rStyle w:val="StyleBoldUnderline"/>
        </w:rPr>
        <w:t>die. We can</w:t>
      </w:r>
      <w:r w:rsidRPr="00E56638">
        <w:rPr>
          <w:sz w:val="12"/>
        </w:rPr>
        <w:t xml:space="preserve"> and must </w:t>
      </w:r>
      <w:r w:rsidRPr="00E56638">
        <w:rPr>
          <w:rStyle w:val="StyleBoldUnderline"/>
        </w:rPr>
        <w:t>call it</w:t>
      </w:r>
      <w:r w:rsidRPr="00E56638">
        <w:rPr>
          <w:rStyle w:val="StyleBoldUnderline"/>
          <w:sz w:val="12"/>
        </w:rPr>
        <w:t xml:space="preserve">¶ </w:t>
      </w:r>
      <w:r w:rsidRPr="00E56638">
        <w:rPr>
          <w:rStyle w:val="StyleBoldUnderline"/>
        </w:rPr>
        <w:t>by recognizable names, but</w:t>
      </w:r>
      <w:r w:rsidRPr="00E56638">
        <w:rPr>
          <w:sz w:val="12"/>
        </w:rPr>
        <w:t xml:space="preserve"> so too we </w:t>
      </w:r>
      <w:r w:rsidRPr="00E56638">
        <w:rPr>
          <w:rStyle w:val="StyleBoldUnderline"/>
        </w:rPr>
        <w:t>need to remember that power arrives</w:t>
      </w:r>
      <w:r w:rsidRPr="00E56638">
        <w:rPr>
          <w:rStyle w:val="StyleBoldUnderline"/>
          <w:sz w:val="12"/>
        </w:rPr>
        <w:t xml:space="preserve">¶ </w:t>
      </w:r>
      <w:r w:rsidRPr="00E56638">
        <w:rPr>
          <w:rStyle w:val="StyleBoldUnderline"/>
        </w:rPr>
        <w:t>in forms that</w:t>
      </w:r>
      <w:r w:rsidRPr="00E56638">
        <w:rPr>
          <w:sz w:val="12"/>
        </w:rPr>
        <w:t xml:space="preserve"> can </w:t>
      </w:r>
      <w:r w:rsidRPr="00E56638">
        <w:rPr>
          <w:rStyle w:val="StyleBoldUnderline"/>
        </w:rPr>
        <w:t>range from blatant white supremacy and state</w:t>
      </w:r>
      <w:r w:rsidRPr="00E56638">
        <w:rPr>
          <w:rStyle w:val="StyleBoldUnderline"/>
          <w:sz w:val="12"/>
        </w:rPr>
        <w:t xml:space="preserve">¶ </w:t>
      </w:r>
      <w:r w:rsidRPr="00E56638">
        <w:rPr>
          <w:rStyle w:val="StyleBoldUnderline"/>
        </w:rPr>
        <w:t>terror to "furniture without memories."</w:t>
      </w:r>
      <w:r w:rsidRPr="00E56638">
        <w:rPr>
          <w:rStyle w:val="StyleBoldUnderline"/>
          <w:sz w:val="12"/>
        </w:rPr>
        <w:t xml:space="preserve">¶ </w:t>
      </w:r>
      <w:r w:rsidRPr="00E56638">
        <w:rPr>
          <w:sz w:val="12"/>
        </w:rPr>
        <w:t xml:space="preserve">One day, the students in my undergraduate course on American culture¶ and I made a thorough list of every possible explanation Toni Morrison¶ gives in The Bluest Eye (1970) for why dreams die. These ranged¶ from explicit externally imposed and internalized white supremacist¶ standards of value, the nature of white man's work, and the dialectics¶ of violence and hatred to disappointment, to folding up inside, to being¶ put outdoors, to the weather, to deformed feet and lost teeth, to nobody¶ pays attention, to it's too late, to total damage, to furniture without¶ memories, to the unyielding soil, and to what Morrison sometimes just¶ calls the thing, the </w:t>
      </w:r>
      <w:proofErr w:type="spellStart"/>
      <w:r w:rsidRPr="00E56638">
        <w:rPr>
          <w:sz w:val="12"/>
        </w:rPr>
        <w:t>sedimented</w:t>
      </w:r>
      <w:proofErr w:type="spellEnd"/>
      <w:r w:rsidRPr="00E56638">
        <w:rPr>
          <w:sz w:val="12"/>
        </w:rPr>
        <w:t xml:space="preserve"> conditions that constitute what is in¶ place in the first place. </w:t>
      </w:r>
      <w:r w:rsidRPr="00E56638">
        <w:rPr>
          <w:rStyle w:val="StyleBoldUnderline"/>
        </w:rPr>
        <w:t>This turns out to be not a random list</w:t>
      </w:r>
      <w:r w:rsidRPr="00E56638">
        <w:rPr>
          <w:sz w:val="12"/>
        </w:rPr>
        <w:t xml:space="preserve"> at all, </w:t>
      </w:r>
      <w:r w:rsidRPr="00E56638">
        <w:rPr>
          <w:rStyle w:val="StyleBoldUnderline"/>
        </w:rPr>
        <w:t>but</w:t>
      </w:r>
      <w:r w:rsidRPr="00E56638">
        <w:rPr>
          <w:rStyle w:val="StyleBoldUnderline"/>
          <w:sz w:val="12"/>
        </w:rPr>
        <w:t xml:space="preserve">¶ </w:t>
      </w:r>
      <w:r w:rsidRPr="00E56638">
        <w:rPr>
          <w:rStyle w:val="StyleBoldUnderline"/>
        </w:rPr>
        <w:t>a way of conceptualizing the</w:t>
      </w:r>
      <w:r w:rsidRPr="00E56638">
        <w:rPr>
          <w:sz w:val="12"/>
        </w:rPr>
        <w:t xml:space="preserve"> complicated </w:t>
      </w:r>
      <w:r w:rsidRPr="00E56638">
        <w:rPr>
          <w:rStyle w:val="StyleBoldUnderline"/>
        </w:rPr>
        <w:t>workings of race, class, and</w:t>
      </w:r>
      <w:r w:rsidRPr="00E56638">
        <w:rPr>
          <w:rStyle w:val="StyleBoldUnderline"/>
          <w:sz w:val="12"/>
        </w:rPr>
        <w:t xml:space="preserve">¶ </w:t>
      </w:r>
      <w:r w:rsidRPr="00E56638">
        <w:rPr>
          <w:rStyle w:val="StyleBoldUnderline"/>
        </w:rPr>
        <w:t>gender</w:t>
      </w:r>
      <w:r w:rsidRPr="00E56638">
        <w:rPr>
          <w:sz w:val="12"/>
        </w:rPr>
        <w:t>, the names we give to the ensemble of social relations that create¶ inequalities, situated interpretive codes, particular kinds of subjects,¶ and the possible and impossible themselves.</w:t>
      </w:r>
      <w:r w:rsidRPr="00E56638">
        <w:rPr>
          <w:rStyle w:val="StyleBoldUnderline"/>
        </w:rPr>
        <w:t xml:space="preserve"> Such a conceptualization</w:t>
      </w:r>
      <w:r w:rsidRPr="00E56638">
        <w:rPr>
          <w:sz w:val="12"/>
        </w:rPr>
        <w:t xml:space="preserve">¶ asks that we constantly move within and between furniture without¶ memories and Racism and Capitalism. It </w:t>
      </w:r>
      <w:r w:rsidRPr="00E56638">
        <w:rPr>
          <w:rStyle w:val="StyleBoldUnderline"/>
        </w:rPr>
        <w:t>asks us to move</w:t>
      </w:r>
      <w:r w:rsidRPr="00E56638">
        <w:rPr>
          <w:sz w:val="12"/>
        </w:rPr>
        <w:t xml:space="preserve"> analytically¶</w:t>
      </w:r>
      <w:r w:rsidRPr="00E56638">
        <w:rPr>
          <w:rStyle w:val="StyleBoldUnderline"/>
          <w:sz w:val="12"/>
        </w:rPr>
        <w:t xml:space="preserve"> </w:t>
      </w:r>
      <w:r w:rsidRPr="00E56638">
        <w:rPr>
          <w:rStyle w:val="StyleBoldUnderline"/>
        </w:rPr>
        <w:t>between that sad and sunken couch</w:t>
      </w:r>
      <w:r w:rsidRPr="00E56638">
        <w:rPr>
          <w:sz w:val="12"/>
        </w:rPr>
        <w:t xml:space="preserve"> that sags in just that place where an¶ </w:t>
      </w:r>
      <w:proofErr w:type="spellStart"/>
      <w:r w:rsidRPr="00E56638">
        <w:rPr>
          <w:sz w:val="12"/>
        </w:rPr>
        <w:t>unrememberable</w:t>
      </w:r>
      <w:proofErr w:type="spellEnd"/>
      <w:r w:rsidRPr="00E56638">
        <w:rPr>
          <w:sz w:val="12"/>
        </w:rPr>
        <w:t xml:space="preserve"> past and an unimaginable future force us to sit day¶ after day</w:t>
      </w:r>
      <w:r w:rsidRPr="00E56638">
        <w:rPr>
          <w:rStyle w:val="StyleBoldUnderline"/>
        </w:rPr>
        <w:t xml:space="preserve"> and the conceptual abstractions because everything of significance</w:t>
      </w:r>
      <w:r w:rsidRPr="00E56638">
        <w:rPr>
          <w:rStyle w:val="StyleBoldUnderline"/>
          <w:sz w:val="12"/>
        </w:rPr>
        <w:t xml:space="preserve">¶ </w:t>
      </w:r>
      <w:r w:rsidRPr="00E56638">
        <w:rPr>
          <w:rStyle w:val="StyleBoldUnderline"/>
        </w:rPr>
        <w:t>happens there among the inert furniture and the monumental social</w:t>
      </w:r>
      <w:r w:rsidRPr="00E56638">
        <w:rPr>
          <w:rStyle w:val="StyleBoldUnderline"/>
          <w:sz w:val="12"/>
        </w:rPr>
        <w:t xml:space="preserve">¶ </w:t>
      </w:r>
      <w:r w:rsidRPr="00E56638">
        <w:rPr>
          <w:rStyle w:val="StyleBoldUnderline"/>
        </w:rPr>
        <w:t>architecture.</w:t>
      </w:r>
      <w:r w:rsidRPr="00E56638">
        <w:rPr>
          <w:rStyle w:val="StyleBoldUnderline"/>
          <w:sz w:val="12"/>
        </w:rPr>
        <w:t xml:space="preserve">¶ </w:t>
      </w:r>
      <w:r w:rsidRPr="00E56638">
        <w:rPr>
          <w:sz w:val="12"/>
        </w:rPr>
        <w:t xml:space="preserve">But </w:t>
      </w:r>
      <w:r w:rsidRPr="00E56638">
        <w:rPr>
          <w:rStyle w:val="StyleBoldUnderline"/>
        </w:rPr>
        <w:t>this list also reminds us that</w:t>
      </w:r>
      <w:r w:rsidRPr="00E56638">
        <w:rPr>
          <w:sz w:val="12"/>
        </w:rPr>
        <w:t xml:space="preserve"> even </w:t>
      </w:r>
      <w:r w:rsidRPr="00E56638">
        <w:rPr>
          <w:rStyle w:val="StyleBoldUnderline"/>
        </w:rPr>
        <w:t>those who live in the most dire</w:t>
      </w:r>
      <w:r w:rsidRPr="00E56638">
        <w:rPr>
          <w:rStyle w:val="StyleBoldUnderline"/>
          <w:sz w:val="12"/>
        </w:rPr>
        <w:t xml:space="preserve">¶ </w:t>
      </w:r>
      <w:r w:rsidRPr="00E56638">
        <w:rPr>
          <w:rStyle w:val="StyleBoldUnderline"/>
        </w:rPr>
        <w:t>circumstances possess a complex and oftentimes contradictory humanity</w:t>
      </w:r>
      <w:r w:rsidRPr="00E56638">
        <w:rPr>
          <w:rStyle w:val="StyleBoldUnderline"/>
          <w:sz w:val="12"/>
        </w:rPr>
        <w:t xml:space="preserve">¶ </w:t>
      </w:r>
      <w:r w:rsidRPr="00E56638">
        <w:rPr>
          <w:rStyle w:val="StyleBoldUnderline"/>
        </w:rPr>
        <w:t>and subjectivity that is never adequately glimpsed by viewing them</w:t>
      </w:r>
      <w:r w:rsidRPr="00E56638">
        <w:rPr>
          <w:rStyle w:val="StyleBoldUnderline"/>
          <w:sz w:val="12"/>
        </w:rPr>
        <w:t xml:space="preserve">¶ </w:t>
      </w:r>
      <w:r w:rsidRPr="00E56638">
        <w:rPr>
          <w:rStyle w:val="StyleBoldUnderline"/>
        </w:rPr>
        <w:t>as victims or</w:t>
      </w:r>
      <w:r w:rsidRPr="00E56638">
        <w:rPr>
          <w:sz w:val="12"/>
        </w:rPr>
        <w:t xml:space="preserve">, on the other hand, as </w:t>
      </w:r>
      <w:r w:rsidRPr="00E56638">
        <w:rPr>
          <w:rStyle w:val="StyleBoldUnderline"/>
        </w:rPr>
        <w:t>superhuman agents.</w:t>
      </w:r>
      <w:r w:rsidRPr="00E56638">
        <w:rPr>
          <w:sz w:val="12"/>
        </w:rPr>
        <w:t xml:space="preserve"> It has always¶ baffled me why those most interested in understanding and changing¶ the barbaric domination that characterizes our modernity often—not¶ always—withhold from the very people they are most concerned with¶ the right to complex personhood. </w:t>
      </w:r>
      <w:r w:rsidRPr="00E56638">
        <w:rPr>
          <w:rStyle w:val="StyleBoldUnderline"/>
        </w:rPr>
        <w:t>Complex personhood is the second</w:t>
      </w:r>
      <w:r w:rsidRPr="00E56638">
        <w:rPr>
          <w:rStyle w:val="StyleBoldUnderline"/>
          <w:sz w:val="12"/>
        </w:rPr>
        <w:t xml:space="preserve">¶ </w:t>
      </w:r>
      <w:r w:rsidRPr="00E56638">
        <w:rPr>
          <w:rStyle w:val="StyleBoldUnderline"/>
        </w:rPr>
        <w:t>dimension of the theoretical statement that life is complicated. Complex</w:t>
      </w:r>
      <w:r w:rsidRPr="00E56638">
        <w:rPr>
          <w:rStyle w:val="StyleBoldUnderline"/>
          <w:sz w:val="12"/>
        </w:rPr>
        <w:t xml:space="preserve">¶ </w:t>
      </w:r>
      <w:r w:rsidRPr="00E56638">
        <w:rPr>
          <w:rStyle w:val="StyleBoldUnderline"/>
        </w:rPr>
        <w:t>personhood means that all people</w:t>
      </w:r>
      <w:r w:rsidRPr="00E56638">
        <w:rPr>
          <w:sz w:val="12"/>
        </w:rPr>
        <w:t xml:space="preserve"> (albeit in specific forms whose¶ specificity is sometimes everything) </w:t>
      </w:r>
      <w:r w:rsidRPr="00E56638">
        <w:rPr>
          <w:rStyle w:val="StyleBoldUnderline"/>
        </w:rPr>
        <w:t>remember and forget, are beset by</w:t>
      </w:r>
      <w:r w:rsidRPr="00E56638">
        <w:rPr>
          <w:rStyle w:val="StyleBoldUnderline"/>
          <w:sz w:val="12"/>
        </w:rPr>
        <w:t xml:space="preserve">¶ </w:t>
      </w:r>
      <w:r w:rsidRPr="00E56638">
        <w:rPr>
          <w:rStyle w:val="StyleBoldUnderline"/>
        </w:rPr>
        <w:t>contradiction, and recognize and misrecognize themselves and others.</w:t>
      </w:r>
      <w:r w:rsidRPr="00E56638">
        <w:rPr>
          <w:rStyle w:val="StyleBoldUnderline"/>
          <w:sz w:val="12"/>
        </w:rPr>
        <w:t xml:space="preserve">¶ </w:t>
      </w:r>
      <w:r w:rsidRPr="00E56638">
        <w:rPr>
          <w:sz w:val="12"/>
        </w:rPr>
        <w:t xml:space="preserve">Complex personhood means that people suffer graciously and selfishly¶ too, get stuck in the symptoms of their troubles, and also transform¶ themselves. </w:t>
      </w:r>
      <w:r w:rsidRPr="00E56638">
        <w:rPr>
          <w:rStyle w:val="StyleBoldUnderline"/>
        </w:rPr>
        <w:t>Complex personhood means that even those called "Other"</w:t>
      </w:r>
      <w:r w:rsidRPr="00E56638">
        <w:rPr>
          <w:rStyle w:val="StyleBoldUnderline"/>
          <w:sz w:val="12"/>
        </w:rPr>
        <w:t xml:space="preserve">¶ </w:t>
      </w:r>
      <w:r w:rsidRPr="00E56638">
        <w:rPr>
          <w:rStyle w:val="StyleBoldUnderline"/>
        </w:rPr>
        <w:t xml:space="preserve">are </w:t>
      </w:r>
      <w:proofErr w:type="gramStart"/>
      <w:r w:rsidRPr="00E56638">
        <w:rPr>
          <w:rStyle w:val="StyleBoldUnderline"/>
        </w:rPr>
        <w:t>never</w:t>
      </w:r>
      <w:r w:rsidRPr="00E56638">
        <w:rPr>
          <w:sz w:val="12"/>
        </w:rPr>
        <w:t xml:space="preserve"> </w:t>
      </w:r>
      <w:proofErr w:type="spellStart"/>
      <w:r w:rsidRPr="00E56638">
        <w:rPr>
          <w:sz w:val="12"/>
        </w:rPr>
        <w:t>never</w:t>
      </w:r>
      <w:proofErr w:type="spellEnd"/>
      <w:proofErr w:type="gramEnd"/>
      <w:r w:rsidRPr="00E56638">
        <w:rPr>
          <w:sz w:val="12"/>
        </w:rPr>
        <w:t xml:space="preserve"> </w:t>
      </w:r>
      <w:r w:rsidRPr="00E56638">
        <w:rPr>
          <w:rStyle w:val="StyleBoldUnderline"/>
        </w:rPr>
        <w:t>that. Complex personhood means that the stories</w:t>
      </w:r>
      <w:r w:rsidRPr="00E56638">
        <w:rPr>
          <w:rStyle w:val="StyleBoldUnderline"/>
          <w:sz w:val="12"/>
        </w:rPr>
        <w:t xml:space="preserve">¶ </w:t>
      </w:r>
      <w:r w:rsidRPr="00E56638">
        <w:rPr>
          <w:rStyle w:val="StyleBoldUnderline"/>
        </w:rPr>
        <w:t>people tell about themselves</w:t>
      </w:r>
      <w:r w:rsidRPr="00E56638">
        <w:rPr>
          <w:sz w:val="12"/>
        </w:rPr>
        <w:t xml:space="preserve">, about </w:t>
      </w:r>
      <w:r w:rsidRPr="00E56638">
        <w:rPr>
          <w:rStyle w:val="StyleBoldUnderline"/>
        </w:rPr>
        <w:t>their troubles</w:t>
      </w:r>
      <w:r w:rsidRPr="00E56638">
        <w:rPr>
          <w:sz w:val="12"/>
        </w:rPr>
        <w:t xml:space="preserve">, about their </w:t>
      </w:r>
      <w:r w:rsidRPr="00E56638">
        <w:rPr>
          <w:rStyle w:val="StyleBoldUnderline"/>
        </w:rPr>
        <w:t>social</w:t>
      </w:r>
      <w:r w:rsidRPr="00E56638">
        <w:rPr>
          <w:rStyle w:val="StyleBoldUnderline"/>
          <w:sz w:val="12"/>
        </w:rPr>
        <w:t xml:space="preserve">¶ </w:t>
      </w:r>
      <w:r w:rsidRPr="00E56638">
        <w:rPr>
          <w:rStyle w:val="StyleBoldUnderline"/>
        </w:rPr>
        <w:t>worlds, and about</w:t>
      </w:r>
      <w:r w:rsidRPr="00E56638">
        <w:rPr>
          <w:sz w:val="12"/>
        </w:rPr>
        <w:t xml:space="preserve"> their </w:t>
      </w:r>
      <w:r w:rsidRPr="00E56638">
        <w:rPr>
          <w:rStyle w:val="StyleBoldUnderline"/>
        </w:rPr>
        <w:t>society's problems are entangled and weave between</w:t>
      </w:r>
      <w:r w:rsidRPr="00E56638">
        <w:rPr>
          <w:rStyle w:val="StyleBoldUnderline"/>
          <w:sz w:val="12"/>
        </w:rPr>
        <w:t xml:space="preserve">¶ </w:t>
      </w:r>
      <w:r w:rsidRPr="00E56638">
        <w:rPr>
          <w:rStyle w:val="StyleBoldUnderline"/>
        </w:rPr>
        <w:t>what is immediately available</w:t>
      </w:r>
      <w:r w:rsidRPr="00E56638">
        <w:rPr>
          <w:sz w:val="12"/>
        </w:rPr>
        <w:t xml:space="preserve"> as a story </w:t>
      </w:r>
      <w:r w:rsidRPr="00E56638">
        <w:rPr>
          <w:rStyle w:val="StyleBoldUnderline"/>
        </w:rPr>
        <w:t>and what their imaginations</w:t>
      </w:r>
      <w:r w:rsidRPr="00E56638">
        <w:rPr>
          <w:rStyle w:val="StyleBoldUnderline"/>
          <w:sz w:val="12"/>
        </w:rPr>
        <w:t xml:space="preserve">¶ </w:t>
      </w:r>
      <w:r w:rsidRPr="00E56638">
        <w:rPr>
          <w:rStyle w:val="StyleBoldUnderline"/>
        </w:rPr>
        <w:t>are reaching toward.</w:t>
      </w:r>
      <w:r w:rsidRPr="00E56638">
        <w:rPr>
          <w:sz w:val="12"/>
        </w:rPr>
        <w:t xml:space="preserve"> Complex personhood means that people get¶ tired and some are just plain lazy. Complex personhood means that¶ groups of people will act together, that they will vehemently disagree¶ with and sometimes harm each other, and that they will do both at the¶ same time and expect the rest of us to figure it out for ourselves, intervening¶ and withdrawing as the situation requires. </w:t>
      </w:r>
      <w:r w:rsidRPr="00E56638">
        <w:rPr>
          <w:rStyle w:val="StyleBoldUnderline"/>
        </w:rPr>
        <w:t>Complex personhood</w:t>
      </w:r>
      <w:r w:rsidRPr="00E56638">
        <w:rPr>
          <w:rStyle w:val="StyleBoldUnderline"/>
          <w:sz w:val="12"/>
        </w:rPr>
        <w:t xml:space="preserve">¶ </w:t>
      </w:r>
      <w:r w:rsidRPr="00E56638">
        <w:rPr>
          <w:rStyle w:val="StyleBoldUnderline"/>
        </w:rPr>
        <w:t>means that even those who haunt our dominant institutions and</w:t>
      </w:r>
      <w:r w:rsidRPr="00E56638">
        <w:rPr>
          <w:rStyle w:val="StyleBoldUnderline"/>
          <w:sz w:val="12"/>
        </w:rPr>
        <w:t xml:space="preserve">¶ </w:t>
      </w:r>
      <w:r w:rsidRPr="00E56638">
        <w:rPr>
          <w:sz w:val="12"/>
        </w:rPr>
        <w:t xml:space="preserve">their </w:t>
      </w:r>
      <w:r w:rsidRPr="00E56638">
        <w:rPr>
          <w:rStyle w:val="StyleBoldUnderline"/>
        </w:rPr>
        <w:t>systems of value are haunted too by things they sometimes have</w:t>
      </w:r>
      <w:r w:rsidRPr="00E56638">
        <w:rPr>
          <w:rStyle w:val="StyleBoldUnderline"/>
          <w:sz w:val="12"/>
        </w:rPr>
        <w:t xml:space="preserve">¶ </w:t>
      </w:r>
      <w:r w:rsidRPr="00E56638">
        <w:rPr>
          <w:rStyle w:val="StyleBoldUnderline"/>
        </w:rPr>
        <w:t>names for and sometimes do not.</w:t>
      </w:r>
      <w:r w:rsidRPr="00E56638">
        <w:rPr>
          <w:sz w:val="12"/>
        </w:rPr>
        <w:t xml:space="preserve"> At the very least, </w:t>
      </w:r>
      <w:r w:rsidRPr="00E56638">
        <w:rPr>
          <w:rStyle w:val="StyleBoldUnderline"/>
        </w:rPr>
        <w:t>complex personhood</w:t>
      </w:r>
      <w:r w:rsidRPr="00E56638">
        <w:rPr>
          <w:rStyle w:val="StyleBoldUnderline"/>
          <w:sz w:val="12"/>
        </w:rPr>
        <w:t xml:space="preserve">¶ </w:t>
      </w:r>
      <w:r w:rsidRPr="00E56638">
        <w:rPr>
          <w:rStyle w:val="StyleBoldUnderline"/>
        </w:rPr>
        <w:t>is about conferring the respect on others that comes from presuming</w:t>
      </w:r>
      <w:r w:rsidRPr="00E56638">
        <w:rPr>
          <w:rStyle w:val="StyleBoldUnderline"/>
          <w:sz w:val="12"/>
        </w:rPr>
        <w:t xml:space="preserve">¶ </w:t>
      </w:r>
      <w:r w:rsidRPr="00E56638">
        <w:rPr>
          <w:rStyle w:val="StyleBoldUnderline"/>
        </w:rPr>
        <w:t>that life and people's lives are simultaneously straightforward and</w:t>
      </w:r>
      <w:r w:rsidRPr="00E56638">
        <w:rPr>
          <w:rStyle w:val="StyleBoldUnderline"/>
          <w:sz w:val="12"/>
        </w:rPr>
        <w:t xml:space="preserve">¶ </w:t>
      </w:r>
      <w:r w:rsidRPr="00E56638">
        <w:rPr>
          <w:rStyle w:val="StyleBoldUnderline"/>
        </w:rPr>
        <w:t>full of enormously subtle meaning.</w:t>
      </w:r>
      <w:r w:rsidRPr="00E56638">
        <w:rPr>
          <w:rStyle w:val="StyleBoldUnderline"/>
          <w:sz w:val="12"/>
        </w:rPr>
        <w:t xml:space="preserve">¶ </w:t>
      </w:r>
      <w:r w:rsidRPr="00E56638">
        <w:rPr>
          <w:rStyle w:val="StyleBoldUnderline"/>
        </w:rPr>
        <w:t>That life is complicated is a theoretical statement that guides efforts</w:t>
      </w:r>
      <w:r w:rsidRPr="00E56638">
        <w:rPr>
          <w:rStyle w:val="StyleBoldUnderline"/>
          <w:sz w:val="12"/>
        </w:rPr>
        <w:t xml:space="preserve">¶ </w:t>
      </w:r>
      <w:r w:rsidRPr="00E56638">
        <w:rPr>
          <w:rStyle w:val="StyleBoldUnderline"/>
        </w:rPr>
        <w:t>to treat race, class, and gender dynamics and consciousness as more</w:t>
      </w:r>
      <w:r w:rsidRPr="00E56638">
        <w:rPr>
          <w:rStyle w:val="StyleBoldUnderline"/>
          <w:sz w:val="12"/>
        </w:rPr>
        <w:t xml:space="preserve">¶ </w:t>
      </w:r>
      <w:r w:rsidRPr="00E56638">
        <w:rPr>
          <w:rStyle w:val="StyleBoldUnderline"/>
        </w:rPr>
        <w:t>dense and delicate than those categorical terms often imply.</w:t>
      </w:r>
      <w:r w:rsidRPr="00E56638">
        <w:rPr>
          <w:sz w:val="12"/>
        </w:rPr>
        <w:t xml:space="preserve"> It is a¶ theoretical statement that might guide a critique of privately purchased¶ rights, of various forms of blindness and sanctioned denial; that might¶ guide an attempt to drive a wedge into lives and visions of freedom¶ ruled by the nexus of market exchange. </w:t>
      </w:r>
      <w:r w:rsidRPr="00E56638">
        <w:rPr>
          <w:rStyle w:val="StyleBoldUnderline"/>
        </w:rPr>
        <w:t>It is a theoretical statement that</w:t>
      </w:r>
      <w:r w:rsidRPr="00E56638">
        <w:rPr>
          <w:rStyle w:val="StyleBoldUnderline"/>
          <w:sz w:val="12"/>
        </w:rPr>
        <w:t xml:space="preserve">¶ </w:t>
      </w:r>
      <w:r w:rsidRPr="00E56638">
        <w:rPr>
          <w:rStyle w:val="StyleBoldUnderline"/>
        </w:rPr>
        <w:t>invites us to see</w:t>
      </w:r>
      <w:r w:rsidRPr="00E56638">
        <w:rPr>
          <w:sz w:val="12"/>
        </w:rPr>
        <w:t xml:space="preserve"> with portentous clarity into the heart and soul of American¶ life and culture, to track events, stories, anonymous and </w:t>
      </w:r>
      <w:proofErr w:type="spellStart"/>
      <w:r w:rsidRPr="00E56638">
        <w:rPr>
          <w:sz w:val="12"/>
        </w:rPr>
        <w:t>historymaking</w:t>
      </w:r>
      <w:proofErr w:type="spellEnd"/>
      <w:r w:rsidRPr="00E56638">
        <w:rPr>
          <w:sz w:val="12"/>
        </w:rPr>
        <w:t xml:space="preserve">¶ actions to their density, to the point </w:t>
      </w:r>
      <w:r w:rsidRPr="00E56638">
        <w:rPr>
          <w:rStyle w:val="StyleBoldUnderline"/>
        </w:rPr>
        <w:t>where we might catch a</w:t>
      </w:r>
      <w:r w:rsidRPr="00E56638">
        <w:rPr>
          <w:rStyle w:val="StyleBoldUnderline"/>
          <w:sz w:val="12"/>
        </w:rPr>
        <w:t xml:space="preserve">¶ </w:t>
      </w:r>
      <w:r w:rsidRPr="00E56638">
        <w:rPr>
          <w:rStyle w:val="StyleBoldUnderline"/>
        </w:rPr>
        <w:t>glimpse of</w:t>
      </w:r>
      <w:r w:rsidRPr="00E56638">
        <w:rPr>
          <w:sz w:val="12"/>
        </w:rPr>
        <w:t xml:space="preserve"> what Patricia Williams calls </w:t>
      </w:r>
      <w:r w:rsidRPr="00E56638">
        <w:rPr>
          <w:rStyle w:val="StyleBoldUnderline"/>
        </w:rPr>
        <w:t>the "vast networking of our society"</w:t>
      </w:r>
      <w:r w:rsidRPr="00E56638">
        <w:rPr>
          <w:rStyle w:val="StyleBoldUnderline"/>
          <w:sz w:val="12"/>
        </w:rPr>
        <w:t xml:space="preserve">¶ </w:t>
      </w:r>
      <w:r w:rsidRPr="00E56638">
        <w:rPr>
          <w:sz w:val="12"/>
        </w:rPr>
        <w:t xml:space="preserve">and imagine otherwise. You </w:t>
      </w:r>
      <w:r w:rsidRPr="00E56638">
        <w:rPr>
          <w:sz w:val="12"/>
        </w:rPr>
        <w:lastRenderedPageBreak/>
        <w:t xml:space="preserve">could say this is a folk theoretical¶ statement. </w:t>
      </w:r>
      <w:r w:rsidRPr="00E56638">
        <w:rPr>
          <w:rStyle w:val="StyleBoldUnderline"/>
        </w:rPr>
        <w:t>We need to know where we live in order to imagine living</w:t>
      </w:r>
      <w:r w:rsidRPr="00E56638">
        <w:rPr>
          <w:sz w:val="12"/>
        </w:rPr>
        <w:t>¶</w:t>
      </w:r>
      <w:r w:rsidRPr="00E56638">
        <w:rPr>
          <w:rStyle w:val="StyleBoldUnderline"/>
        </w:rPr>
        <w:t xml:space="preserve"> elsewhere.</w:t>
      </w:r>
      <w:r w:rsidRPr="00E56638">
        <w:rPr>
          <w:sz w:val="12"/>
        </w:rPr>
        <w:t xml:space="preserve"> We need to imagine living elsewhere before we can live there.</w:t>
      </w:r>
    </w:p>
    <w:p w14:paraId="67B2EC31" w14:textId="77777777" w:rsidR="00D25C9A" w:rsidRPr="005F1D36" w:rsidRDefault="00D25C9A" w:rsidP="00D25C9A">
      <w:pPr>
        <w:pStyle w:val="Heading4"/>
      </w:pPr>
      <w:r>
        <w:t xml:space="preserve">Our </w:t>
      </w:r>
      <w:proofErr w:type="spellStart"/>
      <w:r>
        <w:t>hauntological</w:t>
      </w:r>
      <w:proofErr w:type="spellEnd"/>
      <w:r>
        <w:t xml:space="preserve"> method confronts the ghosts of social life. This confrontation is necessary if we are to change the way we know and make knowledge. Our interdisciplinary approach allows us to create a project of overlapping analyses.</w:t>
      </w:r>
    </w:p>
    <w:p w14:paraId="561C01DF" w14:textId="77777777" w:rsidR="00D25C9A" w:rsidRPr="00E56638" w:rsidRDefault="00D25C9A" w:rsidP="00D25C9A">
      <w:r w:rsidRPr="00E56638">
        <w:rPr>
          <w:rStyle w:val="StyleStyleBold12pt"/>
        </w:rPr>
        <w:t>Gordon 08</w:t>
      </w:r>
      <w:r>
        <w:t xml:space="preserve"> </w:t>
      </w:r>
      <w:r w:rsidRPr="00E56638">
        <w:rPr>
          <w:sz w:val="16"/>
        </w:rPr>
        <w:t xml:space="preserve">(Avery F, Professor of Sociology at the University of California, Santa Barbara and Visiting Faculty Fellow at the Centre for Research Architecture at the Department of Visual Cultures at Goldsmiths College at the University of London “Ghostly Matters: Haunting and Sociological Imagination” 2008 </w:t>
      </w:r>
      <w:proofErr w:type="spellStart"/>
      <w:r w:rsidRPr="00E56638">
        <w:rPr>
          <w:sz w:val="16"/>
        </w:rPr>
        <w:t>pg</w:t>
      </w:r>
      <w:proofErr w:type="spellEnd"/>
      <w:r w:rsidRPr="00E56638">
        <w:rPr>
          <w:sz w:val="16"/>
        </w:rPr>
        <w:t xml:space="preserve"> 3-5) NIJ</w:t>
      </w:r>
    </w:p>
    <w:p w14:paraId="0B809B56" w14:textId="77777777" w:rsidR="00D25C9A" w:rsidRDefault="00D25C9A" w:rsidP="00D25C9A">
      <w:pPr>
        <w:rPr>
          <w:rStyle w:val="StyleBoldUnderline"/>
        </w:rPr>
      </w:pPr>
      <w:r w:rsidRPr="005F1D36">
        <w:rPr>
          <w:rStyle w:val="StyleBoldUnderline"/>
        </w:rPr>
        <w:t>Ghostly Matters is about haunting</w:t>
      </w:r>
      <w:r w:rsidRPr="005F1D36">
        <w:rPr>
          <w:sz w:val="16"/>
        </w:rPr>
        <w:t>, a paradigmatic way in which life is</w:t>
      </w:r>
      <w:r w:rsidRPr="005F1D36">
        <w:rPr>
          <w:sz w:val="12"/>
        </w:rPr>
        <w:t>¶</w:t>
      </w:r>
      <w:r w:rsidRPr="005F1D36">
        <w:rPr>
          <w:sz w:val="16"/>
        </w:rPr>
        <w:t xml:space="preserve"> more complicated than those of us who study it have usually granted.</w:t>
      </w:r>
      <w:r w:rsidRPr="005F1D36">
        <w:rPr>
          <w:sz w:val="12"/>
        </w:rPr>
        <w:t>¶</w:t>
      </w:r>
      <w:r w:rsidRPr="005F1D36">
        <w:rPr>
          <w:sz w:val="16"/>
        </w:rPr>
        <w:t xml:space="preserve"> </w:t>
      </w:r>
      <w:r w:rsidRPr="005F1D36">
        <w:rPr>
          <w:rStyle w:val="StyleBoldUnderline"/>
        </w:rPr>
        <w:t>Haunting is a constituent element of modern social life. It is neither</w:t>
      </w:r>
      <w:r w:rsidRPr="005F1D36">
        <w:rPr>
          <w:sz w:val="16"/>
        </w:rPr>
        <w:t xml:space="preserve"> </w:t>
      </w:r>
      <w:proofErr w:type="spellStart"/>
      <w:r w:rsidRPr="005F1D36">
        <w:rPr>
          <w:sz w:val="16"/>
        </w:rPr>
        <w:t>premodern</w:t>
      </w:r>
      <w:proofErr w:type="spellEnd"/>
      <w:r w:rsidRPr="005F1D36">
        <w:rPr>
          <w:sz w:val="12"/>
        </w:rPr>
        <w:t>¶</w:t>
      </w:r>
      <w:r w:rsidRPr="005F1D36">
        <w:rPr>
          <w:sz w:val="16"/>
        </w:rPr>
        <w:t xml:space="preserve"> </w:t>
      </w:r>
      <w:r w:rsidRPr="005F1D36">
        <w:rPr>
          <w:rStyle w:val="StyleBoldUnderline"/>
        </w:rPr>
        <w:t>superstition nor</w:t>
      </w:r>
      <w:r w:rsidRPr="005F1D36">
        <w:rPr>
          <w:sz w:val="16"/>
        </w:rPr>
        <w:t xml:space="preserve"> individual </w:t>
      </w:r>
      <w:r w:rsidRPr="005F1D36">
        <w:rPr>
          <w:rStyle w:val="StyleBoldUnderline"/>
        </w:rPr>
        <w:t>psychosis; it is a generalizable social</w:t>
      </w:r>
      <w:r w:rsidRPr="005F1D36">
        <w:rPr>
          <w:rStyle w:val="StyleBoldUnderline"/>
          <w:sz w:val="12"/>
        </w:rPr>
        <w:t xml:space="preserve">¶ </w:t>
      </w:r>
      <w:r w:rsidRPr="005F1D36">
        <w:rPr>
          <w:rStyle w:val="StyleBoldUnderline"/>
        </w:rPr>
        <w:t>phenomenon of great import. To study social life one must confront the</w:t>
      </w:r>
      <w:r w:rsidRPr="005F1D36">
        <w:rPr>
          <w:rStyle w:val="StyleBoldUnderline"/>
          <w:sz w:val="12"/>
        </w:rPr>
        <w:t xml:space="preserve">¶ </w:t>
      </w:r>
      <w:r w:rsidRPr="005F1D36">
        <w:rPr>
          <w:rStyle w:val="StyleBoldUnderline"/>
        </w:rPr>
        <w:t>ghostly aspects of it. This confrontation requires</w:t>
      </w:r>
      <w:r w:rsidRPr="005F1D36">
        <w:rPr>
          <w:sz w:val="16"/>
        </w:rPr>
        <w:t xml:space="preserve"> (or produces) </w:t>
      </w:r>
      <w:r w:rsidRPr="005F1D36">
        <w:rPr>
          <w:rStyle w:val="StyleBoldUnderline"/>
        </w:rPr>
        <w:t>a fundamental</w:t>
      </w:r>
      <w:r w:rsidRPr="005F1D36">
        <w:rPr>
          <w:rStyle w:val="StyleBoldUnderline"/>
          <w:sz w:val="12"/>
        </w:rPr>
        <w:t xml:space="preserve">¶ </w:t>
      </w:r>
      <w:r w:rsidRPr="005F1D36">
        <w:rPr>
          <w:rStyle w:val="StyleBoldUnderline"/>
        </w:rPr>
        <w:t>change in the way we know and make knowledge, in our mode</w:t>
      </w:r>
      <w:r w:rsidRPr="005F1D36">
        <w:rPr>
          <w:rStyle w:val="StyleBoldUnderline"/>
          <w:sz w:val="12"/>
        </w:rPr>
        <w:t xml:space="preserve">¶ </w:t>
      </w:r>
      <w:r w:rsidRPr="005F1D36">
        <w:rPr>
          <w:rStyle w:val="StyleBoldUnderline"/>
        </w:rPr>
        <w:t>of production.</w:t>
      </w:r>
      <w:r w:rsidRPr="005F1D36">
        <w:rPr>
          <w:sz w:val="16"/>
        </w:rPr>
        <w:t xml:space="preserve"> Ghostly Matters is a theoretical and conceptual book</w:t>
      </w:r>
      <w:r w:rsidRPr="005F1D36">
        <w:rPr>
          <w:sz w:val="12"/>
        </w:rPr>
        <w:t>¶</w:t>
      </w:r>
      <w:r w:rsidRPr="005F1D36">
        <w:rPr>
          <w:sz w:val="16"/>
        </w:rPr>
        <w:t xml:space="preserve"> that I hope demonstrates the utter significance of well-placed (as opposed</w:t>
      </w:r>
      <w:r w:rsidRPr="005F1D36">
        <w:rPr>
          <w:sz w:val="12"/>
        </w:rPr>
        <w:t>¶</w:t>
      </w:r>
      <w:r w:rsidRPr="005F1D36">
        <w:rPr>
          <w:sz w:val="16"/>
        </w:rPr>
        <w:t xml:space="preserve"> to misplaced) concreteness and conveys the relevance of ghostly</w:t>
      </w:r>
      <w:r w:rsidRPr="005F1D36">
        <w:rPr>
          <w:sz w:val="12"/>
        </w:rPr>
        <w:t>¶</w:t>
      </w:r>
      <w:r w:rsidRPr="005F1D36">
        <w:rPr>
          <w:sz w:val="16"/>
        </w:rPr>
        <w:t xml:space="preserve"> matters to the sociological enterprise, an enterprise at once in sociology</w:t>
      </w:r>
      <w:r w:rsidRPr="005F1D36">
        <w:rPr>
          <w:sz w:val="12"/>
        </w:rPr>
        <w:t>¶</w:t>
      </w:r>
      <w:r w:rsidRPr="005F1D36">
        <w:rPr>
          <w:sz w:val="16"/>
        </w:rPr>
        <w:t xml:space="preserve"> and eagerly willing to make it into something entirely different. </w:t>
      </w:r>
      <w:r w:rsidRPr="005F1D36">
        <w:rPr>
          <w:rStyle w:val="StyleBoldUnderline"/>
        </w:rPr>
        <w:t>Ghostly</w:t>
      </w:r>
      <w:r w:rsidRPr="005F1D36">
        <w:rPr>
          <w:rStyle w:val="StyleBoldUnderline"/>
          <w:sz w:val="12"/>
        </w:rPr>
        <w:t xml:space="preserve">¶ </w:t>
      </w:r>
      <w:r w:rsidRPr="005F1D36">
        <w:rPr>
          <w:rStyle w:val="StyleBoldUnderline"/>
        </w:rPr>
        <w:t>Matters is an interdisciplinary work</w:t>
      </w:r>
      <w:r w:rsidRPr="005F1D36">
        <w:rPr>
          <w:sz w:val="16"/>
        </w:rPr>
        <w:t xml:space="preserve"> and in this sense representative of</w:t>
      </w:r>
      <w:r w:rsidRPr="005F1D36">
        <w:rPr>
          <w:sz w:val="12"/>
        </w:rPr>
        <w:t>¶</w:t>
      </w:r>
      <w:r w:rsidRPr="005F1D36">
        <w:rPr>
          <w:sz w:val="16"/>
        </w:rPr>
        <w:t xml:space="preserve"> our times and needs. But </w:t>
      </w:r>
      <w:r w:rsidRPr="005F1D36">
        <w:rPr>
          <w:rStyle w:val="StyleBoldUnderline"/>
        </w:rPr>
        <w:t>it is</w:t>
      </w:r>
      <w:r w:rsidRPr="005F1D36">
        <w:rPr>
          <w:sz w:val="16"/>
        </w:rPr>
        <w:t xml:space="preserve"> Roland </w:t>
      </w:r>
      <w:r w:rsidRPr="005F1D36">
        <w:rPr>
          <w:rStyle w:val="StyleBoldUnderline"/>
        </w:rPr>
        <w:t xml:space="preserve">Barthes's notion of </w:t>
      </w:r>
      <w:proofErr w:type="spellStart"/>
      <w:r w:rsidRPr="005F1D36">
        <w:rPr>
          <w:rStyle w:val="StyleBoldUnderline"/>
        </w:rPr>
        <w:t>interdisciplinarity</w:t>
      </w:r>
      <w:proofErr w:type="spellEnd"/>
      <w:r w:rsidRPr="005F1D36">
        <w:rPr>
          <w:rStyle w:val="StyleBoldUnderline"/>
          <w:sz w:val="12"/>
        </w:rPr>
        <w:t xml:space="preserve">¶ </w:t>
      </w:r>
      <w:r w:rsidRPr="005F1D36">
        <w:rPr>
          <w:rStyle w:val="StyleBoldUnderline"/>
        </w:rPr>
        <w:t>that it strives to instantiate: "Interdisciplinary work, so much</w:t>
      </w:r>
      <w:r w:rsidRPr="005F1D36">
        <w:rPr>
          <w:rStyle w:val="StyleBoldUnderline"/>
          <w:sz w:val="12"/>
        </w:rPr>
        <w:t xml:space="preserve">¶ </w:t>
      </w:r>
      <w:r w:rsidRPr="005F1D36">
        <w:rPr>
          <w:rStyle w:val="StyleBoldUnderline"/>
        </w:rPr>
        <w:t>discussed these days, is not about confronting already constituted disciplines</w:t>
      </w:r>
      <w:r w:rsidRPr="005F1D36">
        <w:rPr>
          <w:rStyle w:val="StyleBoldUnderline"/>
          <w:sz w:val="12"/>
        </w:rPr>
        <w:t xml:space="preserve">¶ </w:t>
      </w:r>
      <w:r w:rsidRPr="005F1D36">
        <w:rPr>
          <w:sz w:val="16"/>
        </w:rPr>
        <w:t xml:space="preserve">(none of which, in fact, is willing to let itself go). </w:t>
      </w:r>
      <w:r w:rsidRPr="005F1D36">
        <w:rPr>
          <w:rStyle w:val="StyleBoldUnderline"/>
        </w:rPr>
        <w:t>To do something</w:t>
      </w:r>
      <w:r w:rsidRPr="005F1D36">
        <w:rPr>
          <w:rStyle w:val="StyleBoldUnderline"/>
          <w:sz w:val="12"/>
        </w:rPr>
        <w:t xml:space="preserve">¶ </w:t>
      </w:r>
      <w:r w:rsidRPr="005F1D36">
        <w:rPr>
          <w:rStyle w:val="StyleBoldUnderline"/>
        </w:rPr>
        <w:t>interdisciplinary it's not enough to choose a 'subject'</w:t>
      </w:r>
      <w:r w:rsidRPr="005F1D36">
        <w:rPr>
          <w:sz w:val="16"/>
        </w:rPr>
        <w:t xml:space="preserve"> (a theme</w:t>
      </w:r>
      <w:proofErr w:type="gramStart"/>
      <w:r w:rsidRPr="005F1D36">
        <w:rPr>
          <w:sz w:val="16"/>
        </w:rPr>
        <w:t>)</w:t>
      </w:r>
      <w:r w:rsidRPr="005F1D36">
        <w:rPr>
          <w:sz w:val="12"/>
        </w:rPr>
        <w:t>¶</w:t>
      </w:r>
      <w:proofErr w:type="gramEnd"/>
      <w:r w:rsidRPr="005F1D36">
        <w:rPr>
          <w:sz w:val="16"/>
        </w:rPr>
        <w:t xml:space="preserve"> </w:t>
      </w:r>
      <w:r w:rsidRPr="005F1D36">
        <w:rPr>
          <w:rStyle w:val="StyleBoldUnderline"/>
        </w:rPr>
        <w:t xml:space="preserve">and gather around it two or three sciences. </w:t>
      </w:r>
      <w:proofErr w:type="spellStart"/>
      <w:r w:rsidRPr="005F1D36">
        <w:rPr>
          <w:rStyle w:val="StyleBoldUnderline"/>
        </w:rPr>
        <w:t>Interdisciplinarity</w:t>
      </w:r>
      <w:proofErr w:type="spellEnd"/>
      <w:r w:rsidRPr="005F1D36">
        <w:rPr>
          <w:rStyle w:val="StyleBoldUnderline"/>
        </w:rPr>
        <w:t xml:space="preserve"> consists</w:t>
      </w:r>
      <w:r w:rsidRPr="005F1D36">
        <w:rPr>
          <w:rStyle w:val="StyleBoldUnderline"/>
          <w:sz w:val="12"/>
        </w:rPr>
        <w:t xml:space="preserve">¶ </w:t>
      </w:r>
      <w:r w:rsidRPr="005F1D36">
        <w:rPr>
          <w:rStyle w:val="StyleBoldUnderline"/>
        </w:rPr>
        <w:t>in creating a new object that belongs to no one"</w:t>
      </w:r>
      <w:r w:rsidRPr="005F1D36">
        <w:rPr>
          <w:sz w:val="16"/>
        </w:rPr>
        <w:t xml:space="preserve"> (quoted in Clifford and</w:t>
      </w:r>
      <w:r w:rsidRPr="005F1D36">
        <w:rPr>
          <w:sz w:val="12"/>
        </w:rPr>
        <w:t>¶</w:t>
      </w:r>
      <w:r w:rsidRPr="005F1D36">
        <w:rPr>
          <w:sz w:val="16"/>
        </w:rPr>
        <w:t xml:space="preserve"> Marcus 1986: </w:t>
      </w:r>
      <w:proofErr w:type="spellStart"/>
      <w:r w:rsidRPr="005F1D36">
        <w:rPr>
          <w:sz w:val="16"/>
        </w:rPr>
        <w:t>i</w:t>
      </w:r>
      <w:proofErr w:type="spellEnd"/>
      <w:r w:rsidRPr="005F1D36">
        <w:rPr>
          <w:sz w:val="16"/>
        </w:rPr>
        <w:t xml:space="preserve">). Not owned by anyone yet, </w:t>
      </w:r>
      <w:r w:rsidRPr="005F1D36">
        <w:rPr>
          <w:rStyle w:val="StyleBoldUnderline"/>
        </w:rPr>
        <w:t xml:space="preserve">this </w:t>
      </w:r>
      <w:proofErr w:type="spellStart"/>
      <w:r w:rsidRPr="005F1D36">
        <w:rPr>
          <w:rStyle w:val="StyleBoldUnderline"/>
        </w:rPr>
        <w:t>interdisciplinarity</w:t>
      </w:r>
      <w:proofErr w:type="spellEnd"/>
      <w:r w:rsidRPr="005F1D36">
        <w:rPr>
          <w:rStyle w:val="StyleBoldUnderline"/>
        </w:rPr>
        <w:t xml:space="preserve"> is in</w:t>
      </w:r>
      <w:r w:rsidRPr="005F1D36">
        <w:rPr>
          <w:rStyle w:val="StyleBoldUnderline"/>
          <w:sz w:val="12"/>
        </w:rPr>
        <w:t xml:space="preserve">¶ </w:t>
      </w:r>
      <w:r w:rsidRPr="005F1D36">
        <w:rPr>
          <w:rStyle w:val="StyleBoldUnderline"/>
        </w:rPr>
        <w:t>the public domain, which does not guarantee anything except that there</w:t>
      </w:r>
      <w:r w:rsidRPr="005F1D36">
        <w:rPr>
          <w:rStyle w:val="StyleBoldUnderline"/>
          <w:sz w:val="12"/>
        </w:rPr>
        <w:t xml:space="preserve">¶ </w:t>
      </w:r>
      <w:r w:rsidRPr="005F1D36">
        <w:rPr>
          <w:rStyle w:val="StyleBoldUnderline"/>
        </w:rPr>
        <w:t>is still some room to claim rather than discipline its meaning into existence.</w:t>
      </w:r>
      <w:r w:rsidRPr="005F1D36">
        <w:rPr>
          <w:rStyle w:val="StyleBoldUnderline"/>
          <w:sz w:val="12"/>
        </w:rPr>
        <w:t xml:space="preserve">¶ </w:t>
      </w:r>
      <w:r w:rsidRPr="005F1D36">
        <w:rPr>
          <w:rStyle w:val="StyleBoldUnderline"/>
        </w:rPr>
        <w:t>Ghostly Matters looks for a language for identifying hauntings</w:t>
      </w:r>
      <w:r w:rsidRPr="005F1D36">
        <w:rPr>
          <w:rStyle w:val="StyleBoldUnderline"/>
          <w:sz w:val="12"/>
        </w:rPr>
        <w:t xml:space="preserve">¶ </w:t>
      </w:r>
      <w:r w:rsidRPr="005F1D36">
        <w:rPr>
          <w:rStyle w:val="StyleBoldUnderline"/>
        </w:rPr>
        <w:t>and for writing with the ghosts any haunting inevitably throws up.</w:t>
      </w:r>
    </w:p>
    <w:p w14:paraId="0DE17338" w14:textId="77777777" w:rsidR="00D25C9A" w:rsidRDefault="00D25C9A" w:rsidP="00D25C9A">
      <w:pPr>
        <w:rPr>
          <w:rStyle w:val="StyleBoldUnderline"/>
        </w:rPr>
      </w:pPr>
    </w:p>
    <w:p w14:paraId="3BB926F7" w14:textId="77777777" w:rsidR="00D25C9A" w:rsidRPr="00E56638" w:rsidRDefault="00D25C9A" w:rsidP="00D25C9A">
      <w:r w:rsidRPr="00E56638">
        <w:rPr>
          <w:rStyle w:val="StyleStyleBold12pt"/>
        </w:rPr>
        <w:t>Gordon 08</w:t>
      </w:r>
      <w:r>
        <w:t xml:space="preserve"> </w:t>
      </w:r>
      <w:r w:rsidRPr="00E56638">
        <w:rPr>
          <w:sz w:val="16"/>
        </w:rPr>
        <w:t>(Avery F, Professor of Sociology at the University of California, Santa Barbara and Visiting Faculty Fellow at the Centre for Research Architecture at the Department of Visual Cultures at Goldsmiths College at the University of London “Ghostly Matters: Haunting and Socio</w:t>
      </w:r>
      <w:r>
        <w:rPr>
          <w:sz w:val="16"/>
        </w:rPr>
        <w:t xml:space="preserve">logical Imagination” 2008 </w:t>
      </w:r>
      <w:proofErr w:type="spellStart"/>
      <w:r>
        <w:rPr>
          <w:sz w:val="16"/>
        </w:rPr>
        <w:t>pg</w:t>
      </w:r>
      <w:proofErr w:type="spellEnd"/>
      <w:r>
        <w:rPr>
          <w:sz w:val="16"/>
        </w:rPr>
        <w:t xml:space="preserve"> 17-18</w:t>
      </w:r>
      <w:r w:rsidRPr="00E56638">
        <w:rPr>
          <w:sz w:val="16"/>
        </w:rPr>
        <w:t>) NIJ</w:t>
      </w:r>
    </w:p>
    <w:p w14:paraId="4918A919" w14:textId="77777777" w:rsidR="00D25C9A" w:rsidRPr="00C067D8" w:rsidRDefault="00D25C9A" w:rsidP="00D25C9A">
      <w:pPr>
        <w:rPr>
          <w:u w:val="single"/>
        </w:rPr>
      </w:pPr>
      <w:r w:rsidRPr="002D0BE0">
        <w:rPr>
          <w:sz w:val="10"/>
        </w:rPr>
        <w:t>In a 1981 introduction to Invisible Man, Ralph Ellison wrote:</w:t>
      </w:r>
      <w:r w:rsidRPr="002D0BE0">
        <w:rPr>
          <w:rStyle w:val="StyleBoldUnderline"/>
        </w:rPr>
        <w:t xml:space="preserve"> "despite</w:t>
      </w:r>
      <w:r w:rsidRPr="002D0BE0">
        <w:rPr>
          <w:rStyle w:val="StyleBoldUnderline"/>
          <w:sz w:val="12"/>
        </w:rPr>
        <w:t xml:space="preserve">¶ </w:t>
      </w:r>
      <w:r w:rsidRPr="002D0BE0">
        <w:rPr>
          <w:rStyle w:val="StyleBoldUnderline"/>
        </w:rPr>
        <w:t>the bland assertions of sociologists, [the] 'high visibility' [of the</w:t>
      </w:r>
      <w:r w:rsidRPr="002D0BE0">
        <w:rPr>
          <w:rStyle w:val="StyleBoldUnderline"/>
          <w:sz w:val="12"/>
        </w:rPr>
        <w:t xml:space="preserve">¶ </w:t>
      </w:r>
      <w:r w:rsidRPr="002D0BE0">
        <w:rPr>
          <w:rStyle w:val="StyleBoldUnderline"/>
        </w:rPr>
        <w:t>African-Americ</w:t>
      </w:r>
      <w:r>
        <w:rPr>
          <w:rStyle w:val="StyleBoldUnderline"/>
        </w:rPr>
        <w:t>an man] actually rendered one un</w:t>
      </w:r>
      <w:r w:rsidRPr="002D0BE0">
        <w:rPr>
          <w:rStyle w:val="StyleBoldUnderline"/>
        </w:rPr>
        <w:t>-visible"</w:t>
      </w:r>
      <w:r w:rsidRPr="002D0BE0">
        <w:rPr>
          <w:sz w:val="10"/>
        </w:rPr>
        <w:t xml:space="preserve"> (xii). </w:t>
      </w:r>
      <w:proofErr w:type="spellStart"/>
      <w:r w:rsidRPr="002D0BE0">
        <w:rPr>
          <w:sz w:val="10"/>
        </w:rPr>
        <w:t>H</w:t>
      </w:r>
      <w:r w:rsidRPr="002D0BE0">
        <w:rPr>
          <w:rStyle w:val="StyleBoldUnderline"/>
        </w:rPr>
        <w:t>ypervisibility</w:t>
      </w:r>
      <w:proofErr w:type="spellEnd"/>
      <w:r w:rsidRPr="002D0BE0">
        <w:rPr>
          <w:rStyle w:val="StyleBoldUnderline"/>
          <w:sz w:val="12"/>
        </w:rPr>
        <w:t xml:space="preserve">¶ </w:t>
      </w:r>
      <w:r w:rsidRPr="002D0BE0">
        <w:rPr>
          <w:rStyle w:val="StyleBoldUnderline"/>
        </w:rPr>
        <w:t xml:space="preserve">is a persistent alibi for the mechanisms that render one </w:t>
      </w:r>
      <w:proofErr w:type="spellStart"/>
      <w:r w:rsidRPr="002D0BE0">
        <w:rPr>
          <w:rStyle w:val="StyleBoldUnderline"/>
        </w:rPr>
        <w:t>unvisible</w:t>
      </w:r>
      <w:proofErr w:type="spellEnd"/>
      <w:proofErr w:type="gramStart"/>
      <w:r w:rsidRPr="002D0BE0">
        <w:rPr>
          <w:rStyle w:val="StyleBoldUnderline"/>
        </w:rPr>
        <w:t>:</w:t>
      </w:r>
      <w:r w:rsidRPr="002D0BE0">
        <w:rPr>
          <w:rStyle w:val="StyleBoldUnderline"/>
          <w:sz w:val="12"/>
        </w:rPr>
        <w:t>¶</w:t>
      </w:r>
      <w:proofErr w:type="gramEnd"/>
      <w:r w:rsidRPr="002D0BE0">
        <w:rPr>
          <w:rStyle w:val="StyleBoldUnderline"/>
          <w:sz w:val="12"/>
        </w:rPr>
        <w:t xml:space="preserve"> </w:t>
      </w:r>
      <w:r w:rsidRPr="002D0BE0">
        <w:rPr>
          <w:rStyle w:val="StyleBoldUnderline"/>
        </w:rPr>
        <w:t>"His darkness</w:t>
      </w:r>
      <w:r w:rsidRPr="002D0BE0">
        <w:rPr>
          <w:sz w:val="10"/>
        </w:rPr>
        <w:t xml:space="preserve"> ... </w:t>
      </w:r>
      <w:r w:rsidRPr="002D0BE0">
        <w:rPr>
          <w:rStyle w:val="StyleBoldUnderline"/>
        </w:rPr>
        <w:t>glow[</w:t>
      </w:r>
      <w:proofErr w:type="spellStart"/>
      <w:r w:rsidRPr="002D0BE0">
        <w:rPr>
          <w:rStyle w:val="StyleBoldUnderline"/>
        </w:rPr>
        <w:t>ing</w:t>
      </w:r>
      <w:proofErr w:type="spellEnd"/>
      <w:r w:rsidRPr="002D0BE0">
        <w:rPr>
          <w:rStyle w:val="StyleBoldUnderline"/>
        </w:rPr>
        <w:t>]</w:t>
      </w:r>
      <w:r w:rsidRPr="002D0BE0">
        <w:rPr>
          <w:sz w:val="10"/>
        </w:rPr>
        <w:t xml:space="preserve">... </w:t>
      </w:r>
      <w:r w:rsidRPr="002D0BE0">
        <w:rPr>
          <w:rStyle w:val="StyleBoldUnderline"/>
        </w:rPr>
        <w:t>within the American conscience</w:t>
      </w:r>
      <w:r w:rsidRPr="002D0BE0">
        <w:rPr>
          <w:sz w:val="12"/>
        </w:rPr>
        <w:t>¶</w:t>
      </w:r>
      <w:r w:rsidRPr="002D0BE0">
        <w:rPr>
          <w:sz w:val="10"/>
        </w:rPr>
        <w:t xml:space="preserve"> with such intensity that </w:t>
      </w:r>
      <w:r w:rsidRPr="002D0BE0">
        <w:rPr>
          <w:rStyle w:val="StyleBoldUnderline"/>
        </w:rPr>
        <w:t>most whites feigned moral blindness</w:t>
      </w:r>
      <w:r w:rsidRPr="002D0BE0">
        <w:rPr>
          <w:sz w:val="10"/>
        </w:rPr>
        <w:t xml:space="preserve"> toward his</w:t>
      </w:r>
      <w:r w:rsidRPr="002D0BE0">
        <w:rPr>
          <w:sz w:val="12"/>
        </w:rPr>
        <w:t>¶</w:t>
      </w:r>
      <w:r w:rsidRPr="002D0BE0">
        <w:rPr>
          <w:sz w:val="10"/>
        </w:rPr>
        <w:t xml:space="preserve"> predicament." </w:t>
      </w:r>
      <w:r w:rsidRPr="002D0BE0">
        <w:rPr>
          <w:rStyle w:val="StyleBoldUnderline"/>
        </w:rPr>
        <w:t>The difficulty for us</w:t>
      </w:r>
      <w:r w:rsidRPr="002D0BE0">
        <w:rPr>
          <w:sz w:val="10"/>
        </w:rPr>
        <w:t xml:space="preserve"> now, as it was for Ellison when he</w:t>
      </w:r>
      <w:r w:rsidRPr="002D0BE0">
        <w:rPr>
          <w:sz w:val="12"/>
        </w:rPr>
        <w:t>¶</w:t>
      </w:r>
      <w:r w:rsidRPr="002D0BE0">
        <w:rPr>
          <w:sz w:val="10"/>
        </w:rPr>
        <w:t xml:space="preserve"> published Invisible Man in 1952, </w:t>
      </w:r>
      <w:r w:rsidRPr="002D0BE0">
        <w:rPr>
          <w:rStyle w:val="StyleBoldUnderline"/>
        </w:rPr>
        <w:t>is the extent to which the mediums of</w:t>
      </w:r>
      <w:r w:rsidRPr="002D0BE0">
        <w:rPr>
          <w:rStyle w:val="StyleBoldUnderline"/>
          <w:sz w:val="12"/>
        </w:rPr>
        <w:t xml:space="preserve">¶ </w:t>
      </w:r>
      <w:r w:rsidRPr="002D0BE0">
        <w:rPr>
          <w:rStyle w:val="StyleBoldUnderline"/>
        </w:rPr>
        <w:t>public image making and visibility are</w:t>
      </w:r>
      <w:r w:rsidRPr="002D0BE0">
        <w:rPr>
          <w:sz w:val="10"/>
        </w:rPr>
        <w:t xml:space="preserve"> inextricably </w:t>
      </w:r>
      <w:r w:rsidRPr="002D0BE0">
        <w:rPr>
          <w:rStyle w:val="StyleBoldUnderline"/>
        </w:rPr>
        <w:t xml:space="preserve">wedded to the </w:t>
      </w:r>
      <w:proofErr w:type="spellStart"/>
      <w:r w:rsidRPr="002D0BE0">
        <w:rPr>
          <w:rStyle w:val="StyleBoldUnderline"/>
        </w:rPr>
        <w:t>cojoined</w:t>
      </w:r>
      <w:proofErr w:type="spellEnd"/>
      <w:r w:rsidRPr="002D0BE0">
        <w:rPr>
          <w:rStyle w:val="StyleBoldUnderline"/>
          <w:sz w:val="12"/>
        </w:rPr>
        <w:t xml:space="preserve">¶ </w:t>
      </w:r>
      <w:r w:rsidRPr="002D0BE0">
        <w:rPr>
          <w:rStyle w:val="StyleBoldUnderline"/>
        </w:rPr>
        <w:t>mechanisms that systematically render certain groups of people</w:t>
      </w:r>
      <w:r w:rsidRPr="002D0BE0">
        <w:rPr>
          <w:rStyle w:val="StyleBoldUnderline"/>
          <w:sz w:val="12"/>
        </w:rPr>
        <w:t xml:space="preserve">¶ </w:t>
      </w:r>
      <w:r w:rsidRPr="002D0BE0">
        <w:rPr>
          <w:rStyle w:val="StyleBoldUnderline"/>
        </w:rPr>
        <w:t>apparently privately poor, uneducated, ill, and disenfranchised.</w:t>
      </w:r>
      <w:r w:rsidRPr="002D0BE0">
        <w:rPr>
          <w:rStyle w:val="StyleBoldUnderline"/>
          <w:sz w:val="12"/>
        </w:rPr>
        <w:t xml:space="preserve">¶ </w:t>
      </w:r>
      <w:r w:rsidRPr="002D0BE0">
        <w:rPr>
          <w:sz w:val="10"/>
        </w:rPr>
        <w:t xml:space="preserve">Ellison's Invisible Man gives double reference both to the </w:t>
      </w:r>
      <w:proofErr w:type="spellStart"/>
      <w:r w:rsidRPr="002D0BE0">
        <w:rPr>
          <w:sz w:val="10"/>
        </w:rPr>
        <w:t>unvisibility</w:t>
      </w:r>
      <w:proofErr w:type="spellEnd"/>
      <w:r w:rsidRPr="002D0BE0">
        <w:rPr>
          <w:sz w:val="12"/>
        </w:rPr>
        <w:t>¶</w:t>
      </w:r>
      <w:r w:rsidRPr="002D0BE0">
        <w:rPr>
          <w:sz w:val="10"/>
        </w:rPr>
        <w:t xml:space="preserve"> of the </w:t>
      </w:r>
      <w:proofErr w:type="spellStart"/>
      <w:r w:rsidRPr="002D0BE0">
        <w:rPr>
          <w:sz w:val="10"/>
        </w:rPr>
        <w:t>hypervisible</w:t>
      </w:r>
      <w:proofErr w:type="spellEnd"/>
      <w:r w:rsidRPr="002D0BE0">
        <w:rPr>
          <w:sz w:val="10"/>
        </w:rPr>
        <w:t xml:space="preserve"> African-American man and to the invisibility of "the</w:t>
      </w:r>
      <w:r w:rsidRPr="002D0BE0">
        <w:rPr>
          <w:sz w:val="12"/>
        </w:rPr>
        <w:t>¶</w:t>
      </w:r>
      <w:r w:rsidRPr="002D0BE0">
        <w:rPr>
          <w:sz w:val="10"/>
        </w:rPr>
        <w:t xml:space="preserve"> Man" who persistently needs an alibi for the blindness of his vision. </w:t>
      </w:r>
      <w:r w:rsidRPr="002D0BE0">
        <w:rPr>
          <w:rStyle w:val="StyleBoldUnderline"/>
        </w:rPr>
        <w:t>As</w:t>
      </w:r>
      <w:r w:rsidRPr="002D0BE0">
        <w:rPr>
          <w:rStyle w:val="StyleBoldUnderline"/>
          <w:sz w:val="12"/>
        </w:rPr>
        <w:t xml:space="preserve">¶ </w:t>
      </w:r>
      <w:r w:rsidRPr="002D0BE0">
        <w:rPr>
          <w:rStyle w:val="StyleBoldUnderline"/>
        </w:rPr>
        <w:t>a strategy of analysis, Ellison's insight underscores the need to conceptualize</w:t>
      </w:r>
      <w:r w:rsidRPr="002D0BE0">
        <w:rPr>
          <w:rStyle w:val="StyleBoldUnderline"/>
          <w:sz w:val="12"/>
        </w:rPr>
        <w:t xml:space="preserve">¶ </w:t>
      </w:r>
      <w:r w:rsidRPr="002D0BE0">
        <w:rPr>
          <w:rStyle w:val="StyleBoldUnderline"/>
        </w:rPr>
        <w:t>visibility as a complex system of permission and prohibition</w:t>
      </w:r>
      <w:proofErr w:type="gramStart"/>
      <w:r w:rsidRPr="002D0BE0">
        <w:rPr>
          <w:sz w:val="10"/>
        </w:rPr>
        <w:t>,</w:t>
      </w:r>
      <w:r w:rsidRPr="002D0BE0">
        <w:rPr>
          <w:sz w:val="12"/>
        </w:rPr>
        <w:t>¶</w:t>
      </w:r>
      <w:proofErr w:type="gramEnd"/>
      <w:r w:rsidRPr="002D0BE0">
        <w:rPr>
          <w:sz w:val="10"/>
        </w:rPr>
        <w:t xml:space="preserve"> </w:t>
      </w:r>
      <w:r w:rsidRPr="002D0BE0">
        <w:rPr>
          <w:rStyle w:val="StyleBoldUnderline"/>
        </w:rPr>
        <w:t>punctuated</w:t>
      </w:r>
      <w:r w:rsidRPr="002D0BE0">
        <w:rPr>
          <w:sz w:val="10"/>
        </w:rPr>
        <w:t xml:space="preserve"> alternately </w:t>
      </w:r>
      <w:r w:rsidRPr="002D0BE0">
        <w:rPr>
          <w:rStyle w:val="StyleBoldUnderline"/>
        </w:rPr>
        <w:t>by apparitions and</w:t>
      </w:r>
      <w:r w:rsidRPr="002D0BE0">
        <w:rPr>
          <w:sz w:val="10"/>
        </w:rPr>
        <w:t xml:space="preserve"> hysterical </w:t>
      </w:r>
      <w:r w:rsidRPr="002D0BE0">
        <w:rPr>
          <w:rStyle w:val="StyleBoldUnderline"/>
        </w:rPr>
        <w:t>blindness.</w:t>
      </w:r>
      <w:r w:rsidRPr="002D0BE0">
        <w:rPr>
          <w:sz w:val="10"/>
        </w:rPr>
        <w:t xml:space="preserve"> If Ellison's</w:t>
      </w:r>
      <w:r w:rsidRPr="002D0BE0">
        <w:rPr>
          <w:sz w:val="12"/>
        </w:rPr>
        <w:t>¶</w:t>
      </w:r>
      <w:r w:rsidRPr="002D0BE0">
        <w:rPr>
          <w:sz w:val="10"/>
        </w:rPr>
        <w:t xml:space="preserve"> argument encourages us to interrogate the mechanisms by which</w:t>
      </w:r>
      <w:r w:rsidRPr="002D0BE0">
        <w:rPr>
          <w:sz w:val="12"/>
        </w:rPr>
        <w:t>¶</w:t>
      </w:r>
      <w:r w:rsidRPr="002D0BE0">
        <w:rPr>
          <w:sz w:val="10"/>
        </w:rPr>
        <w:t xml:space="preserve"> the highly visible can actually be a type of invisibility, Toni Morrison's</w:t>
      </w:r>
      <w:r w:rsidRPr="002D0BE0">
        <w:rPr>
          <w:sz w:val="12"/>
        </w:rPr>
        <w:t>¶</w:t>
      </w:r>
      <w:r w:rsidRPr="002D0BE0">
        <w:rPr>
          <w:sz w:val="10"/>
        </w:rPr>
        <w:t xml:space="preserve"> (1989) argument that </w:t>
      </w:r>
      <w:r w:rsidRPr="002D0BE0">
        <w:rPr>
          <w:rStyle w:val="StyleBoldUnderline"/>
        </w:rPr>
        <w:t>"invisible things are not necessarily not-there"</w:t>
      </w:r>
      <w:r w:rsidRPr="002D0BE0">
        <w:rPr>
          <w:rStyle w:val="StyleBoldUnderline"/>
          <w:sz w:val="12"/>
        </w:rPr>
        <w:t xml:space="preserve">¶ </w:t>
      </w:r>
      <w:r w:rsidRPr="002D0BE0">
        <w:rPr>
          <w:sz w:val="10"/>
        </w:rPr>
        <w:t>encourages the complementary gesture of investigating how that which</w:t>
      </w:r>
      <w:r w:rsidRPr="002D0BE0">
        <w:rPr>
          <w:sz w:val="12"/>
        </w:rPr>
        <w:t>¶</w:t>
      </w:r>
      <w:r w:rsidRPr="002D0BE0">
        <w:rPr>
          <w:sz w:val="10"/>
        </w:rPr>
        <w:t xml:space="preserve"> appears absent can indeed be a seething presence. Both these positions</w:t>
      </w:r>
      <w:r w:rsidRPr="002D0BE0">
        <w:rPr>
          <w:sz w:val="12"/>
        </w:rPr>
        <w:t>¶</w:t>
      </w:r>
      <w:r w:rsidRPr="002D0BE0">
        <w:rPr>
          <w:sz w:val="10"/>
        </w:rPr>
        <w:t xml:space="preserve"> are about how to write ghost stories—about how to write about permissions</w:t>
      </w:r>
      <w:r w:rsidRPr="002D0BE0">
        <w:rPr>
          <w:sz w:val="12"/>
        </w:rPr>
        <w:t>¶</w:t>
      </w:r>
      <w:r w:rsidRPr="002D0BE0">
        <w:rPr>
          <w:sz w:val="10"/>
        </w:rPr>
        <w:t xml:space="preserve"> and prohibitions, presence and absence, about apparitions</w:t>
      </w:r>
      <w:r w:rsidRPr="002D0BE0">
        <w:rPr>
          <w:sz w:val="12"/>
        </w:rPr>
        <w:t>¶</w:t>
      </w:r>
      <w:r w:rsidRPr="002D0BE0">
        <w:rPr>
          <w:sz w:val="10"/>
        </w:rPr>
        <w:t xml:space="preserve"> and hysterical blindness. </w:t>
      </w:r>
      <w:r w:rsidRPr="002D0BE0">
        <w:rPr>
          <w:rStyle w:val="StyleBoldUnderline"/>
        </w:rPr>
        <w:t>To write stories concerning exclusions and invisibilities</w:t>
      </w:r>
      <w:r w:rsidRPr="002D0BE0">
        <w:rPr>
          <w:rStyle w:val="StyleBoldUnderline"/>
          <w:sz w:val="12"/>
        </w:rPr>
        <w:t xml:space="preserve">¶ </w:t>
      </w:r>
      <w:r w:rsidRPr="002D0BE0">
        <w:rPr>
          <w:rStyle w:val="StyleBoldUnderline"/>
        </w:rPr>
        <w:t>is to write ghost stories. To write ghost stories implies that</w:t>
      </w:r>
      <w:r w:rsidRPr="002D0BE0">
        <w:rPr>
          <w:rStyle w:val="StyleBoldUnderline"/>
          <w:sz w:val="12"/>
        </w:rPr>
        <w:t xml:space="preserve">¶ </w:t>
      </w:r>
      <w:r w:rsidRPr="002D0BE0">
        <w:rPr>
          <w:rStyle w:val="StyleBoldUnderline"/>
        </w:rPr>
        <w:t>ghosts</w:t>
      </w:r>
      <w:r w:rsidRPr="002D0BE0">
        <w:rPr>
          <w:sz w:val="10"/>
        </w:rPr>
        <w:t xml:space="preserve"> are real, that is to say, that they </w:t>
      </w:r>
      <w:r w:rsidRPr="002D0BE0">
        <w:rPr>
          <w:rStyle w:val="StyleBoldUnderline"/>
        </w:rPr>
        <w:t>produce material effects.</w:t>
      </w:r>
      <w:r w:rsidRPr="002D0BE0">
        <w:rPr>
          <w:sz w:val="10"/>
        </w:rPr>
        <w:t xml:space="preserve"> To</w:t>
      </w:r>
      <w:r w:rsidRPr="002D0BE0">
        <w:rPr>
          <w:sz w:val="12"/>
        </w:rPr>
        <w:t>¶</w:t>
      </w:r>
      <w:r w:rsidRPr="002D0BE0">
        <w:rPr>
          <w:sz w:val="10"/>
        </w:rPr>
        <w:t xml:space="preserve"> impute a kind of objectivity to ghosts implies that, from certain standpoints,</w:t>
      </w:r>
      <w:r w:rsidRPr="002D0BE0">
        <w:rPr>
          <w:sz w:val="12"/>
        </w:rPr>
        <w:t>¶</w:t>
      </w:r>
      <w:r w:rsidRPr="002D0BE0">
        <w:rPr>
          <w:sz w:val="10"/>
        </w:rPr>
        <w:t xml:space="preserve"> the dialectics of visibility and invisibility involve a constant negotiation</w:t>
      </w:r>
      <w:r w:rsidRPr="002D0BE0">
        <w:rPr>
          <w:sz w:val="12"/>
        </w:rPr>
        <w:t>¶</w:t>
      </w:r>
      <w:r w:rsidRPr="002D0BE0">
        <w:rPr>
          <w:sz w:val="10"/>
        </w:rPr>
        <w:t xml:space="preserve"> between what can be seen and what is in the shadows. </w:t>
      </w:r>
      <w:proofErr w:type="gramStart"/>
      <w:r w:rsidRPr="002D0BE0">
        <w:rPr>
          <w:rStyle w:val="StyleBoldUnderline"/>
        </w:rPr>
        <w:t>Why</w:t>
      </w:r>
      <w:r w:rsidRPr="002D0BE0">
        <w:rPr>
          <w:rStyle w:val="StyleBoldUnderline"/>
          <w:sz w:val="12"/>
        </w:rPr>
        <w:t xml:space="preserve">¶ </w:t>
      </w:r>
      <w:r w:rsidRPr="002D0BE0">
        <w:rPr>
          <w:rStyle w:val="StyleBoldUnderline"/>
        </w:rPr>
        <w:t>would we want to write such stories?</w:t>
      </w:r>
      <w:proofErr w:type="gramEnd"/>
      <w:r w:rsidRPr="002D0BE0">
        <w:rPr>
          <w:rStyle w:val="StyleBoldUnderline"/>
        </w:rPr>
        <w:t xml:space="preserve"> Because</w:t>
      </w:r>
      <w:r w:rsidRPr="002D0BE0">
        <w:rPr>
          <w:sz w:val="10"/>
        </w:rPr>
        <w:t xml:space="preserve"> unlike </w:t>
      </w:r>
      <w:proofErr w:type="spellStart"/>
      <w:r w:rsidRPr="002D0BE0">
        <w:rPr>
          <w:sz w:val="10"/>
        </w:rPr>
        <w:t>DeLillo's</w:t>
      </w:r>
      <w:proofErr w:type="spellEnd"/>
      <w:r w:rsidRPr="002D0BE0">
        <w:rPr>
          <w:sz w:val="10"/>
        </w:rPr>
        <w:t xml:space="preserve"> indifference</w:t>
      </w:r>
      <w:proofErr w:type="gramStart"/>
      <w:r w:rsidRPr="002D0BE0">
        <w:rPr>
          <w:sz w:val="10"/>
        </w:rPr>
        <w:t>,</w:t>
      </w:r>
      <w:r w:rsidRPr="002D0BE0">
        <w:rPr>
          <w:sz w:val="12"/>
        </w:rPr>
        <w:t>¶</w:t>
      </w:r>
      <w:proofErr w:type="gramEnd"/>
      <w:r w:rsidRPr="002D0BE0">
        <w:rPr>
          <w:sz w:val="10"/>
        </w:rPr>
        <w:t xml:space="preserve"> in the end and in the beginning </w:t>
      </w:r>
      <w:r w:rsidRPr="002D0BE0">
        <w:rPr>
          <w:rStyle w:val="StyleBoldUnderline"/>
        </w:rPr>
        <w:t>it does matter what they see or</w:t>
      </w:r>
      <w:r w:rsidRPr="002D0BE0">
        <w:rPr>
          <w:rStyle w:val="StyleBoldUnderline"/>
          <w:sz w:val="12"/>
        </w:rPr>
        <w:t xml:space="preserve">¶ </w:t>
      </w:r>
      <w:r w:rsidRPr="002D0BE0">
        <w:rPr>
          <w:rStyle w:val="StyleBoldUnderline"/>
        </w:rPr>
        <w:t>think they see. It matters because although the terminals are equipped</w:t>
      </w:r>
      <w:r w:rsidRPr="002D0BE0">
        <w:rPr>
          <w:rStyle w:val="StyleBoldUnderline"/>
          <w:sz w:val="12"/>
        </w:rPr>
        <w:t xml:space="preserve">¶ </w:t>
      </w:r>
      <w:r w:rsidRPr="002D0BE0">
        <w:rPr>
          <w:rStyle w:val="StyleBoldUnderline"/>
        </w:rPr>
        <w:t>with holographic scanners, they cannot decode the secret of every item</w:t>
      </w:r>
      <w:proofErr w:type="gramStart"/>
      <w:r w:rsidRPr="002D0BE0">
        <w:rPr>
          <w:sz w:val="10"/>
        </w:rPr>
        <w:t>,</w:t>
      </w:r>
      <w:r w:rsidRPr="002D0BE0">
        <w:rPr>
          <w:sz w:val="12"/>
        </w:rPr>
        <w:t>¶</w:t>
      </w:r>
      <w:proofErr w:type="gramEnd"/>
      <w:r w:rsidRPr="002D0BE0">
        <w:rPr>
          <w:sz w:val="10"/>
        </w:rPr>
        <w:t xml:space="preserve"> infallibly. Indeed, </w:t>
      </w:r>
      <w:r w:rsidRPr="002D0BE0">
        <w:rPr>
          <w:rStyle w:val="StyleBoldUnderline"/>
        </w:rPr>
        <w:t>what is at stake here is the political status and function</w:t>
      </w:r>
      <w:r w:rsidRPr="002D0BE0">
        <w:rPr>
          <w:rStyle w:val="StyleBoldUnderline"/>
          <w:sz w:val="12"/>
        </w:rPr>
        <w:t xml:space="preserve">¶ </w:t>
      </w:r>
      <w:r w:rsidRPr="002D0BE0">
        <w:rPr>
          <w:rStyle w:val="StyleBoldUnderline"/>
        </w:rPr>
        <w:t>of systematic hauntings.</w:t>
      </w:r>
      <w:r w:rsidRPr="002D0BE0">
        <w:rPr>
          <w:rStyle w:val="StyleBoldUnderline"/>
          <w:sz w:val="12"/>
        </w:rPr>
        <w:t xml:space="preserve">¶ </w:t>
      </w:r>
      <w:r w:rsidRPr="002D0BE0">
        <w:rPr>
          <w:sz w:val="10"/>
        </w:rPr>
        <w:t>If the ghost is a crucible for political mediation and historical memory</w:t>
      </w:r>
      <w:proofErr w:type="gramStart"/>
      <w:r w:rsidRPr="002D0BE0">
        <w:rPr>
          <w:sz w:val="10"/>
        </w:rPr>
        <w:t>,</w:t>
      </w:r>
      <w:r w:rsidRPr="002D0BE0">
        <w:rPr>
          <w:sz w:val="12"/>
        </w:rPr>
        <w:t>¶</w:t>
      </w:r>
      <w:proofErr w:type="gramEnd"/>
      <w:r w:rsidRPr="002D0BE0">
        <w:rPr>
          <w:sz w:val="10"/>
        </w:rPr>
        <w:t xml:space="preserve"> </w:t>
      </w:r>
      <w:r w:rsidRPr="002D0BE0">
        <w:rPr>
          <w:rStyle w:val="StyleBoldUnderline"/>
        </w:rPr>
        <w:t>the ghost story has no other choice than to refuse the logic of the</w:t>
      </w:r>
      <w:r w:rsidRPr="002D0BE0">
        <w:rPr>
          <w:rStyle w:val="StyleBoldUnderline"/>
          <w:sz w:val="12"/>
        </w:rPr>
        <w:t xml:space="preserve">¶ </w:t>
      </w:r>
      <w:r w:rsidRPr="002D0BE0">
        <w:rPr>
          <w:rStyle w:val="StyleBoldUnderline"/>
        </w:rPr>
        <w:t>unreconstructed spectacle</w:t>
      </w:r>
      <w:r w:rsidRPr="002D0BE0">
        <w:rPr>
          <w:sz w:val="10"/>
        </w:rPr>
        <w:t>, whether of the modern or postmodern variety.</w:t>
      </w:r>
      <w:r w:rsidRPr="002D0BE0">
        <w:rPr>
          <w:sz w:val="12"/>
        </w:rPr>
        <w:t>¶</w:t>
      </w:r>
      <w:r w:rsidRPr="002D0BE0">
        <w:rPr>
          <w:sz w:val="10"/>
        </w:rPr>
        <w:t xml:space="preserve"> White Noise might bring us to the brink of establishing the necessity</w:t>
      </w:r>
      <w:r w:rsidRPr="002D0BE0">
        <w:rPr>
          <w:sz w:val="12"/>
        </w:rPr>
        <w:t>¶</w:t>
      </w:r>
      <w:r w:rsidRPr="002D0BE0">
        <w:rPr>
          <w:sz w:val="10"/>
        </w:rPr>
        <w:t xml:space="preserve"> of reckoning with the instrumentality of hauntings. But because</w:t>
      </w:r>
      <w:r w:rsidRPr="002D0BE0">
        <w:rPr>
          <w:sz w:val="12"/>
        </w:rPr>
        <w:t>¶</w:t>
      </w:r>
      <w:r w:rsidRPr="002D0BE0">
        <w:rPr>
          <w:sz w:val="10"/>
        </w:rPr>
        <w:t xml:space="preserve"> it does not invite us to make contact with haunting, to engage the</w:t>
      </w:r>
      <w:r w:rsidRPr="002D0BE0">
        <w:rPr>
          <w:sz w:val="12"/>
        </w:rPr>
        <w:t>¶</w:t>
      </w:r>
      <w:r w:rsidRPr="002D0BE0">
        <w:rPr>
          <w:sz w:val="10"/>
        </w:rPr>
        <w:t xml:space="preserve"> shadows and what is living there, it does not help us to develop a form</w:t>
      </w:r>
      <w:r w:rsidRPr="002D0BE0">
        <w:rPr>
          <w:sz w:val="12"/>
        </w:rPr>
        <w:t>¶</w:t>
      </w:r>
      <w:r w:rsidRPr="002D0BE0">
        <w:rPr>
          <w:sz w:val="10"/>
        </w:rPr>
        <w:t xml:space="preserve"> of historical accounting distinct from the diagnostics of postmodern</w:t>
      </w:r>
      <w:r w:rsidRPr="002D0BE0">
        <w:rPr>
          <w:sz w:val="12"/>
        </w:rPr>
        <w:t>¶</w:t>
      </w:r>
      <w:r w:rsidRPr="002D0BE0">
        <w:rPr>
          <w:sz w:val="10"/>
        </w:rPr>
        <w:t xml:space="preserve"> </w:t>
      </w:r>
      <w:proofErr w:type="spellStart"/>
      <w:r w:rsidRPr="002D0BE0">
        <w:rPr>
          <w:sz w:val="10"/>
        </w:rPr>
        <w:t>hypervisibility</w:t>
      </w:r>
      <w:proofErr w:type="spellEnd"/>
      <w:r w:rsidRPr="002D0BE0">
        <w:rPr>
          <w:sz w:val="10"/>
        </w:rPr>
        <w:t xml:space="preserve">. </w:t>
      </w:r>
      <w:r w:rsidRPr="002D0BE0">
        <w:rPr>
          <w:rStyle w:val="StyleBoldUnderline"/>
        </w:rPr>
        <w:t>The purpose of an alternative diagnostics is to link the</w:t>
      </w:r>
      <w:r w:rsidRPr="002D0BE0">
        <w:rPr>
          <w:rStyle w:val="StyleBoldUnderline"/>
          <w:sz w:val="12"/>
        </w:rPr>
        <w:t xml:space="preserve">¶ </w:t>
      </w:r>
      <w:r w:rsidRPr="002D0BE0">
        <w:rPr>
          <w:rStyle w:val="StyleBoldUnderline"/>
        </w:rPr>
        <w:t>politics of accounting</w:t>
      </w:r>
      <w:r w:rsidRPr="002D0BE0">
        <w:rPr>
          <w:sz w:val="10"/>
        </w:rPr>
        <w:t>, in all its intricate political-economic, institutional,</w:t>
      </w:r>
      <w:r w:rsidRPr="002D0BE0">
        <w:rPr>
          <w:sz w:val="12"/>
        </w:rPr>
        <w:t>¶</w:t>
      </w:r>
      <w:r w:rsidRPr="002D0BE0">
        <w:rPr>
          <w:sz w:val="10"/>
        </w:rPr>
        <w:t xml:space="preserve"> and affective dimensions, </w:t>
      </w:r>
      <w:r w:rsidRPr="002D0BE0">
        <w:rPr>
          <w:rStyle w:val="StyleBoldUnderline"/>
        </w:rPr>
        <w:t>to a potent imagination of what has</w:t>
      </w:r>
      <w:r w:rsidRPr="002D0BE0">
        <w:rPr>
          <w:rStyle w:val="StyleBoldUnderline"/>
          <w:sz w:val="12"/>
        </w:rPr>
        <w:t xml:space="preserve">¶ </w:t>
      </w:r>
      <w:r w:rsidRPr="002D0BE0">
        <w:rPr>
          <w:rStyle w:val="StyleBoldUnderline"/>
        </w:rPr>
        <w:t>been done and what is to be done otherwise.</w:t>
      </w:r>
    </w:p>
    <w:p w14:paraId="1D0DF693" w14:textId="77777777" w:rsidR="00D25C9A" w:rsidRDefault="00D25C9A" w:rsidP="00D25C9A">
      <w:pPr>
        <w:rPr>
          <w:u w:val="single"/>
        </w:rPr>
      </w:pPr>
    </w:p>
    <w:p w14:paraId="4B045BB7" w14:textId="77777777" w:rsidR="00D25C9A" w:rsidRPr="00E56638" w:rsidRDefault="00D25C9A" w:rsidP="00D25C9A">
      <w:r w:rsidRPr="00E56638">
        <w:rPr>
          <w:rStyle w:val="StyleStyleBold12pt"/>
        </w:rPr>
        <w:lastRenderedPageBreak/>
        <w:t>Gordon 08</w:t>
      </w:r>
      <w:r>
        <w:t xml:space="preserve"> </w:t>
      </w:r>
      <w:r w:rsidRPr="00E56638">
        <w:rPr>
          <w:sz w:val="16"/>
        </w:rPr>
        <w:t>(Avery F, Professor of Sociology at the University of California, Santa Barbara and Visiting Faculty Fellow at the Centre for Research Architecture at the Department of Visual Cultures at Goldsmiths College at the University of London “Ghostly Matters: Haunting and Socio</w:t>
      </w:r>
      <w:r>
        <w:rPr>
          <w:sz w:val="16"/>
        </w:rPr>
        <w:t xml:space="preserve">logical Imagination” 2008 </w:t>
      </w:r>
      <w:proofErr w:type="spellStart"/>
      <w:r>
        <w:rPr>
          <w:sz w:val="16"/>
        </w:rPr>
        <w:t>pg</w:t>
      </w:r>
      <w:proofErr w:type="spellEnd"/>
      <w:r>
        <w:rPr>
          <w:sz w:val="16"/>
        </w:rPr>
        <w:t xml:space="preserve"> 19-20</w:t>
      </w:r>
      <w:r w:rsidRPr="00E56638">
        <w:rPr>
          <w:sz w:val="16"/>
        </w:rPr>
        <w:t>) NIJ</w:t>
      </w:r>
    </w:p>
    <w:p w14:paraId="013F6343" w14:textId="77777777" w:rsidR="00D25C9A" w:rsidRPr="00C067D8" w:rsidRDefault="00D25C9A" w:rsidP="00D25C9A">
      <w:pPr>
        <w:rPr>
          <w:sz w:val="16"/>
        </w:rPr>
      </w:pPr>
      <w:r w:rsidRPr="00C067D8">
        <w:rPr>
          <w:sz w:val="16"/>
        </w:rPr>
        <w:t xml:space="preserve">It was in such a spirit that </w:t>
      </w:r>
      <w:proofErr w:type="spellStart"/>
      <w:r w:rsidRPr="00631FDB">
        <w:rPr>
          <w:rStyle w:val="StyleBoldUnderline"/>
        </w:rPr>
        <w:t>Horkheimer</w:t>
      </w:r>
      <w:proofErr w:type="spellEnd"/>
      <w:r w:rsidRPr="00631FDB">
        <w:rPr>
          <w:rStyle w:val="StyleBoldUnderline"/>
        </w:rPr>
        <w:t xml:space="preserve"> and </w:t>
      </w:r>
      <w:proofErr w:type="spellStart"/>
      <w:r w:rsidRPr="00631FDB">
        <w:rPr>
          <w:rStyle w:val="StyleBoldUnderline"/>
        </w:rPr>
        <w:t>Adorno</w:t>
      </w:r>
      <w:proofErr w:type="spellEnd"/>
      <w:r w:rsidRPr="00C067D8">
        <w:rPr>
          <w:sz w:val="16"/>
        </w:rPr>
        <w:t xml:space="preserve"> ([1944] 1987</w:t>
      </w:r>
      <w:proofErr w:type="gramStart"/>
      <w:r w:rsidRPr="00C067D8">
        <w:rPr>
          <w:sz w:val="16"/>
        </w:rPr>
        <w:t>)</w:t>
      </w:r>
      <w:r w:rsidRPr="00C067D8">
        <w:rPr>
          <w:sz w:val="12"/>
        </w:rPr>
        <w:t>¶</w:t>
      </w:r>
      <w:proofErr w:type="gramEnd"/>
      <w:r w:rsidRPr="00C067D8">
        <w:rPr>
          <w:sz w:val="16"/>
        </w:rPr>
        <w:t xml:space="preserve"> </w:t>
      </w:r>
      <w:r w:rsidRPr="00631FDB">
        <w:rPr>
          <w:rStyle w:val="StyleBoldUnderline"/>
        </w:rPr>
        <w:t>wrote a two-page note</w:t>
      </w:r>
      <w:r w:rsidRPr="00C067D8">
        <w:rPr>
          <w:sz w:val="16"/>
        </w:rPr>
        <w:t>, appended to The Dialectic of Enlightenment,</w:t>
      </w:r>
      <w:r w:rsidRPr="00C067D8">
        <w:rPr>
          <w:sz w:val="12"/>
        </w:rPr>
        <w:t>¶</w:t>
      </w:r>
      <w:r w:rsidRPr="00C067D8">
        <w:rPr>
          <w:sz w:val="16"/>
        </w:rPr>
        <w:t xml:space="preserve"> </w:t>
      </w:r>
      <w:r w:rsidRPr="00631FDB">
        <w:rPr>
          <w:rStyle w:val="StyleBoldUnderline"/>
        </w:rPr>
        <w:t>entitled "On The Theory of Ghosts." Despairing at</w:t>
      </w:r>
      <w:r w:rsidRPr="00C067D8">
        <w:rPr>
          <w:sz w:val="16"/>
        </w:rPr>
        <w:t xml:space="preserve"> the loss of historical</w:t>
      </w:r>
      <w:r w:rsidRPr="00C067D8">
        <w:rPr>
          <w:sz w:val="12"/>
        </w:rPr>
        <w:t>¶</w:t>
      </w:r>
      <w:r w:rsidRPr="00C067D8">
        <w:rPr>
          <w:sz w:val="16"/>
        </w:rPr>
        <w:t xml:space="preserve"> perspective, at </w:t>
      </w:r>
      <w:r w:rsidRPr="00631FDB">
        <w:rPr>
          <w:rStyle w:val="StyleBoldUnderline"/>
        </w:rPr>
        <w:t>our "disturbed relationship with the dead</w:t>
      </w:r>
      <w:r w:rsidRPr="00C067D8">
        <w:rPr>
          <w:sz w:val="16"/>
        </w:rPr>
        <w:t>—forgotten</w:t>
      </w:r>
      <w:r w:rsidRPr="00C067D8">
        <w:rPr>
          <w:sz w:val="12"/>
        </w:rPr>
        <w:t>¶</w:t>
      </w:r>
      <w:r w:rsidRPr="00C067D8">
        <w:rPr>
          <w:sz w:val="16"/>
        </w:rPr>
        <w:t xml:space="preserve"> and embalmed," </w:t>
      </w:r>
      <w:r w:rsidRPr="00631FDB">
        <w:rPr>
          <w:rStyle w:val="StyleBoldUnderline"/>
        </w:rPr>
        <w:t>they believed we need</w:t>
      </w:r>
      <w:r w:rsidRPr="00C067D8">
        <w:rPr>
          <w:sz w:val="16"/>
        </w:rPr>
        <w:t>ed some kind of theory of</w:t>
      </w:r>
      <w:r w:rsidRPr="00C067D8">
        <w:rPr>
          <w:sz w:val="12"/>
        </w:rPr>
        <w:t>¶</w:t>
      </w:r>
      <w:r w:rsidRPr="00C067D8">
        <w:rPr>
          <w:sz w:val="16"/>
        </w:rPr>
        <w:t xml:space="preserve"> ghosts, or at least </w:t>
      </w:r>
      <w:r w:rsidRPr="00631FDB">
        <w:rPr>
          <w:rStyle w:val="StyleBoldUnderline"/>
        </w:rPr>
        <w:t>a way of both mourning modernity's "wound in civilization"</w:t>
      </w:r>
      <w:r w:rsidRPr="00C067D8">
        <w:rPr>
          <w:sz w:val="12"/>
        </w:rPr>
        <w:t>¶</w:t>
      </w:r>
      <w:r w:rsidRPr="00C067D8">
        <w:rPr>
          <w:sz w:val="16"/>
        </w:rPr>
        <w:t xml:space="preserve"> (2.16) </w:t>
      </w:r>
      <w:r w:rsidRPr="00631FDB">
        <w:rPr>
          <w:rStyle w:val="StyleBoldUnderline"/>
        </w:rPr>
        <w:t>and eliminating the destructive forces that open it up</w:t>
      </w:r>
      <w:r w:rsidRPr="00C067D8">
        <w:rPr>
          <w:sz w:val="12"/>
        </w:rPr>
        <w:t>¶</w:t>
      </w:r>
      <w:r w:rsidRPr="00C067D8">
        <w:rPr>
          <w:sz w:val="16"/>
        </w:rPr>
        <w:t xml:space="preserve"> over and over again: </w:t>
      </w:r>
      <w:r w:rsidRPr="00631FDB">
        <w:rPr>
          <w:rStyle w:val="StyleBoldUnderline"/>
        </w:rPr>
        <w:t>"Only the</w:t>
      </w:r>
      <w:r w:rsidRPr="00C067D8">
        <w:rPr>
          <w:sz w:val="16"/>
        </w:rPr>
        <w:t xml:space="preserve"> conscious </w:t>
      </w:r>
      <w:r w:rsidRPr="00631FDB">
        <w:rPr>
          <w:rStyle w:val="StyleBoldUnderline"/>
        </w:rPr>
        <w:t>horror of destruction creates</w:t>
      </w:r>
      <w:r w:rsidRPr="00C067D8">
        <w:rPr>
          <w:rStyle w:val="StyleBoldUnderline"/>
          <w:sz w:val="12"/>
        </w:rPr>
        <w:t>¶</w:t>
      </w:r>
      <w:r w:rsidRPr="00631FDB">
        <w:rPr>
          <w:rStyle w:val="StyleBoldUnderline"/>
          <w:sz w:val="12"/>
        </w:rPr>
        <w:t xml:space="preserve"> </w:t>
      </w:r>
      <w:r w:rsidRPr="00631FDB">
        <w:rPr>
          <w:rStyle w:val="StyleBoldUnderline"/>
        </w:rPr>
        <w:t>the correct relationship with the dead: unity</w:t>
      </w:r>
      <w:r w:rsidRPr="00C067D8">
        <w:rPr>
          <w:sz w:val="16"/>
        </w:rPr>
        <w:t xml:space="preserve"> with them </w:t>
      </w:r>
      <w:r w:rsidRPr="00631FDB">
        <w:rPr>
          <w:rStyle w:val="StyleBoldUnderline"/>
        </w:rPr>
        <w:t>because we</w:t>
      </w:r>
      <w:r w:rsidRPr="00C067D8">
        <w:rPr>
          <w:sz w:val="16"/>
        </w:rPr>
        <w:t>, like</w:t>
      </w:r>
      <w:r w:rsidRPr="00C067D8">
        <w:rPr>
          <w:sz w:val="12"/>
        </w:rPr>
        <w:t>¶</w:t>
      </w:r>
      <w:r w:rsidRPr="00C067D8">
        <w:rPr>
          <w:sz w:val="16"/>
        </w:rPr>
        <w:t xml:space="preserve"> them, </w:t>
      </w:r>
      <w:r w:rsidRPr="00631FDB">
        <w:rPr>
          <w:rStyle w:val="StyleBoldUnderline"/>
        </w:rPr>
        <w:t>are the victims of the same condition and the same disappointed</w:t>
      </w:r>
      <w:r w:rsidRPr="00C067D8">
        <w:rPr>
          <w:rStyle w:val="StyleBoldUnderline"/>
          <w:sz w:val="12"/>
        </w:rPr>
        <w:t>¶</w:t>
      </w:r>
      <w:r w:rsidRPr="00631FDB">
        <w:rPr>
          <w:rStyle w:val="StyleBoldUnderline"/>
          <w:sz w:val="12"/>
        </w:rPr>
        <w:t xml:space="preserve"> </w:t>
      </w:r>
      <w:r w:rsidRPr="00631FDB">
        <w:rPr>
          <w:rStyle w:val="StyleBoldUnderline"/>
        </w:rPr>
        <w:t>hope"</w:t>
      </w:r>
      <w:r w:rsidRPr="00C067D8">
        <w:rPr>
          <w:sz w:val="16"/>
        </w:rPr>
        <w:t xml:space="preserve"> (2,15). One wonders what a completed theory of ghosts would</w:t>
      </w:r>
      <w:r w:rsidRPr="00C067D8">
        <w:rPr>
          <w:sz w:val="12"/>
        </w:rPr>
        <w:t>¶</w:t>
      </w:r>
      <w:r w:rsidRPr="00C067D8">
        <w:rPr>
          <w:sz w:val="16"/>
        </w:rPr>
        <w:t xml:space="preserve"> have looked like had </w:t>
      </w:r>
      <w:proofErr w:type="spellStart"/>
      <w:r w:rsidRPr="00C067D8">
        <w:rPr>
          <w:sz w:val="16"/>
        </w:rPr>
        <w:t>Horkheimer</w:t>
      </w:r>
      <w:proofErr w:type="spellEnd"/>
      <w:r w:rsidRPr="00C067D8">
        <w:rPr>
          <w:sz w:val="16"/>
        </w:rPr>
        <w:t xml:space="preserve"> and </w:t>
      </w:r>
      <w:proofErr w:type="spellStart"/>
      <w:r w:rsidRPr="00C067D8">
        <w:rPr>
          <w:sz w:val="16"/>
        </w:rPr>
        <w:t>Adorno</w:t>
      </w:r>
      <w:proofErr w:type="spellEnd"/>
      <w:r w:rsidRPr="00C067D8">
        <w:rPr>
          <w:sz w:val="16"/>
        </w:rPr>
        <w:t xml:space="preserve"> actually written more</w:t>
      </w:r>
      <w:r w:rsidRPr="00C067D8">
        <w:rPr>
          <w:sz w:val="12"/>
        </w:rPr>
        <w:t>¶</w:t>
      </w:r>
      <w:r w:rsidRPr="00C067D8">
        <w:rPr>
          <w:sz w:val="16"/>
        </w:rPr>
        <w:t xml:space="preserve"> than the note.71 have not written </w:t>
      </w:r>
      <w:r w:rsidRPr="00631FDB">
        <w:rPr>
          <w:rStyle w:val="StyleBoldUnderline"/>
        </w:rPr>
        <w:t>the Theory of Ghosts</w:t>
      </w:r>
      <w:r w:rsidRPr="00C067D8">
        <w:rPr>
          <w:sz w:val="16"/>
        </w:rPr>
        <w:t>, a far too singular</w:t>
      </w:r>
      <w:r w:rsidRPr="00C067D8">
        <w:rPr>
          <w:sz w:val="12"/>
        </w:rPr>
        <w:t>¶</w:t>
      </w:r>
      <w:r w:rsidRPr="00C067D8">
        <w:rPr>
          <w:sz w:val="16"/>
        </w:rPr>
        <w:t xml:space="preserve"> proposal for my purposes, but Ghostly Matters does </w:t>
      </w:r>
      <w:r w:rsidRPr="00631FDB">
        <w:rPr>
          <w:rStyle w:val="StyleBoldUnderline"/>
        </w:rPr>
        <w:t>attempt to describe</w:t>
      </w:r>
      <w:r w:rsidRPr="00C067D8">
        <w:rPr>
          <w:sz w:val="16"/>
        </w:rPr>
        <w:t>,</w:t>
      </w:r>
      <w:r w:rsidRPr="00C067D8">
        <w:rPr>
          <w:sz w:val="12"/>
        </w:rPr>
        <w:t>¶</w:t>
      </w:r>
      <w:r w:rsidRPr="00C067D8">
        <w:rPr>
          <w:sz w:val="16"/>
        </w:rPr>
        <w:t xml:space="preserve"> in homage to the viability of a Marxist concept of haunting, </w:t>
      </w:r>
      <w:r w:rsidRPr="00631FDB">
        <w:rPr>
          <w:rStyle w:val="StyleBoldUnderline"/>
        </w:rPr>
        <w:t>the</w:t>
      </w:r>
      <w:r w:rsidRPr="00C067D8">
        <w:rPr>
          <w:rStyle w:val="StyleBoldUnderline"/>
          <w:sz w:val="12"/>
        </w:rPr>
        <w:t>¶</w:t>
      </w:r>
      <w:r w:rsidRPr="00631FDB">
        <w:rPr>
          <w:rStyle w:val="StyleBoldUnderline"/>
          <w:sz w:val="12"/>
        </w:rPr>
        <w:t xml:space="preserve"> </w:t>
      </w:r>
      <w:r w:rsidRPr="00631FDB">
        <w:rPr>
          <w:rStyle w:val="StyleBoldUnderline"/>
        </w:rPr>
        <w:t>ghostly haunt as</w:t>
      </w:r>
      <w:r w:rsidRPr="00C067D8">
        <w:rPr>
          <w:sz w:val="16"/>
        </w:rPr>
        <w:t xml:space="preserve"> a form of </w:t>
      </w:r>
      <w:r w:rsidRPr="00631FDB">
        <w:rPr>
          <w:rStyle w:val="StyleBoldUnderline"/>
        </w:rPr>
        <w:t>social figuration that treats</w:t>
      </w:r>
      <w:r w:rsidRPr="00C067D8">
        <w:rPr>
          <w:sz w:val="16"/>
        </w:rPr>
        <w:t xml:space="preserve"> </w:t>
      </w:r>
      <w:r w:rsidRPr="00631FDB">
        <w:rPr>
          <w:rStyle w:val="StyleBoldUnderline"/>
        </w:rPr>
        <w:t>as a major problem</w:t>
      </w:r>
      <w:r w:rsidRPr="00C067D8">
        <w:rPr>
          <w:rStyle w:val="StyleBoldUnderline"/>
          <w:sz w:val="12"/>
        </w:rPr>
        <w:t>¶</w:t>
      </w:r>
      <w:r w:rsidRPr="00631FDB">
        <w:rPr>
          <w:rStyle w:val="StyleBoldUnderline"/>
          <w:sz w:val="12"/>
        </w:rPr>
        <w:t xml:space="preserve"> </w:t>
      </w:r>
      <w:r w:rsidRPr="00631FDB">
        <w:rPr>
          <w:rStyle w:val="StyleBoldUnderline"/>
        </w:rPr>
        <w:t>the reduction of individuals "to a mere sequence of instantaneous</w:t>
      </w:r>
      <w:r w:rsidRPr="00C067D8">
        <w:rPr>
          <w:rStyle w:val="StyleBoldUnderline"/>
          <w:sz w:val="12"/>
        </w:rPr>
        <w:t>¶</w:t>
      </w:r>
      <w:r w:rsidRPr="00631FDB">
        <w:rPr>
          <w:rStyle w:val="StyleBoldUnderline"/>
          <w:sz w:val="12"/>
        </w:rPr>
        <w:t xml:space="preserve"> </w:t>
      </w:r>
      <w:r w:rsidRPr="00631FDB">
        <w:rPr>
          <w:rStyle w:val="StyleBoldUnderline"/>
        </w:rPr>
        <w:t>experiences which leave no trace</w:t>
      </w:r>
      <w:r w:rsidRPr="00C067D8">
        <w:rPr>
          <w:sz w:val="16"/>
        </w:rPr>
        <w:t>, or rather whose trace is hated as irrational,</w:t>
      </w:r>
      <w:r w:rsidRPr="00C067D8">
        <w:rPr>
          <w:sz w:val="12"/>
        </w:rPr>
        <w:t>¶</w:t>
      </w:r>
      <w:r w:rsidRPr="00C067D8">
        <w:rPr>
          <w:sz w:val="16"/>
        </w:rPr>
        <w:t xml:space="preserve"> superfluous, and 'overtaken'" (2.16).</w:t>
      </w:r>
    </w:p>
    <w:p w14:paraId="5E324EC2" w14:textId="77777777" w:rsidR="00D25C9A" w:rsidRDefault="00D25C9A" w:rsidP="00D25C9A">
      <w:pPr>
        <w:rPr>
          <w:u w:val="single"/>
        </w:rPr>
      </w:pPr>
    </w:p>
    <w:p w14:paraId="4D47267D" w14:textId="3D9C6772" w:rsidR="00D25C9A" w:rsidRDefault="00D25C9A" w:rsidP="00D25C9A">
      <w:pPr>
        <w:pStyle w:val="Heading3"/>
      </w:pPr>
      <w:r w:rsidRPr="00D25C9A">
        <w:lastRenderedPageBreak/>
        <w:t>Redress</w:t>
      </w:r>
    </w:p>
    <w:p w14:paraId="5B2FF87A" w14:textId="77777777" w:rsidR="00D25C9A" w:rsidRDefault="00D25C9A" w:rsidP="00D25C9A">
      <w:pPr>
        <w:pStyle w:val="Heading4"/>
      </w:pPr>
      <w:r>
        <w:t xml:space="preserve">We are not just an obvious acknowledgement of slavery but rather our recognition is a crucial element in addressing slavery—our challenging of </w:t>
      </w:r>
      <w:proofErr w:type="spellStart"/>
      <w:r w:rsidRPr="00735624">
        <w:t>continuist</w:t>
      </w:r>
      <w:proofErr w:type="spellEnd"/>
      <w:r>
        <w:t xml:space="preserve"> narratives of history is a form of redress</w:t>
      </w:r>
    </w:p>
    <w:p w14:paraId="5A5C4D0A" w14:textId="77777777" w:rsidR="00D25C9A" w:rsidRPr="007239AF" w:rsidRDefault="00D25C9A" w:rsidP="00D25C9A">
      <w:r>
        <w:rPr>
          <w:rStyle w:val="StyleStyleBold12pt"/>
        </w:rPr>
        <w:t>Hartman 97 (</w:t>
      </w:r>
      <w:proofErr w:type="spellStart"/>
      <w:r w:rsidRPr="007239AF">
        <w:t>Saidiya</w:t>
      </w:r>
      <w:proofErr w:type="spellEnd"/>
      <w:r w:rsidRPr="007239AF">
        <w:t xml:space="preserve"> V, “Scenes of Subjection: Terror, Slavery, and Self-Making in nineteenth-Century America”, Published in 1997, Page </w:t>
      </w:r>
      <w:r>
        <w:t>73</w:t>
      </w:r>
      <w:r w:rsidRPr="007239AF">
        <w:t>-</w:t>
      </w:r>
      <w:r>
        <w:t>75</w:t>
      </w:r>
      <w:r>
        <w:rPr>
          <w:rStyle w:val="StyleStyleBold12pt"/>
        </w:rPr>
        <w:t>)</w:t>
      </w:r>
      <w:r w:rsidRPr="007239AF">
        <w:t>//RM</w:t>
      </w:r>
    </w:p>
    <w:p w14:paraId="220467FA" w14:textId="77777777" w:rsidR="00D25C9A" w:rsidRPr="00423305" w:rsidRDefault="00D25C9A" w:rsidP="00D25C9A">
      <w:pPr>
        <w:rPr>
          <w:rStyle w:val="StyleBoldUnderline"/>
        </w:rPr>
      </w:pPr>
      <w:r w:rsidRPr="00423305">
        <w:rPr>
          <w:sz w:val="16"/>
        </w:rPr>
        <w:t xml:space="preserve">Yet </w:t>
      </w:r>
      <w:r w:rsidRPr="007A7D27">
        <w:rPr>
          <w:rStyle w:val="StyleBoldUnderline"/>
        </w:rPr>
        <w:t>rather than attempting to locate the origins of</w:t>
      </w:r>
      <w:r w:rsidRPr="00423305">
        <w:rPr>
          <w:sz w:val="16"/>
        </w:rPr>
        <w:t xml:space="preserve"> </w:t>
      </w:r>
      <w:r w:rsidRPr="007A7D27">
        <w:rPr>
          <w:rStyle w:val="StyleBoldUnderline"/>
        </w:rPr>
        <w:t>these practices or to classify</w:t>
      </w:r>
      <w:r w:rsidRPr="00423305">
        <w:rPr>
          <w:sz w:val="16"/>
        </w:rPr>
        <w:t xml:space="preserve"> </w:t>
      </w:r>
      <w:r w:rsidRPr="007A7D27">
        <w:rPr>
          <w:rStyle w:val="StyleBoldUnderline"/>
        </w:rPr>
        <w:t>Africanisms, I want to explore the way in which these practices witness and record the violent discontinuities of history introduced by the Middle Passage</w:t>
      </w:r>
      <w:r w:rsidRPr="00423305">
        <w:rPr>
          <w:sz w:val="16"/>
        </w:rPr>
        <w:t xml:space="preserve">, the contradiction of captivity and enslavement, and </w:t>
      </w:r>
      <w:r w:rsidRPr="007A7D27">
        <w:rPr>
          <w:rStyle w:val="StyleBoldUnderline"/>
        </w:rPr>
        <w:t>the experience of loss and affiliation</w:t>
      </w:r>
      <w:r w:rsidRPr="00423305">
        <w:rPr>
          <w:sz w:val="16"/>
        </w:rPr>
        <w:t xml:space="preserve">. In this case, these </w:t>
      </w:r>
      <w:r w:rsidRPr="007A7D27">
        <w:rPr>
          <w:rStyle w:val="StyleBoldUnderline"/>
        </w:rPr>
        <w:t>traces of memory function in a manner akin to a phantom limb</w:t>
      </w:r>
      <w:r w:rsidRPr="00423305">
        <w:rPr>
          <w:sz w:val="16"/>
        </w:rPr>
        <w:t xml:space="preserve">, in that what is felt is no longer there. It is a </w:t>
      </w:r>
      <w:r w:rsidRPr="007A7D27">
        <w:rPr>
          <w:rStyle w:val="StyleBoldUnderline"/>
        </w:rPr>
        <w:t>sentient</w:t>
      </w:r>
      <w:r w:rsidRPr="00423305">
        <w:rPr>
          <w:sz w:val="16"/>
        </w:rPr>
        <w:t xml:space="preserve"> </w:t>
      </w:r>
      <w:r w:rsidRPr="007A7D27">
        <w:rPr>
          <w:rStyle w:val="StyleBoldUnderline"/>
        </w:rPr>
        <w:t>recollection of connectedness experienced at the site of rupture</w:t>
      </w:r>
      <w:r w:rsidRPr="00423305">
        <w:rPr>
          <w:sz w:val="16"/>
        </w:rPr>
        <w:t xml:space="preserve">, where the very </w:t>
      </w:r>
      <w:r w:rsidRPr="007A7D27">
        <w:rPr>
          <w:rStyle w:val="StyleBoldUnderline"/>
        </w:rPr>
        <w:t>consciousness of disconnectedness acts as mode of</w:t>
      </w:r>
      <w:r w:rsidRPr="00423305">
        <w:rPr>
          <w:sz w:val="16"/>
        </w:rPr>
        <w:t xml:space="preserve"> testimony and </w:t>
      </w:r>
      <w:r w:rsidRPr="007A7D27">
        <w:rPr>
          <w:rStyle w:val="StyleBoldUnderline"/>
        </w:rPr>
        <w:t>memory</w:t>
      </w:r>
      <w:r w:rsidRPr="00423305">
        <w:rPr>
          <w:sz w:val="16"/>
        </w:rPr>
        <w:t xml:space="preserve">. The </w:t>
      </w:r>
      <w:r w:rsidRPr="007A7D27">
        <w:rPr>
          <w:rStyle w:val="Emphasis"/>
        </w:rPr>
        <w:t>recognition of loss is a crucial element in redressing the breach introduced by slavery</w:t>
      </w:r>
      <w:r w:rsidRPr="00423305">
        <w:rPr>
          <w:sz w:val="16"/>
        </w:rPr>
        <w:t xml:space="preserve">. This </w:t>
      </w:r>
      <w:r w:rsidRPr="00867835">
        <w:rPr>
          <w:rStyle w:val="StyleBoldUnderline"/>
        </w:rPr>
        <w:t>recognition entails a re-</w:t>
      </w:r>
      <w:proofErr w:type="spellStart"/>
      <w:r w:rsidRPr="00867835">
        <w:rPr>
          <w:rStyle w:val="StyleBoldUnderline"/>
        </w:rPr>
        <w:t>membering</w:t>
      </w:r>
      <w:proofErr w:type="spellEnd"/>
      <w:r w:rsidRPr="00867835">
        <w:rPr>
          <w:rStyle w:val="StyleBoldUnderline"/>
        </w:rPr>
        <w:t xml:space="preserve"> of the pained body</w:t>
      </w:r>
      <w:r w:rsidRPr="00423305">
        <w:rPr>
          <w:sz w:val="16"/>
        </w:rPr>
        <w:t xml:space="preserve">, not by way of a simulated wholeness but precisely through </w:t>
      </w:r>
      <w:r w:rsidRPr="00867835">
        <w:rPr>
          <w:rStyle w:val="StyleBoldUnderline"/>
        </w:rPr>
        <w:t xml:space="preserve">the recognition of the amputated body in its </w:t>
      </w:r>
      <w:proofErr w:type="spellStart"/>
      <w:r w:rsidRPr="00867835">
        <w:rPr>
          <w:rStyle w:val="StyleBoldUnderline"/>
        </w:rPr>
        <w:t>amputatedness</w:t>
      </w:r>
      <w:proofErr w:type="spellEnd"/>
      <w:r w:rsidRPr="00423305">
        <w:rPr>
          <w:sz w:val="16"/>
        </w:rPr>
        <w:t xml:space="preserve">, in the </w:t>
      </w:r>
      <w:r w:rsidRPr="00867835">
        <w:rPr>
          <w:rStyle w:val="StyleBoldUnderline"/>
        </w:rPr>
        <w:t>insistent recognition of the violated body as human flesh</w:t>
      </w:r>
      <w:r w:rsidRPr="00423305">
        <w:rPr>
          <w:sz w:val="16"/>
        </w:rPr>
        <w:t xml:space="preserve">, in the cognition of its needs, and in the anticipation of its liberty. In other words, it is </w:t>
      </w:r>
      <w:r w:rsidRPr="00F45097">
        <w:rPr>
          <w:rStyle w:val="StyleBoldUnderline"/>
        </w:rPr>
        <w:t>the ravished body that holds out the possibility of restitution</w:t>
      </w:r>
      <w:r w:rsidRPr="00423305">
        <w:rPr>
          <w:sz w:val="16"/>
        </w:rPr>
        <w:t xml:space="preserve">, </w:t>
      </w:r>
      <w:r w:rsidRPr="00F45097">
        <w:rPr>
          <w:rStyle w:val="StyleBoldUnderline"/>
        </w:rPr>
        <w:t xml:space="preserve">not the invocation of an illusory wholeness or the desired return to an </w:t>
      </w:r>
      <w:proofErr w:type="spellStart"/>
      <w:r w:rsidRPr="00F45097">
        <w:rPr>
          <w:rStyle w:val="StyleBoldUnderline"/>
        </w:rPr>
        <w:t>originary</w:t>
      </w:r>
      <w:proofErr w:type="spellEnd"/>
      <w:r w:rsidRPr="00F45097">
        <w:rPr>
          <w:rStyle w:val="StyleBoldUnderline"/>
        </w:rPr>
        <w:t xml:space="preserve"> plentitude</w:t>
      </w:r>
      <w:r w:rsidRPr="00423305">
        <w:rPr>
          <w:sz w:val="16"/>
        </w:rPr>
        <w:t xml:space="preserve">. The status of the past, whether figured as “life in Africa when we were free” or embodied by an African parent or grandparent or an unviolated </w:t>
      </w:r>
      <w:proofErr w:type="spellStart"/>
      <w:r w:rsidRPr="00423305">
        <w:rPr>
          <w:sz w:val="16"/>
        </w:rPr>
        <w:t>natality</w:t>
      </w:r>
      <w:proofErr w:type="spellEnd"/>
      <w:r w:rsidRPr="00423305">
        <w:rPr>
          <w:sz w:val="16"/>
        </w:rPr>
        <w:t xml:space="preserve"> (against the natal alienation of enslavement) or as an understanding of the self in relation to the millions gone and/or those on the other side of the Atlantic, </w:t>
      </w:r>
      <w:r w:rsidRPr="00397CB7">
        <w:rPr>
          <w:rStyle w:val="StyleBoldUnderline"/>
        </w:rPr>
        <w:t>is experienced most significantly in the terms of loss and discontinuity</w:t>
      </w:r>
      <w:r w:rsidRPr="00423305">
        <w:rPr>
          <w:sz w:val="16"/>
        </w:rPr>
        <w:t xml:space="preserve">.99 This </w:t>
      </w:r>
      <w:r w:rsidRPr="00397CB7">
        <w:rPr>
          <w:rStyle w:val="Emphasis"/>
        </w:rPr>
        <w:t>past cannot be recovered, yet the history of the captive emerges precisely at this site of loss and rupture</w:t>
      </w:r>
      <w:r w:rsidRPr="00423305">
        <w:rPr>
          <w:sz w:val="16"/>
        </w:rPr>
        <w:t xml:space="preserve">. In the </w:t>
      </w:r>
      <w:r w:rsidRPr="00397CB7">
        <w:rPr>
          <w:rStyle w:val="Emphasis"/>
        </w:rPr>
        <w:t>workings of memory, there is an endless reiteration and enactment of this condition of loss</w:t>
      </w:r>
      <w:r w:rsidRPr="00423305">
        <w:rPr>
          <w:sz w:val="16"/>
        </w:rPr>
        <w:t xml:space="preserve"> and displacement. The </w:t>
      </w:r>
      <w:r w:rsidRPr="00397CB7">
        <w:rPr>
          <w:rStyle w:val="StyleBoldUnderline"/>
        </w:rPr>
        <w:t>past is untranslatable in the current frame of meaning because of the radical disassociations of historical process and the discontinuity introduced into the being of the captive as he is castigated into the abstract</w:t>
      </w:r>
      <w:r w:rsidRPr="00423305">
        <w:rPr>
          <w:sz w:val="16"/>
        </w:rPr>
        <w:t xml:space="preserve"> category of property. </w:t>
      </w:r>
      <w:r w:rsidRPr="00397CB7">
        <w:rPr>
          <w:rStyle w:val="Emphasis"/>
        </w:rPr>
        <w:t>The Middle Passage</w:t>
      </w:r>
      <w:r w:rsidRPr="00423305">
        <w:rPr>
          <w:sz w:val="16"/>
        </w:rPr>
        <w:t xml:space="preserve">, the great event of breach, </w:t>
      </w:r>
      <w:r w:rsidRPr="00397CB7">
        <w:rPr>
          <w:rStyle w:val="Emphasis"/>
        </w:rPr>
        <w:t>engenders this discontinuity</w:t>
      </w:r>
      <w:r w:rsidRPr="00423305">
        <w:rPr>
          <w:sz w:val="16"/>
        </w:rPr>
        <w:t xml:space="preserve">. Thus the </w:t>
      </w:r>
      <w:r w:rsidRPr="00397CB7">
        <w:rPr>
          <w:rStyle w:val="StyleBoldUnderline"/>
        </w:rPr>
        <w:t>reiterative invocation of the past articulated in practice returns to this point of rupture</w:t>
      </w:r>
      <w:r w:rsidRPr="00423305">
        <w:rPr>
          <w:sz w:val="16"/>
        </w:rPr>
        <w:t xml:space="preserve">. In this instance, </w:t>
      </w:r>
      <w:r w:rsidRPr="00397CB7">
        <w:rPr>
          <w:rStyle w:val="StyleBoldUnderline"/>
        </w:rPr>
        <w:t>memory is not in the service of continuity but incessantly reiterates and enacts the contradictions and antagonisms of enslavement</w:t>
      </w:r>
      <w:r w:rsidRPr="00423305">
        <w:rPr>
          <w:sz w:val="16"/>
        </w:rPr>
        <w:t xml:space="preserve">, the </w:t>
      </w:r>
      <w:r w:rsidRPr="00397CB7">
        <w:rPr>
          <w:rStyle w:val="StyleBoldUnderline"/>
        </w:rPr>
        <w:t>ruptures of history</w:t>
      </w:r>
      <w:r w:rsidRPr="00423305">
        <w:rPr>
          <w:sz w:val="16"/>
        </w:rPr>
        <w:t xml:space="preserve">, and the disassociated and dispersed networks of affiliation. It is by way of </w:t>
      </w:r>
      <w:r w:rsidRPr="00397CB7">
        <w:rPr>
          <w:rStyle w:val="StyleBoldUnderline"/>
        </w:rPr>
        <w:t>this reiteration</w:t>
      </w:r>
      <w:r w:rsidRPr="00423305">
        <w:rPr>
          <w:sz w:val="16"/>
        </w:rPr>
        <w:t xml:space="preserve"> or differential invocation of the past and </w:t>
      </w:r>
      <w:r w:rsidRPr="00397CB7">
        <w:rPr>
          <w:rStyle w:val="StyleBoldUnderline"/>
        </w:rPr>
        <w:t>by way of this memory</w:t>
      </w:r>
      <w:r w:rsidRPr="00423305">
        <w:rPr>
          <w:sz w:val="16"/>
        </w:rPr>
        <w:t xml:space="preserve"> of difference that everyday </w:t>
      </w:r>
      <w:r w:rsidRPr="00397CB7">
        <w:rPr>
          <w:rStyle w:val="StyleBoldUnderline"/>
        </w:rPr>
        <w:t>practices are redolent with the history of captivity and enslavement</w:t>
      </w:r>
      <w:r w:rsidRPr="00423305">
        <w:rPr>
          <w:sz w:val="16"/>
        </w:rPr>
        <w:t xml:space="preserve">. This </w:t>
      </w:r>
      <w:r w:rsidRPr="00397CB7">
        <w:rPr>
          <w:rStyle w:val="Emphasis"/>
        </w:rPr>
        <w:t>working through of the past is a significant aspect of redress</w:t>
      </w:r>
      <w:r w:rsidRPr="00423305">
        <w:rPr>
          <w:sz w:val="16"/>
        </w:rPr>
        <w:t xml:space="preserve">. The </w:t>
      </w:r>
      <w:r w:rsidRPr="00397CB7">
        <w:rPr>
          <w:rStyle w:val="StyleBoldUnderline"/>
        </w:rPr>
        <w:t xml:space="preserve">discussion of memory in black cultural practice has been interpreted most often through </w:t>
      </w:r>
      <w:proofErr w:type="spellStart"/>
      <w:r w:rsidRPr="00397CB7">
        <w:rPr>
          <w:rStyle w:val="Emphasis"/>
        </w:rPr>
        <w:t>continuist</w:t>
      </w:r>
      <w:proofErr w:type="spellEnd"/>
      <w:r w:rsidRPr="00397CB7">
        <w:rPr>
          <w:rStyle w:val="Emphasis"/>
        </w:rPr>
        <w:t xml:space="preserve"> narratives</w:t>
      </w:r>
      <w:r w:rsidRPr="00423305">
        <w:rPr>
          <w:sz w:val="16"/>
        </w:rPr>
        <w:t xml:space="preserve"> of tradition grounded in the foundational status of Africa. However, </w:t>
      </w:r>
      <w:r w:rsidRPr="00397CB7">
        <w:rPr>
          <w:rStyle w:val="StyleBoldUnderline"/>
        </w:rPr>
        <w:t>it is absolutely necessary to demystify, displace, and weaken the concept of Africa in order to address the discontinuities of history</w:t>
      </w:r>
      <w:r w:rsidRPr="00423305">
        <w:rPr>
          <w:sz w:val="16"/>
        </w:rPr>
        <w:t xml:space="preserve"> and the complexity of culture practice. As </w:t>
      </w:r>
      <w:proofErr w:type="spellStart"/>
      <w:r w:rsidRPr="00423305">
        <w:rPr>
          <w:sz w:val="16"/>
        </w:rPr>
        <w:t>Paulin</w:t>
      </w:r>
      <w:proofErr w:type="spellEnd"/>
      <w:r w:rsidRPr="00423305">
        <w:rPr>
          <w:sz w:val="16"/>
        </w:rPr>
        <w:t xml:space="preserve"> </w:t>
      </w:r>
      <w:proofErr w:type="spellStart"/>
      <w:r w:rsidRPr="00423305">
        <w:rPr>
          <w:sz w:val="16"/>
        </w:rPr>
        <w:t>Hountondji</w:t>
      </w:r>
      <w:proofErr w:type="spellEnd"/>
      <w:r w:rsidRPr="00423305">
        <w:rPr>
          <w:sz w:val="16"/>
        </w:rPr>
        <w:t xml:space="preserve"> argues, one must enfeeble the concept of </w:t>
      </w:r>
      <w:proofErr w:type="spellStart"/>
      <w:r w:rsidRPr="00423305">
        <w:rPr>
          <w:sz w:val="16"/>
        </w:rPr>
        <w:t>Africanity</w:t>
      </w:r>
      <w:proofErr w:type="spellEnd"/>
      <w:r w:rsidRPr="00423305">
        <w:rPr>
          <w:sz w:val="16"/>
        </w:rPr>
        <w:t xml:space="preserve"> "by dissipating the mystical halo of values arbitrarily grafted on this phenomenon by the ideologues of identity." In order to engage the complexity of history and tradition(s), "</w:t>
      </w:r>
      <w:r w:rsidRPr="00423305">
        <w:rPr>
          <w:rStyle w:val="StyleBoldUnderline"/>
        </w:rPr>
        <w:t>it [is] necessary to weaken resolutely the concept of Africa</w:t>
      </w:r>
      <w:r w:rsidRPr="00423305">
        <w:rPr>
          <w:sz w:val="16"/>
        </w:rPr>
        <w:t xml:space="preserve">, to rid it of all its ethical, religious, philosophical, political connotations, etc., with </w:t>
      </w:r>
      <w:r w:rsidRPr="00423305">
        <w:rPr>
          <w:rStyle w:val="StyleBoldUnderline"/>
        </w:rPr>
        <w:t>which a long anthropological tradition overloaded it and the most visible effect was to close the horizon</w:t>
      </w:r>
      <w:r w:rsidRPr="00423305">
        <w:rPr>
          <w:sz w:val="16"/>
        </w:rPr>
        <w:t xml:space="preserve">, to prematurely close history." j0q Moreover, the very identification and cataloging of </w:t>
      </w:r>
      <w:r w:rsidRPr="00423305">
        <w:rPr>
          <w:rStyle w:val="StyleBoldUnderline"/>
        </w:rPr>
        <w:t xml:space="preserve">Africanisms is usually mired in a primitive and reductive metaphysics of </w:t>
      </w:r>
      <w:proofErr w:type="spellStart"/>
      <w:r w:rsidRPr="00423305">
        <w:rPr>
          <w:rStyle w:val="StyleBoldUnderline"/>
        </w:rPr>
        <w:t>Africanity</w:t>
      </w:r>
      <w:proofErr w:type="spellEnd"/>
      <w:r w:rsidRPr="00423305">
        <w:rPr>
          <w:rStyle w:val="StyleBoldUnderline"/>
        </w:rPr>
        <w:t xml:space="preserve"> that produces Africa as the temporal other of the West and the values of </w:t>
      </w:r>
      <w:proofErr w:type="spellStart"/>
      <w:r w:rsidRPr="00423305">
        <w:rPr>
          <w:rStyle w:val="StyleBoldUnderline"/>
        </w:rPr>
        <w:t>Africanity</w:t>
      </w:r>
      <w:proofErr w:type="spellEnd"/>
      <w:r w:rsidRPr="00423305">
        <w:rPr>
          <w:sz w:val="16"/>
        </w:rPr>
        <w:t xml:space="preserve"> as little more than a shorthand for sensuousness, instinct, rhythm, superstition, improvisation, naturalness, and physical prowess.101 I have </w:t>
      </w:r>
      <w:r w:rsidRPr="00423305">
        <w:rPr>
          <w:rStyle w:val="StyleBoldUnderline"/>
        </w:rPr>
        <w:t xml:space="preserve">endeavored to attenuate the mystical and homogenizing </w:t>
      </w:r>
      <w:proofErr w:type="spellStart"/>
      <w:r w:rsidRPr="00423305">
        <w:rPr>
          <w:rStyle w:val="StyleBoldUnderline"/>
        </w:rPr>
        <w:t>Africanity</w:t>
      </w:r>
      <w:proofErr w:type="spellEnd"/>
      <w:r w:rsidRPr="00423305">
        <w:rPr>
          <w:rStyle w:val="StyleBoldUnderline"/>
        </w:rPr>
        <w:t xml:space="preserve"> of the discourse of "survivals" and instead to emphasize the historicity of these practices by alternately describing the operation of memory and interrogating </w:t>
      </w:r>
      <w:proofErr w:type="spellStart"/>
      <w:r w:rsidRPr="00423305">
        <w:rPr>
          <w:rStyle w:val="StyleBoldUnderline"/>
        </w:rPr>
        <w:t>Africanity</w:t>
      </w:r>
      <w:proofErr w:type="spellEnd"/>
      <w:r w:rsidRPr="00423305">
        <w:rPr>
          <w:sz w:val="16"/>
        </w:rPr>
        <w:t xml:space="preserve">.[ 02 Contrary to the metaphysics of </w:t>
      </w:r>
      <w:proofErr w:type="spellStart"/>
      <w:r w:rsidRPr="00423305">
        <w:rPr>
          <w:sz w:val="16"/>
        </w:rPr>
        <w:t>Africanity</w:t>
      </w:r>
      <w:proofErr w:type="spellEnd"/>
      <w:r w:rsidRPr="00423305">
        <w:rPr>
          <w:sz w:val="16"/>
        </w:rPr>
        <w:t xml:space="preserve"> and the "submission to consanguinity," </w:t>
      </w:r>
      <w:r w:rsidRPr="00423305">
        <w:rPr>
          <w:rStyle w:val="StyleBoldUnderline"/>
        </w:rPr>
        <w:t>what is at stake here is precisely the body of memory</w:t>
      </w:r>
      <w:r w:rsidRPr="00423305">
        <w:rPr>
          <w:sz w:val="16"/>
        </w:rPr>
        <w:t xml:space="preserve">—that is, </w:t>
      </w:r>
      <w:r w:rsidRPr="00423305">
        <w:rPr>
          <w:rStyle w:val="StyleBoldUnderline"/>
        </w:rPr>
        <w:t>the dominated social collectivity of enslaved Africans</w:t>
      </w:r>
      <w:r w:rsidRPr="00423305">
        <w:rPr>
          <w:sz w:val="16"/>
        </w:rPr>
        <w:t xml:space="preserve"> and the brutal operation of power on these captive bodies. 103 Thus </w:t>
      </w:r>
      <w:r w:rsidRPr="00423305">
        <w:rPr>
          <w:rStyle w:val="StyleBoldUnderline"/>
        </w:rPr>
        <w:t>history is illuminated not only by the recitation of the litany of horrors that characterized the "commercial deportation of Africans</w:t>
      </w:r>
      <w:r w:rsidRPr="00423305">
        <w:rPr>
          <w:sz w:val="16"/>
        </w:rPr>
        <w:t xml:space="preserve">," </w:t>
      </w:r>
      <w:r w:rsidRPr="00423305">
        <w:rPr>
          <w:rStyle w:val="StyleBoldUnderline"/>
        </w:rPr>
        <w:t>but also by performance practices that serve as a means of redressing the pained body</w:t>
      </w:r>
      <w:r w:rsidRPr="00423305">
        <w:rPr>
          <w:sz w:val="16"/>
        </w:rPr>
        <w:t xml:space="preserve"> </w:t>
      </w:r>
      <w:r w:rsidRPr="00423305">
        <w:rPr>
          <w:rStyle w:val="StyleBoldUnderline"/>
        </w:rPr>
        <w:t>and restaging the event of rupture or breach that engendered</w:t>
      </w:r>
      <w:r w:rsidRPr="00423305">
        <w:rPr>
          <w:sz w:val="16"/>
        </w:rPr>
        <w:t xml:space="preserve"> "the other side." </w:t>
      </w:r>
      <w:r w:rsidRPr="00423305">
        <w:rPr>
          <w:rStyle w:val="StyleBoldUnderline"/>
        </w:rPr>
        <w:t>The (counter</w:t>
      </w:r>
      <w:proofErr w:type="gramStart"/>
      <w:r w:rsidRPr="00423305">
        <w:rPr>
          <w:rStyle w:val="StyleBoldUnderline"/>
        </w:rPr>
        <w:t>)investment</w:t>
      </w:r>
      <w:proofErr w:type="gramEnd"/>
      <w:r w:rsidRPr="00423305">
        <w:rPr>
          <w:rStyle w:val="StyleBoldUnderline"/>
        </w:rPr>
        <w:t xml:space="preserve"> in the body</w:t>
      </w:r>
      <w:r w:rsidRPr="00423305">
        <w:rPr>
          <w:sz w:val="16"/>
        </w:rPr>
        <w:t xml:space="preserve"> as a site of need, desire, and pleasure and the constancy of unmet needs, repressed desires, and the shortcomings of pleasure </w:t>
      </w:r>
      <w:r w:rsidRPr="00423305">
        <w:rPr>
          <w:rStyle w:val="StyleBoldUnderline"/>
        </w:rPr>
        <w:t xml:space="preserve">are articulated </w:t>
      </w:r>
      <w:r w:rsidRPr="00423305">
        <w:rPr>
          <w:rStyle w:val="StyleBoldUnderline"/>
        </w:rPr>
        <w:lastRenderedPageBreak/>
        <w:t>in the very endeavor to heal the flesh and redress the pained body</w:t>
      </w:r>
      <w:r w:rsidRPr="00423305">
        <w:rPr>
          <w:sz w:val="16"/>
        </w:rPr>
        <w:t xml:space="preserve">. The </w:t>
      </w:r>
      <w:r w:rsidRPr="00423305">
        <w:rPr>
          <w:rStyle w:val="StyleBoldUnderline"/>
        </w:rPr>
        <w:t xml:space="preserve">limits of an ethnological and </w:t>
      </w:r>
      <w:proofErr w:type="spellStart"/>
      <w:r w:rsidRPr="00423305">
        <w:rPr>
          <w:rStyle w:val="StyleBoldUnderline"/>
        </w:rPr>
        <w:t>continuist</w:t>
      </w:r>
      <w:proofErr w:type="spellEnd"/>
      <w:r w:rsidRPr="00423305">
        <w:rPr>
          <w:rStyle w:val="StyleBoldUnderline"/>
        </w:rPr>
        <w:t xml:space="preserve"> account of memory have been belabored in order to clear a space for considerations of memory that focus on rupture, breach, discontinuity</w:t>
      </w:r>
      <w:r w:rsidRPr="00423305">
        <w:rPr>
          <w:sz w:val="16"/>
        </w:rPr>
        <w:t>, and crisis. In this regard, let us again</w:t>
      </w:r>
      <w:r w:rsidRPr="00423305">
        <w:rPr>
          <w:rStyle w:val="StyleBoldUnderline"/>
        </w:rPr>
        <w:t xml:space="preserve"> consider the example of juba</w:t>
      </w:r>
      <w:r w:rsidRPr="00423305">
        <w:rPr>
          <w:sz w:val="16"/>
        </w:rPr>
        <w:t xml:space="preserve"> from the vantage point of subterranean and repressed histories rather than as a recollection of distant but retrievable origins or as the eternal recurrence of essentialist particularisms within a folksy and pastoral </w:t>
      </w:r>
      <w:proofErr w:type="spellStart"/>
      <w:r w:rsidRPr="00423305">
        <w:rPr>
          <w:sz w:val="16"/>
        </w:rPr>
        <w:t>milieux</w:t>
      </w:r>
      <w:proofErr w:type="spellEnd"/>
      <w:r w:rsidRPr="00423305">
        <w:rPr>
          <w:sz w:val="16"/>
        </w:rPr>
        <w:t xml:space="preserve"> de memoire. </w:t>
      </w:r>
      <w:r w:rsidRPr="00423305">
        <w:rPr>
          <w:rStyle w:val="StyleBoldUnderline"/>
        </w:rPr>
        <w:t>This approach to memory confronts head- on the issues of dislocation, rupture, shock, and forgetting and the texture of its fragmented existence</w:t>
      </w:r>
      <w:r w:rsidRPr="00423305">
        <w:rPr>
          <w:sz w:val="16"/>
        </w:rPr>
        <w:t xml:space="preserve">. The </w:t>
      </w:r>
      <w:r w:rsidRPr="00423305">
        <w:rPr>
          <w:rStyle w:val="StyleBoldUnderline"/>
        </w:rPr>
        <w:t>concern is not to recover the past but to underscore the loss inscribed in the social body</w:t>
      </w:r>
      <w:r w:rsidRPr="00423305">
        <w:rPr>
          <w:sz w:val="16"/>
        </w:rPr>
        <w:t xml:space="preserve"> and </w:t>
      </w:r>
      <w:r w:rsidRPr="00423305">
        <w:rPr>
          <w:rStyle w:val="StyleBoldUnderline"/>
        </w:rPr>
        <w:t>embedded in forms of practice.</w:t>
      </w:r>
      <w:r w:rsidRPr="00423305">
        <w:rPr>
          <w:sz w:val="16"/>
        </w:rPr>
        <w:t xml:space="preserve"> Therefore </w:t>
      </w:r>
      <w:r w:rsidRPr="00423305">
        <w:rPr>
          <w:rStyle w:val="StyleBoldUnderline"/>
        </w:rPr>
        <w:t xml:space="preserve">my aim is </w:t>
      </w:r>
      <w:r w:rsidRPr="00936E98">
        <w:rPr>
          <w:rStyle w:val="Emphasis"/>
        </w:rPr>
        <w:t>not to retrieve the prehistory of the captive</w:t>
      </w:r>
      <w:r w:rsidRPr="00423305">
        <w:rPr>
          <w:sz w:val="16"/>
        </w:rPr>
        <w:t xml:space="preserve"> </w:t>
      </w:r>
      <w:r w:rsidRPr="00936E98">
        <w:rPr>
          <w:rStyle w:val="Emphasis"/>
        </w:rPr>
        <w:t>but to examine</w:t>
      </w:r>
      <w:r w:rsidRPr="00423305">
        <w:rPr>
          <w:sz w:val="16"/>
        </w:rPr>
        <w:t xml:space="preserve"> what </w:t>
      </w:r>
      <w:proofErr w:type="spellStart"/>
      <w:r w:rsidRPr="00423305">
        <w:rPr>
          <w:sz w:val="16"/>
        </w:rPr>
        <w:t>Edouard</w:t>
      </w:r>
      <w:proofErr w:type="spellEnd"/>
      <w:r w:rsidRPr="00423305">
        <w:rPr>
          <w:sz w:val="16"/>
        </w:rPr>
        <w:t xml:space="preserve"> </w:t>
      </w:r>
      <w:proofErr w:type="spellStart"/>
      <w:r w:rsidRPr="00423305">
        <w:rPr>
          <w:sz w:val="16"/>
        </w:rPr>
        <w:t>Glissant</w:t>
      </w:r>
      <w:proofErr w:type="spellEnd"/>
      <w:r w:rsidRPr="00423305">
        <w:rPr>
          <w:sz w:val="16"/>
        </w:rPr>
        <w:t xml:space="preserve"> describes as </w:t>
      </w:r>
      <w:r w:rsidRPr="00936E98">
        <w:rPr>
          <w:rStyle w:val="Emphasis"/>
        </w:rPr>
        <w:t xml:space="preserve">our </w:t>
      </w:r>
      <w:proofErr w:type="spellStart"/>
      <w:r w:rsidRPr="00936E98">
        <w:rPr>
          <w:rStyle w:val="Emphasis"/>
        </w:rPr>
        <w:t>nonhistory</w:t>
      </w:r>
      <w:proofErr w:type="spellEnd"/>
      <w:r w:rsidRPr="00423305">
        <w:rPr>
          <w:sz w:val="16"/>
        </w:rPr>
        <w:t xml:space="preserve">: </w:t>
      </w:r>
      <w:r w:rsidRPr="00423305">
        <w:rPr>
          <w:rStyle w:val="StyleBoldUnderline"/>
        </w:rPr>
        <w:t>the experience of shock</w:t>
      </w:r>
      <w:r w:rsidRPr="00423305">
        <w:rPr>
          <w:sz w:val="16"/>
        </w:rPr>
        <w:t xml:space="preserve">, contradiction, </w:t>
      </w:r>
      <w:r w:rsidRPr="00423305">
        <w:rPr>
          <w:rStyle w:val="StyleBoldUnderline"/>
        </w:rPr>
        <w:t>painful</w:t>
      </w:r>
      <w:r w:rsidRPr="00423305">
        <w:rPr>
          <w:sz w:val="16"/>
        </w:rPr>
        <w:t xml:space="preserve"> </w:t>
      </w:r>
      <w:r w:rsidRPr="00423305">
        <w:rPr>
          <w:rStyle w:val="StyleBoldUnderline"/>
        </w:rPr>
        <w:t xml:space="preserve">negation, and explosive forces which make a totalitarian philosophy of history </w:t>
      </w:r>
      <w:proofErr w:type="gramStart"/>
      <w:r w:rsidRPr="00423305">
        <w:rPr>
          <w:rStyle w:val="StyleBoldUnderline"/>
        </w:rPr>
        <w:t>an impossibility</w:t>
      </w:r>
      <w:proofErr w:type="gramEnd"/>
      <w:r w:rsidRPr="00423305">
        <w:rPr>
          <w:sz w:val="16"/>
        </w:rPr>
        <w:t xml:space="preserve">." 104 To </w:t>
      </w:r>
      <w:r w:rsidRPr="00423305">
        <w:rPr>
          <w:rStyle w:val="StyleBoldUnderline"/>
        </w:rPr>
        <w:t>describe it as a subterranean history is to underscore the millions of "unceremoniously buried" that mark the transatlantic crossing</w:t>
      </w:r>
      <w:r w:rsidRPr="00423305">
        <w:rPr>
          <w:sz w:val="16"/>
        </w:rPr>
        <w:t xml:space="preserve">. 105 In this light, </w:t>
      </w:r>
      <w:r w:rsidRPr="00423305">
        <w:rPr>
          <w:rStyle w:val="StyleBoldUnderline"/>
        </w:rPr>
        <w:t xml:space="preserve">it is possible to describe juba as a practice of </w:t>
      </w:r>
      <w:proofErr w:type="spellStart"/>
      <w:r w:rsidRPr="00423305">
        <w:rPr>
          <w:rStyle w:val="StyleBoldUnderline"/>
        </w:rPr>
        <w:t>countermemory</w:t>
      </w:r>
      <w:proofErr w:type="spellEnd"/>
      <w:r w:rsidRPr="00423305">
        <w:rPr>
          <w:rStyle w:val="StyleBoldUnderline"/>
        </w:rPr>
        <w:t xml:space="preserve"> distinguished by rupture and dispersion</w:t>
      </w:r>
      <w:r w:rsidRPr="00423305">
        <w:rPr>
          <w:sz w:val="16"/>
        </w:rPr>
        <w:t>. (</w:t>
      </w:r>
      <w:r w:rsidRPr="00423305">
        <w:rPr>
          <w:rStyle w:val="StyleBoldUnderline"/>
        </w:rPr>
        <w:t xml:space="preserve">Counter)memory disrupts the narrative of progress from </w:t>
      </w:r>
      <w:proofErr w:type="spellStart"/>
      <w:r w:rsidRPr="00423305">
        <w:rPr>
          <w:rStyle w:val="StyleBoldUnderline"/>
        </w:rPr>
        <w:t>ethnohistory</w:t>
      </w:r>
      <w:proofErr w:type="spellEnd"/>
      <w:r w:rsidRPr="00423305">
        <w:rPr>
          <w:rStyle w:val="StyleBoldUnderline"/>
        </w:rPr>
        <w:t xml:space="preserve"> or prehistory to history</w:t>
      </w:r>
      <w:r w:rsidRPr="00423305">
        <w:rPr>
          <w:sz w:val="16"/>
        </w:rPr>
        <w:t xml:space="preserve">, or from </w:t>
      </w:r>
      <w:proofErr w:type="spellStart"/>
      <w:r w:rsidRPr="00423305">
        <w:rPr>
          <w:sz w:val="16"/>
        </w:rPr>
        <w:t>milieux</w:t>
      </w:r>
      <w:proofErr w:type="spellEnd"/>
      <w:r w:rsidRPr="00423305">
        <w:rPr>
          <w:sz w:val="16"/>
        </w:rPr>
        <w:t xml:space="preserve"> to Heu.iq$ </w:t>
      </w:r>
      <w:r w:rsidRPr="00423305">
        <w:rPr>
          <w:rStyle w:val="StyleBoldUnderline"/>
        </w:rPr>
        <w:t>It is allied to redress in that it attends to the breach instituted by the Middle Passage and to the violated, dismembered, captive body</w:t>
      </w:r>
    </w:p>
    <w:p w14:paraId="1E15B884" w14:textId="77777777" w:rsidR="00D25C9A" w:rsidRDefault="00D25C9A" w:rsidP="00D25C9A">
      <w:pPr>
        <w:pStyle w:val="Heading4"/>
      </w:pPr>
      <w:r>
        <w:t>There is no remedy for the violence of enslavement and the middle passage—there is only redress—an articulation of a violated body that perpetually fails but is the repetition of a re-</w:t>
      </w:r>
      <w:proofErr w:type="spellStart"/>
      <w:r>
        <w:t>membering</w:t>
      </w:r>
      <w:proofErr w:type="spellEnd"/>
      <w:r>
        <w:t xml:space="preserve"> of history that creates survival strategies that provide relief within social death—redress is performance of the claim to humanity by the slave that allows him to escape reality </w:t>
      </w:r>
    </w:p>
    <w:p w14:paraId="42545980" w14:textId="77777777" w:rsidR="00D25C9A" w:rsidRPr="00CA6B02" w:rsidRDefault="00D25C9A" w:rsidP="00D25C9A">
      <w:r>
        <w:rPr>
          <w:rStyle w:val="StyleStyleBold12pt"/>
        </w:rPr>
        <w:t>Hartman 97 (</w:t>
      </w:r>
      <w:proofErr w:type="spellStart"/>
      <w:r w:rsidRPr="007239AF">
        <w:t>Saidiya</w:t>
      </w:r>
      <w:proofErr w:type="spellEnd"/>
      <w:r w:rsidRPr="007239AF">
        <w:t xml:space="preserve"> V, “Scenes of Subjection: Terror, Slavery, and Self-Making in nineteenth-Century America”, Published in 1997, Page X-Y</w:t>
      </w:r>
      <w:r>
        <w:rPr>
          <w:rStyle w:val="StyleStyleBold12pt"/>
        </w:rPr>
        <w:t>)</w:t>
      </w:r>
      <w:r w:rsidRPr="007239AF">
        <w:t>//RM</w:t>
      </w:r>
    </w:p>
    <w:p w14:paraId="38FA4A28" w14:textId="77777777" w:rsidR="00D25C9A" w:rsidRPr="007D1148" w:rsidRDefault="00D25C9A" w:rsidP="00D25C9A">
      <w:pPr>
        <w:rPr>
          <w:rStyle w:val="StyleBoldUnderline"/>
        </w:rPr>
      </w:pPr>
      <w:r w:rsidRPr="007D1148">
        <w:rPr>
          <w:sz w:val="16"/>
        </w:rPr>
        <w:t xml:space="preserve">If </w:t>
      </w:r>
      <w:r w:rsidRPr="002E4F43">
        <w:rPr>
          <w:rStyle w:val="StyleBoldUnderline"/>
        </w:rPr>
        <w:t>redress does not or cannot restore or remedy loss</w:t>
      </w:r>
      <w:r w:rsidRPr="007D1148">
        <w:rPr>
          <w:sz w:val="16"/>
        </w:rPr>
        <w:t xml:space="preserve">, redeem the unceremoniously buried, </w:t>
      </w:r>
      <w:r w:rsidRPr="002E4F43">
        <w:rPr>
          <w:rStyle w:val="StyleBoldUnderline"/>
        </w:rPr>
        <w:t>or bridge the transatlantic divide</w:t>
      </w:r>
      <w:r w:rsidRPr="007D1148">
        <w:rPr>
          <w:sz w:val="16"/>
        </w:rPr>
        <w:t xml:space="preserve">, then </w:t>
      </w:r>
      <w:r w:rsidRPr="002E4F43">
        <w:rPr>
          <w:rStyle w:val="StyleBoldUnderline"/>
        </w:rPr>
        <w:t>what possibilities for relief, restitution, or recovery does it provide</w:t>
      </w:r>
      <w:r w:rsidRPr="007D1148">
        <w:rPr>
          <w:sz w:val="16"/>
        </w:rPr>
        <w:t xml:space="preserve">? First, </w:t>
      </w:r>
      <w:r w:rsidRPr="002E4F43">
        <w:rPr>
          <w:rStyle w:val="StyleBoldUnderline"/>
        </w:rPr>
        <w:t>redress is a re-</w:t>
      </w:r>
      <w:proofErr w:type="spellStart"/>
      <w:r w:rsidRPr="002E4F43">
        <w:rPr>
          <w:rStyle w:val="StyleBoldUnderline"/>
        </w:rPr>
        <w:t>membering</w:t>
      </w:r>
      <w:proofErr w:type="spellEnd"/>
      <w:r w:rsidRPr="002E4F43">
        <w:rPr>
          <w:rStyle w:val="StyleBoldUnderline"/>
        </w:rPr>
        <w:t xml:space="preserve"> of the social body that occurs precisely in the recognition and articulation of devastation, captivity, and enslavement</w:t>
      </w:r>
      <w:r w:rsidRPr="007D1148">
        <w:rPr>
          <w:sz w:val="16"/>
        </w:rPr>
        <w:t xml:space="preserve">. The </w:t>
      </w:r>
      <w:r w:rsidRPr="0059236E">
        <w:rPr>
          <w:rStyle w:val="StyleBoldUnderline"/>
        </w:rPr>
        <w:t>re-</w:t>
      </w:r>
      <w:proofErr w:type="spellStart"/>
      <w:r w:rsidRPr="00A9291E">
        <w:rPr>
          <w:rStyle w:val="StyleBoldUnderline"/>
        </w:rPr>
        <w:t>membering</w:t>
      </w:r>
      <w:proofErr w:type="spellEnd"/>
      <w:r w:rsidRPr="00A9291E">
        <w:rPr>
          <w:rStyle w:val="StyleBoldUnderline"/>
        </w:rPr>
        <w:t xml:space="preserve"> of the violated body must be considered in relation to the dis¬ membered body of the slave</w:t>
      </w:r>
      <w:r w:rsidRPr="007D1148">
        <w:rPr>
          <w:sz w:val="16"/>
        </w:rPr>
        <w:t xml:space="preserve">—that is, the segmentation and organization of the captive body for purposes of work, reproduction, and punishment. This </w:t>
      </w:r>
      <w:r w:rsidRPr="00A9291E">
        <w:rPr>
          <w:rStyle w:val="StyleBoldUnderline"/>
        </w:rPr>
        <w:t>re-</w:t>
      </w:r>
      <w:proofErr w:type="spellStart"/>
      <w:r w:rsidRPr="00A9291E">
        <w:rPr>
          <w:rStyle w:val="StyleBoldUnderline"/>
        </w:rPr>
        <w:t>membering</w:t>
      </w:r>
      <w:proofErr w:type="spellEnd"/>
      <w:r w:rsidRPr="00A9291E">
        <w:rPr>
          <w:rStyle w:val="StyleBoldUnderline"/>
        </w:rPr>
        <w:t xml:space="preserve"> takes the form of attending to the body as a site of pleasure, eras, and sociality and articulating its violated condition</w:t>
      </w:r>
      <w:r w:rsidRPr="007D1148">
        <w:rPr>
          <w:sz w:val="16"/>
        </w:rPr>
        <w:t xml:space="preserve">. Second, </w:t>
      </w:r>
      <w:r w:rsidRPr="00A9291E">
        <w:rPr>
          <w:rStyle w:val="StyleBoldUnderline"/>
        </w:rPr>
        <w:t>redress is a limited form of action aimed at relieving the pained body through alternative configurations of the self and the redemption of the body as human flesh</w:t>
      </w:r>
      <w:r w:rsidRPr="007D1148">
        <w:rPr>
          <w:sz w:val="16"/>
        </w:rPr>
        <w:t xml:space="preserve">, not beast of burden. Third, </w:t>
      </w:r>
      <w:r w:rsidRPr="00A9291E">
        <w:rPr>
          <w:rStyle w:val="StyleBoldUnderline"/>
        </w:rPr>
        <w:t>redress concerns the articulation of needs and desires and the endeavor to meet them</w:t>
      </w:r>
      <w:r w:rsidRPr="007D1148">
        <w:rPr>
          <w:sz w:val="16"/>
        </w:rPr>
        <w:t xml:space="preserve">. It is an </w:t>
      </w:r>
      <w:r w:rsidRPr="00A9291E">
        <w:rPr>
          <w:rStyle w:val="StyleBoldUnderline"/>
        </w:rPr>
        <w:t>exercise of agency directed toward the release of the pained body</w:t>
      </w:r>
      <w:r w:rsidRPr="007D1148">
        <w:rPr>
          <w:sz w:val="16"/>
        </w:rPr>
        <w:t xml:space="preserve">, the </w:t>
      </w:r>
      <w:r w:rsidRPr="00A9291E">
        <w:rPr>
          <w:rStyle w:val="StyleBoldUnderline"/>
        </w:rPr>
        <w:t xml:space="preserve">reconstitution of violated </w:t>
      </w:r>
      <w:proofErr w:type="spellStart"/>
      <w:r w:rsidRPr="00A9291E">
        <w:rPr>
          <w:rStyle w:val="StyleBoldUnderline"/>
        </w:rPr>
        <w:t>natality</w:t>
      </w:r>
      <w:proofErr w:type="spellEnd"/>
      <w:r w:rsidRPr="00A9291E">
        <w:rPr>
          <w:rStyle w:val="StyleBoldUnderline"/>
        </w:rPr>
        <w:t>,</w:t>
      </w:r>
      <w:r w:rsidRPr="007D1148">
        <w:rPr>
          <w:sz w:val="16"/>
        </w:rPr>
        <w:t xml:space="preserve"> </w:t>
      </w:r>
      <w:r w:rsidRPr="00A9291E">
        <w:rPr>
          <w:rStyle w:val="StyleBoldUnderline"/>
        </w:rPr>
        <w:t>and the remembrance of breach</w:t>
      </w:r>
      <w:r w:rsidRPr="007D1148">
        <w:rPr>
          <w:sz w:val="16"/>
        </w:rPr>
        <w:t xml:space="preserve">. It is </w:t>
      </w:r>
      <w:r w:rsidRPr="00A9291E">
        <w:rPr>
          <w:rStyle w:val="Emphasis"/>
        </w:rPr>
        <w:t>intended to minimize the violence of historical dislocation and dissolution</w:t>
      </w:r>
      <w:r w:rsidRPr="007D1148">
        <w:rPr>
          <w:sz w:val="16"/>
        </w:rPr>
        <w:t xml:space="preserve">—the </w:t>
      </w:r>
      <w:r w:rsidRPr="00A9291E">
        <w:rPr>
          <w:rStyle w:val="StyleBoldUnderline"/>
        </w:rPr>
        <w:t>history that hurts</w:t>
      </w:r>
      <w:r w:rsidRPr="007D1148">
        <w:rPr>
          <w:sz w:val="16"/>
        </w:rPr>
        <w:t xml:space="preserve">. </w:t>
      </w:r>
      <w:proofErr w:type="spellStart"/>
      <w:r w:rsidRPr="00A9291E">
        <w:rPr>
          <w:rStyle w:val="StyleBoldUnderline"/>
        </w:rPr>
        <w:t>Redressive</w:t>
      </w:r>
      <w:proofErr w:type="spellEnd"/>
      <w:r w:rsidRPr="00A9291E">
        <w:rPr>
          <w:rStyle w:val="StyleBoldUnderline"/>
        </w:rPr>
        <w:t xml:space="preserve"> action encompasses not only a heightened attention to the events that have culminated in the crisis but also the transfiguration of the broken and ravenous body into a site of pleasure</w:t>
      </w:r>
      <w:r w:rsidRPr="007D1148">
        <w:rPr>
          <w:sz w:val="16"/>
        </w:rPr>
        <w:t xml:space="preserve">, a </w:t>
      </w:r>
      <w:r w:rsidRPr="00A9291E">
        <w:rPr>
          <w:rStyle w:val="StyleBoldUnderline"/>
        </w:rPr>
        <w:t>vessel of communication</w:t>
      </w:r>
      <w:r w:rsidRPr="007D1148">
        <w:rPr>
          <w:sz w:val="16"/>
        </w:rPr>
        <w:t xml:space="preserve">, and </w:t>
      </w:r>
      <w:r w:rsidRPr="00A9291E">
        <w:rPr>
          <w:rStyle w:val="StyleBoldUnderline"/>
        </w:rPr>
        <w:t>a bridge between the living and the dead</w:t>
      </w:r>
      <w:r w:rsidRPr="007D1148">
        <w:rPr>
          <w:sz w:val="16"/>
        </w:rPr>
        <w:t xml:space="preserve">. </w:t>
      </w:r>
      <w:r w:rsidRPr="00A9291E">
        <w:rPr>
          <w:rStyle w:val="StyleBoldUnderline"/>
        </w:rPr>
        <w:t>The event of</w:t>
      </w:r>
      <w:r w:rsidRPr="007D1148">
        <w:rPr>
          <w:sz w:val="16"/>
        </w:rPr>
        <w:t xml:space="preserve"> captivity and </w:t>
      </w:r>
      <w:r w:rsidRPr="00A9291E">
        <w:rPr>
          <w:rStyle w:val="StyleBoldUnderline"/>
        </w:rPr>
        <w:t>enslavement engenders the necessity of redress</w:t>
      </w:r>
      <w:r w:rsidRPr="007D1148">
        <w:rPr>
          <w:sz w:val="16"/>
        </w:rPr>
        <w:t xml:space="preserve">, the </w:t>
      </w:r>
      <w:r w:rsidRPr="00A9291E">
        <w:rPr>
          <w:rStyle w:val="StyleBoldUnderline"/>
        </w:rPr>
        <w:t>inevitability of its failure</w:t>
      </w:r>
      <w:r w:rsidRPr="007D1148">
        <w:rPr>
          <w:sz w:val="16"/>
        </w:rPr>
        <w:t xml:space="preserve">, </w:t>
      </w:r>
      <w:r w:rsidRPr="00A9291E">
        <w:rPr>
          <w:rStyle w:val="StyleBoldUnderline"/>
        </w:rPr>
        <w:t>and</w:t>
      </w:r>
      <w:r w:rsidRPr="007D1148">
        <w:rPr>
          <w:sz w:val="16"/>
        </w:rPr>
        <w:t xml:space="preserve"> the </w:t>
      </w:r>
      <w:r w:rsidRPr="00A9291E">
        <w:rPr>
          <w:rStyle w:val="StyleBoldUnderline"/>
        </w:rPr>
        <w:t>constancy of repetition</w:t>
      </w:r>
      <w:r w:rsidRPr="007D1148">
        <w:rPr>
          <w:sz w:val="16"/>
        </w:rPr>
        <w:t xml:space="preserve"> yielded by this failure. In this regard, </w:t>
      </w:r>
      <w:r w:rsidRPr="00A9291E">
        <w:rPr>
          <w:rStyle w:val="StyleBoldUnderline"/>
        </w:rPr>
        <w:t>the body is both the "eroding witness" to this history of terror and the object of redress</w:t>
      </w:r>
      <w:r w:rsidRPr="007D1148">
        <w:rPr>
          <w:sz w:val="16"/>
        </w:rPr>
        <w:t xml:space="preserve">. Obviously, the body broken by the regime of work, the regularity of punishment, the persistence of torture, and the violence of rape and sexual exploitation is in dire need of restitution. Yet </w:t>
      </w:r>
      <w:r w:rsidRPr="00A9291E">
        <w:rPr>
          <w:rStyle w:val="StyleBoldUnderline"/>
        </w:rPr>
        <w:t>the very conditions that have produced the broken and disciplined body</w:t>
      </w:r>
      <w:r w:rsidRPr="007D1148">
        <w:rPr>
          <w:sz w:val="16"/>
        </w:rPr>
        <w:t xml:space="preserve"> and the body as object, </w:t>
      </w:r>
      <w:r w:rsidRPr="00A9291E">
        <w:rPr>
          <w:rStyle w:val="StyleBoldUnderline"/>
        </w:rPr>
        <w:t>instrument</w:t>
      </w:r>
      <w:r w:rsidRPr="007D1148">
        <w:rPr>
          <w:sz w:val="16"/>
        </w:rPr>
        <w:t xml:space="preserve">, </w:t>
      </w:r>
      <w:r w:rsidRPr="00A9291E">
        <w:rPr>
          <w:rStyle w:val="StyleBoldUnderline"/>
        </w:rPr>
        <w:t xml:space="preserve">and commodity ensure that the work of </w:t>
      </w:r>
      <w:r w:rsidRPr="00A9291E">
        <w:rPr>
          <w:rStyle w:val="Emphasis"/>
        </w:rPr>
        <w:t>restoration or recompense is inevitably incomplete</w:t>
      </w:r>
      <w:r w:rsidRPr="007D1148">
        <w:rPr>
          <w:sz w:val="16"/>
        </w:rPr>
        <w:t xml:space="preserve">. The </w:t>
      </w:r>
      <w:r w:rsidRPr="00A9291E">
        <w:rPr>
          <w:rStyle w:val="StyleBoldUnderline"/>
        </w:rPr>
        <w:t>limited means of redress available to the enslaved cannot compensate for the enormity of this loss</w:t>
      </w:r>
      <w:r w:rsidRPr="007D1148">
        <w:rPr>
          <w:sz w:val="16"/>
        </w:rPr>
        <w:t xml:space="preserve">; instead, </w:t>
      </w:r>
      <w:r w:rsidRPr="00A9291E">
        <w:rPr>
          <w:rStyle w:val="StyleBoldUnderline"/>
        </w:rPr>
        <w:t>redress is itself an articulation of loss and a longing for remedy and reparation</w:t>
      </w:r>
      <w:r w:rsidRPr="007D1148">
        <w:rPr>
          <w:sz w:val="16"/>
        </w:rPr>
        <w:t xml:space="preserve">. It is </w:t>
      </w:r>
      <w:r w:rsidRPr="00A9291E">
        <w:rPr>
          <w:rStyle w:val="StyleBoldUnderline"/>
        </w:rPr>
        <w:t>impossible to fully redress this pained condition</w:t>
      </w:r>
      <w:r w:rsidRPr="007D1148">
        <w:rPr>
          <w:sz w:val="16"/>
        </w:rPr>
        <w:t xml:space="preserve"> without the occurrence of an event of epic and revolutionary proportions—the abolition of slavery, the destruction of a racist social order, and the actualization of equality. The </w:t>
      </w:r>
      <w:r w:rsidRPr="00A9291E">
        <w:rPr>
          <w:rStyle w:val="StyleBoldUnderline"/>
        </w:rPr>
        <w:t xml:space="preserve">incompleteness of redress is therefore related to </w:t>
      </w:r>
      <w:r w:rsidRPr="00A9291E">
        <w:rPr>
          <w:rStyle w:val="StyleBoldUnderline"/>
          <w:noProof/>
          <w:lang w:bidi="hi-IN"/>
        </w:rPr>
        <mc:AlternateContent>
          <mc:Choice Requires="wps">
            <w:drawing>
              <wp:anchor distT="0" distB="0" distL="114300" distR="114300" simplePos="0" relativeHeight="251659264" behindDoc="0" locked="0" layoutInCell="1" allowOverlap="1" wp14:anchorId="74FBC562" wp14:editId="79D02D2B">
                <wp:simplePos x="0" y="0"/>
                <wp:positionH relativeFrom="page">
                  <wp:posOffset>4388485</wp:posOffset>
                </wp:positionH>
                <wp:positionV relativeFrom="page">
                  <wp:posOffset>5090160</wp:posOffset>
                </wp:positionV>
                <wp:extent cx="494030" cy="8890"/>
                <wp:effectExtent l="6985" t="13335" r="13335" b="15875"/>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8890"/>
                        </a:xfrm>
                        <a:custGeom>
                          <a:avLst/>
                          <a:gdLst>
                            <a:gd name="T0" fmla="*/ 0 w 3888"/>
                            <a:gd name="T1" fmla="*/ 0 h 72"/>
                            <a:gd name="T2" fmla="*/ 0 w 3888"/>
                            <a:gd name="T3" fmla="*/ 0 h 72"/>
                            <a:gd name="T4" fmla="*/ 3888 w 3888"/>
                            <a:gd name="T5" fmla="*/ 72 h 72"/>
                          </a:gdLst>
                          <a:ahLst/>
                          <a:cxnLst>
                            <a:cxn ang="0">
                              <a:pos x="T0" y="T1"/>
                            </a:cxn>
                            <a:cxn ang="0">
                              <a:pos x="T2" y="T3"/>
                            </a:cxn>
                            <a:cxn ang="0">
                              <a:pos x="T4" y="T5"/>
                            </a:cxn>
                          </a:cxnLst>
                          <a:rect l="0" t="0" r="r" b="b"/>
                          <a:pathLst>
                            <a:path w="3888" h="72">
                              <a:moveTo>
                                <a:pt x="0" y="0"/>
                              </a:moveTo>
                              <a:lnTo>
                                <a:pt x="0" y="0"/>
                              </a:lnTo>
                              <a:lnTo>
                                <a:pt x="3888" y="72"/>
                              </a:lnTo>
                            </a:path>
                          </a:pathLst>
                        </a:custGeom>
                        <a:solidFill>
                          <a:srgbClr val="000000"/>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 o:spid="_x0000_s1026" style="position:absolute;margin-left:345.55pt;margin-top:400.8pt;width:38.9pt;height:.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88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" path="m,l,,3888,72e" fillcolor="black" strokeweight="1pt">
                <v:stroke joinstyle="miter"/>
                <v:path o:connecttype="custom" o:connectlocs="0,0;0,0;494030,8890" o:connectangles="0,0,0"/>
                <w10:wrap anchorx="page" anchory="page"/>
              </v:shape>
            </w:pict>
          </mc:Fallback>
        </mc:AlternateContent>
      </w:r>
      <w:r w:rsidRPr="00A9291E">
        <w:rPr>
          <w:rStyle w:val="StyleBoldUnderline"/>
        </w:rPr>
        <w:t>the magnitude of the breach</w:t>
      </w:r>
      <w:r w:rsidRPr="007D1148">
        <w:rPr>
          <w:sz w:val="16"/>
        </w:rPr>
        <w:t xml:space="preserve">—the </w:t>
      </w:r>
      <w:r w:rsidRPr="00A9291E">
        <w:rPr>
          <w:rStyle w:val="StyleBoldUnderline"/>
        </w:rPr>
        <w:t>millions lost in the Middle Passage</w:t>
      </w:r>
      <w:r w:rsidRPr="007D1148">
        <w:rPr>
          <w:sz w:val="16"/>
        </w:rPr>
        <w:t xml:space="preserve"> and the </w:t>
      </w:r>
      <w:r w:rsidRPr="00A9291E">
        <w:rPr>
          <w:rStyle w:val="StyleBoldUnderline"/>
        </w:rPr>
        <w:t xml:space="preserve">15 million and more captured and enslaved </w:t>
      </w:r>
      <w:r w:rsidRPr="007D1148">
        <w:rPr>
          <w:sz w:val="16"/>
        </w:rPr>
        <w:t xml:space="preserve">in the Americas—and to the inadequacy of remedy.] [7 I have adopted the term "redress" from Victor Turner's quadripartite schema of social drama, though my model of the social differs significantly from his with its social totality of schism and integration. In Turner's model, </w:t>
      </w:r>
      <w:proofErr w:type="spellStart"/>
      <w:r w:rsidRPr="007D1148">
        <w:rPr>
          <w:sz w:val="16"/>
        </w:rPr>
        <w:t>redressive</w:t>
      </w:r>
      <w:proofErr w:type="spellEnd"/>
      <w:r w:rsidRPr="007D1148">
        <w:rPr>
          <w:sz w:val="16"/>
        </w:rPr>
        <w:t xml:space="preserve"> action is about limiting or containing a breach. Nonetheless, the </w:t>
      </w:r>
      <w:r w:rsidRPr="00A9291E">
        <w:rPr>
          <w:rStyle w:val="StyleBoldUnderline"/>
        </w:rPr>
        <w:t xml:space="preserve">need to contain or reconcile the breach is no less desperate because of its impossibility and </w:t>
      </w:r>
      <w:r w:rsidRPr="00A9291E">
        <w:rPr>
          <w:rStyle w:val="StyleBoldUnderline"/>
        </w:rPr>
        <w:lastRenderedPageBreak/>
        <w:t>inevitable failure, especially when the crisis is unceasing and acts of breach are endlessly perpetuated</w:t>
      </w:r>
      <w:r w:rsidRPr="007D1148">
        <w:rPr>
          <w:sz w:val="16"/>
        </w:rPr>
        <w:t xml:space="preserve">, \\gln the </w:t>
      </w:r>
      <w:proofErr w:type="spellStart"/>
      <w:r w:rsidRPr="007D1148">
        <w:rPr>
          <w:sz w:val="16"/>
        </w:rPr>
        <w:t>redressive</w:t>
      </w:r>
      <w:proofErr w:type="spellEnd"/>
      <w:r w:rsidRPr="007D1148">
        <w:rPr>
          <w:sz w:val="16"/>
        </w:rPr>
        <w:t xml:space="preserve"> phase of what Turner calls "disharmonic processes"—in my terms, the </w:t>
      </w:r>
      <w:r w:rsidRPr="00A9291E">
        <w:rPr>
          <w:rStyle w:val="StyleBoldUnderline"/>
        </w:rPr>
        <w:t>contradictions and antagonisms of the social— "pragmatic techniques and symbolic action reach their fullest expression</w:t>
      </w:r>
      <w:r w:rsidRPr="007D1148">
        <w:rPr>
          <w:sz w:val="16"/>
        </w:rPr>
        <w:t xml:space="preserve">." </w:t>
      </w:r>
      <w:proofErr w:type="gramStart"/>
      <w:r w:rsidRPr="007D1148">
        <w:rPr>
          <w:sz w:val="16"/>
        </w:rPr>
        <w:t xml:space="preserve">[ </w:t>
      </w:r>
      <w:proofErr w:type="spellStart"/>
      <w:r w:rsidRPr="007D1148">
        <w:rPr>
          <w:sz w:val="16"/>
        </w:rPr>
        <w:t>jq</w:t>
      </w:r>
      <w:proofErr w:type="spellEnd"/>
      <w:proofErr w:type="gramEnd"/>
      <w:r w:rsidRPr="007D1148">
        <w:rPr>
          <w:sz w:val="16"/>
        </w:rPr>
        <w:t xml:space="preserve"> </w:t>
      </w:r>
      <w:r w:rsidRPr="00A9291E">
        <w:rPr>
          <w:rStyle w:val="StyleBoldUnderline"/>
        </w:rPr>
        <w:t>Redress has liminal characteristics, the quality of being "betwixt and between"; it is poised between breach and mounting crisis and, as such, furnishes "a distanced replication and critique of the events leading up to and composing the crisis</w:t>
      </w:r>
      <w:r w:rsidRPr="007D1148">
        <w:rPr>
          <w:sz w:val="16"/>
        </w:rPr>
        <w:t xml:space="preserve">." 120 </w:t>
      </w:r>
      <w:r w:rsidRPr="007D1148">
        <w:rPr>
          <w:rStyle w:val="StyleBoldUnderline"/>
        </w:rPr>
        <w:t>These techniques concern remedying disrupted affiliations, caring for the violated and broken body</w:t>
      </w:r>
      <w:r w:rsidRPr="007D1148">
        <w:rPr>
          <w:sz w:val="16"/>
        </w:rPr>
        <w:t xml:space="preserve">, and </w:t>
      </w:r>
      <w:r w:rsidRPr="007D1148">
        <w:rPr>
          <w:rStyle w:val="StyleBoldUnderline"/>
        </w:rPr>
        <w:t>reconstituting the</w:t>
      </w:r>
      <w:r w:rsidRPr="007D1148">
        <w:rPr>
          <w:sz w:val="16"/>
        </w:rPr>
        <w:t xml:space="preserve"> terms of subjectivity for me </w:t>
      </w:r>
      <w:r w:rsidRPr="007D1148">
        <w:rPr>
          <w:rStyle w:val="StyleBoldUnderline"/>
        </w:rPr>
        <w:t>socially dead</w:t>
      </w:r>
      <w:r w:rsidRPr="007D1148">
        <w:rPr>
          <w:sz w:val="16"/>
        </w:rPr>
        <w:t xml:space="preserve">, in the symbolic actions range from the redemptive "march to heaven," another way of describing the shout, to mundane activities like exchanging stories, staying up all night talking with your lover, or singing across the Potomac to slaves on the other side. </w:t>
      </w:r>
      <w:r w:rsidRPr="007D1148">
        <w:rPr>
          <w:rStyle w:val="StyleBoldUnderline"/>
        </w:rPr>
        <w:t>The incompleteness of redress and the constancy of breach and crisis are primary determinants of the force of repetition in black performance</w:t>
      </w:r>
      <w:r w:rsidRPr="007D1148">
        <w:rPr>
          <w:sz w:val="16"/>
        </w:rPr>
        <w:t xml:space="preserve"> and the ambivalent formation of pleasure. Therefore, </w:t>
      </w:r>
      <w:r w:rsidRPr="007D1148">
        <w:rPr>
          <w:rStyle w:val="StyleBoldUnderline"/>
        </w:rPr>
        <w:t>rather than think of these practices as providing a reprieve from domination, we must think about pleasure not only in the context of domination but also as an articulation of these tensions, limits, fissures, wounds, and ravages</w:t>
      </w:r>
      <w:r w:rsidRPr="007D1148">
        <w:rPr>
          <w:sz w:val="16"/>
        </w:rPr>
        <w:t xml:space="preserve">. The </w:t>
      </w:r>
      <w:r w:rsidRPr="007D1148">
        <w:rPr>
          <w:rStyle w:val="StyleBoldUnderline"/>
        </w:rPr>
        <w:t>ambivalence of the pleasures afforded in the context of slavery was documented in numerous accounts of "fun</w:t>
      </w:r>
      <w:r w:rsidRPr="007D1148">
        <w:rPr>
          <w:sz w:val="16"/>
        </w:rPr>
        <w:t xml:space="preserve"> and frolic." When Anna Lee described Saturday night dances, she emphasized the fact that these dances provided the only occasion for collective gatherings and having fun: "We had to have some way to see the other sex and be together, and that was the only time that our master allowed us to be together just among ourselves, and we sure made the best of it cause we generally danced, hollered and had our fun all night long." 121 </w:t>
      </w:r>
      <w:r w:rsidRPr="007D1148">
        <w:rPr>
          <w:rStyle w:val="StyleBoldUnderline"/>
        </w:rPr>
        <w:t>Rather than the dance providing an occasion for forgetting or escaping the "reality" of slavery, the pleasure such opportunities afforded were bittersweet, fleeting, and tempered by the perpetuity of bondage</w:t>
      </w:r>
      <w:r w:rsidRPr="007D1148">
        <w:rPr>
          <w:sz w:val="16"/>
        </w:rPr>
        <w:t xml:space="preserve">. Moreover, the </w:t>
      </w:r>
      <w:r w:rsidRPr="007D1148">
        <w:rPr>
          <w:rStyle w:val="StyleBoldUnderline"/>
        </w:rPr>
        <w:t>pleasure to be had was infected with despair, fear, dissatisfaction, and a desire for freedom</w:t>
      </w:r>
      <w:r w:rsidRPr="007D1148">
        <w:rPr>
          <w:sz w:val="16"/>
        </w:rPr>
        <w:t>, and surreptitious gatherings were haunted by the fear of discovery and reprisal. If throu</w:t>
      </w:r>
      <w:r w:rsidRPr="007D1148">
        <w:rPr>
          <w:rStyle w:val="StyleBoldUnderline"/>
        </w:rPr>
        <w:t>gh performance the enslaved "asserted their humanity," it is no less true that performance articulated their troubled relation to the category "human,</w:t>
      </w:r>
      <w:r w:rsidRPr="007D1148">
        <w:rPr>
          <w:sz w:val="16"/>
        </w:rPr>
        <w:t xml:space="preserve">" if only </w:t>
      </w:r>
      <w:r w:rsidRPr="007D1148">
        <w:rPr>
          <w:rStyle w:val="StyleBoldUnderline"/>
        </w:rPr>
        <w:t>because no absolute line could be drawn between the pleasant path of slave management and the collective articulation of needs, solidarity, and possibility</w:t>
      </w:r>
      <w:r w:rsidRPr="007D1148">
        <w:rPr>
          <w:sz w:val="16"/>
        </w:rPr>
        <w:t xml:space="preserve">. While the pleasures afforded within the confines of slavery were vulnerable to Douglass's critique of debased amusement and reactionary diversions, </w:t>
      </w:r>
      <w:r w:rsidRPr="007D1148">
        <w:rPr>
          <w:rStyle w:val="StyleBoldUnderline"/>
        </w:rPr>
        <w:t>they also provided the occasion for small-scale assaults against slavery and opportunities for collective reflection on one's condition</w:t>
      </w:r>
      <w:r w:rsidRPr="007D1148">
        <w:rPr>
          <w:sz w:val="16"/>
        </w:rPr>
        <w:t xml:space="preserve">. Thus, in this regard, </w:t>
      </w:r>
      <w:r w:rsidRPr="007D1148">
        <w:rPr>
          <w:rStyle w:val="StyleBoldUnderline"/>
        </w:rPr>
        <w:t xml:space="preserve">it is impossible to separate the use of pleasure as a technique of discipline from pleasure as a figuration of social </w:t>
      </w:r>
      <w:proofErr w:type="gramStart"/>
      <w:r w:rsidRPr="007D1148">
        <w:rPr>
          <w:rStyle w:val="StyleBoldUnderline"/>
        </w:rPr>
        <w:t>transformation</w:t>
      </w:r>
      <w:r w:rsidRPr="007D1148">
        <w:rPr>
          <w:sz w:val="16"/>
        </w:rPr>
        <w:t>.!</w:t>
      </w:r>
      <w:proofErr w:type="gramEnd"/>
      <w:r w:rsidRPr="007D1148">
        <w:rPr>
          <w:sz w:val="16"/>
        </w:rPr>
        <w:t xml:space="preserve"> 22 The </w:t>
      </w:r>
      <w:r w:rsidRPr="007D1148">
        <w:rPr>
          <w:rStyle w:val="StyleBoldUnderline"/>
        </w:rPr>
        <w:t xml:space="preserve">confusion of the slave's good time and stealing away in these short-lived transports therefore </w:t>
      </w:r>
      <w:proofErr w:type="gramStart"/>
      <w:r w:rsidRPr="007D1148">
        <w:rPr>
          <w:rStyle w:val="StyleBoldUnderline"/>
        </w:rPr>
        <w:t>mitigates</w:t>
      </w:r>
      <w:proofErr w:type="gramEnd"/>
      <w:r w:rsidRPr="007D1148">
        <w:rPr>
          <w:rStyle w:val="StyleBoldUnderline"/>
        </w:rPr>
        <w:t xml:space="preserve"> against absolute assertions about pleasure</w:t>
      </w:r>
      <w:r w:rsidRPr="007D1148">
        <w:rPr>
          <w:sz w:val="16"/>
        </w:rPr>
        <w:t xml:space="preserve">. The claims made on behalf of pleasure are tenuous, provisional, and double-edged. In short, </w:t>
      </w:r>
      <w:r w:rsidRPr="007D1148">
        <w:rPr>
          <w:rStyle w:val="StyleBoldUnderline"/>
        </w:rPr>
        <w:t>pleasure was inseparable from the expenditure and ravishment of the body</w:t>
      </w:r>
      <w:r w:rsidRPr="007D1148">
        <w:rPr>
          <w:sz w:val="16"/>
        </w:rPr>
        <w:t xml:space="preserve">. As Celeste Avery recalled, at weekly frolics and dances folks would get "broke down from so much dancing." 123 Parties were called drag downs, hoe downs, or dig downs, according to Charles Anderson, because folks would "dig right into it, and give it all they got." j 24 Thus </w:t>
      </w:r>
      <w:r w:rsidRPr="007D1148">
        <w:rPr>
          <w:rStyle w:val="StyleBoldUnderline"/>
        </w:rPr>
        <w:t>it appears that pleasure was inescapably ensnared with expenditure and dissolution—bodies exhausted and restored</w:t>
      </w:r>
      <w:r w:rsidRPr="007D1148">
        <w:rPr>
          <w:sz w:val="16"/>
        </w:rPr>
        <w:t xml:space="preserve">, </w:t>
      </w:r>
      <w:r w:rsidRPr="007D1148">
        <w:rPr>
          <w:rStyle w:val="StyleBoldUnderline"/>
        </w:rPr>
        <w:t>lost and regained</w:t>
      </w:r>
      <w:r w:rsidRPr="007D1148">
        <w:rPr>
          <w:sz w:val="16"/>
        </w:rPr>
        <w:t xml:space="preserve">, </w:t>
      </w:r>
      <w:r w:rsidRPr="007D1148">
        <w:rPr>
          <w:rStyle w:val="StyleBoldUnderline"/>
        </w:rPr>
        <w:t>anguished and redressed</w:t>
      </w:r>
      <w:r w:rsidRPr="007D1148">
        <w:rPr>
          <w:sz w:val="16"/>
        </w:rPr>
        <w:t xml:space="preserve">. </w:t>
      </w:r>
      <w:r w:rsidRPr="007D1148">
        <w:rPr>
          <w:rStyle w:val="StyleBoldUnderline"/>
        </w:rPr>
        <w:t>This</w:t>
      </w:r>
      <w:r w:rsidRPr="007D1148">
        <w:rPr>
          <w:sz w:val="16"/>
        </w:rPr>
        <w:t xml:space="preserve"> </w:t>
      </w:r>
      <w:r w:rsidRPr="007D1148">
        <w:rPr>
          <w:rStyle w:val="StyleBoldUnderline"/>
        </w:rPr>
        <w:t>state of expenditure</w:t>
      </w:r>
      <w:r w:rsidRPr="007D1148">
        <w:rPr>
          <w:sz w:val="16"/>
        </w:rPr>
        <w:t xml:space="preserve">, according to Victor Turner, </w:t>
      </w:r>
      <w:r w:rsidRPr="007D1148">
        <w:rPr>
          <w:rStyle w:val="StyleBoldUnderline"/>
        </w:rPr>
        <w:t>is an integral part of performance process</w:t>
      </w:r>
      <w:r w:rsidRPr="007D1148">
        <w:rPr>
          <w:sz w:val="16"/>
        </w:rPr>
        <w:t xml:space="preserve">, for </w:t>
      </w:r>
      <w:r w:rsidRPr="007D1148">
        <w:rPr>
          <w:rStyle w:val="StyleBoldUnderline"/>
        </w:rPr>
        <w:t>in the "breakdown," the individual is "reduced</w:t>
      </w:r>
      <w:r w:rsidRPr="007D1148">
        <w:rPr>
          <w:sz w:val="16"/>
        </w:rPr>
        <w:t xml:space="preserve"> or ground down </w:t>
      </w:r>
      <w:r w:rsidRPr="007D1148">
        <w:rPr>
          <w:rStyle w:val="StyleBoldUnderline"/>
        </w:rPr>
        <w:t>in order to be fashioned anew</w:t>
      </w:r>
      <w:r w:rsidRPr="007D1148">
        <w:rPr>
          <w:sz w:val="16"/>
        </w:rPr>
        <w:t xml:space="preserve">." 125 However, </w:t>
      </w:r>
      <w:r w:rsidRPr="007D1148">
        <w:rPr>
          <w:rStyle w:val="StyleBoldUnderline"/>
        </w:rPr>
        <w:t xml:space="preserve">the breakdown also illuminates the dilemma of pleasure and possession since the body broken by dance insinuates </w:t>
      </w:r>
      <w:proofErr w:type="gramStart"/>
      <w:r w:rsidRPr="007D1148">
        <w:rPr>
          <w:rStyle w:val="StyleBoldUnderline"/>
        </w:rPr>
        <w:t>its</w:t>
      </w:r>
      <w:proofErr w:type="gramEnd"/>
      <w:r w:rsidRPr="007D1148">
        <w:rPr>
          <w:rStyle w:val="StyleBoldUnderline"/>
        </w:rPr>
        <w:t xml:space="preserve"> other</w:t>
      </w:r>
      <w:r w:rsidRPr="007D1148">
        <w:rPr>
          <w:sz w:val="16"/>
        </w:rPr>
        <w:t xml:space="preserve">, its double, </w:t>
      </w:r>
      <w:r w:rsidRPr="007D1148">
        <w:rPr>
          <w:rStyle w:val="StyleBoldUnderline"/>
        </w:rPr>
        <w:t>the body broken by the regimen of labor and (dis)possessed by the chattel principle</w:t>
      </w:r>
      <w:r w:rsidRPr="007D1148">
        <w:rPr>
          <w:sz w:val="16"/>
        </w:rPr>
        <w:t>. 12</w:t>
      </w:r>
      <w:proofErr w:type="gramStart"/>
      <w:r w:rsidRPr="007D1148">
        <w:rPr>
          <w:sz w:val="16"/>
        </w:rPr>
        <w:t>,5</w:t>
      </w:r>
      <w:proofErr w:type="gramEnd"/>
      <w:r w:rsidRPr="007D1148">
        <w:rPr>
          <w:sz w:val="16"/>
        </w:rPr>
        <w:t xml:space="preserve"> This </w:t>
      </w:r>
      <w:r w:rsidRPr="007D1148">
        <w:rPr>
          <w:rStyle w:val="StyleBoldUnderline"/>
        </w:rPr>
        <w:t xml:space="preserve">doubling of the body bespeaks the ambivalence of pleasure and illuminates the brutal and myriad uses of slave property and the infinitesimal and innumerable assaults posed in the expression of desire. </w:t>
      </w:r>
    </w:p>
    <w:p w14:paraId="343958AE" w14:textId="77777777" w:rsidR="00D25C9A" w:rsidRDefault="00D25C9A" w:rsidP="00D25C9A"/>
    <w:p w14:paraId="5E07E9CC" w14:textId="77777777" w:rsidR="00D25C9A" w:rsidRPr="007239AF" w:rsidRDefault="00D25C9A" w:rsidP="00D25C9A">
      <w:pPr>
        <w:pStyle w:val="Heading4"/>
        <w:rPr>
          <w:rStyle w:val="StyleStyleBold12pt"/>
          <w:b/>
        </w:rPr>
      </w:pPr>
      <w:r>
        <w:rPr>
          <w:rStyle w:val="StyleStyleBold12pt"/>
        </w:rPr>
        <w:t xml:space="preserve">By changing our relationship to history we can better understand lived relations to subordination and domination—this includes the positive and the negative—we create survival strategies and </w:t>
      </w:r>
      <w:proofErr w:type="spellStart"/>
      <w:r>
        <w:rPr>
          <w:rStyle w:val="StyleStyleBold12pt"/>
        </w:rPr>
        <w:t>sacralized</w:t>
      </w:r>
      <w:proofErr w:type="spellEnd"/>
      <w:r>
        <w:rPr>
          <w:rStyle w:val="StyleStyleBold12pt"/>
        </w:rPr>
        <w:t xml:space="preserve"> spaces for black captives</w:t>
      </w:r>
    </w:p>
    <w:p w14:paraId="70A12E2B" w14:textId="77777777" w:rsidR="00D25C9A" w:rsidRDefault="00D25C9A" w:rsidP="00D25C9A">
      <w:r>
        <w:rPr>
          <w:rStyle w:val="StyleStyleBold12pt"/>
        </w:rPr>
        <w:t>Hartman 97 (</w:t>
      </w:r>
      <w:proofErr w:type="spellStart"/>
      <w:r w:rsidRPr="007239AF">
        <w:t>Saidiya</w:t>
      </w:r>
      <w:proofErr w:type="spellEnd"/>
      <w:r w:rsidRPr="007239AF">
        <w:t xml:space="preserve"> V, “Scenes of Subjection: Terror, Slavery, and Self-Making in nineteenth-Century America”, Published in 1997, Page </w:t>
      </w:r>
      <w:r>
        <w:t>72</w:t>
      </w:r>
      <w:r w:rsidRPr="007239AF">
        <w:t>-</w:t>
      </w:r>
      <w:r>
        <w:t>73</w:t>
      </w:r>
      <w:r>
        <w:rPr>
          <w:rStyle w:val="StyleStyleBold12pt"/>
        </w:rPr>
        <w:t>)</w:t>
      </w:r>
      <w:r w:rsidRPr="007239AF">
        <w:t>//RM</w:t>
      </w:r>
    </w:p>
    <w:p w14:paraId="72751982" w14:textId="77777777" w:rsidR="00D25C9A" w:rsidRPr="003A2CE5" w:rsidRDefault="00D25C9A" w:rsidP="00D25C9A">
      <w:pPr>
        <w:rPr>
          <w:rStyle w:val="StyleBoldUnderline"/>
        </w:rPr>
      </w:pPr>
      <w:r w:rsidRPr="003A2CE5">
        <w:rPr>
          <w:rStyle w:val="StyleBoldUnderline"/>
        </w:rPr>
        <w:t>The appropriation of space</w:t>
      </w:r>
      <w:r w:rsidRPr="009714DB">
        <w:rPr>
          <w:sz w:val="16"/>
        </w:rPr>
        <w:t xml:space="preserve"> consequent to everyday practice not only </w:t>
      </w:r>
      <w:r w:rsidRPr="003A2CE5">
        <w:rPr>
          <w:rStyle w:val="StyleBoldUnderline"/>
        </w:rPr>
        <w:t>enabled needs and desires to be aired but implicitly addressed the relation of the history of violence and dislocation that produced the captive and the possibilities of redress</w:t>
      </w:r>
      <w:r w:rsidRPr="009714DB">
        <w:rPr>
          <w:sz w:val="16"/>
        </w:rPr>
        <w:t xml:space="preserve">. This appropriated space of social collectivity, in accordance with Henri Lefebvre's definition of representational space, is "redolent with imaginary and symbolic elements" that have their source in the violent history of the people.88 </w:t>
      </w:r>
      <w:r w:rsidRPr="003A2CE5">
        <w:rPr>
          <w:rStyle w:val="StyleBoldUnderline"/>
        </w:rPr>
        <w:t xml:space="preserve">The </w:t>
      </w:r>
      <w:r w:rsidRPr="003A2CE5">
        <w:rPr>
          <w:rStyle w:val="StyleBoldUnderline"/>
        </w:rPr>
        <w:lastRenderedPageBreak/>
        <w:t>violence and dishonor and disaffiliation constitutive of enslavement and the radical breach introduced by the Middle Passage are articulated within these everyday practices</w:t>
      </w:r>
      <w:r w:rsidRPr="009714DB">
        <w:rPr>
          <w:sz w:val="16"/>
        </w:rPr>
        <w:t xml:space="preserve"> and determine the possibilities or the impossibility of redress. Therefore, </w:t>
      </w:r>
      <w:r w:rsidRPr="003A2CE5">
        <w:rPr>
          <w:rStyle w:val="StyleBoldUnderline"/>
        </w:rPr>
        <w:t xml:space="preserve">not only is the dominant space pilfered and manipulated in giving voice to need and in making counterclaims about freedom, humanity, and the self (a reconstructed self that negates the dominant terms of identity and existence), but also this space becomes ineffably produced as </w:t>
      </w:r>
      <w:r w:rsidRPr="009714DB">
        <w:rPr>
          <w:sz w:val="16"/>
        </w:rPr>
        <w:t>a</w:t>
      </w:r>
      <w:r w:rsidRPr="003A2CE5">
        <w:rPr>
          <w:rStyle w:val="StyleBoldUnderline"/>
        </w:rPr>
        <w:t xml:space="preserve"> </w:t>
      </w:r>
      <w:proofErr w:type="spellStart"/>
      <w:r w:rsidRPr="003A2CE5">
        <w:rPr>
          <w:rStyle w:val="StyleBoldUnderline"/>
        </w:rPr>
        <w:t>sacralized</w:t>
      </w:r>
      <w:proofErr w:type="spellEnd"/>
      <w:r w:rsidRPr="009714DB">
        <w:rPr>
          <w:sz w:val="16"/>
        </w:rPr>
        <w:t xml:space="preserve"> and ancestral landscape. </w:t>
      </w:r>
      <w:r w:rsidRPr="003A2CE5">
        <w:rPr>
          <w:rStyle w:val="StyleBoldUnderline"/>
        </w:rPr>
        <w:t xml:space="preserve">These </w:t>
      </w:r>
      <w:proofErr w:type="spellStart"/>
      <w:r w:rsidRPr="003A2CE5">
        <w:rPr>
          <w:rStyle w:val="StyleBoldUnderline"/>
        </w:rPr>
        <w:t>sacralized</w:t>
      </w:r>
      <w:proofErr w:type="spellEnd"/>
      <w:r w:rsidRPr="003A2CE5">
        <w:rPr>
          <w:rStyle w:val="StyleBoldUnderline"/>
        </w:rPr>
        <w:t xml:space="preserve"> </w:t>
      </w:r>
      <w:r w:rsidRPr="009714DB">
        <w:rPr>
          <w:sz w:val="16"/>
        </w:rPr>
        <w:t xml:space="preserve">and ancestral </w:t>
      </w:r>
      <w:r w:rsidRPr="003A2CE5">
        <w:rPr>
          <w:rStyle w:val="StyleBoldUnderline"/>
        </w:rPr>
        <w:t xml:space="preserve">elements are </w:t>
      </w:r>
      <w:r w:rsidRPr="009714DB">
        <w:rPr>
          <w:sz w:val="16"/>
        </w:rPr>
        <w:t xml:space="preserve">created, imagined, and </w:t>
      </w:r>
      <w:r w:rsidRPr="003A2CE5">
        <w:rPr>
          <w:rStyle w:val="StyleBoldUnderline"/>
        </w:rPr>
        <w:t>remembered in the use of prayer trees and inverted pots</w:t>
      </w:r>
      <w:r w:rsidRPr="009714DB">
        <w:rPr>
          <w:sz w:val="16"/>
        </w:rPr>
        <w:t>, performed in the shout, and called up in sacred gatherings. Devotional dances to ancestral spirits, remembering things they have not witnessed or experienced like "</w:t>
      </w:r>
      <w:r w:rsidRPr="003A2CE5">
        <w:rPr>
          <w:rStyle w:val="StyleBoldUnderline"/>
        </w:rPr>
        <w:t>when they lived in Africa and done what they wanted</w:t>
      </w:r>
      <w:r w:rsidRPr="009714DB">
        <w:rPr>
          <w:sz w:val="16"/>
        </w:rPr>
        <w:t xml:space="preserve">," and </w:t>
      </w:r>
      <w:r w:rsidRPr="003A2CE5">
        <w:rPr>
          <w:rStyle w:val="StyleBoldUnderline"/>
        </w:rPr>
        <w:t>an insurgent nostalgia that expressed a longing for a home that most could only vaguely recall or that</w:t>
      </w:r>
      <w:r w:rsidRPr="009714DB">
        <w:rPr>
          <w:sz w:val="16"/>
        </w:rPr>
        <w:t xml:space="preserve"> </w:t>
      </w:r>
      <w:r w:rsidRPr="003A2CE5">
        <w:rPr>
          <w:rStyle w:val="StyleBoldUnderline"/>
        </w:rPr>
        <w:t>lived only in imagination</w:t>
      </w:r>
      <w:r w:rsidRPr="009714DB">
        <w:rPr>
          <w:sz w:val="16"/>
        </w:rPr>
        <w:t xml:space="preserve"> </w:t>
      </w:r>
      <w:r w:rsidRPr="003A2CE5">
        <w:rPr>
          <w:rStyle w:val="StyleBoldUnderline"/>
        </w:rPr>
        <w:t>transformed</w:t>
      </w:r>
      <w:r w:rsidRPr="009714DB">
        <w:rPr>
          <w:sz w:val="16"/>
        </w:rPr>
        <w:t xml:space="preserve"> the space of </w:t>
      </w:r>
      <w:r w:rsidRPr="003A2CE5">
        <w:rPr>
          <w:rStyle w:val="StyleBoldUnderline"/>
        </w:rPr>
        <w:t>captivity</w:t>
      </w:r>
      <w:r w:rsidRPr="009714DB">
        <w:rPr>
          <w:sz w:val="16"/>
        </w:rPr>
        <w:t xml:space="preserve"> into one inhabited by the revenants of a dismembered past. In this context, the </w:t>
      </w:r>
      <w:r w:rsidRPr="003A2CE5">
        <w:rPr>
          <w:rStyle w:val="StyleBoldUnderline"/>
        </w:rPr>
        <w:t xml:space="preserve">lived relations of domination and subordination did not simply coexist with the evocation of the ancestors and the </w:t>
      </w:r>
      <w:proofErr w:type="spellStart"/>
      <w:r w:rsidRPr="003A2CE5">
        <w:rPr>
          <w:rStyle w:val="StyleBoldUnderline"/>
        </w:rPr>
        <w:t>recollective</w:t>
      </w:r>
      <w:proofErr w:type="spellEnd"/>
      <w:r w:rsidRPr="003A2CE5">
        <w:rPr>
          <w:rStyle w:val="StyleBoldUnderline"/>
        </w:rPr>
        <w:t xml:space="preserve"> anticipation or expectation of freedom</w:t>
      </w:r>
      <w:r w:rsidRPr="009714DB">
        <w:rPr>
          <w:sz w:val="16"/>
        </w:rPr>
        <w:t xml:space="preserve">; within these practices, </w:t>
      </w:r>
      <w:r w:rsidRPr="003A2CE5">
        <w:rPr>
          <w:rStyle w:val="StyleBoldUnderline"/>
        </w:rPr>
        <w:t>the dislocation and displacement of enslavement were marked in varied and multifarious ways</w:t>
      </w:r>
      <w:r w:rsidRPr="009714DB">
        <w:rPr>
          <w:sz w:val="16"/>
        </w:rPr>
        <w:t xml:space="preserve">. </w:t>
      </w:r>
      <w:r w:rsidRPr="003A2CE5">
        <w:rPr>
          <w:rStyle w:val="StyleBoldUnderline"/>
        </w:rPr>
        <w:t>The goal</w:t>
      </w:r>
      <w:r w:rsidRPr="009714DB">
        <w:rPr>
          <w:sz w:val="16"/>
        </w:rPr>
        <w:t xml:space="preserve"> here </w:t>
      </w:r>
      <w:r w:rsidRPr="003A2CE5">
        <w:rPr>
          <w:rStyle w:val="StyleBoldUnderline"/>
        </w:rPr>
        <w:t>is not to create an index of African survivals</w:t>
      </w:r>
      <w:r w:rsidRPr="009714DB">
        <w:rPr>
          <w:sz w:val="16"/>
        </w:rPr>
        <w:t xml:space="preserve"> or retrievals of </w:t>
      </w:r>
      <w:proofErr w:type="spellStart"/>
      <w:r w:rsidRPr="009714DB">
        <w:rPr>
          <w:sz w:val="16"/>
        </w:rPr>
        <w:t>Kongo</w:t>
      </w:r>
      <w:proofErr w:type="spellEnd"/>
      <w:r w:rsidRPr="009714DB">
        <w:rPr>
          <w:sz w:val="16"/>
        </w:rPr>
        <w:t xml:space="preserve">, </w:t>
      </w:r>
      <w:proofErr w:type="spellStart"/>
      <w:r w:rsidRPr="009714DB">
        <w:rPr>
          <w:sz w:val="16"/>
        </w:rPr>
        <w:t>Fon</w:t>
      </w:r>
      <w:proofErr w:type="spellEnd"/>
      <w:r w:rsidRPr="009714DB">
        <w:rPr>
          <w:sz w:val="16"/>
        </w:rPr>
        <w:t xml:space="preserve">, Ibo, or Yoruba traces </w:t>
      </w:r>
      <w:r w:rsidRPr="003A2CE5">
        <w:rPr>
          <w:rStyle w:val="StyleBoldUnderline"/>
        </w:rPr>
        <w:t xml:space="preserve">but </w:t>
      </w:r>
      <w:r w:rsidRPr="003A2CE5">
        <w:rPr>
          <w:rStyle w:val="Emphasis"/>
        </w:rPr>
        <w:t>to consider the everyday historicity of these practices</w:t>
      </w:r>
      <w:r w:rsidRPr="009714DB">
        <w:rPr>
          <w:sz w:val="16"/>
        </w:rPr>
        <w:t xml:space="preserve">—that is, </w:t>
      </w:r>
      <w:r w:rsidRPr="003A2CE5">
        <w:rPr>
          <w:rStyle w:val="StyleBoldUnderline"/>
        </w:rPr>
        <w:t>the way in which the quotidian articulates the wounds of history and the enormity of the breach instituted by the transatlantic crossing of black captives</w:t>
      </w:r>
      <w:r w:rsidRPr="009714DB">
        <w:rPr>
          <w:sz w:val="16"/>
        </w:rPr>
        <w:t xml:space="preserve"> and the consequent processes of enslavement: violent domination, dishonor, natal alienation, and chattel status. </w:t>
      </w:r>
      <w:r w:rsidRPr="003A2CE5">
        <w:rPr>
          <w:rStyle w:val="StyleBoldUnderline"/>
        </w:rPr>
        <w:t>Everyday practices are texts of dislocation and transculturation that register in their "perverse lines of origin</w:t>
      </w:r>
      <w:r w:rsidRPr="009714DB">
        <w:rPr>
          <w:sz w:val="16"/>
        </w:rPr>
        <w:t xml:space="preserve">" </w:t>
      </w:r>
      <w:r w:rsidRPr="003A2CE5">
        <w:rPr>
          <w:rStyle w:val="StyleBoldUnderline"/>
        </w:rPr>
        <w:t>the violence of historical process and, in so doing, offer witness</w:t>
      </w:r>
      <w:r w:rsidRPr="009714DB">
        <w:rPr>
          <w:sz w:val="16"/>
        </w:rPr>
        <w:t xml:space="preserve">. </w:t>
      </w:r>
      <w:r w:rsidRPr="003A2CE5">
        <w:rPr>
          <w:rStyle w:val="StyleBoldUnderline"/>
        </w:rPr>
        <w:t>This witnessing has little or nothing to do with the veracity of recollection or the reliability or fallibility of memory. Of concern here are the ways memory acts in the service of redress rather than an inventory of memory.</w:t>
      </w:r>
    </w:p>
    <w:p w14:paraId="5722684B" w14:textId="77777777" w:rsidR="00D25C9A" w:rsidRPr="00D25C9A" w:rsidRDefault="00D25C9A" w:rsidP="00D25C9A"/>
    <w:p w14:paraId="47D175C5" w14:textId="77777777" w:rsidR="00D25C9A" w:rsidRPr="00D25C9A" w:rsidRDefault="00D25C9A" w:rsidP="00D25C9A"/>
    <w:sectPr w:rsidR="00D25C9A" w:rsidRPr="00D25C9A">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E4B6CA" w14:textId="77777777" w:rsidR="00B225F3" w:rsidRDefault="00B225F3" w:rsidP="005F5576">
      <w:r>
        <w:separator/>
      </w:r>
    </w:p>
  </w:endnote>
  <w:endnote w:type="continuationSeparator" w:id="0">
    <w:p w14:paraId="29BD2943" w14:textId="77777777" w:rsidR="00B225F3" w:rsidRDefault="00B225F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B5AD44" w14:textId="77777777" w:rsidR="00B225F3" w:rsidRDefault="00B225F3" w:rsidP="005F5576">
      <w:r>
        <w:separator/>
      </w:r>
    </w:p>
  </w:footnote>
  <w:footnote w:type="continuationSeparator" w:id="0">
    <w:p w14:paraId="758B267A" w14:textId="77777777" w:rsidR="00B225F3" w:rsidRDefault="00B225F3"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4B3D32" w14:textId="77777777" w:rsidR="0011132E" w:rsidRDefault="0011132E" w:rsidP="006B266A">
    <w:pPr>
      <w:pStyle w:val="Header"/>
    </w:pPr>
    <w:r>
      <w:t xml:space="preserve">Summer Survivors </w:t>
    </w:r>
    <w:r>
      <w:tab/>
    </w:r>
    <w:r>
      <w:tab/>
      <w:t>UTNIF 2014</w:t>
    </w:r>
  </w:p>
  <w:p w14:paraId="43777EFB" w14:textId="77777777" w:rsidR="0011132E" w:rsidRDefault="0011132E" w:rsidP="006B266A">
    <w:pPr>
      <w:pStyle w:val="Header"/>
    </w:pPr>
    <w:r>
      <w:t>Draft 1AC</w:t>
    </w:r>
  </w:p>
  <w:p w14:paraId="5A4F3887" w14:textId="77777777" w:rsidR="0011132E" w:rsidRDefault="001113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43A"/>
    <w:rsid w:val="00001447"/>
    <w:rsid w:val="000022F2"/>
    <w:rsid w:val="0000404E"/>
    <w:rsid w:val="0000499A"/>
    <w:rsid w:val="0000525E"/>
    <w:rsid w:val="00007A08"/>
    <w:rsid w:val="00012BFB"/>
    <w:rsid w:val="000130A2"/>
    <w:rsid w:val="0001658A"/>
    <w:rsid w:val="00017C28"/>
    <w:rsid w:val="00021F29"/>
    <w:rsid w:val="000251A6"/>
    <w:rsid w:val="00027EED"/>
    <w:rsid w:val="00033028"/>
    <w:rsid w:val="00034F54"/>
    <w:rsid w:val="000352F5"/>
    <w:rsid w:val="000360A7"/>
    <w:rsid w:val="000417CB"/>
    <w:rsid w:val="00044793"/>
    <w:rsid w:val="00052A1D"/>
    <w:rsid w:val="00055E12"/>
    <w:rsid w:val="00064A59"/>
    <w:rsid w:val="0007162E"/>
    <w:rsid w:val="00086A2F"/>
    <w:rsid w:val="00086FA7"/>
    <w:rsid w:val="00090287"/>
    <w:rsid w:val="00090BA2"/>
    <w:rsid w:val="000917EB"/>
    <w:rsid w:val="00091E5B"/>
    <w:rsid w:val="00097B5D"/>
    <w:rsid w:val="00097D7E"/>
    <w:rsid w:val="000A14AC"/>
    <w:rsid w:val="000A1D39"/>
    <w:rsid w:val="000A4FA5"/>
    <w:rsid w:val="000A501C"/>
    <w:rsid w:val="000A77EF"/>
    <w:rsid w:val="000B6B1F"/>
    <w:rsid w:val="000C44A3"/>
    <w:rsid w:val="000C767D"/>
    <w:rsid w:val="000D0B76"/>
    <w:rsid w:val="000D2AE5"/>
    <w:rsid w:val="000D3A26"/>
    <w:rsid w:val="000D3D8D"/>
    <w:rsid w:val="000D3DF9"/>
    <w:rsid w:val="000E204C"/>
    <w:rsid w:val="000E3009"/>
    <w:rsid w:val="000E41A3"/>
    <w:rsid w:val="000E67F7"/>
    <w:rsid w:val="000E768F"/>
    <w:rsid w:val="000F37E7"/>
    <w:rsid w:val="000F6527"/>
    <w:rsid w:val="00106D02"/>
    <w:rsid w:val="00107F49"/>
    <w:rsid w:val="0011132E"/>
    <w:rsid w:val="00113C68"/>
    <w:rsid w:val="00114663"/>
    <w:rsid w:val="00114D31"/>
    <w:rsid w:val="00117521"/>
    <w:rsid w:val="0012057B"/>
    <w:rsid w:val="00123C31"/>
    <w:rsid w:val="00126D92"/>
    <w:rsid w:val="00126F88"/>
    <w:rsid w:val="00130940"/>
    <w:rsid w:val="001373CC"/>
    <w:rsid w:val="00140397"/>
    <w:rsid w:val="0014072D"/>
    <w:rsid w:val="00141F7D"/>
    <w:rsid w:val="00141FBF"/>
    <w:rsid w:val="00156488"/>
    <w:rsid w:val="0016018A"/>
    <w:rsid w:val="0016164E"/>
    <w:rsid w:val="00164AD2"/>
    <w:rsid w:val="0016509D"/>
    <w:rsid w:val="0016711C"/>
    <w:rsid w:val="0017120E"/>
    <w:rsid w:val="001742F7"/>
    <w:rsid w:val="00175018"/>
    <w:rsid w:val="00177A1E"/>
    <w:rsid w:val="00182D51"/>
    <w:rsid w:val="00185779"/>
    <w:rsid w:val="001947F4"/>
    <w:rsid w:val="0019587B"/>
    <w:rsid w:val="00195B53"/>
    <w:rsid w:val="001A4F0E"/>
    <w:rsid w:val="001B04BD"/>
    <w:rsid w:val="001B0ADE"/>
    <w:rsid w:val="001B1629"/>
    <w:rsid w:val="001B75D4"/>
    <w:rsid w:val="001B7C2C"/>
    <w:rsid w:val="001C1D82"/>
    <w:rsid w:val="001C2147"/>
    <w:rsid w:val="001C37F0"/>
    <w:rsid w:val="001C59E2"/>
    <w:rsid w:val="001C6468"/>
    <w:rsid w:val="001C7C90"/>
    <w:rsid w:val="001D0C97"/>
    <w:rsid w:val="001D0D51"/>
    <w:rsid w:val="001D2515"/>
    <w:rsid w:val="001D3921"/>
    <w:rsid w:val="001D5ED9"/>
    <w:rsid w:val="001E1BCA"/>
    <w:rsid w:val="001E6C51"/>
    <w:rsid w:val="001F2AEB"/>
    <w:rsid w:val="001F30B4"/>
    <w:rsid w:val="001F40CC"/>
    <w:rsid w:val="0020006E"/>
    <w:rsid w:val="002009AE"/>
    <w:rsid w:val="00205CFF"/>
    <w:rsid w:val="002101DA"/>
    <w:rsid w:val="00210566"/>
    <w:rsid w:val="00214732"/>
    <w:rsid w:val="00221F7C"/>
    <w:rsid w:val="002256FB"/>
    <w:rsid w:val="00225762"/>
    <w:rsid w:val="00226942"/>
    <w:rsid w:val="0022700D"/>
    <w:rsid w:val="00233549"/>
    <w:rsid w:val="00233C37"/>
    <w:rsid w:val="002376A3"/>
    <w:rsid w:val="0024023F"/>
    <w:rsid w:val="00240C4E"/>
    <w:rsid w:val="00242BDF"/>
    <w:rsid w:val="00243DC0"/>
    <w:rsid w:val="00250E16"/>
    <w:rsid w:val="00251A84"/>
    <w:rsid w:val="00257696"/>
    <w:rsid w:val="00261D9B"/>
    <w:rsid w:val="00262E04"/>
    <w:rsid w:val="0026382E"/>
    <w:rsid w:val="0026528B"/>
    <w:rsid w:val="00272286"/>
    <w:rsid w:val="00272786"/>
    <w:rsid w:val="00274554"/>
    <w:rsid w:val="00283BD7"/>
    <w:rsid w:val="00286032"/>
    <w:rsid w:val="00287AB7"/>
    <w:rsid w:val="002954EE"/>
    <w:rsid w:val="002979D0"/>
    <w:rsid w:val="002A1EF5"/>
    <w:rsid w:val="002A213E"/>
    <w:rsid w:val="002A2D3F"/>
    <w:rsid w:val="002A4652"/>
    <w:rsid w:val="002A485C"/>
    <w:rsid w:val="002A5FC6"/>
    <w:rsid w:val="002A612B"/>
    <w:rsid w:val="002A7590"/>
    <w:rsid w:val="002A7CA5"/>
    <w:rsid w:val="002B0B95"/>
    <w:rsid w:val="002B75B1"/>
    <w:rsid w:val="002B7A93"/>
    <w:rsid w:val="002C2F03"/>
    <w:rsid w:val="002C5074"/>
    <w:rsid w:val="002C5772"/>
    <w:rsid w:val="002D2946"/>
    <w:rsid w:val="002D4456"/>
    <w:rsid w:val="002D6BD6"/>
    <w:rsid w:val="002E095D"/>
    <w:rsid w:val="002E2B58"/>
    <w:rsid w:val="002E4DD9"/>
    <w:rsid w:val="002E4DED"/>
    <w:rsid w:val="002F0314"/>
    <w:rsid w:val="002F0EB3"/>
    <w:rsid w:val="00307166"/>
    <w:rsid w:val="00310C62"/>
    <w:rsid w:val="0031182D"/>
    <w:rsid w:val="00314B9D"/>
    <w:rsid w:val="0031568C"/>
    <w:rsid w:val="00315CA2"/>
    <w:rsid w:val="00317657"/>
    <w:rsid w:val="0032211F"/>
    <w:rsid w:val="00326EEB"/>
    <w:rsid w:val="0033078A"/>
    <w:rsid w:val="003352DF"/>
    <w:rsid w:val="00341D6C"/>
    <w:rsid w:val="00347123"/>
    <w:rsid w:val="0034756E"/>
    <w:rsid w:val="00347E74"/>
    <w:rsid w:val="00351D7B"/>
    <w:rsid w:val="00352A31"/>
    <w:rsid w:val="00354B5B"/>
    <w:rsid w:val="00356A1B"/>
    <w:rsid w:val="0036112A"/>
    <w:rsid w:val="00361EA1"/>
    <w:rsid w:val="00363644"/>
    <w:rsid w:val="00363E2A"/>
    <w:rsid w:val="003658E0"/>
    <w:rsid w:val="00374145"/>
    <w:rsid w:val="003819D3"/>
    <w:rsid w:val="00383E0A"/>
    <w:rsid w:val="00385298"/>
    <w:rsid w:val="00391D29"/>
    <w:rsid w:val="00395C83"/>
    <w:rsid w:val="00397838"/>
    <w:rsid w:val="003A2A3B"/>
    <w:rsid w:val="003A440C"/>
    <w:rsid w:val="003B024E"/>
    <w:rsid w:val="003B0C84"/>
    <w:rsid w:val="003B183E"/>
    <w:rsid w:val="003B2F3E"/>
    <w:rsid w:val="003C1C5F"/>
    <w:rsid w:val="003C227F"/>
    <w:rsid w:val="003C50EA"/>
    <w:rsid w:val="003D076B"/>
    <w:rsid w:val="003D5A51"/>
    <w:rsid w:val="003E3BF4"/>
    <w:rsid w:val="003E4831"/>
    <w:rsid w:val="003E48DE"/>
    <w:rsid w:val="003E7E8B"/>
    <w:rsid w:val="003F0079"/>
    <w:rsid w:val="003F066C"/>
    <w:rsid w:val="004004EF"/>
    <w:rsid w:val="00403971"/>
    <w:rsid w:val="004062C6"/>
    <w:rsid w:val="00406AC9"/>
    <w:rsid w:val="00410E58"/>
    <w:rsid w:val="00412D06"/>
    <w:rsid w:val="004138EF"/>
    <w:rsid w:val="00413E88"/>
    <w:rsid w:val="004154B8"/>
    <w:rsid w:val="004235E1"/>
    <w:rsid w:val="00430634"/>
    <w:rsid w:val="00431FEA"/>
    <w:rsid w:val="004360BA"/>
    <w:rsid w:val="00437EE4"/>
    <w:rsid w:val="00444D8A"/>
    <w:rsid w:val="00445AB2"/>
    <w:rsid w:val="00447708"/>
    <w:rsid w:val="00450882"/>
    <w:rsid w:val="00451C20"/>
    <w:rsid w:val="00452001"/>
    <w:rsid w:val="0045442E"/>
    <w:rsid w:val="00460FE1"/>
    <w:rsid w:val="00462418"/>
    <w:rsid w:val="004625F7"/>
    <w:rsid w:val="0047121B"/>
    <w:rsid w:val="00471A70"/>
    <w:rsid w:val="00473A79"/>
    <w:rsid w:val="00475E03"/>
    <w:rsid w:val="00476723"/>
    <w:rsid w:val="0047798D"/>
    <w:rsid w:val="004801E8"/>
    <w:rsid w:val="004847ED"/>
    <w:rsid w:val="00486E48"/>
    <w:rsid w:val="004870A9"/>
    <w:rsid w:val="00492906"/>
    <w:rsid w:val="004931DE"/>
    <w:rsid w:val="004A09D1"/>
    <w:rsid w:val="004A3147"/>
    <w:rsid w:val="004A337A"/>
    <w:rsid w:val="004A6083"/>
    <w:rsid w:val="004A6204"/>
    <w:rsid w:val="004A6C31"/>
    <w:rsid w:val="004A6E81"/>
    <w:rsid w:val="004A7806"/>
    <w:rsid w:val="004A7A6F"/>
    <w:rsid w:val="004C1265"/>
    <w:rsid w:val="004C26AC"/>
    <w:rsid w:val="004C64B6"/>
    <w:rsid w:val="004C64FF"/>
    <w:rsid w:val="004D34E5"/>
    <w:rsid w:val="004D3745"/>
    <w:rsid w:val="004D3987"/>
    <w:rsid w:val="004D3F71"/>
    <w:rsid w:val="004D57AA"/>
    <w:rsid w:val="004D71A6"/>
    <w:rsid w:val="004E1349"/>
    <w:rsid w:val="004E3132"/>
    <w:rsid w:val="004E47BE"/>
    <w:rsid w:val="004E552E"/>
    <w:rsid w:val="004E656D"/>
    <w:rsid w:val="004F0849"/>
    <w:rsid w:val="004F142F"/>
    <w:rsid w:val="004F173C"/>
    <w:rsid w:val="004F1B8C"/>
    <w:rsid w:val="004F45B0"/>
    <w:rsid w:val="005020C3"/>
    <w:rsid w:val="005111F8"/>
    <w:rsid w:val="00513FA2"/>
    <w:rsid w:val="00514387"/>
    <w:rsid w:val="00515B12"/>
    <w:rsid w:val="00515B63"/>
    <w:rsid w:val="00516459"/>
    <w:rsid w:val="005164B7"/>
    <w:rsid w:val="0052139A"/>
    <w:rsid w:val="00531408"/>
    <w:rsid w:val="005349E1"/>
    <w:rsid w:val="00537354"/>
    <w:rsid w:val="00537EF5"/>
    <w:rsid w:val="005420CC"/>
    <w:rsid w:val="005432C2"/>
    <w:rsid w:val="00543355"/>
    <w:rsid w:val="005434D0"/>
    <w:rsid w:val="00543B12"/>
    <w:rsid w:val="0054437C"/>
    <w:rsid w:val="0054470A"/>
    <w:rsid w:val="00546D61"/>
    <w:rsid w:val="005516A4"/>
    <w:rsid w:val="0055234F"/>
    <w:rsid w:val="00552A8C"/>
    <w:rsid w:val="005579BF"/>
    <w:rsid w:val="00563468"/>
    <w:rsid w:val="00565EAE"/>
    <w:rsid w:val="00566B03"/>
    <w:rsid w:val="005726A5"/>
    <w:rsid w:val="00573677"/>
    <w:rsid w:val="0057596F"/>
    <w:rsid w:val="00575F7D"/>
    <w:rsid w:val="00580383"/>
    <w:rsid w:val="00580E40"/>
    <w:rsid w:val="00581098"/>
    <w:rsid w:val="005838BE"/>
    <w:rsid w:val="00584784"/>
    <w:rsid w:val="00586C93"/>
    <w:rsid w:val="00590731"/>
    <w:rsid w:val="005A506B"/>
    <w:rsid w:val="005A6E68"/>
    <w:rsid w:val="005A701C"/>
    <w:rsid w:val="005A72DD"/>
    <w:rsid w:val="005A7D02"/>
    <w:rsid w:val="005B005A"/>
    <w:rsid w:val="005B0C29"/>
    <w:rsid w:val="005B2D2B"/>
    <w:rsid w:val="005B3140"/>
    <w:rsid w:val="005B3425"/>
    <w:rsid w:val="005B43B6"/>
    <w:rsid w:val="005C0B05"/>
    <w:rsid w:val="005D1156"/>
    <w:rsid w:val="005D439E"/>
    <w:rsid w:val="005E0681"/>
    <w:rsid w:val="005E3FE4"/>
    <w:rsid w:val="005E49DB"/>
    <w:rsid w:val="005E572E"/>
    <w:rsid w:val="005F214F"/>
    <w:rsid w:val="005F5576"/>
    <w:rsid w:val="006006DE"/>
    <w:rsid w:val="006014AB"/>
    <w:rsid w:val="00604D3C"/>
    <w:rsid w:val="0060584E"/>
    <w:rsid w:val="00607AD4"/>
    <w:rsid w:val="006124D7"/>
    <w:rsid w:val="0061680A"/>
    <w:rsid w:val="00623B70"/>
    <w:rsid w:val="00624118"/>
    <w:rsid w:val="00626E41"/>
    <w:rsid w:val="00632DC8"/>
    <w:rsid w:val="006343DB"/>
    <w:rsid w:val="0063578B"/>
    <w:rsid w:val="00636B3D"/>
    <w:rsid w:val="00641025"/>
    <w:rsid w:val="00641FFD"/>
    <w:rsid w:val="00647DE1"/>
    <w:rsid w:val="00651F19"/>
    <w:rsid w:val="00653065"/>
    <w:rsid w:val="006541CD"/>
    <w:rsid w:val="00660E9C"/>
    <w:rsid w:val="006672D8"/>
    <w:rsid w:val="00670D96"/>
    <w:rsid w:val="00670E74"/>
    <w:rsid w:val="00672877"/>
    <w:rsid w:val="00680811"/>
    <w:rsid w:val="00680CC4"/>
    <w:rsid w:val="00683154"/>
    <w:rsid w:val="00686754"/>
    <w:rsid w:val="0068720C"/>
    <w:rsid w:val="00690115"/>
    <w:rsid w:val="00690638"/>
    <w:rsid w:val="00690898"/>
    <w:rsid w:val="00693039"/>
    <w:rsid w:val="00697E24"/>
    <w:rsid w:val="006A6349"/>
    <w:rsid w:val="006A649C"/>
    <w:rsid w:val="006B266A"/>
    <w:rsid w:val="006C2445"/>
    <w:rsid w:val="006C38D2"/>
    <w:rsid w:val="006C622E"/>
    <w:rsid w:val="006C64D4"/>
    <w:rsid w:val="006D210C"/>
    <w:rsid w:val="006E2EEA"/>
    <w:rsid w:val="006E53F0"/>
    <w:rsid w:val="006E5B75"/>
    <w:rsid w:val="006F1EDA"/>
    <w:rsid w:val="006F4740"/>
    <w:rsid w:val="006F4A93"/>
    <w:rsid w:val="006F79DA"/>
    <w:rsid w:val="006F7CDF"/>
    <w:rsid w:val="00700BDB"/>
    <w:rsid w:val="0070121B"/>
    <w:rsid w:val="00701E73"/>
    <w:rsid w:val="007047D4"/>
    <w:rsid w:val="0071030C"/>
    <w:rsid w:val="00710DCD"/>
    <w:rsid w:val="00711FE2"/>
    <w:rsid w:val="00712649"/>
    <w:rsid w:val="00714FEC"/>
    <w:rsid w:val="00717ACA"/>
    <w:rsid w:val="00717BED"/>
    <w:rsid w:val="00721EA6"/>
    <w:rsid w:val="0072345C"/>
    <w:rsid w:val="00725623"/>
    <w:rsid w:val="00725A18"/>
    <w:rsid w:val="00730DCF"/>
    <w:rsid w:val="00734D23"/>
    <w:rsid w:val="00743059"/>
    <w:rsid w:val="00744F58"/>
    <w:rsid w:val="0074773A"/>
    <w:rsid w:val="00752C73"/>
    <w:rsid w:val="00760461"/>
    <w:rsid w:val="00760A29"/>
    <w:rsid w:val="0076116A"/>
    <w:rsid w:val="007636BD"/>
    <w:rsid w:val="00766AAE"/>
    <w:rsid w:val="00771E18"/>
    <w:rsid w:val="00771FD0"/>
    <w:rsid w:val="007739F1"/>
    <w:rsid w:val="007745C6"/>
    <w:rsid w:val="007755F6"/>
    <w:rsid w:val="007773DA"/>
    <w:rsid w:val="00777F2D"/>
    <w:rsid w:val="00780650"/>
    <w:rsid w:val="007815E5"/>
    <w:rsid w:val="00783A9B"/>
    <w:rsid w:val="00786CB2"/>
    <w:rsid w:val="00787343"/>
    <w:rsid w:val="00790BFA"/>
    <w:rsid w:val="00791121"/>
    <w:rsid w:val="00791C88"/>
    <w:rsid w:val="007936F4"/>
    <w:rsid w:val="007A3D06"/>
    <w:rsid w:val="007A49C0"/>
    <w:rsid w:val="007A763F"/>
    <w:rsid w:val="007A7FBB"/>
    <w:rsid w:val="007B1ED8"/>
    <w:rsid w:val="007B2A03"/>
    <w:rsid w:val="007B484B"/>
    <w:rsid w:val="007B6277"/>
    <w:rsid w:val="007B71EB"/>
    <w:rsid w:val="007B72F0"/>
    <w:rsid w:val="007C322C"/>
    <w:rsid w:val="007D0576"/>
    <w:rsid w:val="007D2A80"/>
    <w:rsid w:val="007D3F61"/>
    <w:rsid w:val="007D5165"/>
    <w:rsid w:val="007D62DB"/>
    <w:rsid w:val="007D65A7"/>
    <w:rsid w:val="007D7F4A"/>
    <w:rsid w:val="007F3AC3"/>
    <w:rsid w:val="008015F5"/>
    <w:rsid w:val="00804B0E"/>
    <w:rsid w:val="008133F9"/>
    <w:rsid w:val="00814C67"/>
    <w:rsid w:val="00823047"/>
    <w:rsid w:val="008236E5"/>
    <w:rsid w:val="00823AAC"/>
    <w:rsid w:val="00826D3C"/>
    <w:rsid w:val="00834EE1"/>
    <w:rsid w:val="00854C66"/>
    <w:rsid w:val="008553E1"/>
    <w:rsid w:val="00865559"/>
    <w:rsid w:val="0087643B"/>
    <w:rsid w:val="00877669"/>
    <w:rsid w:val="00893B72"/>
    <w:rsid w:val="008941FE"/>
    <w:rsid w:val="00895079"/>
    <w:rsid w:val="00896C6C"/>
    <w:rsid w:val="00896CA6"/>
    <w:rsid w:val="00897F92"/>
    <w:rsid w:val="008A21C3"/>
    <w:rsid w:val="008A64C9"/>
    <w:rsid w:val="008A657D"/>
    <w:rsid w:val="008A67B0"/>
    <w:rsid w:val="008A76D2"/>
    <w:rsid w:val="008B02AC"/>
    <w:rsid w:val="008B0FF4"/>
    <w:rsid w:val="008B24B7"/>
    <w:rsid w:val="008B6AFE"/>
    <w:rsid w:val="008C4207"/>
    <w:rsid w:val="008C68EE"/>
    <w:rsid w:val="008C7F44"/>
    <w:rsid w:val="008D1213"/>
    <w:rsid w:val="008D2426"/>
    <w:rsid w:val="008D3603"/>
    <w:rsid w:val="008D4273"/>
    <w:rsid w:val="008D4EF3"/>
    <w:rsid w:val="008D51A6"/>
    <w:rsid w:val="008D575E"/>
    <w:rsid w:val="008D7B48"/>
    <w:rsid w:val="008E0E4F"/>
    <w:rsid w:val="008E2B6D"/>
    <w:rsid w:val="008E7F52"/>
    <w:rsid w:val="008F1197"/>
    <w:rsid w:val="008F2A3B"/>
    <w:rsid w:val="008F322F"/>
    <w:rsid w:val="00901806"/>
    <w:rsid w:val="00902818"/>
    <w:rsid w:val="009029DC"/>
    <w:rsid w:val="00904A0B"/>
    <w:rsid w:val="00905496"/>
    <w:rsid w:val="00907DFE"/>
    <w:rsid w:val="00914596"/>
    <w:rsid w:val="009146BF"/>
    <w:rsid w:val="00916387"/>
    <w:rsid w:val="00920134"/>
    <w:rsid w:val="0092615F"/>
    <w:rsid w:val="00930D1F"/>
    <w:rsid w:val="00930F09"/>
    <w:rsid w:val="00931EB7"/>
    <w:rsid w:val="00933516"/>
    <w:rsid w:val="009336F7"/>
    <w:rsid w:val="00933A4E"/>
    <w:rsid w:val="00933D33"/>
    <w:rsid w:val="00935127"/>
    <w:rsid w:val="00936A72"/>
    <w:rsid w:val="0094025E"/>
    <w:rsid w:val="0094125A"/>
    <w:rsid w:val="0094256C"/>
    <w:rsid w:val="00943717"/>
    <w:rsid w:val="00947DC6"/>
    <w:rsid w:val="00956548"/>
    <w:rsid w:val="009611BD"/>
    <w:rsid w:val="009612B2"/>
    <w:rsid w:val="00964DB3"/>
    <w:rsid w:val="00964F30"/>
    <w:rsid w:val="009706C1"/>
    <w:rsid w:val="00972431"/>
    <w:rsid w:val="00975620"/>
    <w:rsid w:val="00980194"/>
    <w:rsid w:val="00984B38"/>
    <w:rsid w:val="009A0636"/>
    <w:rsid w:val="009A6A0E"/>
    <w:rsid w:val="009A6FF5"/>
    <w:rsid w:val="009B01D6"/>
    <w:rsid w:val="009B2B47"/>
    <w:rsid w:val="009B3832"/>
    <w:rsid w:val="009B565D"/>
    <w:rsid w:val="009C0C2E"/>
    <w:rsid w:val="009C4298"/>
    <w:rsid w:val="009C46C2"/>
    <w:rsid w:val="009D083F"/>
    <w:rsid w:val="009D318C"/>
    <w:rsid w:val="009D3CDF"/>
    <w:rsid w:val="009E3A4E"/>
    <w:rsid w:val="009E7E5A"/>
    <w:rsid w:val="009E7F45"/>
    <w:rsid w:val="009F5514"/>
    <w:rsid w:val="00A01D66"/>
    <w:rsid w:val="00A0339D"/>
    <w:rsid w:val="00A101CC"/>
    <w:rsid w:val="00A1031D"/>
    <w:rsid w:val="00A10B8B"/>
    <w:rsid w:val="00A1254C"/>
    <w:rsid w:val="00A14B94"/>
    <w:rsid w:val="00A231F4"/>
    <w:rsid w:val="00A25700"/>
    <w:rsid w:val="00A25A15"/>
    <w:rsid w:val="00A26733"/>
    <w:rsid w:val="00A3595E"/>
    <w:rsid w:val="00A36217"/>
    <w:rsid w:val="00A42831"/>
    <w:rsid w:val="00A46C7F"/>
    <w:rsid w:val="00A472A1"/>
    <w:rsid w:val="00A621C2"/>
    <w:rsid w:val="00A7050B"/>
    <w:rsid w:val="00A70AFF"/>
    <w:rsid w:val="00A77145"/>
    <w:rsid w:val="00A777C9"/>
    <w:rsid w:val="00A82119"/>
    <w:rsid w:val="00A82989"/>
    <w:rsid w:val="00A82D62"/>
    <w:rsid w:val="00A8557B"/>
    <w:rsid w:val="00A904FE"/>
    <w:rsid w:val="00A9127D"/>
    <w:rsid w:val="00A92537"/>
    <w:rsid w:val="00A963E4"/>
    <w:rsid w:val="00AA67FF"/>
    <w:rsid w:val="00AA6F75"/>
    <w:rsid w:val="00AA7AFD"/>
    <w:rsid w:val="00AB3EFA"/>
    <w:rsid w:val="00AB539D"/>
    <w:rsid w:val="00AB6002"/>
    <w:rsid w:val="00AC222F"/>
    <w:rsid w:val="00AC2FD4"/>
    <w:rsid w:val="00AC7B3B"/>
    <w:rsid w:val="00AD3CE6"/>
    <w:rsid w:val="00AD63CA"/>
    <w:rsid w:val="00AD7B04"/>
    <w:rsid w:val="00AE1307"/>
    <w:rsid w:val="00AE5CF1"/>
    <w:rsid w:val="00AE5D71"/>
    <w:rsid w:val="00AE7586"/>
    <w:rsid w:val="00AF2A66"/>
    <w:rsid w:val="00AF487C"/>
    <w:rsid w:val="00AF7A65"/>
    <w:rsid w:val="00B01516"/>
    <w:rsid w:val="00B06710"/>
    <w:rsid w:val="00B12F80"/>
    <w:rsid w:val="00B14628"/>
    <w:rsid w:val="00B166CB"/>
    <w:rsid w:val="00B225F3"/>
    <w:rsid w:val="00B22BA8"/>
    <w:rsid w:val="00B235E1"/>
    <w:rsid w:val="00B23D90"/>
    <w:rsid w:val="00B26E18"/>
    <w:rsid w:val="00B27C8B"/>
    <w:rsid w:val="00B3145D"/>
    <w:rsid w:val="00B31C34"/>
    <w:rsid w:val="00B32F71"/>
    <w:rsid w:val="00B357BA"/>
    <w:rsid w:val="00B374DD"/>
    <w:rsid w:val="00B3777B"/>
    <w:rsid w:val="00B51649"/>
    <w:rsid w:val="00B55997"/>
    <w:rsid w:val="00B5647F"/>
    <w:rsid w:val="00B564DB"/>
    <w:rsid w:val="00B57044"/>
    <w:rsid w:val="00B60715"/>
    <w:rsid w:val="00B65135"/>
    <w:rsid w:val="00B768B6"/>
    <w:rsid w:val="00B816A3"/>
    <w:rsid w:val="00B82658"/>
    <w:rsid w:val="00B8517A"/>
    <w:rsid w:val="00B85745"/>
    <w:rsid w:val="00B908D1"/>
    <w:rsid w:val="00B91724"/>
    <w:rsid w:val="00B92206"/>
    <w:rsid w:val="00B9390B"/>
    <w:rsid w:val="00B9517A"/>
    <w:rsid w:val="00BA0192"/>
    <w:rsid w:val="00BA334A"/>
    <w:rsid w:val="00BA3FE0"/>
    <w:rsid w:val="00BC2008"/>
    <w:rsid w:val="00BC6017"/>
    <w:rsid w:val="00BD3BA1"/>
    <w:rsid w:val="00BE1768"/>
    <w:rsid w:val="00BE238F"/>
    <w:rsid w:val="00BE2408"/>
    <w:rsid w:val="00BE3EC6"/>
    <w:rsid w:val="00BE4A85"/>
    <w:rsid w:val="00BE5BEB"/>
    <w:rsid w:val="00BE5C8A"/>
    <w:rsid w:val="00BE6528"/>
    <w:rsid w:val="00BF5847"/>
    <w:rsid w:val="00BF71F7"/>
    <w:rsid w:val="00C0063E"/>
    <w:rsid w:val="00C13C50"/>
    <w:rsid w:val="00C1593B"/>
    <w:rsid w:val="00C24FD5"/>
    <w:rsid w:val="00C27212"/>
    <w:rsid w:val="00C3119F"/>
    <w:rsid w:val="00C31BA1"/>
    <w:rsid w:val="00C33308"/>
    <w:rsid w:val="00C34185"/>
    <w:rsid w:val="00C37754"/>
    <w:rsid w:val="00C41B96"/>
    <w:rsid w:val="00C41BB8"/>
    <w:rsid w:val="00C41DE6"/>
    <w:rsid w:val="00C4240A"/>
    <w:rsid w:val="00C42DD6"/>
    <w:rsid w:val="00C4398D"/>
    <w:rsid w:val="00C50F66"/>
    <w:rsid w:val="00C543D6"/>
    <w:rsid w:val="00C5450F"/>
    <w:rsid w:val="00C563EA"/>
    <w:rsid w:val="00C57CC0"/>
    <w:rsid w:val="00C57F74"/>
    <w:rsid w:val="00C6321C"/>
    <w:rsid w:val="00C66858"/>
    <w:rsid w:val="00C66BA8"/>
    <w:rsid w:val="00C706FE"/>
    <w:rsid w:val="00C708DB"/>
    <w:rsid w:val="00C71A3F"/>
    <w:rsid w:val="00C73F14"/>
    <w:rsid w:val="00C7411E"/>
    <w:rsid w:val="00C84988"/>
    <w:rsid w:val="00C874A8"/>
    <w:rsid w:val="00C92D84"/>
    <w:rsid w:val="00C9693C"/>
    <w:rsid w:val="00CA1C8D"/>
    <w:rsid w:val="00CA1EE5"/>
    <w:rsid w:val="00CA4AF6"/>
    <w:rsid w:val="00CA59CA"/>
    <w:rsid w:val="00CB2356"/>
    <w:rsid w:val="00CB4075"/>
    <w:rsid w:val="00CB4E6D"/>
    <w:rsid w:val="00CC04AE"/>
    <w:rsid w:val="00CC0AD6"/>
    <w:rsid w:val="00CC23DE"/>
    <w:rsid w:val="00CC659F"/>
    <w:rsid w:val="00CD3AA4"/>
    <w:rsid w:val="00CD3E3A"/>
    <w:rsid w:val="00CD5098"/>
    <w:rsid w:val="00CE55A6"/>
    <w:rsid w:val="00CF661F"/>
    <w:rsid w:val="00CF6C18"/>
    <w:rsid w:val="00CF7EA8"/>
    <w:rsid w:val="00D004D6"/>
    <w:rsid w:val="00D004DA"/>
    <w:rsid w:val="00D01673"/>
    <w:rsid w:val="00D02C78"/>
    <w:rsid w:val="00D047CD"/>
    <w:rsid w:val="00D05FF3"/>
    <w:rsid w:val="00D07BA4"/>
    <w:rsid w:val="00D109BA"/>
    <w:rsid w:val="00D1478C"/>
    <w:rsid w:val="00D152FE"/>
    <w:rsid w:val="00D1789D"/>
    <w:rsid w:val="00D215F6"/>
    <w:rsid w:val="00D25C9A"/>
    <w:rsid w:val="00D2765B"/>
    <w:rsid w:val="00D30502"/>
    <w:rsid w:val="00D31DF7"/>
    <w:rsid w:val="00D33B91"/>
    <w:rsid w:val="00D346FB"/>
    <w:rsid w:val="00D34C81"/>
    <w:rsid w:val="00D415C6"/>
    <w:rsid w:val="00D43700"/>
    <w:rsid w:val="00D44394"/>
    <w:rsid w:val="00D447A4"/>
    <w:rsid w:val="00D448C8"/>
    <w:rsid w:val="00D471E7"/>
    <w:rsid w:val="00D47ACF"/>
    <w:rsid w:val="00D50E71"/>
    <w:rsid w:val="00D51ABF"/>
    <w:rsid w:val="00D5252D"/>
    <w:rsid w:val="00D52703"/>
    <w:rsid w:val="00D5444B"/>
    <w:rsid w:val="00D55302"/>
    <w:rsid w:val="00D57A9F"/>
    <w:rsid w:val="00D57CBF"/>
    <w:rsid w:val="00D6226E"/>
    <w:rsid w:val="00D65BD2"/>
    <w:rsid w:val="00D65D39"/>
    <w:rsid w:val="00D66ABC"/>
    <w:rsid w:val="00D71CFC"/>
    <w:rsid w:val="00D73F84"/>
    <w:rsid w:val="00D80DF7"/>
    <w:rsid w:val="00D81A55"/>
    <w:rsid w:val="00D82126"/>
    <w:rsid w:val="00D86024"/>
    <w:rsid w:val="00D910F0"/>
    <w:rsid w:val="00D94CA3"/>
    <w:rsid w:val="00D95F76"/>
    <w:rsid w:val="00D96595"/>
    <w:rsid w:val="00D96DBF"/>
    <w:rsid w:val="00D97698"/>
    <w:rsid w:val="00D97F68"/>
    <w:rsid w:val="00DA018C"/>
    <w:rsid w:val="00DA549A"/>
    <w:rsid w:val="00DA5558"/>
    <w:rsid w:val="00DA7313"/>
    <w:rsid w:val="00DB0F7E"/>
    <w:rsid w:val="00DB3559"/>
    <w:rsid w:val="00DB5489"/>
    <w:rsid w:val="00DB6C98"/>
    <w:rsid w:val="00DC701C"/>
    <w:rsid w:val="00DC72A2"/>
    <w:rsid w:val="00DC77D1"/>
    <w:rsid w:val="00DD3821"/>
    <w:rsid w:val="00DD67CB"/>
    <w:rsid w:val="00DE23BE"/>
    <w:rsid w:val="00DF45B5"/>
    <w:rsid w:val="00DF4CC5"/>
    <w:rsid w:val="00DF606B"/>
    <w:rsid w:val="00DF62E0"/>
    <w:rsid w:val="00E00376"/>
    <w:rsid w:val="00E00FCC"/>
    <w:rsid w:val="00E01016"/>
    <w:rsid w:val="00E035BD"/>
    <w:rsid w:val="00E04B7F"/>
    <w:rsid w:val="00E04D75"/>
    <w:rsid w:val="00E05166"/>
    <w:rsid w:val="00E0649E"/>
    <w:rsid w:val="00E1287B"/>
    <w:rsid w:val="00E14E00"/>
    <w:rsid w:val="00E14EBD"/>
    <w:rsid w:val="00E16734"/>
    <w:rsid w:val="00E173EB"/>
    <w:rsid w:val="00E21EF9"/>
    <w:rsid w:val="00E2367A"/>
    <w:rsid w:val="00E253C3"/>
    <w:rsid w:val="00E26DDA"/>
    <w:rsid w:val="00E27DF0"/>
    <w:rsid w:val="00E35FC9"/>
    <w:rsid w:val="00E377A4"/>
    <w:rsid w:val="00E411FA"/>
    <w:rsid w:val="00E420E9"/>
    <w:rsid w:val="00E433D2"/>
    <w:rsid w:val="00E4635D"/>
    <w:rsid w:val="00E47136"/>
    <w:rsid w:val="00E55D11"/>
    <w:rsid w:val="00E60B18"/>
    <w:rsid w:val="00E616A9"/>
    <w:rsid w:val="00E61D76"/>
    <w:rsid w:val="00E62055"/>
    <w:rsid w:val="00E64D2F"/>
    <w:rsid w:val="00E70912"/>
    <w:rsid w:val="00E70AC7"/>
    <w:rsid w:val="00E70D62"/>
    <w:rsid w:val="00E83361"/>
    <w:rsid w:val="00E90AA6"/>
    <w:rsid w:val="00E90AA8"/>
    <w:rsid w:val="00E94806"/>
    <w:rsid w:val="00E977B8"/>
    <w:rsid w:val="00E97AD1"/>
    <w:rsid w:val="00EA109B"/>
    <w:rsid w:val="00EA2926"/>
    <w:rsid w:val="00EA30BB"/>
    <w:rsid w:val="00EA374A"/>
    <w:rsid w:val="00EA4676"/>
    <w:rsid w:val="00EA6F57"/>
    <w:rsid w:val="00EA7F9C"/>
    <w:rsid w:val="00EB070E"/>
    <w:rsid w:val="00EB340D"/>
    <w:rsid w:val="00EB56F5"/>
    <w:rsid w:val="00EC02B8"/>
    <w:rsid w:val="00EC1A81"/>
    <w:rsid w:val="00EC2C64"/>
    <w:rsid w:val="00EC7E5C"/>
    <w:rsid w:val="00ED78F1"/>
    <w:rsid w:val="00EF0288"/>
    <w:rsid w:val="00EF0F62"/>
    <w:rsid w:val="00EF2A2B"/>
    <w:rsid w:val="00EF7C69"/>
    <w:rsid w:val="00EF7F1C"/>
    <w:rsid w:val="00F007E1"/>
    <w:rsid w:val="00F01642"/>
    <w:rsid w:val="00F05362"/>
    <w:rsid w:val="00F057C6"/>
    <w:rsid w:val="00F1143A"/>
    <w:rsid w:val="00F139C6"/>
    <w:rsid w:val="00F23CB5"/>
    <w:rsid w:val="00F30E39"/>
    <w:rsid w:val="00F31C1D"/>
    <w:rsid w:val="00F33A76"/>
    <w:rsid w:val="00F456F2"/>
    <w:rsid w:val="00F46255"/>
    <w:rsid w:val="00F469C1"/>
    <w:rsid w:val="00F473F6"/>
    <w:rsid w:val="00F5019D"/>
    <w:rsid w:val="00F545D8"/>
    <w:rsid w:val="00F55E64"/>
    <w:rsid w:val="00F57F53"/>
    <w:rsid w:val="00F60F4C"/>
    <w:rsid w:val="00F61A62"/>
    <w:rsid w:val="00F634D6"/>
    <w:rsid w:val="00F64385"/>
    <w:rsid w:val="00F6473F"/>
    <w:rsid w:val="00F66EBD"/>
    <w:rsid w:val="00F7154A"/>
    <w:rsid w:val="00F76366"/>
    <w:rsid w:val="00F805C0"/>
    <w:rsid w:val="00F847A5"/>
    <w:rsid w:val="00F87BEB"/>
    <w:rsid w:val="00F94D17"/>
    <w:rsid w:val="00FA1F89"/>
    <w:rsid w:val="00FB4261"/>
    <w:rsid w:val="00FB43B1"/>
    <w:rsid w:val="00FC0608"/>
    <w:rsid w:val="00FC2155"/>
    <w:rsid w:val="00FC41A7"/>
    <w:rsid w:val="00FC5950"/>
    <w:rsid w:val="00FD2BCC"/>
    <w:rsid w:val="00FD2C59"/>
    <w:rsid w:val="00FD675B"/>
    <w:rsid w:val="00FE20AC"/>
    <w:rsid w:val="00FE380E"/>
    <w:rsid w:val="00FF2F11"/>
    <w:rsid w:val="00FF3D19"/>
    <w:rsid w:val="00FF3D8C"/>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A01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31C1D"/>
    <w:pPr>
      <w:spacing w:after="0" w:line="240" w:lineRule="auto"/>
    </w:pPr>
    <w:rPr>
      <w:rFonts w:ascii="Times New Roman" w:eastAsiaTheme="minorHAnsi" w:hAnsi="Times New Roman" w:cs="Times New Roman"/>
    </w:rPr>
  </w:style>
  <w:style w:type="paragraph" w:styleId="Heading1">
    <w:name w:val="heading 1"/>
    <w:aliases w:val="HAT,Pocket"/>
    <w:basedOn w:val="Normal"/>
    <w:next w:val="Normal"/>
    <w:link w:val="Heading1Char"/>
    <w:uiPriority w:val="1"/>
    <w:qFormat/>
    <w:rsid w:val="00F31C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BlockText,Hat"/>
    <w:basedOn w:val="Normal"/>
    <w:next w:val="Normal"/>
    <w:link w:val="Heading2Char"/>
    <w:uiPriority w:val="2"/>
    <w:qFormat/>
    <w:rsid w:val="00F31C1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31C1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31C1D"/>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F31C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1C1D"/>
  </w:style>
  <w:style w:type="character" w:customStyle="1" w:styleId="Heading1Char">
    <w:name w:val="Heading 1 Char"/>
    <w:aliases w:val="HAT Char,Pocket Char"/>
    <w:basedOn w:val="DefaultParagraphFont"/>
    <w:link w:val="Heading1"/>
    <w:uiPriority w:val="1"/>
    <w:rsid w:val="00F31C1D"/>
    <w:rPr>
      <w:rFonts w:ascii="Times New Roman" w:eastAsiaTheme="majorEastAsia" w:hAnsi="Times New Roman" w:cstheme="majorBidi"/>
      <w:b/>
      <w:bCs/>
      <w:sz w:val="52"/>
      <w:szCs w:val="28"/>
    </w:rPr>
  </w:style>
  <w:style w:type="character" w:customStyle="1" w:styleId="Heading2Char">
    <w:name w:val="Heading 2 Char"/>
    <w:aliases w:val="BlockText Char,Hat Char"/>
    <w:basedOn w:val="DefaultParagraphFont"/>
    <w:link w:val="Heading2"/>
    <w:uiPriority w:val="2"/>
    <w:rsid w:val="00F31C1D"/>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F31C1D"/>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F31C1D"/>
    <w:rPr>
      <w:b/>
      <w:bCs/>
    </w:rPr>
  </w:style>
  <w:style w:type="character" w:customStyle="1" w:styleId="Heading3Char">
    <w:name w:val="Heading 3 Char"/>
    <w:aliases w:val="Block Char"/>
    <w:basedOn w:val="DefaultParagraphFont"/>
    <w:link w:val="Heading3"/>
    <w:uiPriority w:val="3"/>
    <w:rsid w:val="00F31C1D"/>
    <w:rPr>
      <w:rFonts w:ascii="Times New Roman" w:eastAsiaTheme="majorEastAsia" w:hAnsi="Times New Roman" w:cstheme="majorBidi"/>
      <w:b/>
      <w:bCs/>
      <w:sz w:val="32"/>
      <w:u w:val="single"/>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Style Underline"/>
    <w:basedOn w:val="DefaultParagraphFont"/>
    <w:uiPriority w:val="6"/>
    <w:qFormat/>
    <w:rsid w:val="00F31C1D"/>
    <w:rPr>
      <w:rFonts w:ascii="Times New Roman" w:hAnsi="Times New Roman"/>
      <w:b w:val="0"/>
      <w:bCs/>
      <w:sz w:val="22"/>
      <w:u w:val="thick"/>
    </w:rPr>
  </w:style>
  <w:style w:type="paragraph" w:customStyle="1" w:styleId="Tagtemplate">
    <w:name w:val="Tagtemplate"/>
    <w:basedOn w:val="Normal"/>
    <w:link w:val="TagtemplateChar"/>
    <w:autoRedefine/>
    <w:qFormat/>
    <w:rsid w:val="00E21EF9"/>
    <w:pPr>
      <w:keepNext/>
      <w:keepLines/>
    </w:pPr>
    <w:rPr>
      <w:b/>
      <w:sz w:val="24"/>
    </w:rPr>
  </w:style>
  <w:style w:type="paragraph" w:styleId="Header">
    <w:name w:val="header"/>
    <w:basedOn w:val="Normal"/>
    <w:link w:val="HeaderChar"/>
    <w:uiPriority w:val="99"/>
    <w:rsid w:val="00F31C1D"/>
    <w:pPr>
      <w:tabs>
        <w:tab w:val="center" w:pos="4680"/>
        <w:tab w:val="right" w:pos="9360"/>
      </w:tabs>
    </w:pPr>
  </w:style>
  <w:style w:type="character" w:customStyle="1" w:styleId="HeaderChar">
    <w:name w:val="Header Char"/>
    <w:basedOn w:val="DefaultParagraphFont"/>
    <w:link w:val="Header"/>
    <w:uiPriority w:val="99"/>
    <w:rsid w:val="00F31C1D"/>
    <w:rPr>
      <w:rFonts w:ascii="Times New Roman" w:eastAsiaTheme="minorHAnsi" w:hAnsi="Times New Roman" w:cs="Times New Roman"/>
    </w:rPr>
  </w:style>
  <w:style w:type="paragraph" w:styleId="Footer">
    <w:name w:val="footer"/>
    <w:basedOn w:val="Normal"/>
    <w:link w:val="FooterChar"/>
    <w:uiPriority w:val="99"/>
    <w:rsid w:val="00F31C1D"/>
    <w:pPr>
      <w:tabs>
        <w:tab w:val="center" w:pos="4680"/>
        <w:tab w:val="right" w:pos="9360"/>
      </w:tabs>
    </w:pPr>
  </w:style>
  <w:style w:type="character" w:customStyle="1" w:styleId="FooterChar">
    <w:name w:val="Footer Char"/>
    <w:basedOn w:val="DefaultParagraphFont"/>
    <w:link w:val="Footer"/>
    <w:uiPriority w:val="99"/>
    <w:rsid w:val="00F31C1D"/>
    <w:rPr>
      <w:rFonts w:ascii="Times New Roman" w:eastAsiaTheme="minorHAnsi" w:hAnsi="Times New Roman" w:cs="Times New Roman"/>
    </w:rPr>
  </w:style>
  <w:style w:type="character" w:styleId="Hyperlink">
    <w:name w:val="Hyperlink"/>
    <w:basedOn w:val="DefaultParagraphFont"/>
    <w:uiPriority w:val="99"/>
    <w:rsid w:val="00F31C1D"/>
    <w:rPr>
      <w:color w:val="auto"/>
      <w:u w:val="none"/>
    </w:rPr>
  </w:style>
  <w:style w:type="character" w:styleId="FollowedHyperlink">
    <w:name w:val="FollowedHyperlink"/>
    <w:basedOn w:val="DefaultParagraphFont"/>
    <w:uiPriority w:val="99"/>
    <w:semiHidden/>
    <w:rsid w:val="00F31C1D"/>
    <w:rPr>
      <w:color w:val="auto"/>
      <w:u w:val="none"/>
    </w:rPr>
  </w:style>
  <w:style w:type="character" w:customStyle="1" w:styleId="Heading4Char">
    <w:name w:val="Heading 4 Char"/>
    <w:aliases w:val="Tag Char"/>
    <w:basedOn w:val="DefaultParagraphFont"/>
    <w:link w:val="Heading4"/>
    <w:uiPriority w:val="4"/>
    <w:rsid w:val="00F31C1D"/>
    <w:rPr>
      <w:rFonts w:ascii="Times New Roman" w:eastAsiaTheme="majorEastAsia" w:hAnsi="Times New Roman" w:cstheme="majorBidi"/>
      <w:b/>
      <w:bCs/>
      <w:iCs/>
      <w:sz w:val="24"/>
    </w:rPr>
  </w:style>
  <w:style w:type="paragraph" w:customStyle="1" w:styleId="Analytic">
    <w:name w:val="Analytic"/>
    <w:basedOn w:val="Normal"/>
    <w:link w:val="AnalyticChar"/>
    <w:qFormat/>
    <w:rsid w:val="00F31C1D"/>
    <w:rPr>
      <w:b/>
      <w:sz w:val="24"/>
    </w:rPr>
  </w:style>
  <w:style w:type="character" w:customStyle="1" w:styleId="AnalyticChar">
    <w:name w:val="Analytic Char"/>
    <w:basedOn w:val="DefaultParagraphFont"/>
    <w:link w:val="Analytic"/>
    <w:rsid w:val="00C0063E"/>
    <w:rPr>
      <w:rFonts w:ascii="Times New Roman" w:eastAsiaTheme="minorHAnsi" w:hAnsi="Times New Roman" w:cs="Times New Roman"/>
      <w:b/>
      <w:sz w:val="24"/>
    </w:rPr>
  </w:style>
  <w:style w:type="paragraph" w:customStyle="1" w:styleId="Citation">
    <w:name w:val="Citation"/>
    <w:basedOn w:val="Normal"/>
    <w:link w:val="CitationChar"/>
    <w:qFormat/>
    <w:rsid w:val="00717BED"/>
    <w:rPr>
      <w:b/>
      <w:sz w:val="24"/>
      <w:u w:val="single"/>
    </w:rPr>
  </w:style>
  <w:style w:type="character" w:customStyle="1" w:styleId="BoldUnderline">
    <w:name w:val="BoldUnderline"/>
    <w:basedOn w:val="DefaultParagraphFont"/>
    <w:uiPriority w:val="1"/>
    <w:qFormat/>
    <w:rsid w:val="00195B53"/>
    <w:rPr>
      <w:rFonts w:ascii="Arial" w:hAnsi="Arial"/>
      <w:b/>
      <w:sz w:val="20"/>
      <w:u w:val="single"/>
    </w:rPr>
  </w:style>
  <w:style w:type="character" w:customStyle="1" w:styleId="TagtemplateChar">
    <w:name w:val="Tagtemplate Char"/>
    <w:basedOn w:val="DefaultParagraphFont"/>
    <w:link w:val="Tagtemplate"/>
    <w:rsid w:val="00E21EF9"/>
    <w:rPr>
      <w:rFonts w:ascii="Arial" w:eastAsia="Calibri" w:hAnsi="Arial" w:cs="Times New Roman"/>
      <w:b/>
      <w:sz w:val="24"/>
    </w:rPr>
  </w:style>
  <w:style w:type="character" w:customStyle="1" w:styleId="CitationChar">
    <w:name w:val="Citation Char"/>
    <w:basedOn w:val="DefaultParagraphFont"/>
    <w:link w:val="Citation"/>
    <w:rsid w:val="00AA67FF"/>
    <w:rPr>
      <w:rFonts w:ascii="Arial" w:eastAsia="Calibri" w:hAnsi="Arial" w:cs="Times New Roman"/>
      <w:b/>
      <w:sz w:val="24"/>
      <w:u w:val="single"/>
    </w:rPr>
  </w:style>
  <w:style w:type="character" w:customStyle="1" w:styleId="StyleStyleBold12pt">
    <w:name w:val="Style Style Bold + 12 pt"/>
    <w:aliases w:val="Cite,Style Style Bold,Style Style Bold + 12pt,Style 13 pt Bold,Style Style + 12 pt,Style Style Bo... +,Old Cite,Style Style Bold + 10 pt,tagld + 12 pt"/>
    <w:basedOn w:val="StyleBold"/>
    <w:uiPriority w:val="5"/>
    <w:qFormat/>
    <w:rsid w:val="00F31C1D"/>
    <w:rPr>
      <w:rFonts w:ascii="Times New Roman" w:hAnsi="Times New Roman"/>
      <w:b/>
      <w:bCs/>
      <w:sz w:val="24"/>
      <w:u w:val="none"/>
    </w:rPr>
  </w:style>
  <w:style w:type="character" w:customStyle="1" w:styleId="UnderlineBold">
    <w:name w:val="Underline + Bold"/>
    <w:uiPriority w:val="1"/>
    <w:qFormat/>
    <w:rsid w:val="00916387"/>
    <w:rPr>
      <w:b/>
      <w:sz w:val="20"/>
      <w:u w:val="single"/>
    </w:rPr>
  </w:style>
  <w:style w:type="character" w:customStyle="1" w:styleId="CiteChar">
    <w:name w:val="Cite Char"/>
    <w:rsid w:val="00916387"/>
    <w:rPr>
      <w:rFonts w:ascii="Arial" w:hAnsi="Arial"/>
      <w:b/>
      <w:sz w:val="24"/>
      <w:szCs w:val="22"/>
      <w:u w:val="single"/>
    </w:rPr>
  </w:style>
  <w:style w:type="paragraph" w:styleId="DocumentMap">
    <w:name w:val="Document Map"/>
    <w:basedOn w:val="Normal"/>
    <w:link w:val="DocumentMapChar"/>
    <w:uiPriority w:val="99"/>
    <w:semiHidden/>
    <w:unhideWhenUsed/>
    <w:rsid w:val="00D57A9F"/>
    <w:rPr>
      <w:rFonts w:ascii="Lucida Grande" w:hAnsi="Lucida Grande" w:cs="Lucida Grande"/>
    </w:rPr>
  </w:style>
  <w:style w:type="character" w:customStyle="1" w:styleId="DocumentMapChar">
    <w:name w:val="Document Map Char"/>
    <w:basedOn w:val="DefaultParagraphFont"/>
    <w:link w:val="DocumentMap"/>
    <w:uiPriority w:val="99"/>
    <w:semiHidden/>
    <w:rsid w:val="00D57A9F"/>
    <w:rPr>
      <w:rFonts w:ascii="Lucida Grande" w:eastAsiaTheme="minorEastAsia" w:hAnsi="Lucida Grande" w:cs="Lucida Grande"/>
      <w:szCs w:val="24"/>
    </w:rPr>
  </w:style>
  <w:style w:type="paragraph" w:styleId="NoSpacing">
    <w:name w:val="No Spacing"/>
    <w:uiPriority w:val="1"/>
    <w:rsid w:val="00D57A9F"/>
    <w:pPr>
      <w:spacing w:after="0" w:line="240" w:lineRule="auto"/>
    </w:pPr>
    <w:rPr>
      <w:rFonts w:eastAsiaTheme="minorEastAsia"/>
      <w:sz w:val="24"/>
      <w:szCs w:val="24"/>
    </w:rPr>
  </w:style>
  <w:style w:type="paragraph" w:styleId="ListParagraph">
    <w:name w:val="List Paragraph"/>
    <w:basedOn w:val="Normal"/>
    <w:uiPriority w:val="34"/>
    <w:rsid w:val="00D57A9F"/>
    <w:pPr>
      <w:ind w:left="720"/>
      <w:contextualSpacing/>
    </w:pPr>
  </w:style>
  <w:style w:type="character" w:styleId="PageNumber">
    <w:name w:val="page number"/>
    <w:basedOn w:val="DefaultParagraphFont"/>
    <w:uiPriority w:val="99"/>
    <w:semiHidden/>
    <w:unhideWhenUsed/>
    <w:rsid w:val="00D57A9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31C1D"/>
    <w:pPr>
      <w:spacing w:after="0" w:line="240" w:lineRule="auto"/>
    </w:pPr>
    <w:rPr>
      <w:rFonts w:ascii="Times New Roman" w:eastAsiaTheme="minorHAnsi" w:hAnsi="Times New Roman" w:cs="Times New Roman"/>
    </w:rPr>
  </w:style>
  <w:style w:type="paragraph" w:styleId="Heading1">
    <w:name w:val="heading 1"/>
    <w:aliases w:val="HAT,Pocket"/>
    <w:basedOn w:val="Normal"/>
    <w:next w:val="Normal"/>
    <w:link w:val="Heading1Char"/>
    <w:uiPriority w:val="1"/>
    <w:qFormat/>
    <w:rsid w:val="00F31C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BlockText,Hat"/>
    <w:basedOn w:val="Normal"/>
    <w:next w:val="Normal"/>
    <w:link w:val="Heading2Char"/>
    <w:uiPriority w:val="2"/>
    <w:qFormat/>
    <w:rsid w:val="00F31C1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31C1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31C1D"/>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F31C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1C1D"/>
  </w:style>
  <w:style w:type="character" w:customStyle="1" w:styleId="Heading1Char">
    <w:name w:val="Heading 1 Char"/>
    <w:aliases w:val="HAT Char,Pocket Char"/>
    <w:basedOn w:val="DefaultParagraphFont"/>
    <w:link w:val="Heading1"/>
    <w:uiPriority w:val="1"/>
    <w:rsid w:val="00F31C1D"/>
    <w:rPr>
      <w:rFonts w:ascii="Times New Roman" w:eastAsiaTheme="majorEastAsia" w:hAnsi="Times New Roman" w:cstheme="majorBidi"/>
      <w:b/>
      <w:bCs/>
      <w:sz w:val="52"/>
      <w:szCs w:val="28"/>
    </w:rPr>
  </w:style>
  <w:style w:type="character" w:customStyle="1" w:styleId="Heading2Char">
    <w:name w:val="Heading 2 Char"/>
    <w:aliases w:val="BlockText Char,Hat Char"/>
    <w:basedOn w:val="DefaultParagraphFont"/>
    <w:link w:val="Heading2"/>
    <w:uiPriority w:val="2"/>
    <w:rsid w:val="00F31C1D"/>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F31C1D"/>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F31C1D"/>
    <w:rPr>
      <w:b/>
      <w:bCs/>
    </w:rPr>
  </w:style>
  <w:style w:type="character" w:customStyle="1" w:styleId="Heading3Char">
    <w:name w:val="Heading 3 Char"/>
    <w:aliases w:val="Block Char"/>
    <w:basedOn w:val="DefaultParagraphFont"/>
    <w:link w:val="Heading3"/>
    <w:uiPriority w:val="3"/>
    <w:rsid w:val="00F31C1D"/>
    <w:rPr>
      <w:rFonts w:ascii="Times New Roman" w:eastAsiaTheme="majorEastAsia" w:hAnsi="Times New Roman" w:cstheme="majorBidi"/>
      <w:b/>
      <w:bCs/>
      <w:sz w:val="32"/>
      <w:u w:val="single"/>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Style Underline"/>
    <w:basedOn w:val="DefaultParagraphFont"/>
    <w:uiPriority w:val="6"/>
    <w:qFormat/>
    <w:rsid w:val="00F31C1D"/>
    <w:rPr>
      <w:rFonts w:ascii="Times New Roman" w:hAnsi="Times New Roman"/>
      <w:b w:val="0"/>
      <w:bCs/>
      <w:sz w:val="22"/>
      <w:u w:val="thick"/>
    </w:rPr>
  </w:style>
  <w:style w:type="paragraph" w:customStyle="1" w:styleId="Tagtemplate">
    <w:name w:val="Tagtemplate"/>
    <w:basedOn w:val="Normal"/>
    <w:link w:val="TagtemplateChar"/>
    <w:autoRedefine/>
    <w:qFormat/>
    <w:rsid w:val="00E21EF9"/>
    <w:pPr>
      <w:keepNext/>
      <w:keepLines/>
    </w:pPr>
    <w:rPr>
      <w:b/>
      <w:sz w:val="24"/>
    </w:rPr>
  </w:style>
  <w:style w:type="paragraph" w:styleId="Header">
    <w:name w:val="header"/>
    <w:basedOn w:val="Normal"/>
    <w:link w:val="HeaderChar"/>
    <w:uiPriority w:val="99"/>
    <w:rsid w:val="00F31C1D"/>
    <w:pPr>
      <w:tabs>
        <w:tab w:val="center" w:pos="4680"/>
        <w:tab w:val="right" w:pos="9360"/>
      </w:tabs>
    </w:pPr>
  </w:style>
  <w:style w:type="character" w:customStyle="1" w:styleId="HeaderChar">
    <w:name w:val="Header Char"/>
    <w:basedOn w:val="DefaultParagraphFont"/>
    <w:link w:val="Header"/>
    <w:uiPriority w:val="99"/>
    <w:rsid w:val="00F31C1D"/>
    <w:rPr>
      <w:rFonts w:ascii="Times New Roman" w:eastAsiaTheme="minorHAnsi" w:hAnsi="Times New Roman" w:cs="Times New Roman"/>
    </w:rPr>
  </w:style>
  <w:style w:type="paragraph" w:styleId="Footer">
    <w:name w:val="footer"/>
    <w:basedOn w:val="Normal"/>
    <w:link w:val="FooterChar"/>
    <w:uiPriority w:val="99"/>
    <w:rsid w:val="00F31C1D"/>
    <w:pPr>
      <w:tabs>
        <w:tab w:val="center" w:pos="4680"/>
        <w:tab w:val="right" w:pos="9360"/>
      </w:tabs>
    </w:pPr>
  </w:style>
  <w:style w:type="character" w:customStyle="1" w:styleId="FooterChar">
    <w:name w:val="Footer Char"/>
    <w:basedOn w:val="DefaultParagraphFont"/>
    <w:link w:val="Footer"/>
    <w:uiPriority w:val="99"/>
    <w:rsid w:val="00F31C1D"/>
    <w:rPr>
      <w:rFonts w:ascii="Times New Roman" w:eastAsiaTheme="minorHAnsi" w:hAnsi="Times New Roman" w:cs="Times New Roman"/>
    </w:rPr>
  </w:style>
  <w:style w:type="character" w:styleId="Hyperlink">
    <w:name w:val="Hyperlink"/>
    <w:basedOn w:val="DefaultParagraphFont"/>
    <w:uiPriority w:val="99"/>
    <w:rsid w:val="00F31C1D"/>
    <w:rPr>
      <w:color w:val="auto"/>
      <w:u w:val="none"/>
    </w:rPr>
  </w:style>
  <w:style w:type="character" w:styleId="FollowedHyperlink">
    <w:name w:val="FollowedHyperlink"/>
    <w:basedOn w:val="DefaultParagraphFont"/>
    <w:uiPriority w:val="99"/>
    <w:semiHidden/>
    <w:rsid w:val="00F31C1D"/>
    <w:rPr>
      <w:color w:val="auto"/>
      <w:u w:val="none"/>
    </w:rPr>
  </w:style>
  <w:style w:type="character" w:customStyle="1" w:styleId="Heading4Char">
    <w:name w:val="Heading 4 Char"/>
    <w:aliases w:val="Tag Char"/>
    <w:basedOn w:val="DefaultParagraphFont"/>
    <w:link w:val="Heading4"/>
    <w:uiPriority w:val="4"/>
    <w:rsid w:val="00F31C1D"/>
    <w:rPr>
      <w:rFonts w:ascii="Times New Roman" w:eastAsiaTheme="majorEastAsia" w:hAnsi="Times New Roman" w:cstheme="majorBidi"/>
      <w:b/>
      <w:bCs/>
      <w:iCs/>
      <w:sz w:val="24"/>
    </w:rPr>
  </w:style>
  <w:style w:type="paragraph" w:customStyle="1" w:styleId="Analytic">
    <w:name w:val="Analytic"/>
    <w:basedOn w:val="Normal"/>
    <w:link w:val="AnalyticChar"/>
    <w:qFormat/>
    <w:rsid w:val="00F31C1D"/>
    <w:rPr>
      <w:b/>
      <w:sz w:val="24"/>
    </w:rPr>
  </w:style>
  <w:style w:type="character" w:customStyle="1" w:styleId="AnalyticChar">
    <w:name w:val="Analytic Char"/>
    <w:basedOn w:val="DefaultParagraphFont"/>
    <w:link w:val="Analytic"/>
    <w:rsid w:val="00C0063E"/>
    <w:rPr>
      <w:rFonts w:ascii="Times New Roman" w:eastAsiaTheme="minorHAnsi" w:hAnsi="Times New Roman" w:cs="Times New Roman"/>
      <w:b/>
      <w:sz w:val="24"/>
    </w:rPr>
  </w:style>
  <w:style w:type="paragraph" w:customStyle="1" w:styleId="Citation">
    <w:name w:val="Citation"/>
    <w:basedOn w:val="Normal"/>
    <w:link w:val="CitationChar"/>
    <w:qFormat/>
    <w:rsid w:val="00717BED"/>
    <w:rPr>
      <w:b/>
      <w:sz w:val="24"/>
      <w:u w:val="single"/>
    </w:rPr>
  </w:style>
  <w:style w:type="character" w:customStyle="1" w:styleId="BoldUnderline">
    <w:name w:val="BoldUnderline"/>
    <w:basedOn w:val="DefaultParagraphFont"/>
    <w:uiPriority w:val="1"/>
    <w:qFormat/>
    <w:rsid w:val="00195B53"/>
    <w:rPr>
      <w:rFonts w:ascii="Arial" w:hAnsi="Arial"/>
      <w:b/>
      <w:sz w:val="20"/>
      <w:u w:val="single"/>
    </w:rPr>
  </w:style>
  <w:style w:type="character" w:customStyle="1" w:styleId="TagtemplateChar">
    <w:name w:val="Tagtemplate Char"/>
    <w:basedOn w:val="DefaultParagraphFont"/>
    <w:link w:val="Tagtemplate"/>
    <w:rsid w:val="00E21EF9"/>
    <w:rPr>
      <w:rFonts w:ascii="Arial" w:eastAsia="Calibri" w:hAnsi="Arial" w:cs="Times New Roman"/>
      <w:b/>
      <w:sz w:val="24"/>
    </w:rPr>
  </w:style>
  <w:style w:type="character" w:customStyle="1" w:styleId="CitationChar">
    <w:name w:val="Citation Char"/>
    <w:basedOn w:val="DefaultParagraphFont"/>
    <w:link w:val="Citation"/>
    <w:rsid w:val="00AA67FF"/>
    <w:rPr>
      <w:rFonts w:ascii="Arial" w:eastAsia="Calibri" w:hAnsi="Arial" w:cs="Times New Roman"/>
      <w:b/>
      <w:sz w:val="24"/>
      <w:u w:val="single"/>
    </w:rPr>
  </w:style>
  <w:style w:type="character" w:customStyle="1" w:styleId="StyleStyleBold12pt">
    <w:name w:val="Style Style Bold + 12 pt"/>
    <w:aliases w:val="Cite,Style Style Bold,Style Style Bold + 12pt,Style 13 pt Bold,Style Style + 12 pt,Style Style Bo... +,Old Cite,Style Style Bold + 10 pt,tagld + 12 pt"/>
    <w:basedOn w:val="StyleBold"/>
    <w:uiPriority w:val="5"/>
    <w:qFormat/>
    <w:rsid w:val="00F31C1D"/>
    <w:rPr>
      <w:rFonts w:ascii="Times New Roman" w:hAnsi="Times New Roman"/>
      <w:b/>
      <w:bCs/>
      <w:sz w:val="24"/>
      <w:u w:val="none"/>
    </w:rPr>
  </w:style>
  <w:style w:type="character" w:customStyle="1" w:styleId="UnderlineBold">
    <w:name w:val="Underline + Bold"/>
    <w:uiPriority w:val="1"/>
    <w:qFormat/>
    <w:rsid w:val="00916387"/>
    <w:rPr>
      <w:b/>
      <w:sz w:val="20"/>
      <w:u w:val="single"/>
    </w:rPr>
  </w:style>
  <w:style w:type="character" w:customStyle="1" w:styleId="CiteChar">
    <w:name w:val="Cite Char"/>
    <w:rsid w:val="00916387"/>
    <w:rPr>
      <w:rFonts w:ascii="Arial" w:hAnsi="Arial"/>
      <w:b/>
      <w:sz w:val="24"/>
      <w:szCs w:val="22"/>
      <w:u w:val="single"/>
    </w:rPr>
  </w:style>
  <w:style w:type="paragraph" w:styleId="DocumentMap">
    <w:name w:val="Document Map"/>
    <w:basedOn w:val="Normal"/>
    <w:link w:val="DocumentMapChar"/>
    <w:uiPriority w:val="99"/>
    <w:semiHidden/>
    <w:unhideWhenUsed/>
    <w:rsid w:val="00D57A9F"/>
    <w:rPr>
      <w:rFonts w:ascii="Lucida Grande" w:hAnsi="Lucida Grande" w:cs="Lucida Grande"/>
    </w:rPr>
  </w:style>
  <w:style w:type="character" w:customStyle="1" w:styleId="DocumentMapChar">
    <w:name w:val="Document Map Char"/>
    <w:basedOn w:val="DefaultParagraphFont"/>
    <w:link w:val="DocumentMap"/>
    <w:uiPriority w:val="99"/>
    <w:semiHidden/>
    <w:rsid w:val="00D57A9F"/>
    <w:rPr>
      <w:rFonts w:ascii="Lucida Grande" w:eastAsiaTheme="minorEastAsia" w:hAnsi="Lucida Grande" w:cs="Lucida Grande"/>
      <w:szCs w:val="24"/>
    </w:rPr>
  </w:style>
  <w:style w:type="paragraph" w:styleId="NoSpacing">
    <w:name w:val="No Spacing"/>
    <w:uiPriority w:val="1"/>
    <w:rsid w:val="00D57A9F"/>
    <w:pPr>
      <w:spacing w:after="0" w:line="240" w:lineRule="auto"/>
    </w:pPr>
    <w:rPr>
      <w:rFonts w:eastAsiaTheme="minorEastAsia"/>
      <w:sz w:val="24"/>
      <w:szCs w:val="24"/>
    </w:rPr>
  </w:style>
  <w:style w:type="paragraph" w:styleId="ListParagraph">
    <w:name w:val="List Paragraph"/>
    <w:basedOn w:val="Normal"/>
    <w:uiPriority w:val="34"/>
    <w:rsid w:val="00D57A9F"/>
    <w:pPr>
      <w:ind w:left="720"/>
      <w:contextualSpacing/>
    </w:pPr>
  </w:style>
  <w:style w:type="character" w:styleId="PageNumber">
    <w:name w:val="page number"/>
    <w:basedOn w:val="DefaultParagraphFont"/>
    <w:uiPriority w:val="99"/>
    <w:semiHidden/>
    <w:unhideWhenUsed/>
    <w:rsid w:val="00D57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355677">
      <w:bodyDiv w:val="1"/>
      <w:marLeft w:val="0"/>
      <w:marRight w:val="0"/>
      <w:marTop w:val="0"/>
      <w:marBottom w:val="0"/>
      <w:divBdr>
        <w:top w:val="none" w:sz="0" w:space="0" w:color="auto"/>
        <w:left w:val="none" w:sz="0" w:space="0" w:color="auto"/>
        <w:bottom w:val="none" w:sz="0" w:space="0" w:color="auto"/>
        <w:right w:val="none" w:sz="0" w:space="0" w:color="auto"/>
      </w:divBdr>
      <w:divsChild>
        <w:div w:id="877007546">
          <w:marLeft w:val="0"/>
          <w:marRight w:val="0"/>
          <w:marTop w:val="0"/>
          <w:marBottom w:val="0"/>
          <w:divBdr>
            <w:top w:val="none" w:sz="0" w:space="0" w:color="auto"/>
            <w:left w:val="none" w:sz="0" w:space="0" w:color="auto"/>
            <w:bottom w:val="none" w:sz="0" w:space="0" w:color="auto"/>
            <w:right w:val="none" w:sz="0" w:space="0" w:color="auto"/>
          </w:divBdr>
        </w:div>
        <w:div w:id="1812357314">
          <w:marLeft w:val="0"/>
          <w:marRight w:val="0"/>
          <w:marTop w:val="0"/>
          <w:marBottom w:val="0"/>
          <w:divBdr>
            <w:top w:val="none" w:sz="0" w:space="0" w:color="auto"/>
            <w:left w:val="none" w:sz="0" w:space="0" w:color="auto"/>
            <w:bottom w:val="none" w:sz="0" w:space="0" w:color="auto"/>
            <w:right w:val="none" w:sz="0" w:space="0" w:color="auto"/>
          </w:divBdr>
        </w:div>
      </w:divsChild>
    </w:div>
    <w:div w:id="32212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reclamationsjournal.org/issue02_ryan_davis.html" TargetMode="External"/><Relationship Id="rId18"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www.socresonline.org.uk/14/4/7.html" TargetMode="External"/><Relationship Id="rId17" Type="http://schemas.openxmlformats.org/officeDocument/2006/relationships/hyperlink" Target="http://sistahvegan.com/2009/12/06/revisiting-racialized-consciousness-and-black-female-vegan-experiences-an-interview/" TargetMode="External"/><Relationship Id="rId2" Type="http://schemas.openxmlformats.org/officeDocument/2006/relationships/customXml" Target="../customXml/item2.xml"/><Relationship Id="rId16" Type="http://schemas.openxmlformats.org/officeDocument/2006/relationships/hyperlink" Target="http://www.crosscurrents.org/cone.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www.satyamag.com/jun05/hamanaka.html"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inclusivedemocracy.org/journal/vol2/vol2_no3_Best_rethinking_revolution.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gu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0EFA05-4F7C-4E1B-AA45-4AB71AA20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86</TotalTime>
  <Pages>60</Pages>
  <Words>39560</Words>
  <Characters>225495</Characters>
  <Application>Microsoft Office Word</Application>
  <DocSecurity>0</DocSecurity>
  <Lines>1879</Lines>
  <Paragraphs>529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264526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Antonucci</dc:creator>
  <cp:keywords/>
  <dc:description/>
  <cp:lastModifiedBy>saurenguha</cp:lastModifiedBy>
  <cp:revision>4</cp:revision>
  <dcterms:created xsi:type="dcterms:W3CDTF">2014-07-06T00:57:00Z</dcterms:created>
  <dcterms:modified xsi:type="dcterms:W3CDTF">2014-08-01T05:49:00Z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