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5"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868FA59" w14:textId="77777777" w:rsidR="00611C66" w:rsidRDefault="007D3F50" w:rsidP="007D3F50">
      <w:pPr>
        <w:pStyle w:val="Heading1"/>
      </w:pPr>
      <w:r>
        <w:t>OSW v3</w:t>
      </w:r>
    </w:p>
    <w:p w14:paraId="0E58D61E" w14:textId="77777777" w:rsidR="007D3F50" w:rsidRDefault="007D3F50" w:rsidP="007D3F50">
      <w:pPr>
        <w:pStyle w:val="Heading2"/>
      </w:pPr>
    </w:p>
    <w:p w14:paraId="011AEFB4" w14:textId="77777777" w:rsidR="007D3F50" w:rsidRPr="007D3F50" w:rsidRDefault="007D3F50" w:rsidP="007D3F50">
      <w:pPr>
        <w:pStyle w:val="Heading2"/>
      </w:pPr>
      <w:r w:rsidRPr="007D3F50">
        <w:t>**AFF**</w:t>
      </w:r>
    </w:p>
    <w:p w14:paraId="016A85B7" w14:textId="77777777" w:rsidR="007D3F50" w:rsidRDefault="007D3F50" w:rsidP="007D3F50">
      <w:pPr>
        <w:pStyle w:val="Heading2"/>
        <w:rPr>
          <w:rFonts w:cs="Times New Roman"/>
        </w:rPr>
      </w:pPr>
    </w:p>
    <w:p w14:paraId="6E986F3B" w14:textId="647DE3D0" w:rsidR="007D3F50" w:rsidRDefault="00774F29" w:rsidP="007D3F50">
      <w:pPr>
        <w:pStyle w:val="Heading2"/>
        <w:rPr>
          <w:rFonts w:cs="Times New Roman"/>
        </w:rPr>
      </w:pPr>
      <w:r>
        <w:rPr>
          <w:rFonts w:cs="Times New Roman"/>
        </w:rPr>
        <w:t>ADVANTAGES</w:t>
      </w:r>
    </w:p>
    <w:p w14:paraId="68F02726" w14:textId="77777777" w:rsidR="007D3F50" w:rsidRDefault="007D3F50" w:rsidP="007D3F50">
      <w:pPr>
        <w:pStyle w:val="Heading2"/>
        <w:rPr>
          <w:rFonts w:cs="Times New Roman"/>
        </w:rPr>
      </w:pPr>
    </w:p>
    <w:p w14:paraId="601ABFEF" w14:textId="77777777" w:rsidR="007D3F50" w:rsidRPr="003021D7" w:rsidRDefault="007D3F50" w:rsidP="007D3F50">
      <w:pPr>
        <w:pStyle w:val="Heading2"/>
        <w:rPr>
          <w:rFonts w:cs="Times New Roman"/>
        </w:rPr>
      </w:pPr>
      <w:r w:rsidRPr="003021D7">
        <w:rPr>
          <w:rFonts w:cs="Times New Roman"/>
        </w:rPr>
        <w:t xml:space="preserve">Wilderness Advantage </w:t>
      </w:r>
    </w:p>
    <w:p w14:paraId="7D421993" w14:textId="77777777" w:rsidR="007D3F50" w:rsidRPr="003021D7" w:rsidRDefault="007D3F50" w:rsidP="007D3F50">
      <w:pPr>
        <w:pStyle w:val="Heading3"/>
        <w:rPr>
          <w:rFonts w:cs="Times New Roman"/>
        </w:rPr>
      </w:pPr>
      <w:r w:rsidRPr="003021D7">
        <w:rPr>
          <w:rFonts w:cs="Times New Roman"/>
        </w:rPr>
        <w:t>Natives</w:t>
      </w:r>
    </w:p>
    <w:p w14:paraId="6BDC0FDD" w14:textId="77777777" w:rsidR="007D3F50" w:rsidRPr="007D3F50" w:rsidRDefault="007D3F50" w:rsidP="007D3F50">
      <w:pPr>
        <w:pStyle w:val="Heading4"/>
      </w:pPr>
      <w:r w:rsidRPr="007D3F50">
        <w:t xml:space="preserve">Wind turbines are rejected on face because of the aesthetic difference in the environment. </w:t>
      </w:r>
    </w:p>
    <w:p w14:paraId="74598E0A" w14:textId="77777777" w:rsidR="007D3F50" w:rsidRPr="003021D7" w:rsidRDefault="007D3F50" w:rsidP="007D3F50">
      <w:pPr>
        <w:rPr>
          <w:rStyle w:val="StyleStyleBold12pt"/>
          <w:rFonts w:cs="Times New Roman"/>
        </w:rPr>
      </w:pPr>
      <w:r w:rsidRPr="003021D7">
        <w:rPr>
          <w:rStyle w:val="StyleStyleBold12pt"/>
          <w:rFonts w:cs="Times New Roman"/>
        </w:rPr>
        <w:t xml:space="preserve">Morton 11 </w:t>
      </w:r>
    </w:p>
    <w:p w14:paraId="2AAB001C" w14:textId="77777777" w:rsidR="007D3F50" w:rsidRPr="003021D7" w:rsidRDefault="007D3F50" w:rsidP="007D3F50">
      <w:pPr>
        <w:rPr>
          <w:rFonts w:cs="Times New Roman"/>
          <w:sz w:val="14"/>
          <w:szCs w:val="14"/>
        </w:rPr>
      </w:pPr>
      <w:r w:rsidRPr="003021D7">
        <w:rPr>
          <w:rFonts w:cs="Times New Roman"/>
          <w:sz w:val="14"/>
          <w:szCs w:val="14"/>
        </w:rPr>
        <w:t xml:space="preserve">(Prof of Lit &amp; the Environment in the English Dep’t @ UC-Davis 2011 Timothy Unsustaining World Picture Journal </w:t>
      </w:r>
      <w:hyperlink r:id="rId11" w:history="1">
        <w:r w:rsidRPr="003021D7">
          <w:rPr>
            <w:rStyle w:val="Hyperlink"/>
            <w:rFonts w:cs="Times New Roman"/>
            <w:sz w:val="14"/>
            <w:szCs w:val="14"/>
          </w:rPr>
          <w:t>http://www.worldpicturejournal.com/WP_5/PDFs/Morton.pdf</w:t>
        </w:r>
      </w:hyperlink>
      <w:r w:rsidRPr="003021D7">
        <w:rPr>
          <w:rFonts w:cs="Times New Roman"/>
          <w:sz w:val="14"/>
          <w:szCs w:val="14"/>
        </w:rPr>
        <w:t>. Professor and Rita Shea Guffey Chair in English at Rice University)</w:t>
      </w:r>
    </w:p>
    <w:p w14:paraId="7D2FE9FD" w14:textId="77777777" w:rsidR="007D3F50" w:rsidRPr="003021D7" w:rsidRDefault="007D3F50" w:rsidP="007D3F50">
      <w:pPr>
        <w:rPr>
          <w:rFonts w:cs="Times New Roman"/>
        </w:rPr>
      </w:pPr>
    </w:p>
    <w:p w14:paraId="32309B7A" w14:textId="77777777" w:rsidR="007D3F50" w:rsidRPr="003021D7" w:rsidRDefault="007D3F50" w:rsidP="007D3F50">
      <w:pPr>
        <w:rPr>
          <w:rStyle w:val="StyleBoldUnderline"/>
          <w:rFonts w:cs="Times New Roman"/>
        </w:rPr>
      </w:pPr>
      <w:r w:rsidRPr="003021D7">
        <w:rPr>
          <w:rFonts w:cs="Times New Roman"/>
        </w:rPr>
        <w:t xml:space="preserve">In Lakewood, Colorado, residents objected to the building of a solar array in a park in 2008 because it didn’t look “natural.” 11 Objections to wind farms are similar—not because of the risk to birds, but because they “spoil the view.” </w:t>
      </w:r>
      <w:r w:rsidRPr="003021D7">
        <w:rPr>
          <w:rStyle w:val="StyleBoldUnderline"/>
          <w:rFonts w:cs="Times New Roman"/>
        </w:rPr>
        <w:t>A 2008 plan to put a wind farm near a remote Scottish island was, well, scotched, because residents of the island complained that their view would be destroyed</w:t>
      </w:r>
      <w:r w:rsidRPr="003021D7">
        <w:rPr>
          <w:rFonts w:cs="Times New Roman"/>
        </w:rPr>
        <w:t xml:space="preserve">. </w:t>
      </w:r>
      <w:r w:rsidRPr="003021D7">
        <w:rPr>
          <w:rStyle w:val="StyleBoldUnderline"/>
          <w:rFonts w:cs="Times New Roman"/>
        </w:rPr>
        <w:t>This is truly a case of the aesthetics of Nature impeding ecology, and a good argument for why ecology must be without Nature.</w:t>
      </w:r>
      <w:r w:rsidRPr="003021D7">
        <w:rPr>
          <w:rFonts w:cs="Times New Roman"/>
        </w:rPr>
        <w:t xml:space="preserve"> </w:t>
      </w:r>
      <w:r w:rsidRPr="003021D7">
        <w:rPr>
          <w:rStyle w:val="StyleBoldUnderline"/>
          <w:rFonts w:cs="Times New Roman"/>
        </w:rPr>
        <w:t>How come a wind turbine is less beautiful than an oil pipe</w:t>
      </w:r>
      <w:r w:rsidRPr="003021D7">
        <w:rPr>
          <w:rFonts w:cs="Times New Roman"/>
        </w:rPr>
        <w:t xml:space="preserve">? </w:t>
      </w:r>
      <w:r w:rsidRPr="003021D7">
        <w:rPr>
          <w:rStyle w:val="StyleBoldUnderline"/>
          <w:rFonts w:cs="Times New Roman"/>
        </w:rPr>
        <w:t>How come it “spoils the view” any more than pipes and roads?</w:t>
      </w:r>
      <w:r w:rsidRPr="003021D7">
        <w:rPr>
          <w:rFonts w:cs="Times New Roman"/>
        </w:rPr>
        <w:t xml:space="preserve"> </w:t>
      </w:r>
      <w:r w:rsidRPr="003021D7">
        <w:rPr>
          <w:rStyle w:val="StyleBoldUnderline"/>
          <w:rFonts w:cs="Times New Roman"/>
        </w:rPr>
        <w:t>You could see turbines as environmental art</w:t>
      </w:r>
      <w:r w:rsidRPr="003021D7">
        <w:rPr>
          <w:rFonts w:cs="Times New Roman"/>
        </w:rPr>
        <w:t xml:space="preserve">. </w:t>
      </w:r>
      <w:r w:rsidRPr="003021D7">
        <w:rPr>
          <w:rStyle w:val="StyleBoldUnderline"/>
          <w:rFonts w:cs="Times New Roman"/>
        </w:rPr>
        <w:t>Wind chimes play in the wind; some environmental sculptures sway and rock in the breeze. Wind farms have a slightly frightening size and magnificence</w:t>
      </w:r>
      <w:r w:rsidRPr="003021D7">
        <w:rPr>
          <w:rFonts w:cs="Times New Roman"/>
        </w:rPr>
        <w:t>. One could easily read them as embodying the aesthetics of the sublime (rather than the beautiful). But it’s an ethical sublime, that says, “</w:t>
      </w:r>
      <w:r w:rsidRPr="003021D7">
        <w:rPr>
          <w:rStyle w:val="StyleBoldUnderline"/>
          <w:rFonts w:cs="Times New Roman"/>
        </w:rPr>
        <w:t>We humans choose not to use carbon”—a choice visible in gigantic turbines. Perhaps it’s this very visibility of choice that makes wind farms disturbing: visible choice, rather than secret pipes, running under an apparently undisturbed “landscape”</w:t>
      </w:r>
      <w:r w:rsidRPr="003021D7">
        <w:rPr>
          <w:rFonts w:cs="Times New Roman"/>
        </w:rPr>
        <w:t xml:space="preserve"> (a word for a painting, not actual trees and water). (And now of course there are wind spires, which do reproduce a kind of aesthetic distance common in landscape painting.) As a poster in the office of Mulder in The X-Files used to say, “The Truth is Out There.” Ideology is not just in your head. It’s in the shape of a Coke bottle. It’s in the way some things appear “natural” — rolling hills and greenery — as if the Industrial Revolution had never occurred. These fake landscapes are the original greenwashing. </w:t>
      </w:r>
      <w:r w:rsidRPr="003021D7">
        <w:rPr>
          <w:rStyle w:val="StyleBoldUnderline"/>
          <w:rFonts w:cs="Times New Roman"/>
        </w:rPr>
        <w:t>What the Scots are saying, in objecting to wind farms, is not “Save the environment!” but “Leave our dreams undisturbed!” World is an aesthetic construct that depends on things like underground oil and gas pipes. A profound political act would be to choose another aesthetic construct, one that doesn’t require smoothness and distance and coolness.</w:t>
      </w:r>
    </w:p>
    <w:p w14:paraId="0DC967DF" w14:textId="77777777" w:rsidR="007D3F50" w:rsidRDefault="007D3F50" w:rsidP="007D3F50"/>
    <w:p w14:paraId="02A2939B" w14:textId="77777777" w:rsidR="007D3F50" w:rsidRPr="007D3F50" w:rsidRDefault="007D3F50" w:rsidP="007D3F50">
      <w:pPr>
        <w:pStyle w:val="Heading4"/>
      </w:pPr>
      <w:r w:rsidRPr="007D3F50">
        <w:t xml:space="preserve">This rejection of the wind turbine is an unethical method of politics because it fails to confront the loss of World in the face of global warming. </w:t>
      </w:r>
    </w:p>
    <w:p w14:paraId="320560A0" w14:textId="77777777" w:rsidR="007D3F50" w:rsidRPr="003021D7" w:rsidRDefault="007D3F50" w:rsidP="007D3F50">
      <w:pPr>
        <w:rPr>
          <w:rStyle w:val="StyleStyleBold12pt"/>
          <w:rFonts w:cs="Times New Roman"/>
        </w:rPr>
      </w:pPr>
      <w:r w:rsidRPr="003021D7">
        <w:rPr>
          <w:rStyle w:val="StyleStyleBold12pt"/>
          <w:rFonts w:cs="Times New Roman"/>
        </w:rPr>
        <w:t xml:space="preserve">Morton 11 </w:t>
      </w:r>
    </w:p>
    <w:p w14:paraId="1358A043" w14:textId="77777777" w:rsidR="007D3F50" w:rsidRPr="003021D7" w:rsidRDefault="007D3F50" w:rsidP="007D3F50">
      <w:pPr>
        <w:rPr>
          <w:rFonts w:cs="Times New Roman"/>
          <w:sz w:val="14"/>
          <w:szCs w:val="14"/>
        </w:rPr>
      </w:pPr>
      <w:r w:rsidRPr="003021D7">
        <w:rPr>
          <w:rFonts w:cs="Times New Roman"/>
          <w:sz w:val="14"/>
          <w:szCs w:val="14"/>
        </w:rPr>
        <w:t xml:space="preserve">(Prof of Lit &amp; the Environment in the English Dep’t @ UC-Davis 2011 Timothy Unsustaining World Picture Journal </w:t>
      </w:r>
      <w:hyperlink r:id="rId12" w:history="1">
        <w:r w:rsidRPr="003021D7">
          <w:rPr>
            <w:rStyle w:val="Hyperlink"/>
            <w:rFonts w:cs="Times New Roman"/>
            <w:sz w:val="14"/>
            <w:szCs w:val="14"/>
          </w:rPr>
          <w:t>http://www.worldpicturejournal.com/WP_5/PDFs/Morton.pdf</w:t>
        </w:r>
      </w:hyperlink>
      <w:r w:rsidRPr="003021D7">
        <w:rPr>
          <w:rStyle w:val="Hyperlink"/>
          <w:rFonts w:cs="Times New Roman"/>
          <w:sz w:val="14"/>
          <w:szCs w:val="14"/>
        </w:rPr>
        <w:t>. Professor and Rita Shea Guffey Chair in English at Rice University</w:t>
      </w:r>
      <w:r w:rsidRPr="003021D7">
        <w:rPr>
          <w:rFonts w:cs="Times New Roman"/>
          <w:sz w:val="14"/>
          <w:szCs w:val="14"/>
        </w:rPr>
        <w:t>)</w:t>
      </w:r>
    </w:p>
    <w:p w14:paraId="4A08F56B" w14:textId="77777777" w:rsidR="007D3F50" w:rsidRPr="003021D7" w:rsidRDefault="007D3F50" w:rsidP="007D3F50">
      <w:pPr>
        <w:rPr>
          <w:rFonts w:cs="Times New Roman"/>
        </w:rPr>
      </w:pPr>
    </w:p>
    <w:p w14:paraId="54BBE3DC" w14:textId="77777777" w:rsidR="007D3F50" w:rsidRPr="003021D7" w:rsidRDefault="007D3F50" w:rsidP="007D3F50">
      <w:pPr>
        <w:rPr>
          <w:rStyle w:val="StyleStyleBold12pt"/>
          <w:rFonts w:cs="Times New Roman"/>
          <w:b w:val="0"/>
          <w:bCs/>
          <w:sz w:val="14"/>
        </w:rPr>
      </w:pPr>
      <w:r w:rsidRPr="003021D7">
        <w:rPr>
          <w:rFonts w:cs="Times New Roman"/>
          <w:sz w:val="14"/>
        </w:rPr>
        <w:t xml:space="preserve">Now for a kick off, </w:t>
      </w:r>
      <w:r w:rsidRPr="003021D7">
        <w:rPr>
          <w:rStyle w:val="StyleBoldUnderline"/>
          <w:rFonts w:cs="Times New Roman"/>
        </w:rPr>
        <w:t>there are many reasons why, even if world were a valid concept altogether, it shouldn’t be used as the basis for ethics.</w:t>
      </w:r>
      <w:r w:rsidRPr="003021D7">
        <w:rPr>
          <w:rFonts w:cs="Times New Roman"/>
          <w:sz w:val="14"/>
        </w:rPr>
        <w:t xml:space="preserve"> Consider only this: witch-ducking stools constitute a world just as much as hammers. There was a wonderful world of witchducking in the </w:t>
      </w:r>
      <w:proofErr w:type="gramStart"/>
      <w:r w:rsidRPr="003021D7">
        <w:rPr>
          <w:rFonts w:cs="Times New Roman"/>
          <w:sz w:val="14"/>
        </w:rPr>
        <w:t>Middle</w:t>
      </w:r>
      <w:proofErr w:type="gramEnd"/>
      <w:r w:rsidRPr="003021D7">
        <w:rPr>
          <w:rFonts w:cs="Times New Roman"/>
          <w:sz w:val="14"/>
        </w:rPr>
        <w:t xml:space="preserve"> Ages. Witch-ducking stools constituted a world for their users in every meaningful sense. There is for sure a world of Nazi regalia. Just because the Nazis had a world, doesn’t mean we should be preserving it. So the argument that “It’s good because it constitutes a world” is, to use the technical term, bogus. </w:t>
      </w:r>
      <w:r w:rsidRPr="003021D7">
        <w:rPr>
          <w:rStyle w:val="StyleBoldUnderline"/>
          <w:rFonts w:cs="Times New Roman"/>
        </w:rPr>
        <w:t>The reasoning that one should not interfere with the environment because doing so interferes with someone’s or something’s world is nowhere near a good enough reason.</w:t>
      </w:r>
      <w:r w:rsidRPr="003021D7">
        <w:rPr>
          <w:rFonts w:cs="Times New Roman"/>
          <w:sz w:val="14"/>
        </w:rPr>
        <w:t xml:space="preserve"> </w:t>
      </w:r>
      <w:r w:rsidRPr="003021D7">
        <w:rPr>
          <w:rStyle w:val="StyleBoldUnderline"/>
          <w:rFonts w:cs="Times New Roman"/>
        </w:rPr>
        <w:t>It might even have pernicious consequences</w:t>
      </w:r>
      <w:r w:rsidRPr="003021D7">
        <w:rPr>
          <w:rFonts w:cs="Times New Roman"/>
          <w:sz w:val="14"/>
        </w:rPr>
        <w:t xml:space="preserve">. So I’m afraid we must part with Donna Haraway, whose ethics insists that nonhumans are worthy of our care and respect because they constitute worlds, they are in the worlding business. I part company with Haraway here, just as she parts with me, since she thinks that what I’m proposing by contrast is “exterminism”—getting entities oven-ready for destruction. To which I reply, how can you get an entity that doesn’t exist ready for destruction? </w:t>
      </w:r>
      <w:r w:rsidRPr="003021D7">
        <w:rPr>
          <w:rStyle w:val="StyleBoldUnderline"/>
          <w:rFonts w:cs="Times New Roman"/>
        </w:rPr>
        <w:t>The second area of concern is historical, namely the way in which current ecological crises such as global warming and the Sixth Mass Extinction Event have thrown into sharp relief the notion of world. It is as if humans are losing their world, and their idea of world</w:t>
      </w:r>
      <w:r w:rsidRPr="003021D7">
        <w:rPr>
          <w:rFonts w:cs="Times New Roman"/>
          <w:sz w:val="14"/>
        </w:rPr>
        <w:t xml:space="preserve"> (including the idea that they ever had one), </w:t>
      </w:r>
      <w:r w:rsidRPr="003021D7">
        <w:rPr>
          <w:rStyle w:val="StyleBoldUnderline"/>
          <w:rFonts w:cs="Times New Roman"/>
        </w:rPr>
        <w:t>at one and the same time.</w:t>
      </w:r>
      <w:r w:rsidRPr="003021D7">
        <w:rPr>
          <w:rFonts w:cs="Times New Roman"/>
          <w:sz w:val="14"/>
        </w:rPr>
        <w:t xml:space="preserve"> </w:t>
      </w:r>
      <w:r w:rsidRPr="003021D7">
        <w:rPr>
          <w:rStyle w:val="StyleBoldUnderline"/>
          <w:rFonts w:cs="Times New Roman"/>
        </w:rPr>
        <w:t>This is</w:t>
      </w:r>
      <w:r w:rsidRPr="003021D7">
        <w:rPr>
          <w:rFonts w:cs="Times New Roman"/>
          <w:sz w:val="14"/>
        </w:rPr>
        <w:t xml:space="preserve"> at best </w:t>
      </w:r>
      <w:r w:rsidRPr="003021D7">
        <w:rPr>
          <w:rStyle w:val="StyleBoldUnderline"/>
          <w:rFonts w:cs="Times New Roman"/>
        </w:rPr>
        <w:t>highly disorientating</w:t>
      </w:r>
      <w:r w:rsidRPr="003021D7">
        <w:rPr>
          <w:rFonts w:cs="Times New Roman"/>
          <w:sz w:val="14"/>
        </w:rPr>
        <w:t xml:space="preserve">. In this historical moment, </w:t>
      </w:r>
      <w:r w:rsidRPr="003021D7">
        <w:rPr>
          <w:rStyle w:val="StyleBoldUnderline"/>
          <w:rFonts w:cs="Times New Roman"/>
        </w:rPr>
        <w:t xml:space="preserve">the concept world is thrown into sharp relief by circumstances demanding conscious human intervention. </w:t>
      </w:r>
      <w:r w:rsidRPr="003021D7">
        <w:rPr>
          <w:rFonts w:cs="Times New Roman"/>
          <w:sz w:val="14"/>
        </w:rPr>
        <w:t xml:space="preserve">Working to transcend our notion of world is important at this moment. Like a mannerist painting that stretches the rules of classicism to breaking point, global warming has stretched our world to breaking point. Human beings lack a world for a very good reason. This is simply because no entity at all has a world, or as Graham Harman puts it, “there is no such thing as a ‘horizon’.” </w:t>
      </w:r>
      <w:proofErr w:type="gramStart"/>
      <w:r w:rsidRPr="003021D7">
        <w:rPr>
          <w:rFonts w:cs="Times New Roman"/>
          <w:sz w:val="14"/>
        </w:rPr>
        <w:t xml:space="preserve">12 Let’s think about one way in which </w:t>
      </w:r>
      <w:r w:rsidRPr="003021D7">
        <w:rPr>
          <w:rStyle w:val="StyleBoldUnderline"/>
          <w:rFonts w:cs="Times New Roman"/>
        </w:rPr>
        <w:t>global warming abolishes the idea of a horizon</w:t>
      </w:r>
      <w:r w:rsidRPr="003021D7">
        <w:rPr>
          <w:rFonts w:cs="Times New Roman"/>
          <w:sz w:val="14"/>
        </w:rPr>
        <w:t>.</w:t>
      </w:r>
      <w:proofErr w:type="gramEnd"/>
      <w:r w:rsidRPr="003021D7">
        <w:rPr>
          <w:rFonts w:cs="Times New Roman"/>
          <w:sz w:val="14"/>
        </w:rPr>
        <w:t xml:space="preserve"> This </w:t>
      </w:r>
      <w:r w:rsidRPr="003021D7">
        <w:rPr>
          <w:rStyle w:val="StyleBoldUnderline"/>
          <w:rFonts w:cs="Times New Roman"/>
        </w:rPr>
        <w:t>would be the timescales involved</w:t>
      </w:r>
      <w:r w:rsidRPr="003021D7">
        <w:rPr>
          <w:rFonts w:cs="Times New Roman"/>
          <w:sz w:val="14"/>
        </w:rPr>
        <w:t xml:space="preserve">—yes, timescales in the plural. There are three of them. We could call these, in turn, the frightening, the horrifying, and the petrifying. 1) Frightening timescale. It will take several hundred years for cold ocean waters (assuming there are any) to absorb about 75% of the excess CO2. 2) Horrifying timescale. It will then take another 30,000 years or so for most of the remaining 25% to be absorbed by igneous rocks. The half-life of plutonium is 24,100 years. 3) Petrifying timescale. The final 7% will be around 100,000 years from now. </w:t>
      </w:r>
      <w:r w:rsidRPr="003021D7">
        <w:rPr>
          <w:rStyle w:val="StyleBoldUnderline"/>
          <w:rFonts w:cs="Times New Roman"/>
        </w:rPr>
        <w:t>There is a real sense in which “forever” is far easier on the mind than these very large timescales, what I call very large finitude</w:t>
      </w:r>
      <w:r w:rsidRPr="003021D7">
        <w:rPr>
          <w:rFonts w:cs="Times New Roman"/>
          <w:sz w:val="14"/>
        </w:rPr>
        <w:t xml:space="preserve">. Hyperobjects produce very large finitude, scales of time and space that are finite and for that reason humiliatingly difficult for humans to visualize. Forever makes you feel important. 100,000 years makes you wonder whether you can imagine 100,000 anything. It seems rather abstract to imagine that a book, for instance, is 100,000 words long. The “world” as the significant totality of what is the case is strictly unimaginable, and for a good reason: it doesn’t exist. What is left if we aren’t the world? Intimacy. </w:t>
      </w:r>
      <w:r w:rsidRPr="003021D7">
        <w:rPr>
          <w:rStyle w:val="StyleBoldUnderline"/>
          <w:rFonts w:cs="Times New Roman"/>
        </w:rPr>
        <w:t>We have lost the world but gained a soul,</w:t>
      </w:r>
      <w:r w:rsidRPr="003021D7">
        <w:rPr>
          <w:rFonts w:cs="Times New Roman"/>
          <w:sz w:val="14"/>
        </w:rPr>
        <w:t xml:space="preserve"> as it were—the entities that coexist with us obtrude on our awareness with greater and greater urgency. Our era is witness to the emergence of a renewed Aristotelianism, an object-oriented ontology that thinks essence as right here</w:t>
      </w:r>
      <w:r w:rsidRPr="003021D7">
        <w:rPr>
          <w:rStyle w:val="StyleBoldUnderline"/>
          <w:rFonts w:cs="Times New Roman"/>
        </w:rPr>
        <w:t>, not in some beyond</w:t>
      </w:r>
      <w:r w:rsidRPr="003021D7">
        <w:rPr>
          <w:rFonts w:cs="Times New Roman"/>
          <w:sz w:val="14"/>
        </w:rPr>
        <w:t>.</w:t>
      </w:r>
      <w:r w:rsidRPr="003021D7">
        <w:rPr>
          <w:rStyle w:val="StyleBoldUnderline"/>
          <w:rFonts w:cs="Times New Roman"/>
        </w:rPr>
        <w:t xml:space="preserve"> It’s precisely the magical amazement of things like stones,</w:t>
      </w:r>
      <w:r w:rsidRPr="003021D7">
        <w:rPr>
          <w:rFonts w:cs="Times New Roman"/>
          <w:sz w:val="14"/>
        </w:rPr>
        <w:t xml:space="preserve"> beetles, doors, red hot chili peppers, Nirvana, Bob Geldof, quasars and cartoon characters in the shape of Richard Nixon’s head </w:t>
      </w:r>
      <w:r w:rsidRPr="003021D7">
        <w:rPr>
          <w:rStyle w:val="StyleBoldUnderline"/>
          <w:rFonts w:cs="Times New Roman"/>
        </w:rPr>
        <w:t>that truly has to be explained, not explained away.</w:t>
      </w:r>
      <w:r w:rsidRPr="003021D7">
        <w:rPr>
          <w:rFonts w:cs="Times New Roman"/>
          <w:sz w:val="14"/>
        </w:rPr>
        <w:t xml:space="preserve"> </w:t>
      </w:r>
      <w:r w:rsidRPr="003021D7">
        <w:rPr>
          <w:rStyle w:val="StyleBoldUnderline"/>
          <w:rFonts w:cs="Times New Roman"/>
        </w:rPr>
        <w:t>Three cheers for the so-called end of the world,</w:t>
      </w:r>
      <w:r w:rsidRPr="003021D7">
        <w:rPr>
          <w:rFonts w:cs="Times New Roman"/>
          <w:sz w:val="14"/>
        </w:rPr>
        <w:t xml:space="preserve"> then, </w:t>
      </w:r>
      <w:r w:rsidRPr="003021D7">
        <w:rPr>
          <w:rStyle w:val="StyleBoldUnderline"/>
          <w:rFonts w:cs="Times New Roman"/>
        </w:rPr>
        <w:t xml:space="preserve">since this moment is the beginning of history, </w:t>
      </w:r>
      <w:r w:rsidRPr="003021D7">
        <w:rPr>
          <w:rFonts w:cs="Times New Roman"/>
          <w:sz w:val="14"/>
        </w:rPr>
        <w:t>the end of the human dream that reality is significant for humans alone—</w:t>
      </w:r>
      <w:r w:rsidRPr="003021D7">
        <w:rPr>
          <w:rStyle w:val="StyleBoldUnderline"/>
          <w:rFonts w:cs="Times New Roman"/>
        </w:rPr>
        <w:t>the prospect of forging new alliances between humans and nonhumans alike, now that we have stepped out of the cocoon of world</w:t>
      </w:r>
      <w:r w:rsidRPr="003021D7">
        <w:rPr>
          <w:rFonts w:cs="Times New Roman"/>
          <w:sz w:val="14"/>
        </w:rPr>
        <w:t>.</w:t>
      </w:r>
    </w:p>
    <w:p w14:paraId="47214E88" w14:textId="77777777" w:rsidR="007D3F50" w:rsidRPr="007D3F50" w:rsidRDefault="007D3F50" w:rsidP="007D3F50">
      <w:pPr>
        <w:pStyle w:val="Heading4"/>
      </w:pPr>
      <w:r w:rsidRPr="007D3F50">
        <w:t>The Nantucket sound and coast are</w:t>
      </w:r>
      <w:r>
        <w:t xml:space="preserve"> treated as</w:t>
      </w:r>
      <w:r w:rsidRPr="007D3F50">
        <w:t xml:space="preserve"> </w:t>
      </w:r>
      <w:r w:rsidRPr="007D3F50">
        <w:rPr>
          <w:u w:val="single"/>
        </w:rPr>
        <w:t>sacred</w:t>
      </w:r>
      <w:r w:rsidRPr="007D3F50">
        <w:t xml:space="preserve"> places of America. </w:t>
      </w:r>
      <w:proofErr w:type="gramStart"/>
      <w:r w:rsidRPr="007D3F50">
        <w:t xml:space="preserve">Offshore Wind turbines </w:t>
      </w:r>
      <w:r>
        <w:t>rupture</w:t>
      </w:r>
      <w:r w:rsidRPr="007D3F50">
        <w:t xml:space="preserve"> the idea of the culture of wilderness and lets</w:t>
      </w:r>
      <w:proofErr w:type="gramEnd"/>
      <w:r w:rsidRPr="007D3F50">
        <w:t xml:space="preserve"> us view the world as </w:t>
      </w:r>
      <w:r w:rsidRPr="007D3F50">
        <w:rPr>
          <w:u w:val="single"/>
        </w:rPr>
        <w:t>sanctuary </w:t>
      </w:r>
      <w:r w:rsidRPr="007D3F50">
        <w:t xml:space="preserve">instead of just places that are sacred. </w:t>
      </w:r>
    </w:p>
    <w:p w14:paraId="63CE888D" w14:textId="77777777" w:rsidR="007D3F50" w:rsidRPr="003021D7" w:rsidRDefault="007D3F50" w:rsidP="007D3F50">
      <w:pPr>
        <w:shd w:val="clear" w:color="auto" w:fill="FFFFFF"/>
        <w:rPr>
          <w:rStyle w:val="StyleStyleBold12pt"/>
          <w:rFonts w:cs="Times New Roman"/>
        </w:rPr>
      </w:pPr>
      <w:r w:rsidRPr="003021D7">
        <w:rPr>
          <w:rStyle w:val="StyleStyleBold12pt"/>
          <w:rFonts w:cs="Times New Roman"/>
        </w:rPr>
        <w:t>Wickersham 04</w:t>
      </w:r>
    </w:p>
    <w:p w14:paraId="05597E90" w14:textId="77777777" w:rsidR="007D3F50" w:rsidRPr="007D3F50" w:rsidRDefault="007D3F50" w:rsidP="007D3F50">
      <w:r w:rsidRPr="007D3F50">
        <w:t xml:space="preserve">(Jay, Harvard Law School, J.D. 1994. Assistant Secretary of Environmental Affairs, Commonwealth of Massachusetts, and MEPA 1-1-2004. </w:t>
      </w:r>
      <w:proofErr w:type="gramStart"/>
      <w:r w:rsidRPr="007D3F50">
        <w:t>•</w:t>
      </w:r>
      <w:r w:rsidRPr="007D3F50">
        <w:tab/>
        <w:t>Boston College Environmental Affairs Law Review, Volume 31, Issue 2.</w:t>
      </w:r>
      <w:proofErr w:type="gramEnd"/>
      <w:r w:rsidRPr="007D3F50">
        <w:t xml:space="preserve"> http://lawdigitalcommons.bc.edu/cgi/viewcontent.cgi</w:t>
      </w:r>
      <w:proofErr w:type="gramStart"/>
      <w:r w:rsidRPr="007D3F50">
        <w:t>?article</w:t>
      </w:r>
      <w:proofErr w:type="gramEnd"/>
      <w:r w:rsidRPr="007D3F50">
        <w:t>=1139&amp;context=ealr "Sacred Landscapes and Profane Structures: How Offshore Wind Power Challenges the Environmental Impact Review Process,” )</w:t>
      </w:r>
    </w:p>
    <w:p w14:paraId="55591F05" w14:textId="77777777" w:rsidR="007D3F50" w:rsidRPr="007D3F50" w:rsidRDefault="007D3F50" w:rsidP="007D3F50">
      <w:pPr>
        <w:rPr>
          <w:rFonts w:cs="Times New Roman"/>
          <w:sz w:val="14"/>
        </w:rPr>
      </w:pPr>
      <w:r w:rsidRPr="003021D7">
        <w:rPr>
          <w:rFonts w:cs="Times New Roman"/>
          <w:sz w:val="14"/>
        </w:rPr>
        <w:t xml:space="preserve">In closing, I would like to explore an unstated assumption that helps explain the opposition to the project: </w:t>
      </w:r>
      <w:r w:rsidRPr="003021D7">
        <w:rPr>
          <w:rStyle w:val="StyleBoldUnderline"/>
          <w:rFonts w:cs="Times New Roman"/>
        </w:rPr>
        <w:t>the cult of wilderness, which presumes that all human impacts on the natural environment are necessarily harmful.</w:t>
      </w:r>
      <w:r w:rsidRPr="003021D7">
        <w:rPr>
          <w:rFonts w:cs="Times New Roman"/>
          <w:sz w:val="14"/>
        </w:rPr>
        <w:t>l19 To understand what I mean by the cult of wilderness, let's look at the rhetoric of opponents to the Cape Wind project</w:t>
      </w:r>
      <w:r w:rsidRPr="003021D7">
        <w:rPr>
          <w:rStyle w:val="StyleBoldUnderline"/>
          <w:rFonts w:cs="Times New Roman"/>
        </w:rPr>
        <w:t>. Attorney General Reilly and others have described Nantucket Sound as akin to the "Grand Canyon. "120 Robert F. Kennedy, Jr. has compared Nantucket Sound to "Yosemite," and said that for many people, "it's their only access to wilderness.</w:t>
      </w:r>
      <w:r w:rsidRPr="003021D7">
        <w:rPr>
          <w:rFonts w:cs="Times New Roman"/>
          <w:sz w:val="14"/>
        </w:rPr>
        <w:t xml:space="preserve"> "121 </w:t>
      </w:r>
      <w:r w:rsidRPr="003021D7">
        <w:rPr>
          <w:rStyle w:val="StyleBoldUnderline"/>
          <w:rFonts w:cs="Times New Roman"/>
        </w:rPr>
        <w:t>Historian David McCullough has said that the wind farm would ruin "one of the most beautiful unspoiled places in all America</w:t>
      </w:r>
      <w:r w:rsidRPr="003021D7">
        <w:rPr>
          <w:rFonts w:cs="Times New Roman"/>
          <w:sz w:val="14"/>
        </w:rPr>
        <w:t xml:space="preserve">. "122 </w:t>
      </w:r>
      <w:r w:rsidRPr="003021D7">
        <w:rPr>
          <w:rStyle w:val="StyleBoldUnderline"/>
          <w:rFonts w:cs="Times New Roman"/>
        </w:rPr>
        <w:t>The Grand Canyon, Yosemite: these are the sacred places of the American cult of wilderness, consecrated in the scriptures of writers beginning with John Muir</w:t>
      </w:r>
      <w:r w:rsidRPr="003021D7">
        <w:rPr>
          <w:rFonts w:cs="Times New Roman"/>
          <w:sz w:val="14"/>
        </w:rPr>
        <w:t xml:space="preserve">.123 </w:t>
      </w:r>
      <w:r w:rsidRPr="003021D7">
        <w:rPr>
          <w:rStyle w:val="StyleBoldUnderline"/>
          <w:rFonts w:cs="Times New Roman"/>
        </w:rPr>
        <w:t>The legal designation that opponents favor is actually a religious term: "sanctuary</w:t>
      </w:r>
      <w:r w:rsidRPr="003021D7">
        <w:rPr>
          <w:rFonts w:cs="Times New Roman"/>
          <w:sz w:val="14"/>
        </w:rPr>
        <w:t xml:space="preserve">. "124 </w:t>
      </w:r>
      <w:r w:rsidRPr="003021D7">
        <w:rPr>
          <w:rStyle w:val="StyleBoldUnderline"/>
          <w:rFonts w:cs="Times New Roman"/>
        </w:rPr>
        <w:t>One reason the wind farm turbines are proposed to be located more than three miles offshore, outside of Massachusetts territorial waters, is that Massachusetts has designated virtually all its coastal areas, with the exception of Boston Harbor, as "ocean sanctuaries," within which the construction or operation of an electrical generating station is prohibited.</w:t>
      </w:r>
      <w:r w:rsidRPr="003021D7">
        <w:rPr>
          <w:rFonts w:cs="Times New Roman"/>
          <w:sz w:val="14"/>
        </w:rPr>
        <w:t xml:space="preserve">l25 </w:t>
      </w:r>
      <w:r w:rsidRPr="003021D7">
        <w:rPr>
          <w:rStyle w:val="StyleBoldUnderline"/>
          <w:rFonts w:cs="Times New Roman"/>
        </w:rPr>
        <w:t>Now there is a proposal that the federal waters of Nantucket Sound receive a comparable federal designation as a "marine sanctuary</w:t>
      </w:r>
      <w:r w:rsidRPr="003021D7">
        <w:rPr>
          <w:rFonts w:cs="Times New Roman"/>
          <w:sz w:val="14"/>
        </w:rPr>
        <w:t xml:space="preserve">. "126 </w:t>
      </w:r>
      <w:r w:rsidRPr="003021D7">
        <w:rPr>
          <w:rStyle w:val="StyleBoldUnderline"/>
          <w:rFonts w:cs="Times New Roman"/>
        </w:rPr>
        <w:t>The quasi-religious value we ascribe to wilderness is America's most original contribution to environmentalism.</w:t>
      </w:r>
      <w:r w:rsidRPr="003021D7">
        <w:rPr>
          <w:rFonts w:cs="Times New Roman"/>
          <w:sz w:val="14"/>
        </w:rPr>
        <w:t xml:space="preserve">127 But as historian William Cronon writes in his essay, </w:t>
      </w:r>
      <w:r w:rsidRPr="003021D7">
        <w:rPr>
          <w:rStyle w:val="StyleBoldUnderline"/>
          <w:rFonts w:cs="Times New Roman"/>
        </w:rPr>
        <w:t>The Trouble with Wilderness, the cult of wilderness as a sacred place may also be the greatest impedimen t to our development of a sound attitude toward the natural environment</w:t>
      </w:r>
      <w:r w:rsidRPr="003021D7">
        <w:rPr>
          <w:rFonts w:cs="Times New Roman"/>
          <w:sz w:val="14"/>
        </w:rPr>
        <w:t xml:space="preserve">.128 </w:t>
      </w:r>
      <w:r w:rsidRPr="003021D7">
        <w:rPr>
          <w:rStyle w:val="StyleBoldUnderline"/>
          <w:rFonts w:cs="Times New Roman"/>
        </w:rPr>
        <w:t>The cult of wilderness distorts our perceptions and our actions</w:t>
      </w:r>
      <w:r w:rsidRPr="003021D7">
        <w:rPr>
          <w:rFonts w:cs="Times New Roman"/>
          <w:sz w:val="14"/>
        </w:rPr>
        <w:t xml:space="preserve">.l29 </w:t>
      </w:r>
      <w:r w:rsidRPr="003021D7">
        <w:rPr>
          <w:rStyle w:val="StyleBoldUnderline"/>
          <w:rFonts w:cs="Times New Roman"/>
        </w:rPr>
        <w:t>Because designation of a place as a wilderness, an untouched place, may be required for it to receive legal protection, it encourages us to misrepresent the nature of places that we care about, to give them a spurious history free of any human intervention</w:t>
      </w:r>
      <w:r w:rsidRPr="003021D7">
        <w:rPr>
          <w:rFonts w:cs="Times New Roman"/>
          <w:sz w:val="14"/>
        </w:rPr>
        <w:t xml:space="preserve">.130 Second, </w:t>
      </w:r>
      <w:r w:rsidRPr="003021D7">
        <w:rPr>
          <w:rStyle w:val="StyleBoldUnderline"/>
          <w:rFonts w:cs="Times New Roman"/>
        </w:rPr>
        <w:t>the cult of wilderness encourages us to disregard places that do not qualify. Places that have received a visible human imprint are fallen, no longer sacred-and so they are no longer worthy of our protection and love</w:t>
      </w:r>
      <w:r w:rsidRPr="003021D7">
        <w:rPr>
          <w:rFonts w:cs="Times New Roman"/>
          <w:sz w:val="14"/>
        </w:rPr>
        <w:t>.l3l As Michael Pollan has written: "</w:t>
      </w:r>
      <w:r w:rsidRPr="003021D7">
        <w:rPr>
          <w:rStyle w:val="StyleBoldUnderline"/>
          <w:rFonts w:cs="Times New Roman"/>
        </w:rPr>
        <w:t>Americans have done an admirable job of drawing lines around certain sacred areas ... and a terrible job of managing the rest of our land</w:t>
      </w:r>
      <w:r w:rsidRPr="003021D7">
        <w:rPr>
          <w:rFonts w:cs="Times New Roman"/>
          <w:sz w:val="14"/>
        </w:rPr>
        <w:t xml:space="preserve">. "132 I would like to draw particular attention to the visual aspect of the cult of wilderness because of its importance in the offshore wind power debate. </w:t>
      </w:r>
      <w:r w:rsidRPr="003021D7">
        <w:rPr>
          <w:rStyle w:val="StyleBoldUnderline"/>
          <w:rFonts w:cs="Times New Roman"/>
        </w:rPr>
        <w:t>The Grand Canyon and Yosemite are visual icons. In addition to making pilgrimages to these sacred places, we worship their images</w:t>
      </w:r>
      <w:r w:rsidRPr="003021D7">
        <w:rPr>
          <w:rFonts w:cs="Times New Roman"/>
          <w:sz w:val="14"/>
        </w:rPr>
        <w:t xml:space="preserve">: from the paintings of Albert Bierstadt, to the photographs of Ansel Adams, to today's postcards and television travelogues and nature shows. </w:t>
      </w:r>
      <w:r w:rsidRPr="003021D7">
        <w:rPr>
          <w:rStyle w:val="StyleBoldUnderline"/>
          <w:rFonts w:cs="Times New Roman"/>
        </w:rPr>
        <w:t>Much of the opposition to the Cape Wind project derives from what we must presume is a sincere and deeply-held belief that the turbine towers are ugly to look at and that introducing these elements into Nantucket Sound will irretrievably damage the visual experience</w:t>
      </w:r>
      <w:r w:rsidRPr="003021D7">
        <w:rPr>
          <w:rFonts w:cs="Times New Roman"/>
          <w:sz w:val="14"/>
        </w:rPr>
        <w:t xml:space="preserve"> </w:t>
      </w:r>
      <w:r w:rsidRPr="003021D7">
        <w:rPr>
          <w:rStyle w:val="StyleBoldUnderline"/>
          <w:rFonts w:cs="Times New Roman"/>
        </w:rPr>
        <w:t xml:space="preserve">of that </w:t>
      </w:r>
      <w:proofErr w:type="gramStart"/>
      <w:r w:rsidRPr="003021D7">
        <w:rPr>
          <w:rStyle w:val="StyleBoldUnderline"/>
          <w:rFonts w:cs="Times New Roman"/>
        </w:rPr>
        <w:t>place</w:t>
      </w:r>
      <w:r w:rsidRPr="003021D7">
        <w:rPr>
          <w:rFonts w:cs="Times New Roman"/>
          <w:sz w:val="14"/>
        </w:rPr>
        <w:t>}33</w:t>
      </w:r>
      <w:proofErr w:type="gramEnd"/>
    </w:p>
    <w:p w14:paraId="5707F24F" w14:textId="77777777" w:rsidR="007D3F50" w:rsidRPr="007D3F50" w:rsidRDefault="007D3F50" w:rsidP="007D3F50">
      <w:pPr>
        <w:pStyle w:val="Heading4"/>
      </w:pPr>
      <w:r w:rsidRPr="007D3F50">
        <w:t>This jarring moment allows us to break the aesthetic code because the turbines are the intrusion of an alien structure into a sacred place.</w:t>
      </w:r>
    </w:p>
    <w:p w14:paraId="66E7A553" w14:textId="77777777" w:rsidR="007D3F50" w:rsidRPr="003021D7" w:rsidRDefault="007D3F50" w:rsidP="007D3F50">
      <w:pPr>
        <w:shd w:val="clear" w:color="auto" w:fill="FFFFFF"/>
        <w:rPr>
          <w:rStyle w:val="StyleStyleBold12pt"/>
          <w:rFonts w:cs="Times New Roman"/>
        </w:rPr>
      </w:pPr>
      <w:r w:rsidRPr="003021D7">
        <w:rPr>
          <w:rStyle w:val="StyleStyleBold12pt"/>
          <w:rFonts w:cs="Times New Roman"/>
        </w:rPr>
        <w:t>Wickersham 04</w:t>
      </w:r>
    </w:p>
    <w:p w14:paraId="5FBE5F2E" w14:textId="77777777" w:rsidR="007D3F50" w:rsidRPr="003021D7" w:rsidRDefault="007D3F50" w:rsidP="007D3F50">
      <w:r w:rsidRPr="003021D7">
        <w:t xml:space="preserve">(Jay, Harvard Law School, J.D. 1994. Assistant Secretary of Environmental Affairs, Commonwealth of Massachusetts, and MEPA 1-1-2004. </w:t>
      </w:r>
      <w:proofErr w:type="gramStart"/>
      <w:r w:rsidRPr="003021D7">
        <w:t>•</w:t>
      </w:r>
      <w:r w:rsidRPr="003021D7">
        <w:tab/>
        <w:t>Boston College Environmental Affairs Law Review, Volume 31, Issue 2.</w:t>
      </w:r>
      <w:proofErr w:type="gramEnd"/>
      <w:r w:rsidRPr="003021D7">
        <w:t xml:space="preserve"> http://lawdigitalcommons.bc.edu/cgi/viewcontent.cgi</w:t>
      </w:r>
      <w:proofErr w:type="gramStart"/>
      <w:r w:rsidRPr="003021D7">
        <w:t>?article</w:t>
      </w:r>
      <w:proofErr w:type="gramEnd"/>
      <w:r w:rsidRPr="003021D7">
        <w:t>=1139&amp;context=ealr "Sacred Landscapes and Profane Structures: How Offshore Wind Power Challenges the Environmental Impact Review Process,” )</w:t>
      </w:r>
    </w:p>
    <w:p w14:paraId="2556557C" w14:textId="77777777" w:rsidR="007D3F50" w:rsidRPr="003021D7" w:rsidRDefault="007D3F50" w:rsidP="007D3F50">
      <w:pPr>
        <w:rPr>
          <w:rFonts w:cs="Times New Roman"/>
        </w:rPr>
      </w:pPr>
      <w:r w:rsidRPr="003021D7">
        <w:rPr>
          <w:rFonts w:cs="Times New Roman"/>
        </w:rPr>
        <w:t>As John Costonis has written in Icons and Aliens</w:t>
      </w:r>
      <w:r w:rsidRPr="003021D7">
        <w:rPr>
          <w:rStyle w:val="StyleBoldUnderline"/>
          <w:rFonts w:cs="Times New Roman"/>
        </w:rPr>
        <w:t>, the demand to regulate aesthetics is rooted in a sense of social dissonance</w:t>
      </w:r>
      <w:r w:rsidRPr="003021D7">
        <w:rPr>
          <w:rFonts w:cs="Times New Roman"/>
        </w:rPr>
        <w:t xml:space="preserve">.135 </w:t>
      </w:r>
      <w:r w:rsidRPr="003021D7">
        <w:rPr>
          <w:rStyle w:val="StyleBoldUnderline"/>
          <w:rFonts w:cs="Times New Roman"/>
        </w:rPr>
        <w:t>Either a sacred structure or landscape (an "icon") is threatened with change or destruction, or there is a proposal to introduce a jarring element (an "alien") into a well-defined context</w:t>
      </w:r>
      <w:r w:rsidRPr="003021D7">
        <w:rPr>
          <w:rFonts w:cs="Times New Roman"/>
        </w:rPr>
        <w:t xml:space="preserve">.136 Often the two concepts go together and project opponents claim that it is </w:t>
      </w:r>
      <w:r w:rsidRPr="003021D7">
        <w:rPr>
          <w:rStyle w:val="StyleBoldUnderline"/>
          <w:rFonts w:cs="Times New Roman"/>
        </w:rPr>
        <w:t>the intrusion of an alien structure that threatens to destroy an iconic landscape.</w:t>
      </w:r>
      <w:r w:rsidRPr="003021D7">
        <w:rPr>
          <w:rFonts w:cs="Times New Roman"/>
        </w:rPr>
        <w:t xml:space="preserve">137 Yet as Costonis also points out, our notions </w:t>
      </w:r>
      <w:r w:rsidRPr="003021D7">
        <w:rPr>
          <w:rStyle w:val="StyleBoldUnderline"/>
          <w:rFonts w:cs="Times New Roman"/>
        </w:rPr>
        <w:t>of what is an icon and what is an alien are highly malleable: "[o]ne generation's alien is the next generation's icon."</w:t>
      </w:r>
      <w:r w:rsidRPr="003021D7">
        <w:rPr>
          <w:rFonts w:cs="Times New Roman"/>
        </w:rPr>
        <w:t>138 In the late nineteenth century, a committee of three hundred concerned citizens organized themselves to try to protect a particularly well-beloved landscape from a large-scale industrial intrusion.139 A landscape "without rival in the world" would be "profaned" and subject to "dishonor" due to the construction of a "ridiculously tall tower," which they characterized as "the grotesque, mercantile imaginings of a constructor of machines."</w:t>
      </w:r>
      <w:proofErr w:type="gramStart"/>
      <w:r w:rsidRPr="003021D7">
        <w:rPr>
          <w:rFonts w:cs="Times New Roman"/>
        </w:rPr>
        <w:t>l40</w:t>
      </w:r>
      <w:proofErr w:type="gramEnd"/>
      <w:r w:rsidRPr="003021D7">
        <w:rPr>
          <w:rFonts w:cs="Times New Roman"/>
        </w:rPr>
        <w:t xml:space="preserve"> </w:t>
      </w:r>
      <w:r w:rsidRPr="003021D7">
        <w:rPr>
          <w:rStyle w:val="StyleBoldUnderline"/>
          <w:rFonts w:cs="Times New Roman"/>
        </w:rPr>
        <w:t xml:space="preserve">The iconic landscape was the city of Paris; the alien was the Eiffel Tower. In a sense, the opponents were right. The Eiffel Tower was wildly out of scale with a predominan tIy low-rise city; its exposed steel construction jarred with the predominant aesthetic of classical buildings rendered in </w:t>
      </w:r>
      <w:proofErr w:type="gramStart"/>
      <w:r w:rsidRPr="003021D7">
        <w:rPr>
          <w:rStyle w:val="StyleBoldUnderline"/>
          <w:rFonts w:cs="Times New Roman"/>
        </w:rPr>
        <w:t>stone</w:t>
      </w:r>
      <w:r w:rsidRPr="003021D7">
        <w:rPr>
          <w:rFonts w:cs="Times New Roman"/>
        </w:rPr>
        <w:t>.I41</w:t>
      </w:r>
      <w:proofErr w:type="gramEnd"/>
      <w:r w:rsidRPr="003021D7">
        <w:rPr>
          <w:rFonts w:cs="Times New Roman"/>
        </w:rPr>
        <w:t xml:space="preserve"> </w:t>
      </w:r>
      <w:r w:rsidRPr="003021D7">
        <w:rPr>
          <w:rStyle w:val="StyleBoldUnderline"/>
          <w:rFonts w:cs="Times New Roman"/>
        </w:rPr>
        <w:t>And yet the alien has become an icon: today the Eiffel Tower is the most recognizable and best loved symbol ofParis</w:t>
      </w:r>
      <w:r w:rsidRPr="003021D7">
        <w:rPr>
          <w:rFonts w:cs="Times New Roman"/>
        </w:rPr>
        <w:t xml:space="preserve">.I42 </w:t>
      </w:r>
      <w:r w:rsidRPr="003021D7">
        <w:rPr>
          <w:rStyle w:val="StyleBoldUnderline"/>
          <w:rFonts w:cs="Times New Roman"/>
        </w:rPr>
        <w:t>Will the Cape Wind turbines someday become an equally wellloved icon of Cape Cod? That may seem improbable-although if press reports are accurate, the Danish public has embraced the Horns Rev wind farm, off Denmark's western coast, and the Middelgrunden wind farm at the mouth of Copenhagen Harbor.</w:t>
      </w:r>
      <w:r w:rsidRPr="003021D7">
        <w:rPr>
          <w:rFonts w:cs="Times New Roman"/>
        </w:rPr>
        <w:t xml:space="preserve">143 But even in America, </w:t>
      </w:r>
      <w:r w:rsidRPr="003021D7">
        <w:rPr>
          <w:rStyle w:val="StyleBoldUnderline"/>
          <w:rFonts w:cs="Times New Roman"/>
        </w:rPr>
        <w:t>different people see very different things when they look at wind turbines</w:t>
      </w:r>
      <w:r w:rsidRPr="003021D7">
        <w:rPr>
          <w:rFonts w:cs="Times New Roman"/>
        </w:rPr>
        <w:t xml:space="preserve">. David McCullough, when he imagines the Cape Wind project. </w:t>
      </w:r>
      <w:proofErr w:type="gramStart"/>
      <w:r w:rsidRPr="003021D7">
        <w:rPr>
          <w:rFonts w:cs="Times New Roman"/>
        </w:rPr>
        <w:t>sees</w:t>
      </w:r>
      <w:proofErr w:type="gramEnd"/>
      <w:r w:rsidRPr="003021D7">
        <w:rPr>
          <w:rFonts w:cs="Times New Roman"/>
        </w:rPr>
        <w:t xml:space="preserve"> "a sprawling factory," and "a 24-square-mile city. "144 But Bill McKibben, author of The End of Nature, 145 sees something "lovely"; he calls wind turbines "the breeze made visible. "146 As Cronon and Pollan point out, </w:t>
      </w:r>
      <w:r w:rsidRPr="003021D7">
        <w:rPr>
          <w:rStyle w:val="StyleBoldUnderline"/>
          <w:rFonts w:cs="Times New Roman"/>
        </w:rPr>
        <w:t>the cult of wilderness springs from the same presumption that haunts the environmental impact review process: that human impacts on the environment always cause harm.</w:t>
      </w:r>
      <w:r w:rsidRPr="003021D7">
        <w:rPr>
          <w:rFonts w:cs="Times New Roman"/>
        </w:rPr>
        <w:t xml:space="preserve">147 </w:t>
      </w:r>
      <w:r w:rsidRPr="003021D7">
        <w:rPr>
          <w:rStyle w:val="StyleBoldUnderline"/>
          <w:rFonts w:cs="Times New Roman"/>
        </w:rPr>
        <w:t xml:space="preserve">There are easy cases where anyone can see that this presumption is wrong, and that human action is needed to undo past damage: the restoration of a tidal flow to a degraded salt marsh, the removal of a dam to restore free flow to a river, the remediation of a brownfield </w:t>
      </w:r>
      <w:proofErr w:type="gramStart"/>
      <w:r w:rsidRPr="003021D7">
        <w:rPr>
          <w:rStyle w:val="StyleBoldUnderline"/>
          <w:rFonts w:cs="Times New Roman"/>
        </w:rPr>
        <w:t>site</w:t>
      </w:r>
      <w:r w:rsidRPr="003021D7">
        <w:rPr>
          <w:rFonts w:cs="Times New Roman"/>
        </w:rPr>
        <w:t>}48</w:t>
      </w:r>
      <w:proofErr w:type="gramEnd"/>
      <w:r w:rsidRPr="003021D7">
        <w:rPr>
          <w:rFonts w:cs="Times New Roman"/>
        </w:rPr>
        <w:t xml:space="preserve"> </w:t>
      </w:r>
      <w:r w:rsidRPr="003021D7">
        <w:rPr>
          <w:rStyle w:val="StyleBoldUnderline"/>
          <w:rFonts w:cs="Times New Roman"/>
        </w:rPr>
        <w:t>Global warming and climate change pose greater challenges to the ways in which environmental laws weigh the impacts of human actions</w:t>
      </w:r>
      <w:r w:rsidRPr="003021D7">
        <w:rPr>
          <w:rFonts w:cs="Times New Roman"/>
        </w:rPr>
        <w:t xml:space="preserve">.I49 </w:t>
      </w:r>
      <w:r w:rsidRPr="003021D7">
        <w:rPr>
          <w:rStyle w:val="StyleBoldUnderline"/>
          <w:rFonts w:cs="Times New Roman"/>
        </w:rPr>
        <w:t>The environmental impact of fossil fuel power has already occurred, and it continues today</w:t>
      </w:r>
      <w:r w:rsidRPr="003021D7">
        <w:rPr>
          <w:rFonts w:cs="Times New Roman"/>
        </w:rPr>
        <w:t xml:space="preserve">.150 Even if we were to reduce carbon emissions dramatically, atmospheric concentrations and global temperatures would continue to increase for decades.l5l A recent study predicts that </w:t>
      </w:r>
      <w:r w:rsidRPr="003021D7">
        <w:rPr>
          <w:rStyle w:val="StyleBoldUnderline"/>
          <w:rFonts w:cs="Times New Roman"/>
        </w:rPr>
        <w:t>global warming could cause the extinction of between fifteen and thirty-seven percent of all species worldwide</w:t>
      </w:r>
      <w:r w:rsidRPr="003021D7">
        <w:rPr>
          <w:rFonts w:cs="Times New Roman"/>
        </w:rPr>
        <w:t>.152 More locally, the New England Regional Assessment describes a wide range of future impacts due to climate change</w:t>
      </w:r>
      <w:r w:rsidRPr="003021D7">
        <w:rPr>
          <w:rStyle w:val="StyleBoldUnderline"/>
          <w:rFonts w:cs="Times New Roman"/>
        </w:rPr>
        <w:t>, from coastal flooding and saltwater intrusions into drinking water aquifers, to the disappearance of the region's spruce-fir and maple-beech-birch forests.</w:t>
      </w:r>
      <w:r w:rsidRPr="003021D7">
        <w:rPr>
          <w:rFonts w:cs="Times New Roman"/>
        </w:rPr>
        <w:t xml:space="preserve">15:i </w:t>
      </w:r>
      <w:r w:rsidRPr="003021D7">
        <w:rPr>
          <w:rStyle w:val="StyleBoldUnderline"/>
          <w:rFonts w:cs="Times New Roman"/>
        </w:rPr>
        <w:t>The wildlife and industries that depend on these ecosystems-from tourism to maple sugaring-may disappear, to</w:t>
      </w:r>
      <w:r w:rsidRPr="003021D7">
        <w:rPr>
          <w:rFonts w:cs="Times New Roman"/>
        </w:rPr>
        <w:t>O.</w:t>
      </w:r>
      <w:r w:rsidRPr="003021D7">
        <w:rPr>
          <w:rStyle w:val="StyleBoldUnderline"/>
          <w:rFonts w:cs="Times New Roman"/>
        </w:rPr>
        <w:t>154 It is increasingly clear that the only way to restore the environmental damage we have already done, to Massachusetts, to New England, and to the planet, will be to carry out a sweeping and wrenching shift from our reliance on fossil fuels to a reliance on wind power and other renewable energy sources</w:t>
      </w:r>
      <w:r w:rsidRPr="003021D7">
        <w:rPr>
          <w:rFonts w:cs="Times New Roman"/>
        </w:rPr>
        <w:t xml:space="preserve">.l55 Existing environmental laws have difficulty balancing the regional, statewide, national, and even international benefits of wind power and other renewable energy facilities against their localized impacts, real and perceived.156 To use the terminology of environmental impact review, </w:t>
      </w:r>
      <w:r w:rsidRPr="003021D7">
        <w:rPr>
          <w:rStyle w:val="StyleBoldUnderline"/>
          <w:rFonts w:cs="Times New Roman"/>
        </w:rPr>
        <w:t>we need to think of wind power and other renewable energy projects as "mitigation measures," that will offset or even reverse the otherwise unavoidable negative impacts of carbon emissions from fossil-fuel power production.</w:t>
      </w:r>
      <w:r w:rsidRPr="003021D7">
        <w:rPr>
          <w:rFonts w:cs="Times New Roman"/>
        </w:rPr>
        <w:t>157</w:t>
      </w:r>
    </w:p>
    <w:p w14:paraId="7C1A2D7E" w14:textId="77777777" w:rsidR="007D3F50" w:rsidRPr="003021D7" w:rsidRDefault="007D3F50" w:rsidP="007D3F50">
      <w:pPr>
        <w:pStyle w:val="Heading4"/>
        <w:rPr>
          <w:rFonts w:cs="Times New Roman"/>
        </w:rPr>
      </w:pPr>
      <w:r w:rsidRPr="003021D7">
        <w:rPr>
          <w:rFonts w:cs="Times New Roman"/>
        </w:rPr>
        <w:t>Only this strategy is able to challenge SQUO’s aesthetic based orientation to nature.</w:t>
      </w:r>
    </w:p>
    <w:p w14:paraId="13502480" w14:textId="77777777" w:rsidR="007D3F50" w:rsidRPr="003021D7" w:rsidRDefault="007D3F50" w:rsidP="007D3F50">
      <w:pPr>
        <w:rPr>
          <w:rFonts w:cs="Times New Roman"/>
        </w:rPr>
      </w:pPr>
      <w:r w:rsidRPr="003021D7">
        <w:rPr>
          <w:rStyle w:val="Heading4Char"/>
          <w:rFonts w:cs="Times New Roman"/>
        </w:rPr>
        <w:t>Morton, 10</w:t>
      </w:r>
      <w:r w:rsidRPr="003021D7">
        <w:rPr>
          <w:rFonts w:cs="Times New Roman"/>
        </w:rPr>
        <w:t xml:space="preserve">—Timothy, Professor and Rita Shea Guffey Chair in English at Rice University, </w:t>
      </w:r>
      <w:r w:rsidRPr="003021D7">
        <w:rPr>
          <w:rFonts w:cs="Times New Roman"/>
          <w:u w:val="single"/>
        </w:rPr>
        <w:t>The Ecological Thought</w:t>
      </w:r>
      <w:r w:rsidRPr="003021D7">
        <w:rPr>
          <w:rFonts w:cs="Times New Roman"/>
        </w:rPr>
        <w:t xml:space="preserve">, Harvard University Press. Accessed p. eBrary from May 24-June 1, 2014. </w:t>
      </w:r>
      <w:hyperlink r:id="rId13" w:history="1">
        <w:r w:rsidRPr="003021D7">
          <w:rPr>
            <w:rStyle w:val="Hyperlink"/>
            <w:rFonts w:cs="Times New Roman"/>
          </w:rPr>
          <w:t>http://site.ebrary.com/lib/apus/Doc?id=10496853&amp;ppg=41..page</w:t>
        </w:r>
      </w:hyperlink>
      <w:r>
        <w:rPr>
          <w:rFonts w:cs="Times New Roman"/>
        </w:rPr>
        <w:t xml:space="preserve"> </w:t>
      </w:r>
    </w:p>
    <w:p w14:paraId="0495015E" w14:textId="77777777" w:rsidR="007D3F50" w:rsidRPr="007D3F50" w:rsidRDefault="007D3F50" w:rsidP="007D3F50">
      <w:pPr>
        <w:rPr>
          <w:rStyle w:val="StyleStyleBold12pt"/>
          <w:rFonts w:cs="Times New Roman"/>
          <w:b w:val="0"/>
          <w:sz w:val="22"/>
          <w:u w:val="single"/>
        </w:rPr>
      </w:pPr>
      <w:r w:rsidRPr="003021D7">
        <w:rPr>
          <w:rFonts w:cs="Times New Roman"/>
        </w:rPr>
        <w:t>I’m not alone in thinking</w:t>
      </w:r>
      <w:r w:rsidRPr="003021D7">
        <w:rPr>
          <w:rFonts w:eastAsia="MS Gothic" w:cs="Times New Roman"/>
        </w:rPr>
        <w:t>：</w:t>
      </w:r>
      <w:r w:rsidRPr="003021D7">
        <w:rPr>
          <w:rFonts w:cs="Times New Roman"/>
        </w:rPr>
        <w:t xml:space="preserve"> </w:t>
      </w:r>
      <w:r w:rsidRPr="003021D7">
        <w:rPr>
          <w:rStyle w:val="StyleBoldUnderline"/>
          <w:rFonts w:cs="Times New Roman"/>
        </w:rPr>
        <w:t>that consequentialism and hedonism won’t</w:t>
      </w:r>
      <w:r w:rsidRPr="003021D7">
        <w:rPr>
          <w:rFonts w:cs="Times New Roman"/>
        </w:rPr>
        <w:t xml:space="preserve"> do. John Vucetich and Michael Nelson argue that hoping for a better future is precisely what blocks ecological action. Vucetich and Nelson maintain that we should abandon hope (as they put it), if only because k's too easily hamstrung by that other environmentalist meme, the threat of imminent doom.</w:t>
      </w:r>
      <w:r w:rsidRPr="003021D7">
        <w:rPr>
          <w:rStyle w:val="StyleBoldUnderline"/>
          <w:rFonts w:cs="Times New Roman"/>
        </w:rPr>
        <w:t>77 We should act ecologically out of a modified Kantian duty that doesn’t depend on a powerful aesthetic experience such as the sublime to ground it. I</w:t>
      </w:r>
      <w:r w:rsidRPr="003021D7">
        <w:rPr>
          <w:rFonts w:cs="Times New Roman"/>
        </w:rPr>
        <w:t xml:space="preserve">f </w:t>
      </w:r>
      <w:r w:rsidRPr="003021D7">
        <w:rPr>
          <w:rStyle w:val="StyleBoldUnderline"/>
          <w:rFonts w:cs="Times New Roman"/>
        </w:rPr>
        <w:t xml:space="preserve">it absolutely must depend on an experience, perhaps it should be a downgraded version that includes various experiences that Kant wants to edit out of the aesthetic, such as disgust—because the life forms </w:t>
      </w:r>
      <w:proofErr w:type="gramStart"/>
      <w:r w:rsidRPr="003021D7">
        <w:rPr>
          <w:rStyle w:val="StyleBoldUnderline"/>
          <w:rFonts w:cs="Times New Roman"/>
        </w:rPr>
        <w:t>whom</w:t>
      </w:r>
      <w:proofErr w:type="gramEnd"/>
      <w:r w:rsidRPr="003021D7">
        <w:rPr>
          <w:rStyle w:val="StyleBoldUnderline"/>
          <w:rFonts w:cs="Times New Roman"/>
        </w:rPr>
        <w:t xml:space="preserve"> we’ve got under our skin aren’t something we can spit out. (</w:t>
      </w:r>
      <w:r w:rsidRPr="003021D7">
        <w:rPr>
          <w:rFonts w:cs="Times New Roman"/>
        </w:rPr>
        <w:t xml:space="preserve">Ecology without Nature argues that the trouble with the aesthetic dimension is that you can*t just exit from it, rather like Alice trying to leave the Looking Glass House. Any post environmentalist ecological view must include </w:t>
      </w:r>
      <w:r w:rsidRPr="003021D7">
        <w:rPr>
          <w:rStyle w:val="StyleBoldUnderline"/>
          <w:rFonts w:cs="Times New Roman"/>
        </w:rPr>
        <w:t>the aesthetic</w:t>
      </w:r>
      <w:proofErr w:type="gramStart"/>
      <w:r w:rsidRPr="003021D7">
        <w:rPr>
          <w:rStyle w:val="StyleBoldUnderline"/>
          <w:rFonts w:cs="Times New Roman"/>
        </w:rPr>
        <w:t>.)</w:t>
      </w:r>
      <w:proofErr w:type="gramEnd"/>
      <w:r w:rsidRPr="003021D7">
        <w:rPr>
          <w:rFonts w:cs="Times New Roman"/>
        </w:rPr>
        <w:t xml:space="preserve">78 </w:t>
      </w:r>
      <w:r w:rsidRPr="003021D7">
        <w:rPr>
          <w:rStyle w:val="StyleBoldUnderline"/>
          <w:rFonts w:cs="Times New Roman"/>
        </w:rPr>
        <w:t xml:space="preserve">Perhaps the sentiment we’re going for is not </w:t>
      </w:r>
      <w:proofErr w:type="gramStart"/>
      <w:r w:rsidRPr="003021D7">
        <w:rPr>
          <w:rStyle w:val="StyleBoldUnderline"/>
          <w:rFonts w:cs="Times New Roman"/>
        </w:rPr>
        <w:t>We</w:t>
      </w:r>
      <w:proofErr w:type="gramEnd"/>
      <w:r w:rsidRPr="003021D7">
        <w:rPr>
          <w:rStyle w:val="StyleBoldUnderline"/>
          <w:rFonts w:cs="Times New Roman"/>
        </w:rPr>
        <w:t xml:space="preserve"> can because we must,” but rather “We must because we are.”</w:t>
      </w:r>
      <w:r w:rsidRPr="003021D7">
        <w:rPr>
          <w:rFonts w:cs="Times New Roman"/>
        </w:rPr>
        <w:t xml:space="preserve"> </w:t>
      </w:r>
      <w:r w:rsidRPr="003021D7">
        <w:rPr>
          <w:rStyle w:val="StyleBoldUnderline"/>
          <w:rFonts w:cs="Times New Roman"/>
        </w:rPr>
        <w:t>This means that we must base ecological action on ethics, not aesthetics. Ecological action will never feel good and the nonworld will never seem elegant</w:t>
      </w:r>
      <w:r w:rsidRPr="003021D7">
        <w:rPr>
          <w:rFonts w:cs="Times New Roman"/>
        </w:rPr>
        <w:t>. Th</w:t>
      </w:r>
      <w:r w:rsidRPr="003021D7">
        <w:rPr>
          <w:rStyle w:val="StyleBoldUnderline"/>
          <w:rFonts w:cs="Times New Roman"/>
        </w:rPr>
        <w:t>is is because we are not embedded in a lifeworld and can thus never get our bearings sufficiently to achieve the appropriate aesthetic distance from which to experience that kind of refined pleasure.</w:t>
      </w:r>
      <w:r w:rsidRPr="003021D7">
        <w:rPr>
          <w:rFonts w:cs="Times New Roman"/>
        </w:rPr>
        <w:t xml:space="preserve"> Hedonistic forms of consequential ism—ideas, however expressed,</w:t>
      </w:r>
      <w:r w:rsidRPr="003021D7">
        <w:rPr>
          <w:rStyle w:val="StyleBoldUnderline"/>
          <w:rFonts w:cs="Times New Roman"/>
        </w:rPr>
        <w:t xml:space="preserve"> that ecological concern makes </w:t>
      </w:r>
      <w:proofErr w:type="gramStart"/>
      <w:r w:rsidRPr="003021D7">
        <w:rPr>
          <w:rStyle w:val="StyleBoldUnderline"/>
          <w:rFonts w:cs="Times New Roman"/>
        </w:rPr>
        <w:t>us or others</w:t>
      </w:r>
      <w:proofErr w:type="gramEnd"/>
      <w:r w:rsidRPr="003021D7">
        <w:rPr>
          <w:rStyle w:val="StyleBoldUnderline"/>
          <w:rFonts w:cs="Times New Roman"/>
        </w:rPr>
        <w:t xml:space="preserve"> feel better</w:t>
      </w:r>
      <w:r w:rsidRPr="003021D7">
        <w:rPr>
          <w:rStyle w:val="StyleBoldUnderline"/>
          <w:rFonts w:cs="Times New Roman"/>
        </w:rPr>
        <w:t>一</w:t>
      </w:r>
      <w:r w:rsidRPr="003021D7">
        <w:rPr>
          <w:rStyle w:val="StyleBoldUnderline"/>
          <w:rFonts w:cs="Times New Roman"/>
        </w:rPr>
        <w:t>don’t work. Environmental politics has been barking up the wrong tree, trying to make people feel or see something different.</w:t>
      </w:r>
      <w:r w:rsidRPr="003021D7">
        <w:rPr>
          <w:rFonts w:cs="Times New Roman"/>
        </w:rPr>
        <w:t xml:space="preserve"> </w:t>
      </w:r>
      <w:r w:rsidRPr="003021D7">
        <w:rPr>
          <w:rStyle w:val="StyleBoldUnderline"/>
          <w:rFonts w:cs="Times New Roman"/>
        </w:rPr>
        <w:t xml:space="preserve">If only we could see things differently can be translated quickly </w:t>
      </w:r>
      <w:proofErr w:type="gramStart"/>
      <w:r w:rsidRPr="003021D7">
        <w:rPr>
          <w:rStyle w:val="StyleBoldUnderline"/>
          <w:rFonts w:cs="Times New Roman"/>
        </w:rPr>
        <w:t>into ,I</w:t>
      </w:r>
      <w:proofErr w:type="gramEnd"/>
      <w:r w:rsidRPr="003021D7">
        <w:rPr>
          <w:rStyle w:val="StyleBoldUnderline"/>
          <w:rFonts w:cs="Times New Roman"/>
        </w:rPr>
        <w:t xml:space="preserve"> won’t act unless suitably stimulated and soothed by a picture of reality built to my preexisting specifications</w:t>
      </w:r>
      <w:r w:rsidRPr="003021D7">
        <w:rPr>
          <w:rFonts w:cs="Times New Roman"/>
        </w:rPr>
        <w:t xml:space="preserve">., </w:t>
      </w:r>
      <w:r w:rsidRPr="003021D7">
        <w:rPr>
          <w:rStyle w:val="StyleBoldUnderline"/>
          <w:rFonts w:cs="Times New Roman"/>
        </w:rPr>
        <w:t>This is now impossible. We can’t con ourselves into a touchy-feely reason to act. This is beginning to look much more like Kantian ethics than the authoritarian voice of aesthetic compulsion</w:t>
      </w:r>
      <w:r w:rsidRPr="003021D7">
        <w:rPr>
          <w:rFonts w:cs="Times New Roman"/>
        </w:rPr>
        <w:t xml:space="preserve">. There is a twist, which is that Kantian duty gets its cue from a quasi-aesthetic experience that Kant calls sublimity, </w:t>
      </w:r>
      <w:r w:rsidRPr="003021D7">
        <w:rPr>
          <w:rStyle w:val="StyleBoldUnderline"/>
          <w:rFonts w:cs="Times New Roman"/>
        </w:rPr>
        <w:t>we haven’t totally edited the aesthetic out of the equation. We can’t escape the experiential dimension of existence, and wouldn’t be awful if we could? Yet the ecological thought drops Kantian aesthetics, too</w:t>
      </w:r>
      <w:r w:rsidRPr="003021D7">
        <w:rPr>
          <w:rFonts w:cs="Times New Roman"/>
        </w:rPr>
        <w:t xml:space="preserve">, </w:t>
      </w:r>
      <w:r w:rsidRPr="003021D7">
        <w:rPr>
          <w:rStyle w:val="StyleBoldUnderline"/>
          <w:rFonts w:cs="Times New Roman"/>
        </w:rPr>
        <w:t>if by that we mean being able to spit out disgusting things</w:t>
      </w:r>
      <w:r w:rsidRPr="003021D7">
        <w:rPr>
          <w:rFonts w:cs="Times New Roman"/>
        </w:rPr>
        <w:t xml:space="preserve"> (the premise on which Kantian taste is built). </w:t>
      </w:r>
      <w:r w:rsidRPr="003021D7">
        <w:rPr>
          <w:rStyle w:val="StyleBoldUnderline"/>
          <w:rFonts w:cs="Times New Roman"/>
        </w:rPr>
        <w:t>We can’t spit out the disgusting real of ecological enmeshment. It’s just too close and too painful for comfort. So it’s a weird, perverse aesthetics that includes the ugly and the horrifying</w:t>
      </w:r>
      <w:r w:rsidRPr="003021D7">
        <w:rPr>
          <w:rFonts w:cs="Times New Roman"/>
        </w:rPr>
        <w:t xml:space="preserve">, </w:t>
      </w:r>
      <w:r w:rsidRPr="003021D7">
        <w:rPr>
          <w:rStyle w:val="StyleBoldUnderline"/>
          <w:rFonts w:cs="Times New Roman"/>
        </w:rPr>
        <w:t>embracing the monster. Ultimately it means not swapping our dualism and our mechanism for something that seems nicer, such as vitalism or monism</w:t>
      </w:r>
      <w:r w:rsidRPr="003021D7">
        <w:rPr>
          <w:rFonts w:cs="Times New Roman"/>
        </w:rPr>
        <w:t xml:space="preserve">. </w:t>
      </w:r>
      <w:r w:rsidRPr="003021D7">
        <w:rPr>
          <w:rStyle w:val="StyleBoldUnderline"/>
          <w:rFonts w:cs="Times New Roman"/>
        </w:rPr>
        <w:t xml:space="preserve">We have to make do with the nasty stuff that has been handed to us on our plate. </w:t>
      </w:r>
      <w:r w:rsidRPr="003021D7">
        <w:rPr>
          <w:rFonts w:cs="Times New Roman"/>
        </w:rPr>
        <w:t xml:space="preserve">That includes the fact of consciousness, which forever puts me in a paradoxical relationship with other beings—there is always going to be an ironic gap between strange strangers. </w:t>
      </w:r>
      <w:r w:rsidRPr="003021D7">
        <w:rPr>
          <w:rStyle w:val="StyleBoldUnderline"/>
          <w:rFonts w:cs="Times New Roman"/>
        </w:rPr>
        <w:t>This is good news, actually, because it means I can be ecological without losing my sense of irony.</w:t>
      </w:r>
      <w:r w:rsidRPr="003021D7">
        <w:rPr>
          <w:rFonts w:cs="Times New Roman"/>
        </w:rPr>
        <w:t xml:space="preserve"> </w:t>
      </w:r>
      <w:r w:rsidRPr="003021D7">
        <w:rPr>
          <w:rStyle w:val="StyleBoldUnderline"/>
          <w:rFonts w:cs="Times New Roman"/>
        </w:rPr>
        <w:t>Irony isn’t just a slogan on a cool t-shirt; it’s the way coexistence feels. Don’t just do something—sit there. But in the mean rime, sitting there will upgrade your Version of doing and of sitting.</w:t>
      </w:r>
    </w:p>
    <w:p w14:paraId="636235D5" w14:textId="77777777" w:rsidR="007D3F50" w:rsidRPr="007D3F50" w:rsidRDefault="007D3F50" w:rsidP="007D3F50">
      <w:pPr>
        <w:pStyle w:val="Heading4"/>
      </w:pPr>
      <w:r w:rsidRPr="007D3F50">
        <w:t xml:space="preserve">This is key to breaking the aestheticization of nature to allow for ecological awareness of the world outside the cult of wilderness. </w:t>
      </w:r>
    </w:p>
    <w:p w14:paraId="49B81F8B" w14:textId="77777777" w:rsidR="007D3F50" w:rsidRPr="003021D7" w:rsidRDefault="007D3F50" w:rsidP="007D3F50">
      <w:pPr>
        <w:rPr>
          <w:rFonts w:cs="Times New Roman"/>
        </w:rPr>
      </w:pPr>
      <w:r w:rsidRPr="003021D7">
        <w:rPr>
          <w:rStyle w:val="StyleStyleBold12pt"/>
          <w:rFonts w:cs="Times New Roman"/>
        </w:rPr>
        <w:t xml:space="preserve">Morton 13 </w:t>
      </w:r>
      <w:r w:rsidRPr="003021D7">
        <w:rPr>
          <w:rFonts w:cs="Times New Roman"/>
        </w:rPr>
        <w:t>Professor and Rita Shea Guffey Chair in English at Rice University (Timothy, Hyperobjects, Minneapolis: University of Minnesota Press, 2013, pg.124-132)</w:t>
      </w:r>
    </w:p>
    <w:p w14:paraId="379EF84E" w14:textId="77777777" w:rsidR="007D3F50" w:rsidRPr="003021D7" w:rsidRDefault="007D3F50" w:rsidP="007D3F50">
      <w:pPr>
        <w:rPr>
          <w:rFonts w:cs="Times New Roman"/>
        </w:rPr>
      </w:pPr>
      <w:r w:rsidRPr="003021D7">
        <w:rPr>
          <w:rFonts w:cs="Times New Roman"/>
        </w:rPr>
        <w:t xml:space="preserve">Parfit’s assault on utilitarian self-interest takes us to the point at which we realize that we are not separate from our world. </w:t>
      </w:r>
      <w:r w:rsidRPr="003021D7">
        <w:rPr>
          <w:rStyle w:val="StyleBoldUnderline"/>
          <w:rFonts w:cs="Times New Roman"/>
        </w:rPr>
        <w:t>Humans must learn to care for fatal substances that will outlast them and their descendants beyond any meaningful limit of self-interest. What we need is an ethics of the other, an ethics based on the proximity of the stranger</w:t>
      </w:r>
      <w:r w:rsidRPr="003021D7">
        <w:rPr>
          <w:rFonts w:cs="Times New Roman"/>
        </w:rPr>
        <w:t xml:space="preserve">. The decision in the </w:t>
      </w:r>
      <w:proofErr w:type="gramStart"/>
      <w:r w:rsidRPr="003021D7">
        <w:rPr>
          <w:rFonts w:cs="Times New Roman"/>
        </w:rPr>
        <w:t>1990s,</w:t>
      </w:r>
      <w:proofErr w:type="gramEnd"/>
      <w:r w:rsidRPr="003021D7">
        <w:rPr>
          <w:rFonts w:cs="Times New Roman"/>
        </w:rPr>
        <w:t xml:space="preserve"> rapidly overturned, to squirrel plutonium away into knives and forks and other domestic objects appears monstrous, and so would any attempt to “work” it into something convenient. Hyperobjects insist that we care for them in the open. “Out of sight, out of mind” is strictly untenable. There is no “away” to throw plutonium in. We are stuck with it, in the same way as we are stuck with our biological bodies. Plutonium finds itself in the position of the “neighbor” in Abrahamic religions—that awkward condition of being alien and intimate at the very same time. The enormity of very large finitude hollows out my decisions from the inside. Now every time I so much as change a confounded light bulb, I have to think about global warming. It is the end of the world, because I can see past the lip of the horizon of human worlding. Global warm- ing reaches into “my world” and forces me to use LEDs instead of bulbs with filaments. This aspect of the Heideggerian legacy begins to teeter under the weight of the hyperobject. The normative defense of worlds looks wrongheaded.39 </w:t>
      </w:r>
      <w:proofErr w:type="gramStart"/>
      <w:r w:rsidRPr="003021D7">
        <w:rPr>
          <w:rStyle w:val="StyleBoldUnderline"/>
          <w:rFonts w:cs="Times New Roman"/>
        </w:rPr>
        <w:t>The</w:t>
      </w:r>
      <w:proofErr w:type="gramEnd"/>
      <w:r w:rsidRPr="003021D7">
        <w:rPr>
          <w:rStyle w:val="StyleBoldUnderline"/>
          <w:rFonts w:cs="Times New Roman"/>
        </w:rPr>
        <w:t xml:space="preserve"> ethical and political choices become much clearer and less divisive if we begin to think of pollution and global warming and radiation as effects of hyperobjects rather than as flows or processes that can be managed.</w:t>
      </w:r>
      <w:r w:rsidRPr="003021D7">
        <w:rPr>
          <w:rFonts w:cs="Times New Roman"/>
        </w:rPr>
        <w:t xml:space="preserve"> These flows are often eventually shunted into some less powerful group’s backyard. The Native American tribe must deal with the radioactive waste. The African American family must deal with the toxic chemical runoff. The Nigerian village must deal with the oil slick. Rob Nixon calls this the slow violence of ecological oppression.40 </w:t>
      </w:r>
      <w:proofErr w:type="gramStart"/>
      <w:r w:rsidRPr="003021D7">
        <w:rPr>
          <w:rFonts w:cs="Times New Roman"/>
        </w:rPr>
        <w:t>It</w:t>
      </w:r>
      <w:proofErr w:type="gramEnd"/>
      <w:r w:rsidRPr="003021D7">
        <w:rPr>
          <w:rFonts w:cs="Times New Roman"/>
        </w:rPr>
        <w:t xml:space="preserve"> is helpful to think of global warming as something like an ultra slow motion nuclear bomb. The incremental effects are almost </w:t>
      </w:r>
      <w:r w:rsidRPr="003021D7">
        <w:rPr>
          <w:rStyle w:val="StyleBoldUnderline"/>
          <w:rFonts w:cs="Times New Roman"/>
        </w:rPr>
        <w:t>invisible, until an island disappears underwater. Poor people—who include most of us on Earth at this point</w:t>
      </w:r>
      <w:r w:rsidRPr="003021D7">
        <w:rPr>
          <w:rFonts w:cs="Times New Roman"/>
        </w:rPr>
        <w:t>—</w:t>
      </w:r>
      <w:r w:rsidRPr="003021D7">
        <w:rPr>
          <w:rStyle w:val="StyleBoldUnderline"/>
          <w:rFonts w:cs="Times New Roman"/>
        </w:rPr>
        <w:t xml:space="preserve">perceive the ecological emergency not as degrading an aesthetic picture such as world but as an accumulation of violence that nibbles at them directly. </w:t>
      </w:r>
      <w:r w:rsidRPr="003021D7">
        <w:rPr>
          <w:rFonts w:cs="Times New Roman"/>
        </w:rPr>
        <w:t xml:space="preserve">Without a world, there are simply a number of unique beings (farmers, dogs, irises, pencils, LEDs, and so on) to </w:t>
      </w:r>
      <w:proofErr w:type="gramStart"/>
      <w:r w:rsidRPr="003021D7">
        <w:rPr>
          <w:rFonts w:cs="Times New Roman"/>
        </w:rPr>
        <w:t>whom</w:t>
      </w:r>
      <w:proofErr w:type="gramEnd"/>
      <w:r w:rsidRPr="003021D7">
        <w:rPr>
          <w:rFonts w:cs="Times New Roman"/>
        </w:rPr>
        <w:t xml:space="preserve"> I owe an obligation through the simple fact that existence is coexistence. I don’t have to run through my worlding checklist to ensure that the nonhuman in question counts as something I could care for. “If you answered mostly (A), then you have a world. If you answered mostly (B), then you are poor in world (German, weltarm). If you answered mostly (C), then you have no world whatsoever.” What remains without a world is intimacy. Levinas touches on it in his ethics of alterity, although he is incorrect to make this other- ness as vague as the “rustling” of blank existence, the “there is” (il y a)</w:t>
      </w:r>
      <w:proofErr w:type="gramStart"/>
      <w:r w:rsidRPr="003021D7">
        <w:rPr>
          <w:rFonts w:cs="Times New Roman"/>
        </w:rPr>
        <w:t>.41</w:t>
      </w:r>
      <w:proofErr w:type="gramEnd"/>
      <w:r w:rsidRPr="003021D7">
        <w:rPr>
          <w:rFonts w:cs="Times New Roman"/>
        </w:rPr>
        <w:t xml:space="preserve"> The other is fully here, before I am, as Levinas argues. But the other has paws and sharp </w:t>
      </w:r>
      <w:proofErr w:type="gramStart"/>
      <w:r w:rsidRPr="003021D7">
        <w:rPr>
          <w:rFonts w:cs="Times New Roman"/>
        </w:rPr>
        <w:t>surfaces,</w:t>
      </w:r>
      <w:proofErr w:type="gramEnd"/>
      <w:r w:rsidRPr="003021D7">
        <w:rPr>
          <w:rFonts w:cs="Times New Roman"/>
        </w:rPr>
        <w:t xml:space="preserve"> the other is decorated with leaves, the other shines with starlight. Kafka writes: At first glance it looks like a flat star-shaped spool for thread, and indeed it does seem to have thread wound upon it; to be sure, they are only old, broken-off bits of thread, knotted and tangled together, of the most varied sorts and colors. But it is not only a spool, for a small wooden crossbar sticks out of the middle of the star, and another small rod is joined to that at a right angle. By means of this latter rod on one side and one of the points of the star on the other, the whole thing can stand upright as if on two legs.42 “The idea that he is likely to survive me I find almost painful.”43 Kafka’s Odradek resembles the hyperobject in this respect. Indeed we have let him into our home somehow, like mercury and microwaves, like the ultraviolet rays of the sun. Odradek is what confronts us at the end of the world, not with a shout but with a breathless voice “like the rustling of fallen leaves.”44 Things appear in their disturbing weakness and lameness, technical terms describing the human attunement to hyperobjects that I have begun to elucidate. </w:t>
      </w:r>
      <w:r w:rsidRPr="003021D7">
        <w:rPr>
          <w:rStyle w:val="StyleBoldUnderline"/>
          <w:rFonts w:cs="Times New Roman"/>
        </w:rPr>
        <w:t xml:space="preserve">Without a world, there is no Nature. Without a world, there is no life. What exists outside the charmed circles of Nature and life is a charnel ground, a place of life and death, of death-in-life and life-in-death, </w:t>
      </w:r>
      <w:proofErr w:type="gramStart"/>
      <w:r w:rsidRPr="003021D7">
        <w:rPr>
          <w:rStyle w:val="StyleBoldUnderline"/>
          <w:rFonts w:cs="Times New Roman"/>
        </w:rPr>
        <w:t>an</w:t>
      </w:r>
      <w:proofErr w:type="gramEnd"/>
      <w:r w:rsidRPr="003021D7">
        <w:rPr>
          <w:rStyle w:val="StyleBoldUnderline"/>
          <w:rFonts w:cs="Times New Roman"/>
        </w:rPr>
        <w:t xml:space="preserve"> undead place of zombies, viroids, junk DNA, ghosts, silicates, cyanide, radiation, demonic forces, and pollution. My resistance to ecological awareness is a resistance to the charnel ground. It is the calling of the shaman to enter the charnel ground and to try to stay there, to pitch a tent there and live there, for as long as possible. Since there are no char- nel grounds to speak of in the West, the best analogy, used by some</w:t>
      </w:r>
      <w:r w:rsidRPr="003021D7">
        <w:rPr>
          <w:rFonts w:cs="Times New Roman"/>
        </w:rPr>
        <w:t xml:space="preserve"> Tibetan Buddhists (from whom the image derives), is the emergency room of a busy hospital. People are dying everywhere. There is blood and noise, equipment rushing around, screams. When the charm of world is dispelled, we find ourselves in the emergency room of ecological coexistence. In the charnel ground, worlds can never take root. Charnel grounds are too vivid for that. Any soft focusing begins to look like violence. Haunting a charnel ground is a much better analogy for ecological co- existence than inhabiting a world. There is something immensely sooth- ing about charnel grounds. It is what is soothing about Buddhism’s First Noble Truth, the truth of suffering. Traditionally, Buddhism recognizes three types of suffering. There is the pain of pain, as when you hit your thumb with a hammer, and then you close your whole hand in the door as you rush into the car to get to the doctor’s because of your thumb. Then there is the pain of alteration, in which you experience first plea- sure, then pain when pleasure evaporates. Then there is “all-pervasive pain,” which Chögyam Trungpa beautifully describes as a “fundament al creepy quality” akin to Heidegger’s description of Angst.45 It is this quality that comes close to the notion of world. All-pervasive pain has to do with the fixation and confusion that constitute the Six Realms of Exis- tence (traditionally, animals, humans, gods, jealous gods, hungry ghosts, and hell). In paintings of the Wheel of Life, the Six Realms are held in the jaws of Yama, the Lord of Death. </w:t>
      </w:r>
      <w:r w:rsidRPr="003021D7">
        <w:rPr>
          <w:rStyle w:val="StyleBoldUnderline"/>
          <w:rFonts w:cs="Times New Roman"/>
        </w:rPr>
        <w:t>It is this outermost perspective of the jaws of death that provides an entry point into the charnel ground. To a Buddhist, ecophenomenological arguments that base ethics on our embeddedness in a lifeworld begin to look like a perverse aestheticization, celebrations of confusion and suffering for confusion’s and suffering’s sake. It doesn’t really matter what is on the TV</w:t>
      </w:r>
      <w:r w:rsidRPr="003021D7">
        <w:rPr>
          <w:rFonts w:cs="Times New Roman"/>
        </w:rPr>
        <w:t xml:space="preserve"> (murder, addiction, fear, lust). Each realm of existence is just a TV show taking up “space” in the wider space of the charnel ground of reality, “the desert of the real.”46 Trebbe Johnson and others have established the practice of Global Earth Exchanges, actions of finding, then giving something beautiful in a “wounded place,” such as a toxic dump or a nuclear power facility.47 Or consider Buddhist practitioners of tonglen: “sending and taking,” a meditation practice in which one breathes out compassion for the other, while breathing in her or his suffering. Tonglen is now used in the context of polluted places. Con- sider Chöd, the esoteric ritual of visualizing cutting oneself up as a feast for the demons, another practice that has been taken on with reference to ecological catastrophes. Or consider the activities of Zen priests at the Rocky Flats nuclear bomb trigger factory, such as walking meditation </w:t>
      </w:r>
      <w:proofErr w:type="gramStart"/>
      <w:r w:rsidRPr="003021D7">
        <w:rPr>
          <w:rFonts w:cs="Times New Roman"/>
        </w:rPr>
        <w:t>Our</w:t>
      </w:r>
      <w:proofErr w:type="gramEnd"/>
      <w:r w:rsidRPr="003021D7">
        <w:rPr>
          <w:rFonts w:cs="Times New Roman"/>
        </w:rPr>
        <w:t xml:space="preserve"> actions build up a karmic pattern that looks from a reified distance like a realm such as hell or heaven. But beyond the violence that we do, it’s the distance that reifies the pattern into a world picture that needs to be shattered. Whether it’s Hobbiton, or the jungles of Avatar, or the National Parks and conservation areas over yonder on the hither side of the screen (though possibly behind the windshield of an SUV), or the fields and irrigation channels on the hither side of the wilderness—it’s all a world picture. I’m not saying we need to uproot the trees—I’m saying that we need to smash the aestheticization: in case of ecological emer- gency, break glass. Our increasing knowledge of global warming ends all kinds of ideas, but it creates other ones. The essence of these new ideas is the notion of coexistence—that is after all what ecology profoundly means. We co- exist with human lifeforms, nonhuman lifeforms, and non-lifeforms, on the insides of a series of gigantic entities with whom we also coexist: the ecosystem, biosphere, climate, </w:t>
      </w:r>
      <w:proofErr w:type="gramStart"/>
      <w:r w:rsidRPr="003021D7">
        <w:rPr>
          <w:rFonts w:cs="Times New Roman"/>
        </w:rPr>
        <w:t>planet</w:t>
      </w:r>
      <w:proofErr w:type="gramEnd"/>
      <w:r w:rsidRPr="003021D7">
        <w:rPr>
          <w:rFonts w:cs="Times New Roman"/>
        </w:rPr>
        <w:t xml:space="preserve">, Solar System. </w:t>
      </w:r>
      <w:proofErr w:type="gramStart"/>
      <w:r w:rsidRPr="003021D7">
        <w:rPr>
          <w:rFonts w:cs="Times New Roman"/>
        </w:rPr>
        <w:t>A multiple series of nested Russian dolls.</w:t>
      </w:r>
      <w:proofErr w:type="gramEnd"/>
      <w:r w:rsidRPr="003021D7">
        <w:rPr>
          <w:rFonts w:cs="Times New Roman"/>
        </w:rPr>
        <w:t xml:space="preserve"> </w:t>
      </w:r>
      <w:proofErr w:type="gramStart"/>
      <w:r w:rsidRPr="003021D7">
        <w:rPr>
          <w:rFonts w:cs="Times New Roman"/>
        </w:rPr>
        <w:t>Whales within whales within whales.</w:t>
      </w:r>
      <w:proofErr w:type="gramEnd"/>
      <w:r w:rsidRPr="003021D7">
        <w:rPr>
          <w:rFonts w:cs="Times New Roman"/>
        </w:rPr>
        <w:t xml:space="preserve"> Consider the hypothetical planet Tyche, far out in the Oort </w:t>
      </w:r>
      <w:proofErr w:type="gramStart"/>
      <w:r w:rsidRPr="003021D7">
        <w:rPr>
          <w:rFonts w:cs="Times New Roman"/>
        </w:rPr>
        <w:t>Cloud</w:t>
      </w:r>
      <w:proofErr w:type="gramEnd"/>
      <w:r w:rsidRPr="003021D7">
        <w:rPr>
          <w:rFonts w:cs="Times New Roman"/>
        </w:rPr>
        <w:t xml:space="preserve"> beyond Pluto. We can’t see it directly but we can detect evidence of its possible existence. Planets are hyperobjects in most senses. They have Gaussian geometry and measurable spacetime distortion because they are so massive. They affect everything that exists on and in them. They’re “everywhere and nowhere” up close (viscosity). (Point to Earth right now—you have a number of options of where to point.) They are really old and really huge compared with humans. And there’s something disturbing about the existence of a planet that far away, perhaps not even of “our” solar system originally, yet close enough to be uncanny (a very large finitude). And it’s unseen except for its hypothetical influence on objects such as comets: “The awful shadow of some unseen power,” in Shelley’s words. Tyche is a good name. It means contingency in Greek, so it’s the speculative realism planet par excellence. (“Luck” and “chance” are rather tame alternative translations. Tyche is what happens to you in a tragedy if your name is Oedipus.) And for now, what could be more obviously withdrawn? The historic moment at which hyperobjects become visible by humans has arrived. This visibility changes everything. </w:t>
      </w:r>
      <w:r w:rsidRPr="003021D7">
        <w:rPr>
          <w:rStyle w:val="StyleBoldUnderline"/>
          <w:rFonts w:cs="Times New Roman"/>
        </w:rPr>
        <w:t>Humans enter a new age of sincerity, which contains an intrinsic irony that is beyond the aestheticized, slightly plastic irony of the postmodern age. What do I mean? This is a momentous era, at which we achieve what has sometimes been called ecological awareness. Ecological awareness is a detailed and increasing sense, in science and outside of it, of the innumerable inter- relationships among lifeforms and between life and non-life. Now this awareness has some very strange properties.</w:t>
      </w:r>
      <w:r w:rsidRPr="003021D7">
        <w:rPr>
          <w:rFonts w:cs="Times New Roman"/>
        </w:rPr>
        <w:t xml:space="preserve"> First of all, the awareness ends the idea that we are living in an environment! This is so bizarre that we should dwell on it a little. What it means is that the more we know about the interconnection, the more it becomes impossible to posit some entity existing beyond or behind the interrelated beings. When we look for the environment, what we find are discrete lifeforms, non-life, and their relationships. But no matter how hard we look, we won’t find a container in which they all fit; in particular we won’t find an umbrella that unifies them, such as world, environment, ecosystem, or even, astonishingly, Earth. What we discover instead is an open-ended mesh that consists of grass, iron ore, Popsicles, sunlight, the galaxy Sagittarius, and mushroom spores. Earth exists, no doubt, but not as some special enormous bowl that contains all the “ecological” objects. Earth is one object coexisting with mice, sugar, elephants, and Turin. Of course there are many scenarios in which if Earth ceased to exist, Turin and mice would be in trouble. But if the mice were shot into space aboard a friendly extraterrestrial freighter, Earth wouldn’t be the cause of their death. Even Turin might be rebuilt, brick by brick, on some other world. Suddenly we discover the second astonishing thing. Mice are surely mice no matter what we call them. But mice remain mice as long as they survive to pass on their genome—it’s what neo-Darwinism calls satisficing. Satisficing is a performative standard for existing. And there is no mouse-flavored DNA. There isn’t even any DNA-flavored DNA—it’s a palimpsest of mutations, viral code insertions, and so on. There isn’t even any life-flavored life. DNA requires ribosomes and ribosomes require DNA, so to break the vicious cycle, there must have been an RNA world of RNA attached to a nonorganic replicator, such as a silicate crystal. So there is a mouse—this is not a nominalist nor is it an idealist argument. But the mouse is a non-mouse, or what I call a strange stranger.48 </w:t>
      </w:r>
      <w:proofErr w:type="gramStart"/>
      <w:r w:rsidRPr="003021D7">
        <w:rPr>
          <w:rFonts w:cs="Times New Roman"/>
        </w:rPr>
        <w:t>Even</w:t>
      </w:r>
      <w:proofErr w:type="gramEnd"/>
      <w:r w:rsidRPr="003021D7">
        <w:rPr>
          <w:rFonts w:cs="Times New Roman"/>
        </w:rPr>
        <w:t xml:space="preserve"> more weirdly: this is why the mouse is real. The fact that wherever we look, we can’t find a mouse, is the very reason why she exists! Now we can say this about everything in the universe. But one of the most obvious things we can say this about is a hyperobject. Hyperobjects are so huge and so </w:t>
      </w:r>
      <w:proofErr w:type="gramStart"/>
      <w:r w:rsidRPr="003021D7">
        <w:rPr>
          <w:rFonts w:cs="Times New Roman"/>
        </w:rPr>
        <w:t>long-lasting</w:t>
      </w:r>
      <w:proofErr w:type="gramEnd"/>
      <w:r w:rsidRPr="003021D7">
        <w:rPr>
          <w:rFonts w:cs="Times New Roman"/>
        </w:rPr>
        <w:t xml:space="preserve">, compared with humans, that they obviously seem both vivid and slightly unreal, for exactly the same reasons. Hyperobjects such as global warming and nuclear radiation surround us, not some abstract entity such as Nature or environment or world. Our reality has become more real, in the sense of more vivid and intense, and yet it has also become less knowable as some one-sided, facile thing—again, for exactly the same reasons. In Berkeley, California, in early 2011, radiation levels in water spiked 181 times higher than normal because of the Sendai reactor meltdowns. We know this. We know we are bathed in alpha, beta, and gamma rays emanating from the dust particles that now span the globe. These particles coexist with us. They are not part of some enormous bowl called Nature; they are beings like us, strange strangers. Should we stop drinking water? Should we stop drinking cow’s milk because cows eat grass, which drinks rainwater? The more we know, the harder it is to make a one-sided decision about anything. As we enter the time of hyperobjects, Nature disappears and all the modern certainties that seemed to accompany it. What remains is a vastly more complex situation that is uncanny and intimate at the same time. There is no exit from this situation. Thus the time of hyperobjects is a time of sincerity: a time in which it is impossible to achieve a final distance toward the world. But for this very reason, it is also a time of irony. We realize that nonhuman entities exist that </w:t>
      </w:r>
      <w:proofErr w:type="gramStart"/>
      <w:r w:rsidRPr="003021D7">
        <w:rPr>
          <w:rFonts w:cs="Times New Roman"/>
        </w:rPr>
        <w:t>are</w:t>
      </w:r>
      <w:proofErr w:type="gramEnd"/>
      <w:r w:rsidRPr="003021D7">
        <w:rPr>
          <w:rFonts w:cs="Times New Roman"/>
        </w:rPr>
        <w:t xml:space="preserve"> incomparably more vast and powerful than we are, and that our reality is caught in them. What things are and how they seem, and how we know them, is full of gaps, yet vividly real. Real entities contain time and space, exhibiting nonlocal effects and other interobjective phenomena, writing us into their histories. Astonishingly, then, the mesh of interconnection is secondary to the strange stranger. The mesh is an emergent property of the things that coexist, and not the other way around. For the modernist mind, accustomed to systems and structures, this is an astounding, shocking discovery. The more maps we make, the more real things tear through them. Nonhuman entities emerge through our mapping, </w:t>
      </w:r>
      <w:proofErr w:type="gramStart"/>
      <w:r w:rsidRPr="003021D7">
        <w:rPr>
          <w:rFonts w:cs="Times New Roman"/>
        </w:rPr>
        <w:t>then</w:t>
      </w:r>
      <w:proofErr w:type="gramEnd"/>
      <w:r w:rsidRPr="003021D7">
        <w:rPr>
          <w:rFonts w:cs="Times New Roman"/>
        </w:rPr>
        <w:t xml:space="preserve"> they destroy them. Coexistence is in our face: it is our face. We are made of nonhuman and nonsentient and nonliving entities. It’s not a cozy situation: it’s a spooky, uncanny situation. We find ourselves in what robotics and CGI designers call the uncanny valley (Figure 14). It’s a commonly known phenomenon in CGI design that if you build figures that look too much like humans, you are at risk of crossing a threshold and falling into the uncanny valley (Plate 2). In the uncanny valley, beings are strangely familiar and familiarly strange. The valley seems to explain racism quit well, because the dehumanization suffered by victims of racism makes them more uncanny to the racist than, say, a dog or a faceless robot. Hitler was very fond of his dog Blondi and yet dehumanized Jews and others. That’s the trouble with some kinds of environmentalist language: they skip blithely over the uncanny valley to shake hands with beings on the other side. But, as I’m going to argue, there is only another side if you are holding on to some fictional idea of humanness, an idea that eco- logical awareness actually refutes. The uncanny valley, in other words, is only a valley if you already have some quite racist assumptions about lifeforms. With ecological awareness there is no “healthy person” on the other side of the valley. Everything in your world starts to slip into the uncanny Figure 14. </w:t>
      </w:r>
      <w:proofErr w:type="gramStart"/>
      <w:r w:rsidRPr="003021D7">
        <w:rPr>
          <w:rFonts w:cs="Times New Roman"/>
        </w:rPr>
        <w:t>Masahiro Mori’s diagram of the uncanny valley.</w:t>
      </w:r>
      <w:proofErr w:type="gramEnd"/>
      <w:r w:rsidRPr="003021D7">
        <w:rPr>
          <w:rFonts w:cs="Times New Roman"/>
        </w:rPr>
        <w:t xml:space="preserve"> Intimacy implies the grotesque. Since ecological awareness consists in a greater intimacy with a greater number of beings than modernity is capable of thinking, humans must pass through the uncanny valley as they begin to engage these beings. For reasons given in the book, this valley might be infinite in extent, a valley, whose sides are infinite and slick. It’s more like an uncanny charnel ground, an ER full of living and dying and dead and newly born people, some of whom are humans, some of whom aren’t, some of whom are living, some of whom aren’t. Everything in your world starts to slip into this charnel ground situation, including your world. </w:t>
      </w:r>
    </w:p>
    <w:p w14:paraId="68A895E2" w14:textId="77777777" w:rsidR="007D3F50" w:rsidRPr="003021D7" w:rsidRDefault="007D3F50" w:rsidP="007D3F50">
      <w:pPr>
        <w:pStyle w:val="Heading4"/>
        <w:rPr>
          <w:rFonts w:cs="Times New Roman"/>
        </w:rPr>
      </w:pPr>
      <w:r w:rsidRPr="003021D7">
        <w:rPr>
          <w:rFonts w:cs="Times New Roman"/>
        </w:rPr>
        <w:t xml:space="preserve">Wilderness only hurts us when we think of places that are pristine landscapes that humans don't inhabit. We must abandon the dualism of wilderness. </w:t>
      </w:r>
    </w:p>
    <w:p w14:paraId="268AFF3B" w14:textId="77777777" w:rsidR="007D3F50" w:rsidRPr="003021D7" w:rsidRDefault="007D3F50" w:rsidP="007D3F50">
      <w:pPr>
        <w:rPr>
          <w:rStyle w:val="StyleStyleBold12pt"/>
          <w:rFonts w:cs="Times New Roman"/>
        </w:rPr>
      </w:pPr>
      <w:r w:rsidRPr="003021D7">
        <w:rPr>
          <w:rStyle w:val="StyleStyleBold12pt"/>
          <w:rFonts w:cs="Times New Roman"/>
        </w:rPr>
        <w:t>Cronon 95</w:t>
      </w:r>
    </w:p>
    <w:p w14:paraId="3D6E4523" w14:textId="77777777" w:rsidR="007D3F50" w:rsidRPr="003021D7" w:rsidRDefault="007D3F50" w:rsidP="007D3F50">
      <w:pPr>
        <w:rPr>
          <w:rFonts w:cs="Times New Roman"/>
          <w:color w:val="000000"/>
          <w:szCs w:val="16"/>
          <w:shd w:val="clear" w:color="auto" w:fill="FFFFFF"/>
        </w:rPr>
      </w:pPr>
      <w:r w:rsidRPr="003021D7">
        <w:rPr>
          <w:rFonts w:cs="Times New Roman"/>
          <w:color w:val="000000"/>
          <w:szCs w:val="16"/>
          <w:shd w:val="clear" w:color="auto" w:fill="FFFFFF"/>
        </w:rPr>
        <w:t>(William, President of the American Society for Environmental History; “Vilus” Research Professor at UW-Madison, the university’s most distinguished chaired professorship. He has been elected President of the American Historical Association for 2011-12</w:t>
      </w:r>
      <w:proofErr w:type="gramStart"/>
      <w:r w:rsidRPr="003021D7">
        <w:rPr>
          <w:rFonts w:cs="Times New Roman"/>
          <w:color w:val="000000"/>
          <w:szCs w:val="16"/>
          <w:shd w:val="clear" w:color="auto" w:fill="FFFFFF"/>
        </w:rPr>
        <w:t>.;</w:t>
      </w:r>
      <w:proofErr w:type="gramEnd"/>
      <w:r w:rsidRPr="003021D7">
        <w:rPr>
          <w:rFonts w:cs="Times New Roman"/>
          <w:color w:val="000000"/>
          <w:szCs w:val="16"/>
          <w:shd w:val="clear" w:color="auto" w:fill="FFFFFF"/>
        </w:rPr>
        <w:t xml:space="preserve"> .A. (1979), M.Phil. (1980)</w:t>
      </w:r>
      <w:proofErr w:type="gramStart"/>
      <w:r w:rsidRPr="003021D7">
        <w:rPr>
          <w:rFonts w:cs="Times New Roman"/>
          <w:color w:val="000000"/>
          <w:szCs w:val="16"/>
          <w:shd w:val="clear" w:color="auto" w:fill="FFFFFF"/>
        </w:rPr>
        <w:t>, and Ph.D. (1990) from Yale, and a D.Phil. (1981) from Oxford University.</w:t>
      </w:r>
      <w:proofErr w:type="gramEnd"/>
      <w:r w:rsidRPr="003021D7">
        <w:rPr>
          <w:rFonts w:cs="Times New Roman"/>
          <w:color w:val="000000"/>
          <w:szCs w:val="16"/>
          <w:shd w:val="clear" w:color="auto" w:fill="FFFFFF"/>
        </w:rPr>
        <w:t xml:space="preserve"> Cronon has been a Rhodes Scholar, Danforth Fellow, Guggenheim Fellow, and MacArthur Fellow; has won prizes for his teaching at both Yale and Wisconsin; in 1999 was elected a member of the American Philosophical Society (William Cronon, ed., “The Trouble with Wilderness; or, Getting Back to the Wrong Nature” Uncommon Ground: Rethinking the Human Place in Nature, New York: W. W. Norton and Co., 1995, 69-90e) </w:t>
      </w:r>
    </w:p>
    <w:p w14:paraId="4A5F2D3A" w14:textId="77777777" w:rsidR="007D3F50" w:rsidRPr="003021D7" w:rsidRDefault="007D3F50" w:rsidP="007D3F50">
      <w:pPr>
        <w:rPr>
          <w:rStyle w:val="StyleBoldUnderline"/>
          <w:rFonts w:cs="Times New Roman"/>
        </w:rPr>
      </w:pPr>
    </w:p>
    <w:p w14:paraId="4056D7EC" w14:textId="77777777" w:rsidR="007D3F50" w:rsidRPr="003021D7" w:rsidRDefault="007D3F50" w:rsidP="007D3F50">
      <w:pPr>
        <w:rPr>
          <w:rFonts w:cs="Times New Roman"/>
        </w:rPr>
      </w:pPr>
      <w:r w:rsidRPr="003021D7">
        <w:rPr>
          <w:rStyle w:val="StyleBoldUnderline"/>
          <w:rFonts w:cs="Times New Roman"/>
        </w:rPr>
        <w:t>Wilderness gets us into trouble only if we imagine that this experience of wonder and otherness is limited to the remote corners of the planet</w:t>
      </w:r>
      <w:r w:rsidRPr="003021D7">
        <w:rPr>
          <w:rFonts w:cs="Times New Roman"/>
        </w:rPr>
        <w:t xml:space="preserve">, or </w:t>
      </w:r>
      <w:r w:rsidRPr="003021D7">
        <w:rPr>
          <w:rStyle w:val="StyleBoldUnderline"/>
          <w:rFonts w:cs="Times New Roman"/>
        </w:rPr>
        <w:t>that it somehow depends on pristine landscapes we ourselves do not inhabit.</w:t>
      </w:r>
      <w:r w:rsidRPr="003021D7">
        <w:rPr>
          <w:rFonts w:cs="Times New Roman"/>
        </w:rPr>
        <w:t xml:space="preserve"> Nothing could be more misleading. </w:t>
      </w:r>
      <w:r w:rsidRPr="003021D7">
        <w:rPr>
          <w:rStyle w:val="StyleBoldUnderline"/>
          <w:rFonts w:cs="Times New Roman"/>
        </w:rPr>
        <w:t>The tree in the garden is in reality no less other, no less worthy of our wonder and respect, than the tree in an ancient forest that has never known an ax or a saw-even though the tree in the forest reflects a more intricate web of ecological relationships</w:t>
      </w:r>
      <w:r w:rsidRPr="003021D7">
        <w:rPr>
          <w:rFonts w:cs="Times New Roman"/>
        </w:rPr>
        <w:t xml:space="preserve">, The tree in the garden could easily have sprung from the same seed as the tree in the forest, and we can claim only its location and perhaps its form as our own. Both frees stand apart from us; both share our common world. </w:t>
      </w:r>
      <w:r w:rsidRPr="003021D7">
        <w:rPr>
          <w:rStyle w:val="StyleBoldUnderline"/>
          <w:rFonts w:cs="Times New Roman"/>
        </w:rPr>
        <w:t>The special power of the tree in the wilderness is to remind us of this fact. It can teach us to recognize the wildness we did not see in the tree we planted in our own backyard. By seeing the otherness in that which is most unfamiliar, we can learn to see it too in that which at first seemed merely ordinary.</w:t>
      </w:r>
      <w:r w:rsidRPr="003021D7">
        <w:rPr>
          <w:rFonts w:cs="Times New Roman"/>
        </w:rPr>
        <w:t xml:space="preserve"> If wilderness can do this-if it can help us perceive and respect a nature we had forgotten to recognize as natural-then it </w:t>
      </w:r>
      <w:proofErr w:type="gramStart"/>
      <w:r w:rsidRPr="003021D7">
        <w:rPr>
          <w:rFonts w:cs="Times New Roman"/>
        </w:rPr>
        <w:t>will</w:t>
      </w:r>
      <w:proofErr w:type="gramEnd"/>
      <w:r w:rsidRPr="003021D7">
        <w:rPr>
          <w:rFonts w:cs="Times New Roman"/>
        </w:rPr>
        <w:t xml:space="preserve"> become part of the solution to cur environmental dilemmas rather than part of the problem. This will only happen, however, </w:t>
      </w:r>
      <w:r w:rsidRPr="003021D7">
        <w:rPr>
          <w:rStyle w:val="StyleBoldUnderline"/>
          <w:rFonts w:cs="Times New Roman"/>
        </w:rPr>
        <w:t xml:space="preserve">if we abandon the dualism that sees the free in the garden as artificial-completely fallen and unnatural-and the The Trouble with Wilderness </w:t>
      </w:r>
      <w:r w:rsidRPr="003021D7">
        <w:rPr>
          <w:rFonts w:cs="Times New Roman"/>
        </w:rPr>
        <w:t xml:space="preserve">/ 89 tree in the wilderness as natural-completely pristine and wild. Both trees in some ultimate sense are wild; both in a practical sense now depend on our management and care. We are responsible for both, even though we can claim credit for neither. </w:t>
      </w:r>
      <w:r w:rsidRPr="003021D7">
        <w:rPr>
          <w:rStyle w:val="StyleBoldUnderline"/>
          <w:rFonts w:cs="Times New Roman"/>
        </w:rPr>
        <w:t>Our challenge is to stop thinking of such things according to a set of bipolar moral scales in which the human and the nonhuman, the unnatural and the natural, the fallen and the unfallen, serve as our conceptual map for understanding and valuing the world. I</w:t>
      </w:r>
      <w:r w:rsidRPr="003021D7">
        <w:rPr>
          <w:rFonts w:cs="Times New Roman"/>
        </w:rPr>
        <w:t xml:space="preserve">nstead, we need to embrace the full continuum of a natural landscape that is also cultural, in which the city, the suburb, the pastoral, and the wild each has its proper place, which we permit ourselves to celebrate without needlessly denigrating the others. We need to honor the Other within and the Other next door as much as we do the exotic Other that lives far away--a lesson that applies as much to people as it does to (other) natural things. </w:t>
      </w:r>
      <w:r w:rsidRPr="003021D7">
        <w:rPr>
          <w:rStyle w:val="StyleBoldUnderline"/>
          <w:rFonts w:cs="Times New Roman"/>
        </w:rPr>
        <w:t>In particular, we need to discover a common middle ground in which all of these things, from the city to wilderness, can somehow be encompassed in the word “home.”</w:t>
      </w:r>
      <w:r w:rsidRPr="003021D7">
        <w:rPr>
          <w:rFonts w:cs="Times New Roman"/>
        </w:rPr>
        <w:t xml:space="preserve"> Home, after all, is the place where finally we make our living. It is the place for which we take responsibility, the place we try to sustain so w e can pass on what is best in it (and in ourselves) to our children.4’</w:t>
      </w:r>
    </w:p>
    <w:p w14:paraId="5EA64802" w14:textId="77777777" w:rsidR="007D3F50" w:rsidRPr="003021D7" w:rsidRDefault="007D3F50" w:rsidP="007D3F50">
      <w:pPr>
        <w:pStyle w:val="Heading4"/>
        <w:rPr>
          <w:rStyle w:val="StyleBoldUnderline"/>
          <w:rFonts w:cs="Times New Roman"/>
        </w:rPr>
      </w:pPr>
      <w:r w:rsidRPr="003021D7">
        <w:rPr>
          <w:rStyle w:val="StyleBoldUnderline"/>
          <w:rFonts w:cs="Times New Roman"/>
        </w:rPr>
        <w:t xml:space="preserve">Destroys native ways of life by pushing the natives off the sacred places. </w:t>
      </w:r>
    </w:p>
    <w:p w14:paraId="2C255550" w14:textId="77777777" w:rsidR="007D3F50" w:rsidRPr="003021D7" w:rsidRDefault="007D3F50" w:rsidP="007D3F50">
      <w:pPr>
        <w:rPr>
          <w:rStyle w:val="StyleStyleBold12pt"/>
          <w:rFonts w:cs="Times New Roman"/>
        </w:rPr>
      </w:pPr>
      <w:r w:rsidRPr="003021D7">
        <w:rPr>
          <w:rStyle w:val="StyleStyleBold12pt"/>
          <w:rFonts w:cs="Times New Roman"/>
        </w:rPr>
        <w:t>Cronon 95</w:t>
      </w:r>
    </w:p>
    <w:p w14:paraId="2F4696B6" w14:textId="77777777" w:rsidR="007D3F50" w:rsidRPr="007D3F50" w:rsidRDefault="007D3F50" w:rsidP="007D3F50">
      <w:pPr>
        <w:rPr>
          <w:rFonts w:cs="Times New Roman"/>
          <w:color w:val="000000"/>
          <w:szCs w:val="16"/>
          <w:shd w:val="clear" w:color="auto" w:fill="FFFFFF"/>
        </w:rPr>
      </w:pPr>
      <w:r w:rsidRPr="003021D7">
        <w:rPr>
          <w:rFonts w:cs="Times New Roman"/>
          <w:color w:val="000000"/>
          <w:szCs w:val="16"/>
          <w:shd w:val="clear" w:color="auto" w:fill="FFFFFF"/>
        </w:rPr>
        <w:t>(William, President of the American Society for Environmental History; “Vilus” Research Professor at UW-Madison, the university’s most distinguished chaired professorship. He has been elected President of the American Historical Association for 2011-12</w:t>
      </w:r>
      <w:proofErr w:type="gramStart"/>
      <w:r w:rsidRPr="003021D7">
        <w:rPr>
          <w:rFonts w:cs="Times New Roman"/>
          <w:color w:val="000000"/>
          <w:szCs w:val="16"/>
          <w:shd w:val="clear" w:color="auto" w:fill="FFFFFF"/>
        </w:rPr>
        <w:t>.;</w:t>
      </w:r>
      <w:proofErr w:type="gramEnd"/>
      <w:r w:rsidRPr="003021D7">
        <w:rPr>
          <w:rFonts w:cs="Times New Roman"/>
          <w:color w:val="000000"/>
          <w:szCs w:val="16"/>
          <w:shd w:val="clear" w:color="auto" w:fill="FFFFFF"/>
        </w:rPr>
        <w:t xml:space="preserve"> .A. (1979), M.Phil. (1980)</w:t>
      </w:r>
      <w:proofErr w:type="gramStart"/>
      <w:r w:rsidRPr="003021D7">
        <w:rPr>
          <w:rFonts w:cs="Times New Roman"/>
          <w:color w:val="000000"/>
          <w:szCs w:val="16"/>
          <w:shd w:val="clear" w:color="auto" w:fill="FFFFFF"/>
        </w:rPr>
        <w:t>, and Ph.D. (1990) from Yale, and a D.Phil. (1981) from Oxford University.</w:t>
      </w:r>
      <w:proofErr w:type="gramEnd"/>
      <w:r w:rsidRPr="003021D7">
        <w:rPr>
          <w:rFonts w:cs="Times New Roman"/>
          <w:color w:val="000000"/>
          <w:szCs w:val="16"/>
          <w:shd w:val="clear" w:color="auto" w:fill="FFFFFF"/>
        </w:rPr>
        <w:t xml:space="preserve"> Cronon has been a Rhodes Scholar, Danforth Fellow, Guggenheim Fellow, and MacArthur Fellow; has won prizes for his teaching at both Yale and Wisconsin; in 1999 was elected a member of the American Philosophical Society (William Cronon, ed., “The Trouble with Wilderness; or, Getting Back to the Wrong Nature” Uncommon Ground: Rethinking the Human Place in Nature, New York: W. W. Norton and Co., 1995, 69-90e) </w:t>
      </w:r>
    </w:p>
    <w:p w14:paraId="421083E2" w14:textId="77777777" w:rsidR="007D3F50" w:rsidRPr="003021D7" w:rsidRDefault="007D3F50" w:rsidP="007D3F50">
      <w:pPr>
        <w:rPr>
          <w:rStyle w:val="StyleBoldUnderline"/>
          <w:rFonts w:cs="Times New Roman"/>
        </w:rPr>
      </w:pPr>
      <w:r w:rsidRPr="003021D7">
        <w:rPr>
          <w:rStyle w:val="StyleBoldUnderline"/>
          <w:rFonts w:cs="Times New Roman"/>
        </w:rPr>
        <w:t>The mythic frontier individualist was almost always masculine in gender: here, in the wilderness, a man could be a real man, the rugged individual he was meant to be before civilization sapped his energy and threatened his masculinity.</w:t>
      </w:r>
      <w:r w:rsidRPr="003021D7">
        <w:rPr>
          <w:rFonts w:cs="Times New Roman"/>
          <w:sz w:val="14"/>
        </w:rPr>
        <w:t xml:space="preserve"> Wister’s contemptuous remarks about Wall Street and Newport suggest what he and many others of his generation believed-that the comforts and seductions of civilized life were especially insidious for men, who all too easily became emasculated by the femininizing tendencies of civilization. More often than not, men who felt this way came, like Wister and Roosevelt, from elite class backgrounds. The curious result was that frontier nostalgia became an important vehicle for expressing a peculiarly bourgeois form of antimodernism. </w:t>
      </w:r>
      <w:r w:rsidRPr="003021D7">
        <w:rPr>
          <w:rStyle w:val="StyleBoldUnderline"/>
          <w:rFonts w:cs="Times New Roman"/>
        </w:rPr>
        <w:t>The very men who most benefited from urban-industrial capitalism were among those who believed they must escape its debilitating effects</w:t>
      </w:r>
      <w:r w:rsidRPr="003021D7">
        <w:rPr>
          <w:rFonts w:cs="Times New Roman"/>
          <w:sz w:val="14"/>
        </w:rPr>
        <w:t xml:space="preserve">. If the frontier was passing, </w:t>
      </w:r>
      <w:r w:rsidRPr="003021D7">
        <w:rPr>
          <w:rStyle w:val="StyleBoldUnderline"/>
          <w:rFonts w:cs="Times New Roman"/>
        </w:rPr>
        <w:t>then men who had the means to do so should preserve for themselves some remnant of its wild landscape so that they might enjoy the regeneration and renewal that came from sleeping under the stars, participating in blood sports, and living off the land. The frontier might be gone, but the frontier experience could still be had if only wilderness were preserved.</w:t>
      </w:r>
      <w:r w:rsidRPr="003021D7">
        <w:rPr>
          <w:rFonts w:cs="Times New Roman"/>
          <w:sz w:val="14"/>
        </w:rPr>
        <w:t xml:space="preserve"> Thus the decades following the Civil War saw more and more of the nation’s wealthiest citizens seeking out wilderness for themselves. The elite passion for wild land took many forms: enormous estates in the Adirondacks and elsewhere (disingenuously called “camps” despite their many servants and amenities), cattle ranches for would-be rough riders on the Great Plains, guided big-game hunting trips in the Rockies, and luxurious resort hotels wherever railroads pushed their way into sublime landscapes. Wilderness suddenly emerged as the landscape of choice for elite tourists, who brought with them strikingly urban ideas of the countryside through which they traveled. For them, wild land was not a site for productive labor and not a permanent home; rather, it was a place of recreation. </w:t>
      </w:r>
      <w:r w:rsidRPr="003021D7">
        <w:rPr>
          <w:rStyle w:val="StyleBoldUnderline"/>
          <w:rFonts w:cs="Times New Roman"/>
        </w:rPr>
        <w:t>One went to the wilderness not as a producer but as a consumer, hiring guides and other backcountry residents who could serve as romantic surrogates for the rough riders and hunters of the frontier if one was willing to overlook their new status as employees and servants of the rich. In just this way, wilderness came to embody the national frontier myth, standing for the wild freedom of America’s past and seeming to represent a highly attractive natural alternative to the ugly artificiality of modern civilization.</w:t>
      </w:r>
      <w:r w:rsidRPr="003021D7">
        <w:rPr>
          <w:rFonts w:cs="Times New Roman"/>
          <w:sz w:val="14"/>
        </w:rPr>
        <w:t xml:space="preserve"> The irony, of course, was that </w:t>
      </w:r>
      <w:r w:rsidRPr="003021D7">
        <w:rPr>
          <w:rStyle w:val="StyleBoldUnderline"/>
          <w:rFonts w:cs="Times New Roman"/>
        </w:rPr>
        <w:t xml:space="preserve">in the process wilderness came to reflect the very civilization its devotees sought to escape. Ever since the nineteenth century, celebrating wilderness has been an activity mainly for wellto- </w:t>
      </w:r>
      <w:proofErr w:type="gramStart"/>
      <w:r w:rsidRPr="003021D7">
        <w:rPr>
          <w:rStyle w:val="StyleBoldUnderline"/>
          <w:rFonts w:cs="Times New Roman"/>
        </w:rPr>
        <w:t>do</w:t>
      </w:r>
      <w:proofErr w:type="gramEnd"/>
      <w:r w:rsidRPr="003021D7">
        <w:rPr>
          <w:rStyle w:val="StyleBoldUnderline"/>
          <w:rFonts w:cs="Times New Roman"/>
        </w:rPr>
        <w:t xml:space="preserve"> city folks. Country people generally know far too much about working the land to regard unworked land as their ideal. In contrast, elite urban tourists and wealthy sportsmen projected their leisure-time frontier fantasies onto the American landscape and so created wilderness in their own image</w:t>
      </w:r>
      <w:r w:rsidRPr="003021D7">
        <w:rPr>
          <w:rFonts w:cs="Times New Roman"/>
          <w:sz w:val="14"/>
        </w:rPr>
        <w:t xml:space="preserve">. There were other ironies as well. </w:t>
      </w:r>
      <w:r w:rsidRPr="003021D7">
        <w:rPr>
          <w:rStyle w:val="StyleBoldUnderline"/>
          <w:rFonts w:cs="Times New Roman"/>
        </w:rPr>
        <w:t>The movement to set aside national parks and wilderness areas followed hard on the heels of the final Indian wars, in which the prior human inhabitants of these areas were rounded up and moved onto reservations.</w:t>
      </w:r>
      <w:r w:rsidRPr="003021D7">
        <w:rPr>
          <w:rFonts w:cs="Times New Roman"/>
          <w:sz w:val="14"/>
        </w:rPr>
        <w:t xml:space="preserve"> The myth of the wilderness as “virgin,” </w:t>
      </w:r>
      <w:r w:rsidRPr="003021D7">
        <w:rPr>
          <w:rStyle w:val="StyleBoldUnderline"/>
          <w:rFonts w:cs="Times New Roman"/>
        </w:rPr>
        <w:t>uninhabited land had always been especially cruel when seen from the perspective of the Indians who had once called that land home. Now they were forced to move elsewhere, with the result that tourists could safely enjoy the illusion that they were seeing their nation in its pristine, original state, in the new morning of God’s own creation.”</w:t>
      </w:r>
      <w:r w:rsidRPr="003021D7">
        <w:rPr>
          <w:rFonts w:cs="Times New Roman"/>
          <w:sz w:val="14"/>
        </w:rPr>
        <w:t xml:space="preserve"> Among the things that most marked the new national parks as reflecting a post-frontier consciousness was the relative absence of human violence within their boundaries. </w:t>
      </w:r>
      <w:r w:rsidRPr="003021D7">
        <w:rPr>
          <w:rStyle w:val="StyleBoldUnderline"/>
          <w:rFonts w:cs="Times New Roman"/>
        </w:rPr>
        <w:t>The actual frontier had often been a place of conflict, in which invaders and invaded fought for control of land and resources, Once set aside within the fixed and carefully policed boundaries of the modern bureaucratic state, the wilderness lost its savage image and became safe: a place more of reverie than of revulsion or fear. Meanwhile, its original inhabitants were kept out by dint of force, their earlier uses of the land redefined as inappropriate or even illegal. To this day, for instance, the Blackfeet continue to be accused of “poaching” on the lands of Glacier National Park that originally belonged to them and that were ceded by treaty only with the proviso that they be permitted to hunt there.”</w:t>
      </w:r>
      <w:proofErr w:type="gramStart"/>
      <w:r w:rsidRPr="003021D7">
        <w:rPr>
          <w:rStyle w:val="StyleBoldUnderline"/>
          <w:rFonts w:cs="Times New Roman"/>
        </w:rPr>
        <w:t>The removal of Indians to create an “uninhabited wilderness”-uninhabited as never before in the human history of the place-reminds us just how invented, just how constructed, the American wilderness really is.</w:t>
      </w:r>
      <w:proofErr w:type="gramEnd"/>
      <w:r w:rsidRPr="003021D7">
        <w:rPr>
          <w:rStyle w:val="StyleBoldUnderline"/>
          <w:rFonts w:cs="Times New Roman"/>
        </w:rPr>
        <w:t xml:space="preserve"> TO return to my opening argument: there is nothing natural about the concept of wilderness. It is entirely a creation of the culture that holds it dear, a product of the very history it seeks to deny. Indeed, one of the most striking proofs of the cultural invention of wilderness is its thoroughgoing erasure of the history from which it sprang. In virtually all of its manifestations, wilderness represents a flight from history. Seen as the original garden, it is a place outside of time, from which human beings had to be ejected before the fallen world of history could properly begin. Seen as the frontier, it is a savage world at the dawn of civilization, whose transformation represents the very beginning of the national historical epic. Seen as the bold landscape of frontier heroism, it is the place of youth and childhood, into which men escape by abandoning their pasts and entering a world of freedom where the constraints of civilization fade into memory. Seen as the sacred sublime, it is the home of a God who transcends history by standing as the One who remains untouched and unchanged by time’s arrow. No matter what the angle from which we regard it, wilderness offers us the illusion that we can escape the cares and troubles of the world in which our past has ensnared us.25</w:t>
      </w:r>
    </w:p>
    <w:p w14:paraId="0EA03EAF" w14:textId="77777777" w:rsidR="007D3F50" w:rsidRPr="003021D7" w:rsidRDefault="007D3F50" w:rsidP="007D3F50">
      <w:pPr>
        <w:rPr>
          <w:rFonts w:cs="Times New Roman"/>
        </w:rPr>
      </w:pPr>
    </w:p>
    <w:p w14:paraId="3491814A" w14:textId="77777777" w:rsidR="007D3F50" w:rsidRPr="003021D7" w:rsidRDefault="007D3F50" w:rsidP="007D3F50">
      <w:pPr>
        <w:pStyle w:val="Heading3"/>
        <w:rPr>
          <w:rFonts w:cs="Times New Roman"/>
        </w:rPr>
      </w:pPr>
      <w:r w:rsidRPr="003021D7">
        <w:rPr>
          <w:rFonts w:cs="Times New Roman"/>
        </w:rPr>
        <w:t>Gender</w:t>
      </w:r>
    </w:p>
    <w:p w14:paraId="4D19B2D2" w14:textId="77777777" w:rsidR="007D3F50" w:rsidRPr="007D3F50" w:rsidRDefault="007D3F50" w:rsidP="007D3F50">
      <w:pPr>
        <w:pStyle w:val="Heading4"/>
      </w:pPr>
      <w:r w:rsidRPr="007D3F50">
        <w:t xml:space="preserve">Wind turbines are rejected on face because of the aesthetic difference in the environment. </w:t>
      </w:r>
    </w:p>
    <w:p w14:paraId="6DEE124E" w14:textId="77777777" w:rsidR="007D3F50" w:rsidRPr="003021D7" w:rsidRDefault="007D3F50" w:rsidP="007D3F50">
      <w:pPr>
        <w:rPr>
          <w:rStyle w:val="StyleStyleBold12pt"/>
          <w:rFonts w:cs="Times New Roman"/>
        </w:rPr>
      </w:pPr>
      <w:r w:rsidRPr="003021D7">
        <w:rPr>
          <w:rStyle w:val="StyleStyleBold12pt"/>
          <w:rFonts w:cs="Times New Roman"/>
        </w:rPr>
        <w:t xml:space="preserve">Morton 11 </w:t>
      </w:r>
    </w:p>
    <w:p w14:paraId="61412961" w14:textId="77777777" w:rsidR="007D3F50" w:rsidRPr="003021D7" w:rsidRDefault="007D3F50" w:rsidP="007D3F50">
      <w:pPr>
        <w:rPr>
          <w:rFonts w:cs="Times New Roman"/>
          <w:sz w:val="14"/>
          <w:szCs w:val="14"/>
        </w:rPr>
      </w:pPr>
      <w:r w:rsidRPr="003021D7">
        <w:rPr>
          <w:rFonts w:cs="Times New Roman"/>
          <w:sz w:val="14"/>
          <w:szCs w:val="14"/>
        </w:rPr>
        <w:t xml:space="preserve">(Prof of Lit &amp; the Environment in the English Dep’t @ UC-Davis 2011 Timothy Unsustaining World Picture Journal </w:t>
      </w:r>
      <w:hyperlink r:id="rId14" w:history="1">
        <w:r w:rsidRPr="003021D7">
          <w:rPr>
            <w:rStyle w:val="Hyperlink"/>
            <w:rFonts w:cs="Times New Roman"/>
            <w:sz w:val="14"/>
            <w:szCs w:val="14"/>
          </w:rPr>
          <w:t>http://www.worldpicturejournal.com/WP_5/PDFs/Morton.pdf</w:t>
        </w:r>
      </w:hyperlink>
      <w:r w:rsidRPr="003021D7">
        <w:rPr>
          <w:rFonts w:cs="Times New Roman"/>
          <w:sz w:val="14"/>
          <w:szCs w:val="14"/>
        </w:rPr>
        <w:t>. Professor and Rita Shea Guffey Chair in English at Rice University)</w:t>
      </w:r>
    </w:p>
    <w:p w14:paraId="1BDD4F93" w14:textId="77777777" w:rsidR="007D3F50" w:rsidRPr="003021D7" w:rsidRDefault="007D3F50" w:rsidP="007D3F50">
      <w:pPr>
        <w:rPr>
          <w:rFonts w:cs="Times New Roman"/>
        </w:rPr>
      </w:pPr>
    </w:p>
    <w:p w14:paraId="14426C02" w14:textId="77777777" w:rsidR="007D3F50" w:rsidRPr="003021D7" w:rsidRDefault="007D3F50" w:rsidP="007D3F50">
      <w:pPr>
        <w:rPr>
          <w:rStyle w:val="StyleBoldUnderline"/>
          <w:rFonts w:cs="Times New Roman"/>
        </w:rPr>
      </w:pPr>
      <w:r w:rsidRPr="003021D7">
        <w:rPr>
          <w:rFonts w:cs="Times New Roman"/>
        </w:rPr>
        <w:t xml:space="preserve">In Lakewood, Colorado, residents objected to the building of a solar array in a park in 2008 because it didn’t look “natural.” 11 Objections to wind farms are similar—not because of the risk to birds, but because they “spoil the view.” </w:t>
      </w:r>
      <w:r w:rsidRPr="003021D7">
        <w:rPr>
          <w:rStyle w:val="StyleBoldUnderline"/>
          <w:rFonts w:cs="Times New Roman"/>
        </w:rPr>
        <w:t>A 2008 plan to put a wind farm near a remote Scottish island was, well, scotched, because residents of the island complained that their view would be destroyed</w:t>
      </w:r>
      <w:r w:rsidRPr="003021D7">
        <w:rPr>
          <w:rFonts w:cs="Times New Roman"/>
        </w:rPr>
        <w:t xml:space="preserve">. </w:t>
      </w:r>
      <w:r w:rsidRPr="003021D7">
        <w:rPr>
          <w:rStyle w:val="StyleBoldUnderline"/>
          <w:rFonts w:cs="Times New Roman"/>
        </w:rPr>
        <w:t>This is truly a case of the aesthetics of Nature impeding ecology, and a good argument for why ecology must be without Nature.</w:t>
      </w:r>
      <w:r w:rsidRPr="003021D7">
        <w:rPr>
          <w:rFonts w:cs="Times New Roman"/>
        </w:rPr>
        <w:t xml:space="preserve"> </w:t>
      </w:r>
      <w:r w:rsidRPr="003021D7">
        <w:rPr>
          <w:rStyle w:val="StyleBoldUnderline"/>
          <w:rFonts w:cs="Times New Roman"/>
        </w:rPr>
        <w:t>How come a wind turbine is less beautiful than an oil pipe</w:t>
      </w:r>
      <w:r w:rsidRPr="003021D7">
        <w:rPr>
          <w:rFonts w:cs="Times New Roman"/>
        </w:rPr>
        <w:t xml:space="preserve">? </w:t>
      </w:r>
      <w:r w:rsidRPr="003021D7">
        <w:rPr>
          <w:rStyle w:val="StyleBoldUnderline"/>
          <w:rFonts w:cs="Times New Roman"/>
        </w:rPr>
        <w:t>How come it “spoils the view” any more than pipes and roads?</w:t>
      </w:r>
      <w:r w:rsidRPr="003021D7">
        <w:rPr>
          <w:rFonts w:cs="Times New Roman"/>
        </w:rPr>
        <w:t xml:space="preserve"> </w:t>
      </w:r>
      <w:r w:rsidRPr="003021D7">
        <w:rPr>
          <w:rStyle w:val="StyleBoldUnderline"/>
          <w:rFonts w:cs="Times New Roman"/>
        </w:rPr>
        <w:t>You could see turbines as environmental art</w:t>
      </w:r>
      <w:r w:rsidRPr="003021D7">
        <w:rPr>
          <w:rFonts w:cs="Times New Roman"/>
        </w:rPr>
        <w:t xml:space="preserve">. </w:t>
      </w:r>
      <w:r w:rsidRPr="003021D7">
        <w:rPr>
          <w:rStyle w:val="StyleBoldUnderline"/>
          <w:rFonts w:cs="Times New Roman"/>
        </w:rPr>
        <w:t>Wind chimes play in the wind; some environmental sculptures sway and rock in the breeze. Wind farms have a slightly frightening size and magnificence</w:t>
      </w:r>
      <w:r w:rsidRPr="003021D7">
        <w:rPr>
          <w:rFonts w:cs="Times New Roman"/>
        </w:rPr>
        <w:t>. One could easily read them as embodying the aesthetics of the sublime (rather than the beautiful). But it’s an ethical sublime, that says, “</w:t>
      </w:r>
      <w:r w:rsidRPr="003021D7">
        <w:rPr>
          <w:rStyle w:val="StyleBoldUnderline"/>
          <w:rFonts w:cs="Times New Roman"/>
        </w:rPr>
        <w:t>We humans choose not to use carbon”—a choice visible in gigantic turbines. Perhaps it’s this very visibility of choice that makes wind farms disturbing: visible choice, rather than secret pipes, running under an apparently undisturbed “landscape”</w:t>
      </w:r>
      <w:r w:rsidRPr="003021D7">
        <w:rPr>
          <w:rFonts w:cs="Times New Roman"/>
        </w:rPr>
        <w:t xml:space="preserve"> (a word for a painting, not actual trees and water). (And now of course there are wind spires, which do reproduce a kind of aesthetic distance common in landscape painting.) As a poster in the office of Mulder in The X-Files used to say, “The Truth is Out There.” Ideology is not just in your head. It’s in the shape of a Coke bottle. It’s in the way some things appear “natural” — rolling hills and greenery — as if the Industrial Revolution had never occurred. These fake landscapes are the original greenwashing. </w:t>
      </w:r>
      <w:r w:rsidRPr="003021D7">
        <w:rPr>
          <w:rStyle w:val="StyleBoldUnderline"/>
          <w:rFonts w:cs="Times New Roman"/>
        </w:rPr>
        <w:t>What the Scots are saying, in objecting to wind farms, is not “Save the environment!” but “Leave our dreams undisturbed!” World is an aesthetic construct that depends on things like underground oil and gas pipes. A profound political act would be to choose another aesthetic construct, one that doesn’t require smoothness and distance and coolness.</w:t>
      </w:r>
    </w:p>
    <w:p w14:paraId="533645A4" w14:textId="77777777" w:rsidR="007D3F50" w:rsidRDefault="007D3F50" w:rsidP="007D3F50"/>
    <w:p w14:paraId="641A9844" w14:textId="77777777" w:rsidR="007D3F50" w:rsidRPr="007D3F50" w:rsidRDefault="007D3F50" w:rsidP="007D3F50">
      <w:pPr>
        <w:pStyle w:val="Heading4"/>
      </w:pPr>
      <w:r w:rsidRPr="007D3F50">
        <w:t xml:space="preserve">This rejection of the wind turbine is an unethical method of politics because it fails to confront the loss of World in the face of global warming. </w:t>
      </w:r>
    </w:p>
    <w:p w14:paraId="6B5053EC" w14:textId="77777777" w:rsidR="007D3F50" w:rsidRPr="003021D7" w:rsidRDefault="007D3F50" w:rsidP="007D3F50">
      <w:pPr>
        <w:rPr>
          <w:rStyle w:val="StyleStyleBold12pt"/>
          <w:rFonts w:cs="Times New Roman"/>
        </w:rPr>
      </w:pPr>
      <w:r w:rsidRPr="003021D7">
        <w:rPr>
          <w:rStyle w:val="StyleStyleBold12pt"/>
          <w:rFonts w:cs="Times New Roman"/>
        </w:rPr>
        <w:t xml:space="preserve">Morton 11 </w:t>
      </w:r>
    </w:p>
    <w:p w14:paraId="03B0822B" w14:textId="77777777" w:rsidR="007D3F50" w:rsidRPr="003021D7" w:rsidRDefault="007D3F50" w:rsidP="007D3F50">
      <w:pPr>
        <w:rPr>
          <w:rFonts w:cs="Times New Roman"/>
          <w:sz w:val="14"/>
          <w:szCs w:val="14"/>
        </w:rPr>
      </w:pPr>
      <w:r w:rsidRPr="003021D7">
        <w:rPr>
          <w:rFonts w:cs="Times New Roman"/>
          <w:sz w:val="14"/>
          <w:szCs w:val="14"/>
        </w:rPr>
        <w:t xml:space="preserve">(Prof of Lit &amp; the Environment in the English Dep’t @ UC-Davis 2011 Timothy Unsustaining World Picture Journal </w:t>
      </w:r>
      <w:hyperlink r:id="rId15" w:history="1">
        <w:r w:rsidRPr="003021D7">
          <w:rPr>
            <w:rStyle w:val="Hyperlink"/>
            <w:rFonts w:cs="Times New Roman"/>
            <w:sz w:val="14"/>
            <w:szCs w:val="14"/>
          </w:rPr>
          <w:t>http://www.worldpicturejournal.com/WP_5/PDFs/Morton.pdf</w:t>
        </w:r>
      </w:hyperlink>
      <w:r w:rsidRPr="003021D7">
        <w:rPr>
          <w:rStyle w:val="Hyperlink"/>
          <w:rFonts w:cs="Times New Roman"/>
          <w:sz w:val="14"/>
          <w:szCs w:val="14"/>
        </w:rPr>
        <w:t>. Professor and Rita Shea Guffey Chair in English at Rice University</w:t>
      </w:r>
      <w:r w:rsidRPr="003021D7">
        <w:rPr>
          <w:rFonts w:cs="Times New Roman"/>
          <w:sz w:val="14"/>
          <w:szCs w:val="14"/>
        </w:rPr>
        <w:t>)</w:t>
      </w:r>
    </w:p>
    <w:p w14:paraId="257E61CC" w14:textId="77777777" w:rsidR="007D3F50" w:rsidRPr="003021D7" w:rsidRDefault="007D3F50" w:rsidP="007D3F50">
      <w:pPr>
        <w:rPr>
          <w:rFonts w:cs="Times New Roman"/>
        </w:rPr>
      </w:pPr>
    </w:p>
    <w:p w14:paraId="7C7A8F18" w14:textId="77777777" w:rsidR="007D3F50" w:rsidRPr="003021D7" w:rsidRDefault="007D3F50" w:rsidP="007D3F50">
      <w:pPr>
        <w:rPr>
          <w:rStyle w:val="StyleStyleBold12pt"/>
          <w:rFonts w:cs="Times New Roman"/>
          <w:b w:val="0"/>
          <w:bCs/>
          <w:sz w:val="14"/>
        </w:rPr>
      </w:pPr>
      <w:r w:rsidRPr="003021D7">
        <w:rPr>
          <w:rFonts w:cs="Times New Roman"/>
          <w:sz w:val="14"/>
        </w:rPr>
        <w:t xml:space="preserve">Now for a kick off, </w:t>
      </w:r>
      <w:r w:rsidRPr="003021D7">
        <w:rPr>
          <w:rStyle w:val="StyleBoldUnderline"/>
          <w:rFonts w:cs="Times New Roman"/>
        </w:rPr>
        <w:t>there are many reasons why, even if world were a valid concept altogether, it shouldn’t be used as the basis for ethics.</w:t>
      </w:r>
      <w:r w:rsidRPr="003021D7">
        <w:rPr>
          <w:rFonts w:cs="Times New Roman"/>
          <w:sz w:val="14"/>
        </w:rPr>
        <w:t xml:space="preserve"> Consider only this: witch-ducking stools constitute a world just as much as hammers. There was a wonderful world of witchducking in the </w:t>
      </w:r>
      <w:proofErr w:type="gramStart"/>
      <w:r w:rsidRPr="003021D7">
        <w:rPr>
          <w:rFonts w:cs="Times New Roman"/>
          <w:sz w:val="14"/>
        </w:rPr>
        <w:t>Middle</w:t>
      </w:r>
      <w:proofErr w:type="gramEnd"/>
      <w:r w:rsidRPr="003021D7">
        <w:rPr>
          <w:rFonts w:cs="Times New Roman"/>
          <w:sz w:val="14"/>
        </w:rPr>
        <w:t xml:space="preserve"> Ages. Witch-ducking stools constituted a world for their users in every meaningful sense. There is for sure a world of Nazi regalia. Just because the Nazis had a world, doesn’t mean we should be preserving it. So the argument that “It’s good because it constitutes a world” is, to use the technical term, bogus. </w:t>
      </w:r>
      <w:r w:rsidRPr="003021D7">
        <w:rPr>
          <w:rStyle w:val="StyleBoldUnderline"/>
          <w:rFonts w:cs="Times New Roman"/>
        </w:rPr>
        <w:t>The reasoning that one should not interfere with the environment because doing so interferes with someone’s or something’s world is nowhere near a good enough reason.</w:t>
      </w:r>
      <w:r w:rsidRPr="003021D7">
        <w:rPr>
          <w:rFonts w:cs="Times New Roman"/>
          <w:sz w:val="14"/>
        </w:rPr>
        <w:t xml:space="preserve"> </w:t>
      </w:r>
      <w:r w:rsidRPr="003021D7">
        <w:rPr>
          <w:rStyle w:val="StyleBoldUnderline"/>
          <w:rFonts w:cs="Times New Roman"/>
        </w:rPr>
        <w:t>It might even have pernicious consequences</w:t>
      </w:r>
      <w:r w:rsidRPr="003021D7">
        <w:rPr>
          <w:rFonts w:cs="Times New Roman"/>
          <w:sz w:val="14"/>
        </w:rPr>
        <w:t xml:space="preserve">. So I’m afraid we must part with Donna Haraway, whose ethics insists that nonhumans are worthy of our care and respect because they constitute worlds, they are in the worlding business. I part company with Haraway here, just as she parts with me, since she thinks that what I’m proposing by contrast is “exterminism”—getting entities oven-ready for destruction. To which I reply, how can you get an entity that doesn’t exist ready for destruction? </w:t>
      </w:r>
      <w:r w:rsidRPr="003021D7">
        <w:rPr>
          <w:rStyle w:val="StyleBoldUnderline"/>
          <w:rFonts w:cs="Times New Roman"/>
        </w:rPr>
        <w:t>The second area of concern is historical, namely the way in which current ecological crises such as global warming and the Sixth Mass Extinction Event have thrown into sharp relief the notion of world. It is as if humans are losing their world, and their idea of world</w:t>
      </w:r>
      <w:r w:rsidRPr="003021D7">
        <w:rPr>
          <w:rFonts w:cs="Times New Roman"/>
          <w:sz w:val="14"/>
        </w:rPr>
        <w:t xml:space="preserve"> (including the idea that they ever had one), </w:t>
      </w:r>
      <w:r w:rsidRPr="003021D7">
        <w:rPr>
          <w:rStyle w:val="StyleBoldUnderline"/>
          <w:rFonts w:cs="Times New Roman"/>
        </w:rPr>
        <w:t>at one and the same time.</w:t>
      </w:r>
      <w:r w:rsidRPr="003021D7">
        <w:rPr>
          <w:rFonts w:cs="Times New Roman"/>
          <w:sz w:val="14"/>
        </w:rPr>
        <w:t xml:space="preserve"> </w:t>
      </w:r>
      <w:r w:rsidRPr="003021D7">
        <w:rPr>
          <w:rStyle w:val="StyleBoldUnderline"/>
          <w:rFonts w:cs="Times New Roman"/>
        </w:rPr>
        <w:t>This is</w:t>
      </w:r>
      <w:r w:rsidRPr="003021D7">
        <w:rPr>
          <w:rFonts w:cs="Times New Roman"/>
          <w:sz w:val="14"/>
        </w:rPr>
        <w:t xml:space="preserve"> at best </w:t>
      </w:r>
      <w:r w:rsidRPr="003021D7">
        <w:rPr>
          <w:rStyle w:val="StyleBoldUnderline"/>
          <w:rFonts w:cs="Times New Roman"/>
        </w:rPr>
        <w:t>highly disorientating</w:t>
      </w:r>
      <w:r w:rsidRPr="003021D7">
        <w:rPr>
          <w:rFonts w:cs="Times New Roman"/>
          <w:sz w:val="14"/>
        </w:rPr>
        <w:t xml:space="preserve">. In this historical moment, </w:t>
      </w:r>
      <w:r w:rsidRPr="003021D7">
        <w:rPr>
          <w:rStyle w:val="StyleBoldUnderline"/>
          <w:rFonts w:cs="Times New Roman"/>
        </w:rPr>
        <w:t xml:space="preserve">the concept world is thrown into sharp relief by circumstances demanding conscious human intervention. </w:t>
      </w:r>
      <w:r w:rsidRPr="003021D7">
        <w:rPr>
          <w:rFonts w:cs="Times New Roman"/>
          <w:sz w:val="14"/>
        </w:rPr>
        <w:t xml:space="preserve">Working to transcend our notion of world is important at this moment. Like a mannerist painting that stretches the rules of classicism to breaking point, global warming has stretched our world to breaking point. Human beings lack a world for a very good reason. This is simply because no entity at all has a world, or as Graham Harman puts it, “there is no such thing as a ‘horizon’.” </w:t>
      </w:r>
      <w:proofErr w:type="gramStart"/>
      <w:r w:rsidRPr="003021D7">
        <w:rPr>
          <w:rFonts w:cs="Times New Roman"/>
          <w:sz w:val="14"/>
        </w:rPr>
        <w:t xml:space="preserve">12 Let’s think about one way in which </w:t>
      </w:r>
      <w:r w:rsidRPr="003021D7">
        <w:rPr>
          <w:rStyle w:val="StyleBoldUnderline"/>
          <w:rFonts w:cs="Times New Roman"/>
        </w:rPr>
        <w:t>global warming abolishes the idea of a horizon</w:t>
      </w:r>
      <w:r w:rsidRPr="003021D7">
        <w:rPr>
          <w:rFonts w:cs="Times New Roman"/>
          <w:sz w:val="14"/>
        </w:rPr>
        <w:t>.</w:t>
      </w:r>
      <w:proofErr w:type="gramEnd"/>
      <w:r w:rsidRPr="003021D7">
        <w:rPr>
          <w:rFonts w:cs="Times New Roman"/>
          <w:sz w:val="14"/>
        </w:rPr>
        <w:t xml:space="preserve"> This </w:t>
      </w:r>
      <w:r w:rsidRPr="003021D7">
        <w:rPr>
          <w:rStyle w:val="StyleBoldUnderline"/>
          <w:rFonts w:cs="Times New Roman"/>
        </w:rPr>
        <w:t>would be the timescales involved</w:t>
      </w:r>
      <w:r w:rsidRPr="003021D7">
        <w:rPr>
          <w:rFonts w:cs="Times New Roman"/>
          <w:sz w:val="14"/>
        </w:rPr>
        <w:t xml:space="preserve">—yes, timescales in the plural. There are three of them. We could call these, in turn, the frightening, the horrifying, and the petrifying. 1) Frightening timescale. It will take several hundred years for cold ocean waters (assuming there are any) to absorb about 75% of the excess CO2. 2) Horrifying timescale. It will then take another 30,000 years or so for most of the remaining 25% to be absorbed by igneous rocks. The half-life of plutonium is 24,100 years. 3) Petrifying timescale. The final 7% will be around 100,000 years from now. </w:t>
      </w:r>
      <w:r w:rsidRPr="003021D7">
        <w:rPr>
          <w:rStyle w:val="StyleBoldUnderline"/>
          <w:rFonts w:cs="Times New Roman"/>
        </w:rPr>
        <w:t>There is a real sense in which “forever” is far easier on the mind than these very large timescales, what I call very large finitude</w:t>
      </w:r>
      <w:r w:rsidRPr="003021D7">
        <w:rPr>
          <w:rFonts w:cs="Times New Roman"/>
          <w:sz w:val="14"/>
        </w:rPr>
        <w:t xml:space="preserve">. Hyperobjects produce very large finitude, scales of time and space that are finite and for that reason humiliatingly difficult for humans to visualize. Forever makes you feel important. 100,000 years makes you wonder whether you can imagine 100,000 anything. It seems rather abstract to imagine that a book, for instance, is 100,000 words long. The “world” as the significant totality of what is the case is strictly unimaginable, and for a good reason: it doesn’t exist. What is left if we aren’t the world? Intimacy. </w:t>
      </w:r>
      <w:r w:rsidRPr="003021D7">
        <w:rPr>
          <w:rStyle w:val="StyleBoldUnderline"/>
          <w:rFonts w:cs="Times New Roman"/>
        </w:rPr>
        <w:t>We have lost the world but gained a soul,</w:t>
      </w:r>
      <w:r w:rsidRPr="003021D7">
        <w:rPr>
          <w:rFonts w:cs="Times New Roman"/>
          <w:sz w:val="14"/>
        </w:rPr>
        <w:t xml:space="preserve"> as it were—the entities that coexist with us obtrude on our awareness with greater and greater urgency. Our era is witness to the emergence of a renewed Aristotelianism, an object-oriented ontology that thinks essence as right here</w:t>
      </w:r>
      <w:r w:rsidRPr="003021D7">
        <w:rPr>
          <w:rStyle w:val="StyleBoldUnderline"/>
          <w:rFonts w:cs="Times New Roman"/>
        </w:rPr>
        <w:t>, not in some beyond</w:t>
      </w:r>
      <w:r w:rsidRPr="003021D7">
        <w:rPr>
          <w:rFonts w:cs="Times New Roman"/>
          <w:sz w:val="14"/>
        </w:rPr>
        <w:t>.</w:t>
      </w:r>
      <w:r w:rsidRPr="003021D7">
        <w:rPr>
          <w:rStyle w:val="StyleBoldUnderline"/>
          <w:rFonts w:cs="Times New Roman"/>
        </w:rPr>
        <w:t xml:space="preserve"> It’s precisely the magical amazement of things like stones,</w:t>
      </w:r>
      <w:r w:rsidRPr="003021D7">
        <w:rPr>
          <w:rFonts w:cs="Times New Roman"/>
          <w:sz w:val="14"/>
        </w:rPr>
        <w:t xml:space="preserve"> beetles, doors, red hot chili peppers, Nirvana, Bob Geldof, quasars and cartoon characters in the shape of Richard Nixon’s head </w:t>
      </w:r>
      <w:r w:rsidRPr="003021D7">
        <w:rPr>
          <w:rStyle w:val="StyleBoldUnderline"/>
          <w:rFonts w:cs="Times New Roman"/>
        </w:rPr>
        <w:t>that truly has to be explained, not explained away.</w:t>
      </w:r>
      <w:r w:rsidRPr="003021D7">
        <w:rPr>
          <w:rFonts w:cs="Times New Roman"/>
          <w:sz w:val="14"/>
        </w:rPr>
        <w:t xml:space="preserve"> </w:t>
      </w:r>
      <w:r w:rsidRPr="003021D7">
        <w:rPr>
          <w:rStyle w:val="StyleBoldUnderline"/>
          <w:rFonts w:cs="Times New Roman"/>
        </w:rPr>
        <w:t>Three cheers for the so-called end of the world,</w:t>
      </w:r>
      <w:r w:rsidRPr="003021D7">
        <w:rPr>
          <w:rFonts w:cs="Times New Roman"/>
          <w:sz w:val="14"/>
        </w:rPr>
        <w:t xml:space="preserve"> then, </w:t>
      </w:r>
      <w:r w:rsidRPr="003021D7">
        <w:rPr>
          <w:rStyle w:val="StyleBoldUnderline"/>
          <w:rFonts w:cs="Times New Roman"/>
        </w:rPr>
        <w:t xml:space="preserve">since this moment is the beginning of history, </w:t>
      </w:r>
      <w:r w:rsidRPr="003021D7">
        <w:rPr>
          <w:rFonts w:cs="Times New Roman"/>
          <w:sz w:val="14"/>
        </w:rPr>
        <w:t>the end of the human dream that reality is significant for humans alone—</w:t>
      </w:r>
      <w:r w:rsidRPr="003021D7">
        <w:rPr>
          <w:rStyle w:val="StyleBoldUnderline"/>
          <w:rFonts w:cs="Times New Roman"/>
        </w:rPr>
        <w:t>the prospect of forging new alliances between humans and nonhumans alike, now that we have stepped out of the cocoon of world</w:t>
      </w:r>
      <w:r w:rsidRPr="003021D7">
        <w:rPr>
          <w:rFonts w:cs="Times New Roman"/>
          <w:sz w:val="14"/>
        </w:rPr>
        <w:t>.</w:t>
      </w:r>
    </w:p>
    <w:p w14:paraId="04D09092" w14:textId="77777777" w:rsidR="007D3F50" w:rsidRPr="007D3F50" w:rsidRDefault="007D3F50" w:rsidP="007D3F50">
      <w:pPr>
        <w:pStyle w:val="Heading4"/>
      </w:pPr>
      <w:r w:rsidRPr="007D3F50">
        <w:t>The Nantucket sound and coast are</w:t>
      </w:r>
      <w:r>
        <w:t xml:space="preserve"> treated as</w:t>
      </w:r>
      <w:r w:rsidRPr="007D3F50">
        <w:t xml:space="preserve"> </w:t>
      </w:r>
      <w:r w:rsidRPr="007D3F50">
        <w:rPr>
          <w:u w:val="single"/>
        </w:rPr>
        <w:t>sacred</w:t>
      </w:r>
      <w:r w:rsidRPr="007D3F50">
        <w:t xml:space="preserve"> places of America. </w:t>
      </w:r>
      <w:proofErr w:type="gramStart"/>
      <w:r w:rsidRPr="007D3F50">
        <w:t xml:space="preserve">Offshore Wind turbines </w:t>
      </w:r>
      <w:r>
        <w:t>rupture</w:t>
      </w:r>
      <w:r w:rsidRPr="007D3F50">
        <w:t xml:space="preserve"> the idea of the culture of wilderness and lets</w:t>
      </w:r>
      <w:proofErr w:type="gramEnd"/>
      <w:r w:rsidRPr="007D3F50">
        <w:t xml:space="preserve"> us view the world as </w:t>
      </w:r>
      <w:r w:rsidRPr="007D3F50">
        <w:rPr>
          <w:u w:val="single"/>
        </w:rPr>
        <w:t>sanctuary </w:t>
      </w:r>
      <w:r w:rsidRPr="007D3F50">
        <w:t xml:space="preserve">instead of just places that are sacred. </w:t>
      </w:r>
    </w:p>
    <w:p w14:paraId="5046E676" w14:textId="77777777" w:rsidR="007D3F50" w:rsidRPr="003021D7" w:rsidRDefault="007D3F50" w:rsidP="007D3F50">
      <w:pPr>
        <w:shd w:val="clear" w:color="auto" w:fill="FFFFFF"/>
        <w:rPr>
          <w:rStyle w:val="StyleStyleBold12pt"/>
          <w:rFonts w:cs="Times New Roman"/>
        </w:rPr>
      </w:pPr>
      <w:r w:rsidRPr="003021D7">
        <w:rPr>
          <w:rStyle w:val="StyleStyleBold12pt"/>
          <w:rFonts w:cs="Times New Roman"/>
        </w:rPr>
        <w:t>Wickersham 04</w:t>
      </w:r>
    </w:p>
    <w:p w14:paraId="4B042A43" w14:textId="77777777" w:rsidR="007D3F50" w:rsidRPr="007D3F50" w:rsidRDefault="007D3F50" w:rsidP="007D3F50">
      <w:r w:rsidRPr="007D3F50">
        <w:t xml:space="preserve">(Jay, Harvard Law School, J.D. 1994. Assistant Secretary of Environmental Affairs, Commonwealth of Massachusetts, and MEPA 1-1-2004. </w:t>
      </w:r>
      <w:proofErr w:type="gramStart"/>
      <w:r w:rsidRPr="007D3F50">
        <w:t>•</w:t>
      </w:r>
      <w:r w:rsidRPr="007D3F50">
        <w:tab/>
        <w:t>Boston College Environmental Affairs Law Review, Volume 31, Issue 2.</w:t>
      </w:r>
      <w:proofErr w:type="gramEnd"/>
      <w:r w:rsidRPr="007D3F50">
        <w:t xml:space="preserve"> http://lawdigitalcommons.bc.edu/cgi/viewcontent.cgi</w:t>
      </w:r>
      <w:proofErr w:type="gramStart"/>
      <w:r w:rsidRPr="007D3F50">
        <w:t>?article</w:t>
      </w:r>
      <w:proofErr w:type="gramEnd"/>
      <w:r w:rsidRPr="007D3F50">
        <w:t>=1139&amp;context=ealr "Sacred Landscapes and Profane Structures: How Offshore Wind Power Challenges the Environmental Impact Review Process,” )</w:t>
      </w:r>
    </w:p>
    <w:p w14:paraId="79D62DAB" w14:textId="77777777" w:rsidR="007D3F50" w:rsidRPr="007D3F50" w:rsidRDefault="007D3F50" w:rsidP="007D3F50">
      <w:pPr>
        <w:rPr>
          <w:rFonts w:cs="Times New Roman"/>
          <w:sz w:val="14"/>
        </w:rPr>
      </w:pPr>
      <w:r w:rsidRPr="003021D7">
        <w:rPr>
          <w:rFonts w:cs="Times New Roman"/>
          <w:sz w:val="14"/>
        </w:rPr>
        <w:t xml:space="preserve">In closing, I would like to explore an unstated assumption that helps explain the opposition to the project: </w:t>
      </w:r>
      <w:r w:rsidRPr="003021D7">
        <w:rPr>
          <w:rStyle w:val="StyleBoldUnderline"/>
          <w:rFonts w:cs="Times New Roman"/>
        </w:rPr>
        <w:t>the cult of wilderness, which presumes that all human impacts on the natural environment are necessarily harmful.</w:t>
      </w:r>
      <w:r w:rsidRPr="003021D7">
        <w:rPr>
          <w:rFonts w:cs="Times New Roman"/>
          <w:sz w:val="14"/>
        </w:rPr>
        <w:t>l19 To understand what I mean by the cult of wilderness, let's look at the rhetoric of opponents to the Cape Wind project</w:t>
      </w:r>
      <w:r w:rsidRPr="003021D7">
        <w:rPr>
          <w:rStyle w:val="StyleBoldUnderline"/>
          <w:rFonts w:cs="Times New Roman"/>
        </w:rPr>
        <w:t>. Attorney General Reilly and others have described Nantucket Sound as akin to the "Grand Canyon. "120 Robert F. Kennedy, Jr. has compared Nantucket Sound to "Yosemite," and said that for many people, "it's their only access to wilderness.</w:t>
      </w:r>
      <w:r w:rsidRPr="003021D7">
        <w:rPr>
          <w:rFonts w:cs="Times New Roman"/>
          <w:sz w:val="14"/>
        </w:rPr>
        <w:t xml:space="preserve"> "121 </w:t>
      </w:r>
      <w:r w:rsidRPr="003021D7">
        <w:rPr>
          <w:rStyle w:val="StyleBoldUnderline"/>
          <w:rFonts w:cs="Times New Roman"/>
        </w:rPr>
        <w:t>Historian David McCullough has said that the wind farm would ruin "one of the most beautiful unspoiled places in all America</w:t>
      </w:r>
      <w:r w:rsidRPr="003021D7">
        <w:rPr>
          <w:rFonts w:cs="Times New Roman"/>
          <w:sz w:val="14"/>
        </w:rPr>
        <w:t xml:space="preserve">. "122 </w:t>
      </w:r>
      <w:r w:rsidRPr="003021D7">
        <w:rPr>
          <w:rStyle w:val="StyleBoldUnderline"/>
          <w:rFonts w:cs="Times New Roman"/>
        </w:rPr>
        <w:t>The Grand Canyon, Yosemite: these are the sacred places of the American cult of wilderness, consecrated in the scriptures of writers beginning with John Muir</w:t>
      </w:r>
      <w:r w:rsidRPr="003021D7">
        <w:rPr>
          <w:rFonts w:cs="Times New Roman"/>
          <w:sz w:val="14"/>
        </w:rPr>
        <w:t xml:space="preserve">.123 </w:t>
      </w:r>
      <w:r w:rsidRPr="003021D7">
        <w:rPr>
          <w:rStyle w:val="StyleBoldUnderline"/>
          <w:rFonts w:cs="Times New Roman"/>
        </w:rPr>
        <w:t>The legal designation that opponents favor is actually a religious term: "sanctuary</w:t>
      </w:r>
      <w:r w:rsidRPr="003021D7">
        <w:rPr>
          <w:rFonts w:cs="Times New Roman"/>
          <w:sz w:val="14"/>
        </w:rPr>
        <w:t xml:space="preserve">. "124 </w:t>
      </w:r>
      <w:r w:rsidRPr="003021D7">
        <w:rPr>
          <w:rStyle w:val="StyleBoldUnderline"/>
          <w:rFonts w:cs="Times New Roman"/>
        </w:rPr>
        <w:t>One reason the wind farm turbines are proposed to be located more than three miles offshore, outside of Massachusetts territorial waters, is that Massachusetts has designated virtually all its coastal areas, with the exception of Boston Harbor, as "ocean sanctuaries," within which the construction or operation of an electrical generating station is prohibited.</w:t>
      </w:r>
      <w:r w:rsidRPr="003021D7">
        <w:rPr>
          <w:rFonts w:cs="Times New Roman"/>
          <w:sz w:val="14"/>
        </w:rPr>
        <w:t xml:space="preserve">l25 </w:t>
      </w:r>
      <w:r w:rsidRPr="003021D7">
        <w:rPr>
          <w:rStyle w:val="StyleBoldUnderline"/>
          <w:rFonts w:cs="Times New Roman"/>
        </w:rPr>
        <w:t>Now there is a proposal that the federal waters of Nantucket Sound receive a comparable federal designation as a "marine sanctuary</w:t>
      </w:r>
      <w:r w:rsidRPr="003021D7">
        <w:rPr>
          <w:rFonts w:cs="Times New Roman"/>
          <w:sz w:val="14"/>
        </w:rPr>
        <w:t xml:space="preserve">. "126 </w:t>
      </w:r>
      <w:r w:rsidRPr="003021D7">
        <w:rPr>
          <w:rStyle w:val="StyleBoldUnderline"/>
          <w:rFonts w:cs="Times New Roman"/>
        </w:rPr>
        <w:t>The quasi-religious value we ascribe to wilderness is America's most original contribution to environmentalism.</w:t>
      </w:r>
      <w:r w:rsidRPr="003021D7">
        <w:rPr>
          <w:rFonts w:cs="Times New Roman"/>
          <w:sz w:val="14"/>
        </w:rPr>
        <w:t xml:space="preserve">127 But as historian William Cronon writes in his essay, </w:t>
      </w:r>
      <w:r w:rsidRPr="003021D7">
        <w:rPr>
          <w:rStyle w:val="StyleBoldUnderline"/>
          <w:rFonts w:cs="Times New Roman"/>
        </w:rPr>
        <w:t>The Trouble with Wilderness, the cult of wilderness as a sacred place may also be the greatest impedimen t to our development of a sound attitude toward the natural environment</w:t>
      </w:r>
      <w:r w:rsidRPr="003021D7">
        <w:rPr>
          <w:rFonts w:cs="Times New Roman"/>
          <w:sz w:val="14"/>
        </w:rPr>
        <w:t xml:space="preserve">.128 </w:t>
      </w:r>
      <w:r w:rsidRPr="003021D7">
        <w:rPr>
          <w:rStyle w:val="StyleBoldUnderline"/>
          <w:rFonts w:cs="Times New Roman"/>
        </w:rPr>
        <w:t>The cult of wilderness distorts our perceptions and our actions</w:t>
      </w:r>
      <w:r w:rsidRPr="003021D7">
        <w:rPr>
          <w:rFonts w:cs="Times New Roman"/>
          <w:sz w:val="14"/>
        </w:rPr>
        <w:t xml:space="preserve">.l29 </w:t>
      </w:r>
      <w:r w:rsidRPr="003021D7">
        <w:rPr>
          <w:rStyle w:val="StyleBoldUnderline"/>
          <w:rFonts w:cs="Times New Roman"/>
        </w:rPr>
        <w:t>Because designation of a place as a wilderness, an untouched place, may be required for it to receive legal protection, it encourages us to misrepresent the nature of places that we care about, to give them a spurious history free of any human intervention</w:t>
      </w:r>
      <w:r w:rsidRPr="003021D7">
        <w:rPr>
          <w:rFonts w:cs="Times New Roman"/>
          <w:sz w:val="14"/>
        </w:rPr>
        <w:t xml:space="preserve">.130 Second, </w:t>
      </w:r>
      <w:r w:rsidRPr="003021D7">
        <w:rPr>
          <w:rStyle w:val="StyleBoldUnderline"/>
          <w:rFonts w:cs="Times New Roman"/>
        </w:rPr>
        <w:t>the cult of wilderness encourages us to disregard places that do not qualify. Places that have received a visible human imprint are fallen, no longer sacred-and so they are no longer worthy of our protection and love</w:t>
      </w:r>
      <w:r w:rsidRPr="003021D7">
        <w:rPr>
          <w:rFonts w:cs="Times New Roman"/>
          <w:sz w:val="14"/>
        </w:rPr>
        <w:t>.l3l As Michael Pollan has written: "</w:t>
      </w:r>
      <w:r w:rsidRPr="003021D7">
        <w:rPr>
          <w:rStyle w:val="StyleBoldUnderline"/>
          <w:rFonts w:cs="Times New Roman"/>
        </w:rPr>
        <w:t>Americans have done an admirable job of drawing lines around certain sacred areas ... and a terrible job of managing the rest of our land</w:t>
      </w:r>
      <w:r w:rsidRPr="003021D7">
        <w:rPr>
          <w:rFonts w:cs="Times New Roman"/>
          <w:sz w:val="14"/>
        </w:rPr>
        <w:t xml:space="preserve">. "132 I would like to draw particular attention to the visual aspect of the cult of wilderness because of its importance in the offshore wind power debate. </w:t>
      </w:r>
      <w:r w:rsidRPr="003021D7">
        <w:rPr>
          <w:rStyle w:val="StyleBoldUnderline"/>
          <w:rFonts w:cs="Times New Roman"/>
        </w:rPr>
        <w:t>The Grand Canyon and Yosemite are visual icons. In addition to making pilgrimages to these sacred places, we worship their images</w:t>
      </w:r>
      <w:r w:rsidRPr="003021D7">
        <w:rPr>
          <w:rFonts w:cs="Times New Roman"/>
          <w:sz w:val="14"/>
        </w:rPr>
        <w:t xml:space="preserve">: from the paintings of Albert Bierstadt, to the photographs of Ansel Adams, to today's postcards and television travelogues and nature shows. </w:t>
      </w:r>
      <w:r w:rsidRPr="003021D7">
        <w:rPr>
          <w:rStyle w:val="StyleBoldUnderline"/>
          <w:rFonts w:cs="Times New Roman"/>
        </w:rPr>
        <w:t>Much of the opposition to the Cape Wind project derives from what we must presume is a sincere and deeply-held belief that the turbine towers are ugly to look at and that introducing these elements into Nantucket Sound will irretrievably damage the visual experience</w:t>
      </w:r>
      <w:r w:rsidRPr="003021D7">
        <w:rPr>
          <w:rFonts w:cs="Times New Roman"/>
          <w:sz w:val="14"/>
        </w:rPr>
        <w:t xml:space="preserve"> </w:t>
      </w:r>
      <w:r w:rsidRPr="003021D7">
        <w:rPr>
          <w:rStyle w:val="StyleBoldUnderline"/>
          <w:rFonts w:cs="Times New Roman"/>
        </w:rPr>
        <w:t xml:space="preserve">of that </w:t>
      </w:r>
      <w:proofErr w:type="gramStart"/>
      <w:r w:rsidRPr="003021D7">
        <w:rPr>
          <w:rStyle w:val="StyleBoldUnderline"/>
          <w:rFonts w:cs="Times New Roman"/>
        </w:rPr>
        <w:t>place</w:t>
      </w:r>
      <w:r w:rsidRPr="003021D7">
        <w:rPr>
          <w:rFonts w:cs="Times New Roman"/>
          <w:sz w:val="14"/>
        </w:rPr>
        <w:t>}33</w:t>
      </w:r>
      <w:proofErr w:type="gramEnd"/>
    </w:p>
    <w:p w14:paraId="28A2F774" w14:textId="77777777" w:rsidR="007D3F50" w:rsidRPr="007D3F50" w:rsidRDefault="007D3F50" w:rsidP="007D3F50">
      <w:pPr>
        <w:pStyle w:val="Heading4"/>
      </w:pPr>
      <w:r w:rsidRPr="007D3F50">
        <w:t>This jarring moment allows us to break the aesthetic code because the turbines are the intrusion of an alien structure into a sacred place.</w:t>
      </w:r>
    </w:p>
    <w:p w14:paraId="0EFBDA36" w14:textId="77777777" w:rsidR="007D3F50" w:rsidRPr="003021D7" w:rsidRDefault="007D3F50" w:rsidP="007D3F50">
      <w:pPr>
        <w:shd w:val="clear" w:color="auto" w:fill="FFFFFF"/>
        <w:rPr>
          <w:rStyle w:val="StyleStyleBold12pt"/>
          <w:rFonts w:cs="Times New Roman"/>
        </w:rPr>
      </w:pPr>
      <w:r w:rsidRPr="003021D7">
        <w:rPr>
          <w:rStyle w:val="StyleStyleBold12pt"/>
          <w:rFonts w:cs="Times New Roman"/>
        </w:rPr>
        <w:t>Wickersham 04</w:t>
      </w:r>
    </w:p>
    <w:p w14:paraId="6EEEFE84" w14:textId="77777777" w:rsidR="007D3F50" w:rsidRPr="003021D7" w:rsidRDefault="007D3F50" w:rsidP="007D3F50">
      <w:r w:rsidRPr="003021D7">
        <w:t xml:space="preserve">(Jay, Harvard Law School, J.D. 1994. Assistant Secretary of Environmental Affairs, Commonwealth of Massachusetts, and MEPA 1-1-2004. </w:t>
      </w:r>
      <w:proofErr w:type="gramStart"/>
      <w:r w:rsidRPr="003021D7">
        <w:t>•</w:t>
      </w:r>
      <w:r w:rsidRPr="003021D7">
        <w:tab/>
        <w:t>Boston College Environmental Affairs Law Review, Volume 31, Issue 2.</w:t>
      </w:r>
      <w:proofErr w:type="gramEnd"/>
      <w:r w:rsidRPr="003021D7">
        <w:t xml:space="preserve"> http://lawdigitalcommons.bc.edu/cgi/viewcontent.cgi</w:t>
      </w:r>
      <w:proofErr w:type="gramStart"/>
      <w:r w:rsidRPr="003021D7">
        <w:t>?article</w:t>
      </w:r>
      <w:proofErr w:type="gramEnd"/>
      <w:r w:rsidRPr="003021D7">
        <w:t>=1139&amp;context=ealr "Sacred Landscapes and Profane Structures: How Offshore Wind Power Challenges the Environmental Impact Review Process,” )</w:t>
      </w:r>
    </w:p>
    <w:p w14:paraId="61A6F0EF" w14:textId="77777777" w:rsidR="007D3F50" w:rsidRPr="003021D7" w:rsidRDefault="007D3F50" w:rsidP="007D3F50">
      <w:pPr>
        <w:rPr>
          <w:rFonts w:cs="Times New Roman"/>
        </w:rPr>
      </w:pPr>
      <w:r w:rsidRPr="003021D7">
        <w:rPr>
          <w:rFonts w:cs="Times New Roman"/>
        </w:rPr>
        <w:t>As John Costonis has written in Icons and Aliens</w:t>
      </w:r>
      <w:r w:rsidRPr="003021D7">
        <w:rPr>
          <w:rStyle w:val="StyleBoldUnderline"/>
          <w:rFonts w:cs="Times New Roman"/>
        </w:rPr>
        <w:t>, the demand to regulate aesthetics is rooted in a sense of social dissonance</w:t>
      </w:r>
      <w:r w:rsidRPr="003021D7">
        <w:rPr>
          <w:rFonts w:cs="Times New Roman"/>
        </w:rPr>
        <w:t xml:space="preserve">.135 </w:t>
      </w:r>
      <w:r w:rsidRPr="003021D7">
        <w:rPr>
          <w:rStyle w:val="StyleBoldUnderline"/>
          <w:rFonts w:cs="Times New Roman"/>
        </w:rPr>
        <w:t>Either a sacred structure or landscape (an "icon") is threatened with change or destruction, or there is a proposal to introduce a jarring element (an "alien") into a well-defined context</w:t>
      </w:r>
      <w:r w:rsidRPr="003021D7">
        <w:rPr>
          <w:rFonts w:cs="Times New Roman"/>
        </w:rPr>
        <w:t xml:space="preserve">.136 Often the two concepts go together and project opponents claim that it is </w:t>
      </w:r>
      <w:r w:rsidRPr="003021D7">
        <w:rPr>
          <w:rStyle w:val="StyleBoldUnderline"/>
          <w:rFonts w:cs="Times New Roman"/>
        </w:rPr>
        <w:t>the intrusion of an alien structure that threatens to destroy an iconic landscape.</w:t>
      </w:r>
      <w:r w:rsidRPr="003021D7">
        <w:rPr>
          <w:rFonts w:cs="Times New Roman"/>
        </w:rPr>
        <w:t xml:space="preserve">137 Yet as Costonis also points out, our notions </w:t>
      </w:r>
      <w:r w:rsidRPr="003021D7">
        <w:rPr>
          <w:rStyle w:val="StyleBoldUnderline"/>
          <w:rFonts w:cs="Times New Roman"/>
        </w:rPr>
        <w:t>of what is an icon and what is an alien are highly malleable: "[o]ne generation's alien is the next generation's icon."</w:t>
      </w:r>
      <w:r w:rsidRPr="003021D7">
        <w:rPr>
          <w:rFonts w:cs="Times New Roman"/>
        </w:rPr>
        <w:t>138 In the late nineteenth century, a committee of three hundred concerned citizens organized themselves to try to protect a particularly well-beloved landscape from a large-scale industrial intrusion.139 A landscape "without rival in the world" would be "profaned" and subject to "dishonor" due to the construction of a "ridiculously tall tower," which they characterized as "the grotesque, mercantile imaginings of a constructor of machines."</w:t>
      </w:r>
      <w:proofErr w:type="gramStart"/>
      <w:r w:rsidRPr="003021D7">
        <w:rPr>
          <w:rFonts w:cs="Times New Roman"/>
        </w:rPr>
        <w:t>l40</w:t>
      </w:r>
      <w:proofErr w:type="gramEnd"/>
      <w:r w:rsidRPr="003021D7">
        <w:rPr>
          <w:rFonts w:cs="Times New Roman"/>
        </w:rPr>
        <w:t xml:space="preserve"> </w:t>
      </w:r>
      <w:r w:rsidRPr="003021D7">
        <w:rPr>
          <w:rStyle w:val="StyleBoldUnderline"/>
          <w:rFonts w:cs="Times New Roman"/>
        </w:rPr>
        <w:t xml:space="preserve">The iconic landscape was the city of Paris; the alien was the Eiffel Tower. In a sense, the opponents were right. The Eiffel Tower was wildly out of scale with a predominan tIy low-rise city; its exposed steel construction jarred with the predominant aesthetic of classical buildings rendered in </w:t>
      </w:r>
      <w:proofErr w:type="gramStart"/>
      <w:r w:rsidRPr="003021D7">
        <w:rPr>
          <w:rStyle w:val="StyleBoldUnderline"/>
          <w:rFonts w:cs="Times New Roman"/>
        </w:rPr>
        <w:t>stone</w:t>
      </w:r>
      <w:r w:rsidRPr="003021D7">
        <w:rPr>
          <w:rFonts w:cs="Times New Roman"/>
        </w:rPr>
        <w:t>.I41</w:t>
      </w:r>
      <w:proofErr w:type="gramEnd"/>
      <w:r w:rsidRPr="003021D7">
        <w:rPr>
          <w:rFonts w:cs="Times New Roman"/>
        </w:rPr>
        <w:t xml:space="preserve"> </w:t>
      </w:r>
      <w:r w:rsidRPr="003021D7">
        <w:rPr>
          <w:rStyle w:val="StyleBoldUnderline"/>
          <w:rFonts w:cs="Times New Roman"/>
        </w:rPr>
        <w:t>And yet the alien has become an icon: today the Eiffel Tower is the most recognizable and best loved symbol ofParis</w:t>
      </w:r>
      <w:r w:rsidRPr="003021D7">
        <w:rPr>
          <w:rFonts w:cs="Times New Roman"/>
        </w:rPr>
        <w:t xml:space="preserve">.I42 </w:t>
      </w:r>
      <w:r w:rsidRPr="003021D7">
        <w:rPr>
          <w:rStyle w:val="StyleBoldUnderline"/>
          <w:rFonts w:cs="Times New Roman"/>
        </w:rPr>
        <w:t>Will the Cape Wind turbines someday become an equally wellloved icon of Cape Cod? That may seem improbable-although if press reports are accurate, the Danish public has embraced the Horns Rev wind farm, off Denmark's western coast, and the Middelgrunden wind farm at the mouth of Copenhagen Harbor.</w:t>
      </w:r>
      <w:r w:rsidRPr="003021D7">
        <w:rPr>
          <w:rFonts w:cs="Times New Roman"/>
        </w:rPr>
        <w:t xml:space="preserve">143 But even in America, </w:t>
      </w:r>
      <w:r w:rsidRPr="003021D7">
        <w:rPr>
          <w:rStyle w:val="StyleBoldUnderline"/>
          <w:rFonts w:cs="Times New Roman"/>
        </w:rPr>
        <w:t>different people see very different things when they look at wind turbines</w:t>
      </w:r>
      <w:r w:rsidRPr="003021D7">
        <w:rPr>
          <w:rFonts w:cs="Times New Roman"/>
        </w:rPr>
        <w:t xml:space="preserve">. David McCullough, when he imagines the Cape Wind project. </w:t>
      </w:r>
      <w:proofErr w:type="gramStart"/>
      <w:r w:rsidRPr="003021D7">
        <w:rPr>
          <w:rFonts w:cs="Times New Roman"/>
        </w:rPr>
        <w:t>sees</w:t>
      </w:r>
      <w:proofErr w:type="gramEnd"/>
      <w:r w:rsidRPr="003021D7">
        <w:rPr>
          <w:rFonts w:cs="Times New Roman"/>
        </w:rPr>
        <w:t xml:space="preserve"> "a sprawling factory," and "a 24-square-mile city. "144 But Bill McKibben, author of The End of Nature, 145 sees something "lovely"; he calls wind turbines "the breeze made visible. "146 As Cronon and Pollan point out, </w:t>
      </w:r>
      <w:r w:rsidRPr="003021D7">
        <w:rPr>
          <w:rStyle w:val="StyleBoldUnderline"/>
          <w:rFonts w:cs="Times New Roman"/>
        </w:rPr>
        <w:t>the cult of wilderness springs from the same presumption that haunts the environmental impact review process: that human impacts on the environment always cause harm.</w:t>
      </w:r>
      <w:r w:rsidRPr="003021D7">
        <w:rPr>
          <w:rFonts w:cs="Times New Roman"/>
        </w:rPr>
        <w:t xml:space="preserve">147 </w:t>
      </w:r>
      <w:r w:rsidRPr="003021D7">
        <w:rPr>
          <w:rStyle w:val="StyleBoldUnderline"/>
          <w:rFonts w:cs="Times New Roman"/>
        </w:rPr>
        <w:t xml:space="preserve">There are easy cases where anyone can see that this presumption is wrong, and that human action is needed to undo past damage: the restoration of a tidal flow to a degraded salt marsh, the removal of a dam to restore free flow to a river, the remediation of a brownfield </w:t>
      </w:r>
      <w:proofErr w:type="gramStart"/>
      <w:r w:rsidRPr="003021D7">
        <w:rPr>
          <w:rStyle w:val="StyleBoldUnderline"/>
          <w:rFonts w:cs="Times New Roman"/>
        </w:rPr>
        <w:t>site</w:t>
      </w:r>
      <w:r w:rsidRPr="003021D7">
        <w:rPr>
          <w:rFonts w:cs="Times New Roman"/>
        </w:rPr>
        <w:t>}48</w:t>
      </w:r>
      <w:proofErr w:type="gramEnd"/>
      <w:r w:rsidRPr="003021D7">
        <w:rPr>
          <w:rFonts w:cs="Times New Roman"/>
        </w:rPr>
        <w:t xml:space="preserve"> </w:t>
      </w:r>
      <w:r w:rsidRPr="003021D7">
        <w:rPr>
          <w:rStyle w:val="StyleBoldUnderline"/>
          <w:rFonts w:cs="Times New Roman"/>
        </w:rPr>
        <w:t>Global warming and climate change pose greater challenges to the ways in which environmental laws weigh the impacts of human actions</w:t>
      </w:r>
      <w:r w:rsidRPr="003021D7">
        <w:rPr>
          <w:rFonts w:cs="Times New Roman"/>
        </w:rPr>
        <w:t xml:space="preserve">.I49 </w:t>
      </w:r>
      <w:r w:rsidRPr="003021D7">
        <w:rPr>
          <w:rStyle w:val="StyleBoldUnderline"/>
          <w:rFonts w:cs="Times New Roman"/>
        </w:rPr>
        <w:t>The environmental impact of fossil fuel power has already occurred, and it continues today</w:t>
      </w:r>
      <w:r w:rsidRPr="003021D7">
        <w:rPr>
          <w:rFonts w:cs="Times New Roman"/>
        </w:rPr>
        <w:t xml:space="preserve">.150 Even if we were to reduce carbon emissions dramatically, atmospheric concentrations and global temperatures would continue to increase for decades.l5l A recent study predicts that </w:t>
      </w:r>
      <w:r w:rsidRPr="003021D7">
        <w:rPr>
          <w:rStyle w:val="StyleBoldUnderline"/>
          <w:rFonts w:cs="Times New Roman"/>
        </w:rPr>
        <w:t>global warming could cause the extinction of between fifteen and thirty-seven percent of all species worldwide</w:t>
      </w:r>
      <w:r w:rsidRPr="003021D7">
        <w:rPr>
          <w:rFonts w:cs="Times New Roman"/>
        </w:rPr>
        <w:t>.152 More locally, the New England Regional Assessment describes a wide range of future impacts due to climate change</w:t>
      </w:r>
      <w:r w:rsidRPr="003021D7">
        <w:rPr>
          <w:rStyle w:val="StyleBoldUnderline"/>
          <w:rFonts w:cs="Times New Roman"/>
        </w:rPr>
        <w:t>, from coastal flooding and saltwater intrusions into drinking water aquifers, to the disappearance of the region's spruce-fir and maple-beech-birch forests.</w:t>
      </w:r>
      <w:r w:rsidRPr="003021D7">
        <w:rPr>
          <w:rFonts w:cs="Times New Roman"/>
        </w:rPr>
        <w:t xml:space="preserve">15:i </w:t>
      </w:r>
      <w:r w:rsidRPr="003021D7">
        <w:rPr>
          <w:rStyle w:val="StyleBoldUnderline"/>
          <w:rFonts w:cs="Times New Roman"/>
        </w:rPr>
        <w:t>The wildlife and industries that depend on these ecosystems-from tourism to maple sugaring-may disappear, to</w:t>
      </w:r>
      <w:r w:rsidRPr="003021D7">
        <w:rPr>
          <w:rFonts w:cs="Times New Roman"/>
        </w:rPr>
        <w:t>O.</w:t>
      </w:r>
      <w:r w:rsidRPr="003021D7">
        <w:rPr>
          <w:rStyle w:val="StyleBoldUnderline"/>
          <w:rFonts w:cs="Times New Roman"/>
        </w:rPr>
        <w:t>154 It is increasingly clear that the only way to restore the environmental damage we have already done, to Massachusetts, to New England, and to the planet, will be to carry out a sweeping and wrenching shift from our reliance on fossil fuels to a reliance on wind power and other renewable energy sources</w:t>
      </w:r>
      <w:r w:rsidRPr="003021D7">
        <w:rPr>
          <w:rFonts w:cs="Times New Roman"/>
        </w:rPr>
        <w:t xml:space="preserve">.l55 Existing environmental laws have difficulty balancing the regional, statewide, national, and even international benefits of wind power and other renewable energy facilities against their localized impacts, real and perceived.156 To use the terminology of environmental impact review, </w:t>
      </w:r>
      <w:r w:rsidRPr="003021D7">
        <w:rPr>
          <w:rStyle w:val="StyleBoldUnderline"/>
          <w:rFonts w:cs="Times New Roman"/>
        </w:rPr>
        <w:t>we need to think of wind power and other renewable energy projects as "mitigation measures," that will offset or even reverse the otherwise unavoidable negative impacts of carbon emissions from fossil-fuel power production.</w:t>
      </w:r>
      <w:r w:rsidRPr="003021D7">
        <w:rPr>
          <w:rFonts w:cs="Times New Roman"/>
        </w:rPr>
        <w:t>157</w:t>
      </w:r>
    </w:p>
    <w:p w14:paraId="5C75D8B7" w14:textId="77777777" w:rsidR="007D3F50" w:rsidRPr="003021D7" w:rsidRDefault="007D3F50" w:rsidP="007D3F50">
      <w:pPr>
        <w:pStyle w:val="Heading4"/>
        <w:rPr>
          <w:rFonts w:cs="Times New Roman"/>
        </w:rPr>
      </w:pPr>
      <w:r w:rsidRPr="003021D7">
        <w:rPr>
          <w:rFonts w:cs="Times New Roman"/>
        </w:rPr>
        <w:t>Only this strategy is able to challenge SQUO’s aesthetic based orientation to nature.</w:t>
      </w:r>
    </w:p>
    <w:p w14:paraId="3007C0CB" w14:textId="77777777" w:rsidR="007D3F50" w:rsidRPr="003021D7" w:rsidRDefault="007D3F50" w:rsidP="007D3F50">
      <w:pPr>
        <w:rPr>
          <w:rFonts w:cs="Times New Roman"/>
        </w:rPr>
      </w:pPr>
      <w:r w:rsidRPr="003021D7">
        <w:rPr>
          <w:rStyle w:val="Heading4Char"/>
          <w:rFonts w:cs="Times New Roman"/>
        </w:rPr>
        <w:t>Morton, 10</w:t>
      </w:r>
      <w:r w:rsidRPr="003021D7">
        <w:rPr>
          <w:rFonts w:cs="Times New Roman"/>
        </w:rPr>
        <w:t xml:space="preserve">—Timothy, Professor and Rita Shea Guffey Chair in English at Rice University, </w:t>
      </w:r>
      <w:r w:rsidRPr="003021D7">
        <w:rPr>
          <w:rFonts w:cs="Times New Roman"/>
          <w:u w:val="single"/>
        </w:rPr>
        <w:t>The Ecological Thought</w:t>
      </w:r>
      <w:r w:rsidRPr="003021D7">
        <w:rPr>
          <w:rFonts w:cs="Times New Roman"/>
        </w:rPr>
        <w:t xml:space="preserve">, Harvard University Press. Accessed p. eBrary from May 24-June 1, 2014. </w:t>
      </w:r>
      <w:hyperlink r:id="rId16" w:history="1">
        <w:r w:rsidRPr="003021D7">
          <w:rPr>
            <w:rStyle w:val="Hyperlink"/>
            <w:rFonts w:cs="Times New Roman"/>
          </w:rPr>
          <w:t>http://site.ebrary.com/lib/apus/Doc?id=10496853&amp;ppg=41..page</w:t>
        </w:r>
      </w:hyperlink>
      <w:r>
        <w:rPr>
          <w:rFonts w:cs="Times New Roman"/>
        </w:rPr>
        <w:t xml:space="preserve"> </w:t>
      </w:r>
    </w:p>
    <w:p w14:paraId="347BFD32" w14:textId="77777777" w:rsidR="007D3F50" w:rsidRPr="007D3F50" w:rsidRDefault="007D3F50" w:rsidP="007D3F50">
      <w:pPr>
        <w:rPr>
          <w:rStyle w:val="StyleStyleBold12pt"/>
          <w:rFonts w:cs="Times New Roman"/>
          <w:b w:val="0"/>
          <w:sz w:val="22"/>
          <w:u w:val="single"/>
        </w:rPr>
      </w:pPr>
      <w:r w:rsidRPr="003021D7">
        <w:rPr>
          <w:rFonts w:cs="Times New Roman"/>
        </w:rPr>
        <w:t>I’m not alone in thinking</w:t>
      </w:r>
      <w:r w:rsidRPr="003021D7">
        <w:rPr>
          <w:rFonts w:eastAsia="MS Gothic" w:cs="Times New Roman"/>
        </w:rPr>
        <w:t>：</w:t>
      </w:r>
      <w:r w:rsidRPr="003021D7">
        <w:rPr>
          <w:rFonts w:cs="Times New Roman"/>
        </w:rPr>
        <w:t xml:space="preserve"> </w:t>
      </w:r>
      <w:r w:rsidRPr="003021D7">
        <w:rPr>
          <w:rStyle w:val="StyleBoldUnderline"/>
          <w:rFonts w:cs="Times New Roman"/>
        </w:rPr>
        <w:t>that consequentialism and hedonism won’t</w:t>
      </w:r>
      <w:r w:rsidRPr="003021D7">
        <w:rPr>
          <w:rFonts w:cs="Times New Roman"/>
        </w:rPr>
        <w:t xml:space="preserve"> do. John Vucetich and Michael Nelson argue that hoping for a better future is precisely what blocks ecological action. Vucetich and Nelson maintain that we should abandon hope (as they put it), if only because k's too easily hamstrung by that other environmentalist meme, the threat of imminent doom.</w:t>
      </w:r>
      <w:r w:rsidRPr="003021D7">
        <w:rPr>
          <w:rStyle w:val="StyleBoldUnderline"/>
          <w:rFonts w:cs="Times New Roman"/>
        </w:rPr>
        <w:t>77 We should act ecologically out of a modified Kantian duty that doesn’t depend on a powerful aesthetic experience such as the sublime to ground it. I</w:t>
      </w:r>
      <w:r w:rsidRPr="003021D7">
        <w:rPr>
          <w:rFonts w:cs="Times New Roman"/>
        </w:rPr>
        <w:t xml:space="preserve">f </w:t>
      </w:r>
      <w:r w:rsidRPr="003021D7">
        <w:rPr>
          <w:rStyle w:val="StyleBoldUnderline"/>
          <w:rFonts w:cs="Times New Roman"/>
        </w:rPr>
        <w:t xml:space="preserve">it absolutely must depend on an experience, perhaps it should be a downgraded version that includes various experiences that Kant wants to edit out of the aesthetic, such as disgust—because the life forms </w:t>
      </w:r>
      <w:proofErr w:type="gramStart"/>
      <w:r w:rsidRPr="003021D7">
        <w:rPr>
          <w:rStyle w:val="StyleBoldUnderline"/>
          <w:rFonts w:cs="Times New Roman"/>
        </w:rPr>
        <w:t>whom</w:t>
      </w:r>
      <w:proofErr w:type="gramEnd"/>
      <w:r w:rsidRPr="003021D7">
        <w:rPr>
          <w:rStyle w:val="StyleBoldUnderline"/>
          <w:rFonts w:cs="Times New Roman"/>
        </w:rPr>
        <w:t xml:space="preserve"> we’ve got under our skin aren’t something we can spit out. (</w:t>
      </w:r>
      <w:r w:rsidRPr="003021D7">
        <w:rPr>
          <w:rFonts w:cs="Times New Roman"/>
        </w:rPr>
        <w:t xml:space="preserve">Ecology without Nature argues that the trouble with the aesthetic dimension is that you can*t just exit from it, rather like Alice trying to leave the Looking Glass House. Any post environmentalist ecological view must include </w:t>
      </w:r>
      <w:r w:rsidRPr="003021D7">
        <w:rPr>
          <w:rStyle w:val="StyleBoldUnderline"/>
          <w:rFonts w:cs="Times New Roman"/>
        </w:rPr>
        <w:t>the aesthetic</w:t>
      </w:r>
      <w:proofErr w:type="gramStart"/>
      <w:r w:rsidRPr="003021D7">
        <w:rPr>
          <w:rStyle w:val="StyleBoldUnderline"/>
          <w:rFonts w:cs="Times New Roman"/>
        </w:rPr>
        <w:t>.)</w:t>
      </w:r>
      <w:proofErr w:type="gramEnd"/>
      <w:r w:rsidRPr="003021D7">
        <w:rPr>
          <w:rFonts w:cs="Times New Roman"/>
        </w:rPr>
        <w:t xml:space="preserve">78 </w:t>
      </w:r>
      <w:r w:rsidRPr="003021D7">
        <w:rPr>
          <w:rStyle w:val="StyleBoldUnderline"/>
          <w:rFonts w:cs="Times New Roman"/>
        </w:rPr>
        <w:t xml:space="preserve">Perhaps the sentiment we’re going for is not </w:t>
      </w:r>
      <w:proofErr w:type="gramStart"/>
      <w:r w:rsidRPr="003021D7">
        <w:rPr>
          <w:rStyle w:val="StyleBoldUnderline"/>
          <w:rFonts w:cs="Times New Roman"/>
        </w:rPr>
        <w:t>We</w:t>
      </w:r>
      <w:proofErr w:type="gramEnd"/>
      <w:r w:rsidRPr="003021D7">
        <w:rPr>
          <w:rStyle w:val="StyleBoldUnderline"/>
          <w:rFonts w:cs="Times New Roman"/>
        </w:rPr>
        <w:t xml:space="preserve"> can because we must,” but rather “We must because we are.”</w:t>
      </w:r>
      <w:r w:rsidRPr="003021D7">
        <w:rPr>
          <w:rFonts w:cs="Times New Roman"/>
        </w:rPr>
        <w:t xml:space="preserve"> </w:t>
      </w:r>
      <w:r w:rsidRPr="003021D7">
        <w:rPr>
          <w:rStyle w:val="StyleBoldUnderline"/>
          <w:rFonts w:cs="Times New Roman"/>
        </w:rPr>
        <w:t>This means that we must base ecological action on ethics, not aesthetics. Ecological action will never feel good and the nonworld will never seem elegant</w:t>
      </w:r>
      <w:r w:rsidRPr="003021D7">
        <w:rPr>
          <w:rFonts w:cs="Times New Roman"/>
        </w:rPr>
        <w:t>. Th</w:t>
      </w:r>
      <w:r w:rsidRPr="003021D7">
        <w:rPr>
          <w:rStyle w:val="StyleBoldUnderline"/>
          <w:rFonts w:cs="Times New Roman"/>
        </w:rPr>
        <w:t>is is because we are not embedded in a lifeworld and can thus never get our bearings sufficiently to achieve the appropriate aesthetic distance from which to experience that kind of refined pleasure.</w:t>
      </w:r>
      <w:r w:rsidRPr="003021D7">
        <w:rPr>
          <w:rFonts w:cs="Times New Roman"/>
        </w:rPr>
        <w:t xml:space="preserve"> Hedonistic forms of consequential ism—ideas, however expressed,</w:t>
      </w:r>
      <w:r w:rsidRPr="003021D7">
        <w:rPr>
          <w:rStyle w:val="StyleBoldUnderline"/>
          <w:rFonts w:cs="Times New Roman"/>
        </w:rPr>
        <w:t xml:space="preserve"> that ecological concern makes </w:t>
      </w:r>
      <w:proofErr w:type="gramStart"/>
      <w:r w:rsidRPr="003021D7">
        <w:rPr>
          <w:rStyle w:val="StyleBoldUnderline"/>
          <w:rFonts w:cs="Times New Roman"/>
        </w:rPr>
        <w:t>us or others</w:t>
      </w:r>
      <w:proofErr w:type="gramEnd"/>
      <w:r w:rsidRPr="003021D7">
        <w:rPr>
          <w:rStyle w:val="StyleBoldUnderline"/>
          <w:rFonts w:cs="Times New Roman"/>
        </w:rPr>
        <w:t xml:space="preserve"> feel better</w:t>
      </w:r>
      <w:r w:rsidRPr="003021D7">
        <w:rPr>
          <w:rStyle w:val="StyleBoldUnderline"/>
          <w:rFonts w:cs="Times New Roman"/>
        </w:rPr>
        <w:t>一</w:t>
      </w:r>
      <w:r w:rsidRPr="003021D7">
        <w:rPr>
          <w:rStyle w:val="StyleBoldUnderline"/>
          <w:rFonts w:cs="Times New Roman"/>
        </w:rPr>
        <w:t>don’t work. Environmental politics has been barking up the wrong tree, trying to make people feel or see something different.</w:t>
      </w:r>
      <w:r w:rsidRPr="003021D7">
        <w:rPr>
          <w:rFonts w:cs="Times New Roman"/>
        </w:rPr>
        <w:t xml:space="preserve"> </w:t>
      </w:r>
      <w:r w:rsidRPr="003021D7">
        <w:rPr>
          <w:rStyle w:val="StyleBoldUnderline"/>
          <w:rFonts w:cs="Times New Roman"/>
        </w:rPr>
        <w:t xml:space="preserve">If only we could see things differently can be translated quickly </w:t>
      </w:r>
      <w:proofErr w:type="gramStart"/>
      <w:r w:rsidRPr="003021D7">
        <w:rPr>
          <w:rStyle w:val="StyleBoldUnderline"/>
          <w:rFonts w:cs="Times New Roman"/>
        </w:rPr>
        <w:t>into ,I</w:t>
      </w:r>
      <w:proofErr w:type="gramEnd"/>
      <w:r w:rsidRPr="003021D7">
        <w:rPr>
          <w:rStyle w:val="StyleBoldUnderline"/>
          <w:rFonts w:cs="Times New Roman"/>
        </w:rPr>
        <w:t xml:space="preserve"> won’t act unless suitably stimulated and soothed by a picture of reality built to my preexisting specifications</w:t>
      </w:r>
      <w:r w:rsidRPr="003021D7">
        <w:rPr>
          <w:rFonts w:cs="Times New Roman"/>
        </w:rPr>
        <w:t xml:space="preserve">., </w:t>
      </w:r>
      <w:r w:rsidRPr="003021D7">
        <w:rPr>
          <w:rStyle w:val="StyleBoldUnderline"/>
          <w:rFonts w:cs="Times New Roman"/>
        </w:rPr>
        <w:t>This is now impossible. We can’t con ourselves into a touchy-feely reason to act. This is beginning to look much more like Kantian ethics than the authoritarian voice of aesthetic compulsion</w:t>
      </w:r>
      <w:r w:rsidRPr="003021D7">
        <w:rPr>
          <w:rFonts w:cs="Times New Roman"/>
        </w:rPr>
        <w:t xml:space="preserve">. There is a twist, which is that Kantian duty gets its cue from a quasi-aesthetic experience that Kant calls sublimity, </w:t>
      </w:r>
      <w:r w:rsidRPr="003021D7">
        <w:rPr>
          <w:rStyle w:val="StyleBoldUnderline"/>
          <w:rFonts w:cs="Times New Roman"/>
        </w:rPr>
        <w:t>we haven’t totally edited the aesthetic out of the equation. We can’t escape the experiential dimension of existence, and wouldn’t be awful if we could? Yet the ecological thought drops Kantian aesthetics, too</w:t>
      </w:r>
      <w:r w:rsidRPr="003021D7">
        <w:rPr>
          <w:rFonts w:cs="Times New Roman"/>
        </w:rPr>
        <w:t xml:space="preserve">, </w:t>
      </w:r>
      <w:r w:rsidRPr="003021D7">
        <w:rPr>
          <w:rStyle w:val="StyleBoldUnderline"/>
          <w:rFonts w:cs="Times New Roman"/>
        </w:rPr>
        <w:t>if by that we mean being able to spit out disgusting things</w:t>
      </w:r>
      <w:r w:rsidRPr="003021D7">
        <w:rPr>
          <w:rFonts w:cs="Times New Roman"/>
        </w:rPr>
        <w:t xml:space="preserve"> (the premise on which Kantian taste is built). </w:t>
      </w:r>
      <w:r w:rsidRPr="003021D7">
        <w:rPr>
          <w:rStyle w:val="StyleBoldUnderline"/>
          <w:rFonts w:cs="Times New Roman"/>
        </w:rPr>
        <w:t>We can’t spit out the disgusting real of ecological enmeshment. It’s just too close and too painful for comfort. So it’s a weird, perverse aesthetics that includes the ugly and the horrifying</w:t>
      </w:r>
      <w:r w:rsidRPr="003021D7">
        <w:rPr>
          <w:rFonts w:cs="Times New Roman"/>
        </w:rPr>
        <w:t xml:space="preserve">, </w:t>
      </w:r>
      <w:r w:rsidRPr="003021D7">
        <w:rPr>
          <w:rStyle w:val="StyleBoldUnderline"/>
          <w:rFonts w:cs="Times New Roman"/>
        </w:rPr>
        <w:t>embracing the monster. Ultimately it means not swapping our dualism and our mechanism for something that seems nicer, such as vitalism or monism</w:t>
      </w:r>
      <w:r w:rsidRPr="003021D7">
        <w:rPr>
          <w:rFonts w:cs="Times New Roman"/>
        </w:rPr>
        <w:t xml:space="preserve">. </w:t>
      </w:r>
      <w:r w:rsidRPr="003021D7">
        <w:rPr>
          <w:rStyle w:val="StyleBoldUnderline"/>
          <w:rFonts w:cs="Times New Roman"/>
        </w:rPr>
        <w:t xml:space="preserve">We have to make do with the nasty stuff that has been handed to us on our plate. </w:t>
      </w:r>
      <w:r w:rsidRPr="003021D7">
        <w:rPr>
          <w:rFonts w:cs="Times New Roman"/>
        </w:rPr>
        <w:t xml:space="preserve">That includes the fact of consciousness, which forever puts me in a paradoxical relationship with other beings—there is always going to be an ironic gap between strange strangers. </w:t>
      </w:r>
      <w:r w:rsidRPr="003021D7">
        <w:rPr>
          <w:rStyle w:val="StyleBoldUnderline"/>
          <w:rFonts w:cs="Times New Roman"/>
        </w:rPr>
        <w:t>This is good news, actually, because it means I can be ecological without losing my sense of irony.</w:t>
      </w:r>
      <w:r w:rsidRPr="003021D7">
        <w:rPr>
          <w:rFonts w:cs="Times New Roman"/>
        </w:rPr>
        <w:t xml:space="preserve"> </w:t>
      </w:r>
      <w:r w:rsidRPr="003021D7">
        <w:rPr>
          <w:rStyle w:val="StyleBoldUnderline"/>
          <w:rFonts w:cs="Times New Roman"/>
        </w:rPr>
        <w:t>Irony isn’t just a slogan on a cool t-shirt; it’s the way coexistence feels. Don’t just do something—sit there. But in the mean rime, sitting there will upgrade your Version of doing and of sitting.</w:t>
      </w:r>
    </w:p>
    <w:p w14:paraId="13AD2BA7" w14:textId="77777777" w:rsidR="007D3F50" w:rsidRPr="007D3F50" w:rsidRDefault="007D3F50" w:rsidP="007D3F50">
      <w:pPr>
        <w:pStyle w:val="Heading4"/>
      </w:pPr>
      <w:r w:rsidRPr="007D3F50">
        <w:t xml:space="preserve">This is key to breaking the aestheticization of nature to allow for ecological awareness of the world outside the cult of wilderness. </w:t>
      </w:r>
    </w:p>
    <w:p w14:paraId="757059E4" w14:textId="77777777" w:rsidR="007D3F50" w:rsidRPr="003021D7" w:rsidRDefault="007D3F50" w:rsidP="007D3F50">
      <w:pPr>
        <w:rPr>
          <w:rFonts w:cs="Times New Roman"/>
        </w:rPr>
      </w:pPr>
      <w:r w:rsidRPr="003021D7">
        <w:rPr>
          <w:rStyle w:val="StyleStyleBold12pt"/>
          <w:rFonts w:cs="Times New Roman"/>
        </w:rPr>
        <w:t xml:space="preserve">Morton 13 </w:t>
      </w:r>
      <w:r w:rsidRPr="003021D7">
        <w:rPr>
          <w:rFonts w:cs="Times New Roman"/>
        </w:rPr>
        <w:t>Professor and Rita Shea Guffey Chair in English at Rice University (Timothy, Hyperobjects, Minneapolis: University of Minnesota Press, 2013, pg.124-132)</w:t>
      </w:r>
    </w:p>
    <w:p w14:paraId="723570D1" w14:textId="77777777" w:rsidR="007D3F50" w:rsidRPr="003021D7" w:rsidRDefault="007D3F50" w:rsidP="007D3F50">
      <w:pPr>
        <w:rPr>
          <w:rFonts w:cs="Times New Roman"/>
        </w:rPr>
      </w:pPr>
      <w:r w:rsidRPr="003021D7">
        <w:rPr>
          <w:rFonts w:cs="Times New Roman"/>
        </w:rPr>
        <w:t xml:space="preserve">Parfit’s assault on utilitarian self-interest takes us to the point at which we realize that we are not separate from our world. </w:t>
      </w:r>
      <w:r w:rsidRPr="003021D7">
        <w:rPr>
          <w:rStyle w:val="StyleBoldUnderline"/>
          <w:rFonts w:cs="Times New Roman"/>
        </w:rPr>
        <w:t>Humans must learn to care for fatal substances that will outlast them and their descendants beyond any meaningful limit of self-interest. What we need is an ethics of the other, an ethics based on the proximity of the stranger</w:t>
      </w:r>
      <w:r w:rsidRPr="003021D7">
        <w:rPr>
          <w:rFonts w:cs="Times New Roman"/>
        </w:rPr>
        <w:t xml:space="preserve">. The decision in the </w:t>
      </w:r>
      <w:proofErr w:type="gramStart"/>
      <w:r w:rsidRPr="003021D7">
        <w:rPr>
          <w:rFonts w:cs="Times New Roman"/>
        </w:rPr>
        <w:t>1990s,</w:t>
      </w:r>
      <w:proofErr w:type="gramEnd"/>
      <w:r w:rsidRPr="003021D7">
        <w:rPr>
          <w:rFonts w:cs="Times New Roman"/>
        </w:rPr>
        <w:t xml:space="preserve"> rapidly overturned, to squirrel plutonium away into knives and forks and other domestic objects appears monstrous, and so would any attempt to “work” it into something convenient. Hyperobjects insist that we care for them in the open. “Out of sight, out of mind” is strictly untenable. There is no “away” to throw plutonium in. We are stuck with it, in the same way as we are stuck with our biological bodies. Plutonium finds itself in the position of the “neighbor” in Abrahamic religions—that awkward condition of being alien and intimate at the very same time. The enormity of very large finitude hollows out my decisions from the inside. Now every time I so much as change a confounded light bulb, I have to think about global warming. It is the end of the world, because I can see past the lip of the horizon of human worlding. Global warm- ing reaches into “my world” and forces me to use LEDs instead of bulbs with filaments. This aspect of the Heideggerian legacy begins to teeter under the weight of the hyperobject. The normative defense of worlds looks wrongheaded.39 </w:t>
      </w:r>
      <w:proofErr w:type="gramStart"/>
      <w:r w:rsidRPr="003021D7">
        <w:rPr>
          <w:rStyle w:val="StyleBoldUnderline"/>
          <w:rFonts w:cs="Times New Roman"/>
        </w:rPr>
        <w:t>The</w:t>
      </w:r>
      <w:proofErr w:type="gramEnd"/>
      <w:r w:rsidRPr="003021D7">
        <w:rPr>
          <w:rStyle w:val="StyleBoldUnderline"/>
          <w:rFonts w:cs="Times New Roman"/>
        </w:rPr>
        <w:t xml:space="preserve"> ethical and political choices become much clearer and less divisive if we begin to think of pollution and global warming and radiation as effects of hyperobjects rather than as flows or processes that can be managed.</w:t>
      </w:r>
      <w:r w:rsidRPr="003021D7">
        <w:rPr>
          <w:rFonts w:cs="Times New Roman"/>
        </w:rPr>
        <w:t xml:space="preserve"> These flows are often eventually shunted into some less powerful group’s backyard. The Native American tribe must deal with the radioactive waste. The African American family must deal with the toxic chemical runoff. The Nigerian village must deal with the oil slick. Rob Nixon calls this the slow violence of ecological oppression.40 </w:t>
      </w:r>
      <w:proofErr w:type="gramStart"/>
      <w:r w:rsidRPr="003021D7">
        <w:rPr>
          <w:rFonts w:cs="Times New Roman"/>
        </w:rPr>
        <w:t>It</w:t>
      </w:r>
      <w:proofErr w:type="gramEnd"/>
      <w:r w:rsidRPr="003021D7">
        <w:rPr>
          <w:rFonts w:cs="Times New Roman"/>
        </w:rPr>
        <w:t xml:space="preserve"> is helpful to think of global warming as something like an ultra slow motion nuclear bomb. The incremental effects are almost </w:t>
      </w:r>
      <w:r w:rsidRPr="003021D7">
        <w:rPr>
          <w:rStyle w:val="StyleBoldUnderline"/>
          <w:rFonts w:cs="Times New Roman"/>
        </w:rPr>
        <w:t>invisible, until an island disappears underwater. Poor people—who include most of us on Earth at this point</w:t>
      </w:r>
      <w:r w:rsidRPr="003021D7">
        <w:rPr>
          <w:rFonts w:cs="Times New Roman"/>
        </w:rPr>
        <w:t>—</w:t>
      </w:r>
      <w:r w:rsidRPr="003021D7">
        <w:rPr>
          <w:rStyle w:val="StyleBoldUnderline"/>
          <w:rFonts w:cs="Times New Roman"/>
        </w:rPr>
        <w:t xml:space="preserve">perceive the ecological emergency not as degrading an aesthetic picture such as world but as an accumulation of violence that nibbles at them directly. </w:t>
      </w:r>
      <w:r w:rsidRPr="003021D7">
        <w:rPr>
          <w:rFonts w:cs="Times New Roman"/>
        </w:rPr>
        <w:t xml:space="preserve">Without a world, there are simply a number of unique beings (farmers, dogs, irises, pencils, LEDs, and so on) to </w:t>
      </w:r>
      <w:proofErr w:type="gramStart"/>
      <w:r w:rsidRPr="003021D7">
        <w:rPr>
          <w:rFonts w:cs="Times New Roman"/>
        </w:rPr>
        <w:t>whom</w:t>
      </w:r>
      <w:proofErr w:type="gramEnd"/>
      <w:r w:rsidRPr="003021D7">
        <w:rPr>
          <w:rFonts w:cs="Times New Roman"/>
        </w:rPr>
        <w:t xml:space="preserve"> I owe an obligation through the simple fact that existence is coexistence. I don’t have to run through my worlding checklist to ensure that the nonhuman in question counts as something I could care for. “If you answered mostly (A), then you have a world. If you answered mostly (B), then you are poor in world (German, weltarm). If you answered mostly (C), then you have no world whatsoever.” What remains without a world is intimacy. Levinas touches on it in his ethics of alterity, although he is incorrect to make this other- ness as vague as the “rustling” of blank existence, the “there is” (il y a)</w:t>
      </w:r>
      <w:proofErr w:type="gramStart"/>
      <w:r w:rsidRPr="003021D7">
        <w:rPr>
          <w:rFonts w:cs="Times New Roman"/>
        </w:rPr>
        <w:t>.41</w:t>
      </w:r>
      <w:proofErr w:type="gramEnd"/>
      <w:r w:rsidRPr="003021D7">
        <w:rPr>
          <w:rFonts w:cs="Times New Roman"/>
        </w:rPr>
        <w:t xml:space="preserve"> The other is fully here, before I am, as Levinas argues. But the other has paws and sharp </w:t>
      </w:r>
      <w:proofErr w:type="gramStart"/>
      <w:r w:rsidRPr="003021D7">
        <w:rPr>
          <w:rFonts w:cs="Times New Roman"/>
        </w:rPr>
        <w:t>surfaces,</w:t>
      </w:r>
      <w:proofErr w:type="gramEnd"/>
      <w:r w:rsidRPr="003021D7">
        <w:rPr>
          <w:rFonts w:cs="Times New Roman"/>
        </w:rPr>
        <w:t xml:space="preserve"> the other is decorated with leaves, the other shines with starlight. Kafka writes: At first glance it looks like a flat star-shaped spool for thread, and indeed it does seem to have thread wound upon it; to be sure, they are only old, broken-off bits of thread, knotted and tangled together, of the most varied sorts and colors. But it is not only a spool, for a small wooden crossbar sticks out of the middle of the star, and another small rod is joined to that at a right angle. By means of this latter rod on one side and one of the points of the star on the other, the whole thing can stand upright as if on two legs.42 “The idea that he is likely to survive me I find almost painful.”43 Kafka’s Odradek resembles the hyperobject in this respect. Indeed we have let him into our home somehow, like mercury and microwaves, like the ultraviolet rays of the sun. Odradek is what confronts us at the end of the world, not with a shout but with a breathless voice “like the rustling of fallen leaves.”44 Things appear in their disturbing weakness and lameness, technical terms describing the human attunement to hyperobjects that I have begun to elucidate. </w:t>
      </w:r>
      <w:r w:rsidRPr="003021D7">
        <w:rPr>
          <w:rStyle w:val="StyleBoldUnderline"/>
          <w:rFonts w:cs="Times New Roman"/>
        </w:rPr>
        <w:t xml:space="preserve">Without a world, there is no Nature. Without a world, there is no life. What exists outside the charmed circles of Nature and life is a charnel ground, a place of life and death, of death-in-life and life-in-death, </w:t>
      </w:r>
      <w:proofErr w:type="gramStart"/>
      <w:r w:rsidRPr="003021D7">
        <w:rPr>
          <w:rStyle w:val="StyleBoldUnderline"/>
          <w:rFonts w:cs="Times New Roman"/>
        </w:rPr>
        <w:t>an</w:t>
      </w:r>
      <w:proofErr w:type="gramEnd"/>
      <w:r w:rsidRPr="003021D7">
        <w:rPr>
          <w:rStyle w:val="StyleBoldUnderline"/>
          <w:rFonts w:cs="Times New Roman"/>
        </w:rPr>
        <w:t xml:space="preserve"> undead place of zombies, viroids, junk DNA, ghosts, silicates, cyanide, radiation, demonic forces, and pollution. My resistance to ecological awareness is a resistance to the charnel ground. It is the calling of the shaman to enter the charnel ground and to try to stay there, to pitch a tent there and live there, for as long as possible. Since there are no char- nel grounds to speak of in the West, the best analogy, used by some</w:t>
      </w:r>
      <w:r w:rsidRPr="003021D7">
        <w:rPr>
          <w:rFonts w:cs="Times New Roman"/>
        </w:rPr>
        <w:t xml:space="preserve"> Tibetan Buddhists (from whom the image derives), is the emergency room of a busy hospital. People are dying everywhere. There is blood and noise, equipment rushing around, screams. When the charm of world is dispelled, we find ourselves in the emergency room of ecological coexistence. In the charnel ground, worlds can never take root. Charnel grounds are too vivid for that. Any soft focusing begins to look like violence. Haunting a charnel ground is a much better analogy for ecological co- existence than inhabiting a world. There is something immensely sooth- ing about charnel grounds. It is what is soothing about Buddhism’s First Noble Truth, the truth of suffering. Traditionally, Buddhism recognizes three types of suffering. There is the pain of pain, as when you hit your thumb with a hammer, and then you close your whole hand in the door as you rush into the car to get to the doctor’s because of your thumb. Then there is the pain of alteration, in which you experience first plea- sure, then pain when pleasure evaporates. Then there is “all-pervasive pain,” which Chögyam Trungpa beautifully describes as a “fundament al creepy quality” akin to Heidegger’s description of Angst.45 It is this quality that comes close to the notion of world. All-pervasive pain has to do with the fixation and confusion that constitute the Six Realms of Exis- tence (traditionally, animals, humans, gods, jealous gods, hungry ghosts, and hell). In paintings of the Wheel of Life, the Six Realms are held in the jaws of Yama, the Lord of Death. </w:t>
      </w:r>
      <w:r w:rsidRPr="003021D7">
        <w:rPr>
          <w:rStyle w:val="StyleBoldUnderline"/>
          <w:rFonts w:cs="Times New Roman"/>
        </w:rPr>
        <w:t>It is this outermost perspective of the jaws of death that provides an entry point into the charnel ground. To a Buddhist, ecophenomenological arguments that base ethics on our embeddedness in a lifeworld begin to look like a perverse aestheticization, celebrations of confusion and suffering for confusion’s and suffering’s sake. It doesn’t really matter what is on the TV</w:t>
      </w:r>
      <w:r w:rsidRPr="003021D7">
        <w:rPr>
          <w:rFonts w:cs="Times New Roman"/>
        </w:rPr>
        <w:t xml:space="preserve"> (murder, addiction, fear, lust). Each realm of existence is just a TV show taking up “space” in the wider space of the charnel ground of reality, “the desert of the real.”46 Trebbe Johnson and others have established the practice of Global Earth Exchanges, actions of finding, then giving something beautiful in a “wounded place,” such as a toxic dump or a nuclear power facility.47 Or consider Buddhist practitioners of tonglen: “sending and taking,” a meditation practice in which one breathes out compassion for the other, while breathing in her or his suffering. Tonglen is now used in the context of polluted places. Con- sider Chöd, the esoteric ritual of visualizing cutting oneself up as a feast for the demons, another practice that has been taken on with reference to ecological catastrophes. Or consider the activities of Zen priests at the Rocky Flats nuclear bomb trigger factory, such as walking meditation </w:t>
      </w:r>
      <w:proofErr w:type="gramStart"/>
      <w:r w:rsidRPr="003021D7">
        <w:rPr>
          <w:rFonts w:cs="Times New Roman"/>
        </w:rPr>
        <w:t>Our</w:t>
      </w:r>
      <w:proofErr w:type="gramEnd"/>
      <w:r w:rsidRPr="003021D7">
        <w:rPr>
          <w:rFonts w:cs="Times New Roman"/>
        </w:rPr>
        <w:t xml:space="preserve"> actions build up a karmic pattern that looks from a reified distance like a realm such as hell or heaven. But beyond the violence that we do, it’s the distance that reifies the pattern into a world picture that needs to be shattered. Whether it’s Hobbiton, or the jungles of Avatar, or the National Parks and conservation areas over yonder on the hither side of the screen (though possibly behind the windshield of an SUV), or the fields and irrigation channels on the hither side of the wilderness—it’s all a world picture. I’m not saying we need to uproot the trees—I’m saying that we need to smash the aestheticization: in case of ecological emer- gency, break glass. Our increasing knowledge of global warming ends all kinds of ideas, but it creates other ones. The essence of these new ideas is the notion of coexistence—that is after all what ecology profoundly means. We co- exist with human lifeforms, nonhuman lifeforms, and non-lifeforms, on the insides of a series of gigantic entities with whom we also coexist: the ecosystem, biosphere, climate, </w:t>
      </w:r>
      <w:proofErr w:type="gramStart"/>
      <w:r w:rsidRPr="003021D7">
        <w:rPr>
          <w:rFonts w:cs="Times New Roman"/>
        </w:rPr>
        <w:t>planet</w:t>
      </w:r>
      <w:proofErr w:type="gramEnd"/>
      <w:r w:rsidRPr="003021D7">
        <w:rPr>
          <w:rFonts w:cs="Times New Roman"/>
        </w:rPr>
        <w:t xml:space="preserve">, Solar System. </w:t>
      </w:r>
      <w:proofErr w:type="gramStart"/>
      <w:r w:rsidRPr="003021D7">
        <w:rPr>
          <w:rFonts w:cs="Times New Roman"/>
        </w:rPr>
        <w:t>A multiple series of nested Russian dolls.</w:t>
      </w:r>
      <w:proofErr w:type="gramEnd"/>
      <w:r w:rsidRPr="003021D7">
        <w:rPr>
          <w:rFonts w:cs="Times New Roman"/>
        </w:rPr>
        <w:t xml:space="preserve"> </w:t>
      </w:r>
      <w:proofErr w:type="gramStart"/>
      <w:r w:rsidRPr="003021D7">
        <w:rPr>
          <w:rFonts w:cs="Times New Roman"/>
        </w:rPr>
        <w:t>Whales within whales within whales.</w:t>
      </w:r>
      <w:proofErr w:type="gramEnd"/>
      <w:r w:rsidRPr="003021D7">
        <w:rPr>
          <w:rFonts w:cs="Times New Roman"/>
        </w:rPr>
        <w:t xml:space="preserve"> Consider the hypothetical planet Tyche, far out in the Oort </w:t>
      </w:r>
      <w:proofErr w:type="gramStart"/>
      <w:r w:rsidRPr="003021D7">
        <w:rPr>
          <w:rFonts w:cs="Times New Roman"/>
        </w:rPr>
        <w:t>Cloud</w:t>
      </w:r>
      <w:proofErr w:type="gramEnd"/>
      <w:r w:rsidRPr="003021D7">
        <w:rPr>
          <w:rFonts w:cs="Times New Roman"/>
        </w:rPr>
        <w:t xml:space="preserve"> beyond Pluto. We can’t see it directly but we can detect evidence of its possible existence. Planets are hyperobjects in most senses. They have Gaussian geometry and measurable spacetime distortion because they are so massive. They affect everything that exists on and in them. They’re “everywhere and nowhere” up close (viscosity). (Point to Earth right now—you have a number of options of where to point.) They are really old and really huge compared with humans. And there’s something disturbing about the existence of a planet that far away, perhaps not even of “our” solar system originally, yet close enough to be uncanny (a very large finitude). And it’s unseen except for its hypothetical influence on objects such as comets: “The awful shadow of some unseen power,” in Shelley’s words. Tyche is a good name. It means contingency in Greek, so it’s the speculative realism planet par excellence. (“Luck” and “chance” are rather tame alternative translations. Tyche is what happens to you in a tragedy if your name is Oedipus.) And for now, what could be more obviously withdrawn? The historic moment at which hyperobjects become visible by humans has arrived. This visibility changes everything. </w:t>
      </w:r>
      <w:r w:rsidRPr="003021D7">
        <w:rPr>
          <w:rStyle w:val="StyleBoldUnderline"/>
          <w:rFonts w:cs="Times New Roman"/>
        </w:rPr>
        <w:t>Humans enter a new age of sincerity, which contains an intrinsic irony that is beyond the aestheticized, slightly plastic irony of the postmodern age. What do I mean? This is a momentous era, at which we achieve what has sometimes been called ecological awareness. Ecological awareness is a detailed and increasing sense, in science and outside of it, of the innumerable inter- relationships among lifeforms and between life and non-life. Now this awareness has some very strange properties.</w:t>
      </w:r>
      <w:r w:rsidRPr="003021D7">
        <w:rPr>
          <w:rFonts w:cs="Times New Roman"/>
        </w:rPr>
        <w:t xml:space="preserve"> First of all, the awareness ends the idea that we are living in an environment! This is so bizarre that we should dwell on it a little. What it means is that the more we know about the interconnection, the more it becomes impossible to posit some entity existing beyond or behind the interrelated beings. When we look for the environment, what we find are discrete lifeforms, non-life, and their relationships. But no matter how hard we look, we won’t find a container in which they all fit; in particular we won’t find an umbrella that unifies them, such as world, environment, ecosystem, or even, astonishingly, Earth. What we discover instead is an open-ended mesh that consists of grass, iron ore, Popsicles, sunlight, the galaxy Sagittarius, and mushroom spores. Earth exists, no doubt, but not as some special enormous bowl that contains all the “ecological” objects. Earth is one object coexisting with mice, sugar, elephants, and Turin. Of course there are many scenarios in which if Earth ceased to exist, Turin and mice would be in trouble. But if the mice were shot into space aboard a friendly extraterrestrial freighter, Earth wouldn’t be the cause of their death. Even Turin might be rebuilt, brick by brick, on some other world. Suddenly we discover the second astonishing thing. Mice are surely mice no matter what we call them. But mice remain mice as long as they survive to pass on their genome—it’s what neo-Darwinism calls satisficing. Satisficing is a performative standard for existing. And there is no mouse-flavored DNA. There isn’t even any DNA-flavored DNA—it’s a palimpsest of mutations, viral code insertions, and so on. There isn’t even any life-flavored life. DNA requires ribosomes and ribosomes require DNA, so to break the vicious cycle, there must have been an RNA world of RNA attached to a nonorganic replicator, such as a silicate crystal. So there is a mouse—this is not a nominalist nor is it an idealist argument. But the mouse is a non-mouse, or what I call a strange stranger.48 </w:t>
      </w:r>
      <w:proofErr w:type="gramStart"/>
      <w:r w:rsidRPr="003021D7">
        <w:rPr>
          <w:rFonts w:cs="Times New Roman"/>
        </w:rPr>
        <w:t>Even</w:t>
      </w:r>
      <w:proofErr w:type="gramEnd"/>
      <w:r w:rsidRPr="003021D7">
        <w:rPr>
          <w:rFonts w:cs="Times New Roman"/>
        </w:rPr>
        <w:t xml:space="preserve"> more weirdly: this is why the mouse is real. The fact that wherever we look, we can’t find a mouse, is the very reason why she exists! Now we can say this about everything in the universe. But one of the most obvious things we can say this about is a hyperobject. Hyperobjects are so huge and so </w:t>
      </w:r>
      <w:proofErr w:type="gramStart"/>
      <w:r w:rsidRPr="003021D7">
        <w:rPr>
          <w:rFonts w:cs="Times New Roman"/>
        </w:rPr>
        <w:t>long-lasting</w:t>
      </w:r>
      <w:proofErr w:type="gramEnd"/>
      <w:r w:rsidRPr="003021D7">
        <w:rPr>
          <w:rFonts w:cs="Times New Roman"/>
        </w:rPr>
        <w:t xml:space="preserve">, compared with humans, that they obviously seem both vivid and slightly unreal, for exactly the same reasons. Hyperobjects such as global warming and nuclear radiation surround us, not some abstract entity such as Nature or environment or world. Our reality has become more real, in the sense of more vivid and intense, and yet it has also become less knowable as some one-sided, facile thing—again, for exactly the same reasons. In Berkeley, California, in early 2011, radiation levels in water spiked 181 times higher than normal because of the Sendai reactor meltdowns. We know this. We know we are bathed in alpha, beta, and gamma rays emanating from the dust particles that now span the globe. These particles coexist with us. They are not part of some enormous bowl called Nature; they are beings like us, strange strangers. Should we stop drinking water? Should we stop drinking cow’s milk because cows eat grass, which drinks rainwater? The more we know, the harder it is to make a one-sided decision about anything. As we enter the time of hyperobjects, Nature disappears and all the modern certainties that seemed to accompany it. What remains is a vastly more complex situation that is uncanny and intimate at the same time. There is no exit from this situation. Thus the time of hyperobjects is a time of sincerity: a time in which it is impossible to achieve a final distance toward the world. But for this very reason, it is also a time of irony. We realize that nonhuman entities exist that </w:t>
      </w:r>
      <w:proofErr w:type="gramStart"/>
      <w:r w:rsidRPr="003021D7">
        <w:rPr>
          <w:rFonts w:cs="Times New Roman"/>
        </w:rPr>
        <w:t>are</w:t>
      </w:r>
      <w:proofErr w:type="gramEnd"/>
      <w:r w:rsidRPr="003021D7">
        <w:rPr>
          <w:rFonts w:cs="Times New Roman"/>
        </w:rPr>
        <w:t xml:space="preserve"> incomparably more vast and powerful than we are, and that our reality is caught in them. What things are and how they seem, and how we know them, is full of gaps, yet vividly real. Real entities contain time and space, exhibiting nonlocal effects and other interobjective phenomena, writing us into their histories. Astonishingly, then, the mesh of interconnection is secondary to the strange stranger. The mesh is an emergent property of the things that coexist, and not the other way around. For the modernist mind, accustomed to systems and structures, this is an astounding, shocking discovery. The more maps we make, the more real things tear through them. Nonhuman entities emerge through our mapping, </w:t>
      </w:r>
      <w:proofErr w:type="gramStart"/>
      <w:r w:rsidRPr="003021D7">
        <w:rPr>
          <w:rFonts w:cs="Times New Roman"/>
        </w:rPr>
        <w:t>then</w:t>
      </w:r>
      <w:proofErr w:type="gramEnd"/>
      <w:r w:rsidRPr="003021D7">
        <w:rPr>
          <w:rFonts w:cs="Times New Roman"/>
        </w:rPr>
        <w:t xml:space="preserve"> they destroy them. Coexistence is in our face: it is our face. We are made of nonhuman and nonsentient and nonliving entities. It’s not a cozy situation: it’s a spooky, uncanny situation. We find ourselves in what robotics and CGI designers call the uncanny valley (Figure 14). It’s a commonly known phenomenon in CGI design that if you build figures that look too much like humans, you are at risk of crossing a threshold and falling into the uncanny valley (Plate 2). In the uncanny valley, beings are strangely familiar and familiarly strange. The valley seems to explain racism quit well, because the dehumanization suffered by victims of racism makes them more uncanny to the racist than, say, a dog or a faceless robot. Hitler was very fond of his dog Blondi and yet dehumanized Jews and others. That’s the trouble with some kinds of environmentalist language: they skip blithely over the uncanny valley to shake hands with beings on the other side. But, as I’m going to argue, there is only another side if you are holding on to some fictional idea of humanness, an idea that eco- logical awareness actually refutes. The uncanny valley, in other words, is only a valley if you already have some quite racist assumptions about lifeforms. With ecological awareness there is no “healthy person” on the other side of the valley. Everything in your world starts to slip into the uncanny Figure 14. </w:t>
      </w:r>
      <w:proofErr w:type="gramStart"/>
      <w:r w:rsidRPr="003021D7">
        <w:rPr>
          <w:rFonts w:cs="Times New Roman"/>
        </w:rPr>
        <w:t>Masahiro Mori’s diagram of the uncanny valley.</w:t>
      </w:r>
      <w:proofErr w:type="gramEnd"/>
      <w:r w:rsidRPr="003021D7">
        <w:rPr>
          <w:rFonts w:cs="Times New Roman"/>
        </w:rPr>
        <w:t xml:space="preserve"> Intimacy implies the grotesque. Since ecological awareness consists in a greater intimacy with a greater number of beings than modernity is capable of thinking, humans must pass through the uncanny valley as they begin to engage these beings. For reasons given in the book, this valley might be infinite in extent, a valley, whose sides are infinite and slick. It’s more like an uncanny charnel ground, an ER full of living and dying and dead and newly born people, some of whom are humans, some of whom aren’t, some of whom are living, some of whom aren’t. Everything in your world starts to slip into this charnel ground situation, including your world. </w:t>
      </w:r>
    </w:p>
    <w:p w14:paraId="0735FED6" w14:textId="77777777" w:rsidR="007D3F50" w:rsidRPr="003021D7" w:rsidRDefault="007D3F50" w:rsidP="007D3F50">
      <w:pPr>
        <w:pStyle w:val="Heading4"/>
        <w:rPr>
          <w:rFonts w:cs="Times New Roman"/>
        </w:rPr>
      </w:pPr>
      <w:r w:rsidRPr="003021D7">
        <w:rPr>
          <w:rFonts w:cs="Times New Roman"/>
        </w:rPr>
        <w:t xml:space="preserve">Wilderness only hurts us when we think of places that are pristine landscapes that humans don't inhabit. We must abandon the dualism of wilderness. </w:t>
      </w:r>
    </w:p>
    <w:p w14:paraId="3D7E036D" w14:textId="77777777" w:rsidR="007D3F50" w:rsidRPr="003021D7" w:rsidRDefault="007D3F50" w:rsidP="007D3F50">
      <w:pPr>
        <w:rPr>
          <w:rStyle w:val="StyleStyleBold12pt"/>
          <w:rFonts w:cs="Times New Roman"/>
        </w:rPr>
      </w:pPr>
      <w:r w:rsidRPr="003021D7">
        <w:rPr>
          <w:rStyle w:val="StyleStyleBold12pt"/>
          <w:rFonts w:cs="Times New Roman"/>
        </w:rPr>
        <w:t>Cronon 95</w:t>
      </w:r>
    </w:p>
    <w:p w14:paraId="26564278" w14:textId="77777777" w:rsidR="007D3F50" w:rsidRPr="003021D7" w:rsidRDefault="007D3F50" w:rsidP="007D3F50">
      <w:pPr>
        <w:rPr>
          <w:rFonts w:cs="Times New Roman"/>
          <w:color w:val="000000"/>
          <w:szCs w:val="16"/>
          <w:shd w:val="clear" w:color="auto" w:fill="FFFFFF"/>
        </w:rPr>
      </w:pPr>
      <w:r w:rsidRPr="003021D7">
        <w:rPr>
          <w:rFonts w:cs="Times New Roman"/>
          <w:color w:val="000000"/>
          <w:szCs w:val="16"/>
          <w:shd w:val="clear" w:color="auto" w:fill="FFFFFF"/>
        </w:rPr>
        <w:t>(William, President of the American Society for Environmental History; “Vilus” Research Professor at UW-Madison, the university’s most distinguished chaired professorship. He has been elected President of the American Historical Association for 2011-12</w:t>
      </w:r>
      <w:proofErr w:type="gramStart"/>
      <w:r w:rsidRPr="003021D7">
        <w:rPr>
          <w:rFonts w:cs="Times New Roman"/>
          <w:color w:val="000000"/>
          <w:szCs w:val="16"/>
          <w:shd w:val="clear" w:color="auto" w:fill="FFFFFF"/>
        </w:rPr>
        <w:t>.;</w:t>
      </w:r>
      <w:proofErr w:type="gramEnd"/>
      <w:r w:rsidRPr="003021D7">
        <w:rPr>
          <w:rFonts w:cs="Times New Roman"/>
          <w:color w:val="000000"/>
          <w:szCs w:val="16"/>
          <w:shd w:val="clear" w:color="auto" w:fill="FFFFFF"/>
        </w:rPr>
        <w:t xml:space="preserve"> .A. (1979), M.Phil. (1980)</w:t>
      </w:r>
      <w:proofErr w:type="gramStart"/>
      <w:r w:rsidRPr="003021D7">
        <w:rPr>
          <w:rFonts w:cs="Times New Roman"/>
          <w:color w:val="000000"/>
          <w:szCs w:val="16"/>
          <w:shd w:val="clear" w:color="auto" w:fill="FFFFFF"/>
        </w:rPr>
        <w:t>, and Ph.D. (1990) from Yale, and a D.Phil. (1981) from Oxford University.</w:t>
      </w:r>
      <w:proofErr w:type="gramEnd"/>
      <w:r w:rsidRPr="003021D7">
        <w:rPr>
          <w:rFonts w:cs="Times New Roman"/>
          <w:color w:val="000000"/>
          <w:szCs w:val="16"/>
          <w:shd w:val="clear" w:color="auto" w:fill="FFFFFF"/>
        </w:rPr>
        <w:t xml:space="preserve"> Cronon has been a Rhodes Scholar, Danforth Fellow, Guggenheim Fellow, and MacArthur Fellow; has won prizes for his teaching at both Yale and Wisconsin; in 1999 was elected a member of the American Philosophical Society (William Cronon, ed., “The Trouble with Wilderness; or, Getting Back to the Wrong Nature” Uncommon Ground: Rethinking the Human Place in Nature, New York: W. W. Norton and Co., 1995, 69-90e) </w:t>
      </w:r>
    </w:p>
    <w:p w14:paraId="5640AF36" w14:textId="77777777" w:rsidR="007D3F50" w:rsidRPr="003021D7" w:rsidRDefault="007D3F50" w:rsidP="007D3F50">
      <w:pPr>
        <w:rPr>
          <w:rStyle w:val="StyleBoldUnderline"/>
          <w:rFonts w:cs="Times New Roman"/>
        </w:rPr>
      </w:pPr>
    </w:p>
    <w:p w14:paraId="0A8E9E9C" w14:textId="77777777" w:rsidR="007D3F50" w:rsidRPr="003021D7" w:rsidRDefault="007D3F50" w:rsidP="007D3F50">
      <w:pPr>
        <w:rPr>
          <w:rFonts w:cs="Times New Roman"/>
        </w:rPr>
      </w:pPr>
      <w:r w:rsidRPr="003021D7">
        <w:rPr>
          <w:rStyle w:val="StyleBoldUnderline"/>
          <w:rFonts w:cs="Times New Roman"/>
        </w:rPr>
        <w:t>Wilderness gets us into trouble only if we imagine that this experience of wonder and otherness is limited to the remote corners of the planet</w:t>
      </w:r>
      <w:r w:rsidRPr="003021D7">
        <w:rPr>
          <w:rFonts w:cs="Times New Roman"/>
        </w:rPr>
        <w:t xml:space="preserve">, or </w:t>
      </w:r>
      <w:r w:rsidRPr="003021D7">
        <w:rPr>
          <w:rStyle w:val="StyleBoldUnderline"/>
          <w:rFonts w:cs="Times New Roman"/>
        </w:rPr>
        <w:t>that it somehow depends on pristine landscapes we ourselves do not inhabit.</w:t>
      </w:r>
      <w:r w:rsidRPr="003021D7">
        <w:rPr>
          <w:rFonts w:cs="Times New Roman"/>
        </w:rPr>
        <w:t xml:space="preserve"> Nothing could be more misleading. </w:t>
      </w:r>
      <w:r w:rsidRPr="003021D7">
        <w:rPr>
          <w:rStyle w:val="StyleBoldUnderline"/>
          <w:rFonts w:cs="Times New Roman"/>
        </w:rPr>
        <w:t>The tree in the garden is in reality no less other, no less worthy of our wonder and respect, than the tree in an ancient forest that has never known an ax or a saw-even though the tree in the forest reflects a more intricate web of ecological relationships</w:t>
      </w:r>
      <w:r w:rsidRPr="003021D7">
        <w:rPr>
          <w:rFonts w:cs="Times New Roman"/>
        </w:rPr>
        <w:t xml:space="preserve">, The tree in the garden could easily have sprung from the same seed as the tree in the forest, and we can claim only its location and perhaps its form as our own. Both frees stand apart from us; both share our common world. </w:t>
      </w:r>
      <w:r w:rsidRPr="003021D7">
        <w:rPr>
          <w:rStyle w:val="StyleBoldUnderline"/>
          <w:rFonts w:cs="Times New Roman"/>
        </w:rPr>
        <w:t>The special power of the tree in the wilderness is to remind us of this fact. It can teach us to recognize the wildness we did not see in the tree we planted in our own backyard. By seeing the otherness in that which is most unfamiliar, we can learn to see it too in that which at first seemed merely ordinary.</w:t>
      </w:r>
      <w:r w:rsidRPr="003021D7">
        <w:rPr>
          <w:rFonts w:cs="Times New Roman"/>
        </w:rPr>
        <w:t xml:space="preserve"> If wilderness can do this-if it can help us perceive and respect a nature we had forgotten to recognize as natural-then it </w:t>
      </w:r>
      <w:proofErr w:type="gramStart"/>
      <w:r w:rsidRPr="003021D7">
        <w:rPr>
          <w:rFonts w:cs="Times New Roman"/>
        </w:rPr>
        <w:t>will</w:t>
      </w:r>
      <w:proofErr w:type="gramEnd"/>
      <w:r w:rsidRPr="003021D7">
        <w:rPr>
          <w:rFonts w:cs="Times New Roman"/>
        </w:rPr>
        <w:t xml:space="preserve"> become part of the solution to cur environmental dilemmas rather than part of the problem. This will only happen, however, </w:t>
      </w:r>
      <w:r w:rsidRPr="003021D7">
        <w:rPr>
          <w:rStyle w:val="StyleBoldUnderline"/>
          <w:rFonts w:cs="Times New Roman"/>
        </w:rPr>
        <w:t xml:space="preserve">if we abandon the dualism that sees the free in the garden as artificial-completely fallen and unnatural-and the The Trouble with Wilderness </w:t>
      </w:r>
      <w:r w:rsidRPr="003021D7">
        <w:rPr>
          <w:rFonts w:cs="Times New Roman"/>
        </w:rPr>
        <w:t xml:space="preserve">/ 89 tree in the wilderness as natural-completely pristine and wild. Both trees in some ultimate sense are wild; both in a practical sense now depend on our management and care. We are responsible for both, even though we can claim credit for neither. </w:t>
      </w:r>
      <w:r w:rsidRPr="003021D7">
        <w:rPr>
          <w:rStyle w:val="StyleBoldUnderline"/>
          <w:rFonts w:cs="Times New Roman"/>
        </w:rPr>
        <w:t>Our challenge is to stop thinking of such things according to a set of bipolar moral scales in which the human and the nonhuman, the unnatural and the natural, the fallen and the unfallen, serve as our conceptual map for understanding and valuing the world. I</w:t>
      </w:r>
      <w:r w:rsidRPr="003021D7">
        <w:rPr>
          <w:rFonts w:cs="Times New Roman"/>
        </w:rPr>
        <w:t xml:space="preserve">nstead, we need to embrace the full continuum of a natural landscape that is also cultural, in which the city, the suburb, the pastoral, and the wild each has its proper place, which we permit ourselves to celebrate without needlessly denigrating the others. We need to honor the Other within and the Other next door as much as we do the exotic Other that lives far away--a lesson that applies as much to people as it does to (other) natural things. </w:t>
      </w:r>
      <w:r w:rsidRPr="003021D7">
        <w:rPr>
          <w:rStyle w:val="StyleBoldUnderline"/>
          <w:rFonts w:cs="Times New Roman"/>
        </w:rPr>
        <w:t>In particular, we need to discover a common middle ground in which all of these things, from the city to wilderness, can somehow be encompassed in the word “home.”</w:t>
      </w:r>
      <w:r w:rsidRPr="003021D7">
        <w:rPr>
          <w:rFonts w:cs="Times New Roman"/>
        </w:rPr>
        <w:t xml:space="preserve"> Home, after all, is the place where finally we make our living. It is the place for which we take responsibility, the place we try to sustain so w e can pass on what is best in it (and in ourselves) to our children.4’</w:t>
      </w:r>
    </w:p>
    <w:p w14:paraId="1C67810B" w14:textId="77777777" w:rsidR="007D3F50" w:rsidRPr="007D3F50" w:rsidRDefault="007D3F50" w:rsidP="007D3F50">
      <w:pPr>
        <w:pStyle w:val="Heading4"/>
      </w:pPr>
      <w:r w:rsidRPr="007D3F50">
        <w:t xml:space="preserve">The wilderness paradigm creates things like the frontier which reinforces masculinity </w:t>
      </w:r>
    </w:p>
    <w:p w14:paraId="49CE4994" w14:textId="77777777" w:rsidR="007D3F50" w:rsidRPr="003021D7" w:rsidRDefault="007D3F50" w:rsidP="007D3F50">
      <w:pPr>
        <w:rPr>
          <w:rStyle w:val="StyleStyleBold12pt"/>
          <w:rFonts w:cs="Times New Roman"/>
        </w:rPr>
      </w:pPr>
      <w:r w:rsidRPr="003021D7">
        <w:rPr>
          <w:rStyle w:val="StyleStyleBold12pt"/>
          <w:rFonts w:cs="Times New Roman"/>
        </w:rPr>
        <w:t>Cronon 95</w:t>
      </w:r>
    </w:p>
    <w:p w14:paraId="09E990A8" w14:textId="77777777" w:rsidR="007D3F50" w:rsidRPr="003021D7" w:rsidRDefault="007D3F50" w:rsidP="007D3F50">
      <w:pPr>
        <w:rPr>
          <w:rFonts w:cs="Times New Roman"/>
          <w:color w:val="000000"/>
          <w:szCs w:val="16"/>
          <w:shd w:val="clear" w:color="auto" w:fill="FFFFFF"/>
        </w:rPr>
      </w:pPr>
      <w:r w:rsidRPr="003021D7">
        <w:rPr>
          <w:rFonts w:cs="Times New Roman"/>
          <w:color w:val="000000"/>
          <w:szCs w:val="16"/>
          <w:shd w:val="clear" w:color="auto" w:fill="FFFFFF"/>
        </w:rPr>
        <w:t>(William, President of the American Society for Environmental History; “Vilus” Research Professor at UW-Madison, the university’s most distinguished chaired professorship. He has been elected President of the American Historical Association for 2011-12</w:t>
      </w:r>
      <w:proofErr w:type="gramStart"/>
      <w:r w:rsidRPr="003021D7">
        <w:rPr>
          <w:rFonts w:cs="Times New Roman"/>
          <w:color w:val="000000"/>
          <w:szCs w:val="16"/>
          <w:shd w:val="clear" w:color="auto" w:fill="FFFFFF"/>
        </w:rPr>
        <w:t>.;</w:t>
      </w:r>
      <w:proofErr w:type="gramEnd"/>
      <w:r w:rsidRPr="003021D7">
        <w:rPr>
          <w:rFonts w:cs="Times New Roman"/>
          <w:color w:val="000000"/>
          <w:szCs w:val="16"/>
          <w:shd w:val="clear" w:color="auto" w:fill="FFFFFF"/>
        </w:rPr>
        <w:t xml:space="preserve"> .A. (1979), M.Phil. (1980)</w:t>
      </w:r>
      <w:proofErr w:type="gramStart"/>
      <w:r w:rsidRPr="003021D7">
        <w:rPr>
          <w:rFonts w:cs="Times New Roman"/>
          <w:color w:val="000000"/>
          <w:szCs w:val="16"/>
          <w:shd w:val="clear" w:color="auto" w:fill="FFFFFF"/>
        </w:rPr>
        <w:t>, and Ph.D. (1990) from Yale, and a D.Phil. (1981) from Oxford University.</w:t>
      </w:r>
      <w:proofErr w:type="gramEnd"/>
      <w:r w:rsidRPr="003021D7">
        <w:rPr>
          <w:rFonts w:cs="Times New Roman"/>
          <w:color w:val="000000"/>
          <w:szCs w:val="16"/>
          <w:shd w:val="clear" w:color="auto" w:fill="FFFFFF"/>
        </w:rPr>
        <w:t xml:space="preserve"> Cronon has been a Rhodes Scholar, Danforth Fellow, Guggenheim Fellow, and MacArthur Fellow; has won prizes for his teaching at both Yale and Wisconsin; in 1999 was elected a member of the American Philosophical Society (William Cronon, ed., “The Trouble with Wilderness; or, Getting Back to the Wrong Nature” Uncommon Ground: Rethinking the Human Place in Nature, New York: W. W. Norton and Co., 1995, 69-90e) </w:t>
      </w:r>
    </w:p>
    <w:p w14:paraId="605F20FF" w14:textId="77777777" w:rsidR="007D3F50" w:rsidRPr="003021D7" w:rsidRDefault="007D3F50" w:rsidP="007D3F50">
      <w:pPr>
        <w:rPr>
          <w:rFonts w:cs="Times New Roman"/>
        </w:rPr>
      </w:pPr>
    </w:p>
    <w:p w14:paraId="3C81B7AB" w14:textId="77777777" w:rsidR="007D3F50" w:rsidRPr="003021D7" w:rsidRDefault="007D3F50" w:rsidP="007D3F50">
      <w:pPr>
        <w:rPr>
          <w:rStyle w:val="StyleBoldUnderline"/>
          <w:rFonts w:cs="Times New Roman"/>
        </w:rPr>
      </w:pPr>
      <w:r w:rsidRPr="003021D7">
        <w:rPr>
          <w:rStyle w:val="StyleBoldUnderline"/>
          <w:rFonts w:cs="Times New Roman"/>
        </w:rPr>
        <w:t>The mythic frontier individualist was almost always masculine in gender: here, in the wilderness, a man could be a real man, the rugged individual he was meant to be before civilization sapped his energy and threatened his masculinity.</w:t>
      </w:r>
      <w:r w:rsidRPr="003021D7">
        <w:rPr>
          <w:rFonts w:cs="Times New Roman"/>
          <w:sz w:val="14"/>
        </w:rPr>
        <w:t xml:space="preserve"> Wister’s contemptuous remarks about Wall Street and Newport suggest what he and many others of his generation believed-that the comforts and seductions of civilized life were especially insidious for men, who all too easily became emasculated by the femininizing tendencies of civilization. More often than not, men who felt this way came, like Wister and Roosevelt, from elite class backgrounds. The curious result was that frontier nostalgia became an important vehicle for expressing a peculiarly bourgeois form of antimodernism. </w:t>
      </w:r>
      <w:r w:rsidRPr="003021D7">
        <w:rPr>
          <w:rStyle w:val="StyleBoldUnderline"/>
          <w:rFonts w:cs="Times New Roman"/>
        </w:rPr>
        <w:t>The very men who most benefited from urban-industrial capitalism were among those who believed they must escape its debilitating effects</w:t>
      </w:r>
      <w:r w:rsidRPr="003021D7">
        <w:rPr>
          <w:rFonts w:cs="Times New Roman"/>
          <w:sz w:val="14"/>
        </w:rPr>
        <w:t xml:space="preserve">. If the frontier was passing, </w:t>
      </w:r>
      <w:r w:rsidRPr="003021D7">
        <w:rPr>
          <w:rStyle w:val="StyleBoldUnderline"/>
          <w:rFonts w:cs="Times New Roman"/>
        </w:rPr>
        <w:t>then men who had the means to do so should preserve for themselves some remnant of its wild landscape so that they might enjoy the regeneration and renewal that came from sleeping under the stars, participating in blood sports, and living off the land. The frontier might be gone, but the frontier experience could still be had if only wilderness were preserved.</w:t>
      </w:r>
      <w:r w:rsidRPr="003021D7">
        <w:rPr>
          <w:rFonts w:cs="Times New Roman"/>
          <w:sz w:val="14"/>
        </w:rPr>
        <w:t xml:space="preserve"> Thus the decades following the Civil War saw more and more of the nation’s wealthiest citizens seeking out wilderness for themselves. The elite passion for wild land took many forms: enormous estates in the Adirondacks and elsewhere (disingenuously called “camps” despite their many servants and amenities), cattle ranches for would-be rough riders on the Great Plains, guided big-game hunting trips in the Rockies, and luxurious resort hotels wherever railroads pushed their way into sublime landscapes. Wilderness suddenly emerged as the landscape of choice for elite tourists, who brought with them strikingly urban ideas of the countryside through which they traveled. For them, wild land was not a site for productive labor and not a permanent home; rather, it was a place of recreation. </w:t>
      </w:r>
      <w:r w:rsidRPr="003021D7">
        <w:rPr>
          <w:rStyle w:val="StyleBoldUnderline"/>
          <w:rFonts w:cs="Times New Roman"/>
        </w:rPr>
        <w:t>One went to the wilderness not as a producer but as a consumer, hiring guides and other backcountry residents who could serve as romantic surrogates for the rough riders and hunters of the frontier if one was willing to overlook their new status as employees and servants of the rich. In just this way, wilderness came to embody the national frontier myth, standing for the wild freedom of America’s past and seeming to represent a highly attractive natural alternative to the ugly artificiality of modern civilization.</w:t>
      </w:r>
      <w:r w:rsidRPr="003021D7">
        <w:rPr>
          <w:rFonts w:cs="Times New Roman"/>
          <w:sz w:val="14"/>
        </w:rPr>
        <w:t xml:space="preserve"> The irony, of course, was that </w:t>
      </w:r>
      <w:r w:rsidRPr="003021D7">
        <w:rPr>
          <w:rStyle w:val="StyleBoldUnderline"/>
          <w:rFonts w:cs="Times New Roman"/>
        </w:rPr>
        <w:t xml:space="preserve">in the process wilderness came to reflect the very civilization its devotees sought to escape. Ever since the nineteenth century, celebrating wilderness has been an activity mainly for wellto- </w:t>
      </w:r>
      <w:proofErr w:type="gramStart"/>
      <w:r w:rsidRPr="003021D7">
        <w:rPr>
          <w:rStyle w:val="StyleBoldUnderline"/>
          <w:rFonts w:cs="Times New Roman"/>
        </w:rPr>
        <w:t>do</w:t>
      </w:r>
      <w:proofErr w:type="gramEnd"/>
      <w:r w:rsidRPr="003021D7">
        <w:rPr>
          <w:rStyle w:val="StyleBoldUnderline"/>
          <w:rFonts w:cs="Times New Roman"/>
        </w:rPr>
        <w:t xml:space="preserve"> city folks. Country people generally know far too much about working the land to regard unworked land as their ideal. In contrast, elite urban tourists and wealthy sportsmen projected their leisure-time frontier fantasies onto the American landscape and so created wilderness in their own image</w:t>
      </w:r>
      <w:r w:rsidRPr="003021D7">
        <w:rPr>
          <w:rFonts w:cs="Times New Roman"/>
          <w:sz w:val="14"/>
        </w:rPr>
        <w:t xml:space="preserve">. There were other ironies as well. </w:t>
      </w:r>
      <w:r w:rsidRPr="003021D7">
        <w:rPr>
          <w:rStyle w:val="StyleBoldUnderline"/>
          <w:rFonts w:cs="Times New Roman"/>
        </w:rPr>
        <w:t>The movement to set aside national parks and wilderness areas followed hard on the heels of the final Indian wars, in which the prior human inhabitants of these areas were rounded up and moved onto reservations.</w:t>
      </w:r>
      <w:r w:rsidRPr="003021D7">
        <w:rPr>
          <w:rFonts w:cs="Times New Roman"/>
          <w:sz w:val="14"/>
        </w:rPr>
        <w:t xml:space="preserve"> The myth of the wilderness as “virgin,” </w:t>
      </w:r>
      <w:r w:rsidRPr="003021D7">
        <w:rPr>
          <w:rStyle w:val="StyleBoldUnderline"/>
          <w:rFonts w:cs="Times New Roman"/>
        </w:rPr>
        <w:t>uninhabited land had always been especially cruel when seen from the perspective of the Indians who had once called that land home. Now they were forced to move elsewhere, with the result that tourists could safely enjoy the illusion that they were seeing their nation in its pristine, original state, in the new morning of God’s own creation.”</w:t>
      </w:r>
      <w:r w:rsidRPr="003021D7">
        <w:rPr>
          <w:rFonts w:cs="Times New Roman"/>
          <w:sz w:val="14"/>
        </w:rPr>
        <w:t xml:space="preserve"> Among the things that most marked the new national parks as reflecting a post-frontier consciousness was the relative absence of human violence within their boundaries. </w:t>
      </w:r>
      <w:r w:rsidRPr="003021D7">
        <w:rPr>
          <w:rStyle w:val="StyleBoldUnderline"/>
          <w:rFonts w:cs="Times New Roman"/>
        </w:rPr>
        <w:t>The actual frontier had often been a place of conflict, in which invaders and invaded fought for control of land and resources, Once set aside within the fixed and carefully policed boundaries of the modern bureaucratic state, the wilderness lost its savage image and became safe: a place more of reverie than of revulsion or fear. Meanwhile, its original inhabitants were kept out by dint of force, their earlier uses of the land redefined as inappropriate or even illegal. To this day, for instance, the Blackfeet continue to be accused of “poaching” on the lands of Glacier National Park that originally belonged to them and that were ceded by treaty only with the proviso that they be permitted to hunt there.”</w:t>
      </w:r>
      <w:proofErr w:type="gramStart"/>
      <w:r w:rsidRPr="003021D7">
        <w:rPr>
          <w:rStyle w:val="StyleBoldUnderline"/>
          <w:rFonts w:cs="Times New Roman"/>
        </w:rPr>
        <w:t>The removal of Indians to create an “uninhabited wilderness”-uninhabited as never before in the human history of the place-reminds us just how invented, just how constructed, the American wilderness really is.</w:t>
      </w:r>
      <w:proofErr w:type="gramEnd"/>
      <w:r w:rsidRPr="003021D7">
        <w:rPr>
          <w:rStyle w:val="StyleBoldUnderline"/>
          <w:rFonts w:cs="Times New Roman"/>
        </w:rPr>
        <w:t xml:space="preserve"> TO return to my opening argument: there is nothing natural about the concept of wilderness. It is entirely a creation of the culture that holds it dear, a product of the very history it seeks to deny. Indeed, one of the most striking proofs of the cultural invention of wilderness is its thoroughgoing erasure of the history from which it sprang. In virtually all of its manifestations, wilderness represents a flight from history. Seen as the original garden, it is a place outside of time, from which human beings had to be ejected before the fallen world of history could properly begin. Seen as the frontier, it is a savage world at the dawn of civilization, whose transformation represents the very beginning of the national historical epic. Seen as the bold landscape of frontier heroism, it is the place of youth and childhood, into which men escape by abandoning their pasts and entering a world of freedom where the constraints of civilization fade into memory. Seen as the sacred sublime, it is the home of a God who transcends history by standing as the One who remains untouched and unchanged by time’s arrow. No matter what the angle from which we regard it, wilderness offers us the illusion that we can escape the cares and troubles of the world in which our past has ensnared us.25</w:t>
      </w:r>
    </w:p>
    <w:p w14:paraId="576FFD93" w14:textId="77777777" w:rsidR="007D3F50" w:rsidRPr="003021D7" w:rsidRDefault="007D3F50" w:rsidP="007D3F50">
      <w:pPr>
        <w:pStyle w:val="Heading4"/>
        <w:rPr>
          <w:rFonts w:cs="Times New Roman"/>
        </w:rPr>
      </w:pPr>
      <w:r w:rsidRPr="003021D7">
        <w:rPr>
          <w:rFonts w:cs="Times New Roman"/>
        </w:rPr>
        <w:t>Gender Hierarchies are not inevitable—failure to solve guarantees extinction</w:t>
      </w:r>
    </w:p>
    <w:p w14:paraId="7E5FE42A" w14:textId="77777777" w:rsidR="007D3F50" w:rsidRPr="003021D7" w:rsidRDefault="007D3F50" w:rsidP="007D3F50">
      <w:pPr>
        <w:rPr>
          <w:rFonts w:cs="Times New Roman"/>
          <w:bCs/>
        </w:rPr>
      </w:pPr>
      <w:r w:rsidRPr="003021D7">
        <w:rPr>
          <w:rFonts w:cs="Times New Roman"/>
          <w:b/>
          <w:bCs/>
        </w:rPr>
        <w:t xml:space="preserve">Clark 4 </w:t>
      </w:r>
    </w:p>
    <w:p w14:paraId="3FC11173" w14:textId="77777777" w:rsidR="007D3F50" w:rsidRPr="003021D7" w:rsidRDefault="007D3F50" w:rsidP="007D3F50">
      <w:pPr>
        <w:rPr>
          <w:rFonts w:cs="Times New Roman"/>
          <w:bCs/>
        </w:rPr>
      </w:pPr>
      <w:r w:rsidRPr="003021D7">
        <w:rPr>
          <w:rFonts w:cs="Times New Roman"/>
          <w:bCs/>
        </w:rPr>
        <w:t>Mary E., PhD and professor of biological studies @ Berkeley, "RHETORIC, PATRIARCHY &amp; WAR: EXPLAINING THE DANGERS OF "LEADERSHIP" IN MASS CULTURE", George Mason University. http://goliath.ecnext.com/coms2/gi_0199-4005307/Rhetoric-patriarchy-war-explaining-the.html</w:t>
      </w:r>
    </w:p>
    <w:p w14:paraId="6CC73BB8" w14:textId="77777777" w:rsidR="007D3F50" w:rsidRPr="003021D7" w:rsidRDefault="007D3F50" w:rsidP="007D3F50">
      <w:pPr>
        <w:rPr>
          <w:rFonts w:cs="Times New Roman"/>
          <w:u w:val="single"/>
        </w:rPr>
      </w:pPr>
    </w:p>
    <w:p w14:paraId="324B04F8" w14:textId="77777777" w:rsidR="007D3F50" w:rsidRPr="003021D7" w:rsidRDefault="007D3F50" w:rsidP="007D3F50">
      <w:pPr>
        <w:rPr>
          <w:rStyle w:val="StyleBoldUnderline"/>
          <w:rFonts w:cs="Times New Roman"/>
        </w:rPr>
      </w:pPr>
      <w:r w:rsidRPr="003021D7">
        <w:rPr>
          <w:rStyle w:val="StyleBoldUnderline"/>
          <w:rFonts w:cs="Times New Roman"/>
        </w:rPr>
        <w:t>I begin by questioning the notion that patriarchy is a "natural" or "inevitable" form of human society.</w:t>
      </w:r>
      <w:r w:rsidRPr="003021D7">
        <w:rPr>
          <w:rFonts w:cs="Times New Roman"/>
        </w:rPr>
        <w:t xml:space="preserve"> </w:t>
      </w:r>
      <w:r w:rsidRPr="003021D7">
        <w:rPr>
          <w:rFonts w:cs="Times New Roman"/>
          <w:szCs w:val="16"/>
        </w:rPr>
        <w:t>By "patriarchy" I do not mean a community or society where males hold political positions as spokespersons for the whole and often are adjudicators of local disputes. This "male function" is common in tribal and indigenous societies. But men's power over others is severely limited and generally held only at the pleasure of the entire group, especially the elder women. (4)</w:t>
      </w:r>
      <w:r w:rsidRPr="003021D7">
        <w:rPr>
          <w:rFonts w:cs="Times New Roman"/>
        </w:rPr>
        <w:t xml:space="preserve"> </w:t>
      </w:r>
      <w:r w:rsidRPr="003021D7">
        <w:rPr>
          <w:rStyle w:val="StyleBoldUnderline"/>
          <w:rFonts w:cs="Times New Roman"/>
        </w:rPr>
        <w:t>Patriarchies, rather, are those much larger societies where not only is there gender dominance; they also are highly class-structured, with a small, powerful elite controlling the rest of society,</w:t>
      </w:r>
      <w:r w:rsidRPr="003021D7">
        <w:rPr>
          <w:rFonts w:cs="Times New Roman"/>
          <w:szCs w:val="16"/>
        </w:rPr>
        <w:t xml:space="preserve"> A short history of these entities is necessary to understand today's dilemma.</w:t>
      </w:r>
      <w:r w:rsidRPr="003021D7">
        <w:rPr>
          <w:rFonts w:cs="Times New Roman"/>
        </w:rPr>
        <w:t xml:space="preserve"> </w:t>
      </w:r>
      <w:r w:rsidRPr="003021D7">
        <w:rPr>
          <w:rStyle w:val="StyleBoldUnderline"/>
          <w:rFonts w:cs="Times New Roman"/>
        </w:rPr>
        <w:t>Rigidly controlled patriarchies have evolved and disintegrated at many times and in many places in the past few millennia of human existence-which,</w:t>
      </w:r>
      <w:r w:rsidRPr="003021D7">
        <w:rPr>
          <w:rFonts w:cs="Times New Roman"/>
          <w:szCs w:val="16"/>
        </w:rPr>
        <w:t xml:space="preserve"> being the era of written history,</w:t>
      </w:r>
      <w:r w:rsidRPr="003021D7">
        <w:rPr>
          <w:rFonts w:cs="Times New Roman"/>
        </w:rPr>
        <w:t xml:space="preserve"> </w:t>
      </w:r>
      <w:r w:rsidRPr="003021D7">
        <w:rPr>
          <w:rStyle w:val="StyleBoldUnderline"/>
          <w:rFonts w:cs="Times New Roman"/>
        </w:rPr>
        <w:t xml:space="preserve">is the condition of humankind most familiar to us. </w:t>
      </w:r>
      <w:r w:rsidRPr="003021D7">
        <w:rPr>
          <w:rFonts w:cs="Times New Roman"/>
          <w:szCs w:val="16"/>
        </w:rPr>
        <w:t>But, as I have argued elsewhere (5)</w:t>
      </w:r>
      <w:r w:rsidRPr="003021D7">
        <w:rPr>
          <w:rFonts w:cs="Times New Roman"/>
        </w:rPr>
        <w:t xml:space="preserve"> </w:t>
      </w:r>
      <w:r w:rsidRPr="003021D7">
        <w:rPr>
          <w:rStyle w:val="StyleBoldUnderline"/>
          <w:rFonts w:cs="Times New Roman"/>
        </w:rPr>
        <w:t>this was an unknown political condition throughout earlier human existence, when small, egalitarian, highly dialogic communities prevailed. Even today, small remnants of such societies still exist in comers of the planet that escaped the socially destructive impact of Western colonization. Modern Western "democracies" are, in fact, patriarchal in structure,</w:t>
      </w:r>
      <w:r w:rsidRPr="003021D7">
        <w:rPr>
          <w:rFonts w:cs="Times New Roman"/>
          <w:szCs w:val="16"/>
        </w:rPr>
        <w:t xml:space="preserve"> evolving out of the old, male-dominated aristocracies of late-Medieval Europe. Those historic class/caste hierarchies were legitimized by embedded religious dogma and inherited royal authority. Together, church and monarch held a monopoly of physical and economic power, creating politically stable, albeit unjust, societies. During the gradual development of the religious Reformation, coupled with the Enlightenment's concept of the "individual citizen," emerging egalitarian ideas threatened to destabilize the social coherence of patriarchal regimes. At the same time, principalities and dukedoms were fusing into kingdoms; kingdoms, in turn, were joining together as giant nation states. The United Kingdom was formed of England, Wales and Scotland-each a fusion of local earlier dukedoms. City States of Italy fused rather later. Bismarck created the "Second Reich" out of diverse German-speaking princedoms in the 1870s. And, adding to this growth in the sheer size of patriarchies there was a doubling of populations every couple of generations.</w:t>
      </w:r>
      <w:r w:rsidRPr="003021D7">
        <w:rPr>
          <w:rFonts w:cs="Times New Roman"/>
        </w:rPr>
        <w:t xml:space="preserve"> </w:t>
      </w:r>
      <w:r w:rsidRPr="003021D7">
        <w:rPr>
          <w:rStyle w:val="StyleBoldUnderline"/>
          <w:rFonts w:cs="Times New Roman"/>
        </w:rPr>
        <w:t>Nation-states emerged as "mass cultures," with literally millions of persons under the control of a single, powerful government.</w:t>
      </w:r>
      <w:r w:rsidRPr="003021D7">
        <w:rPr>
          <w:rFonts w:cs="Times New Roman"/>
        </w:rPr>
        <w:t xml:space="preserve"> </w:t>
      </w:r>
      <w:r w:rsidRPr="003021D7">
        <w:rPr>
          <w:rFonts w:cs="Times New Roman"/>
          <w:szCs w:val="16"/>
        </w:rPr>
        <w:t>The centralized physical power possessed by most of these several industrializing European nations matched or exceeded that of ancient Rome.</w:t>
      </w:r>
      <w:r w:rsidRPr="003021D7">
        <w:rPr>
          <w:rFonts w:cs="Times New Roman"/>
        </w:rPr>
        <w:t xml:space="preserve"> </w:t>
      </w:r>
      <w:r w:rsidRPr="003021D7">
        <w:rPr>
          <w:rStyle w:val="StyleBoldUnderline"/>
          <w:rFonts w:cs="Times New Roman"/>
        </w:rPr>
        <w:t>To achieve coherence of such societies demanded a new legitimating force to create a broad base of support among giant, diverse populations.</w:t>
      </w:r>
      <w:r w:rsidRPr="003021D7">
        <w:rPr>
          <w:rFonts w:cs="Times New Roman"/>
        </w:rPr>
        <w:t xml:space="preserve"> </w:t>
      </w:r>
      <w:r w:rsidRPr="003021D7">
        <w:rPr>
          <w:rFonts w:cs="Times New Roman"/>
          <w:szCs w:val="16"/>
        </w:rPr>
        <w:t>The erosion of the belief that classes were a god-given, "natural" state of affairs was hastened by the introduction of low-cost printing and rapidly growing levels of literacy (both necessary to underpin the new Industrial Age). These politically equalizing forces unleashed a host of social discontents that had to be controlled. The old religious threats of damnation or excommunication were fast losing their force, and new legal systems circumscribed the absolute powers of monarchs to control social behavior. This very cacaphony of</w:t>
      </w:r>
      <w:r w:rsidRPr="003021D7">
        <w:rPr>
          <w:rFonts w:cs="Times New Roman"/>
        </w:rPr>
        <w:t xml:space="preserve"> </w:t>
      </w:r>
      <w:r w:rsidRPr="003021D7">
        <w:rPr>
          <w:rStyle w:val="StyleBoldUnderline"/>
          <w:rFonts w:cs="Times New Roman"/>
        </w:rPr>
        <w:t>voices threatened the stability of the new giant states. The "solution," of course, was to take control of the public dialogue, to define the legitimate "topics of conversation."</w:t>
      </w:r>
      <w:r w:rsidRPr="003021D7">
        <w:rPr>
          <w:rFonts w:cs="Times New Roman"/>
        </w:rPr>
        <w:t xml:space="preserve"> </w:t>
      </w:r>
      <w:r w:rsidRPr="003021D7">
        <w:rPr>
          <w:rFonts w:cs="Times New Roman"/>
          <w:szCs w:val="16"/>
        </w:rPr>
        <w:t>This is the primary role of political "leadership" in today's mass societies, and that leadership uses two major tools to wield its influence: rhetoric and the mass media. I suggest, then, that</w:t>
      </w:r>
      <w:r w:rsidRPr="003021D7">
        <w:rPr>
          <w:rFonts w:cs="Times New Roman"/>
        </w:rPr>
        <w:t xml:space="preserve"> </w:t>
      </w:r>
      <w:r w:rsidRPr="003021D7">
        <w:rPr>
          <w:rStyle w:val="StyleBoldUnderline"/>
          <w:rFonts w:cs="Times New Roman"/>
        </w:rPr>
        <w:t>the high potential for internal instability in giant patriarchal states is a primary factor in setting the stage for today's global insecurity and the extreme militaristic rhetoric that exists both within and between nations.</w:t>
      </w:r>
      <w:r w:rsidRPr="003021D7">
        <w:rPr>
          <w:rFonts w:cs="Times New Roman"/>
        </w:rPr>
        <w:t xml:space="preserve"> </w:t>
      </w:r>
      <w:r w:rsidRPr="003021D7">
        <w:rPr>
          <w:rFonts w:cs="Times New Roman"/>
          <w:szCs w:val="16"/>
        </w:rPr>
        <w:t xml:space="preserve">Before continuing this discussion of patriarchy's dangers, I would note that, although in modern Western patriarchies the domination of women by men is less evident as women have gained increasing political and economic status, women with such status tend to assume the "shoulder pads" and "language" of men when it comes to political and economic institutions. Women like Indira Gandhi, Prime Minister of India, Golda Melt, Israeli Prime Minister; Jeane J. Kirkpatrick, Reagan's Ambassador to the United Nations; Madeleine Albright, Clinton's Secretary of State; Margaret Thatcher, Britain's Prime Minister; and Condoleezza Rice, George W. Bush's Security Advisor, come readily to mind. (Thatcher cites the following terms the media applied to her: Iron Lady, Battling Maggie, and Attila the Hen. (6)) The glass ceiling in the corporate world has proved harder to crack, however, so fewer well-known examples exist there of powerful females. (Katherine Graham, who became publisher of the Washington Post after the death of her husband, was one of the few powerful women who to her </w:t>
      </w:r>
      <w:proofErr w:type="gramStart"/>
      <w:r w:rsidRPr="003021D7">
        <w:rPr>
          <w:rFonts w:cs="Times New Roman"/>
          <w:szCs w:val="16"/>
        </w:rPr>
        <w:t>credit,</w:t>
      </w:r>
      <w:proofErr w:type="gramEnd"/>
      <w:r w:rsidRPr="003021D7">
        <w:rPr>
          <w:rFonts w:cs="Times New Roman"/>
          <w:szCs w:val="16"/>
        </w:rPr>
        <w:t xml:space="preserve"> did not adopt the patriarchal mode.) Hence,</w:t>
      </w:r>
      <w:r w:rsidRPr="003021D7">
        <w:rPr>
          <w:rFonts w:cs="Times New Roman"/>
        </w:rPr>
        <w:t xml:space="preserve"> </w:t>
      </w:r>
      <w:r w:rsidRPr="003021D7">
        <w:rPr>
          <w:rFonts w:cs="Times New Roman"/>
          <w:sz w:val="18"/>
        </w:rPr>
        <w:t xml:space="preserve">I regard the Western nations' politico-economic </w:t>
      </w:r>
      <w:proofErr w:type="gramStart"/>
      <w:r w:rsidRPr="003021D7">
        <w:rPr>
          <w:rFonts w:cs="Times New Roman"/>
          <w:sz w:val="18"/>
        </w:rPr>
        <w:t>world view</w:t>
      </w:r>
      <w:proofErr w:type="gramEnd"/>
      <w:r w:rsidRPr="003021D7">
        <w:rPr>
          <w:rFonts w:cs="Times New Roman"/>
          <w:sz w:val="18"/>
        </w:rPr>
        <w:t xml:space="preserve"> as very much in accordance with that of historical patriarchies</w:t>
      </w:r>
      <w:r w:rsidRPr="003021D7">
        <w:rPr>
          <w:rFonts w:cs="Times New Roman"/>
          <w:sz w:val="18"/>
          <w:szCs w:val="16"/>
        </w:rPr>
        <w:t>, with perhaps one or two Scandinavian exceptions. I thus conclude that</w:t>
      </w:r>
      <w:r w:rsidRPr="003021D7">
        <w:rPr>
          <w:rFonts w:cs="Times New Roman"/>
        </w:rPr>
        <w:t xml:space="preserve"> the language of international politics today is "gendered" by the political insecurity experienced by leaders of earlier patriarchies,</w:t>
      </w:r>
      <w:r w:rsidRPr="003021D7">
        <w:rPr>
          <w:rFonts w:cs="Times New Roman"/>
          <w:szCs w:val="16"/>
        </w:rPr>
        <w:t xml:space="preserve"> and that the presence of women in such governments has little effect on the framework of public dialogue. (I recall hearing Geraldine Ferraro, when running for Vice-President in 1984, assure an interviewer that she would not hesitate to push the "nuclear button" if necessary.) Hence,</w:t>
      </w:r>
      <w:r w:rsidRPr="003021D7">
        <w:rPr>
          <w:rFonts w:cs="Times New Roman"/>
        </w:rPr>
        <w:t xml:space="preserve"> </w:t>
      </w:r>
      <w:r w:rsidRPr="003021D7">
        <w:rPr>
          <w:rStyle w:val="StyleBoldUnderline"/>
          <w:rFonts w:cs="Times New Roman"/>
        </w:rPr>
        <w:t xml:space="preserve">it is not our X and </w:t>
      </w:r>
      <w:proofErr w:type="gramStart"/>
      <w:r w:rsidRPr="003021D7">
        <w:rPr>
          <w:rStyle w:val="StyleBoldUnderline"/>
          <w:rFonts w:cs="Times New Roman"/>
        </w:rPr>
        <w:t>Y chromosomes</w:t>
      </w:r>
      <w:proofErr w:type="gramEnd"/>
      <w:r w:rsidRPr="003021D7">
        <w:rPr>
          <w:rStyle w:val="StyleBoldUnderline"/>
          <w:rFonts w:cs="Times New Roman"/>
        </w:rPr>
        <w:t xml:space="preserve"> that are at issue here; it is the gendered world view that underpins our institutions and frames our behaviors. As long as those in power "think" in this patriarchal box, we will live in a globally-armed camp, where war-leading even to the annihilation of our species-is a constant, real possibility.</w:t>
      </w:r>
    </w:p>
    <w:p w14:paraId="030A7324" w14:textId="77777777" w:rsidR="007D3F50" w:rsidRPr="003021D7" w:rsidRDefault="007D3F50" w:rsidP="007D3F50">
      <w:pPr>
        <w:rPr>
          <w:rFonts w:cs="Times New Roman"/>
        </w:rPr>
      </w:pPr>
    </w:p>
    <w:p w14:paraId="42EFE5C6" w14:textId="77777777" w:rsidR="007D3F50" w:rsidRPr="003021D7" w:rsidRDefault="007D3F50" w:rsidP="007D3F50">
      <w:pPr>
        <w:rPr>
          <w:rFonts w:cs="Times New Roman"/>
        </w:rPr>
      </w:pPr>
    </w:p>
    <w:p w14:paraId="084EB188" w14:textId="77777777" w:rsidR="007D3F50" w:rsidRPr="003021D7" w:rsidRDefault="007D3F50" w:rsidP="007D3F50">
      <w:pPr>
        <w:pStyle w:val="Heading2"/>
        <w:rPr>
          <w:rFonts w:cs="Times New Roman"/>
        </w:rPr>
      </w:pPr>
      <w:r w:rsidRPr="003021D7">
        <w:rPr>
          <w:rFonts w:cs="Times New Roman"/>
        </w:rPr>
        <w:t>Environmental Justice Advantage</w:t>
      </w:r>
    </w:p>
    <w:p w14:paraId="4DFD554B" w14:textId="77777777" w:rsidR="007D3F50" w:rsidRPr="003021D7" w:rsidRDefault="007D3F50" w:rsidP="007D3F50">
      <w:pPr>
        <w:pStyle w:val="Heading3"/>
        <w:rPr>
          <w:rFonts w:cs="Times New Roman"/>
        </w:rPr>
      </w:pPr>
      <w:r w:rsidRPr="003021D7">
        <w:rPr>
          <w:rFonts w:cs="Times New Roman"/>
        </w:rPr>
        <w:t>1AC</w:t>
      </w:r>
    </w:p>
    <w:p w14:paraId="0ABE0281" w14:textId="77777777" w:rsidR="007D3F50" w:rsidRPr="003021D7" w:rsidRDefault="007D3F50" w:rsidP="007D3F50">
      <w:pPr>
        <w:pStyle w:val="Heading4"/>
        <w:rPr>
          <w:rFonts w:cs="Times New Roman"/>
        </w:rPr>
      </w:pPr>
      <w:r w:rsidRPr="003021D7">
        <w:rPr>
          <w:rFonts w:cs="Times New Roman"/>
        </w:rPr>
        <w:t>Current EJ policies are being co-opted by the rich and powerful to stop OSW development</w:t>
      </w:r>
    </w:p>
    <w:p w14:paraId="3672C3B0" w14:textId="77777777" w:rsidR="007D3F50" w:rsidRPr="003021D7" w:rsidRDefault="007D3F50" w:rsidP="007D3F50">
      <w:pPr>
        <w:rPr>
          <w:rFonts w:cs="Times New Roman"/>
        </w:rPr>
      </w:pPr>
      <w:r w:rsidRPr="003021D7">
        <w:rPr>
          <w:rStyle w:val="StyleStyleBold12pt"/>
          <w:rFonts w:cs="Times New Roman"/>
        </w:rPr>
        <w:t>Marinakos</w:t>
      </w:r>
      <w:r w:rsidRPr="003021D7">
        <w:rPr>
          <w:rFonts w:cs="Times New Roman"/>
        </w:rPr>
        <w:t>, M.W. (</w:t>
      </w:r>
      <w:r w:rsidRPr="003021D7">
        <w:rPr>
          <w:rStyle w:val="StyleStyleBold12pt"/>
          <w:rFonts w:cs="Times New Roman"/>
        </w:rPr>
        <w:t>2012</w:t>
      </w:r>
      <w:r w:rsidRPr="003021D7">
        <w:rPr>
          <w:rFonts w:cs="Times New Roman"/>
        </w:rPr>
        <w:t xml:space="preserve">) "A Mighty Wind: the Turbulent Times of America's First Offshore Wind Farm and the Inverse of Environmental Justice," Environmental and Earth Law Journal (EELJ): Vol. 2: Iss. </w:t>
      </w:r>
      <w:proofErr w:type="gramStart"/>
      <w:r w:rsidRPr="003021D7">
        <w:rPr>
          <w:rFonts w:cs="Times New Roman"/>
        </w:rPr>
        <w:t>1, Article 5.</w:t>
      </w:r>
      <w:proofErr w:type="gramEnd"/>
    </w:p>
    <w:p w14:paraId="6BCA12F2" w14:textId="77777777" w:rsidR="007D3F50" w:rsidRPr="003021D7" w:rsidRDefault="007D3F50" w:rsidP="007D3F50">
      <w:pPr>
        <w:rPr>
          <w:rFonts w:cs="Times New Roman"/>
        </w:rPr>
      </w:pPr>
      <w:r w:rsidRPr="003021D7">
        <w:rPr>
          <w:rFonts w:cs="Times New Roman"/>
        </w:rPr>
        <w:t xml:space="preserve">The </w:t>
      </w:r>
      <w:r w:rsidRPr="003021D7">
        <w:rPr>
          <w:rStyle w:val="StyleBoldUnderline"/>
          <w:rFonts w:cs="Times New Roman"/>
        </w:rPr>
        <w:t>partnership between affluent</w:t>
      </w:r>
      <w:r w:rsidRPr="003021D7">
        <w:rPr>
          <w:rFonts w:cs="Times New Roman"/>
        </w:rPr>
        <w:t xml:space="preserve"> </w:t>
      </w:r>
      <w:r w:rsidRPr="003021D7">
        <w:rPr>
          <w:rStyle w:val="StyleBoldUnderline"/>
          <w:rFonts w:cs="Times New Roman"/>
        </w:rPr>
        <w:t>denizens of Cape Cod and</w:t>
      </w:r>
      <w:r w:rsidRPr="003021D7">
        <w:rPr>
          <w:rFonts w:cs="Times New Roman"/>
        </w:rPr>
        <w:t xml:space="preserve"> </w:t>
      </w:r>
      <w:r w:rsidRPr="003021D7">
        <w:rPr>
          <w:rStyle w:val="StyleBoldUnderline"/>
          <w:rFonts w:cs="Times New Roman"/>
        </w:rPr>
        <w:t>two Native American Tribes</w:t>
      </w:r>
      <w:r w:rsidRPr="003021D7">
        <w:rPr>
          <w:rFonts w:cs="Times New Roman"/>
        </w:rPr>
        <w:t xml:space="preserve"> seeks to </w:t>
      </w:r>
      <w:r w:rsidRPr="003021D7">
        <w:rPr>
          <w:rStyle w:val="StyleBoldUnderline"/>
          <w:rFonts w:cs="Times New Roman"/>
        </w:rPr>
        <w:t>take advantage of the well-meaning EJ</w:t>
      </w:r>
      <w:r w:rsidRPr="003021D7">
        <w:rPr>
          <w:rFonts w:cs="Times New Roman"/>
        </w:rPr>
        <w:t xml:space="preserve"> movement. EJ was </w:t>
      </w:r>
      <w:r w:rsidRPr="003021D7">
        <w:rPr>
          <w:rStyle w:val="StyleBoldUnderline"/>
          <w:rFonts w:cs="Times New Roman"/>
        </w:rPr>
        <w:t>meant to protect poor</w:t>
      </w:r>
      <w:r w:rsidRPr="003021D7">
        <w:rPr>
          <w:rFonts w:cs="Times New Roman"/>
        </w:rPr>
        <w:t xml:space="preserve"> and underrepresented </w:t>
      </w:r>
      <w:r w:rsidRPr="003021D7">
        <w:rPr>
          <w:rStyle w:val="StyleBoldUnderline"/>
          <w:rFonts w:cs="Times New Roman"/>
        </w:rPr>
        <w:t>populations</w:t>
      </w:r>
      <w:r w:rsidRPr="003021D7">
        <w:rPr>
          <w:rFonts w:cs="Times New Roman"/>
        </w:rPr>
        <w:t xml:space="preserve"> in order </w:t>
      </w:r>
      <w:r w:rsidRPr="003021D7">
        <w:rPr>
          <w:rStyle w:val="StyleBoldUnderline"/>
          <w:rFonts w:cs="Times New Roman"/>
        </w:rPr>
        <w:t>to equalize environmental burdens</w:t>
      </w:r>
      <w:r w:rsidRPr="003021D7">
        <w:rPr>
          <w:rFonts w:cs="Times New Roman"/>
        </w:rPr>
        <w:t xml:space="preserve">, or to mitigate the pollution sources and health risks already in their communities.210 The goals were meant to encourage greater public participation with federal agencies and to identify issues of "health of and environment of minority populations and low-income populations."211 </w:t>
      </w:r>
      <w:r w:rsidRPr="003021D7">
        <w:rPr>
          <w:rStyle w:val="StyleBoldUnderline"/>
          <w:rFonts w:cs="Times New Roman"/>
        </w:rPr>
        <w:t>This ideal is being co-opted by a non-minority</w:t>
      </w:r>
      <w:r w:rsidRPr="003021D7">
        <w:rPr>
          <w:rFonts w:cs="Times New Roman"/>
        </w:rPr>
        <w:t xml:space="preserve"> population212 </w:t>
      </w:r>
      <w:r w:rsidRPr="003021D7">
        <w:rPr>
          <w:rStyle w:val="StyleBoldUnderline"/>
          <w:rFonts w:cs="Times New Roman"/>
        </w:rPr>
        <w:t>with easy access to</w:t>
      </w:r>
      <w:r w:rsidRPr="003021D7">
        <w:rPr>
          <w:rFonts w:cs="Times New Roman"/>
        </w:rPr>
        <w:t xml:space="preserve"> </w:t>
      </w:r>
      <w:r w:rsidRPr="003021D7">
        <w:rPr>
          <w:rStyle w:val="StyleBoldUnderline"/>
          <w:rFonts w:cs="Times New Roman"/>
        </w:rPr>
        <w:t>representation</w:t>
      </w:r>
      <w:r w:rsidRPr="003021D7">
        <w:rPr>
          <w:rFonts w:cs="Times New Roman"/>
        </w:rPr>
        <w:t xml:space="preserve"> </w:t>
      </w:r>
      <w:r w:rsidRPr="003021D7">
        <w:rPr>
          <w:rStyle w:val="StyleBoldUnderline"/>
          <w:rFonts w:cs="Times New Roman"/>
        </w:rPr>
        <w:t>and a deep-pocket NIMBY agenda</w:t>
      </w:r>
      <w:r w:rsidRPr="003021D7">
        <w:rPr>
          <w:rFonts w:cs="Times New Roman"/>
        </w:rPr>
        <w:t xml:space="preserve">. </w:t>
      </w:r>
      <w:r w:rsidRPr="003021D7">
        <w:rPr>
          <w:rStyle w:val="StyleBoldUnderline"/>
          <w:rFonts w:cs="Times New Roman"/>
        </w:rPr>
        <w:t>The key</w:t>
      </w:r>
      <w:r w:rsidRPr="003021D7">
        <w:rPr>
          <w:rFonts w:cs="Times New Roman"/>
        </w:rPr>
        <w:t xml:space="preserve"> to wielding EJ for their own advantage </w:t>
      </w:r>
      <w:r w:rsidRPr="003021D7">
        <w:rPr>
          <w:rStyle w:val="StyleBoldUnderline"/>
          <w:rFonts w:cs="Times New Roman"/>
        </w:rPr>
        <w:t>is to align with a minority population</w:t>
      </w:r>
      <w:r w:rsidRPr="003021D7">
        <w:rPr>
          <w:rFonts w:cs="Times New Roman"/>
        </w:rPr>
        <w:t xml:space="preserve"> within their region, </w:t>
      </w:r>
      <w:r w:rsidRPr="003021D7">
        <w:rPr>
          <w:rStyle w:val="StyleBoldUnderline"/>
          <w:rFonts w:cs="Times New Roman"/>
        </w:rPr>
        <w:t>as they</w:t>
      </w:r>
      <w:r w:rsidRPr="003021D7">
        <w:rPr>
          <w:rFonts w:cs="Times New Roman"/>
        </w:rPr>
        <w:t xml:space="preserve"> seem to </w:t>
      </w:r>
      <w:r w:rsidRPr="003021D7">
        <w:rPr>
          <w:rStyle w:val="StyleBoldUnderline"/>
          <w:rFonts w:cs="Times New Roman"/>
        </w:rPr>
        <w:t>have</w:t>
      </w:r>
      <w:r w:rsidRPr="003021D7">
        <w:rPr>
          <w:rFonts w:cs="Times New Roman"/>
        </w:rPr>
        <w:t xml:space="preserve"> done </w:t>
      </w:r>
      <w:r w:rsidRPr="003021D7">
        <w:rPr>
          <w:rStyle w:val="StyleBoldUnderline"/>
          <w:rFonts w:cs="Times New Roman"/>
        </w:rPr>
        <w:t xml:space="preserve">with the </w:t>
      </w:r>
      <w:r w:rsidRPr="003021D7">
        <w:rPr>
          <w:rFonts w:cs="Times New Roman"/>
        </w:rPr>
        <w:t xml:space="preserve">Native American </w:t>
      </w:r>
      <w:r w:rsidRPr="003021D7">
        <w:rPr>
          <w:rStyle w:val="StyleBoldUnderline"/>
          <w:rFonts w:cs="Times New Roman"/>
        </w:rPr>
        <w:t>Tribes</w:t>
      </w:r>
      <w:r w:rsidRPr="003021D7">
        <w:rPr>
          <w:rFonts w:cs="Times New Roman"/>
        </w:rPr>
        <w:t xml:space="preserve">. </w:t>
      </w:r>
      <w:r w:rsidRPr="003021D7">
        <w:rPr>
          <w:rStyle w:val="StyleBoldUnderline"/>
          <w:rFonts w:cs="Times New Roman"/>
        </w:rPr>
        <w:t>Because the new directives</w:t>
      </w:r>
      <w:r w:rsidRPr="003021D7">
        <w:rPr>
          <w:rFonts w:cs="Times New Roman"/>
        </w:rPr>
        <w:t xml:space="preserve"> </w:t>
      </w:r>
      <w:r w:rsidRPr="003021D7">
        <w:rPr>
          <w:rStyle w:val="StyleBoldUnderline"/>
          <w:rFonts w:cs="Times New Roman"/>
        </w:rPr>
        <w:t>from</w:t>
      </w:r>
      <w:r w:rsidRPr="003021D7">
        <w:rPr>
          <w:rFonts w:cs="Times New Roman"/>
        </w:rPr>
        <w:t xml:space="preserve"> the </w:t>
      </w:r>
      <w:r w:rsidRPr="003021D7">
        <w:rPr>
          <w:rStyle w:val="StyleBoldUnderline"/>
          <w:rFonts w:cs="Times New Roman"/>
        </w:rPr>
        <w:t>EPA require governmental agencies to consider</w:t>
      </w:r>
      <w:r w:rsidRPr="003021D7">
        <w:rPr>
          <w:rFonts w:cs="Times New Roman"/>
        </w:rPr>
        <w:t xml:space="preserve"> </w:t>
      </w:r>
      <w:r w:rsidRPr="003021D7">
        <w:rPr>
          <w:rStyle w:val="StyleBoldUnderline"/>
          <w:rFonts w:cs="Times New Roman"/>
        </w:rPr>
        <w:t>EJ in multiple areas such as rulemaking</w:t>
      </w:r>
      <w:r w:rsidRPr="003021D7">
        <w:rPr>
          <w:rFonts w:cs="Times New Roman"/>
        </w:rPr>
        <w:t xml:space="preserve"> </w:t>
      </w:r>
      <w:r w:rsidRPr="003021D7">
        <w:rPr>
          <w:rStyle w:val="StyleBoldUnderline"/>
          <w:rFonts w:cs="Times New Roman"/>
        </w:rPr>
        <w:t>and</w:t>
      </w:r>
      <w:r w:rsidRPr="003021D7">
        <w:rPr>
          <w:rFonts w:cs="Times New Roman"/>
        </w:rPr>
        <w:t xml:space="preserve"> especially </w:t>
      </w:r>
      <w:r w:rsidRPr="003021D7">
        <w:rPr>
          <w:rStyle w:val="StyleBoldUnderline"/>
          <w:rFonts w:cs="Times New Roman"/>
        </w:rPr>
        <w:t>permitting</w:t>
      </w:r>
      <w:r w:rsidRPr="003021D7">
        <w:rPr>
          <w:rFonts w:cs="Times New Roman"/>
        </w:rPr>
        <w:t xml:space="preserve"> (for example, </w:t>
      </w:r>
      <w:r w:rsidRPr="003021D7">
        <w:rPr>
          <w:rStyle w:val="StyleBoldUnderline"/>
          <w:rFonts w:cs="Times New Roman"/>
        </w:rPr>
        <w:t>a new wind farm</w:t>
      </w:r>
      <w:r w:rsidRPr="003021D7">
        <w:rPr>
          <w:rFonts w:cs="Times New Roman"/>
        </w:rPr>
        <w:t xml:space="preserve">), </w:t>
      </w:r>
      <w:r w:rsidRPr="003021D7">
        <w:rPr>
          <w:rStyle w:val="StyleBoldUnderline"/>
          <w:rFonts w:cs="Times New Roman"/>
        </w:rPr>
        <w:t>there is no choice for the agencies</w:t>
      </w:r>
      <w:r w:rsidRPr="003021D7">
        <w:rPr>
          <w:rFonts w:cs="Times New Roman"/>
        </w:rPr>
        <w:t xml:space="preserve"> but </w:t>
      </w:r>
      <w:r w:rsidRPr="003021D7">
        <w:rPr>
          <w:rStyle w:val="StyleBoldUnderline"/>
          <w:rFonts w:cs="Times New Roman"/>
        </w:rPr>
        <w:t>to take a hard</w:t>
      </w:r>
      <w:r w:rsidRPr="003021D7">
        <w:rPr>
          <w:rFonts w:cs="Times New Roman"/>
        </w:rPr>
        <w:t xml:space="preserve"> </w:t>
      </w:r>
      <w:r w:rsidRPr="003021D7">
        <w:rPr>
          <w:rStyle w:val="StyleBoldUnderline"/>
          <w:rFonts w:cs="Times New Roman"/>
        </w:rPr>
        <w:t>look at</w:t>
      </w:r>
      <w:r w:rsidRPr="003021D7">
        <w:rPr>
          <w:rFonts w:cs="Times New Roman"/>
        </w:rPr>
        <w:t xml:space="preserve"> the </w:t>
      </w:r>
      <w:r w:rsidRPr="003021D7">
        <w:rPr>
          <w:rStyle w:val="StyleBoldUnderline"/>
          <w:rFonts w:cs="Times New Roman"/>
        </w:rPr>
        <w:t>concerns of the Tribes</w:t>
      </w:r>
      <w:r w:rsidRPr="003021D7">
        <w:rPr>
          <w:rFonts w:cs="Times New Roman"/>
        </w:rPr>
        <w:t xml:space="preserve"> in regard to Cape Wind.213 According to the Alliance's web site, Nantucket Sound is an unspoiled water body, and </w:t>
      </w:r>
      <w:r w:rsidRPr="003021D7">
        <w:rPr>
          <w:rStyle w:val="StyleBoldUnderline"/>
          <w:rFonts w:cs="Times New Roman"/>
        </w:rPr>
        <w:t xml:space="preserve">there have been no accusations of current </w:t>
      </w:r>
      <w:r w:rsidRPr="003021D7">
        <w:rPr>
          <w:rFonts w:cs="Times New Roman"/>
        </w:rPr>
        <w:t>pollution</w:t>
      </w:r>
      <w:r w:rsidRPr="003021D7">
        <w:rPr>
          <w:rStyle w:val="StyleBoldUnderline"/>
          <w:rFonts w:cs="Times New Roman"/>
        </w:rPr>
        <w:t xml:space="preserve"> </w:t>
      </w:r>
      <w:r w:rsidRPr="003021D7">
        <w:rPr>
          <w:rFonts w:cs="Times New Roman"/>
        </w:rPr>
        <w:t>or</w:t>
      </w:r>
      <w:r w:rsidRPr="003021D7">
        <w:rPr>
          <w:rStyle w:val="StyleBoldUnderline"/>
          <w:rFonts w:cs="Times New Roman"/>
        </w:rPr>
        <w:t xml:space="preserve"> health hazards, </w:t>
      </w:r>
      <w:r w:rsidRPr="003021D7">
        <w:rPr>
          <w:rFonts w:cs="Times New Roman"/>
        </w:rPr>
        <w:t>as the wind farm has yet to be built.214</w:t>
      </w:r>
      <w:r w:rsidRPr="003021D7">
        <w:rPr>
          <w:rStyle w:val="StyleBoldUnderline"/>
          <w:rFonts w:cs="Times New Roman"/>
        </w:rPr>
        <w:t xml:space="preserve"> The only way for </w:t>
      </w:r>
      <w:r w:rsidRPr="003021D7">
        <w:rPr>
          <w:rFonts w:cs="Times New Roman"/>
        </w:rPr>
        <w:t>these</w:t>
      </w:r>
      <w:r w:rsidRPr="003021D7">
        <w:rPr>
          <w:rStyle w:val="StyleBoldUnderline"/>
          <w:rFonts w:cs="Times New Roman"/>
        </w:rPr>
        <w:t xml:space="preserve"> NIMBY </w:t>
      </w:r>
      <w:r w:rsidRPr="003021D7">
        <w:rPr>
          <w:rFonts w:cs="Times New Roman"/>
        </w:rPr>
        <w:t>neighbors</w:t>
      </w:r>
      <w:r w:rsidRPr="003021D7">
        <w:rPr>
          <w:rStyle w:val="StyleBoldUnderline"/>
          <w:rFonts w:cs="Times New Roman"/>
        </w:rPr>
        <w:t xml:space="preserve"> to reach the EJ</w:t>
      </w:r>
      <w:r w:rsidRPr="003021D7">
        <w:rPr>
          <w:rFonts w:cs="Times New Roman"/>
        </w:rPr>
        <w:t xml:space="preserve"> </w:t>
      </w:r>
      <w:r w:rsidRPr="003021D7">
        <w:rPr>
          <w:rStyle w:val="StyleBoldUnderline"/>
          <w:rFonts w:cs="Times New Roman"/>
        </w:rPr>
        <w:t>argument</w:t>
      </w:r>
      <w:r w:rsidRPr="003021D7">
        <w:rPr>
          <w:rFonts w:cs="Times New Roman"/>
        </w:rPr>
        <w:t xml:space="preserve"> in this case, </w:t>
      </w:r>
      <w:r w:rsidRPr="003021D7">
        <w:rPr>
          <w:rStyle w:val="StyleBoldUnderline"/>
          <w:rFonts w:cs="Times New Roman"/>
        </w:rPr>
        <w:t>is to advance complaints of</w:t>
      </w:r>
      <w:r w:rsidRPr="003021D7">
        <w:rPr>
          <w:rFonts w:cs="Times New Roman"/>
        </w:rPr>
        <w:t xml:space="preserve"> the potential decimation of </w:t>
      </w:r>
      <w:r w:rsidRPr="003021D7">
        <w:rPr>
          <w:rStyle w:val="StyleBoldUnderline"/>
          <w:rFonts w:cs="Times New Roman"/>
        </w:rPr>
        <w:t>cultural health</w:t>
      </w:r>
      <w:r w:rsidRPr="003021D7">
        <w:rPr>
          <w:rFonts w:cs="Times New Roman"/>
        </w:rPr>
        <w:t xml:space="preserve"> and environment </w:t>
      </w:r>
      <w:r w:rsidRPr="003021D7">
        <w:rPr>
          <w:rStyle w:val="StyleBoldUnderline"/>
          <w:rFonts w:cs="Times New Roman"/>
        </w:rPr>
        <w:t>of the local tribal groups</w:t>
      </w:r>
      <w:r w:rsidRPr="003021D7">
        <w:rPr>
          <w:rFonts w:cs="Times New Roman"/>
        </w:rPr>
        <w:t xml:space="preserve"> and to wield that sword in order to strike down Cape Wind, a nearly pollution-free energy source. The result of </w:t>
      </w:r>
      <w:r w:rsidRPr="003021D7">
        <w:rPr>
          <w:rStyle w:val="StyleBoldUnderline"/>
          <w:rFonts w:cs="Times New Roman"/>
        </w:rPr>
        <w:t>the Tribes' collaboration with the Alliance is based on</w:t>
      </w:r>
      <w:r w:rsidRPr="003021D7">
        <w:rPr>
          <w:rFonts w:cs="Times New Roman"/>
        </w:rPr>
        <w:t xml:space="preserve"> </w:t>
      </w:r>
      <w:r w:rsidRPr="003021D7">
        <w:rPr>
          <w:rStyle w:val="StyleBoldUnderline"/>
          <w:rFonts w:cs="Times New Roman"/>
        </w:rPr>
        <w:t>one</w:t>
      </w:r>
      <w:r w:rsidRPr="003021D7">
        <w:rPr>
          <w:rFonts w:cs="Times New Roman"/>
        </w:rPr>
        <w:t xml:space="preserve"> simple </w:t>
      </w:r>
      <w:r w:rsidRPr="003021D7">
        <w:rPr>
          <w:rStyle w:val="StyleBoldUnderline"/>
          <w:rFonts w:cs="Times New Roman"/>
        </w:rPr>
        <w:t xml:space="preserve">thing- </w:t>
      </w:r>
      <w:proofErr w:type="gramStart"/>
      <w:r w:rsidRPr="003021D7">
        <w:rPr>
          <w:rStyle w:val="StyleBoldUnderline"/>
          <w:rFonts w:cs="Times New Roman"/>
        </w:rPr>
        <w:t>dollars</w:t>
      </w:r>
      <w:proofErr w:type="gramEnd"/>
      <w:r w:rsidRPr="003021D7">
        <w:rPr>
          <w:rFonts w:cs="Times New Roman"/>
        </w:rPr>
        <w:t xml:space="preserve">. The </w:t>
      </w:r>
      <w:r w:rsidRPr="003021D7">
        <w:rPr>
          <w:rStyle w:val="StyleBoldUnderline"/>
          <w:rFonts w:cs="Times New Roman"/>
        </w:rPr>
        <w:t>Alliance strives to protect</w:t>
      </w:r>
      <w:r w:rsidRPr="003021D7">
        <w:rPr>
          <w:rFonts w:cs="Times New Roman"/>
        </w:rPr>
        <w:t xml:space="preserve"> what it already has: </w:t>
      </w:r>
      <w:r w:rsidRPr="003021D7">
        <w:rPr>
          <w:rStyle w:val="StyleBoldUnderline"/>
          <w:rFonts w:cs="Times New Roman"/>
        </w:rPr>
        <w:t>top property values</w:t>
      </w:r>
      <w:r w:rsidRPr="003021D7">
        <w:rPr>
          <w:rFonts w:cs="Times New Roman"/>
        </w:rPr>
        <w:t xml:space="preserve">, </w:t>
      </w:r>
      <w:r w:rsidRPr="003021D7">
        <w:rPr>
          <w:rStyle w:val="StyleBoldUnderline"/>
          <w:rFonts w:cs="Times New Roman"/>
        </w:rPr>
        <w:t>and</w:t>
      </w:r>
      <w:r w:rsidRPr="003021D7">
        <w:rPr>
          <w:rFonts w:cs="Times New Roman"/>
        </w:rPr>
        <w:t xml:space="preserve"> energy dollars derived from industry and </w:t>
      </w:r>
      <w:r w:rsidRPr="003021D7">
        <w:rPr>
          <w:rStyle w:val="StyleBoldUnderline"/>
          <w:rFonts w:cs="Times New Roman"/>
        </w:rPr>
        <w:t>fossil</w:t>
      </w:r>
      <w:r w:rsidRPr="003021D7">
        <w:rPr>
          <w:rFonts w:cs="Times New Roman"/>
        </w:rPr>
        <w:t xml:space="preserve"> </w:t>
      </w:r>
      <w:r w:rsidRPr="003021D7">
        <w:rPr>
          <w:rStyle w:val="StyleBoldUnderline"/>
          <w:rFonts w:cs="Times New Roman"/>
        </w:rPr>
        <w:t>fuels</w:t>
      </w:r>
      <w:r w:rsidRPr="003021D7">
        <w:rPr>
          <w:rFonts w:cs="Times New Roman"/>
        </w:rPr>
        <w:t xml:space="preserve">.215 </w:t>
      </w:r>
      <w:r w:rsidRPr="003021D7">
        <w:rPr>
          <w:rStyle w:val="StyleBoldUnderline"/>
          <w:rFonts w:cs="Times New Roman"/>
        </w:rPr>
        <w:t>The Tribes strive to gain</w:t>
      </w:r>
      <w:r w:rsidRPr="003021D7">
        <w:rPr>
          <w:rFonts w:cs="Times New Roman"/>
        </w:rPr>
        <w:t xml:space="preserve"> a piece of the future: energy </w:t>
      </w:r>
      <w:r w:rsidRPr="003021D7">
        <w:rPr>
          <w:rStyle w:val="StyleBoldUnderline"/>
          <w:rFonts w:cs="Times New Roman"/>
        </w:rPr>
        <w:t>dollars from</w:t>
      </w:r>
      <w:r w:rsidRPr="003021D7">
        <w:rPr>
          <w:rFonts w:cs="Times New Roman"/>
        </w:rPr>
        <w:t xml:space="preserve"> building and </w:t>
      </w:r>
      <w:r w:rsidRPr="003021D7">
        <w:rPr>
          <w:rStyle w:val="StyleBoldUnderline"/>
          <w:rFonts w:cs="Times New Roman"/>
        </w:rPr>
        <w:t>controlling its own wind farm installation</w:t>
      </w:r>
      <w:r w:rsidRPr="003021D7">
        <w:rPr>
          <w:rFonts w:cs="Times New Roman"/>
        </w:rPr>
        <w:t xml:space="preserve"> along </w:t>
      </w:r>
      <w:r w:rsidRPr="003021D7">
        <w:rPr>
          <w:rStyle w:val="StyleBoldUnderline"/>
          <w:rFonts w:cs="Times New Roman"/>
        </w:rPr>
        <w:t>with</w:t>
      </w:r>
      <w:r w:rsidRPr="003021D7">
        <w:rPr>
          <w:rFonts w:cs="Times New Roman"/>
        </w:rPr>
        <w:t xml:space="preserve"> hundreds of thousands of dollars of accompanying governmental </w:t>
      </w:r>
      <w:r w:rsidRPr="003021D7">
        <w:rPr>
          <w:rStyle w:val="StyleBoldUnderline"/>
          <w:rFonts w:cs="Times New Roman"/>
        </w:rPr>
        <w:t>grants and subsidies</w:t>
      </w:r>
      <w:r w:rsidRPr="003021D7">
        <w:rPr>
          <w:rFonts w:cs="Times New Roman"/>
        </w:rPr>
        <w:t xml:space="preserve">.216 Positive enforcement initiatives such as </w:t>
      </w:r>
      <w:r w:rsidRPr="003021D7">
        <w:rPr>
          <w:rStyle w:val="StyleBoldUnderline"/>
          <w:rFonts w:cs="Times New Roman"/>
        </w:rPr>
        <w:t>the EPA's Plan EJ 2014</w:t>
      </w:r>
      <w:r w:rsidRPr="003021D7">
        <w:rPr>
          <w:rFonts w:cs="Times New Roman"/>
        </w:rPr>
        <w:t xml:space="preserve">, </w:t>
      </w:r>
      <w:r w:rsidRPr="003021D7">
        <w:rPr>
          <w:rStyle w:val="StyleBoldUnderline"/>
          <w:rFonts w:cs="Times New Roman"/>
        </w:rPr>
        <w:t>opens new doors</w:t>
      </w:r>
      <w:r w:rsidRPr="003021D7">
        <w:rPr>
          <w:rFonts w:cs="Times New Roman"/>
        </w:rPr>
        <w:t xml:space="preserve"> </w:t>
      </w:r>
      <w:r w:rsidRPr="003021D7">
        <w:rPr>
          <w:rStyle w:val="StyleBoldUnderline"/>
          <w:rFonts w:cs="Times New Roman"/>
        </w:rPr>
        <w:t>to those who</w:t>
      </w:r>
      <w:r w:rsidRPr="003021D7">
        <w:rPr>
          <w:rFonts w:cs="Times New Roman"/>
        </w:rPr>
        <w:t xml:space="preserve"> choose to </w:t>
      </w:r>
      <w:r w:rsidRPr="003021D7">
        <w:rPr>
          <w:rStyle w:val="StyleBoldUnderline"/>
          <w:rFonts w:cs="Times New Roman"/>
        </w:rPr>
        <w:t>align</w:t>
      </w:r>
      <w:r w:rsidRPr="003021D7">
        <w:rPr>
          <w:rFonts w:cs="Times New Roman"/>
        </w:rPr>
        <w:t xml:space="preserve"> themselves </w:t>
      </w:r>
      <w:r w:rsidRPr="003021D7">
        <w:rPr>
          <w:rStyle w:val="StyleBoldUnderline"/>
          <w:rFonts w:cs="Times New Roman"/>
        </w:rPr>
        <w:t>with minority</w:t>
      </w:r>
      <w:r w:rsidRPr="003021D7">
        <w:rPr>
          <w:rFonts w:cs="Times New Roman"/>
        </w:rPr>
        <w:t xml:space="preserve"> or tribal interests.217 The art and artifice of </w:t>
      </w:r>
      <w:r w:rsidRPr="003021D7">
        <w:rPr>
          <w:rStyle w:val="StyleBoldUnderline"/>
          <w:rFonts w:cs="Times New Roman"/>
        </w:rPr>
        <w:t>environmental justice is improperly being wielded to</w:t>
      </w:r>
      <w:r w:rsidRPr="003021D7">
        <w:rPr>
          <w:rFonts w:cs="Times New Roman"/>
        </w:rPr>
        <w:t xml:space="preserve"> </w:t>
      </w:r>
      <w:r w:rsidRPr="003021D7">
        <w:rPr>
          <w:rStyle w:val="StyleBoldUnderline"/>
          <w:rFonts w:cs="Times New Roman"/>
        </w:rPr>
        <w:t>gain leverage with policy makers</w:t>
      </w:r>
      <w:r w:rsidRPr="003021D7">
        <w:rPr>
          <w:rFonts w:cs="Times New Roman"/>
        </w:rPr>
        <w:t xml:space="preserve">, agencies and possibly the courts. The </w:t>
      </w:r>
      <w:r w:rsidRPr="003021D7">
        <w:rPr>
          <w:rStyle w:val="StyleBoldUnderline"/>
          <w:rFonts w:cs="Times New Roman"/>
        </w:rPr>
        <w:t>noble policies behind Environmental Justice</w:t>
      </w:r>
      <w:r w:rsidRPr="003021D7">
        <w:rPr>
          <w:rFonts w:cs="Times New Roman"/>
        </w:rPr>
        <w:t xml:space="preserve">, </w:t>
      </w:r>
      <w:r w:rsidRPr="003021D7">
        <w:rPr>
          <w:rStyle w:val="StyleBoldUnderline"/>
          <w:rFonts w:cs="Times New Roman"/>
        </w:rPr>
        <w:t>protecting vulnerable</w:t>
      </w:r>
      <w:r w:rsidRPr="003021D7">
        <w:rPr>
          <w:rFonts w:cs="Times New Roman"/>
        </w:rPr>
        <w:t xml:space="preserve"> </w:t>
      </w:r>
      <w:r w:rsidRPr="003021D7">
        <w:rPr>
          <w:rStyle w:val="StyleBoldUnderline"/>
          <w:rFonts w:cs="Times New Roman"/>
        </w:rPr>
        <w:t>communities</w:t>
      </w:r>
      <w:r w:rsidRPr="003021D7">
        <w:rPr>
          <w:rFonts w:cs="Times New Roman"/>
        </w:rPr>
        <w:t xml:space="preserve"> that traditionally lack political might, </w:t>
      </w:r>
      <w:r w:rsidRPr="003021D7">
        <w:rPr>
          <w:rStyle w:val="StyleBoldUnderline"/>
          <w:rFonts w:cs="Times New Roman"/>
        </w:rPr>
        <w:t>are being commandeered by the rich and powerful</w:t>
      </w:r>
      <w:r w:rsidRPr="003021D7">
        <w:rPr>
          <w:rFonts w:cs="Times New Roman"/>
        </w:rPr>
        <w:t xml:space="preserve"> </w:t>
      </w:r>
      <w:r w:rsidRPr="003021D7">
        <w:rPr>
          <w:rStyle w:val="StyleBoldUnderline"/>
          <w:rFonts w:cs="Times New Roman"/>
        </w:rPr>
        <w:t>for their own selfish purposes</w:t>
      </w:r>
      <w:r w:rsidRPr="003021D7">
        <w:rPr>
          <w:rFonts w:cs="Times New Roman"/>
        </w:rPr>
        <w:t xml:space="preserve">—making the tribal communities pawns in their litigation game. </w:t>
      </w:r>
    </w:p>
    <w:p w14:paraId="4245D037" w14:textId="77777777" w:rsidR="007D3F50" w:rsidRPr="003021D7" w:rsidRDefault="007D3F50" w:rsidP="007D3F50">
      <w:pPr>
        <w:pStyle w:val="Heading4"/>
        <w:rPr>
          <w:rFonts w:cs="Times New Roman"/>
        </w:rPr>
      </w:pPr>
      <w:r w:rsidRPr="003021D7">
        <w:rPr>
          <w:rFonts w:cs="Times New Roman"/>
        </w:rPr>
        <w:t xml:space="preserve">Fossil fuel policies disproportionately affect racial minorities and poor populations </w:t>
      </w:r>
    </w:p>
    <w:p w14:paraId="0B51A307" w14:textId="77777777" w:rsidR="007D3F50" w:rsidRPr="003021D7" w:rsidRDefault="007D3F50" w:rsidP="007D3F50">
      <w:pPr>
        <w:rPr>
          <w:rStyle w:val="StyleStyleBold12pt"/>
          <w:rFonts w:cs="Times New Roman"/>
        </w:rPr>
      </w:pPr>
      <w:r w:rsidRPr="003021D7">
        <w:rPr>
          <w:rStyle w:val="StyleStyleBold12pt"/>
          <w:rFonts w:cs="Times New Roman"/>
        </w:rPr>
        <w:t>Boyce an</w:t>
      </w:r>
      <w:r>
        <w:rPr>
          <w:rStyle w:val="StyleStyleBold12pt"/>
          <w:rFonts w:cs="Times New Roman"/>
        </w:rPr>
        <w:t>d Pastor 2013</w:t>
      </w:r>
    </w:p>
    <w:p w14:paraId="55E7FD3D" w14:textId="77777777" w:rsidR="007D3F50" w:rsidRPr="003021D7" w:rsidRDefault="007D3F50" w:rsidP="007D3F50">
      <w:pPr>
        <w:rPr>
          <w:rFonts w:cs="Times New Roman"/>
        </w:rPr>
      </w:pPr>
      <w:r w:rsidRPr="003021D7">
        <w:rPr>
          <w:rFonts w:cs="Times New Roman"/>
        </w:rPr>
        <w:t>(“Clearing the air: incorporating air quality and environmental justice into climate policy.” Springer Science. J. K. Boyce - Department of Economics and Political Economy Research Institute, University of Massachusetts. M. Pastor - Department of Sociology and Program for Environmental &amp; Regional Equity, University of Southern. http://www.peri.umass.edu/fileadmin/pdf/other_publication_types/magazine___journal_articles/Boyce__Pastor_-_Climatic_Change_</w:t>
      </w:r>
      <w:proofErr w:type="gramStart"/>
      <w:r w:rsidRPr="003021D7">
        <w:rPr>
          <w:rFonts w:cs="Times New Roman"/>
        </w:rPr>
        <w:t>2013.pdf)CC</w:t>
      </w:r>
      <w:proofErr w:type="gramEnd"/>
    </w:p>
    <w:p w14:paraId="3FEAE1C1" w14:textId="77777777" w:rsidR="007D3F50" w:rsidRPr="003021D7" w:rsidRDefault="007D3F50" w:rsidP="007D3F50">
      <w:pPr>
        <w:rPr>
          <w:rStyle w:val="StyleBoldUnderline"/>
          <w:rFonts w:cs="Times New Roman"/>
        </w:rPr>
      </w:pPr>
      <w:r w:rsidRPr="003021D7">
        <w:rPr>
          <w:rStyle w:val="StyleBoldUnderline"/>
          <w:rFonts w:cs="Times New Roman"/>
        </w:rPr>
        <w:t>To examine</w:t>
      </w:r>
      <w:r w:rsidRPr="003021D7">
        <w:rPr>
          <w:rFonts w:cs="Times New Roman"/>
        </w:rPr>
        <w:t xml:space="preserve"> spatial variations that might have implications for </w:t>
      </w:r>
      <w:r w:rsidRPr="003021D7">
        <w:rPr>
          <w:rStyle w:val="StyleBoldUnderline"/>
          <w:rFonts w:cs="Times New Roman"/>
        </w:rPr>
        <w:t>environmental justice</w:t>
      </w:r>
      <w:r w:rsidRPr="003021D7">
        <w:rPr>
          <w:rFonts w:cs="Times New Roman"/>
        </w:rPr>
        <w:t xml:space="preserve">, </w:t>
      </w:r>
      <w:r w:rsidRPr="003021D7">
        <w:rPr>
          <w:rStyle w:val="StyleBoldUnderline"/>
          <w:rFonts w:cs="Times New Roman"/>
        </w:rPr>
        <w:t>we use</w:t>
      </w:r>
      <w:r w:rsidRPr="003021D7">
        <w:rPr>
          <w:rFonts w:cs="Times New Roman"/>
        </w:rPr>
        <w:t xml:space="preserve"> two measures of </w:t>
      </w:r>
      <w:r w:rsidRPr="003021D7">
        <w:rPr>
          <w:rStyle w:val="StyleBoldUnderline"/>
          <w:rFonts w:cs="Times New Roman"/>
        </w:rPr>
        <w:t>how co-pollutant burdens</w:t>
      </w:r>
      <w:r w:rsidRPr="003021D7">
        <w:rPr>
          <w:rFonts w:cs="Times New Roman"/>
        </w:rPr>
        <w:t xml:space="preserve"> </w:t>
      </w:r>
      <w:r w:rsidRPr="003021D7">
        <w:rPr>
          <w:rStyle w:val="StyleBoldUnderline"/>
          <w:rFonts w:cs="Times New Roman"/>
        </w:rPr>
        <w:t>are distributed by race and income</w:t>
      </w:r>
      <w:r w:rsidRPr="003021D7">
        <w:rPr>
          <w:rFonts w:cs="Times New Roman"/>
        </w:rPr>
        <w:t xml:space="preserve">. The first calculates </w:t>
      </w:r>
      <w:r w:rsidRPr="003021D7">
        <w:rPr>
          <w:rStyle w:val="StyleBoldUnderline"/>
          <w:rFonts w:cs="Times New Roman"/>
        </w:rPr>
        <w:t>how much</w:t>
      </w:r>
      <w:r w:rsidRPr="003021D7">
        <w:rPr>
          <w:rFonts w:cs="Times New Roman"/>
        </w:rPr>
        <w:t xml:space="preserve"> of each facility's air toxics impact, as measured by their RSEI score, </w:t>
      </w:r>
      <w:r w:rsidRPr="003021D7">
        <w:rPr>
          <w:rStyle w:val="StyleBoldUnderline"/>
          <w:rFonts w:cs="Times New Roman"/>
        </w:rPr>
        <w:t>is borne by African Americans, Latinos, and all racial and ethnic</w:t>
      </w:r>
      <w:r w:rsidRPr="003021D7">
        <w:rPr>
          <w:rFonts w:cs="Times New Roman"/>
        </w:rPr>
        <w:t xml:space="preserve"> </w:t>
      </w:r>
      <w:r w:rsidRPr="003021D7">
        <w:rPr>
          <w:rStyle w:val="StyleBoldUnderline"/>
          <w:rFonts w:cs="Times New Roman"/>
        </w:rPr>
        <w:t>minorities</w:t>
      </w:r>
      <w:r w:rsidRPr="003021D7">
        <w:rPr>
          <w:rFonts w:cs="Times New Roman"/>
        </w:rPr>
        <w:t xml:space="preserve"> combined (includ- ing </w:t>
      </w:r>
      <w:proofErr w:type="gramStart"/>
      <w:r w:rsidRPr="003021D7">
        <w:rPr>
          <w:rFonts w:cs="Times New Roman"/>
        </w:rPr>
        <w:t>Asi  an</w:t>
      </w:r>
      <w:proofErr w:type="gramEnd"/>
      <w:r w:rsidRPr="003021D7">
        <w:rPr>
          <w:rFonts w:cs="Times New Roman"/>
        </w:rPr>
        <w:t xml:space="preserve">-Pacific Islanders and Native Americans) </w:t>
      </w:r>
      <w:r w:rsidRPr="003021D7">
        <w:rPr>
          <w:rStyle w:val="StyleBoldUnderline"/>
          <w:rFonts w:cs="Times New Roman"/>
        </w:rPr>
        <w:t>and</w:t>
      </w:r>
      <w:r w:rsidRPr="003021D7">
        <w:rPr>
          <w:rFonts w:cs="Times New Roman"/>
        </w:rPr>
        <w:t xml:space="preserve"> </w:t>
      </w:r>
      <w:r w:rsidRPr="003021D7">
        <w:rPr>
          <w:rStyle w:val="StyleBoldUnderline"/>
          <w:rFonts w:cs="Times New Roman"/>
        </w:rPr>
        <w:t>by households with incomes below the federal poverty line</w:t>
      </w:r>
      <w:r w:rsidRPr="003021D7">
        <w:rPr>
          <w:rFonts w:cs="Times New Roman"/>
        </w:rPr>
        <w:t>. For this purpose we use geographic nucrodata from the RSEI to track each facility's air toxics to neighborhoods, and then use census data on the demographics of those neighborhoods (Ash et al. 2009; Ash and Boyce 2011). The second measure, which we use for population-weighted PM25, calculates the share of each group in the population living within 2.5 miles of the facility. Tables 4 and S report the results for air toxics and population-weighted PM2s, respectively. If co-pollutant exposure were evenly distributed acros ethnic, and income groups, their impact shares would correspond to their shares in the national population- For comparison, the latter are reported in the final row of the tables (for 2000 in the case of air toxics because the USEPA uses 2000 Census data to calculate RSEI scores, and for 2005—2009 in the c</w:t>
      </w:r>
      <w:proofErr w:type="gramStart"/>
      <w:r w:rsidRPr="003021D7">
        <w:rPr>
          <w:rFonts w:cs="Times New Roman"/>
        </w:rPr>
        <w:t>:se</w:t>
      </w:r>
      <w:proofErr w:type="gramEnd"/>
      <w:r w:rsidRPr="003021D7">
        <w:rPr>
          <w:rFonts w:cs="Times New Roman"/>
        </w:rPr>
        <w:t xml:space="preserve"> of PM2S because we used census-tract information for these years from the 5-year pooled American Community Survey (Ruggles et al 2011 ). In the case of air toxics, we find that </w:t>
      </w:r>
      <w:r w:rsidRPr="003021D7">
        <w:rPr>
          <w:rStyle w:val="StyleBoldUnderline"/>
          <w:rFonts w:cs="Times New Roman"/>
        </w:rPr>
        <w:t>petroleum refineries impose</w:t>
      </w:r>
      <w:r w:rsidRPr="003021D7">
        <w:rPr>
          <w:rFonts w:cs="Times New Roman"/>
        </w:rPr>
        <w:t xml:space="preserve"> </w:t>
      </w:r>
      <w:r w:rsidRPr="003021D7">
        <w:rPr>
          <w:rStyle w:val="StyleBoldUnderline"/>
          <w:rFonts w:cs="Times New Roman"/>
        </w:rPr>
        <w:t>the most disparate burden on people of color</w:t>
      </w:r>
      <w:r w:rsidRPr="003021D7">
        <w:rPr>
          <w:rFonts w:cs="Times New Roman"/>
        </w:rPr>
        <w:t xml:space="preserve">, </w:t>
      </w:r>
      <w:r w:rsidRPr="003021D7">
        <w:rPr>
          <w:rStyle w:val="StyleBoldUnderline"/>
          <w:rFonts w:cs="Times New Roman"/>
        </w:rPr>
        <w:t>followed by chemical</w:t>
      </w:r>
      <w:r w:rsidRPr="003021D7">
        <w:rPr>
          <w:rFonts w:cs="Times New Roman"/>
        </w:rPr>
        <w:t xml:space="preserve"> </w:t>
      </w:r>
      <w:r w:rsidRPr="003021D7">
        <w:rPr>
          <w:rStyle w:val="StyleBoldUnderline"/>
          <w:rFonts w:cs="Times New Roman"/>
        </w:rPr>
        <w:t>manufacturers and power</w:t>
      </w:r>
      <w:r w:rsidRPr="003021D7">
        <w:rPr>
          <w:rFonts w:cs="Times New Roman"/>
        </w:rPr>
        <w:t xml:space="preserve"> </w:t>
      </w:r>
      <w:r w:rsidRPr="003021D7">
        <w:rPr>
          <w:rStyle w:val="StyleBoldUnderline"/>
          <w:rFonts w:cs="Times New Roman"/>
        </w:rPr>
        <w:t>plants</w:t>
      </w:r>
      <w:r w:rsidRPr="003021D7">
        <w:rPr>
          <w:rFonts w:cs="Times New Roman"/>
        </w:rPr>
        <w:t xml:space="preserve">- </w:t>
      </w:r>
      <w:r w:rsidRPr="003021D7">
        <w:rPr>
          <w:rStyle w:val="StyleBoldUnderline"/>
          <w:rFonts w:cs="Times New Roman"/>
        </w:rPr>
        <w:t>Refineries and</w:t>
      </w:r>
      <w:r w:rsidRPr="003021D7">
        <w:rPr>
          <w:rFonts w:cs="Times New Roman"/>
        </w:rPr>
        <w:t xml:space="preserve"> chemical </w:t>
      </w:r>
      <w:r w:rsidRPr="003021D7">
        <w:rPr>
          <w:rStyle w:val="StyleBoldUnderline"/>
          <w:rFonts w:cs="Times New Roman"/>
        </w:rPr>
        <w:t>manufacturers</w:t>
      </w:r>
      <w:r w:rsidRPr="003021D7">
        <w:rPr>
          <w:rFonts w:cs="Times New Roman"/>
        </w:rPr>
        <w:t xml:space="preserve"> also </w:t>
      </w:r>
      <w:r w:rsidRPr="003021D7">
        <w:rPr>
          <w:rStyle w:val="StyleBoldUnderline"/>
          <w:rFonts w:cs="Times New Roman"/>
        </w:rPr>
        <w:t>impose</w:t>
      </w:r>
      <w:r w:rsidRPr="003021D7">
        <w:rPr>
          <w:rFonts w:cs="Times New Roman"/>
        </w:rPr>
        <w:t xml:space="preserve"> </w:t>
      </w:r>
      <w:r w:rsidRPr="003021D7">
        <w:rPr>
          <w:rStyle w:val="StyleBoldUnderline"/>
          <w:rFonts w:cs="Times New Roman"/>
        </w:rPr>
        <w:t>the most disparate burden on low-income people</w:t>
      </w:r>
      <w:r w:rsidRPr="003021D7">
        <w:rPr>
          <w:rFonts w:cs="Times New Roman"/>
        </w:rPr>
        <w:t xml:space="preserve">. In the case of population-weighted PM2.5, </w:t>
      </w:r>
      <w:r w:rsidRPr="003021D7">
        <w:rPr>
          <w:rStyle w:val="StyleBoldUnderline"/>
          <w:rFonts w:cs="Times New Roman"/>
        </w:rPr>
        <w:t>refineries</w:t>
      </w:r>
      <w:r w:rsidRPr="003021D7">
        <w:rPr>
          <w:rFonts w:cs="Times New Roman"/>
        </w:rPr>
        <w:t xml:space="preserve"> </w:t>
      </w:r>
      <w:r w:rsidRPr="003021D7">
        <w:rPr>
          <w:rStyle w:val="StyleBoldUnderline"/>
          <w:rFonts w:cs="Times New Roman"/>
        </w:rPr>
        <w:t>again have the most disparate impacts on minorities</w:t>
      </w:r>
      <w:r w:rsidRPr="003021D7">
        <w:rPr>
          <w:rFonts w:cs="Times New Roman"/>
        </w:rPr>
        <w:t xml:space="preserve">. </w:t>
      </w:r>
      <w:r w:rsidRPr="003021D7">
        <w:rPr>
          <w:rStyle w:val="StyleBoldUnderline"/>
          <w:rFonts w:cs="Times New Roman"/>
        </w:rPr>
        <w:t>Six of</w:t>
      </w:r>
      <w:r w:rsidRPr="003021D7">
        <w:rPr>
          <w:rFonts w:cs="Times New Roman"/>
        </w:rPr>
        <w:t xml:space="preserve"> the </w:t>
      </w:r>
      <w:r w:rsidRPr="003021D7">
        <w:rPr>
          <w:rStyle w:val="StyleBoldUnderline"/>
          <w:rFonts w:cs="Times New Roman"/>
        </w:rPr>
        <w:t>eight sectors</w:t>
      </w:r>
      <w:r w:rsidRPr="003021D7">
        <w:rPr>
          <w:rFonts w:cs="Times New Roman"/>
        </w:rPr>
        <w:t xml:space="preserve"> </w:t>
      </w:r>
      <w:r w:rsidRPr="003021D7">
        <w:rPr>
          <w:rStyle w:val="StyleBoldUnderline"/>
          <w:rFonts w:cs="Times New Roman"/>
        </w:rPr>
        <w:t>disproportionately impact minorities</w:t>
      </w:r>
      <w:r w:rsidRPr="003021D7">
        <w:rPr>
          <w:rFonts w:cs="Times New Roman"/>
        </w:rPr>
        <w:t xml:space="preserve">, </w:t>
      </w:r>
      <w:r w:rsidRPr="003021D7">
        <w:rPr>
          <w:rStyle w:val="StyleBoldUnderline"/>
          <w:rFonts w:cs="Times New Roman"/>
        </w:rPr>
        <w:t>and all</w:t>
      </w:r>
      <w:r w:rsidRPr="003021D7">
        <w:rPr>
          <w:rFonts w:cs="Times New Roman"/>
        </w:rPr>
        <w:t xml:space="preserve"> </w:t>
      </w:r>
      <w:r w:rsidRPr="003021D7">
        <w:rPr>
          <w:rStyle w:val="StyleBoldUnderline"/>
          <w:rFonts w:cs="Times New Roman"/>
        </w:rPr>
        <w:t>disproportionately impact the poor.</w:t>
      </w:r>
    </w:p>
    <w:p w14:paraId="30E385BA" w14:textId="77777777" w:rsidR="007D3F50" w:rsidRPr="003021D7" w:rsidRDefault="007D3F50" w:rsidP="007D3F50">
      <w:pPr>
        <w:pStyle w:val="Heading4"/>
        <w:rPr>
          <w:rFonts w:cs="Times New Roman"/>
        </w:rPr>
      </w:pPr>
      <w:r w:rsidRPr="003021D7">
        <w:rPr>
          <w:rFonts w:cs="Times New Roman"/>
        </w:rPr>
        <w:t>Issues of equality in the US will worsen unless actions are taken to mitigate climate change.</w:t>
      </w:r>
    </w:p>
    <w:p w14:paraId="238DF788" w14:textId="77777777" w:rsidR="007D3F50" w:rsidRPr="003021D7" w:rsidRDefault="007D3F50" w:rsidP="007D3F50">
      <w:pPr>
        <w:rPr>
          <w:rStyle w:val="StyleStyleBold12pt"/>
          <w:rFonts w:cs="Times New Roman"/>
        </w:rPr>
      </w:pPr>
      <w:r w:rsidRPr="003021D7">
        <w:rPr>
          <w:rStyle w:val="StyleStyleBold12pt"/>
          <w:rFonts w:cs="Times New Roman"/>
        </w:rPr>
        <w:t xml:space="preserve">Collins. 2/22. </w:t>
      </w:r>
    </w:p>
    <w:p w14:paraId="185DD069" w14:textId="77777777" w:rsidR="007D3F50" w:rsidRPr="003021D7" w:rsidRDefault="007D3F50" w:rsidP="007D3F50">
      <w:pPr>
        <w:rPr>
          <w:rFonts w:cs="Times New Roman"/>
        </w:rPr>
      </w:pPr>
      <w:r w:rsidRPr="003021D7">
        <w:rPr>
          <w:rFonts w:cs="Times New Roman"/>
        </w:rPr>
        <w:t>Collins et al 2/22, Department of Government and International Relations, University of Sydney (David Schlosberg* andLisette B. Collins, “From environmental to climate justice: climate change and the discourse of environmental justice,” Wiley Interdisciplinary Reviews: Climate Change Volume 5, Issue 3, pages 359–374, May/June 2014, http://onlinelibrary.wiley.com.proxy.lib.umich.edu/doi/10.1002/wcc.275/</w:t>
      </w:r>
      <w:proofErr w:type="gramStart"/>
      <w:r w:rsidRPr="003021D7">
        <w:rPr>
          <w:rFonts w:cs="Times New Roman"/>
        </w:rPr>
        <w:t>full)FT</w:t>
      </w:r>
      <w:proofErr w:type="gramEnd"/>
    </w:p>
    <w:p w14:paraId="621101DE" w14:textId="77777777" w:rsidR="007D3F50" w:rsidRPr="003021D7" w:rsidRDefault="007D3F50" w:rsidP="007D3F50">
      <w:pPr>
        <w:rPr>
          <w:rFonts w:cs="Times New Roman"/>
        </w:rPr>
      </w:pPr>
      <w:r w:rsidRPr="003021D7">
        <w:rPr>
          <w:rFonts w:cs="Times New Roman"/>
        </w:rPr>
        <w:t>Soon thereafter, the Black Congressional Caucus released a report on the potential injustice of climate change</w:t>
      </w:r>
      <w:proofErr w:type="gramStart"/>
      <w:r w:rsidRPr="003021D7">
        <w:rPr>
          <w:rFonts w:cs="Times New Roman"/>
        </w:rPr>
        <w:t>.[</w:t>
      </w:r>
      <w:proofErr w:type="gramEnd"/>
      <w:r w:rsidRPr="003021D7">
        <w:rPr>
          <w:rFonts w:cs="Times New Roman"/>
        </w:rPr>
        <w:t xml:space="preserve">52] African Americans and Climate Change: An Unequal Burden clearly focused on the claim that the impacts of climate change would fall disproportionately on already vulnerable populations; the report discussed three basic findings. First, </w:t>
      </w:r>
      <w:r w:rsidRPr="003021D7">
        <w:rPr>
          <w:rStyle w:val="StyleBoldUnderline"/>
          <w:rFonts w:cs="Times New Roman"/>
        </w:rPr>
        <w:t>African-Americans were already seen as disproportionately burdened by the health effects of climate change, including deaths</w:t>
      </w:r>
      <w:r w:rsidRPr="003021D7">
        <w:rPr>
          <w:rFonts w:cs="Times New Roman"/>
        </w:rPr>
        <w:t xml:space="preserve"> during heat waves and from increased air pollution. </w:t>
      </w:r>
      <w:r w:rsidRPr="003021D7">
        <w:rPr>
          <w:rStyle w:val="StyleBoldUnderline"/>
          <w:rFonts w:cs="Times New Roman"/>
        </w:rPr>
        <w:t>Unemployment and economic hardship associated with climate change would also fall most heavily on the African-American community</w:t>
      </w:r>
      <w:r w:rsidRPr="003021D7">
        <w:rPr>
          <w:rFonts w:cs="Times New Roman"/>
        </w:rPr>
        <w:t xml:space="preserve">. Second, the report focused on the fact that </w:t>
      </w:r>
      <w:r w:rsidRPr="003021D7">
        <w:rPr>
          <w:rStyle w:val="StyleBoldUnderline"/>
          <w:rFonts w:cs="Times New Roman"/>
        </w:rPr>
        <w:t>African-Americans are less responsible for climate change than other Americans; historically, they emitted fewer greenhouse gases than the national average</w:t>
      </w:r>
      <w:r w:rsidRPr="003021D7">
        <w:rPr>
          <w:rFonts w:cs="Times New Roman"/>
        </w:rPr>
        <w:t xml:space="preserve">. Finally, the report warned that policies </w:t>
      </w:r>
      <w:r w:rsidRPr="003021D7">
        <w:rPr>
          <w:rStyle w:val="StyleBoldUnderline"/>
          <w:rFonts w:cs="Times New Roman"/>
        </w:rPr>
        <w:t>intended to mitigate climate change could either generate large health and economic benefits or unequal costs for African-Americans</w:t>
      </w:r>
      <w:r w:rsidRPr="003021D7">
        <w:rPr>
          <w:rFonts w:cs="Times New Roman"/>
        </w:rPr>
        <w:t>, depending on how they are structured. Increased energy prices due to a carbon price, for example, could be problematic for poorer populations, unless they were structured in a way to address the inequitable impact. On the other hand</w:t>
      </w:r>
      <w:r w:rsidRPr="003021D7">
        <w:rPr>
          <w:rStyle w:val="StyleBoldUnderline"/>
          <w:rFonts w:cs="Times New Roman"/>
        </w:rPr>
        <w:t>, policies requiring industries to lower emissions, and to develop new energy technologies, could bring both jobs and less pollution to African-American communities</w:t>
      </w:r>
      <w:r w:rsidRPr="003021D7">
        <w:rPr>
          <w:rFonts w:cs="Times New Roman"/>
        </w:rPr>
        <w:t xml:space="preserve">. This very early report made an argument for </w:t>
      </w:r>
      <w:r w:rsidRPr="003021D7">
        <w:rPr>
          <w:rStyle w:val="StyleBoldUnderline"/>
          <w:rFonts w:cs="Times New Roman"/>
        </w:rPr>
        <w:t>the ‘co-benefits’ of the reduction of fossil fuel use; it would not only mitigate climate change, but also address key health impacts of the burning of fossil fuels in vulnerable communities</w:t>
      </w:r>
      <w:r w:rsidRPr="003021D7">
        <w:rPr>
          <w:rFonts w:cs="Times New Roman"/>
        </w:rPr>
        <w:t>—an argument that continues in recent policy suggestions</w:t>
      </w:r>
      <w:proofErr w:type="gramStart"/>
      <w:r w:rsidRPr="003021D7">
        <w:rPr>
          <w:rFonts w:cs="Times New Roman"/>
        </w:rPr>
        <w:t>.[</w:t>
      </w:r>
      <w:proofErr w:type="gramEnd"/>
      <w:r w:rsidRPr="003021D7">
        <w:rPr>
          <w:rFonts w:cs="Times New Roman"/>
        </w:rPr>
        <w:t xml:space="preserve">53] Overall, the </w:t>
      </w:r>
      <w:r w:rsidRPr="003021D7">
        <w:rPr>
          <w:rStyle w:val="StyleBoldUnderline"/>
          <w:rFonts w:cs="Times New Roman"/>
        </w:rPr>
        <w:t>report argued that unless appropriate actions are taken to mitigate or adapt, climate change would worsen existing equity issues within the United States</w:t>
      </w:r>
      <w:r w:rsidRPr="003021D7">
        <w:rPr>
          <w:rFonts w:cs="Times New Roman"/>
        </w:rPr>
        <w:t>. Again, this crucial report on the environmental justice impacts of climate change was released before Katrina physically embodied many of its concerns.</w:t>
      </w:r>
    </w:p>
    <w:p w14:paraId="4181848E" w14:textId="77777777" w:rsidR="007D3F50" w:rsidRPr="003021D7" w:rsidRDefault="007D3F50" w:rsidP="007D3F50">
      <w:pPr>
        <w:pStyle w:val="Heading4"/>
        <w:rPr>
          <w:rFonts w:cs="Times New Roman"/>
        </w:rPr>
      </w:pPr>
      <w:r w:rsidRPr="003021D7">
        <w:rPr>
          <w:rFonts w:cs="Times New Roman"/>
        </w:rPr>
        <w:t>In</w:t>
      </w:r>
      <w:r>
        <w:rPr>
          <w:rFonts w:cs="Times New Roman"/>
        </w:rPr>
        <w:t>ability to switch to domestic renewable energy</w:t>
      </w:r>
      <w:r w:rsidRPr="003021D7">
        <w:rPr>
          <w:rFonts w:cs="Times New Roman"/>
        </w:rPr>
        <w:t xml:space="preserve"> leads to financial burden, public debt, and thousands dead</w:t>
      </w:r>
    </w:p>
    <w:p w14:paraId="20C70C70" w14:textId="77777777" w:rsidR="007D3F50" w:rsidRPr="003021D7" w:rsidRDefault="007D3F50" w:rsidP="007D3F50">
      <w:pPr>
        <w:rPr>
          <w:rFonts w:cs="Times New Roman"/>
        </w:rPr>
      </w:pPr>
      <w:r w:rsidRPr="003021D7">
        <w:rPr>
          <w:rStyle w:val="StyleStyleBold12pt"/>
          <w:rFonts w:cs="Times New Roman"/>
        </w:rPr>
        <w:t>Rigano. 2012</w:t>
      </w:r>
      <w:r w:rsidRPr="003021D7">
        <w:rPr>
          <w:rFonts w:cs="Times New Roman"/>
        </w:rPr>
        <w:t xml:space="preserve">. Writer at Hostra Law Review. </w:t>
      </w:r>
    </w:p>
    <w:p w14:paraId="0F34D7CB" w14:textId="77777777" w:rsidR="007D3F50" w:rsidRPr="003021D7" w:rsidRDefault="007D3F50" w:rsidP="007D3F50">
      <w:pPr>
        <w:rPr>
          <w:rFonts w:cs="Times New Roman"/>
        </w:rPr>
      </w:pPr>
      <w:r w:rsidRPr="003021D7">
        <w:rPr>
          <w:rFonts w:cs="Times New Roman"/>
        </w:rPr>
        <w:t xml:space="preserve">(Gregory J. “The Solution to the United States’ Energy Troubles Is Blowing in the Wind.” Hofstra Law. </w:t>
      </w:r>
      <w:proofErr w:type="gramStart"/>
      <w:r w:rsidRPr="003021D7">
        <w:rPr>
          <w:rFonts w:cs="Times New Roman"/>
        </w:rPr>
        <w:t>Volume 39 Issue 1.</w:t>
      </w:r>
      <w:proofErr w:type="gramEnd"/>
      <w:r w:rsidRPr="003021D7">
        <w:rPr>
          <w:rFonts w:cs="Times New Roman"/>
        </w:rPr>
        <w:t xml:space="preserve"> Pgs 204-</w:t>
      </w:r>
      <w:proofErr w:type="gramStart"/>
      <w:r w:rsidRPr="003021D7">
        <w:rPr>
          <w:rFonts w:cs="Times New Roman"/>
        </w:rPr>
        <w:t>205)CC</w:t>
      </w:r>
      <w:proofErr w:type="gramEnd"/>
    </w:p>
    <w:p w14:paraId="79473593" w14:textId="77777777" w:rsidR="007D3F50" w:rsidRPr="003021D7" w:rsidRDefault="007D3F50" w:rsidP="007D3F50">
      <w:pPr>
        <w:rPr>
          <w:rFonts w:cs="Times New Roman"/>
        </w:rPr>
      </w:pPr>
      <w:proofErr w:type="gramStart"/>
      <w:r w:rsidRPr="003021D7">
        <w:rPr>
          <w:rFonts w:cs="Times New Roman"/>
        </w:rPr>
        <w:t>l</w:t>
      </w:r>
      <w:proofErr w:type="gramEnd"/>
      <w:r w:rsidRPr="003021D7">
        <w:rPr>
          <w:rFonts w:cs="Times New Roman"/>
        </w:rPr>
        <w:t xml:space="preserve">. Protecting Oil It has been argued that </w:t>
      </w:r>
      <w:r w:rsidRPr="003021D7">
        <w:rPr>
          <w:rStyle w:val="StyleBoldUnderline"/>
          <w:rFonts w:cs="Times New Roman"/>
        </w:rPr>
        <w:t>the first Persian Gulf War and the</w:t>
      </w:r>
      <w:r w:rsidRPr="003021D7">
        <w:rPr>
          <w:rFonts w:cs="Times New Roman"/>
        </w:rPr>
        <w:t xml:space="preserve"> second Persian Gulf War, also known as the </w:t>
      </w:r>
      <w:r w:rsidRPr="003021D7">
        <w:rPr>
          <w:rStyle w:val="StyleBoldUnderline"/>
          <w:rFonts w:cs="Times New Roman"/>
        </w:rPr>
        <w:t>Iraq War</w:t>
      </w:r>
      <w:r w:rsidRPr="003021D7">
        <w:rPr>
          <w:rFonts w:cs="Times New Roman"/>
        </w:rPr>
        <w:t xml:space="preserve">, </w:t>
      </w:r>
      <w:r w:rsidRPr="003021D7">
        <w:rPr>
          <w:rStyle w:val="StyleBoldUnderline"/>
          <w:rFonts w:cs="Times New Roman"/>
        </w:rPr>
        <w:t xml:space="preserve">were to defend </w:t>
      </w:r>
      <w:r w:rsidRPr="003021D7">
        <w:rPr>
          <w:rFonts w:cs="Times New Roman"/>
        </w:rPr>
        <w:t>our</w:t>
      </w:r>
      <w:r w:rsidRPr="003021D7">
        <w:rPr>
          <w:rStyle w:val="StyleBoldUnderline"/>
          <w:rFonts w:cs="Times New Roman"/>
        </w:rPr>
        <w:t xml:space="preserve"> oil supply</w:t>
      </w:r>
      <w:r w:rsidRPr="003021D7">
        <w:rPr>
          <w:rFonts w:cs="Times New Roman"/>
        </w:rPr>
        <w:t xml:space="preserve">. 2 </w:t>
      </w:r>
      <w:r w:rsidRPr="003021D7">
        <w:rPr>
          <w:rStyle w:val="StyleBoldUnderline"/>
          <w:rFonts w:cs="Times New Roman"/>
        </w:rPr>
        <w:t>The latter</w:t>
      </w:r>
      <w:r w:rsidRPr="003021D7">
        <w:rPr>
          <w:rFonts w:cs="Times New Roman"/>
        </w:rPr>
        <w:t xml:space="preserve"> has </w:t>
      </w:r>
      <w:r w:rsidRPr="003021D7">
        <w:rPr>
          <w:rStyle w:val="StyleBoldUnderline"/>
          <w:rFonts w:cs="Times New Roman"/>
        </w:rPr>
        <w:t>proved</w:t>
      </w:r>
      <w:r w:rsidRPr="003021D7">
        <w:rPr>
          <w:rFonts w:cs="Times New Roman"/>
        </w:rPr>
        <w:t xml:space="preserve"> to be </w:t>
      </w:r>
      <w:r w:rsidRPr="003021D7">
        <w:rPr>
          <w:rStyle w:val="StyleBoldUnderline"/>
          <w:rFonts w:cs="Times New Roman"/>
        </w:rPr>
        <w:t>extremely expensive</w:t>
      </w:r>
      <w:r w:rsidRPr="003021D7">
        <w:rPr>
          <w:rFonts w:cs="Times New Roman"/>
        </w:rPr>
        <w:t xml:space="preserve">: several scholars have stated that the war will cost </w:t>
      </w:r>
      <w:r w:rsidRPr="003021D7">
        <w:rPr>
          <w:rStyle w:val="StyleBoldUnderline"/>
          <w:rFonts w:cs="Times New Roman"/>
        </w:rPr>
        <w:t>more than three trillion</w:t>
      </w:r>
      <w:r w:rsidRPr="003021D7">
        <w:rPr>
          <w:rFonts w:cs="Times New Roman"/>
        </w:rPr>
        <w:t xml:space="preserve"> dollars.2g </w:t>
      </w:r>
      <w:r w:rsidRPr="003021D7">
        <w:rPr>
          <w:rStyle w:val="StyleBoldUnderline"/>
          <w:rFonts w:cs="Times New Roman"/>
        </w:rPr>
        <w:t>The</w:t>
      </w:r>
      <w:r w:rsidRPr="003021D7">
        <w:rPr>
          <w:rFonts w:cs="Times New Roman"/>
        </w:rPr>
        <w:t xml:space="preserve"> </w:t>
      </w:r>
      <w:r w:rsidRPr="003021D7">
        <w:rPr>
          <w:rStyle w:val="StyleBoldUnderline"/>
          <w:rFonts w:cs="Times New Roman"/>
        </w:rPr>
        <w:t>cost of</w:t>
      </w:r>
      <w:r w:rsidRPr="003021D7">
        <w:rPr>
          <w:rFonts w:cs="Times New Roman"/>
        </w:rPr>
        <w:t xml:space="preserve"> the war </w:t>
      </w:r>
      <w:r w:rsidRPr="003021D7">
        <w:rPr>
          <w:rStyle w:val="StyleBoldUnderline"/>
          <w:rFonts w:cs="Times New Roman"/>
        </w:rPr>
        <w:t>has been primarily financed through borrowing from other countries</w:t>
      </w:r>
      <w:r w:rsidRPr="003021D7">
        <w:rPr>
          <w:rFonts w:cs="Times New Roman"/>
        </w:rPr>
        <w:t xml:space="preserve">, </w:t>
      </w:r>
      <w:r w:rsidRPr="003021D7">
        <w:rPr>
          <w:rStyle w:val="StyleBoldUnderline"/>
          <w:rFonts w:cs="Times New Roman"/>
        </w:rPr>
        <w:t>which has yet to be</w:t>
      </w:r>
      <w:r w:rsidRPr="003021D7">
        <w:rPr>
          <w:rFonts w:cs="Times New Roman"/>
        </w:rPr>
        <w:t xml:space="preserve"> fully </w:t>
      </w:r>
      <w:r w:rsidRPr="003021D7">
        <w:rPr>
          <w:rStyle w:val="StyleBoldUnderline"/>
          <w:rFonts w:cs="Times New Roman"/>
        </w:rPr>
        <w:t>felt by the</w:t>
      </w:r>
      <w:r w:rsidRPr="003021D7">
        <w:rPr>
          <w:rFonts w:cs="Times New Roman"/>
        </w:rPr>
        <w:t xml:space="preserve"> American </w:t>
      </w:r>
      <w:r w:rsidRPr="003021D7">
        <w:rPr>
          <w:rStyle w:val="StyleBoldUnderline"/>
          <w:rFonts w:cs="Times New Roman"/>
        </w:rPr>
        <w:t>public</w:t>
      </w:r>
      <w:r w:rsidRPr="003021D7">
        <w:rPr>
          <w:rFonts w:cs="Times New Roman"/>
        </w:rPr>
        <w:t xml:space="preserve">, as those </w:t>
      </w:r>
      <w:r w:rsidRPr="003021D7">
        <w:rPr>
          <w:rStyle w:val="StyleBoldUnderline"/>
          <w:rFonts w:cs="Times New Roman"/>
        </w:rPr>
        <w:t>debts and</w:t>
      </w:r>
      <w:r w:rsidRPr="003021D7">
        <w:rPr>
          <w:rFonts w:cs="Times New Roman"/>
        </w:rPr>
        <w:t xml:space="preserve"> their </w:t>
      </w:r>
      <w:r w:rsidRPr="003021D7">
        <w:rPr>
          <w:rStyle w:val="StyleBoldUnderline"/>
          <w:rFonts w:cs="Times New Roman"/>
        </w:rPr>
        <w:t>interest have yet to come due</w:t>
      </w:r>
      <w:r w:rsidRPr="003021D7">
        <w:rPr>
          <w:rFonts w:cs="Times New Roman"/>
        </w:rPr>
        <w:t xml:space="preserve">. 29 Besides the monetary cost, </w:t>
      </w:r>
      <w:r w:rsidRPr="003021D7">
        <w:rPr>
          <w:rStyle w:val="StyleBoldUnderline"/>
          <w:rFonts w:cs="Times New Roman"/>
        </w:rPr>
        <w:t>there IS the price of human blood</w:t>
      </w:r>
      <w:r w:rsidRPr="003021D7">
        <w:rPr>
          <w:rFonts w:cs="Times New Roman"/>
        </w:rPr>
        <w:t xml:space="preserve">, </w:t>
      </w:r>
      <w:r w:rsidRPr="003021D7">
        <w:rPr>
          <w:rStyle w:val="StyleBoldUnderline"/>
          <w:rFonts w:cs="Times New Roman"/>
        </w:rPr>
        <w:t>which cannot be valued monetarily</w:t>
      </w:r>
      <w:r w:rsidRPr="003021D7">
        <w:rPr>
          <w:rFonts w:cs="Times New Roman"/>
        </w:rPr>
        <w:t xml:space="preserve">. </w:t>
      </w:r>
      <w:r w:rsidRPr="003021D7">
        <w:rPr>
          <w:rStyle w:val="StyleBoldUnderline"/>
          <w:rFonts w:cs="Times New Roman"/>
        </w:rPr>
        <w:t>No</w:t>
      </w:r>
      <w:r w:rsidRPr="003021D7">
        <w:rPr>
          <w:rFonts w:cs="Times New Roman"/>
        </w:rPr>
        <w:t xml:space="preserve"> amount of </w:t>
      </w:r>
      <w:r w:rsidRPr="003021D7">
        <w:rPr>
          <w:rStyle w:val="StyleBoldUnderline"/>
          <w:rFonts w:cs="Times New Roman"/>
        </w:rPr>
        <w:t>money</w:t>
      </w:r>
      <w:r w:rsidRPr="003021D7">
        <w:rPr>
          <w:rFonts w:cs="Times New Roman"/>
        </w:rPr>
        <w:t xml:space="preserve"> </w:t>
      </w:r>
      <w:r w:rsidRPr="003021D7">
        <w:rPr>
          <w:rStyle w:val="StyleBoldUnderline"/>
          <w:rFonts w:cs="Times New Roman"/>
        </w:rPr>
        <w:t>can compensate for young men and women dying in battle to protect an energy source</w:t>
      </w:r>
      <w:r w:rsidRPr="003021D7">
        <w:rPr>
          <w:rFonts w:cs="Times New Roman"/>
        </w:rPr>
        <w:t xml:space="preserve"> that is </w:t>
      </w:r>
      <w:r w:rsidRPr="003021D7">
        <w:rPr>
          <w:rStyle w:val="StyleBoldUnderline"/>
          <w:rFonts w:cs="Times New Roman"/>
        </w:rPr>
        <w:t>deemed necessary due to the United States'</w:t>
      </w:r>
      <w:r w:rsidRPr="003021D7">
        <w:rPr>
          <w:rFonts w:cs="Times New Roman"/>
        </w:rPr>
        <w:t xml:space="preserve"> </w:t>
      </w:r>
      <w:r w:rsidRPr="003021D7">
        <w:rPr>
          <w:rStyle w:val="StyleBoldUnderline"/>
          <w:rFonts w:cs="Times New Roman"/>
        </w:rPr>
        <w:t>inability to develop domestic, renewable energy</w:t>
      </w:r>
      <w:r w:rsidRPr="003021D7">
        <w:rPr>
          <w:rFonts w:cs="Times New Roman"/>
        </w:rPr>
        <w:t xml:space="preserve">. </w:t>
      </w:r>
      <w:r w:rsidRPr="003021D7">
        <w:rPr>
          <w:rStyle w:val="StyleBoldUnderline"/>
          <w:rFonts w:cs="Times New Roman"/>
        </w:rPr>
        <w:t>More than 4200</w:t>
      </w:r>
      <w:r w:rsidRPr="003021D7">
        <w:rPr>
          <w:rFonts w:cs="Times New Roman"/>
        </w:rPr>
        <w:t xml:space="preserve"> American soldiers </w:t>
      </w:r>
      <w:r w:rsidRPr="003021D7">
        <w:rPr>
          <w:rStyle w:val="StyleBoldUnderline"/>
          <w:rFonts w:cs="Times New Roman"/>
        </w:rPr>
        <w:t>have died</w:t>
      </w:r>
      <w:r w:rsidRPr="003021D7">
        <w:rPr>
          <w:rFonts w:cs="Times New Roman"/>
        </w:rPr>
        <w:t xml:space="preserve"> during the latest Iraq War</w:t>
      </w:r>
      <w:proofErr w:type="gramStart"/>
      <w:r w:rsidRPr="003021D7">
        <w:rPr>
          <w:rFonts w:cs="Times New Roman"/>
        </w:rPr>
        <w:t>,30</w:t>
      </w:r>
      <w:proofErr w:type="gramEnd"/>
      <w:r w:rsidRPr="003021D7">
        <w:rPr>
          <w:rFonts w:cs="Times New Roman"/>
        </w:rPr>
        <w:t xml:space="preserve"> while 382 American soldiers died during the first Persian Gulf War. Furthermore, there are </w:t>
      </w:r>
      <w:r w:rsidRPr="003021D7">
        <w:rPr>
          <w:rStyle w:val="StyleBoldUnderline"/>
          <w:rFonts w:cs="Times New Roman"/>
        </w:rPr>
        <w:t>countless</w:t>
      </w:r>
      <w:r w:rsidRPr="003021D7">
        <w:rPr>
          <w:rFonts w:cs="Times New Roman"/>
        </w:rPr>
        <w:t xml:space="preserve"> veterans who </w:t>
      </w:r>
      <w:r w:rsidRPr="003021D7">
        <w:rPr>
          <w:rStyle w:val="StyleBoldUnderline"/>
          <w:rFonts w:cs="Times New Roman"/>
        </w:rPr>
        <w:t>have been physically wounded</w:t>
      </w:r>
      <w:r w:rsidRPr="003021D7">
        <w:rPr>
          <w:rFonts w:cs="Times New Roman"/>
        </w:rPr>
        <w:t xml:space="preserve">, </w:t>
      </w:r>
      <w:r w:rsidRPr="003021D7">
        <w:rPr>
          <w:rStyle w:val="StyleBoldUnderline"/>
          <w:rFonts w:cs="Times New Roman"/>
        </w:rPr>
        <w:t>and even more that suffer from</w:t>
      </w:r>
      <w:r w:rsidRPr="003021D7">
        <w:rPr>
          <w:rFonts w:cs="Times New Roman"/>
        </w:rPr>
        <w:t xml:space="preserve"> various </w:t>
      </w:r>
      <w:r w:rsidRPr="003021D7">
        <w:rPr>
          <w:rStyle w:val="StyleBoldUnderline"/>
          <w:rFonts w:cs="Times New Roman"/>
        </w:rPr>
        <w:t>mental conditions</w:t>
      </w:r>
      <w:r w:rsidRPr="003021D7">
        <w:rPr>
          <w:rFonts w:cs="Times New Roman"/>
        </w:rPr>
        <w:t xml:space="preserve"> as a result of war. These veterans must be cared for by the U.S. government, which relies on </w:t>
      </w:r>
      <w:r w:rsidRPr="003021D7">
        <w:rPr>
          <w:rStyle w:val="StyleBoldUnderline"/>
          <w:rFonts w:cs="Times New Roman"/>
        </w:rPr>
        <w:t>taxpayers</w:t>
      </w:r>
      <w:r w:rsidRPr="003021D7">
        <w:rPr>
          <w:rFonts w:cs="Times New Roman"/>
        </w:rPr>
        <w:t xml:space="preserve"> to </w:t>
      </w:r>
      <w:r w:rsidRPr="003021D7">
        <w:rPr>
          <w:rStyle w:val="StyleBoldUnderline"/>
          <w:rFonts w:cs="Times New Roman"/>
        </w:rPr>
        <w:t>bear the financial burden</w:t>
      </w:r>
      <w:r w:rsidRPr="003021D7">
        <w:rPr>
          <w:rFonts w:cs="Times New Roman"/>
        </w:rPr>
        <w:t xml:space="preserve">." </w:t>
      </w:r>
    </w:p>
    <w:p w14:paraId="3BDF3666" w14:textId="77777777" w:rsidR="007D3F50" w:rsidRPr="003021D7" w:rsidRDefault="007D3F50" w:rsidP="007D3F50">
      <w:pPr>
        <w:pStyle w:val="Heading4"/>
        <w:rPr>
          <w:rFonts w:cs="Times New Roman"/>
        </w:rPr>
      </w:pPr>
      <w:r w:rsidRPr="003021D7">
        <w:rPr>
          <w:rFonts w:cs="Times New Roman"/>
        </w:rPr>
        <w:t>OSW trades off with oil and solves the environment</w:t>
      </w:r>
    </w:p>
    <w:p w14:paraId="7D36B367" w14:textId="77777777" w:rsidR="007D3F50" w:rsidRPr="003021D7" w:rsidRDefault="007D3F50" w:rsidP="007D3F50">
      <w:pPr>
        <w:rPr>
          <w:rStyle w:val="StyleBoldUnderline"/>
          <w:rFonts w:cs="Times New Roman"/>
        </w:rPr>
      </w:pPr>
      <w:r w:rsidRPr="003021D7">
        <w:rPr>
          <w:rStyle w:val="StyleStyleBold12pt"/>
          <w:rFonts w:cs="Times New Roman"/>
        </w:rPr>
        <w:t>Rigano. 2012</w:t>
      </w:r>
      <w:r w:rsidRPr="003021D7">
        <w:rPr>
          <w:rFonts w:cs="Times New Roman"/>
        </w:rPr>
        <w:t>. Writer at Hostra Law Review.</w:t>
      </w:r>
      <w:r w:rsidRPr="003021D7">
        <w:rPr>
          <w:rStyle w:val="StyleBoldUnderline"/>
          <w:rFonts w:cs="Times New Roman"/>
        </w:rPr>
        <w:t xml:space="preserve"> </w:t>
      </w:r>
    </w:p>
    <w:p w14:paraId="368D7A25" w14:textId="77777777" w:rsidR="007D3F50" w:rsidRPr="003021D7" w:rsidRDefault="007D3F50" w:rsidP="007D3F50">
      <w:pPr>
        <w:rPr>
          <w:rFonts w:cs="Times New Roman"/>
        </w:rPr>
      </w:pPr>
      <w:r w:rsidRPr="003021D7">
        <w:rPr>
          <w:rFonts w:cs="Times New Roman"/>
        </w:rPr>
        <w:t xml:space="preserve">(Gregory J. “The Solution to the United States’ Energy Troubles Is Blowing in the Wind.” Hofstra Law. </w:t>
      </w:r>
      <w:proofErr w:type="gramStart"/>
      <w:r w:rsidRPr="003021D7">
        <w:rPr>
          <w:rFonts w:cs="Times New Roman"/>
        </w:rPr>
        <w:t>Volume 39 Issue 1.</w:t>
      </w:r>
      <w:proofErr w:type="gramEnd"/>
      <w:r w:rsidRPr="003021D7">
        <w:rPr>
          <w:rFonts w:cs="Times New Roman"/>
        </w:rPr>
        <w:t xml:space="preserve"> Pgs 216-</w:t>
      </w:r>
      <w:proofErr w:type="gramStart"/>
      <w:r w:rsidRPr="003021D7">
        <w:rPr>
          <w:rFonts w:cs="Times New Roman"/>
        </w:rPr>
        <w:t>219)CC</w:t>
      </w:r>
      <w:proofErr w:type="gramEnd"/>
    </w:p>
    <w:p w14:paraId="6C939D81" w14:textId="77777777" w:rsidR="007D3F50" w:rsidRPr="003021D7" w:rsidRDefault="007D3F50" w:rsidP="007D3F50">
      <w:pPr>
        <w:rPr>
          <w:rFonts w:cs="Times New Roman"/>
        </w:rPr>
      </w:pPr>
      <w:r w:rsidRPr="003021D7">
        <w:rPr>
          <w:rStyle w:val="StyleBoldUnderline"/>
          <w:rFonts w:cs="Times New Roman"/>
        </w:rPr>
        <w:t>Wind is</w:t>
      </w:r>
      <w:r w:rsidRPr="003021D7">
        <w:rPr>
          <w:rFonts w:cs="Times New Roman"/>
        </w:rPr>
        <w:t xml:space="preserve"> an </w:t>
      </w:r>
      <w:proofErr w:type="gramStart"/>
      <w:r w:rsidRPr="003021D7">
        <w:rPr>
          <w:rStyle w:val="StyleBoldUnderline"/>
          <w:rFonts w:cs="Times New Roman"/>
        </w:rPr>
        <w:t>environmentally-friendly</w:t>
      </w:r>
      <w:proofErr w:type="gramEnd"/>
      <w:r w:rsidRPr="003021D7">
        <w:rPr>
          <w:rFonts w:cs="Times New Roman"/>
        </w:rPr>
        <w:t xml:space="preserve"> source of power that </w:t>
      </w:r>
      <w:r w:rsidRPr="003021D7">
        <w:rPr>
          <w:rStyle w:val="StyleBoldUnderline"/>
          <w:rFonts w:cs="Times New Roman"/>
        </w:rPr>
        <w:t>does not give off</w:t>
      </w:r>
      <w:r w:rsidRPr="003021D7">
        <w:rPr>
          <w:rFonts w:cs="Times New Roman"/>
        </w:rPr>
        <w:t xml:space="preserve"> any </w:t>
      </w:r>
      <w:r w:rsidRPr="003021D7">
        <w:rPr>
          <w:rStyle w:val="StyleBoldUnderline"/>
          <w:rFonts w:cs="Times New Roman"/>
        </w:rPr>
        <w:t>harmful emissions</w:t>
      </w:r>
      <w:r w:rsidRPr="003021D7">
        <w:rPr>
          <w:rFonts w:cs="Times New Roman"/>
        </w:rPr>
        <w:t xml:space="preserve">, </w:t>
      </w:r>
      <w:r w:rsidRPr="003021D7">
        <w:rPr>
          <w:rStyle w:val="StyleBoldUnderline"/>
          <w:rFonts w:cs="Times New Roman"/>
        </w:rPr>
        <w:t>unlike</w:t>
      </w:r>
      <w:r w:rsidRPr="003021D7">
        <w:rPr>
          <w:rFonts w:cs="Times New Roman"/>
        </w:rPr>
        <w:t xml:space="preserve"> </w:t>
      </w:r>
      <w:r w:rsidRPr="003021D7">
        <w:rPr>
          <w:rStyle w:val="StyleBoldUnderline"/>
          <w:rFonts w:cs="Times New Roman"/>
        </w:rPr>
        <w:t>traditional fuel sources that produce carbon</w:t>
      </w:r>
      <w:r w:rsidRPr="003021D7">
        <w:rPr>
          <w:rFonts w:cs="Times New Roman"/>
        </w:rPr>
        <w:t xml:space="preserve"> </w:t>
      </w:r>
      <w:r w:rsidRPr="003021D7">
        <w:rPr>
          <w:rStyle w:val="StyleBoldUnderline"/>
          <w:rFonts w:cs="Times New Roman"/>
        </w:rPr>
        <w:t>dioxide</w:t>
      </w:r>
      <w:r w:rsidRPr="003021D7">
        <w:rPr>
          <w:rFonts w:cs="Times New Roman"/>
        </w:rPr>
        <w:t xml:space="preserve">. ISS </w:t>
      </w:r>
      <w:r w:rsidRPr="003021D7">
        <w:rPr>
          <w:rStyle w:val="StyleBoldUnderline"/>
          <w:rFonts w:cs="Times New Roman"/>
        </w:rPr>
        <w:t>Offshore wind</w:t>
      </w:r>
      <w:r w:rsidRPr="003021D7">
        <w:rPr>
          <w:rFonts w:cs="Times New Roman"/>
        </w:rPr>
        <w:t xml:space="preserve"> energy, </w:t>
      </w:r>
      <w:r w:rsidRPr="003021D7">
        <w:rPr>
          <w:rStyle w:val="StyleBoldUnderline"/>
          <w:rFonts w:cs="Times New Roman"/>
        </w:rPr>
        <w:t>an abundant</w:t>
      </w:r>
      <w:r w:rsidRPr="003021D7">
        <w:rPr>
          <w:rFonts w:cs="Times New Roman"/>
        </w:rPr>
        <w:t xml:space="preserve">, </w:t>
      </w:r>
      <w:r w:rsidRPr="003021D7">
        <w:rPr>
          <w:rStyle w:val="StyleBoldUnderline"/>
          <w:rFonts w:cs="Times New Roman"/>
        </w:rPr>
        <w:t>local source of electricity</w:t>
      </w:r>
      <w:r w:rsidRPr="003021D7">
        <w:rPr>
          <w:rFonts w:cs="Times New Roman"/>
        </w:rPr>
        <w:t xml:space="preserve">, is one of the most rapidly developing sources of renewable energy on the planet. It </w:t>
      </w:r>
      <w:r w:rsidRPr="003021D7">
        <w:rPr>
          <w:rStyle w:val="StyleBoldUnderline"/>
          <w:rFonts w:cs="Times New Roman"/>
        </w:rPr>
        <w:t>IS</w:t>
      </w:r>
      <w:r w:rsidRPr="003021D7">
        <w:rPr>
          <w:rFonts w:cs="Times New Roman"/>
        </w:rPr>
        <w:t xml:space="preserve"> a </w:t>
      </w:r>
      <w:r w:rsidRPr="003021D7">
        <w:rPr>
          <w:rStyle w:val="StyleBoldUnderline"/>
          <w:rFonts w:cs="Times New Roman"/>
        </w:rPr>
        <w:t>dependable</w:t>
      </w:r>
      <w:r w:rsidRPr="003021D7">
        <w:rPr>
          <w:rFonts w:cs="Times New Roman"/>
        </w:rPr>
        <w:t xml:space="preserve"> </w:t>
      </w:r>
      <w:r w:rsidRPr="003021D7">
        <w:rPr>
          <w:rStyle w:val="StyleBoldUnderline"/>
          <w:rFonts w:cs="Times New Roman"/>
        </w:rPr>
        <w:t>and effective</w:t>
      </w:r>
      <w:r w:rsidRPr="003021D7">
        <w:rPr>
          <w:rFonts w:cs="Times New Roman"/>
        </w:rPr>
        <w:t xml:space="preserve"> way of producing electricity. Offshore wind is an </w:t>
      </w:r>
      <w:r w:rsidRPr="003021D7">
        <w:rPr>
          <w:rStyle w:val="StyleBoldUnderline"/>
          <w:rFonts w:cs="Times New Roman"/>
        </w:rPr>
        <w:t>efficient</w:t>
      </w:r>
      <w:r w:rsidRPr="003021D7">
        <w:rPr>
          <w:rFonts w:cs="Times New Roman"/>
        </w:rPr>
        <w:t xml:space="preserve"> source of renewable energy </w:t>
      </w:r>
      <w:r w:rsidRPr="003021D7">
        <w:rPr>
          <w:rStyle w:val="StyleBoldUnderline"/>
          <w:rFonts w:cs="Times New Roman"/>
        </w:rPr>
        <w:t>because wind blows</w:t>
      </w:r>
      <w:r w:rsidRPr="003021D7">
        <w:rPr>
          <w:rFonts w:cs="Times New Roman"/>
        </w:rPr>
        <w:t xml:space="preserve"> strong and </w:t>
      </w:r>
      <w:r w:rsidRPr="003021D7">
        <w:rPr>
          <w:rStyle w:val="StyleBoldUnderline"/>
          <w:rFonts w:cs="Times New Roman"/>
        </w:rPr>
        <w:t>consistently</w:t>
      </w:r>
      <w:r w:rsidRPr="003021D7">
        <w:rPr>
          <w:rFonts w:cs="Times New Roman"/>
        </w:rPr>
        <w:t xml:space="preserve"> off the coasts, </w:t>
      </w:r>
      <w:r w:rsidRPr="003021D7">
        <w:rPr>
          <w:rStyle w:val="StyleBoldUnderline"/>
          <w:rFonts w:cs="Times New Roman"/>
        </w:rPr>
        <w:t>especially in the afternoons</w:t>
      </w:r>
      <w:r w:rsidRPr="003021D7">
        <w:rPr>
          <w:rFonts w:cs="Times New Roman"/>
        </w:rPr>
        <w:t xml:space="preserve">, which is the time of day </w:t>
      </w:r>
      <w:r w:rsidRPr="003021D7">
        <w:rPr>
          <w:rStyle w:val="StyleBoldUnderline"/>
          <w:rFonts w:cs="Times New Roman"/>
        </w:rPr>
        <w:t>when people are using the most electricity</w:t>
      </w:r>
      <w:r w:rsidRPr="003021D7">
        <w:rPr>
          <w:rFonts w:cs="Times New Roman"/>
        </w:rPr>
        <w:t xml:space="preserve">. The development of the wind energy industry not only affects the environment positively, but it also has a positive effect on the economy. </w:t>
      </w:r>
      <w:r w:rsidRPr="003021D7">
        <w:rPr>
          <w:rStyle w:val="StyleBoldUnderline"/>
          <w:rFonts w:cs="Times New Roman"/>
        </w:rPr>
        <w:t>Offshore Wind</w:t>
      </w:r>
      <w:r w:rsidRPr="003021D7">
        <w:rPr>
          <w:rFonts w:cs="Times New Roman"/>
        </w:rPr>
        <w:t xml:space="preserve">, as a renewable source of energy, </w:t>
      </w:r>
      <w:r w:rsidRPr="003021D7">
        <w:rPr>
          <w:rStyle w:val="StyleBoldUnderline"/>
          <w:rFonts w:cs="Times New Roman"/>
        </w:rPr>
        <w:t>would make the U</w:t>
      </w:r>
      <w:r w:rsidRPr="003021D7">
        <w:rPr>
          <w:rFonts w:cs="Times New Roman"/>
        </w:rPr>
        <w:t xml:space="preserve">nited </w:t>
      </w:r>
      <w:r w:rsidRPr="003021D7">
        <w:rPr>
          <w:rStyle w:val="StyleBoldUnderline"/>
          <w:rFonts w:cs="Times New Roman"/>
        </w:rPr>
        <w:t>S</w:t>
      </w:r>
      <w:r w:rsidRPr="003021D7">
        <w:rPr>
          <w:rFonts w:cs="Times New Roman"/>
        </w:rPr>
        <w:t xml:space="preserve">tates significantly </w:t>
      </w:r>
      <w:r w:rsidRPr="003021D7">
        <w:rPr>
          <w:rStyle w:val="StyleBoldUnderline"/>
          <w:rFonts w:cs="Times New Roman"/>
        </w:rPr>
        <w:t>less susceptible to</w:t>
      </w:r>
      <w:r w:rsidRPr="003021D7">
        <w:rPr>
          <w:rFonts w:cs="Times New Roman"/>
        </w:rPr>
        <w:t xml:space="preserve"> the </w:t>
      </w:r>
      <w:r w:rsidRPr="003021D7">
        <w:rPr>
          <w:rStyle w:val="StyleBoldUnderline"/>
          <w:rFonts w:cs="Times New Roman"/>
        </w:rPr>
        <w:t>price shocks</w:t>
      </w:r>
      <w:r w:rsidRPr="003021D7">
        <w:rPr>
          <w:rFonts w:cs="Times New Roman"/>
        </w:rPr>
        <w:t xml:space="preserve"> of oil. Furthermore, it would </w:t>
      </w:r>
      <w:r w:rsidRPr="003021D7">
        <w:rPr>
          <w:rStyle w:val="StyleBoldUnderline"/>
          <w:rFonts w:cs="Times New Roman"/>
        </w:rPr>
        <w:t>create opportunities for</w:t>
      </w:r>
      <w:r w:rsidRPr="003021D7">
        <w:rPr>
          <w:rFonts w:cs="Times New Roman"/>
        </w:rPr>
        <w:t xml:space="preserve"> </w:t>
      </w:r>
      <w:r w:rsidRPr="003021D7">
        <w:rPr>
          <w:rStyle w:val="StyleBoldUnderline"/>
          <w:rFonts w:cs="Times New Roman"/>
        </w:rPr>
        <w:t>employment</w:t>
      </w:r>
      <w:r w:rsidRPr="003021D7">
        <w:rPr>
          <w:rFonts w:cs="Times New Roman"/>
        </w:rPr>
        <w:t xml:space="preserve"> </w:t>
      </w:r>
      <w:r w:rsidRPr="003021D7">
        <w:rPr>
          <w:rStyle w:val="StyleBoldUnderline"/>
          <w:rFonts w:cs="Times New Roman"/>
        </w:rPr>
        <w:t>while</w:t>
      </w:r>
      <w:r w:rsidRPr="003021D7">
        <w:rPr>
          <w:rFonts w:cs="Times New Roman"/>
        </w:rPr>
        <w:t xml:space="preserve"> </w:t>
      </w:r>
      <w:r w:rsidRPr="003021D7">
        <w:rPr>
          <w:rStyle w:val="StyleBoldUnderline"/>
          <w:rFonts w:cs="Times New Roman"/>
        </w:rPr>
        <w:t>keeping money in the U</w:t>
      </w:r>
      <w:r w:rsidRPr="003021D7">
        <w:rPr>
          <w:rFonts w:cs="Times New Roman"/>
        </w:rPr>
        <w:t xml:space="preserve">nited </w:t>
      </w:r>
      <w:r w:rsidRPr="003021D7">
        <w:rPr>
          <w:rStyle w:val="StyleBoldUnderline"/>
          <w:rFonts w:cs="Times New Roman"/>
        </w:rPr>
        <w:t>S</w:t>
      </w:r>
      <w:r w:rsidRPr="003021D7">
        <w:rPr>
          <w:rFonts w:cs="Times New Roman"/>
        </w:rPr>
        <w:t xml:space="preserve">tates that would otherwise be sent overseas for oil, </w:t>
      </w:r>
      <w:r w:rsidRPr="003021D7">
        <w:rPr>
          <w:rStyle w:val="StyleBoldUnderline"/>
          <w:rFonts w:cs="Times New Roman"/>
        </w:rPr>
        <w:t>which would directly benefit</w:t>
      </w:r>
      <w:r w:rsidRPr="003021D7">
        <w:rPr>
          <w:rFonts w:cs="Times New Roman"/>
        </w:rPr>
        <w:t xml:space="preserve"> the U.S. </w:t>
      </w:r>
      <w:r w:rsidRPr="003021D7">
        <w:rPr>
          <w:rStyle w:val="StyleBoldUnderline"/>
          <w:rFonts w:cs="Times New Roman"/>
        </w:rPr>
        <w:t>g</w:t>
      </w:r>
      <w:r w:rsidRPr="003021D7">
        <w:rPr>
          <w:rFonts w:cs="Times New Roman"/>
        </w:rPr>
        <w:t xml:space="preserve">ross </w:t>
      </w:r>
      <w:r w:rsidRPr="003021D7">
        <w:rPr>
          <w:rStyle w:val="StyleBoldUnderline"/>
          <w:rFonts w:cs="Times New Roman"/>
        </w:rPr>
        <w:t>d</w:t>
      </w:r>
      <w:r w:rsidRPr="003021D7">
        <w:rPr>
          <w:rFonts w:cs="Times New Roman"/>
        </w:rPr>
        <w:t xml:space="preserve">omestic </w:t>
      </w:r>
      <w:r w:rsidRPr="003021D7">
        <w:rPr>
          <w:rStyle w:val="StyleBoldUnderline"/>
          <w:rFonts w:cs="Times New Roman"/>
        </w:rPr>
        <w:t>p</w:t>
      </w:r>
      <w:r w:rsidRPr="003021D7">
        <w:rPr>
          <w:rFonts w:cs="Times New Roman"/>
        </w:rPr>
        <w:t xml:space="preserve">roduct </w:t>
      </w:r>
      <w:r w:rsidRPr="003021D7">
        <w:rPr>
          <w:rStyle w:val="StyleBoldUnderline"/>
          <w:rFonts w:cs="Times New Roman"/>
        </w:rPr>
        <w:t>and g</w:t>
      </w:r>
      <w:r w:rsidRPr="003021D7">
        <w:rPr>
          <w:rFonts w:cs="Times New Roman"/>
        </w:rPr>
        <w:t xml:space="preserve">ross </w:t>
      </w:r>
      <w:r w:rsidRPr="003021D7">
        <w:rPr>
          <w:rStyle w:val="StyleBoldUnderline"/>
          <w:rFonts w:cs="Times New Roman"/>
        </w:rPr>
        <w:t>n</w:t>
      </w:r>
      <w:r w:rsidRPr="003021D7">
        <w:rPr>
          <w:rFonts w:cs="Times New Roman"/>
        </w:rPr>
        <w:t xml:space="preserve">ational </w:t>
      </w:r>
      <w:r w:rsidRPr="003021D7">
        <w:rPr>
          <w:rStyle w:val="StyleBoldUnderline"/>
          <w:rFonts w:cs="Times New Roman"/>
        </w:rPr>
        <w:t>p</w:t>
      </w:r>
      <w:r w:rsidRPr="003021D7">
        <w:rPr>
          <w:rFonts w:cs="Times New Roman"/>
        </w:rPr>
        <w:t xml:space="preserve">roduct. According to Congressman Steve Israel (D-NY), the current state of the economy must be transformed, as forty percent of jobs are extinct.162 He states that in the past, many sources of employment were products of an overvalued economy that has now burst, reverting to the market’s true form.163 Congressman Israel has declared that </w:t>
      </w:r>
      <w:r w:rsidRPr="003021D7">
        <w:rPr>
          <w:rStyle w:val="StyleBoldUnderline"/>
          <w:rFonts w:cs="Times New Roman"/>
        </w:rPr>
        <w:t>the next generation of employment will be in</w:t>
      </w:r>
      <w:r w:rsidRPr="003021D7">
        <w:rPr>
          <w:rFonts w:cs="Times New Roman"/>
        </w:rPr>
        <w:t xml:space="preserve"> renewable energy, especially in the form of </w:t>
      </w:r>
      <w:r w:rsidRPr="003021D7">
        <w:rPr>
          <w:rStyle w:val="StyleBoldUnderline"/>
          <w:rFonts w:cs="Times New Roman"/>
        </w:rPr>
        <w:t>wind</w:t>
      </w:r>
      <w:r w:rsidRPr="003021D7">
        <w:rPr>
          <w:rFonts w:cs="Times New Roman"/>
        </w:rPr>
        <w:t xml:space="preserve">.164 Moreover, the </w:t>
      </w:r>
      <w:r w:rsidRPr="003021D7">
        <w:rPr>
          <w:rStyle w:val="StyleBoldUnderline"/>
          <w:rFonts w:cs="Times New Roman"/>
        </w:rPr>
        <w:t>wind</w:t>
      </w:r>
      <w:r w:rsidRPr="003021D7">
        <w:rPr>
          <w:rFonts w:cs="Times New Roman"/>
        </w:rPr>
        <w:t xml:space="preserve"> power industry has a profound effect on national security,165 as it </w:t>
      </w:r>
      <w:r w:rsidRPr="003021D7">
        <w:rPr>
          <w:rStyle w:val="StyleBoldUnderline"/>
          <w:rFonts w:cs="Times New Roman"/>
        </w:rPr>
        <w:t>allows for significantly fewer</w:t>
      </w:r>
      <w:r w:rsidRPr="003021D7">
        <w:rPr>
          <w:rFonts w:cs="Times New Roman"/>
        </w:rPr>
        <w:t xml:space="preserve"> relations with unstable countries, from which the United States currently imports</w:t>
      </w:r>
      <w:r w:rsidRPr="003021D7">
        <w:rPr>
          <w:rStyle w:val="StyleBoldUnderline"/>
          <w:rFonts w:cs="Times New Roman"/>
        </w:rPr>
        <w:t xml:space="preserve"> fossil fuels</w:t>
      </w:r>
      <w:r w:rsidRPr="003021D7">
        <w:rPr>
          <w:rFonts w:cs="Times New Roman"/>
        </w:rPr>
        <w:t xml:space="preserve">.166 In 2005, onshore wind energy led to the production of over 10,000 megawatts, which is more than enough electricity to support over two million households in the United States.167 The DOE estimates that </w:t>
      </w:r>
      <w:r w:rsidRPr="003021D7">
        <w:rPr>
          <w:rStyle w:val="StyleBoldUnderline"/>
          <w:rFonts w:cs="Times New Roman"/>
        </w:rPr>
        <w:t>wind energy</w:t>
      </w:r>
      <w:r w:rsidRPr="003021D7">
        <w:rPr>
          <w:rFonts w:cs="Times New Roman"/>
        </w:rPr>
        <w:t xml:space="preserve">, if generated both onshore and offshore, has the potential to be responsible for twenty percent of the United States’ power supply by 2030.168 The DOE opined that “[t]he </w:t>
      </w:r>
      <w:r w:rsidRPr="003021D7">
        <w:rPr>
          <w:rStyle w:val="StyleBoldUnderline"/>
          <w:rFonts w:cs="Times New Roman"/>
        </w:rPr>
        <w:t>U.S. has enough wind resources to generate electricity</w:t>
      </w:r>
      <w:r w:rsidRPr="003021D7">
        <w:rPr>
          <w:rFonts w:cs="Times New Roman"/>
        </w:rPr>
        <w:t xml:space="preserve"> </w:t>
      </w:r>
      <w:r w:rsidRPr="003021D7">
        <w:rPr>
          <w:rStyle w:val="StyleBoldUnderline"/>
          <w:rFonts w:cs="Times New Roman"/>
        </w:rPr>
        <w:t>for every home and business</w:t>
      </w:r>
      <w:r w:rsidRPr="003021D7">
        <w:rPr>
          <w:rFonts w:cs="Times New Roman"/>
        </w:rPr>
        <w:t xml:space="preserve"> </w:t>
      </w:r>
      <w:r w:rsidRPr="003021D7">
        <w:rPr>
          <w:rStyle w:val="StyleBoldUnderline"/>
          <w:rFonts w:cs="Times New Roman"/>
        </w:rPr>
        <w:t>in the nation</w:t>
      </w:r>
      <w:r w:rsidRPr="003021D7">
        <w:rPr>
          <w:rFonts w:cs="Times New Roman"/>
        </w:rPr>
        <w:t xml:space="preserve">.”169 </w:t>
      </w:r>
      <w:r w:rsidRPr="003021D7">
        <w:rPr>
          <w:rStyle w:val="StyleBoldUnderline"/>
          <w:rFonts w:cs="Times New Roman"/>
        </w:rPr>
        <w:t>However</w:t>
      </w:r>
      <w:r w:rsidRPr="003021D7">
        <w:rPr>
          <w:rFonts w:cs="Times New Roman"/>
        </w:rPr>
        <w:t xml:space="preserve">, despite the potential wind power has to offer, </w:t>
      </w:r>
      <w:r w:rsidRPr="003021D7">
        <w:rPr>
          <w:rStyle w:val="StyleBoldUnderline"/>
          <w:rFonts w:cs="Times New Roman"/>
        </w:rPr>
        <w:t xml:space="preserve">it is currently generating </w:t>
      </w:r>
      <w:r w:rsidRPr="003021D7">
        <w:rPr>
          <w:rFonts w:cs="Times New Roman"/>
        </w:rPr>
        <w:t>a</w:t>
      </w:r>
      <w:r w:rsidRPr="003021D7">
        <w:rPr>
          <w:rStyle w:val="StyleBoldUnderline"/>
          <w:rFonts w:cs="Times New Roman"/>
        </w:rPr>
        <w:t xml:space="preserve"> minimal</w:t>
      </w:r>
      <w:r w:rsidRPr="003021D7">
        <w:rPr>
          <w:rFonts w:cs="Times New Roman"/>
        </w:rPr>
        <w:t xml:space="preserve"> amount of our nation’s </w:t>
      </w:r>
      <w:r w:rsidRPr="003021D7">
        <w:rPr>
          <w:rStyle w:val="StyleBoldUnderline"/>
          <w:rFonts w:cs="Times New Roman"/>
        </w:rPr>
        <w:t>energy</w:t>
      </w:r>
      <w:r w:rsidRPr="003021D7">
        <w:rPr>
          <w:rFonts w:cs="Times New Roman"/>
        </w:rPr>
        <w:t xml:space="preserve">.170 The reason is not from lack of effort, but </w:t>
      </w:r>
      <w:r w:rsidRPr="003021D7">
        <w:rPr>
          <w:rStyle w:val="StyleBoldUnderline"/>
          <w:rFonts w:cs="Times New Roman"/>
        </w:rPr>
        <w:t>from</w:t>
      </w:r>
      <w:r w:rsidRPr="003021D7">
        <w:rPr>
          <w:rFonts w:cs="Times New Roman"/>
        </w:rPr>
        <w:t xml:space="preserve"> a combination of poor regulatory guidance from Congress and </w:t>
      </w:r>
      <w:r w:rsidRPr="003021D7">
        <w:rPr>
          <w:rStyle w:val="StyleBoldUnderline"/>
          <w:rFonts w:cs="Times New Roman"/>
        </w:rPr>
        <w:t>local opposition</w:t>
      </w:r>
      <w:r w:rsidRPr="003021D7">
        <w:rPr>
          <w:rFonts w:cs="Times New Roman"/>
        </w:rPr>
        <w:t xml:space="preserve"> </w:t>
      </w:r>
      <w:r w:rsidRPr="003021D7">
        <w:rPr>
          <w:rStyle w:val="StyleBoldUnderline"/>
          <w:rFonts w:cs="Times New Roman"/>
        </w:rPr>
        <w:t>to offshore wind farms</w:t>
      </w:r>
      <w:r w:rsidRPr="003021D7">
        <w:rPr>
          <w:rFonts w:cs="Times New Roman"/>
        </w:rPr>
        <w:t xml:space="preserve">.171 The </w:t>
      </w:r>
      <w:r w:rsidRPr="003021D7">
        <w:rPr>
          <w:rStyle w:val="StyleBoldUnderline"/>
          <w:rFonts w:cs="Times New Roman"/>
        </w:rPr>
        <w:t>U</w:t>
      </w:r>
      <w:r w:rsidRPr="003021D7">
        <w:rPr>
          <w:rFonts w:cs="Times New Roman"/>
        </w:rPr>
        <w:t xml:space="preserve">nited </w:t>
      </w:r>
      <w:r w:rsidRPr="003021D7">
        <w:rPr>
          <w:rStyle w:val="StyleBoldUnderline"/>
          <w:rFonts w:cs="Times New Roman"/>
        </w:rPr>
        <w:t>S</w:t>
      </w:r>
      <w:r w:rsidRPr="003021D7">
        <w:rPr>
          <w:rFonts w:cs="Times New Roman"/>
        </w:rPr>
        <w:t xml:space="preserve">tates </w:t>
      </w:r>
      <w:r w:rsidRPr="003021D7">
        <w:rPr>
          <w:rStyle w:val="StyleBoldUnderline"/>
          <w:rFonts w:cs="Times New Roman"/>
        </w:rPr>
        <w:t>must diversify its</w:t>
      </w:r>
      <w:r w:rsidRPr="003021D7">
        <w:rPr>
          <w:rFonts w:cs="Times New Roman"/>
        </w:rPr>
        <w:t xml:space="preserve"> </w:t>
      </w:r>
      <w:r w:rsidRPr="003021D7">
        <w:rPr>
          <w:rStyle w:val="StyleBoldUnderline"/>
          <w:rFonts w:cs="Times New Roman"/>
        </w:rPr>
        <w:t>energy portfolio to protect the</w:t>
      </w:r>
      <w:r w:rsidRPr="003021D7">
        <w:rPr>
          <w:rFonts w:cs="Times New Roman"/>
        </w:rPr>
        <w:t xml:space="preserve"> economy, the </w:t>
      </w:r>
      <w:r w:rsidRPr="003021D7">
        <w:rPr>
          <w:rStyle w:val="StyleBoldUnderline"/>
          <w:rFonts w:cs="Times New Roman"/>
        </w:rPr>
        <w:t>environment</w:t>
      </w:r>
      <w:r w:rsidRPr="003021D7">
        <w:rPr>
          <w:rFonts w:cs="Times New Roman"/>
        </w:rPr>
        <w:t xml:space="preserve">, and perhaps most importantly, the American peoples’ reaction to a world of depleted oil reserves. </w:t>
      </w:r>
      <w:r w:rsidRPr="003021D7">
        <w:rPr>
          <w:rStyle w:val="StyleBoldUnderline"/>
          <w:rFonts w:cs="Times New Roman"/>
        </w:rPr>
        <w:t xml:space="preserve">We must wean ourselves off of oil </w:t>
      </w:r>
      <w:r w:rsidRPr="003021D7">
        <w:rPr>
          <w:rFonts w:cs="Times New Roman"/>
        </w:rPr>
        <w:t>so that when oil becomes scarce, the effects, both domestically and globally, will be minimal</w:t>
      </w:r>
    </w:p>
    <w:p w14:paraId="760E4350" w14:textId="77777777" w:rsidR="007D3F50" w:rsidRPr="003021D7" w:rsidRDefault="007D3F50" w:rsidP="007D3F50">
      <w:pPr>
        <w:pStyle w:val="Heading4"/>
        <w:rPr>
          <w:rFonts w:cs="Times New Roman"/>
        </w:rPr>
      </w:pPr>
      <w:r w:rsidRPr="003021D7">
        <w:rPr>
          <w:rFonts w:cs="Times New Roman"/>
        </w:rPr>
        <w:t>US is lagging behind, a new focus on environmental justice is key.</w:t>
      </w:r>
    </w:p>
    <w:p w14:paraId="1C39522B" w14:textId="77777777" w:rsidR="007D3F50" w:rsidRPr="003021D7" w:rsidRDefault="007D3F50" w:rsidP="007D3F50">
      <w:pPr>
        <w:rPr>
          <w:rStyle w:val="StyleStyleBold12pt"/>
          <w:rFonts w:cs="Times New Roman"/>
        </w:rPr>
      </w:pPr>
      <w:r w:rsidRPr="003021D7">
        <w:rPr>
          <w:rStyle w:val="StyleStyleBold12pt"/>
          <w:rFonts w:cs="Times New Roman"/>
        </w:rPr>
        <w:t>Brulle and Pellow. 6.</w:t>
      </w:r>
    </w:p>
    <w:p w14:paraId="5E120A12" w14:textId="77777777" w:rsidR="007D3F50" w:rsidRPr="003021D7" w:rsidRDefault="007D3F50" w:rsidP="007D3F50">
      <w:pPr>
        <w:rPr>
          <w:rStyle w:val="StyleStyleBold12pt"/>
          <w:rFonts w:cs="Times New Roman"/>
          <w:b w:val="0"/>
        </w:rPr>
      </w:pPr>
      <w:r w:rsidRPr="003021D7">
        <w:rPr>
          <w:rFonts w:cs="Times New Roman"/>
        </w:rPr>
        <w:t>Department of Ethnic Studies, California Cultures in Comparative Perspective, University of California, San Diego,</w:t>
      </w:r>
      <w:r w:rsidRPr="003021D7">
        <w:rPr>
          <w:rStyle w:val="StyleStyleBold12pt"/>
          <w:rFonts w:cs="Times New Roman"/>
        </w:rPr>
        <w:t xml:space="preserve"> </w:t>
      </w:r>
      <w:r w:rsidRPr="003021D7">
        <w:rPr>
          <w:rFonts w:cs="Times New Roman"/>
        </w:rPr>
        <w:t>(Robert J. Brulle1 and David N. Pellow2, “ENVIRONMENTAL JUSTICE: Human Health and Environmental Inequalities,” Annual Review of Public Health Vol. 27: 103-124, http://www.annualreviews.org.proxy.lib.umich.edu/doi/abs/10.1146/annurev.publhealth.27.021405.102124)</w:t>
      </w:r>
    </w:p>
    <w:p w14:paraId="75193532" w14:textId="77777777" w:rsidR="007D3F50" w:rsidRPr="003021D7" w:rsidRDefault="007D3F50" w:rsidP="007D3F50">
      <w:pPr>
        <w:rPr>
          <w:rFonts w:cs="Times New Roman"/>
        </w:rPr>
      </w:pPr>
      <w:r w:rsidRPr="003021D7">
        <w:rPr>
          <w:rStyle w:val="StyleBoldUnderline"/>
          <w:rFonts w:cs="Times New Roman"/>
        </w:rPr>
        <w:t>Although the United States spends more money</w:t>
      </w:r>
      <w:r w:rsidRPr="003021D7">
        <w:rPr>
          <w:rFonts w:cs="Times New Roman"/>
        </w:rPr>
        <w:t xml:space="preserve"> per capita </w:t>
      </w:r>
      <w:r w:rsidRPr="003021D7">
        <w:rPr>
          <w:rStyle w:val="StyleBoldUnderline"/>
          <w:rFonts w:cs="Times New Roman"/>
        </w:rPr>
        <w:t>on health care than does any other nation in the world</w:t>
      </w:r>
      <w:r w:rsidRPr="003021D7">
        <w:rPr>
          <w:rFonts w:cs="Times New Roman"/>
        </w:rPr>
        <w:t xml:space="preserve">, </w:t>
      </w:r>
      <w:r w:rsidRPr="003021D7">
        <w:rPr>
          <w:rStyle w:val="StyleBoldUnderline"/>
          <w:rFonts w:cs="Times New Roman"/>
        </w:rPr>
        <w:t>the overall health of the population lags behind</w:t>
      </w:r>
      <w:r w:rsidRPr="003021D7">
        <w:rPr>
          <w:rFonts w:cs="Times New Roman"/>
        </w:rPr>
        <w:t xml:space="preserve"> that of most industrialized countries largely </w:t>
      </w:r>
      <w:r w:rsidRPr="003021D7">
        <w:rPr>
          <w:rStyle w:val="StyleBoldUnderline"/>
          <w:rFonts w:cs="Times New Roman"/>
        </w:rPr>
        <w:t xml:space="preserve">because of persistent and growing disparities in mortality, morbidity, and disability between whites of high socioeconomic status </w:t>
      </w:r>
      <w:r w:rsidRPr="003021D7">
        <w:rPr>
          <w:rFonts w:cs="Times New Roman"/>
        </w:rPr>
        <w:t xml:space="preserve">(SES) </w:t>
      </w:r>
      <w:r w:rsidRPr="003021D7">
        <w:rPr>
          <w:rStyle w:val="StyleBoldUnderline"/>
          <w:rFonts w:cs="Times New Roman"/>
        </w:rPr>
        <w:t>and people of color who are less advantaged</w:t>
      </w:r>
      <w:r w:rsidRPr="003021D7">
        <w:rPr>
          <w:rFonts w:cs="Times New Roman"/>
        </w:rPr>
        <w:t xml:space="preserve"> (61, 62, 78, 127). Although these health disparities are frequently attributed to individual health behaviors such as smoking, diet, and exercise, these factors account for only a fraction of the disparities (67, 68, 128). Thus </w:t>
      </w:r>
      <w:r w:rsidRPr="003021D7">
        <w:rPr>
          <w:rStyle w:val="StyleBoldUnderline"/>
          <w:rFonts w:cs="Times New Roman"/>
        </w:rPr>
        <w:t>the investigation of macrolevel social and environmental factors that sustain or diminish health has become a growing area of public health research</w:t>
      </w:r>
      <w:r w:rsidRPr="003021D7">
        <w:rPr>
          <w:rFonts w:cs="Times New Roman"/>
        </w:rPr>
        <w:t xml:space="preserve"> (60). As this body of research has matured, it has focused on a number of related variables, including SES (124), </w:t>
      </w:r>
      <w:r w:rsidRPr="003021D7">
        <w:rPr>
          <w:rStyle w:val="StyleBoldUnderline"/>
          <w:rFonts w:cs="Times New Roman"/>
        </w:rPr>
        <w:t>access to health and social services</w:t>
      </w:r>
      <w:r w:rsidRPr="003021D7">
        <w:rPr>
          <w:rFonts w:cs="Times New Roman"/>
        </w:rPr>
        <w:t xml:space="preserve"> (102), and </w:t>
      </w:r>
      <w:r w:rsidRPr="003021D7">
        <w:rPr>
          <w:rStyle w:val="StyleBoldUnderline"/>
          <w:rFonts w:cs="Times New Roman"/>
        </w:rPr>
        <w:t>neighborhood or community characteristics</w:t>
      </w:r>
      <w:r w:rsidRPr="003021D7">
        <w:rPr>
          <w:rFonts w:cs="Times New Roman"/>
        </w:rPr>
        <w:t xml:space="preserve"> (98, 104). Recently, public health researchers have also begun to </w:t>
      </w:r>
      <w:r w:rsidRPr="003021D7">
        <w:rPr>
          <w:rStyle w:val="StyleBoldUnderline"/>
          <w:rFonts w:cs="Times New Roman"/>
        </w:rPr>
        <w:t xml:space="preserve">explore the role of disparate exposures to environmental pollution as a major contributing factor in the production of health inequities </w:t>
      </w:r>
      <w:r w:rsidRPr="003021D7">
        <w:rPr>
          <w:rFonts w:cs="Times New Roman"/>
        </w:rPr>
        <w:t>(40). Research on this topic reveals that, in many communities</w:t>
      </w:r>
      <w:r w:rsidRPr="003021D7">
        <w:rPr>
          <w:rStyle w:val="StyleBoldUnderline"/>
          <w:rFonts w:cs="Times New Roman"/>
        </w:rPr>
        <w:t>, it is people of color and the poor who tend to live near environmentally hazardous facilities and who bear a larger share of the health burden</w:t>
      </w:r>
      <w:r w:rsidRPr="003021D7">
        <w:rPr>
          <w:rFonts w:cs="Times New Roman"/>
        </w:rPr>
        <w:t xml:space="preserve"> from exposures to toxins (9, 80, 97, 113). Although the various lines of research on macrolevel factors identify promising correlates of health disparities, studies of environmental inequality and health disparities remain largely separate realms. Thus little is known about the attributable risk of social and environmental factors or ways in which social and environmental risks may combine to create synergistic or cumulative burdens on the health of the most vulnerable populations. </w:t>
      </w:r>
      <w:r w:rsidRPr="003021D7">
        <w:rPr>
          <w:rStyle w:val="StyleBoldUnderline"/>
          <w:rFonts w:cs="Times New Roman"/>
        </w:rPr>
        <w:t>To advance our understanding of the causes and possible resolution of health disparities between demographic groups in the United States, there is a need to integrate environmental inequality and its health impacts into the existing research on health disparities.</w:t>
      </w:r>
      <w:r w:rsidRPr="003021D7">
        <w:rPr>
          <w:rFonts w:cs="Times New Roman"/>
        </w:rPr>
        <w:t xml:space="preserve"> In this review, we provide an introduction to the topics of environmental justice and environmental inequality. In the ﬁrst section, we provide an overview of the dimensions of unequal exposures to environmental pollution. In the second section, we discuss the theoretical literature that seeks to explain the social production of environmental inequality. In the third section, we provide an overview of the rise of the environmental justice movement in the United States and the role that federal and state governments have assumed to address environmental inequalities. In the fourth section, we provide an assessment of the overall impacts and future of the efforts to redress environmental injustice. We conclude with a discussion of the implications of environmental justice for public health and social science research.</w:t>
      </w:r>
    </w:p>
    <w:p w14:paraId="631AA524" w14:textId="77777777" w:rsidR="007D3F50" w:rsidRPr="003021D7" w:rsidRDefault="007D3F50" w:rsidP="007D3F50">
      <w:pPr>
        <w:pStyle w:val="Heading4"/>
        <w:rPr>
          <w:rFonts w:cs="Times New Roman"/>
        </w:rPr>
      </w:pPr>
      <w:r w:rsidRPr="003021D7">
        <w:rPr>
          <w:rFonts w:cs="Times New Roman"/>
        </w:rPr>
        <w:t>Combating environmental justice is the most utilitarian option</w:t>
      </w:r>
    </w:p>
    <w:p w14:paraId="103E382A" w14:textId="77777777" w:rsidR="007D3F50" w:rsidRPr="003021D7" w:rsidRDefault="007D3F50" w:rsidP="007D3F50">
      <w:pPr>
        <w:rPr>
          <w:rFonts w:cs="Times New Roman"/>
        </w:rPr>
      </w:pPr>
      <w:r w:rsidRPr="003021D7">
        <w:rPr>
          <w:rStyle w:val="StyleStyleBold12pt"/>
          <w:rFonts w:cs="Times New Roman"/>
        </w:rPr>
        <w:t>Shrader ‘6</w:t>
      </w:r>
    </w:p>
    <w:p w14:paraId="3DFD4DD1" w14:textId="77777777" w:rsidR="007D3F50" w:rsidRPr="003021D7" w:rsidRDefault="007D3F50" w:rsidP="007D3F50">
      <w:pPr>
        <w:rPr>
          <w:rFonts w:cs="Times New Roman"/>
        </w:rPr>
      </w:pPr>
      <w:r w:rsidRPr="003021D7">
        <w:rPr>
          <w:rFonts w:cs="Times New Roman"/>
        </w:rPr>
        <w:t>(Department of Biological Sciences and Department of Philosophy, at the University of Notre Dame, “Taking Action: Public Responsibility for Environmental Injustice, Oxford University Press, pg. 195-196, http://site.ebrary.com.proxy.lib.umich.edu/lib/umich//docDetail.action</w:t>
      </w:r>
      <w:proofErr w:type="gramStart"/>
      <w:r w:rsidRPr="003021D7">
        <w:rPr>
          <w:rFonts w:cs="Times New Roman"/>
        </w:rPr>
        <w:t>?docID</w:t>
      </w:r>
      <w:proofErr w:type="gramEnd"/>
      <w:r w:rsidRPr="003021D7">
        <w:rPr>
          <w:rFonts w:cs="Times New Roman"/>
        </w:rPr>
        <w:t>=10142422)CC</w:t>
      </w:r>
    </w:p>
    <w:p w14:paraId="399F2B5C" w14:textId="77777777" w:rsidR="007D3F50" w:rsidRPr="003021D7" w:rsidRDefault="007D3F50" w:rsidP="007D3F50">
      <w:pPr>
        <w:rPr>
          <w:rFonts w:cs="Times New Roman"/>
        </w:rPr>
      </w:pPr>
      <w:r w:rsidRPr="003021D7">
        <w:rPr>
          <w:rStyle w:val="StyleBoldUnderline"/>
          <w:rFonts w:cs="Times New Roman"/>
        </w:rPr>
        <w:t>One of the most powerful</w:t>
      </w:r>
      <w:r w:rsidRPr="003021D7">
        <w:rPr>
          <w:rFonts w:cs="Times New Roman"/>
        </w:rPr>
        <w:t xml:space="preserve"> consequentialist or </w:t>
      </w:r>
      <w:r w:rsidRPr="003021D7">
        <w:rPr>
          <w:rStyle w:val="StyleBoldUnderline"/>
          <w:rFonts w:cs="Times New Roman"/>
        </w:rPr>
        <w:t>utilitarian arguments in</w:t>
      </w:r>
      <w:r w:rsidRPr="003021D7">
        <w:rPr>
          <w:rFonts w:cs="Times New Roman"/>
        </w:rPr>
        <w:t xml:space="preserve"> of </w:t>
      </w:r>
      <w:r w:rsidRPr="003021D7">
        <w:rPr>
          <w:rStyle w:val="StyleBoldUnderline"/>
          <w:rFonts w:cs="Times New Roman"/>
        </w:rPr>
        <w:t>environmental justice</w:t>
      </w:r>
      <w:r w:rsidRPr="003021D7">
        <w:rPr>
          <w:rFonts w:cs="Times New Roman"/>
        </w:rPr>
        <w:t xml:space="preserve"> advocacy </w:t>
      </w:r>
      <w:r w:rsidRPr="003021D7">
        <w:rPr>
          <w:rStyle w:val="StyleBoldUnderline"/>
          <w:rFonts w:cs="Times New Roman"/>
        </w:rPr>
        <w:t>is that</w:t>
      </w:r>
      <w:r w:rsidRPr="003021D7">
        <w:rPr>
          <w:rFonts w:cs="Times New Roman"/>
        </w:rPr>
        <w:t xml:space="preserve">, </w:t>
      </w:r>
      <w:r w:rsidRPr="003021D7">
        <w:rPr>
          <w:rStyle w:val="StyleBoldUnderline"/>
          <w:rFonts w:cs="Times New Roman"/>
        </w:rPr>
        <w:t>without it</w:t>
      </w:r>
      <w:r w:rsidRPr="003021D7">
        <w:rPr>
          <w:rFonts w:cs="Times New Roman"/>
        </w:rPr>
        <w:t xml:space="preserve">, </w:t>
      </w:r>
      <w:r w:rsidRPr="003021D7">
        <w:rPr>
          <w:rStyle w:val="StyleBoldUnderline"/>
          <w:rFonts w:cs="Times New Roman"/>
        </w:rPr>
        <w:t>greator harm is likely to occur</w:t>
      </w:r>
      <w:r w:rsidRPr="003021D7">
        <w:rPr>
          <w:rFonts w:cs="Times New Roman"/>
        </w:rPr>
        <w:t xml:space="preserve">, </w:t>
      </w:r>
      <w:r w:rsidRPr="003021D7">
        <w:rPr>
          <w:rStyle w:val="StyleBoldUnderline"/>
          <w:rFonts w:cs="Times New Roman"/>
        </w:rPr>
        <w:t>more</w:t>
      </w:r>
      <w:r w:rsidRPr="003021D7">
        <w:rPr>
          <w:rFonts w:cs="Times New Roman"/>
        </w:rPr>
        <w:t xml:space="preserve"> persons </w:t>
      </w:r>
      <w:r w:rsidRPr="003021D7">
        <w:rPr>
          <w:rStyle w:val="StyleBoldUnderline"/>
          <w:rFonts w:cs="Times New Roman"/>
        </w:rPr>
        <w:t>are likely to be hurt</w:t>
      </w:r>
      <w:r w:rsidRPr="003021D7">
        <w:rPr>
          <w:rFonts w:cs="Times New Roman"/>
        </w:rPr>
        <w:t xml:space="preserve">, </w:t>
      </w:r>
      <w:r w:rsidRPr="003021D7">
        <w:rPr>
          <w:rStyle w:val="StyleBoldUnderline"/>
          <w:rFonts w:cs="Times New Roman"/>
        </w:rPr>
        <w:t>and more important values are</w:t>
      </w:r>
      <w:r w:rsidRPr="003021D7">
        <w:rPr>
          <w:rFonts w:cs="Times New Roman"/>
        </w:rPr>
        <w:t xml:space="preserve"> likely to be </w:t>
      </w:r>
      <w:r w:rsidRPr="003021D7">
        <w:rPr>
          <w:rStyle w:val="StyleBoldUnderline"/>
          <w:rFonts w:cs="Times New Roman"/>
        </w:rPr>
        <w:t>sacrificed</w:t>
      </w:r>
      <w:r w:rsidRPr="003021D7">
        <w:rPr>
          <w:rFonts w:cs="Times New Roman"/>
        </w:rPr>
        <w:t xml:space="preserve">. </w:t>
      </w:r>
      <w:r w:rsidRPr="003021D7">
        <w:rPr>
          <w:rStyle w:val="StyleBoldUnderline"/>
          <w:rFonts w:cs="Times New Roman"/>
        </w:rPr>
        <w:t>If more people had behaved as justice advocates</w:t>
      </w:r>
      <w:r w:rsidRPr="003021D7">
        <w:rPr>
          <w:rFonts w:cs="Times New Roman"/>
        </w:rPr>
        <w:t xml:space="preserve">, for example. </w:t>
      </w:r>
      <w:r w:rsidRPr="003021D7">
        <w:rPr>
          <w:rStyle w:val="StyleBoldUnderline"/>
          <w:rFonts w:cs="Times New Roman"/>
        </w:rPr>
        <w:t>Nazi</w:t>
      </w:r>
      <w:r w:rsidRPr="003021D7">
        <w:rPr>
          <w:rFonts w:cs="Times New Roman"/>
        </w:rPr>
        <w:t xml:space="preserve"> </w:t>
      </w:r>
      <w:r w:rsidRPr="003021D7">
        <w:rPr>
          <w:rStyle w:val="StyleBoldUnderline"/>
          <w:rFonts w:cs="Times New Roman"/>
        </w:rPr>
        <w:t>experimentation on prisoners</w:t>
      </w:r>
      <w:r w:rsidRPr="003021D7">
        <w:rPr>
          <w:rFonts w:cs="Times New Roman"/>
        </w:rPr>
        <w:t xml:space="preserve">, Jews, upsies, and leftists </w:t>
      </w:r>
      <w:r w:rsidRPr="003021D7">
        <w:rPr>
          <w:rStyle w:val="StyleBoldUnderline"/>
          <w:rFonts w:cs="Times New Roman"/>
        </w:rPr>
        <w:t>never might have occurred</w:t>
      </w:r>
      <w:r w:rsidRPr="003021D7">
        <w:rPr>
          <w:rFonts w:cs="Times New Roman"/>
        </w:rPr>
        <w:t xml:space="preserve">. Likewise. </w:t>
      </w:r>
      <w:r w:rsidRPr="003021D7">
        <w:rPr>
          <w:rStyle w:val="StyleBoldUnderline"/>
          <w:rFonts w:cs="Times New Roman"/>
        </w:rPr>
        <w:t>EJ problems</w:t>
      </w:r>
      <w:r w:rsidRPr="003021D7">
        <w:rPr>
          <w:rFonts w:cs="Times New Roman"/>
        </w:rPr>
        <w:t>—</w:t>
      </w:r>
      <w:r w:rsidRPr="003021D7">
        <w:rPr>
          <w:rStyle w:val="StyleBoldUnderline"/>
          <w:rFonts w:cs="Times New Roman"/>
        </w:rPr>
        <w:t>such as placing</w:t>
      </w:r>
      <w:r w:rsidRPr="003021D7">
        <w:rPr>
          <w:rFonts w:cs="Times New Roman"/>
        </w:rPr>
        <w:t xml:space="preserve"> most </w:t>
      </w:r>
      <w:r w:rsidRPr="003021D7">
        <w:rPr>
          <w:rStyle w:val="StyleBoldUnderline"/>
          <w:rFonts w:cs="Times New Roman"/>
        </w:rPr>
        <w:t>hazardous</w:t>
      </w:r>
      <w:r w:rsidRPr="003021D7">
        <w:rPr>
          <w:rFonts w:cs="Times New Roman"/>
        </w:rPr>
        <w:t xml:space="preserve">-waste </w:t>
      </w:r>
      <w:r w:rsidRPr="003021D7">
        <w:rPr>
          <w:rStyle w:val="StyleBoldUnderline"/>
          <w:rFonts w:cs="Times New Roman"/>
        </w:rPr>
        <w:t>incinerators in minority communities</w:t>
      </w:r>
      <w:r w:rsidRPr="003021D7">
        <w:rPr>
          <w:rFonts w:cs="Times New Roman"/>
        </w:rPr>
        <w:t>—</w:t>
      </w:r>
      <w:r w:rsidRPr="003021D7">
        <w:rPr>
          <w:rStyle w:val="StyleBoldUnderline"/>
          <w:rFonts w:cs="Times New Roman"/>
        </w:rPr>
        <w:t>might stop if citi</w:t>
      </w:r>
      <w:r w:rsidRPr="003021D7">
        <w:rPr>
          <w:rFonts w:cs="Times New Roman"/>
        </w:rPr>
        <w:t xml:space="preserve">- </w:t>
      </w:r>
      <w:proofErr w:type="gramStart"/>
      <w:r w:rsidRPr="003021D7">
        <w:rPr>
          <w:rStyle w:val="StyleBoldUnderline"/>
          <w:rFonts w:cs="Times New Roman"/>
        </w:rPr>
        <w:t>zens</w:t>
      </w:r>
      <w:proofErr w:type="gramEnd"/>
      <w:r w:rsidRPr="003021D7">
        <w:rPr>
          <w:rFonts w:cs="Times New Roman"/>
        </w:rPr>
        <w:t xml:space="preserve">. </w:t>
      </w:r>
      <w:proofErr w:type="gramStart"/>
      <w:r w:rsidRPr="003021D7">
        <w:rPr>
          <w:rStyle w:val="StyleBoldUnderline"/>
          <w:rFonts w:cs="Times New Roman"/>
        </w:rPr>
        <w:t>scholars</w:t>
      </w:r>
      <w:proofErr w:type="gramEnd"/>
      <w:r w:rsidRPr="003021D7">
        <w:rPr>
          <w:rFonts w:cs="Times New Roman"/>
        </w:rPr>
        <w:t xml:space="preserve">. </w:t>
      </w:r>
      <w:proofErr w:type="gramStart"/>
      <w:r w:rsidRPr="003021D7">
        <w:rPr>
          <w:rStyle w:val="StyleBoldUnderline"/>
          <w:rFonts w:cs="Times New Roman"/>
        </w:rPr>
        <w:t>and</w:t>
      </w:r>
      <w:proofErr w:type="gramEnd"/>
      <w:r w:rsidRPr="003021D7">
        <w:rPr>
          <w:rFonts w:cs="Times New Roman"/>
        </w:rPr>
        <w:t xml:space="preserve"> other </w:t>
      </w:r>
      <w:r w:rsidRPr="003021D7">
        <w:rPr>
          <w:rStyle w:val="StyleBoldUnderline"/>
          <w:rFonts w:cs="Times New Roman"/>
        </w:rPr>
        <w:t>professionals took</w:t>
      </w:r>
      <w:r w:rsidRPr="003021D7">
        <w:rPr>
          <w:rFonts w:cs="Times New Roman"/>
        </w:rPr>
        <w:t xml:space="preserve"> partisan </w:t>
      </w:r>
      <w:r w:rsidRPr="003021D7">
        <w:rPr>
          <w:rStyle w:val="StyleBoldUnderline"/>
          <w:rFonts w:cs="Times New Roman"/>
        </w:rPr>
        <w:t>stances</w:t>
      </w:r>
      <w:r w:rsidRPr="003021D7">
        <w:rPr>
          <w:rFonts w:cs="Times New Roman"/>
        </w:rPr>
        <w:t xml:space="preserve"> against them. </w:t>
      </w:r>
      <w:r w:rsidRPr="003021D7">
        <w:rPr>
          <w:rStyle w:val="StyleBoldUnderline"/>
          <w:rFonts w:cs="Times New Roman"/>
        </w:rPr>
        <w:t>Advocates could</w:t>
      </w:r>
      <w:r w:rsidRPr="003021D7">
        <w:rPr>
          <w:rFonts w:cs="Times New Roman"/>
        </w:rPr>
        <w:t xml:space="preserve"> help </w:t>
      </w:r>
      <w:r w:rsidRPr="003021D7">
        <w:rPr>
          <w:rStyle w:val="StyleBoldUnderline"/>
          <w:rFonts w:cs="Times New Roman"/>
        </w:rPr>
        <w:t>educate</w:t>
      </w:r>
      <w:r w:rsidRPr="003021D7">
        <w:rPr>
          <w:rFonts w:cs="Times New Roman"/>
        </w:rPr>
        <w:t xml:space="preserve"> </w:t>
      </w:r>
      <w:r w:rsidRPr="003021D7">
        <w:rPr>
          <w:rStyle w:val="StyleBoldUnderline"/>
          <w:rFonts w:cs="Times New Roman"/>
        </w:rPr>
        <w:t>fellow citizens</w:t>
      </w:r>
      <w:r w:rsidRPr="003021D7">
        <w:rPr>
          <w:rFonts w:cs="Times New Roman"/>
        </w:rPr>
        <w:t xml:space="preserve">. </w:t>
      </w:r>
      <w:proofErr w:type="gramStart"/>
      <w:r w:rsidRPr="003021D7">
        <w:rPr>
          <w:rFonts w:cs="Times New Roman"/>
        </w:rPr>
        <w:t>join</w:t>
      </w:r>
      <w:proofErr w:type="gramEnd"/>
      <w:r w:rsidRPr="003021D7">
        <w:rPr>
          <w:rFonts w:cs="Times New Roman"/>
        </w:rPr>
        <w:t xml:space="preserve"> a civic group, or with an NGO that has been organized to protect vulnerable people. Of course, the obvious objection to taking partisan stances on public issues is that such stances may be wrong. Careful people. </w:t>
      </w:r>
      <w:proofErr w:type="gramStart"/>
      <w:r w:rsidRPr="003021D7">
        <w:rPr>
          <w:rFonts w:cs="Times New Roman"/>
        </w:rPr>
        <w:t>especially</w:t>
      </w:r>
      <w:proofErr w:type="gramEnd"/>
      <w:r w:rsidRPr="003021D7">
        <w:rPr>
          <w:rFonts w:cs="Times New Roman"/>
        </w:rPr>
        <w:t xml:space="preserve"> scholars. </w:t>
      </w:r>
      <w:proofErr w:type="gramStart"/>
      <w:r w:rsidRPr="003021D7">
        <w:rPr>
          <w:rFonts w:cs="Times New Roman"/>
        </w:rPr>
        <w:t>ought</w:t>
      </w:r>
      <w:proofErr w:type="gramEnd"/>
      <w:r w:rsidRPr="003021D7">
        <w:rPr>
          <w:rFonts w:cs="Times New Roman"/>
        </w:rPr>
        <w:t xml:space="preserve"> never move beyond the facts. But </w:t>
      </w:r>
      <w:r w:rsidRPr="003021D7">
        <w:rPr>
          <w:rStyle w:val="StyleBoldUnderline"/>
          <w:rFonts w:cs="Times New Roman"/>
        </w:rPr>
        <w:t>if knowing that one were completely factu</w:t>
      </w:r>
      <w:r w:rsidRPr="003021D7">
        <w:rPr>
          <w:rFonts w:cs="Times New Roman"/>
        </w:rPr>
        <w:t xml:space="preserve">- </w:t>
      </w:r>
      <w:r w:rsidRPr="003021D7">
        <w:rPr>
          <w:rStyle w:val="StyleBoldUnderline"/>
          <w:rFonts w:cs="Times New Roman"/>
        </w:rPr>
        <w:t>ally and ethically correct</w:t>
      </w:r>
      <w:r w:rsidRPr="003021D7">
        <w:rPr>
          <w:rFonts w:cs="Times New Roman"/>
        </w:rPr>
        <w:t xml:space="preserve"> </w:t>
      </w:r>
      <w:r w:rsidRPr="003021D7">
        <w:rPr>
          <w:rStyle w:val="StyleBoldUnderline"/>
          <w:rFonts w:cs="Times New Roman"/>
        </w:rPr>
        <w:t xml:space="preserve">were a necessary condition for </w:t>
      </w:r>
      <w:r w:rsidRPr="003021D7">
        <w:rPr>
          <w:rFonts w:cs="Times New Roman"/>
        </w:rPr>
        <w:t xml:space="preserve">taking a position, like </w:t>
      </w:r>
      <w:r w:rsidRPr="003021D7">
        <w:rPr>
          <w:rStyle w:val="StyleBoldUnderline"/>
          <w:rFonts w:cs="Times New Roman"/>
        </w:rPr>
        <w:t>EJ advocacy</w:t>
      </w:r>
      <w:r w:rsidRPr="003021D7">
        <w:rPr>
          <w:rFonts w:cs="Times New Roman"/>
        </w:rPr>
        <w:t xml:space="preserve">. </w:t>
      </w:r>
      <w:proofErr w:type="gramStart"/>
      <w:r w:rsidRPr="003021D7">
        <w:rPr>
          <w:rStyle w:val="StyleBoldUnderline"/>
          <w:rFonts w:cs="Times New Roman"/>
        </w:rPr>
        <w:t>many</w:t>
      </w:r>
      <w:proofErr w:type="gramEnd"/>
      <w:r w:rsidRPr="003021D7">
        <w:rPr>
          <w:rStyle w:val="StyleBoldUnderline"/>
          <w:rFonts w:cs="Times New Roman"/>
        </w:rPr>
        <w:t xml:space="preserve"> evils would be so</w:t>
      </w:r>
      <w:r w:rsidRPr="003021D7">
        <w:rPr>
          <w:rFonts w:cs="Times New Roman"/>
        </w:rPr>
        <w:t xml:space="preserve"> </w:t>
      </w:r>
      <w:r w:rsidRPr="003021D7">
        <w:rPr>
          <w:rStyle w:val="StyleBoldUnderline"/>
          <w:rFonts w:cs="Times New Roman"/>
        </w:rPr>
        <w:t xml:space="preserve">advanced </w:t>
      </w:r>
      <w:r w:rsidRPr="003021D7">
        <w:rPr>
          <w:rFonts w:cs="Times New Roman"/>
        </w:rPr>
        <w:t xml:space="preserve">that </w:t>
      </w:r>
      <w:r w:rsidRPr="003021D7">
        <w:rPr>
          <w:rStyle w:val="StyleBoldUnderline"/>
          <w:rFonts w:cs="Times New Roman"/>
        </w:rPr>
        <w:t>it would be impossi- ble to stop</w:t>
      </w:r>
      <w:r w:rsidRPr="003021D7">
        <w:rPr>
          <w:rFonts w:cs="Times New Roman"/>
        </w:rPr>
        <w:t xml:space="preserve"> them. Moreover, in a situation of uncertainty, open-minded advo- cacy often promotes a search for the facts, counterarguments. </w:t>
      </w:r>
      <w:proofErr w:type="gramStart"/>
      <w:r w:rsidRPr="003021D7">
        <w:rPr>
          <w:rFonts w:cs="Times New Roman"/>
        </w:rPr>
        <w:t>public</w:t>
      </w:r>
      <w:proofErr w:type="gramEnd"/>
      <w:r w:rsidRPr="003021D7">
        <w:rPr>
          <w:rFonts w:cs="Times New Roman"/>
        </w:rPr>
        <w:t xml:space="preserve"> sion, and resolution Of uncertainties. </w:t>
      </w:r>
      <w:proofErr w:type="gramStart"/>
      <w:r w:rsidRPr="003021D7">
        <w:rPr>
          <w:rFonts w:cs="Times New Roman"/>
        </w:rPr>
        <w:t>Even if citizens or scholars were wrong in advocating particular courses of action.</w:t>
      </w:r>
      <w:proofErr w:type="gramEnd"/>
      <w:r w:rsidRPr="003021D7">
        <w:rPr>
          <w:rFonts w:cs="Times New Roman"/>
        </w:rPr>
        <w:t xml:space="preserve"> </w:t>
      </w:r>
      <w:proofErr w:type="gramStart"/>
      <w:r w:rsidRPr="003021D7">
        <w:rPr>
          <w:rFonts w:cs="Times New Roman"/>
        </w:rPr>
        <w:t>open</w:t>
      </w:r>
      <w:proofErr w:type="gramEnd"/>
      <w:r w:rsidRPr="003021D7">
        <w:rPr>
          <w:rFonts w:cs="Times New Roman"/>
        </w:rPr>
        <w:t xml:space="preserve">-minded EJ advocacy might </w:t>
      </w:r>
      <w:r w:rsidRPr="003021D7">
        <w:rPr>
          <w:rStyle w:val="StyleBoldUnderline"/>
          <w:rFonts w:cs="Times New Roman"/>
        </w:rPr>
        <w:t>encourage public education and debate</w:t>
      </w:r>
      <w:r w:rsidRPr="003021D7">
        <w:rPr>
          <w:rFonts w:cs="Times New Roman"/>
        </w:rPr>
        <w:t xml:space="preserve">, correction of positions, analysis </w:t>
      </w:r>
      <w:r w:rsidRPr="003021D7">
        <w:rPr>
          <w:rStyle w:val="StyleBoldUnderline"/>
          <w:rFonts w:cs="Times New Roman"/>
        </w:rPr>
        <w:t>of the issues</w:t>
      </w:r>
      <w:r w:rsidRPr="003021D7">
        <w:rPr>
          <w:rFonts w:cs="Times New Roman"/>
        </w:rPr>
        <w:t xml:space="preserve">. </w:t>
      </w:r>
      <w:proofErr w:type="gramStart"/>
      <w:r w:rsidRPr="003021D7">
        <w:rPr>
          <w:rFonts w:cs="Times New Roman"/>
        </w:rPr>
        <w:t>and</w:t>
      </w:r>
      <w:proofErr w:type="gramEnd"/>
      <w:r w:rsidRPr="003021D7">
        <w:rPr>
          <w:rFonts w:cs="Times New Roman"/>
        </w:rPr>
        <w:t xml:space="preserve"> progross toward the truth and right Hction. Such </w:t>
      </w:r>
      <w:r w:rsidRPr="003021D7">
        <w:rPr>
          <w:rStyle w:val="StyleBoldUnderline"/>
          <w:rFonts w:cs="Times New Roman"/>
        </w:rPr>
        <w:t>advocacy</w:t>
      </w:r>
      <w:r w:rsidRPr="003021D7">
        <w:rPr>
          <w:rFonts w:cs="Times New Roman"/>
        </w:rPr>
        <w:t xml:space="preserve"> also might </w:t>
      </w:r>
      <w:r w:rsidRPr="003021D7">
        <w:rPr>
          <w:rStyle w:val="StyleBoldUnderline"/>
          <w:rFonts w:cs="Times New Roman"/>
        </w:rPr>
        <w:t>help</w:t>
      </w:r>
      <w:r w:rsidRPr="003021D7">
        <w:rPr>
          <w:rFonts w:cs="Times New Roman"/>
        </w:rPr>
        <w:t xml:space="preserve"> to </w:t>
      </w:r>
      <w:r w:rsidRPr="003021D7">
        <w:rPr>
          <w:rStyle w:val="StyleBoldUnderline"/>
          <w:rFonts w:cs="Times New Roman"/>
        </w:rPr>
        <w:t xml:space="preserve">reverse a status quo dominated </w:t>
      </w:r>
      <w:proofErr w:type="gramStart"/>
      <w:r w:rsidRPr="003021D7">
        <w:rPr>
          <w:rStyle w:val="StyleBoldUnderline"/>
          <w:rFonts w:cs="Times New Roman"/>
        </w:rPr>
        <w:t>bv</w:t>
      </w:r>
      <w:proofErr w:type="gramEnd"/>
      <w:r w:rsidRPr="003021D7">
        <w:rPr>
          <w:rFonts w:cs="Times New Roman"/>
        </w:rPr>
        <w:t xml:space="preserve"> the </w:t>
      </w:r>
      <w:r w:rsidRPr="003021D7">
        <w:rPr>
          <w:rStyle w:val="StyleBoldUnderline"/>
          <w:rFonts w:cs="Times New Roman"/>
        </w:rPr>
        <w:t>vested interests of industry</w:t>
      </w:r>
      <w:r w:rsidRPr="003021D7">
        <w:rPr>
          <w:rFonts w:cs="Times New Roman"/>
        </w:rPr>
        <w:t xml:space="preserve">, greed. </w:t>
      </w:r>
      <w:proofErr w:type="gramStart"/>
      <w:r w:rsidRPr="003021D7">
        <w:rPr>
          <w:rFonts w:cs="Times New Roman"/>
        </w:rPr>
        <w:t>hig</w:t>
      </w:r>
      <w:proofErr w:type="gramEnd"/>
      <w:r w:rsidRPr="003021D7">
        <w:rPr>
          <w:rFonts w:cs="Times New Roman"/>
        </w:rPr>
        <w:t xml:space="preserve"> government, and the militarv, As already without such advocacy. </w:t>
      </w:r>
      <w:proofErr w:type="gramStart"/>
      <w:r w:rsidRPr="003021D7">
        <w:rPr>
          <w:rStyle w:val="StyleBoldUnderline"/>
          <w:rFonts w:cs="Times New Roman"/>
        </w:rPr>
        <w:t>silence</w:t>
      </w:r>
      <w:proofErr w:type="gramEnd"/>
      <w:r w:rsidRPr="003021D7">
        <w:rPr>
          <w:rStyle w:val="StyleBoldUnderline"/>
          <w:rFonts w:cs="Times New Roman"/>
        </w:rPr>
        <w:t xml:space="preserve"> or neutralitv</w:t>
      </w:r>
      <w:r w:rsidRPr="003021D7">
        <w:rPr>
          <w:rFonts w:cs="Times New Roman"/>
        </w:rPr>
        <w:t xml:space="preserve"> probabiv would </w:t>
      </w:r>
      <w:r w:rsidRPr="003021D7">
        <w:rPr>
          <w:rStyle w:val="StyleBoldUnderline"/>
          <w:rFonts w:cs="Times New Roman"/>
        </w:rPr>
        <w:t>serve the status quo</w:t>
      </w:r>
      <w:r w:rsidRPr="003021D7">
        <w:rPr>
          <w:rFonts w:cs="Times New Roman"/>
        </w:rPr>
        <w:t xml:space="preserve">. </w:t>
      </w:r>
      <w:proofErr w:type="gramStart"/>
      <w:r w:rsidRPr="003021D7">
        <w:rPr>
          <w:rFonts w:cs="Times New Roman"/>
        </w:rPr>
        <w:t>As Abraham Lincoln put it.</w:t>
      </w:r>
      <w:proofErr w:type="gramEnd"/>
      <w:r w:rsidRPr="003021D7">
        <w:rPr>
          <w:rFonts w:cs="Times New Roman"/>
        </w:rPr>
        <w:t xml:space="preserve"> </w:t>
      </w:r>
      <w:proofErr w:type="gramStart"/>
      <w:r w:rsidRPr="003021D7">
        <w:rPr>
          <w:rStyle w:val="StyleBoldUnderline"/>
          <w:rFonts w:cs="Times New Roman"/>
        </w:rPr>
        <w:t>silence</w:t>
      </w:r>
      <w:proofErr w:type="gramEnd"/>
      <w:r w:rsidRPr="003021D7">
        <w:rPr>
          <w:rFonts w:cs="Times New Roman"/>
        </w:rPr>
        <w:t xml:space="preserve"> or neutraiitv makes people cowards in the fare of potential evils and thus implicitlv </w:t>
      </w:r>
      <w:r w:rsidRPr="003021D7">
        <w:rPr>
          <w:rStyle w:val="StyleBoldUnderline"/>
          <w:rFonts w:cs="Times New Roman"/>
        </w:rPr>
        <w:t>sanctions those evils</w:t>
      </w:r>
      <w:r w:rsidRPr="003021D7">
        <w:rPr>
          <w:rFonts w:cs="Times New Roman"/>
        </w:rPr>
        <w:t xml:space="preserve">. </w:t>
      </w:r>
      <w:r w:rsidRPr="003021D7">
        <w:rPr>
          <w:rStyle w:val="StyleBoldUnderline"/>
          <w:rFonts w:cs="Times New Roman"/>
        </w:rPr>
        <w:t>If</w:t>
      </w:r>
      <w:r w:rsidRPr="003021D7">
        <w:rPr>
          <w:rFonts w:cs="Times New Roman"/>
        </w:rPr>
        <w:t xml:space="preserve"> most </w:t>
      </w:r>
      <w:r w:rsidRPr="003021D7">
        <w:rPr>
          <w:rStyle w:val="StyleBoldUnderline"/>
          <w:rFonts w:cs="Times New Roman"/>
        </w:rPr>
        <w:t>citiz</w:t>
      </w:r>
      <w:proofErr w:type="gramStart"/>
      <w:r w:rsidRPr="003021D7">
        <w:rPr>
          <w:rStyle w:val="StyleBoldUnderline"/>
          <w:rFonts w:cs="Times New Roman"/>
        </w:rPr>
        <w:t>,ens</w:t>
      </w:r>
      <w:proofErr w:type="gramEnd"/>
      <w:r w:rsidRPr="003021D7">
        <w:rPr>
          <w:rFonts w:cs="Times New Roman"/>
        </w:rPr>
        <w:t xml:space="preserve"> </w:t>
      </w:r>
      <w:r w:rsidRPr="003021D7">
        <w:rPr>
          <w:rStyle w:val="StyleBoldUnderline"/>
          <w:rFonts w:cs="Times New Roman"/>
        </w:rPr>
        <w:t>do not</w:t>
      </w:r>
      <w:r w:rsidRPr="003021D7">
        <w:rPr>
          <w:rFonts w:cs="Times New Roman"/>
        </w:rPr>
        <w:t xml:space="preserve"> </w:t>
      </w:r>
      <w:r w:rsidRPr="003021D7">
        <w:rPr>
          <w:rStyle w:val="StyleBoldUnderline"/>
          <w:rFonts w:cs="Times New Roman"/>
        </w:rPr>
        <w:t>become</w:t>
      </w:r>
      <w:r w:rsidRPr="003021D7">
        <w:rPr>
          <w:rFonts w:cs="Times New Roman"/>
        </w:rPr>
        <w:t xml:space="preserve"> public-interest and </w:t>
      </w:r>
      <w:r w:rsidRPr="003021D7">
        <w:rPr>
          <w:rStyle w:val="StyleBoldUnderline"/>
          <w:rFonts w:cs="Times New Roman"/>
        </w:rPr>
        <w:t>EJ advocates</w:t>
      </w:r>
      <w:r w:rsidRPr="003021D7">
        <w:rPr>
          <w:rFonts w:cs="Times New Roman"/>
        </w:rPr>
        <w:t xml:space="preserve">, then </w:t>
      </w:r>
      <w:r w:rsidRPr="003021D7">
        <w:rPr>
          <w:rStyle w:val="StyleBoldUnderline"/>
          <w:rFonts w:cs="Times New Roman"/>
        </w:rPr>
        <w:t>advocacv could</w:t>
      </w:r>
      <w:r w:rsidRPr="003021D7">
        <w:rPr>
          <w:rFonts w:cs="Times New Roman"/>
        </w:rPr>
        <w:t xml:space="preserve"> </w:t>
      </w:r>
      <w:r w:rsidRPr="003021D7">
        <w:rPr>
          <w:rStyle w:val="StyleBoldUnderline"/>
          <w:rFonts w:cs="Times New Roman"/>
        </w:rPr>
        <w:t>become the</w:t>
      </w:r>
      <w:r w:rsidRPr="003021D7">
        <w:rPr>
          <w:rFonts w:cs="Times New Roman"/>
        </w:rPr>
        <w:t xml:space="preserve"> prerogative of </w:t>
      </w:r>
      <w:r w:rsidRPr="003021D7">
        <w:rPr>
          <w:rStyle w:val="StyleBoldUnderline"/>
          <w:rFonts w:cs="Times New Roman"/>
        </w:rPr>
        <w:t>the</w:t>
      </w:r>
      <w:r w:rsidRPr="003021D7">
        <w:rPr>
          <w:rFonts w:cs="Times New Roman"/>
        </w:rPr>
        <w:t xml:space="preserve"> </w:t>
      </w:r>
      <w:r w:rsidRPr="003021D7">
        <w:rPr>
          <w:rStyle w:val="StyleBoldUnderline"/>
          <w:rFonts w:cs="Times New Roman"/>
        </w:rPr>
        <w:t>worst elements of society</w:t>
      </w:r>
      <w:r w:rsidRPr="003021D7">
        <w:rPr>
          <w:rFonts w:cs="Times New Roman"/>
        </w:rPr>
        <w:t xml:space="preserve">. </w:t>
      </w:r>
      <w:proofErr w:type="gramStart"/>
      <w:r w:rsidRPr="003021D7">
        <w:rPr>
          <w:rFonts w:cs="Times New Roman"/>
        </w:rPr>
        <w:t>just</w:t>
      </w:r>
      <w:proofErr w:type="gramEnd"/>
      <w:r w:rsidRPr="003021D7">
        <w:rPr>
          <w:rFonts w:cs="Times New Roman"/>
        </w:rPr>
        <w:t xml:space="preserve"> as a vol. unteer army has often Ivy-come the prerogative ne'er-do-wells. </w:t>
      </w:r>
      <w:proofErr w:type="gramStart"/>
      <w:r w:rsidRPr="003021D7">
        <w:rPr>
          <w:rFonts w:cs="Times New Roman"/>
        </w:rPr>
        <w:t>and</w:t>
      </w:r>
      <w:proofErr w:type="gramEnd"/>
      <w:r w:rsidRPr="003021D7">
        <w:rPr>
          <w:rFonts w:cs="Times New Roman"/>
        </w:rPr>
        <w:t xml:space="preserve"> politics has often become the prerogative the H»rrupt. </w:t>
      </w:r>
    </w:p>
    <w:p w14:paraId="2A4F397F" w14:textId="77777777" w:rsidR="007D3F50" w:rsidRPr="003021D7" w:rsidRDefault="007D3F50" w:rsidP="007D3F50">
      <w:pPr>
        <w:pStyle w:val="Heading4"/>
        <w:rPr>
          <w:rFonts w:cs="Times New Roman"/>
        </w:rPr>
      </w:pPr>
      <w:proofErr w:type="gramStart"/>
      <w:r w:rsidRPr="003021D7">
        <w:rPr>
          <w:rFonts w:cs="Times New Roman"/>
        </w:rPr>
        <w:t>Environmental justice prerequisite to future policy.</w:t>
      </w:r>
      <w:proofErr w:type="gramEnd"/>
    </w:p>
    <w:p w14:paraId="3C5D8525" w14:textId="77777777" w:rsidR="007D3F50" w:rsidRPr="003021D7" w:rsidRDefault="007D3F50" w:rsidP="007D3F50">
      <w:pPr>
        <w:rPr>
          <w:rStyle w:val="StyleStyleBold12pt"/>
          <w:rFonts w:cs="Times New Roman"/>
        </w:rPr>
      </w:pPr>
      <w:r w:rsidRPr="003021D7">
        <w:rPr>
          <w:rStyle w:val="StyleStyleBold12pt"/>
          <w:rFonts w:cs="Times New Roman"/>
        </w:rPr>
        <w:t>Pederson. 10.</w:t>
      </w:r>
    </w:p>
    <w:p w14:paraId="6AC9A545" w14:textId="77777777" w:rsidR="007D3F50" w:rsidRPr="003021D7" w:rsidRDefault="007D3F50" w:rsidP="007D3F50">
      <w:pPr>
        <w:rPr>
          <w:rStyle w:val="StyleStyleBold12pt"/>
          <w:rFonts w:cs="Times New Roman"/>
          <w:b w:val="0"/>
        </w:rPr>
      </w:pPr>
      <w:r w:rsidRPr="003021D7">
        <w:rPr>
          <w:rFonts w:cs="Times New Roman"/>
        </w:rPr>
        <w:t>PhD, School of Law, University of Aberdeen, (Ole W. Pederson, “Environmental Principles and Environmental Justice, Environmental Law Review 12 Envtl. L. Rev. 26, http://heinonline.org.proxy.lib.umich.edu/HOL/Print</w:t>
      </w:r>
      <w:proofErr w:type="gramStart"/>
      <w:r w:rsidRPr="003021D7">
        <w:rPr>
          <w:rFonts w:cs="Times New Roman"/>
        </w:rPr>
        <w:t>?collection</w:t>
      </w:r>
      <w:proofErr w:type="gramEnd"/>
      <w:r w:rsidRPr="003021D7">
        <w:rPr>
          <w:rFonts w:cs="Times New Roman"/>
        </w:rPr>
        <w:t>=journals&amp;handle=hein.journals/envirlr12&amp;id=28)</w:t>
      </w:r>
    </w:p>
    <w:p w14:paraId="54D6372F" w14:textId="77777777" w:rsidR="007D3F50" w:rsidRPr="003021D7" w:rsidRDefault="007D3F50" w:rsidP="007D3F50">
      <w:pPr>
        <w:rPr>
          <w:rStyle w:val="StyleBoldUnderline"/>
          <w:rFonts w:cs="Times New Roman"/>
        </w:rPr>
      </w:pPr>
      <w:r w:rsidRPr="003021D7">
        <w:rPr>
          <w:rStyle w:val="StyleBoldUnderline"/>
          <w:rFonts w:cs="Times New Roman"/>
        </w:rPr>
        <w:t xml:space="preserve">One characteristic of environmental law and policy is the central role that so-called envi- ronmental principles play in the shaping </w:t>
      </w:r>
      <w:proofErr w:type="gramStart"/>
      <w:r w:rsidRPr="003021D7">
        <w:rPr>
          <w:rStyle w:val="StyleBoldUnderline"/>
          <w:rFonts w:cs="Times New Roman"/>
        </w:rPr>
        <w:t>Of</w:t>
      </w:r>
      <w:proofErr w:type="gramEnd"/>
      <w:r w:rsidRPr="003021D7">
        <w:rPr>
          <w:rStyle w:val="StyleBoldUnderline"/>
          <w:rFonts w:cs="Times New Roman"/>
        </w:rPr>
        <w:t xml:space="preserve"> decisions, formulation Of policies and govern- ance in general</w:t>
      </w:r>
      <w:r w:rsidRPr="003021D7">
        <w:rPr>
          <w:rFonts w:cs="Times New Roman"/>
        </w:rPr>
        <w:t xml:space="preserve">. These principles are often hard to define and their application frequently varies. Such principles include the precautionary principle, the principle </w:t>
      </w:r>
      <w:proofErr w:type="gramStart"/>
      <w:r w:rsidRPr="003021D7">
        <w:rPr>
          <w:rFonts w:cs="Times New Roman"/>
        </w:rPr>
        <w:t>Of</w:t>
      </w:r>
      <w:proofErr w:type="gramEnd"/>
      <w:r w:rsidRPr="003021D7">
        <w:rPr>
          <w:rFonts w:cs="Times New Roman"/>
        </w:rPr>
        <w:t xml:space="preserve"> prevention, the polluter pays principle and sustainable development</w:t>
      </w:r>
      <w:r w:rsidRPr="003021D7">
        <w:rPr>
          <w:rStyle w:val="StyleBoldUnderline"/>
          <w:rFonts w:cs="Times New Roman"/>
        </w:rPr>
        <w:t xml:space="preserve">. These principles form part </w:t>
      </w:r>
      <w:proofErr w:type="gramStart"/>
      <w:r w:rsidRPr="003021D7">
        <w:rPr>
          <w:rStyle w:val="StyleBoldUnderline"/>
          <w:rFonts w:cs="Times New Roman"/>
        </w:rPr>
        <w:t>Of</w:t>
      </w:r>
      <w:proofErr w:type="gramEnd"/>
      <w:r w:rsidRPr="003021D7">
        <w:rPr>
          <w:rStyle w:val="StyleBoldUnderline"/>
          <w:rFonts w:cs="Times New Roman"/>
        </w:rPr>
        <w:t xml:space="preserve"> both intemational and domestic environmental law and policy, albeit to varying degrees</w:t>
      </w:r>
      <w:r w:rsidRPr="003021D7">
        <w:rPr>
          <w:rFonts w:cs="Times New Roman"/>
        </w:rPr>
        <w:t xml:space="preserve">. For instance, </w:t>
      </w:r>
      <w:r w:rsidRPr="003021D7">
        <w:rPr>
          <w:rStyle w:val="StyleBoldUnderline"/>
          <w:rFonts w:cs="Times New Roman"/>
        </w:rPr>
        <w:t xml:space="preserve">some argue for a right to sustainable development and others assert that the principles </w:t>
      </w:r>
      <w:proofErr w:type="gramStart"/>
      <w:r w:rsidRPr="003021D7">
        <w:rPr>
          <w:rStyle w:val="StyleBoldUnderline"/>
          <w:rFonts w:cs="Times New Roman"/>
        </w:rPr>
        <w:t>Of</w:t>
      </w:r>
      <w:proofErr w:type="gramEnd"/>
      <w:r w:rsidRPr="003021D7">
        <w:rPr>
          <w:rStyle w:val="StyleBoldUnderline"/>
          <w:rFonts w:cs="Times New Roman"/>
        </w:rPr>
        <w:t xml:space="preserve"> prevention and precaution form part Of customary international law</w:t>
      </w:r>
      <w:r w:rsidRPr="003021D7">
        <w:rPr>
          <w:rFonts w:cs="Times New Roman"/>
        </w:rPr>
        <w:t xml:space="preserve">. </w:t>
      </w:r>
      <w:r w:rsidRPr="003021D7">
        <w:rPr>
          <w:rStyle w:val="StyleBoldUnderline"/>
          <w:rFonts w:cs="Times New Roman"/>
        </w:rPr>
        <w:t>Taken together, these principles have, over the last 30 years, become an essential part of the environmental lawyers vocabulary</w:t>
      </w:r>
      <w:r w:rsidRPr="003021D7">
        <w:rPr>
          <w:rFonts w:cs="Times New Roman"/>
        </w:rPr>
        <w:t xml:space="preserve">. More recently, </w:t>
      </w:r>
      <w:r w:rsidRPr="003021D7">
        <w:rPr>
          <w:rStyle w:val="StyleBoldUnderline"/>
          <w:rFonts w:cs="Times New Roman"/>
        </w:rPr>
        <w:t xml:space="preserve">the concept </w:t>
      </w:r>
      <w:proofErr w:type="gramStart"/>
      <w:r w:rsidRPr="003021D7">
        <w:rPr>
          <w:rStyle w:val="StyleBoldUnderline"/>
          <w:rFonts w:cs="Times New Roman"/>
        </w:rPr>
        <w:t>Of</w:t>
      </w:r>
      <w:proofErr w:type="gramEnd"/>
      <w:r w:rsidRPr="003021D7">
        <w:rPr>
          <w:rStyle w:val="StyleBoldUnderline"/>
          <w:rFonts w:cs="Times New Roman"/>
        </w:rPr>
        <w:t xml:space="preserve"> environmental justice has emerged as a basis for questioning established norms Of environmental law and policy in general </w:t>
      </w:r>
      <w:r w:rsidRPr="003021D7">
        <w:rPr>
          <w:rFonts w:cs="Times New Roman"/>
        </w:rPr>
        <w:t xml:space="preserve">and, In some instances, </w:t>
      </w:r>
      <w:r w:rsidRPr="003021D7">
        <w:rPr>
          <w:rStyle w:val="StyleBoldUnderline"/>
          <w:rFonts w:cs="Times New Roman"/>
        </w:rPr>
        <w:t xml:space="preserve">the environmental principles in particular. </w:t>
      </w:r>
    </w:p>
    <w:p w14:paraId="390FEE4D" w14:textId="77777777" w:rsidR="007D3F50" w:rsidRPr="003021D7" w:rsidRDefault="007D3F50" w:rsidP="007D3F50">
      <w:pPr>
        <w:pStyle w:val="Heading4"/>
        <w:rPr>
          <w:rFonts w:cs="Times New Roman"/>
        </w:rPr>
      </w:pPr>
      <w:proofErr w:type="gramStart"/>
      <w:r w:rsidRPr="003021D7">
        <w:rPr>
          <w:rFonts w:cs="Times New Roman"/>
        </w:rPr>
        <w:t>Humans are responsible for environmental justice</w:t>
      </w:r>
      <w:proofErr w:type="gramEnd"/>
      <w:r w:rsidRPr="003021D7">
        <w:rPr>
          <w:rFonts w:cs="Times New Roman"/>
        </w:rPr>
        <w:t xml:space="preserve">, </w:t>
      </w:r>
      <w:proofErr w:type="gramStart"/>
      <w:r w:rsidRPr="003021D7">
        <w:rPr>
          <w:rFonts w:cs="Times New Roman"/>
        </w:rPr>
        <w:t>it is an ethical responsibility</w:t>
      </w:r>
      <w:proofErr w:type="gramEnd"/>
      <w:r w:rsidRPr="003021D7">
        <w:rPr>
          <w:rFonts w:cs="Times New Roman"/>
        </w:rPr>
        <w:t>.</w:t>
      </w:r>
    </w:p>
    <w:p w14:paraId="3335CCDA" w14:textId="77777777" w:rsidR="007D3F50" w:rsidRPr="003021D7" w:rsidRDefault="007D3F50" w:rsidP="007D3F50">
      <w:pPr>
        <w:rPr>
          <w:rStyle w:val="StyleStyleBold12pt"/>
          <w:rFonts w:cs="Times New Roman"/>
        </w:rPr>
      </w:pPr>
      <w:r w:rsidRPr="003021D7">
        <w:rPr>
          <w:rStyle w:val="StyleStyleBold12pt"/>
          <w:rFonts w:cs="Times New Roman"/>
        </w:rPr>
        <w:t xml:space="preserve">Shrader. 6. </w:t>
      </w:r>
    </w:p>
    <w:p w14:paraId="3200889C" w14:textId="77777777" w:rsidR="007D3F50" w:rsidRPr="003021D7" w:rsidRDefault="007D3F50" w:rsidP="007D3F50">
      <w:pPr>
        <w:rPr>
          <w:rStyle w:val="StyleStyleBold12pt"/>
          <w:rFonts w:cs="Times New Roman"/>
          <w:b w:val="0"/>
        </w:rPr>
      </w:pPr>
      <w:r w:rsidRPr="003021D7">
        <w:rPr>
          <w:rFonts w:cs="Times New Roman"/>
        </w:rPr>
        <w:t>Department of Biological Sciences and Department of Philosophy, at the University of Notre Dame, (“Taking Action: Public Responsibility for Environmental Injustice, Oxford University Press, pg. 197-198, http://site.ebrary.com.proxy.lib.umich.edu/lib/umich/</w:t>
      </w:r>
      <w:proofErr w:type="gramStart"/>
      <w:r w:rsidRPr="003021D7">
        <w:rPr>
          <w:rFonts w:cs="Times New Roman"/>
        </w:rPr>
        <w:t>docDetail.action)FT</w:t>
      </w:r>
      <w:proofErr w:type="gramEnd"/>
    </w:p>
    <w:p w14:paraId="5985921A" w14:textId="77777777" w:rsidR="007D3F50" w:rsidRPr="003021D7" w:rsidRDefault="007D3F50" w:rsidP="007D3F50">
      <w:pPr>
        <w:rPr>
          <w:rFonts w:cs="Times New Roman"/>
        </w:rPr>
      </w:pPr>
      <w:r w:rsidRPr="003021D7">
        <w:rPr>
          <w:rStyle w:val="StyleBoldUnderline"/>
          <w:rFonts w:cs="Times New Roman"/>
        </w:rPr>
        <w:t>One intention necessary for advocacy is that advocates treat "persons on the other side" as being responsible for their actions and able to change</w:t>
      </w:r>
      <w:r w:rsidRPr="003021D7">
        <w:rPr>
          <w:rFonts w:cs="Times New Roman"/>
        </w:rPr>
        <w:t xml:space="preserve">. But to treat others in this Way </w:t>
      </w:r>
      <w:r w:rsidRPr="003021D7">
        <w:rPr>
          <w:rStyle w:val="StyleBoldUnderline"/>
          <w:rFonts w:cs="Times New Roman"/>
        </w:rPr>
        <w:t>one must believe in their susceptibility to ethical dialogue.</w:t>
      </w:r>
      <w:r w:rsidRPr="003021D7">
        <w:rPr>
          <w:rFonts w:cs="Times New Roman"/>
        </w:rPr>
        <w:t xml:space="preserve">72 Dialogue both helps to establish, and is presupposed by, a moral community of agents seeking agreement. </w:t>
      </w:r>
      <w:r w:rsidRPr="003021D7">
        <w:rPr>
          <w:rStyle w:val="StyleBoldUnderline"/>
          <w:rFonts w:cs="Times New Roman"/>
        </w:rPr>
        <w:t xml:space="preserve">If the opponents cannot be moved, and if rational persuasion is impossible. </w:t>
      </w:r>
      <w:proofErr w:type="gramStart"/>
      <w:r w:rsidRPr="003021D7">
        <w:rPr>
          <w:rStyle w:val="StyleBoldUnderline"/>
          <w:rFonts w:cs="Times New Roman"/>
        </w:rPr>
        <w:t>then</w:t>
      </w:r>
      <w:proofErr w:type="gramEnd"/>
      <w:r w:rsidRPr="003021D7">
        <w:rPr>
          <w:rStyle w:val="StyleBoldUnderline"/>
          <w:rFonts w:cs="Times New Roman"/>
        </w:rPr>
        <w:t xml:space="preserve"> people may not be required to be advocates</w:t>
      </w:r>
      <w:r w:rsidRPr="003021D7">
        <w:rPr>
          <w:rFonts w:cs="Times New Roman"/>
        </w:rPr>
        <w:t xml:space="preserve">. </w:t>
      </w:r>
      <w:proofErr w:type="gramStart"/>
      <w:r w:rsidRPr="003021D7">
        <w:rPr>
          <w:rFonts w:cs="Times New Roman"/>
        </w:rPr>
        <w:t>As Paul Gomberg puts it.</w:t>
      </w:r>
      <w:proofErr w:type="gramEnd"/>
      <w:r w:rsidRPr="003021D7">
        <w:rPr>
          <w:rFonts w:cs="Times New Roman"/>
        </w:rPr>
        <w:t xml:space="preserve"> </w:t>
      </w:r>
      <w:proofErr w:type="gramStart"/>
      <w:r w:rsidRPr="003021D7">
        <w:rPr>
          <w:rFonts w:cs="Times New Roman"/>
        </w:rPr>
        <w:t>if</w:t>
      </w:r>
      <w:proofErr w:type="gramEnd"/>
      <w:r w:rsidRPr="003021D7">
        <w:rPr>
          <w:rFonts w:cs="Times New Roman"/>
        </w:rPr>
        <w:t xml:space="preserve"> fascist brutality and fascist mind- sets are inevitable. </w:t>
      </w:r>
      <w:proofErr w:type="gramStart"/>
      <w:r w:rsidRPr="003021D7">
        <w:rPr>
          <w:rFonts w:cs="Times New Roman"/>
        </w:rPr>
        <w:t>then</w:t>
      </w:r>
      <w:proofErr w:type="gramEnd"/>
      <w:r w:rsidRPr="003021D7">
        <w:rPr>
          <w:rFonts w:cs="Times New Roman"/>
        </w:rPr>
        <w:t xml:space="preserve"> morality is useless. </w:t>
      </w:r>
      <w:proofErr w:type="gramStart"/>
      <w:r w:rsidRPr="003021D7">
        <w:rPr>
          <w:rFonts w:cs="Times New Roman"/>
        </w:rPr>
        <w:t>73  Admittedly</w:t>
      </w:r>
      <w:proofErr w:type="gramEnd"/>
      <w:r w:rsidRPr="003021D7">
        <w:rPr>
          <w:rFonts w:cs="Times New Roman"/>
        </w:rPr>
        <w:t xml:space="preserve">. </w:t>
      </w:r>
      <w:proofErr w:type="gramStart"/>
      <w:r w:rsidRPr="003021D7">
        <w:rPr>
          <w:rFonts w:cs="Times New Roman"/>
        </w:rPr>
        <w:t>If one takes a position of EJ advocacy.</w:t>
      </w:r>
      <w:proofErr w:type="gramEnd"/>
      <w:r w:rsidRPr="003021D7">
        <w:rPr>
          <w:rFonts w:cs="Times New Roman"/>
        </w:rPr>
        <w:t xml:space="preserve"> Then fairness requires one to give equal consideration to all relevant interests and to answer all relevant Objections of "the </w:t>
      </w:r>
      <w:proofErr w:type="gramStart"/>
      <w:r w:rsidRPr="003021D7">
        <w:rPr>
          <w:rFonts w:cs="Times New Roman"/>
        </w:rPr>
        <w:t>Other</w:t>
      </w:r>
      <w:proofErr w:type="gramEnd"/>
      <w:r w:rsidRPr="003021D7">
        <w:rPr>
          <w:rFonts w:cs="Times New Roman"/>
        </w:rPr>
        <w:t xml:space="preserve"> side. " But </w:t>
      </w:r>
      <w:r w:rsidRPr="003021D7">
        <w:rPr>
          <w:rStyle w:val="StyleBoldUnderline"/>
          <w:rFonts w:cs="Times New Roman"/>
        </w:rPr>
        <w:t>advocates sometimes are more interested in preaching to the converted than in criticallv evaluating alternative positions,</w:t>
      </w:r>
      <w:r w:rsidRPr="003021D7">
        <w:rPr>
          <w:rFonts w:cs="Times New Roman"/>
        </w:rPr>
        <w:t xml:space="preserve"> </w:t>
      </w:r>
      <w:r w:rsidRPr="003021D7">
        <w:rPr>
          <w:rStyle w:val="StyleBoldUnderline"/>
          <w:rFonts w:cs="Times New Roman"/>
        </w:rPr>
        <w:t>especiallv their own methodological and ethical values</w:t>
      </w:r>
      <w:r w:rsidRPr="003021D7">
        <w:rPr>
          <w:rFonts w:cs="Times New Roman"/>
        </w:rPr>
        <w:t xml:space="preserve">. </w:t>
      </w:r>
      <w:r w:rsidRPr="003021D7">
        <w:rPr>
          <w:rStyle w:val="StyleBoldUnderline"/>
          <w:rFonts w:cs="Times New Roman"/>
        </w:rPr>
        <w:t>Another necessary condition for ethically defensible EJ advocacy</w:t>
      </w:r>
      <w:r w:rsidRPr="003021D7">
        <w:rPr>
          <w:rFonts w:cs="Times New Roman"/>
        </w:rPr>
        <w:t xml:space="preserve"> </w:t>
      </w:r>
      <w:r w:rsidRPr="003021D7">
        <w:rPr>
          <w:rStyle w:val="StyleBoldUnderline"/>
          <w:rFonts w:cs="Times New Roman"/>
        </w:rPr>
        <w:t>is that</w:t>
      </w:r>
      <w:r w:rsidRPr="003021D7">
        <w:rPr>
          <w:rFonts w:cs="Times New Roman"/>
        </w:rPr>
        <w:t xml:space="preserve"> it meet William Frankena's criterion for discrimination; </w:t>
      </w:r>
      <w:r w:rsidRPr="003021D7">
        <w:rPr>
          <w:rStyle w:val="StyleBoldUnderline"/>
          <w:rFonts w:cs="Times New Roman"/>
        </w:rPr>
        <w:t>over the long term, it must lead to greater overall equality and good for evervone</w:t>
      </w:r>
      <w:r w:rsidRPr="003021D7">
        <w:rPr>
          <w:rFonts w:cs="Times New Roman"/>
        </w:rPr>
        <w:t xml:space="preserve">_ Otherwise, </w:t>
      </w:r>
      <w:r w:rsidRPr="003021D7">
        <w:rPr>
          <w:rStyle w:val="StyleBoldUnderline"/>
          <w:rFonts w:cs="Times New Roman"/>
        </w:rPr>
        <w:t>any "discriminatory" or partisan arguments, even for environmental justice are not justifiable and may use other people merely as a means to some end."</w:t>
      </w:r>
      <w:r w:rsidRPr="003021D7">
        <w:rPr>
          <w:rFonts w:cs="Times New Roman"/>
        </w:rPr>
        <w:t xml:space="preserve"> But </w:t>
      </w:r>
      <w:r w:rsidRPr="003021D7">
        <w:rPr>
          <w:rStyle w:val="StyleBoldUnderline"/>
          <w:rFonts w:cs="Times New Roman"/>
        </w:rPr>
        <w:t>herein lies the problem</w:t>
      </w:r>
      <w:r w:rsidRPr="003021D7">
        <w:rPr>
          <w:rFonts w:cs="Times New Roman"/>
        </w:rPr>
        <w:t xml:space="preserve">. </w:t>
      </w:r>
      <w:proofErr w:type="gramStart"/>
      <w:r w:rsidRPr="003021D7">
        <w:rPr>
          <w:rFonts w:cs="Times New Roman"/>
        </w:rPr>
        <w:t>as</w:t>
      </w:r>
      <w:proofErr w:type="gramEnd"/>
      <w:r w:rsidRPr="003021D7">
        <w:rPr>
          <w:rFonts w:cs="Times New Roman"/>
        </w:rPr>
        <w:t xml:space="preserve"> chapter 5 illustrated. Those who want to build the pro. </w:t>
      </w:r>
      <w:proofErr w:type="gramStart"/>
      <w:r w:rsidRPr="003021D7">
        <w:rPr>
          <w:rFonts w:cs="Times New Roman"/>
        </w:rPr>
        <w:t>posed</w:t>
      </w:r>
      <w:proofErr w:type="gramEnd"/>
      <w:r w:rsidRPr="003021D7">
        <w:rPr>
          <w:rFonts w:cs="Times New Roman"/>
        </w:rPr>
        <w:t xml:space="preserve"> Yucca Mountain waste repository. </w:t>
      </w:r>
      <w:proofErr w:type="gramStart"/>
      <w:r w:rsidRPr="003021D7">
        <w:rPr>
          <w:rFonts w:cs="Times New Roman"/>
        </w:rPr>
        <w:t>which</w:t>
      </w:r>
      <w:proofErr w:type="gramEnd"/>
      <w:r w:rsidRPr="003021D7">
        <w:rPr>
          <w:rFonts w:cs="Times New Roman"/>
        </w:rPr>
        <w:t xml:space="preserve"> might threaten future gem orations in perpetuity or might harm Native American communities nearby tvpically agree with Frankena's philosophical principles of equal consider- ation of interests and with achieving greater equalitv and good. </w:t>
      </w:r>
      <w:proofErr w:type="gramStart"/>
      <w:r w:rsidRPr="003021D7">
        <w:rPr>
          <w:rFonts w:cs="Times New Roman"/>
        </w:rPr>
        <w:t>ovor</w:t>
      </w:r>
      <w:proofErr w:type="gramEnd"/>
      <w:r w:rsidRPr="003021D7">
        <w:rPr>
          <w:rFonts w:cs="Times New Roman"/>
        </w:rPr>
        <w:t xml:space="preserve"> the long term. Instead. </w:t>
      </w:r>
      <w:proofErr w:type="gramStart"/>
      <w:r w:rsidRPr="003021D7">
        <w:rPr>
          <w:rFonts w:cs="Times New Roman"/>
        </w:rPr>
        <w:t>usually</w:t>
      </w:r>
      <w:proofErr w:type="gramEnd"/>
      <w:r w:rsidRPr="003021D7">
        <w:rPr>
          <w:rFonts w:cs="Times New Roman"/>
        </w:rPr>
        <w:t xml:space="preserve"> thov disagree over tho facts. They disagree. </w:t>
      </w:r>
      <w:proofErr w:type="gramStart"/>
      <w:r w:rsidRPr="003021D7">
        <w:rPr>
          <w:rFonts w:cs="Times New Roman"/>
        </w:rPr>
        <w:t>for</w:t>
      </w:r>
      <w:proofErr w:type="gramEnd"/>
      <w:r w:rsidRPr="003021D7">
        <w:rPr>
          <w:rFonts w:cs="Times New Roman"/>
        </w:rPr>
        <w:t xml:space="preserve"> example. </w:t>
      </w:r>
      <w:proofErr w:type="gramStart"/>
      <w:r w:rsidRPr="003021D7">
        <w:rPr>
          <w:rFonts w:cs="Times New Roman"/>
        </w:rPr>
        <w:t>about</w:t>
      </w:r>
      <w:proofErr w:type="gramEnd"/>
      <w:r w:rsidRPr="003021D7">
        <w:rPr>
          <w:rFonts w:cs="Times New Roman"/>
        </w:rPr>
        <w:t xml:space="preserve"> whether Yucca Mountain will leak over hundreds of thou- sands of years or whether future humans can accommodate themselves to increasing exposure to pollutants from the rospository. </w:t>
      </w:r>
      <w:r w:rsidRPr="003021D7">
        <w:rPr>
          <w:rStyle w:val="StyleBoldUnderline"/>
          <w:rFonts w:cs="Times New Roman"/>
        </w:rPr>
        <w:t xml:space="preserve">Given such dis- agreement. </w:t>
      </w:r>
      <w:proofErr w:type="gramStart"/>
      <w:r w:rsidRPr="003021D7">
        <w:rPr>
          <w:rStyle w:val="StyleBoldUnderline"/>
          <w:rFonts w:cs="Times New Roman"/>
        </w:rPr>
        <w:t>one</w:t>
      </w:r>
      <w:proofErr w:type="gramEnd"/>
      <w:r w:rsidRPr="003021D7">
        <w:rPr>
          <w:rStyle w:val="StyleBoldUnderline"/>
          <w:rFonts w:cs="Times New Roman"/>
        </w:rPr>
        <w:t xml:space="preserve"> of the most important tasks of EJ advocates is to understand and evaluate the factual assumptions they make." Factual evaluation is particularly important because it determines the gravitv of the threat against which advocates or partisans are justified in speaking and acting</w:t>
      </w:r>
      <w:r w:rsidRPr="003021D7">
        <w:rPr>
          <w:rFonts w:cs="Times New Roman"/>
        </w:rPr>
        <w:t xml:space="preserve">. Paul Gomberg argues that advocates ever. </w:t>
      </w:r>
      <w:proofErr w:type="gramStart"/>
      <w:r w:rsidRPr="003021D7">
        <w:rPr>
          <w:rFonts w:cs="Times New Roman"/>
        </w:rPr>
        <w:t>may</w:t>
      </w:r>
      <w:proofErr w:type="gramEnd"/>
      <w:r w:rsidRPr="003021D7">
        <w:rPr>
          <w:rFonts w:cs="Times New Roman"/>
        </w:rPr>
        <w:t xml:space="preserve"> be justified in killing Others, pro- vided that they have satisfied certain demanding factual and ethical consid- orations having to do with the gravitv of the physical threat and the guilt of those responsible for it.60 Where the threat is catastrophic. </w:t>
      </w:r>
      <w:proofErr w:type="gramStart"/>
      <w:r w:rsidRPr="003021D7">
        <w:rPr>
          <w:rFonts w:cs="Times New Roman"/>
        </w:rPr>
        <w:t>and</w:t>
      </w:r>
      <w:proofErr w:type="gramEnd"/>
      <w:r w:rsidRPr="003021D7">
        <w:rPr>
          <w:rFonts w:cs="Times New Roman"/>
        </w:rPr>
        <w:t xml:space="preserve"> killing its perpetrators is the only way to prevent catastrophe. Gomberg says it is ethi- cal to consider killing. If he is correct. </w:t>
      </w:r>
      <w:proofErr w:type="gramStart"/>
      <w:r w:rsidRPr="003021D7">
        <w:rPr>
          <w:rFonts w:cs="Times New Roman"/>
        </w:rPr>
        <w:t>theu</w:t>
      </w:r>
      <w:proofErr w:type="gramEnd"/>
      <w:r w:rsidRPr="003021D7">
        <w:rPr>
          <w:rFonts w:cs="Times New Roman"/>
        </w:rPr>
        <w:t xml:space="preserve"> El threaq. </w:t>
      </w:r>
      <w:proofErr w:type="gramStart"/>
      <w:r w:rsidRPr="003021D7">
        <w:rPr>
          <w:rFonts w:cs="Times New Roman"/>
        </w:rPr>
        <w:t>all</w:t>
      </w:r>
      <w:proofErr w:type="gramEnd"/>
      <w:r w:rsidRPr="003021D7">
        <w:rPr>
          <w:rFonts w:cs="Times New Roman"/>
        </w:rPr>
        <w:t xml:space="preserve"> things being equal. </w:t>
      </w:r>
      <w:proofErr w:type="gramStart"/>
      <w:r w:rsidRPr="003021D7">
        <w:rPr>
          <w:rFonts w:cs="Times New Roman"/>
        </w:rPr>
        <w:t>the</w:t>
      </w:r>
      <w:proofErr w:type="gramEnd"/>
      <w:r w:rsidRPr="003021D7">
        <w:rPr>
          <w:rFonts w:cs="Times New Roman"/>
        </w:rPr>
        <w:t xml:space="preserve"> more justified is a partisan response to it. </w:t>
      </w:r>
      <w:proofErr w:type="gramStart"/>
      <w:r w:rsidRPr="003021D7">
        <w:rPr>
          <w:rFonts w:cs="Times New Roman"/>
        </w:rPr>
        <w:t>In his Just Unjust Wars.</w:t>
      </w:r>
      <w:proofErr w:type="gramEnd"/>
      <w:r w:rsidRPr="003021D7">
        <w:rPr>
          <w:rFonts w:cs="Times New Roman"/>
        </w:rPr>
        <w:t xml:space="preserve"> Michael Walzer also is able to countenance even killing in the name of advocacv. He claims that because "the survival and freedom of po- litical communities </w:t>
      </w:r>
      <w:proofErr w:type="gramStart"/>
      <w:r w:rsidRPr="003021D7">
        <w:rPr>
          <w:rFonts w:cs="Times New Roman"/>
        </w:rPr>
        <w:t>- .</w:t>
      </w:r>
      <w:proofErr w:type="gramEnd"/>
      <w:r w:rsidRPr="003021D7">
        <w:rPr>
          <w:rFonts w:cs="Times New Roman"/>
        </w:rPr>
        <w:t xml:space="preserve"> </w:t>
      </w:r>
      <w:proofErr w:type="gramStart"/>
      <w:r w:rsidRPr="003021D7">
        <w:rPr>
          <w:rFonts w:cs="Times New Roman"/>
        </w:rPr>
        <w:t>the</w:t>
      </w:r>
      <w:proofErr w:type="gramEnd"/>
      <w:r w:rsidRPr="003021D7">
        <w:rPr>
          <w:rFonts w:cs="Times New Roman"/>
        </w:rPr>
        <w:t xml:space="preserve"> highesl international One can countenance even the killing of civilians who threaten the existence Of a nation. </w:t>
      </w:r>
    </w:p>
    <w:p w14:paraId="7442C995" w14:textId="77777777" w:rsidR="007D3F50" w:rsidRPr="003021D7" w:rsidRDefault="007D3F50" w:rsidP="007D3F50">
      <w:pPr>
        <w:pStyle w:val="Heading4"/>
        <w:rPr>
          <w:rFonts w:cs="Times New Roman"/>
        </w:rPr>
      </w:pPr>
      <w:r w:rsidRPr="003021D7">
        <w:rPr>
          <w:rFonts w:cs="Times New Roman"/>
        </w:rPr>
        <w:t>Any efforts for environmental justice are most ethical.</w:t>
      </w:r>
    </w:p>
    <w:p w14:paraId="413C46AD" w14:textId="77777777" w:rsidR="007D3F50" w:rsidRPr="003021D7" w:rsidRDefault="007D3F50" w:rsidP="007D3F50">
      <w:pPr>
        <w:rPr>
          <w:rStyle w:val="StyleStyleBold12pt"/>
          <w:rFonts w:cs="Times New Roman"/>
        </w:rPr>
      </w:pPr>
      <w:r w:rsidRPr="003021D7">
        <w:rPr>
          <w:rStyle w:val="StyleStyleBold12pt"/>
          <w:rFonts w:cs="Times New Roman"/>
        </w:rPr>
        <w:t>Shrader. 6.</w:t>
      </w:r>
    </w:p>
    <w:p w14:paraId="407023E7" w14:textId="77777777" w:rsidR="007D3F50" w:rsidRPr="003021D7" w:rsidRDefault="007D3F50" w:rsidP="007D3F50">
      <w:pPr>
        <w:rPr>
          <w:rFonts w:cs="Times New Roman"/>
        </w:rPr>
      </w:pPr>
      <w:r w:rsidRPr="003021D7">
        <w:rPr>
          <w:rFonts w:cs="Times New Roman"/>
        </w:rPr>
        <w:t>Department of Biological Sciences and Department of Philosophy, at the University of Notre Dame, (“Taking Action: Public Responsibility for Environmental Injustice, Oxford University Press, pg. 197-198, http://site.ebrary.com.proxy.lib.umich.edu/lib/umich/</w:t>
      </w:r>
      <w:proofErr w:type="gramStart"/>
      <w:r w:rsidRPr="003021D7">
        <w:rPr>
          <w:rFonts w:cs="Times New Roman"/>
        </w:rPr>
        <w:t>docDetail.action)FT</w:t>
      </w:r>
      <w:proofErr w:type="gramEnd"/>
    </w:p>
    <w:p w14:paraId="291E3294" w14:textId="77777777" w:rsidR="007D3F50" w:rsidRPr="003021D7" w:rsidRDefault="007D3F50" w:rsidP="007D3F50">
      <w:pPr>
        <w:rPr>
          <w:rFonts w:cs="Times New Roman"/>
        </w:rPr>
      </w:pPr>
      <w:r w:rsidRPr="003021D7">
        <w:rPr>
          <w:rStyle w:val="StyleBoldUnderline"/>
          <w:rFonts w:cs="Times New Roman"/>
        </w:rPr>
        <w:t>What is the environmental justice</w:t>
      </w:r>
      <w:r w:rsidRPr="003021D7">
        <w:rPr>
          <w:rFonts w:cs="Times New Roman"/>
        </w:rPr>
        <w:t xml:space="preserve"> advocacy </w:t>
      </w:r>
      <w:r w:rsidRPr="003021D7">
        <w:rPr>
          <w:rStyle w:val="StyleBoldUnderline"/>
          <w:rFonts w:cs="Times New Roman"/>
        </w:rPr>
        <w:t>for which citizens</w:t>
      </w:r>
      <w:r w:rsidRPr="003021D7">
        <w:rPr>
          <w:rFonts w:cs="Times New Roman"/>
        </w:rPr>
        <w:t xml:space="preserve"> arguably </w:t>
      </w:r>
      <w:r w:rsidRPr="003021D7">
        <w:rPr>
          <w:rStyle w:val="StyleBoldUnderline"/>
          <w:rFonts w:cs="Times New Roman"/>
        </w:rPr>
        <w:t>are responsible? It is taking a stand to help victims of unjust distributions of environmental impacts or victims of unequal participation in environmental decisionmaking</w:t>
      </w:r>
      <w:r w:rsidRPr="003021D7">
        <w:rPr>
          <w:rFonts w:cs="Times New Roman"/>
        </w:rPr>
        <w:t xml:space="preserve">, </w:t>
      </w:r>
      <w:proofErr w:type="gramStart"/>
      <w:r w:rsidRPr="003021D7">
        <w:rPr>
          <w:rFonts w:cs="Times New Roman"/>
        </w:rPr>
        <w:t>This</w:t>
      </w:r>
      <w:proofErr w:type="gramEnd"/>
      <w:r w:rsidRPr="003021D7">
        <w:rPr>
          <w:rFonts w:cs="Times New Roman"/>
        </w:rPr>
        <w:t xml:space="preserve">; advocacv. </w:t>
      </w:r>
      <w:r w:rsidRPr="003021D7">
        <w:rPr>
          <w:rStyle w:val="StyleBoldUnderline"/>
          <w:rFonts w:cs="Times New Roman"/>
        </w:rPr>
        <w:t>Often</w:t>
      </w:r>
      <w:r w:rsidRPr="003021D7">
        <w:rPr>
          <w:rFonts w:cs="Times New Roman"/>
        </w:rPr>
        <w:t xml:space="preserve"> accomplished through NGOs. </w:t>
      </w:r>
      <w:proofErr w:type="gramStart"/>
      <w:r w:rsidRPr="003021D7">
        <w:rPr>
          <w:rStyle w:val="StyleBoldUnderline"/>
          <w:rFonts w:cs="Times New Roman"/>
        </w:rPr>
        <w:t>amounts</w:t>
      </w:r>
      <w:proofErr w:type="gramEnd"/>
      <w:r w:rsidRPr="003021D7">
        <w:rPr>
          <w:rStyle w:val="StyleBoldUnderline"/>
          <w:rFonts w:cs="Times New Roman"/>
        </w:rPr>
        <w:t xml:space="preserve"> to taking a stand in a partisan sense in one's civic or professional writing</w:t>
      </w:r>
      <w:r w:rsidRPr="003021D7">
        <w:rPr>
          <w:rFonts w:cs="Times New Roman"/>
        </w:rPr>
        <w:t xml:space="preserve"> and speaking. It amounts to criticaly assessing alternatives. </w:t>
      </w:r>
      <w:proofErr w:type="gramStart"/>
      <w:r w:rsidRPr="003021D7">
        <w:rPr>
          <w:rFonts w:cs="Times New Roman"/>
        </w:rPr>
        <w:t>developing</w:t>
      </w:r>
      <w:proofErr w:type="gramEnd"/>
      <w:r w:rsidRPr="003021D7">
        <w:rPr>
          <w:rFonts w:cs="Times New Roman"/>
        </w:rPr>
        <w:t xml:space="preserve"> an ethi- callv defensible stance. </w:t>
      </w:r>
      <w:proofErr w:type="gramStart"/>
      <w:r w:rsidRPr="003021D7">
        <w:rPr>
          <w:rFonts w:cs="Times New Roman"/>
        </w:rPr>
        <w:t>and</w:t>
      </w:r>
      <w:proofErr w:type="gramEnd"/>
      <w:r w:rsidRPr="003021D7">
        <w:rPr>
          <w:rFonts w:cs="Times New Roman"/>
        </w:rPr>
        <w:t xml:space="preserve"> then defending it and arnending it through open exchange. Merelv pointing the assets and liabilities </w:t>
      </w:r>
      <w:proofErr w:type="gramStart"/>
      <w:r w:rsidRPr="003021D7">
        <w:rPr>
          <w:rFonts w:cs="Times New Roman"/>
        </w:rPr>
        <w:t>Of</w:t>
      </w:r>
      <w:proofErr w:type="gramEnd"/>
      <w:r w:rsidRPr="003021D7">
        <w:rPr>
          <w:rFonts w:cs="Times New Roman"/>
        </w:rPr>
        <w:t xml:space="preserve"> alternative posi- bions does not constituto </w:t>
      </w:r>
      <w:r w:rsidRPr="003021D7">
        <w:rPr>
          <w:rStyle w:val="StyleBoldUnderline"/>
          <w:rFonts w:cs="Times New Roman"/>
        </w:rPr>
        <w:t>Merelv maintaining a stance of informed neutralitv is not advocacy</w:t>
      </w:r>
      <w:r w:rsidRPr="003021D7">
        <w:rPr>
          <w:rFonts w:cs="Times New Roman"/>
        </w:rPr>
        <w:t xml:space="preserve">. </w:t>
      </w:r>
      <w:r w:rsidRPr="003021D7">
        <w:rPr>
          <w:rStyle w:val="StyleBoldUnderline"/>
          <w:rFonts w:cs="Times New Roman"/>
        </w:rPr>
        <w:t>Environmental justice advocacy might be exemplified by taking a stand</w:t>
      </w:r>
      <w:r w:rsidRPr="003021D7">
        <w:rPr>
          <w:rFonts w:cs="Times New Roman"/>
        </w:rPr>
        <w:t xml:space="preserve"> in favor of monitored retrievable storage of nuclear waste instead of permanent disposal. </w:t>
      </w:r>
      <w:proofErr w:type="gramStart"/>
      <w:r w:rsidRPr="003021D7">
        <w:rPr>
          <w:rFonts w:cs="Times New Roman"/>
        </w:rPr>
        <w:t>or</w:t>
      </w:r>
      <w:proofErr w:type="gramEnd"/>
      <w:r w:rsidRPr="003021D7">
        <w:rPr>
          <w:rFonts w:cs="Times New Roman"/>
        </w:rPr>
        <w:t xml:space="preserve"> against more incinerators on Chicago's South Side. Because in so.tlC situations EJ adve</w:t>
      </w:r>
      <w:proofErr w:type="gramStart"/>
      <w:r w:rsidRPr="003021D7">
        <w:rPr>
          <w:rFonts w:cs="Times New Roman"/>
        </w:rPr>
        <w:t>,cacv</w:t>
      </w:r>
      <w:proofErr w:type="gramEnd"/>
      <w:r w:rsidRPr="003021D7">
        <w:rPr>
          <w:rFonts w:cs="Times New Roman"/>
        </w:rPr>
        <w:t xml:space="preserve"> might be quos- tionable or premature. </w:t>
      </w:r>
      <w:proofErr w:type="gramStart"/>
      <w:r w:rsidRPr="003021D7">
        <w:rPr>
          <w:rFonts w:cs="Times New Roman"/>
        </w:rPr>
        <w:t>section</w:t>
      </w:r>
      <w:proofErr w:type="gramEnd"/>
      <w:r w:rsidRPr="003021D7">
        <w:rPr>
          <w:rFonts w:cs="Times New Roman"/>
        </w:rPr>
        <w:t xml:space="preserve"> b 01 'his chapter discusses some of the circum. stances that make it more or less ethicallv defensible. </w:t>
      </w:r>
    </w:p>
    <w:p w14:paraId="0687338E" w14:textId="77777777" w:rsidR="007D3F50" w:rsidRPr="003021D7" w:rsidRDefault="007D3F50" w:rsidP="007D3F50">
      <w:pPr>
        <w:pStyle w:val="Heading3"/>
        <w:rPr>
          <w:rFonts w:cs="Times New Roman"/>
        </w:rPr>
      </w:pPr>
      <w:r w:rsidRPr="003021D7">
        <w:rPr>
          <w:rFonts w:cs="Times New Roman"/>
        </w:rPr>
        <w:t>Add to Solvency Adv</w:t>
      </w:r>
    </w:p>
    <w:p w14:paraId="0BD1959F" w14:textId="77777777" w:rsidR="007D3F50" w:rsidRPr="003021D7" w:rsidRDefault="007D3F50" w:rsidP="007D3F50">
      <w:pPr>
        <w:pStyle w:val="Heading4"/>
        <w:rPr>
          <w:rFonts w:cs="Times New Roman"/>
        </w:rPr>
      </w:pPr>
      <w:r w:rsidRPr="003021D7">
        <w:rPr>
          <w:rFonts w:cs="Times New Roman"/>
        </w:rPr>
        <w:t>Federal mandate for clean offshore wind is key to solve for environmental justice.</w:t>
      </w:r>
    </w:p>
    <w:p w14:paraId="0265AFBC" w14:textId="77777777" w:rsidR="007D3F50" w:rsidRPr="003021D7" w:rsidRDefault="007D3F50" w:rsidP="007D3F50">
      <w:pPr>
        <w:rPr>
          <w:rStyle w:val="StyleStyleBold12pt"/>
          <w:rFonts w:cs="Times New Roman"/>
        </w:rPr>
      </w:pPr>
      <w:r w:rsidRPr="003021D7">
        <w:rPr>
          <w:rStyle w:val="StyleStyleBold12pt"/>
          <w:rFonts w:cs="Times New Roman"/>
        </w:rPr>
        <w:t>Ziza. 8.</w:t>
      </w:r>
    </w:p>
    <w:p w14:paraId="121370E7" w14:textId="77777777" w:rsidR="007D3F50" w:rsidRPr="003021D7" w:rsidRDefault="007D3F50" w:rsidP="007D3F50">
      <w:pPr>
        <w:rPr>
          <w:rFonts w:cs="Times New Roman"/>
        </w:rPr>
      </w:pPr>
      <w:r w:rsidRPr="003021D7">
        <w:rPr>
          <w:rFonts w:cs="Times New Roman"/>
        </w:rPr>
        <w:t>(Iva Ziza. US District Court Attorney “IN MEMORIAM: JUSTICE MARTHA B. SOSMAN: NOTE: SITING OF RENEWABLE ENERGY FACILITIES AND ADVERSARIAL LEGALISM: LESSONS FROM CAPE COD,” 42 New Eng. L. Rev. 591 http://heinonline.org.proxy.lib.umich.edu/HOL/Print</w:t>
      </w:r>
      <w:proofErr w:type="gramStart"/>
      <w:r w:rsidRPr="003021D7">
        <w:rPr>
          <w:rFonts w:cs="Times New Roman"/>
        </w:rPr>
        <w:t>?collection</w:t>
      </w:r>
      <w:proofErr w:type="gramEnd"/>
      <w:r w:rsidRPr="003021D7">
        <w:rPr>
          <w:rFonts w:cs="Times New Roman"/>
        </w:rPr>
        <w:t>=journals&amp;handle=hein.journals/newlr42&amp;id=599)</w:t>
      </w:r>
    </w:p>
    <w:p w14:paraId="0EDF0AD7" w14:textId="77777777" w:rsidR="007D3F50" w:rsidRPr="003021D7" w:rsidRDefault="007D3F50" w:rsidP="007D3F50">
      <w:pPr>
        <w:rPr>
          <w:rFonts w:cs="Times New Roman"/>
        </w:rPr>
      </w:pPr>
      <w:r w:rsidRPr="003021D7">
        <w:rPr>
          <w:rFonts w:cs="Times New Roman"/>
        </w:rPr>
        <w:t xml:space="preserve">Because of its rising energy demands, the state of Massachusetts is likely to site eight additional power plants within the next ten years" </w:t>
      </w:r>
      <w:r w:rsidRPr="003021D7">
        <w:rPr>
          <w:rStyle w:val="StyleBoldUnderline"/>
          <w:rFonts w:cs="Times New Roman"/>
        </w:rPr>
        <w:t>In the absence of renewable energy projects, new plants will be powered by gas, oil, or coal, and it is more likely than not that they will end up in traditionally industrial, high-minority, low-income neighborhoods</w:t>
      </w:r>
      <w:r w:rsidRPr="003021D7">
        <w:rPr>
          <w:rFonts w:cs="Times New Roman"/>
        </w:rPr>
        <w:t xml:space="preserve">.67 </w:t>
      </w:r>
      <w:r w:rsidRPr="003021D7">
        <w:rPr>
          <w:rStyle w:val="StyleBoldUnderline"/>
          <w:rFonts w:cs="Times New Roman"/>
        </w:rPr>
        <w:t>The phenomenon that low-income, high-minority neighborhoods are disproportionately exposed to environmental hazards has spurred a movement for "environmental justice.</w:t>
      </w:r>
      <w:r w:rsidRPr="003021D7">
        <w:rPr>
          <w:rFonts w:cs="Times New Roman"/>
        </w:rPr>
        <w:t xml:space="preserve">"68 Most </w:t>
      </w:r>
      <w:r w:rsidRPr="003021D7">
        <w:rPr>
          <w:rStyle w:val="StyleBoldUnderline"/>
          <w:rFonts w:cs="Times New Roman"/>
        </w:rPr>
        <w:t>environmental and health impacts</w:t>
      </w:r>
      <w:r w:rsidRPr="003021D7">
        <w:rPr>
          <w:rFonts w:cs="Times New Roman"/>
        </w:rPr>
        <w:t xml:space="preserve"> of fossil fuel consumption, other than global warming </w:t>
      </w:r>
      <w:r w:rsidRPr="003021D7">
        <w:rPr>
          <w:rStyle w:val="StyleBoldUnderline"/>
          <w:rFonts w:cs="Times New Roman"/>
        </w:rPr>
        <w:t>are generally not borne equally by all the members of our society.</w:t>
      </w:r>
      <w:r w:rsidRPr="003021D7">
        <w:rPr>
          <w:rFonts w:cs="Times New Roman"/>
        </w:rPr>
        <w:t xml:space="preserve"> For example, a recent study by New York University found that schoolchildren in the Bronx, New York, who live and attend school in the vicinity of expressways, are more likely to suffer from asthma than children in other parts of the state. 70 Similarly, mountaintop removal, although it provides all of us with low-sulfur coal, has a devastating impact on local communities' quality of life and economy. In 2002, only 5.4% of all Massachusetts communities were communities where people of color composed more than 15% of the population, </w:t>
      </w:r>
      <w:r w:rsidRPr="003021D7">
        <w:rPr>
          <w:rStyle w:val="StyleBoldUnderline"/>
          <w:rFonts w:cs="Times New Roman"/>
        </w:rPr>
        <w:t>yet 18.2% of all active and 23.4% of all proposed power plants in the state are or would be located in such high-minority communities</w:t>
      </w:r>
      <w:r w:rsidRPr="003021D7">
        <w:rPr>
          <w:rFonts w:cs="Times New Roman"/>
        </w:rPr>
        <w:t>. Similarly, in 2002</w:t>
      </w:r>
      <w:r w:rsidRPr="003021D7">
        <w:rPr>
          <w:rStyle w:val="StyleBoldUnderline"/>
          <w:rFonts w:cs="Times New Roman"/>
        </w:rPr>
        <w:t>, 50.8% of Massachusetts towns had an average income of less than $40,000 annually, but they hosted 65.6% of active and 63% of all proposed power plants</w:t>
      </w:r>
      <w:r w:rsidRPr="003021D7">
        <w:rPr>
          <w:rFonts w:cs="Times New Roman"/>
        </w:rPr>
        <w:t xml:space="preserve">.73 Additionally, four out of the five dirtiest power plants in Massachusetts, which together are responsible for more than half of all power-plant pollution in the New England region, are sited in low- income, high-minority neighborhoods. 74 Although most people do not consider Nantucket Sound to be a neighborhood in a traditional sense of the word, some waterfront-property owners seem to think of it as their "backyard."7 </w:t>
      </w:r>
      <w:r w:rsidRPr="003021D7">
        <w:rPr>
          <w:rStyle w:val="StyleBoldUnderline"/>
          <w:rFonts w:cs="Times New Roman"/>
        </w:rPr>
        <w:t>5 If an ocean sound was indeed someone's backyard, Cape Wind would not be sited in an environmental justice "neighborhood."</w:t>
      </w:r>
      <w:r w:rsidRPr="003021D7">
        <w:rPr>
          <w:rFonts w:cs="Times New Roman"/>
        </w:rPr>
        <w:t xml:space="preserve"> The median family income in Oak Bluffs, Martha's Vineyard, was $53,841 in 2000, and its population was 76 86.72% white. For comparison, in 2000, population of Chelsea, Massachusetts, the proposed site of a diesel-powered plant</w:t>
      </w:r>
      <w:proofErr w:type="gramStart"/>
      <w:r w:rsidRPr="003021D7">
        <w:rPr>
          <w:rFonts w:cs="Times New Roman"/>
        </w:rPr>
        <w:t>,7</w:t>
      </w:r>
      <w:proofErr w:type="gramEnd"/>
      <w:r w:rsidRPr="003021D7">
        <w:rPr>
          <w:rFonts w:cs="Times New Roman"/>
        </w:rPr>
        <w:t xml:space="preserve"> was 48.4% Latino or Hispanic-white, while its median annual income was $30,161 per household.</w:t>
      </w:r>
      <w:r w:rsidRPr="003021D7">
        <w:rPr>
          <w:rStyle w:val="StyleBoldUnderline"/>
          <w:rFonts w:cs="Times New Roman"/>
        </w:rPr>
        <w:t>78 Therefore, the inability to site a renewable energy project in the Nantucket Sound, at least partially caused by the interests of those who live or own property in Cape Cod and the islands, could pose a significant environmental justice obstacle.</w:t>
      </w:r>
      <w:r w:rsidRPr="003021D7">
        <w:rPr>
          <w:rFonts w:cs="Times New Roman"/>
        </w:rPr>
        <w:t xml:space="preserve"> </w:t>
      </w:r>
      <w:r w:rsidRPr="003021D7">
        <w:rPr>
          <w:rStyle w:val="StyleBoldUnderline"/>
          <w:rFonts w:cs="Times New Roman"/>
        </w:rPr>
        <w:t>The energy that could be generated by the wind farm, using ocean winds, is likely to come from a dirtier source sited in an already environmentally overburdened community</w:t>
      </w:r>
      <w:r w:rsidRPr="003021D7">
        <w:rPr>
          <w:rFonts w:cs="Times New Roman"/>
        </w:rPr>
        <w:t xml:space="preserve">. Proximity to power plants is only one of the many environmental hazards that lower-income, high-minority neighborhoods are disproportionately exposed to. </w:t>
      </w:r>
      <w:r w:rsidRPr="003021D7">
        <w:rPr>
          <w:rStyle w:val="StyleBoldUnderline"/>
          <w:rFonts w:cs="Times New Roman"/>
        </w:rPr>
        <w:t>Individuals in these communities are disproportionately impacted by their proximity to toxic waste disposal, polluting industrial facilities, landfills, and other environmental risks</w:t>
      </w:r>
      <w:r w:rsidRPr="003021D7">
        <w:rPr>
          <w:rFonts w:cs="Times New Roman"/>
        </w:rPr>
        <w:t>.79 And although this inequality necessitates the reduction of the overall levels of pollution</w:t>
      </w:r>
      <w:r w:rsidRPr="003021D7">
        <w:rPr>
          <w:rStyle w:val="StyleBoldUnderline"/>
          <w:rFonts w:cs="Times New Roman"/>
        </w:rPr>
        <w:t>, environmental justice advocates see the reapportionment of environmental burdens as the only immediate solution to this problem</w:t>
      </w:r>
      <w:r w:rsidRPr="003021D7">
        <w:rPr>
          <w:rFonts w:cs="Times New Roman"/>
        </w:rPr>
        <w:t xml:space="preserve">. 80 In other words, although it would be preferable to eliminate environmental hazards in general-and reduce the overall levels of pollutants by capping power plant emissions and switching to alternative technologies-as long as fossil-fuel-related environmental hazards are still present, </w:t>
      </w:r>
      <w:r w:rsidRPr="003021D7">
        <w:rPr>
          <w:rStyle w:val="StyleBoldUnderline"/>
          <w:rFonts w:cs="Times New Roman"/>
        </w:rPr>
        <w:t>the only fair thing, according to environmental justice advocates, is to distribute them equally</w:t>
      </w:r>
      <w:r w:rsidRPr="003021D7">
        <w:rPr>
          <w:rFonts w:cs="Times New Roman"/>
        </w:rPr>
        <w:t xml:space="preserve">.81 Yet, </w:t>
      </w:r>
      <w:r w:rsidRPr="003021D7">
        <w:rPr>
          <w:rStyle w:val="StyleBoldUnderline"/>
          <w:rFonts w:cs="Times New Roman"/>
        </w:rPr>
        <w:t>the equal distribution of environmental hazards is, according to some commentators, impossible to implement without strong governmental initiatives</w:t>
      </w:r>
      <w:r w:rsidRPr="003021D7">
        <w:rPr>
          <w:rFonts w:cs="Times New Roman"/>
        </w:rPr>
        <w:t>, 82 since industries allegedly choose neighborhoods with less political power and capacity for resistance to site their projects.</w:t>
      </w:r>
    </w:p>
    <w:p w14:paraId="1DAF9813" w14:textId="77777777" w:rsidR="007D3F50" w:rsidRPr="003021D7" w:rsidRDefault="007D3F50" w:rsidP="007D3F50">
      <w:pPr>
        <w:pStyle w:val="Heading3"/>
        <w:rPr>
          <w:rFonts w:cs="Times New Roman"/>
        </w:rPr>
      </w:pPr>
      <w:r w:rsidRPr="003021D7">
        <w:rPr>
          <w:rFonts w:cs="Times New Roman"/>
        </w:rPr>
        <w:t>Add to Warming Adv</w:t>
      </w:r>
    </w:p>
    <w:p w14:paraId="7469CCB1" w14:textId="77777777" w:rsidR="007D3F50" w:rsidRPr="003021D7" w:rsidRDefault="007D3F50" w:rsidP="007D3F50">
      <w:pPr>
        <w:pStyle w:val="Heading4"/>
        <w:rPr>
          <w:rFonts w:cs="Times New Roman"/>
        </w:rPr>
      </w:pPr>
      <w:r w:rsidRPr="003021D7">
        <w:rPr>
          <w:rFonts w:cs="Times New Roman"/>
        </w:rPr>
        <w:t>Warming disproportionately impacts marginalized peoples</w:t>
      </w:r>
    </w:p>
    <w:p w14:paraId="19DEA08F" w14:textId="77777777" w:rsidR="007D3F50" w:rsidRPr="003021D7" w:rsidRDefault="007D3F50" w:rsidP="007D3F50">
      <w:pPr>
        <w:rPr>
          <w:rFonts w:cs="Times New Roman"/>
        </w:rPr>
      </w:pPr>
      <w:r w:rsidRPr="003021D7">
        <w:rPr>
          <w:rStyle w:val="StyleStyleBold12pt"/>
          <w:rFonts w:cs="Times New Roman"/>
        </w:rPr>
        <w:t>Field et al 3/31</w:t>
      </w:r>
      <w:r w:rsidRPr="003021D7">
        <w:rPr>
          <w:rFonts w:cs="Times New Roman"/>
        </w:rPr>
        <w:t xml:space="preserve">/14 – Stanford Professor of Climate Science, in conjunction with other scientists in a report for the IPCC (Christopher, “Climate Change 2014: Impacts, Adaptation, and Vulnerability SUMMARY FOR POLICYMAKERS” </w:t>
      </w:r>
      <w:hyperlink r:id="rId17" w:history="1">
        <w:r w:rsidRPr="003021D7">
          <w:rPr>
            <w:rStyle w:val="Hyperlink"/>
            <w:rFonts w:cs="Times New Roman"/>
          </w:rPr>
          <w:t>http://ipcc-wg2.gov/AR5/images/uploads/IPCC_WG2AR5_SPM_Approved.pdf</w:t>
        </w:r>
      </w:hyperlink>
      <w:r w:rsidRPr="003021D7">
        <w:rPr>
          <w:rFonts w:cs="Times New Roman"/>
        </w:rPr>
        <w:t>, HW)</w:t>
      </w:r>
    </w:p>
    <w:p w14:paraId="0CC243FA" w14:textId="77777777" w:rsidR="007D3F50" w:rsidRPr="003021D7" w:rsidRDefault="007D3F50" w:rsidP="007D3F50">
      <w:pPr>
        <w:rPr>
          <w:rFonts w:cs="Times New Roman"/>
        </w:rPr>
      </w:pPr>
      <w:r w:rsidRPr="003021D7">
        <w:rPr>
          <w:rStyle w:val="StyleBoldUnderline"/>
          <w:rFonts w:cs="Times New Roman"/>
        </w:rPr>
        <w:t xml:space="preserve">Differences in vulnerability and exposure arise from non-climatic factors and from </w:t>
      </w:r>
      <w:r w:rsidRPr="007D3F50">
        <w:rPr>
          <w:rStyle w:val="StyleBoldUnderline"/>
          <w:rFonts w:cs="Times New Roman"/>
          <w:sz w:val="12"/>
          <w:u w:val="none"/>
        </w:rPr>
        <w:t>¶</w:t>
      </w:r>
      <w:r w:rsidRPr="003021D7">
        <w:rPr>
          <w:rStyle w:val="StyleBoldUnderline"/>
          <w:rFonts w:cs="Times New Roman"/>
        </w:rPr>
        <w:t xml:space="preserve"> multidimensional inequalities often produced by uneven development processes</w:t>
      </w:r>
      <w:r w:rsidRPr="003021D7">
        <w:rPr>
          <w:rFonts w:cs="Times New Roman"/>
        </w:rPr>
        <w:t xml:space="preserve"> (very high </w:t>
      </w:r>
      <w:r w:rsidRPr="007D3F50">
        <w:rPr>
          <w:rFonts w:cs="Times New Roman"/>
          <w:sz w:val="12"/>
        </w:rPr>
        <w:t>¶</w:t>
      </w:r>
      <w:r w:rsidRPr="003021D7">
        <w:rPr>
          <w:rFonts w:cs="Times New Roman"/>
        </w:rPr>
        <w:t xml:space="preserve"> confidence). These differences shape differential risks from climate change. See Figure </w:t>
      </w:r>
      <w:r w:rsidRPr="007D3F50">
        <w:rPr>
          <w:rFonts w:cs="Times New Roman"/>
          <w:sz w:val="12"/>
        </w:rPr>
        <w:t>¶</w:t>
      </w:r>
      <w:r w:rsidRPr="003021D7">
        <w:rPr>
          <w:rFonts w:cs="Times New Roman"/>
        </w:rPr>
        <w:t xml:space="preserve"> SPM.1. </w:t>
      </w:r>
      <w:r w:rsidRPr="003021D7">
        <w:rPr>
          <w:rStyle w:val="StyleBoldUnderline"/>
          <w:rFonts w:cs="Times New Roman"/>
        </w:rPr>
        <w:t xml:space="preserve">People who are socially, economically, culturally, politically, institutionally, or </w:t>
      </w:r>
      <w:r w:rsidRPr="007D3F50">
        <w:rPr>
          <w:rStyle w:val="StyleBoldUnderline"/>
          <w:rFonts w:cs="Times New Roman"/>
          <w:sz w:val="12"/>
          <w:u w:val="none"/>
        </w:rPr>
        <w:t>¶</w:t>
      </w:r>
      <w:r w:rsidRPr="003021D7">
        <w:rPr>
          <w:rStyle w:val="StyleBoldUnderline"/>
          <w:rFonts w:cs="Times New Roman"/>
        </w:rPr>
        <w:t xml:space="preserve"> otherwise marginalized are especially vulnerable to climate change and also to some </w:t>
      </w:r>
      <w:proofErr w:type="gramStart"/>
      <w:r w:rsidRPr="003021D7">
        <w:rPr>
          <w:rStyle w:val="StyleBoldUnderline"/>
          <w:rFonts w:cs="Times New Roman"/>
        </w:rPr>
        <w:t>adaptation  and</w:t>
      </w:r>
      <w:proofErr w:type="gramEnd"/>
      <w:r w:rsidRPr="003021D7">
        <w:rPr>
          <w:rStyle w:val="StyleBoldUnderline"/>
          <w:rFonts w:cs="Times New Roman"/>
        </w:rPr>
        <w:t xml:space="preserve"> mitigation responses (medium evidence, high agreement)</w:t>
      </w:r>
      <w:r w:rsidRPr="003021D7">
        <w:rPr>
          <w:rFonts w:cs="Times New Roman"/>
        </w:rPr>
        <w:t xml:space="preserve">. This heightened vulnerability is </w:t>
      </w:r>
      <w:r w:rsidRPr="007D3F50">
        <w:rPr>
          <w:rFonts w:cs="Times New Roman"/>
          <w:sz w:val="12"/>
        </w:rPr>
        <w:t>¶</w:t>
      </w:r>
      <w:r w:rsidRPr="003021D7">
        <w:rPr>
          <w:rFonts w:cs="Times New Roman"/>
        </w:rPr>
        <w:t xml:space="preserve"> rarely due to a single cause. Rather, it is the product of intersecting social processes that result in </w:t>
      </w:r>
      <w:r w:rsidRPr="007D3F50">
        <w:rPr>
          <w:rFonts w:cs="Times New Roman"/>
          <w:sz w:val="12"/>
        </w:rPr>
        <w:t>¶</w:t>
      </w:r>
      <w:r w:rsidRPr="003021D7">
        <w:rPr>
          <w:rFonts w:cs="Times New Roman"/>
        </w:rPr>
        <w:t xml:space="preserve"> inequalities in socioeconomic status and income, as well as in exposure. Such </w:t>
      </w:r>
      <w:r w:rsidRPr="003021D7">
        <w:rPr>
          <w:rStyle w:val="StyleBoldUnderline"/>
          <w:rFonts w:cs="Times New Roman"/>
        </w:rPr>
        <w:t xml:space="preserve">social processes </w:t>
      </w:r>
      <w:r w:rsidRPr="007D3F50">
        <w:rPr>
          <w:rStyle w:val="StyleBoldUnderline"/>
          <w:rFonts w:cs="Times New Roman"/>
          <w:sz w:val="12"/>
          <w:u w:val="none"/>
        </w:rPr>
        <w:t>¶</w:t>
      </w:r>
      <w:r w:rsidRPr="003021D7">
        <w:rPr>
          <w:rStyle w:val="StyleBoldUnderline"/>
          <w:rFonts w:cs="Times New Roman"/>
        </w:rPr>
        <w:t xml:space="preserve"> include, for example, discrimination on the basis of gender, class, ethnicity, age, and </w:t>
      </w:r>
      <w:r w:rsidRPr="007D3F50">
        <w:rPr>
          <w:rStyle w:val="StyleBoldUnderline"/>
          <w:rFonts w:cs="Times New Roman"/>
          <w:sz w:val="12"/>
          <w:u w:val="none"/>
        </w:rPr>
        <w:t>¶</w:t>
      </w:r>
      <w:r w:rsidRPr="003021D7">
        <w:rPr>
          <w:rStyle w:val="StyleBoldUnderline"/>
          <w:rFonts w:cs="Times New Roman"/>
        </w:rPr>
        <w:t xml:space="preserve"> (</w:t>
      </w:r>
      <w:proofErr w:type="gramStart"/>
      <w:r w:rsidRPr="003021D7">
        <w:rPr>
          <w:rStyle w:val="StyleBoldUnderline"/>
          <w:rFonts w:cs="Times New Roman"/>
        </w:rPr>
        <w:t>dis)ability.13</w:t>
      </w:r>
      <w:proofErr w:type="gramEnd"/>
      <w:r w:rsidRPr="003021D7">
        <w:rPr>
          <w:rStyle w:val="StyleBoldUnderline"/>
          <w:rFonts w:cs="Times New Roman"/>
        </w:rPr>
        <w:t xml:space="preserve"> </w:t>
      </w:r>
      <w:r w:rsidRPr="007D3F50">
        <w:rPr>
          <w:rStyle w:val="StyleBoldUnderline"/>
          <w:rFonts w:cs="Times New Roman"/>
          <w:sz w:val="12"/>
          <w:u w:val="none"/>
        </w:rPr>
        <w:t>¶</w:t>
      </w:r>
      <w:r w:rsidRPr="003021D7">
        <w:rPr>
          <w:rStyle w:val="StyleBoldUnderline"/>
          <w:rFonts w:cs="Times New Roman"/>
        </w:rPr>
        <w:t xml:space="preserve"> </w:t>
      </w:r>
      <w:r w:rsidRPr="007D3F50">
        <w:rPr>
          <w:rStyle w:val="StyleBoldUnderline"/>
          <w:rFonts w:cs="Times New Roman"/>
          <w:sz w:val="12"/>
          <w:u w:val="none"/>
        </w:rPr>
        <w:t>¶</w:t>
      </w:r>
      <w:r w:rsidRPr="003021D7">
        <w:rPr>
          <w:rStyle w:val="StyleBoldUnderline"/>
          <w:rFonts w:cs="Times New Roman"/>
        </w:rPr>
        <w:t xml:space="preserve"> Impacts from recent climate-related extremes, such as heat waves, droughts, floods,  cyclones, and wildfires, reveal significant vulnerability and exposure of some ecosystems </w:t>
      </w:r>
      <w:r w:rsidRPr="007D3F50">
        <w:rPr>
          <w:rStyle w:val="StyleBoldUnderline"/>
          <w:rFonts w:cs="Times New Roman"/>
          <w:sz w:val="12"/>
          <w:u w:val="none"/>
        </w:rPr>
        <w:t>¶</w:t>
      </w:r>
      <w:r w:rsidRPr="003021D7">
        <w:rPr>
          <w:rStyle w:val="StyleBoldUnderline"/>
          <w:rFonts w:cs="Times New Roman"/>
        </w:rPr>
        <w:t xml:space="preserve"> and many human systems to current climate variability (very high confidence). Impacts of </w:t>
      </w:r>
      <w:r w:rsidRPr="007D3F50">
        <w:rPr>
          <w:rStyle w:val="StyleBoldUnderline"/>
          <w:rFonts w:cs="Times New Roman"/>
          <w:sz w:val="12"/>
          <w:u w:val="none"/>
        </w:rPr>
        <w:t>¶</w:t>
      </w:r>
      <w:r w:rsidRPr="003021D7">
        <w:rPr>
          <w:rStyle w:val="StyleBoldUnderline"/>
          <w:rFonts w:cs="Times New Roman"/>
        </w:rPr>
        <w:t xml:space="preserve"> such climate-related extremes include alteration of ecosystems, disruption of food production </w:t>
      </w:r>
      <w:r w:rsidRPr="007D3F50">
        <w:rPr>
          <w:rStyle w:val="StyleBoldUnderline"/>
          <w:rFonts w:cs="Times New Roman"/>
          <w:sz w:val="12"/>
          <w:u w:val="none"/>
        </w:rPr>
        <w:t>¶</w:t>
      </w:r>
      <w:r w:rsidRPr="003021D7">
        <w:rPr>
          <w:rStyle w:val="StyleBoldUnderline"/>
          <w:rFonts w:cs="Times New Roman"/>
        </w:rPr>
        <w:t xml:space="preserve"> and water supply, damage to infrastructure and settlements, morbidity and mortality, and </w:t>
      </w:r>
      <w:r w:rsidRPr="007D3F50">
        <w:rPr>
          <w:rStyle w:val="StyleBoldUnderline"/>
          <w:rFonts w:cs="Times New Roman"/>
          <w:sz w:val="12"/>
          <w:u w:val="none"/>
        </w:rPr>
        <w:t>¶</w:t>
      </w:r>
      <w:r w:rsidRPr="003021D7">
        <w:rPr>
          <w:rStyle w:val="StyleBoldUnderline"/>
          <w:rFonts w:cs="Times New Roman"/>
        </w:rPr>
        <w:t xml:space="preserve"> consequences for mental health and human well-being.</w:t>
      </w:r>
      <w:r w:rsidRPr="003021D7">
        <w:rPr>
          <w:rFonts w:cs="Times New Roman"/>
        </w:rPr>
        <w:t xml:space="preserve"> For countries at all levels of </w:t>
      </w:r>
      <w:r w:rsidRPr="007D3F50">
        <w:rPr>
          <w:rFonts w:cs="Times New Roman"/>
          <w:sz w:val="12"/>
        </w:rPr>
        <w:t>¶</w:t>
      </w:r>
      <w:r w:rsidRPr="003021D7">
        <w:rPr>
          <w:rFonts w:cs="Times New Roman"/>
        </w:rPr>
        <w:t xml:space="preserve"> development, these impacts are consistent with a significant lack of preparedness for current </w:t>
      </w:r>
      <w:r w:rsidRPr="007D3F50">
        <w:rPr>
          <w:rFonts w:cs="Times New Roman"/>
          <w:sz w:val="12"/>
        </w:rPr>
        <w:t>¶</w:t>
      </w:r>
      <w:r w:rsidRPr="003021D7">
        <w:rPr>
          <w:rFonts w:cs="Times New Roman"/>
        </w:rPr>
        <w:t xml:space="preserve"> climate variability in some sectors.14 </w:t>
      </w:r>
      <w:r w:rsidRPr="007D3F50">
        <w:rPr>
          <w:rFonts w:cs="Times New Roman"/>
          <w:sz w:val="12"/>
        </w:rPr>
        <w:t>¶</w:t>
      </w:r>
      <w:r w:rsidRPr="003021D7">
        <w:rPr>
          <w:rFonts w:cs="Times New Roman"/>
        </w:rPr>
        <w:t xml:space="preserve"> </w:t>
      </w:r>
      <w:r w:rsidRPr="003021D7">
        <w:rPr>
          <w:rStyle w:val="StyleBoldUnderline"/>
          <w:rFonts w:cs="Times New Roman"/>
        </w:rPr>
        <w:t xml:space="preserve">Climate-related hazards exacerbate other stressors, often with negative outcomes for </w:t>
      </w:r>
      <w:r w:rsidRPr="007D3F50">
        <w:rPr>
          <w:rStyle w:val="StyleBoldUnderline"/>
          <w:rFonts w:cs="Times New Roman"/>
          <w:sz w:val="12"/>
          <w:u w:val="none"/>
        </w:rPr>
        <w:t>¶</w:t>
      </w:r>
      <w:r w:rsidRPr="003021D7">
        <w:rPr>
          <w:rStyle w:val="StyleBoldUnderline"/>
          <w:rFonts w:cs="Times New Roman"/>
        </w:rPr>
        <w:t xml:space="preserve"> livelihoods, especially for people living in poverty (high confidence). Climate-related hazards affect poor people’s lives directly through impacts on livelihoods, reductions in crop yields, </w:t>
      </w:r>
      <w:proofErr w:type="gramStart"/>
      <w:r w:rsidRPr="003021D7">
        <w:rPr>
          <w:rStyle w:val="StyleBoldUnderline"/>
          <w:rFonts w:cs="Times New Roman"/>
        </w:rPr>
        <w:t>or  destruction</w:t>
      </w:r>
      <w:proofErr w:type="gramEnd"/>
      <w:r w:rsidRPr="003021D7">
        <w:rPr>
          <w:rStyle w:val="StyleBoldUnderline"/>
          <w:rFonts w:cs="Times New Roman"/>
        </w:rPr>
        <w:t xml:space="preserve"> of homes and indirectly through, for example, increased food prices and food  insecurity. </w:t>
      </w:r>
      <w:r w:rsidRPr="003021D7">
        <w:rPr>
          <w:rFonts w:cs="Times New Roman"/>
        </w:rPr>
        <w:t xml:space="preserve">Observed positive effects for poor and marginalized people, which are limited and </w:t>
      </w:r>
      <w:r w:rsidRPr="007D3F50">
        <w:rPr>
          <w:rFonts w:cs="Times New Roman"/>
          <w:sz w:val="12"/>
        </w:rPr>
        <w:t>¶</w:t>
      </w:r>
      <w:r w:rsidRPr="003021D7">
        <w:rPr>
          <w:rFonts w:cs="Times New Roman"/>
        </w:rPr>
        <w:t xml:space="preserve"> often indirect, include examples such as diversification of social networks and of agricultural </w:t>
      </w:r>
      <w:r w:rsidRPr="007D3F50">
        <w:rPr>
          <w:rFonts w:cs="Times New Roman"/>
          <w:sz w:val="12"/>
        </w:rPr>
        <w:t>¶</w:t>
      </w:r>
      <w:r w:rsidRPr="003021D7">
        <w:rPr>
          <w:rFonts w:cs="Times New Roman"/>
        </w:rPr>
        <w:t xml:space="preserve"> practices</w:t>
      </w:r>
      <w:proofErr w:type="gramStart"/>
      <w:r w:rsidRPr="003021D7">
        <w:rPr>
          <w:rFonts w:cs="Times New Roman"/>
        </w:rPr>
        <w:t>.</w:t>
      </w:r>
      <w:r w:rsidRPr="007D3F50">
        <w:rPr>
          <w:rFonts w:cs="Times New Roman"/>
          <w:sz w:val="12"/>
        </w:rPr>
        <w:t>¶</w:t>
      </w:r>
      <w:proofErr w:type="gramEnd"/>
      <w:r w:rsidRPr="003021D7">
        <w:rPr>
          <w:rFonts w:cs="Times New Roman"/>
        </w:rPr>
        <w:t xml:space="preserve"> 15</w:t>
      </w:r>
    </w:p>
    <w:p w14:paraId="13B67FE0" w14:textId="77777777" w:rsidR="007D3F50" w:rsidRPr="003021D7" w:rsidRDefault="007D3F50" w:rsidP="007D3F50">
      <w:pPr>
        <w:rPr>
          <w:rFonts w:cs="Times New Roman"/>
        </w:rPr>
      </w:pPr>
    </w:p>
    <w:p w14:paraId="5B5474BD" w14:textId="77777777" w:rsidR="007D3F50" w:rsidRPr="003021D7" w:rsidRDefault="007D3F50" w:rsidP="007D3F50">
      <w:pPr>
        <w:rPr>
          <w:rFonts w:cs="Times New Roman"/>
        </w:rPr>
      </w:pPr>
    </w:p>
    <w:p w14:paraId="520F519F" w14:textId="77777777" w:rsidR="007D3F50" w:rsidRPr="003021D7" w:rsidRDefault="007D3F50" w:rsidP="007D3F50">
      <w:pPr>
        <w:pStyle w:val="Heading3"/>
        <w:rPr>
          <w:rFonts w:cs="Times New Roman"/>
        </w:rPr>
      </w:pPr>
      <w:r w:rsidRPr="003021D7">
        <w:rPr>
          <w:rFonts w:cs="Times New Roman"/>
        </w:rPr>
        <w:t>Plan Key</w:t>
      </w:r>
    </w:p>
    <w:p w14:paraId="30BB2E3C" w14:textId="77777777" w:rsidR="007D3F50" w:rsidRPr="003021D7" w:rsidRDefault="007D3F50" w:rsidP="007D3F50">
      <w:pPr>
        <w:pStyle w:val="Heading4"/>
        <w:rPr>
          <w:rFonts w:cs="Times New Roman"/>
        </w:rPr>
      </w:pPr>
      <w:r w:rsidRPr="003021D7">
        <w:rPr>
          <w:rFonts w:cs="Times New Roman"/>
        </w:rPr>
        <w:t>Action towards environmental justice is key.</w:t>
      </w:r>
    </w:p>
    <w:p w14:paraId="17E975BD" w14:textId="77777777" w:rsidR="007D3F50" w:rsidRPr="003021D7" w:rsidRDefault="007D3F50" w:rsidP="007D3F50">
      <w:pPr>
        <w:rPr>
          <w:rStyle w:val="StyleStyleBold12pt"/>
          <w:rFonts w:cs="Times New Roman"/>
        </w:rPr>
      </w:pPr>
      <w:r w:rsidRPr="003021D7">
        <w:rPr>
          <w:rStyle w:val="StyleStyleBold12pt"/>
          <w:rFonts w:cs="Times New Roman"/>
        </w:rPr>
        <w:t>Sikor and Newell. 4/9.</w:t>
      </w:r>
    </w:p>
    <w:p w14:paraId="72568124" w14:textId="77777777" w:rsidR="007D3F50" w:rsidRPr="003021D7" w:rsidRDefault="007D3F50" w:rsidP="007D3F50">
      <w:pPr>
        <w:rPr>
          <w:rFonts w:cs="Times New Roman"/>
        </w:rPr>
      </w:pPr>
      <w:r w:rsidRPr="003021D7">
        <w:rPr>
          <w:rFonts w:cs="Times New Roman"/>
        </w:rPr>
        <w:t>(Department of International Relations, University of Sussex, (“Globalizing environmental justice?” Science Direct, Geoforum Volume 54, http://www.sciencedirect.com.proxy.lib.umich.edu/science/article/pii/S0016718514000888)</w:t>
      </w:r>
    </w:p>
    <w:p w14:paraId="7BA525BB" w14:textId="77777777" w:rsidR="007D3F50" w:rsidRPr="003021D7" w:rsidRDefault="007D3F50" w:rsidP="007D3F50">
      <w:pPr>
        <w:rPr>
          <w:rFonts w:cs="Times New Roman"/>
        </w:rPr>
      </w:pPr>
      <w:r w:rsidRPr="003021D7">
        <w:rPr>
          <w:rFonts w:cs="Times New Roman"/>
        </w:rPr>
        <w:t xml:space="preserve">It is our impression </w:t>
      </w:r>
      <w:r w:rsidRPr="003021D7">
        <w:rPr>
          <w:rStyle w:val="StyleBoldUnderline"/>
          <w:rFonts w:cs="Times New Roman"/>
        </w:rPr>
        <w:t>that the practice of environmental (</w:t>
      </w:r>
      <w:proofErr w:type="gramStart"/>
      <w:r w:rsidRPr="003021D7">
        <w:rPr>
          <w:rStyle w:val="StyleBoldUnderline"/>
          <w:rFonts w:cs="Times New Roman"/>
        </w:rPr>
        <w:t>in)justice</w:t>
      </w:r>
      <w:proofErr w:type="gramEnd"/>
      <w:r w:rsidRPr="003021D7">
        <w:rPr>
          <w:rStyle w:val="StyleBoldUnderline"/>
          <w:rFonts w:cs="Times New Roman"/>
        </w:rPr>
        <w:t xml:space="preserve"> has changed in ways which require innovation</w:t>
      </w:r>
      <w:r w:rsidRPr="003021D7">
        <w:rPr>
          <w:rFonts w:cs="Times New Roman"/>
        </w:rPr>
        <w:t xml:space="preserve"> in the way we seek to account for it and engage with it. </w:t>
      </w:r>
      <w:r w:rsidRPr="003021D7">
        <w:rPr>
          <w:rStyle w:val="StyleBoldUnderline"/>
          <w:rFonts w:cs="Times New Roman"/>
        </w:rPr>
        <w:t>There is an urgent need to interrogate the universalizing and globalizing tendencies of environmental justice struggles and examine the concrete scale-making practices and political economic processes</w:t>
      </w:r>
      <w:r w:rsidRPr="003021D7">
        <w:rPr>
          <w:rFonts w:cs="Times New Roman"/>
        </w:rPr>
        <w:t xml:space="preserve"> which generate environmental (</w:t>
      </w:r>
      <w:proofErr w:type="gramStart"/>
      <w:r w:rsidRPr="003021D7">
        <w:rPr>
          <w:rFonts w:cs="Times New Roman"/>
        </w:rPr>
        <w:t>in)justices</w:t>
      </w:r>
      <w:proofErr w:type="gramEnd"/>
      <w:r w:rsidRPr="003021D7">
        <w:rPr>
          <w:rFonts w:cs="Times New Roman"/>
        </w:rPr>
        <w:t xml:space="preserve"> and underlie environmental struggles</w:t>
      </w:r>
      <w:r w:rsidRPr="003021D7">
        <w:rPr>
          <w:rStyle w:val="StyleBoldUnderline"/>
          <w:rFonts w:cs="Times New Roman"/>
        </w:rPr>
        <w:t>. The changing practice</w:t>
      </w:r>
      <w:r w:rsidRPr="003021D7">
        <w:rPr>
          <w:rFonts w:cs="Times New Roman"/>
        </w:rPr>
        <w:t xml:space="preserve"> of environmental justice and injustice </w:t>
      </w:r>
      <w:r w:rsidRPr="003021D7">
        <w:rPr>
          <w:rStyle w:val="StyleBoldUnderline"/>
          <w:rFonts w:cs="Times New Roman"/>
        </w:rPr>
        <w:t>requires a conscious effort to develop research across disciplinary boundaries</w:t>
      </w:r>
      <w:r w:rsidRPr="003021D7">
        <w:rPr>
          <w:rFonts w:cs="Times New Roman"/>
        </w:rPr>
        <w:t xml:space="preserve">. Firstly, </w:t>
      </w:r>
      <w:r w:rsidRPr="003021D7">
        <w:rPr>
          <w:rStyle w:val="StyleBoldUnderline"/>
          <w:rFonts w:cs="Times New Roman"/>
        </w:rPr>
        <w:t>these globalizing practices</w:t>
      </w:r>
      <w:r w:rsidRPr="003021D7">
        <w:rPr>
          <w:rFonts w:cs="Times New Roman"/>
        </w:rPr>
        <w:t xml:space="preserve"> and processes </w:t>
      </w:r>
      <w:r w:rsidRPr="003021D7">
        <w:rPr>
          <w:rStyle w:val="StyleBoldUnderline"/>
          <w:rFonts w:cs="Times New Roman"/>
        </w:rPr>
        <w:t>require environmental justice scholars</w:t>
      </w:r>
      <w:r w:rsidRPr="003021D7">
        <w:rPr>
          <w:rFonts w:cs="Times New Roman"/>
        </w:rPr>
        <w:t xml:space="preserve"> and political ecologists to engage with specialists </w:t>
      </w:r>
      <w:r w:rsidRPr="003021D7">
        <w:rPr>
          <w:rStyle w:val="StyleBoldUnderline"/>
          <w:rFonts w:cs="Times New Roman"/>
        </w:rPr>
        <w:t>in global environmental politics and international political economy</w:t>
      </w:r>
      <w:r w:rsidRPr="003021D7">
        <w:rPr>
          <w:rFonts w:cs="Times New Roman"/>
        </w:rPr>
        <w:t xml:space="preserve">. Those who devote most attention to site or resource specific environmental justice struggles need to develop ways of understanding and explaining the ways in which those struggles are embedded with, and in turn shape broader global processes. At the same time, analyses of global environmental politics and governance will benefit from greater attention to the local specificity and historical contingency of struggles over resources as they feed into and are influenced by emerging transnational conventions, treaties, organizations, and networks (Newell and Bumpus, 2012). Secondly, political ecologists and environmental justice scholars may also derive mutual benefits from further substantive exchange. Political ecology scholarship is often associated with southern contexts, despite key contributions on the global North (e.g. McCarthy, 2002 and Robbins, 2007). Conversely, </w:t>
      </w:r>
      <w:r w:rsidRPr="003021D7">
        <w:rPr>
          <w:rStyle w:val="StyleBoldUnderline"/>
          <w:rFonts w:cs="Times New Roman"/>
        </w:rPr>
        <w:t>much environmental justice scholarship continues to be shaped by the experiences of the global North, despite interest in global movements for climate justice, food justice</w:t>
      </w:r>
      <w:r w:rsidRPr="003021D7">
        <w:rPr>
          <w:rFonts w:cs="Times New Roman"/>
        </w:rPr>
        <w:t xml:space="preserve"> (e.g., Agyeman et al., 2003 and Schlosberg, 2004) and a growing body of scholarship concerned with mobilizations for environmental justice in the global South (e.g., Carruthers, 2008, McDonald, 2002, Walker and Bulkeley, 2006 and Walker, 2011). </w:t>
      </w:r>
      <w:r w:rsidRPr="003021D7">
        <w:rPr>
          <w:rStyle w:val="StyleBoldUnderline"/>
          <w:rFonts w:cs="Times New Roman"/>
        </w:rPr>
        <w:t>Encounters between political ecologists and environmental justice scholars are still rare</w:t>
      </w:r>
      <w:r w:rsidRPr="003021D7">
        <w:rPr>
          <w:rFonts w:cs="Times New Roman"/>
        </w:rPr>
        <w:t>, even though the former have begun to explore the use of environmental justice conceptions by activists and its utility as an analytical lens (e.g., Schroeder et al., 2008). This themed issue seeks to show how both approaches can be brought into meaningful dialogue with one other and with scholars studying transnational environmental politics and governance</w:t>
      </w:r>
      <w:r w:rsidRPr="003021D7">
        <w:rPr>
          <w:rStyle w:val="StyleBoldUnderline"/>
          <w:rFonts w:cs="Times New Roman"/>
        </w:rPr>
        <w:t>. Global environmental</w:t>
      </w:r>
      <w:r w:rsidRPr="003021D7">
        <w:rPr>
          <w:rFonts w:cs="Times New Roman"/>
        </w:rPr>
        <w:t xml:space="preserve"> justice may also offer new opportunities for collaboration and exchange between engaged scholars and critical activists. It </w:t>
      </w:r>
      <w:r w:rsidRPr="003021D7">
        <w:rPr>
          <w:rStyle w:val="StyleBoldUnderline"/>
          <w:rFonts w:cs="Times New Roman"/>
        </w:rPr>
        <w:t xml:space="preserve">serves as an invitation to </w:t>
      </w:r>
      <w:proofErr w:type="gramStart"/>
      <w:r w:rsidRPr="003021D7">
        <w:rPr>
          <w:rStyle w:val="StyleBoldUnderline"/>
          <w:rFonts w:cs="Times New Roman"/>
        </w:rPr>
        <w:t>engaged</w:t>
      </w:r>
      <w:proofErr w:type="gramEnd"/>
      <w:r w:rsidRPr="003021D7">
        <w:rPr>
          <w:rStyle w:val="StyleBoldUnderline"/>
          <w:rFonts w:cs="Times New Roman"/>
        </w:rPr>
        <w:t xml:space="preserve"> scholars for new forms of analysis and to critical activists for new types of action</w:t>
      </w:r>
      <w:r w:rsidRPr="003021D7">
        <w:rPr>
          <w:rFonts w:cs="Times New Roman"/>
        </w:rPr>
        <w:t xml:space="preserve">. </w:t>
      </w:r>
      <w:r w:rsidRPr="003021D7">
        <w:rPr>
          <w:rStyle w:val="StyleBoldUnderline"/>
          <w:rFonts w:cs="Times New Roman"/>
        </w:rPr>
        <w:t>Attention to global environmental justice in theory and practice thus may offer a platform for engaged scholars and critical activists to learn from one another and support each other’s causes</w:t>
      </w:r>
      <w:r w:rsidRPr="003021D7">
        <w:rPr>
          <w:rFonts w:cs="Times New Roman"/>
        </w:rPr>
        <w:t xml:space="preserve">. </w:t>
      </w:r>
      <w:r w:rsidRPr="003021D7">
        <w:rPr>
          <w:rStyle w:val="StyleBoldUnderline"/>
          <w:rFonts w:cs="Times New Roman"/>
        </w:rPr>
        <w:t>Engaged research can make important contributions</w:t>
      </w:r>
      <w:r w:rsidRPr="003021D7">
        <w:rPr>
          <w:rFonts w:cs="Times New Roman"/>
        </w:rPr>
        <w:t xml:space="preserve"> to the practice of global environmental justice through critical analysis. </w:t>
      </w:r>
      <w:r w:rsidRPr="003021D7">
        <w:rPr>
          <w:rStyle w:val="StyleBoldUnderline"/>
          <w:rFonts w:cs="Times New Roman"/>
        </w:rPr>
        <w:t>Yet the plurality of justice claims and the inequities of globalized knowledge production simultaneously challenge scholars</w:t>
      </w:r>
      <w:r w:rsidRPr="003021D7">
        <w:rPr>
          <w:rFonts w:cs="Times New Roman"/>
        </w:rPr>
        <w:t xml:space="preserve"> to reflect on their own positionality in relation to the movements they study and whose goals they seek to advance.</w:t>
      </w:r>
    </w:p>
    <w:p w14:paraId="09A56741" w14:textId="77777777" w:rsidR="007D3F50" w:rsidRPr="003021D7" w:rsidRDefault="007D3F50" w:rsidP="007D3F50">
      <w:pPr>
        <w:pStyle w:val="Heading4"/>
        <w:rPr>
          <w:rFonts w:cs="Times New Roman"/>
        </w:rPr>
      </w:pPr>
      <w:r w:rsidRPr="003021D7">
        <w:rPr>
          <w:rFonts w:cs="Times New Roman"/>
        </w:rPr>
        <w:t>A focus on the mechanisms used to achieve environmental justice is key.</w:t>
      </w:r>
    </w:p>
    <w:p w14:paraId="2976E6E1" w14:textId="77777777" w:rsidR="007D3F50" w:rsidRPr="003021D7" w:rsidRDefault="007D3F50" w:rsidP="007D3F50">
      <w:pPr>
        <w:rPr>
          <w:rStyle w:val="StyleStyleBold12pt"/>
          <w:rFonts w:cs="Times New Roman"/>
        </w:rPr>
      </w:pPr>
      <w:r w:rsidRPr="003021D7">
        <w:rPr>
          <w:rStyle w:val="StyleStyleBold12pt"/>
          <w:rFonts w:cs="Times New Roman"/>
        </w:rPr>
        <w:t>Martin. 13.</w:t>
      </w:r>
    </w:p>
    <w:p w14:paraId="51841D67" w14:textId="77777777" w:rsidR="007D3F50" w:rsidRPr="003021D7" w:rsidRDefault="007D3F50" w:rsidP="007D3F50">
      <w:pPr>
        <w:rPr>
          <w:rStyle w:val="StyleStyleBold12pt"/>
          <w:rFonts w:cs="Times New Roman"/>
          <w:b w:val="0"/>
        </w:rPr>
      </w:pPr>
      <w:r w:rsidRPr="003021D7">
        <w:rPr>
          <w:rFonts w:cs="Times New Roman"/>
        </w:rPr>
        <w:t>School of International Development, University of East Anglia Norwich Research Park, (“Global environmental in/justice, in practice: introduction,” The Geographical Journal Volume 179, Issue 2, pages 98–104, http://onlinelibrary.wiley.com.proxy.lib.umich.edu/doi/10.1111/geoj.12021/abstract)</w:t>
      </w:r>
    </w:p>
    <w:p w14:paraId="5468E630" w14:textId="77777777" w:rsidR="007D3F50" w:rsidRPr="003021D7" w:rsidRDefault="007D3F50" w:rsidP="007D3F50">
      <w:pPr>
        <w:rPr>
          <w:rStyle w:val="StyleBoldUnderline"/>
          <w:rFonts w:cs="Times New Roman"/>
        </w:rPr>
      </w:pPr>
      <w:r w:rsidRPr="003021D7">
        <w:rPr>
          <w:rStyle w:val="StyleBoldUnderline"/>
          <w:rFonts w:cs="Times New Roman"/>
        </w:rPr>
        <w:t xml:space="preserve">The importance of justice is </w:t>
      </w:r>
      <w:r w:rsidRPr="003021D7">
        <w:rPr>
          <w:rFonts w:cs="Times New Roman"/>
        </w:rPr>
        <w:t>often</w:t>
      </w:r>
      <w:r w:rsidRPr="003021D7">
        <w:rPr>
          <w:rStyle w:val="StyleBoldUnderline"/>
          <w:rFonts w:cs="Times New Roman"/>
        </w:rPr>
        <w:t xml:space="preserve"> portrayed in </w:t>
      </w:r>
      <w:r w:rsidRPr="003021D7">
        <w:rPr>
          <w:rFonts w:cs="Times New Roman"/>
        </w:rPr>
        <w:t>both</w:t>
      </w:r>
      <w:r w:rsidRPr="003021D7">
        <w:rPr>
          <w:rStyle w:val="StyleBoldUnderline"/>
          <w:rFonts w:cs="Times New Roman"/>
        </w:rPr>
        <w:t xml:space="preserve"> intrinsic and instrumental terms. Protecting the rights of individuals and groups to be treated fairly, to satisfy t</w:t>
      </w:r>
      <w:r w:rsidRPr="003021D7">
        <w:rPr>
          <w:rFonts w:cs="Times New Roman"/>
        </w:rPr>
        <w:t>hose</w:t>
      </w:r>
      <w:r w:rsidRPr="003021D7">
        <w:rPr>
          <w:rStyle w:val="StyleBoldUnderline"/>
          <w:rFonts w:cs="Times New Roman"/>
        </w:rPr>
        <w:t xml:space="preserve"> needs that enable people to pursue lives that they value, and to be protected from harm and domination are</w:t>
      </w:r>
      <w:r w:rsidRPr="003021D7">
        <w:rPr>
          <w:rFonts w:cs="Times New Roman"/>
        </w:rPr>
        <w:t>, for most,</w:t>
      </w:r>
      <w:r w:rsidRPr="003021D7">
        <w:rPr>
          <w:rStyle w:val="StyleBoldUnderline"/>
          <w:rFonts w:cs="Times New Roman"/>
        </w:rPr>
        <w:t xml:space="preserve"> intrinsically good things that are not in need of further justification</w:t>
      </w:r>
      <w:r w:rsidRPr="003021D7">
        <w:rPr>
          <w:rFonts w:cs="Times New Roman"/>
        </w:rPr>
        <w:t xml:space="preserve">. But as Martin Luther King implies here, treating each other well may also have an instrumental purpose whereby social equity is a means to achieve better social outcomes. </w:t>
      </w:r>
      <w:r w:rsidRPr="003021D7">
        <w:rPr>
          <w:rStyle w:val="StyleBoldUnderline"/>
          <w:rFonts w:cs="Times New Roman"/>
        </w:rPr>
        <w:t xml:space="preserve">The evidence to causally link environmental justice with environmental sustainability </w:t>
      </w:r>
      <w:r w:rsidRPr="003021D7">
        <w:rPr>
          <w:rFonts w:cs="Times New Roman"/>
        </w:rPr>
        <w:t xml:space="preserve">may remain quite thin but </w:t>
      </w:r>
      <w:r w:rsidRPr="003021D7">
        <w:rPr>
          <w:rStyle w:val="StyleBoldUnderline"/>
          <w:rFonts w:cs="Times New Roman"/>
        </w:rPr>
        <w:t>it is beginning to emerge</w:t>
      </w:r>
      <w:r w:rsidRPr="003021D7">
        <w:rPr>
          <w:rFonts w:cs="Times New Roman"/>
        </w:rPr>
        <w:t xml:space="preserve">, for example, where forms of forest management considered to be more equitable (e.g. more inclusive) lead to improved environmental sustainability (Persha et al. 2011). Justice may be a force for all as King implores, but </w:t>
      </w:r>
      <w:r w:rsidRPr="003021D7">
        <w:rPr>
          <w:rStyle w:val="StyleBoldUnderline"/>
          <w:rFonts w:cs="Times New Roman"/>
        </w:rPr>
        <w:t>for many social scientists there may also be a specific appeal arising from the power of justice to promote the interests of more vulnerable groups.</w:t>
      </w:r>
      <w:r w:rsidRPr="003021D7">
        <w:rPr>
          <w:rFonts w:cs="Times New Roman"/>
        </w:rPr>
        <w:t xml:space="preserve"> John Rawls (1971), for example, arrives at principles for making just decisions that are egalitarian and pro-poor in nature. He argues that </w:t>
      </w:r>
      <w:r w:rsidRPr="003021D7">
        <w:rPr>
          <w:rStyle w:val="StyleBoldUnderline"/>
          <w:rFonts w:cs="Times New Roman"/>
        </w:rPr>
        <w:t xml:space="preserve">if decisionmakers were blinded behind a ‘veil of ignorance’, </w:t>
      </w:r>
      <w:r w:rsidRPr="003021D7">
        <w:rPr>
          <w:rFonts w:cs="Times New Roman"/>
        </w:rPr>
        <w:t xml:space="preserve">such that they were </w:t>
      </w:r>
      <w:r w:rsidRPr="003021D7">
        <w:rPr>
          <w:rStyle w:val="StyleBoldUnderline"/>
          <w:rFonts w:cs="Times New Roman"/>
        </w:rPr>
        <w:t xml:space="preserve">unaware of whether they would personally experience the outcomes </w:t>
      </w:r>
      <w:r w:rsidRPr="003021D7">
        <w:rPr>
          <w:rFonts w:cs="Times New Roman"/>
        </w:rPr>
        <w:t xml:space="preserve">of decisions as a princess or a pauper, </w:t>
      </w:r>
      <w:r w:rsidRPr="003021D7">
        <w:rPr>
          <w:rStyle w:val="StyleBoldUnderline"/>
          <w:rFonts w:cs="Times New Roman"/>
        </w:rPr>
        <w:t>they would only support distributional principles that were protective of the interests of the pauper. Inequalities would only be agreeable where they favoured the weak over the strong</w:t>
      </w:r>
      <w:proofErr w:type="gramStart"/>
      <w:r w:rsidRPr="003021D7">
        <w:rPr>
          <w:rStyle w:val="StyleBoldUnderline"/>
          <w:rFonts w:cs="Times New Roman"/>
        </w:rPr>
        <w:t>;</w:t>
      </w:r>
      <w:proofErr w:type="gramEnd"/>
      <w:r w:rsidRPr="003021D7">
        <w:rPr>
          <w:rFonts w:cs="Times New Roman"/>
        </w:rPr>
        <w:t xml:space="preserve"> and the </w:t>
      </w:r>
      <w:r w:rsidRPr="003021D7">
        <w:rPr>
          <w:rStyle w:val="StyleBoldUnderline"/>
          <w:rFonts w:cs="Times New Roman"/>
        </w:rPr>
        <w:t>poor over the rich</w:t>
      </w:r>
      <w:r w:rsidRPr="003021D7">
        <w:rPr>
          <w:rFonts w:cs="Times New Roman"/>
        </w:rPr>
        <w:t xml:space="preserve">. While global justice theorists debate the applicability of such principles on a world stage (e.g. Brock 2009), </w:t>
      </w:r>
      <w:r w:rsidRPr="003021D7">
        <w:rPr>
          <w:rStyle w:val="StyleBoldUnderline"/>
          <w:rFonts w:cs="Times New Roman"/>
        </w:rPr>
        <w:t>few object to the basic premise that any system of justice should protect those who most need protecting.</w:t>
      </w:r>
      <w:r w:rsidRPr="003021D7">
        <w:rPr>
          <w:rFonts w:cs="Times New Roman"/>
        </w:rPr>
        <w:t xml:space="preserve"> Indeed, it is the capacity of a justice analysis both to render inequities visible and to be critical of them that feeds its appeal to development geographers, among others. Much recent environmental justice scholarship seeks not only to describe environmental justices but also to explain the societal processes by which they are produced and reproduced (e.g. Peet et al. 2010; Martinez-Alier 2009; Walker 2012</w:t>
      </w:r>
      <w:r w:rsidRPr="003021D7">
        <w:rPr>
          <w:rStyle w:val="StyleBoldUnderline"/>
          <w:rFonts w:cs="Times New Roman"/>
        </w:rPr>
        <w:t>). Focusing on the mechanisms that drive the production of</w:t>
      </w:r>
      <w:r w:rsidRPr="003021D7">
        <w:rPr>
          <w:rFonts w:cs="Times New Roman"/>
        </w:rPr>
        <w:t xml:space="preserve"> justices and </w:t>
      </w:r>
      <w:r w:rsidRPr="003021D7">
        <w:rPr>
          <w:rStyle w:val="StyleBoldUnderline"/>
          <w:rFonts w:cs="Times New Roman"/>
        </w:rPr>
        <w:t>injustices helps to explain the contrast</w:t>
      </w:r>
      <w:r w:rsidRPr="003021D7">
        <w:rPr>
          <w:rFonts w:cs="Times New Roman"/>
        </w:rPr>
        <w:t xml:space="preserve"> </w:t>
      </w:r>
      <w:r w:rsidRPr="003021D7">
        <w:rPr>
          <w:rStyle w:val="StyleBoldUnderline"/>
          <w:rFonts w:cs="Times New Roman"/>
        </w:rPr>
        <w:t>between global rhetoric</w:t>
      </w:r>
      <w:r w:rsidRPr="003021D7">
        <w:rPr>
          <w:rFonts w:cs="Times New Roman"/>
        </w:rPr>
        <w:t xml:space="preserve"> about environmental equity and justice </w:t>
      </w:r>
      <w:r w:rsidRPr="003021D7">
        <w:rPr>
          <w:rStyle w:val="StyleBoldUnderline"/>
          <w:rFonts w:cs="Times New Roman"/>
        </w:rPr>
        <w:t>and the political will to put this into practice</w:t>
      </w:r>
      <w:r w:rsidRPr="003021D7">
        <w:rPr>
          <w:rFonts w:cs="Times New Roman"/>
        </w:rPr>
        <w:t>. On the one hand, there has been a fairly consistent rhetorical commitment to equity, for example, in the 1972 Stockholm conference on the Human Environment and 1992 Earth Summit, and in sectoral frameworks such as the 1992 Convention on Biological Diversity and the 1997 UN Watercourses Convention. On the other hand</w:t>
      </w:r>
      <w:r w:rsidRPr="003021D7">
        <w:rPr>
          <w:rStyle w:val="StyleBoldUnderline"/>
          <w:rFonts w:cs="Times New Roman"/>
        </w:rPr>
        <w:t>, we see how vulnerable such stated intents are to subversion by powerful vested interests</w:t>
      </w:r>
      <w:r w:rsidRPr="003021D7">
        <w:rPr>
          <w:rFonts w:cs="Times New Roman"/>
        </w:rPr>
        <w:t xml:space="preserve">, and how </w:t>
      </w:r>
      <w:r w:rsidRPr="003021D7">
        <w:rPr>
          <w:rStyle w:val="StyleBoldUnderline"/>
          <w:rFonts w:cs="Times New Roman"/>
        </w:rPr>
        <w:t>environmental and developmental priorities can easily be subsumed by other agendas</w:t>
      </w:r>
      <w:r w:rsidRPr="003021D7">
        <w:rPr>
          <w:rFonts w:cs="Times New Roman"/>
        </w:rPr>
        <w:t xml:space="preserve">. Nigel Clark, Vasudha Chhotray and Roger Few (2013, this issue) provide perhaps the starkest example of this, where state humanitarian responses to the 2004 Indian Ocean tsunami and the 2010 Haiti earthquake were marred by political-economic agendas displacing the priority of relieving suffering. Whilst such examples are clearly cause for pessimism about environmental justice in practice, such </w:t>
      </w:r>
      <w:r w:rsidRPr="003021D7">
        <w:rPr>
          <w:rStyle w:val="StyleBoldUnderline"/>
          <w:rFonts w:cs="Times New Roman"/>
        </w:rPr>
        <w:t xml:space="preserve">high level policy frameworks </w:t>
      </w:r>
      <w:r w:rsidRPr="003021D7">
        <w:rPr>
          <w:rFonts w:cs="Times New Roman"/>
        </w:rPr>
        <w:t xml:space="preserve">such as the Convention on Biological Diversity and the UN Declaration on the Rights of Indigenous Peoples </w:t>
      </w:r>
      <w:r w:rsidRPr="003021D7">
        <w:rPr>
          <w:rStyle w:val="StyleBoldUnderline"/>
          <w:rFonts w:cs="Times New Roman"/>
        </w:rPr>
        <w:t xml:space="preserve">are not without impact and also help to provide referents/vocabularies to those networks of grassroots justice struggles that were noted above. </w:t>
      </w:r>
    </w:p>
    <w:p w14:paraId="57539D3F" w14:textId="77777777" w:rsidR="007D3F50" w:rsidRPr="003021D7" w:rsidRDefault="007D3F50" w:rsidP="007D3F50">
      <w:pPr>
        <w:pStyle w:val="Heading3"/>
        <w:rPr>
          <w:rFonts w:cs="Times New Roman"/>
        </w:rPr>
      </w:pPr>
      <w:r w:rsidRPr="003021D7">
        <w:rPr>
          <w:rFonts w:cs="Times New Roman"/>
        </w:rPr>
        <w:t>UQ</w:t>
      </w:r>
    </w:p>
    <w:p w14:paraId="3DC4639C" w14:textId="77777777" w:rsidR="007D3F50" w:rsidRPr="003021D7" w:rsidRDefault="007D3F50" w:rsidP="007D3F50">
      <w:pPr>
        <w:pStyle w:val="Heading4"/>
        <w:rPr>
          <w:rFonts w:cs="Times New Roman"/>
        </w:rPr>
      </w:pPr>
      <w:r w:rsidRPr="003021D7">
        <w:rPr>
          <w:rFonts w:cs="Times New Roman"/>
        </w:rPr>
        <w:t>NIMBY co-opts current EJ regulations to benefit the rich and powerful</w:t>
      </w:r>
    </w:p>
    <w:p w14:paraId="322E3CD4" w14:textId="77777777" w:rsidR="007D3F50" w:rsidRPr="003021D7" w:rsidRDefault="007D3F50" w:rsidP="007D3F50">
      <w:pPr>
        <w:rPr>
          <w:rStyle w:val="StyleStyleBold12pt"/>
          <w:rFonts w:cs="Times New Roman"/>
        </w:rPr>
      </w:pPr>
      <w:r w:rsidRPr="003021D7">
        <w:rPr>
          <w:rStyle w:val="StyleStyleBold12pt"/>
          <w:rFonts w:cs="Times New Roman"/>
        </w:rPr>
        <w:t xml:space="preserve">Marinakos. 2012. </w:t>
      </w:r>
    </w:p>
    <w:p w14:paraId="32E04CBC" w14:textId="77777777" w:rsidR="007D3F50" w:rsidRPr="003021D7" w:rsidRDefault="007D3F50" w:rsidP="007D3F50">
      <w:pPr>
        <w:rPr>
          <w:rFonts w:cs="Times New Roman"/>
        </w:rPr>
      </w:pPr>
      <w:r w:rsidRPr="003021D7">
        <w:rPr>
          <w:rFonts w:cs="Times New Roman"/>
        </w:rPr>
        <w:t xml:space="preserve">M.W. (2012) "A Mighty Wind: the Turbulent Times of America's First Offshore Wind Farm and the Inverse of Environmental Justice," Environmental and Earth Law Journal (EELJ): Vol. 2: Iss. </w:t>
      </w:r>
      <w:proofErr w:type="gramStart"/>
      <w:r w:rsidRPr="003021D7">
        <w:rPr>
          <w:rFonts w:cs="Times New Roman"/>
        </w:rPr>
        <w:t>1, Article 5.</w:t>
      </w:r>
      <w:proofErr w:type="gramEnd"/>
      <w:r w:rsidRPr="003021D7">
        <w:rPr>
          <w:rFonts w:cs="Times New Roman"/>
        </w:rPr>
        <w:t xml:space="preserve">  </w:t>
      </w:r>
      <w:proofErr w:type="gramStart"/>
      <w:r w:rsidRPr="003021D7">
        <w:rPr>
          <w:rFonts w:cs="Times New Roman"/>
        </w:rPr>
        <w:t>Juris Doctorate Candidate 2013, Barry University School of Law.</w:t>
      </w:r>
      <w:proofErr w:type="gramEnd"/>
      <w:r w:rsidRPr="003021D7">
        <w:rPr>
          <w:rFonts w:cs="Times New Roman"/>
        </w:rPr>
        <w:t xml:space="preserve"> </w:t>
      </w:r>
      <w:proofErr w:type="gramStart"/>
      <w:r w:rsidRPr="003021D7">
        <w:rPr>
          <w:rFonts w:cs="Times New Roman"/>
        </w:rPr>
        <w:t>Bachelor of Arts, Film Studies 1996, Bowling Green State University.</w:t>
      </w:r>
      <w:proofErr w:type="gramEnd"/>
    </w:p>
    <w:p w14:paraId="61EC9938" w14:textId="77777777" w:rsidR="007D3F50" w:rsidRPr="003021D7" w:rsidRDefault="007D3F50" w:rsidP="007D3F50">
      <w:pPr>
        <w:rPr>
          <w:rFonts w:cs="Times New Roman"/>
        </w:rPr>
      </w:pPr>
      <w:r w:rsidRPr="003021D7">
        <w:rPr>
          <w:rFonts w:cs="Times New Roman"/>
        </w:rPr>
        <w:t xml:space="preserve">This comment has given voice to the opinions on multiple sides of the Cape Wind controversy. It has examined the proponents' arguments for the wind farm project itself and the case for its construction. It has also investigated the opposition with its thinly disguised fossil fuel bias and the political connections behind some if its more unlikely allies. The </w:t>
      </w:r>
      <w:r w:rsidRPr="003021D7">
        <w:rPr>
          <w:rStyle w:val="StyleBoldUnderline"/>
          <w:rFonts w:cs="Times New Roman"/>
        </w:rPr>
        <w:t>NIMBY</w:t>
      </w:r>
      <w:r w:rsidRPr="003021D7">
        <w:rPr>
          <w:rFonts w:cs="Times New Roman"/>
        </w:rPr>
        <w:t xml:space="preserve"> problem </w:t>
      </w:r>
      <w:r w:rsidRPr="003021D7">
        <w:rPr>
          <w:rStyle w:val="StyleBoldUnderline"/>
          <w:rFonts w:cs="Times New Roman"/>
        </w:rPr>
        <w:t>is the underlying cause of why</w:t>
      </w:r>
      <w:r w:rsidRPr="003021D7">
        <w:rPr>
          <w:rFonts w:cs="Times New Roman"/>
        </w:rPr>
        <w:t xml:space="preserve"> a </w:t>
      </w:r>
      <w:r w:rsidRPr="003021D7">
        <w:rPr>
          <w:rStyle w:val="StyleBoldUnderline"/>
          <w:rFonts w:cs="Times New Roman"/>
        </w:rPr>
        <w:t>renewable energy</w:t>
      </w:r>
      <w:r w:rsidRPr="003021D7">
        <w:rPr>
          <w:rFonts w:cs="Times New Roman"/>
        </w:rPr>
        <w:t xml:space="preserve"> source </w:t>
      </w:r>
      <w:r w:rsidRPr="003021D7">
        <w:rPr>
          <w:rStyle w:val="StyleBoldUnderline"/>
          <w:rFonts w:cs="Times New Roman"/>
        </w:rPr>
        <w:t>was so unwelcome</w:t>
      </w:r>
      <w:r w:rsidRPr="003021D7">
        <w:rPr>
          <w:rFonts w:cs="Times New Roman"/>
        </w:rPr>
        <w:t xml:space="preserve"> </w:t>
      </w:r>
      <w:r w:rsidRPr="003021D7">
        <w:rPr>
          <w:rStyle w:val="StyleBoldUnderline"/>
          <w:rFonts w:cs="Times New Roman"/>
        </w:rPr>
        <w:t>in an affluent area</w:t>
      </w:r>
      <w:r w:rsidRPr="003021D7">
        <w:rPr>
          <w:rFonts w:cs="Times New Roman"/>
        </w:rPr>
        <w:t xml:space="preserve"> </w:t>
      </w:r>
      <w:r w:rsidRPr="003021D7">
        <w:rPr>
          <w:rStyle w:val="StyleBoldUnderline"/>
          <w:rFonts w:cs="Times New Roman"/>
        </w:rPr>
        <w:t>that</w:t>
      </w:r>
      <w:r w:rsidRPr="003021D7">
        <w:rPr>
          <w:rFonts w:cs="Times New Roman"/>
        </w:rPr>
        <w:t xml:space="preserve"> </w:t>
      </w:r>
      <w:r w:rsidRPr="003021D7">
        <w:rPr>
          <w:rStyle w:val="StyleBoldUnderline"/>
          <w:rFonts w:cs="Times New Roman"/>
        </w:rPr>
        <w:t>clearly needed additional power sources</w:t>
      </w:r>
      <w:r w:rsidRPr="003021D7">
        <w:rPr>
          <w:rFonts w:cs="Times New Roman"/>
        </w:rPr>
        <w:t xml:space="preserve">. The timeline of events was laid out, which gave a bird's eye view of the wind farm fracas. Looking at the timeline, it is evident that </w:t>
      </w:r>
      <w:r w:rsidRPr="003021D7">
        <w:rPr>
          <w:rStyle w:val="StyleBoldUnderline"/>
          <w:rFonts w:cs="Times New Roman"/>
        </w:rPr>
        <w:t>opponents are chameleon-like</w:t>
      </w:r>
      <w:r w:rsidRPr="003021D7">
        <w:rPr>
          <w:rFonts w:cs="Times New Roman"/>
        </w:rPr>
        <w:t xml:space="preserve"> in their arguments against the project </w:t>
      </w:r>
      <w:r w:rsidRPr="003021D7">
        <w:rPr>
          <w:rStyle w:val="StyleBoldUnderline"/>
          <w:rFonts w:cs="Times New Roman"/>
        </w:rPr>
        <w:t>latching on to whatever complaint</w:t>
      </w:r>
      <w:r w:rsidRPr="003021D7">
        <w:rPr>
          <w:rFonts w:cs="Times New Roman"/>
        </w:rPr>
        <w:t xml:space="preserve"> or forum is </w:t>
      </w:r>
      <w:r w:rsidRPr="003021D7">
        <w:rPr>
          <w:rStyle w:val="StyleBoldUnderline"/>
          <w:rFonts w:cs="Times New Roman"/>
        </w:rPr>
        <w:t>handy</w:t>
      </w:r>
      <w:r w:rsidRPr="003021D7">
        <w:rPr>
          <w:rFonts w:cs="Times New Roman"/>
        </w:rPr>
        <w:t xml:space="preserve"> to attempt to derail cape Wind. Four of the major lawsuits were addressed in order to illustrate just how far NIMBY will drive these well-heeled litigants. Ultimately, the </w:t>
      </w:r>
      <w:r w:rsidRPr="003021D7">
        <w:rPr>
          <w:rStyle w:val="StyleBoldUnderline"/>
          <w:rFonts w:cs="Times New Roman"/>
        </w:rPr>
        <w:t>goals of</w:t>
      </w:r>
      <w:r w:rsidRPr="003021D7">
        <w:rPr>
          <w:rFonts w:cs="Times New Roman"/>
        </w:rPr>
        <w:t xml:space="preserve"> </w:t>
      </w:r>
      <w:r w:rsidRPr="003021D7">
        <w:rPr>
          <w:rStyle w:val="StyleBoldUnderline"/>
          <w:rFonts w:cs="Times New Roman"/>
        </w:rPr>
        <w:t>environmental justice are being</w:t>
      </w:r>
      <w:r w:rsidRPr="003021D7">
        <w:rPr>
          <w:rFonts w:cs="Times New Roman"/>
        </w:rPr>
        <w:t xml:space="preserve"> </w:t>
      </w:r>
      <w:r w:rsidRPr="003021D7">
        <w:rPr>
          <w:rStyle w:val="StyleBoldUnderline"/>
          <w:rFonts w:cs="Times New Roman"/>
        </w:rPr>
        <w:t>subverted as the wealthy and powerful hide behind</w:t>
      </w:r>
      <w:r w:rsidRPr="003021D7">
        <w:rPr>
          <w:rFonts w:cs="Times New Roman"/>
        </w:rPr>
        <w:t xml:space="preserve"> </w:t>
      </w:r>
      <w:r w:rsidRPr="003021D7">
        <w:rPr>
          <w:rStyle w:val="StyleBoldUnderline"/>
          <w:rFonts w:cs="Times New Roman"/>
        </w:rPr>
        <w:t>tribal groups in</w:t>
      </w:r>
      <w:r w:rsidRPr="003021D7">
        <w:rPr>
          <w:rFonts w:cs="Times New Roman"/>
        </w:rPr>
        <w:t xml:space="preserve"> </w:t>
      </w:r>
      <w:r w:rsidRPr="003021D7">
        <w:rPr>
          <w:rStyle w:val="StyleBoldUnderline"/>
          <w:rFonts w:cs="Times New Roman"/>
        </w:rPr>
        <w:t>yet another effort to stymie construction</w:t>
      </w:r>
      <w:r w:rsidRPr="003021D7">
        <w:rPr>
          <w:rFonts w:cs="Times New Roman"/>
        </w:rPr>
        <w:t xml:space="preserve"> </w:t>
      </w:r>
      <w:r w:rsidRPr="003021D7">
        <w:rPr>
          <w:rStyle w:val="StyleBoldUnderline"/>
          <w:rFonts w:cs="Times New Roman"/>
        </w:rPr>
        <w:t>of the</w:t>
      </w:r>
      <w:r w:rsidRPr="003021D7">
        <w:rPr>
          <w:rFonts w:cs="Times New Roman"/>
        </w:rPr>
        <w:t xml:space="preserve"> new </w:t>
      </w:r>
      <w:r w:rsidRPr="003021D7">
        <w:rPr>
          <w:rStyle w:val="StyleBoldUnderline"/>
          <w:rFonts w:cs="Times New Roman"/>
        </w:rPr>
        <w:t>wind power generators</w:t>
      </w:r>
      <w:r w:rsidRPr="003021D7">
        <w:rPr>
          <w:rFonts w:cs="Times New Roman"/>
        </w:rPr>
        <w:t xml:space="preserve">. The collaboration between the main opposition group and two Native American Tribes in order to gain use of new EPA initiatives were brought to light. This marriage of convenience suggests similar </w:t>
      </w:r>
      <w:r w:rsidRPr="003021D7">
        <w:rPr>
          <w:rStyle w:val="StyleBoldUnderline"/>
          <w:rFonts w:cs="Times New Roman"/>
        </w:rPr>
        <w:t>wealthy litigants</w:t>
      </w:r>
      <w:r w:rsidRPr="003021D7">
        <w:rPr>
          <w:rFonts w:cs="Times New Roman"/>
        </w:rPr>
        <w:t xml:space="preserve"> may </w:t>
      </w:r>
      <w:r w:rsidRPr="003021D7">
        <w:rPr>
          <w:rStyle w:val="StyleBoldUnderline"/>
          <w:rFonts w:cs="Times New Roman"/>
        </w:rPr>
        <w:t>seek</w:t>
      </w:r>
      <w:r w:rsidRPr="003021D7">
        <w:rPr>
          <w:rFonts w:cs="Times New Roman"/>
        </w:rPr>
        <w:t xml:space="preserve"> the </w:t>
      </w:r>
      <w:r w:rsidRPr="003021D7">
        <w:rPr>
          <w:rStyle w:val="StyleBoldUnderline"/>
          <w:rFonts w:cs="Times New Roman"/>
        </w:rPr>
        <w:t>support of environmentally disadvantaged</w:t>
      </w:r>
      <w:r w:rsidRPr="003021D7">
        <w:rPr>
          <w:rFonts w:cs="Times New Roman"/>
        </w:rPr>
        <w:t xml:space="preserve"> </w:t>
      </w:r>
      <w:r w:rsidRPr="003021D7">
        <w:rPr>
          <w:rStyle w:val="StyleBoldUnderline"/>
          <w:rFonts w:cs="Times New Roman"/>
        </w:rPr>
        <w:t>groups</w:t>
      </w:r>
      <w:r w:rsidRPr="003021D7">
        <w:rPr>
          <w:rFonts w:cs="Times New Roman"/>
        </w:rPr>
        <w:t xml:space="preserve"> in the future in order to employ this tactic. There are other organizations considering the construction of offshore wind farms. A cursory read of the Cape Cod's regional newspaper articles may give those groups pause. </w:t>
      </w:r>
      <w:r w:rsidRPr="003021D7">
        <w:rPr>
          <w:rStyle w:val="StyleBoldUnderline"/>
          <w:rFonts w:cs="Times New Roman"/>
        </w:rPr>
        <w:t>After a decade of litigation</w:t>
      </w:r>
      <w:r w:rsidRPr="003021D7">
        <w:rPr>
          <w:rFonts w:cs="Times New Roman"/>
        </w:rPr>
        <w:t xml:space="preserve">, agency decisions, and even a defamation suit, </w:t>
      </w:r>
      <w:proofErr w:type="gramStart"/>
      <w:r w:rsidRPr="003021D7">
        <w:rPr>
          <w:rStyle w:val="StyleBoldUnderline"/>
          <w:rFonts w:cs="Times New Roman"/>
        </w:rPr>
        <w:t>who</w:t>
      </w:r>
      <w:proofErr w:type="gramEnd"/>
      <w:r w:rsidRPr="003021D7">
        <w:rPr>
          <w:rStyle w:val="StyleBoldUnderline"/>
          <w:rFonts w:cs="Times New Roman"/>
        </w:rPr>
        <w:t xml:space="preserve"> can blame future</w:t>
      </w:r>
      <w:r w:rsidRPr="003021D7">
        <w:rPr>
          <w:rFonts w:cs="Times New Roman"/>
        </w:rPr>
        <w:t xml:space="preserve"> </w:t>
      </w:r>
      <w:r w:rsidRPr="003021D7">
        <w:rPr>
          <w:rStyle w:val="StyleBoldUnderline"/>
          <w:rFonts w:cs="Times New Roman"/>
        </w:rPr>
        <w:t>entrepreneurs for hesitating</w:t>
      </w:r>
      <w:r w:rsidRPr="003021D7">
        <w:rPr>
          <w:rFonts w:cs="Times New Roman"/>
        </w:rPr>
        <w:t xml:space="preserve">, when they explore the trail of litigation that Cape Wind has travelled? There are at least two associations that are already engaging in the permitting process in order to place wind farms in the Great Lakes, but those groups are no doubt carefully watching to see what happens in Cape Cod.218 </w:t>
      </w:r>
      <w:r w:rsidRPr="003021D7">
        <w:rPr>
          <w:rStyle w:val="StyleBoldUnderline"/>
          <w:rFonts w:cs="Times New Roman"/>
        </w:rPr>
        <w:t xml:space="preserve">The Great Lakes region poses </w:t>
      </w:r>
      <w:r w:rsidRPr="003021D7">
        <w:rPr>
          <w:rFonts w:cs="Times New Roman"/>
        </w:rPr>
        <w:t xml:space="preserve">many of </w:t>
      </w:r>
      <w:r w:rsidRPr="003021D7">
        <w:rPr>
          <w:rStyle w:val="StyleBoldUnderline"/>
          <w:rFonts w:cs="Times New Roman"/>
        </w:rPr>
        <w:t>the same challenges</w:t>
      </w:r>
      <w:r w:rsidRPr="003021D7">
        <w:rPr>
          <w:rFonts w:cs="Times New Roman"/>
        </w:rPr>
        <w:t xml:space="preserve">: </w:t>
      </w:r>
      <w:r w:rsidRPr="003021D7">
        <w:rPr>
          <w:rStyle w:val="StyleBoldUnderline"/>
          <w:rFonts w:cs="Times New Roman"/>
        </w:rPr>
        <w:t>affluent locals with lakefront properties</w:t>
      </w:r>
      <w:proofErr w:type="gramStart"/>
      <w:r w:rsidRPr="003021D7">
        <w:rPr>
          <w:rFonts w:cs="Times New Roman"/>
        </w:rPr>
        <w:t>,219</w:t>
      </w:r>
      <w:proofErr w:type="gramEnd"/>
      <w:r w:rsidRPr="003021D7">
        <w:rPr>
          <w:rFonts w:cs="Times New Roman"/>
        </w:rPr>
        <w:t xml:space="preserve"> enclosed bodies of water partially subject to state regulation with the interior waters belonging to Federal jurisdictions,220 </w:t>
      </w:r>
      <w:r w:rsidRPr="003021D7">
        <w:rPr>
          <w:rStyle w:val="StyleBoldUnderline"/>
          <w:rFonts w:cs="Times New Roman"/>
        </w:rPr>
        <w:t>and native cultural heritage concerns</w:t>
      </w:r>
      <w:r w:rsidRPr="003021D7">
        <w:rPr>
          <w:rFonts w:cs="Times New Roman"/>
        </w:rPr>
        <w:t xml:space="preserve">.221 At its worst, Cape Wind serves as a cautionary tale to those who wish to tilt at windmills. At its best, Cape Wind is a story of perseverance in the face of well-funded opposition. Whether one sees the turbines as blight on the horizon, or as "kinetic art," the awful truth is that the growing population in this country is going to be using increasing amounts of energy. The "base load" energy sources such as coal-fired plants are not going to be closed in the immediate future, and wind farms like Cape Wind are not going to replace them. A second hard look at new nuclear power plants will have to be taken into consideration as utility companies reassess their portfolios in light of new legislation. However, despite public opinion, market forces and political divisiveness, the time may be coming soon, where, alongside the conventional energy generators, there may be no alternatives but to embrace alternative energy. </w:t>
      </w:r>
    </w:p>
    <w:p w14:paraId="4CBED9C7" w14:textId="77777777" w:rsidR="007D3F50" w:rsidRPr="003021D7" w:rsidRDefault="007D3F50" w:rsidP="007D3F50">
      <w:pPr>
        <w:pStyle w:val="Heading4"/>
        <w:rPr>
          <w:rStyle w:val="StyleStyleBold12pt"/>
          <w:rFonts w:cs="Times New Roman"/>
          <w:b/>
        </w:rPr>
      </w:pPr>
      <w:r w:rsidRPr="003021D7">
        <w:rPr>
          <w:rStyle w:val="StyleStyleBold12pt"/>
          <w:rFonts w:cs="Times New Roman"/>
        </w:rPr>
        <w:t>Wealthy proponents of the fossil fuel industry try to block OSW risking environmental justice.</w:t>
      </w:r>
    </w:p>
    <w:p w14:paraId="50B5785D" w14:textId="77777777" w:rsidR="007D3F50" w:rsidRPr="003021D7" w:rsidRDefault="007D3F50" w:rsidP="007D3F50">
      <w:pPr>
        <w:rPr>
          <w:rStyle w:val="StyleStyleBold12pt"/>
          <w:rFonts w:cs="Times New Roman"/>
        </w:rPr>
      </w:pPr>
      <w:r w:rsidRPr="003021D7">
        <w:rPr>
          <w:rStyle w:val="StyleStyleBold12pt"/>
          <w:rFonts w:cs="Times New Roman"/>
        </w:rPr>
        <w:t xml:space="preserve">Marinakos. 2012. </w:t>
      </w:r>
    </w:p>
    <w:p w14:paraId="5CD77627" w14:textId="77777777" w:rsidR="007D3F50" w:rsidRPr="003021D7" w:rsidRDefault="007D3F50" w:rsidP="007D3F50">
      <w:pPr>
        <w:rPr>
          <w:rFonts w:cs="Times New Roman"/>
        </w:rPr>
      </w:pPr>
      <w:r w:rsidRPr="003021D7">
        <w:rPr>
          <w:rFonts w:cs="Times New Roman"/>
        </w:rPr>
        <w:t xml:space="preserve">M.W. (2012) "A Mighty Wind: the Turbulent Times of America's First Offshore Wind Farm and the Inverse of Environmental Justice," Environmental and Earth Law Journal (EELJ): Vol. 2: Iss. </w:t>
      </w:r>
      <w:proofErr w:type="gramStart"/>
      <w:r w:rsidRPr="003021D7">
        <w:rPr>
          <w:rFonts w:cs="Times New Roman"/>
        </w:rPr>
        <w:t>1, Article 5.</w:t>
      </w:r>
      <w:proofErr w:type="gramEnd"/>
      <w:r w:rsidRPr="003021D7">
        <w:rPr>
          <w:rFonts w:cs="Times New Roman"/>
        </w:rPr>
        <w:t xml:space="preserve">  </w:t>
      </w:r>
      <w:proofErr w:type="gramStart"/>
      <w:r w:rsidRPr="003021D7">
        <w:rPr>
          <w:rFonts w:cs="Times New Roman"/>
        </w:rPr>
        <w:t>Juris Doctorate Candidate 2013, Barry University School of Law.</w:t>
      </w:r>
      <w:proofErr w:type="gramEnd"/>
      <w:r w:rsidRPr="003021D7">
        <w:rPr>
          <w:rFonts w:cs="Times New Roman"/>
        </w:rPr>
        <w:t xml:space="preserve"> </w:t>
      </w:r>
      <w:proofErr w:type="gramStart"/>
      <w:r w:rsidRPr="003021D7">
        <w:rPr>
          <w:rFonts w:cs="Times New Roman"/>
        </w:rPr>
        <w:t>Bachelor of Arts, Film Studies 1996, Bowling Green State University.</w:t>
      </w:r>
      <w:proofErr w:type="gramEnd"/>
    </w:p>
    <w:p w14:paraId="50DCA55C" w14:textId="77777777" w:rsidR="007D3F50" w:rsidRPr="003021D7" w:rsidRDefault="007D3F50" w:rsidP="007D3F50">
      <w:pPr>
        <w:rPr>
          <w:rFonts w:cs="Times New Roman"/>
        </w:rPr>
      </w:pPr>
      <w:r w:rsidRPr="003021D7">
        <w:rPr>
          <w:rStyle w:val="StyleBoldUnderline"/>
          <w:rFonts w:cs="Times New Roman"/>
        </w:rPr>
        <w:t>Cape Wind</w:t>
      </w:r>
      <w:r w:rsidRPr="003021D7">
        <w:rPr>
          <w:rFonts w:cs="Times New Roman"/>
        </w:rPr>
        <w:t>, a “clean, renewable energy”33 source</w:t>
      </w:r>
      <w:r w:rsidRPr="003021D7">
        <w:rPr>
          <w:rStyle w:val="StyleBoldUnderline"/>
          <w:rFonts w:cs="Times New Roman"/>
        </w:rPr>
        <w:t>, has acquired an adversary who happens to be an “environmental organization dedicated to the long-term preservation of Nantucket</w:t>
      </w:r>
      <w:r w:rsidRPr="003021D7">
        <w:rPr>
          <w:rFonts w:cs="Times New Roman"/>
        </w:rPr>
        <w:t xml:space="preserve"> Sound.”34 According to the Alliance’s own web presence, </w:t>
      </w:r>
      <w:r w:rsidRPr="003021D7">
        <w:rPr>
          <w:rStyle w:val="StyleBoldUnderline"/>
          <w:rFonts w:cs="Times New Roman"/>
        </w:rPr>
        <w:t>the Cape Wind project may potentially violate the Endangered Species Act</w:t>
      </w:r>
      <w:r w:rsidRPr="003021D7">
        <w:rPr>
          <w:rFonts w:cs="Times New Roman"/>
        </w:rPr>
        <w:t>, Marine Mammal Protection Act, the Migratory Bird Treaty Act and the Fisheries Conservation and Management Act.35 Most notably</w:t>
      </w:r>
      <w:r w:rsidRPr="003021D7">
        <w:rPr>
          <w:rStyle w:val="StyleBoldUnderline"/>
          <w:rFonts w:cs="Times New Roman"/>
        </w:rPr>
        <w:t>, the Alliance warns of an oil spill threat</w:t>
      </w:r>
      <w:r w:rsidRPr="003021D7">
        <w:rPr>
          <w:rFonts w:cs="Times New Roman"/>
        </w:rPr>
        <w:t xml:space="preserve"> from Cape Wind36 in the form of “40,000 gallons of unspecified transformer oil,” and “24,700 gallons of oil in the 130 turbines.”37 The question becomes</w:t>
      </w:r>
      <w:r w:rsidRPr="003021D7">
        <w:rPr>
          <w:rStyle w:val="StyleBoldUnderline"/>
          <w:rFonts w:cs="Times New Roman"/>
        </w:rPr>
        <w:t>, why is an environmental group opposing a green, renewable energy source?</w:t>
      </w:r>
      <w:r w:rsidRPr="003021D7">
        <w:rPr>
          <w:rFonts w:cs="Times New Roman"/>
        </w:rPr>
        <w:t xml:space="preserve"> In order to answer this question, </w:t>
      </w:r>
      <w:r w:rsidRPr="003021D7">
        <w:rPr>
          <w:rStyle w:val="StyleBoldUnderline"/>
          <w:rFonts w:cs="Times New Roman"/>
        </w:rPr>
        <w:t>it is important to understand who the Alliance to Protect Nantucket Sound is. William I. Koch</w:t>
      </w:r>
      <w:r w:rsidRPr="003021D7">
        <w:rPr>
          <w:rFonts w:cs="Times New Roman"/>
        </w:rPr>
        <w:t xml:space="preserve"> is listed on the board of directors of the Alliance</w:t>
      </w:r>
      <w:proofErr w:type="gramStart"/>
      <w:r w:rsidRPr="003021D7">
        <w:rPr>
          <w:rFonts w:cs="Times New Roman"/>
        </w:rPr>
        <w:t>,38</w:t>
      </w:r>
      <w:proofErr w:type="gramEnd"/>
      <w:r w:rsidRPr="003021D7">
        <w:rPr>
          <w:rFonts w:cs="Times New Roman"/>
        </w:rPr>
        <w:t xml:space="preserve"> as the Chairman. </w:t>
      </w:r>
      <w:r w:rsidRPr="003021D7">
        <w:rPr>
          <w:rStyle w:val="StyleBoldUnderline"/>
          <w:rFonts w:cs="Times New Roman"/>
        </w:rPr>
        <w:t>Koch has contributed over $1.5 million dollars to the Alliance</w:t>
      </w:r>
      <w:r w:rsidRPr="003021D7">
        <w:rPr>
          <w:rFonts w:cs="Times New Roman"/>
        </w:rPr>
        <w:t xml:space="preserve">.B9 "The not-for- profit has raised $11 million to date—with </w:t>
      </w:r>
      <w:r w:rsidRPr="003021D7">
        <w:rPr>
          <w:rStyle w:val="StyleBoldUnderline"/>
          <w:rFonts w:cs="Times New Roman"/>
        </w:rPr>
        <w:t>Koch and rich counterparts accounting for 90%</w:t>
      </w:r>
      <w:r w:rsidRPr="003021D7">
        <w:rPr>
          <w:rFonts w:cs="Times New Roman"/>
        </w:rPr>
        <w:t xml:space="preserve"> of the money donated."</w:t>
      </w:r>
      <w:r w:rsidRPr="003021D7">
        <w:rPr>
          <w:rStyle w:val="StyleBoldUnderline"/>
          <w:rFonts w:cs="Times New Roman"/>
        </w:rPr>
        <w:t>40 Koch is not an environmental advocate</w:t>
      </w:r>
      <w:r w:rsidRPr="003021D7">
        <w:rPr>
          <w:rFonts w:cs="Times New Roman"/>
        </w:rPr>
        <w:t xml:space="preserve">. </w:t>
      </w:r>
      <w:r w:rsidRPr="003021D7">
        <w:rPr>
          <w:rStyle w:val="StyleBoldUnderline"/>
          <w:rFonts w:cs="Times New Roman"/>
        </w:rPr>
        <w:t>William Koch is the founder, owner, and chairman of the Oxbow Group, a company specializing in mining, petroleum, coke products, natural gas, and coal</w:t>
      </w:r>
      <w:r w:rsidRPr="003021D7">
        <w:rPr>
          <w:rFonts w:cs="Times New Roman"/>
        </w:rPr>
        <w:t xml:space="preserve">.41 It is no secret that </w:t>
      </w:r>
      <w:r w:rsidRPr="003021D7">
        <w:rPr>
          <w:rStyle w:val="StyleBoldUnderline"/>
          <w:rFonts w:cs="Times New Roman"/>
        </w:rPr>
        <w:t>Koch has made his fortune from the fossil fuel industry</w:t>
      </w:r>
      <w:r w:rsidRPr="003021D7">
        <w:rPr>
          <w:rFonts w:cs="Times New Roman"/>
        </w:rPr>
        <w:t xml:space="preserve">, and </w:t>
      </w:r>
      <w:r w:rsidRPr="003021D7">
        <w:rPr>
          <w:rStyle w:val="StyleBoldUnderline"/>
          <w:rFonts w:cs="Times New Roman"/>
        </w:rPr>
        <w:t>the first offshore wind farm</w:t>
      </w:r>
      <w:r w:rsidRPr="003021D7">
        <w:rPr>
          <w:rFonts w:cs="Times New Roman"/>
        </w:rPr>
        <w:t xml:space="preserve"> in America </w:t>
      </w:r>
      <w:r w:rsidRPr="003021D7">
        <w:rPr>
          <w:rStyle w:val="StyleBoldUnderline"/>
          <w:rFonts w:cs="Times New Roman"/>
        </w:rPr>
        <w:t>just might be a toehold he's not willing to concede to the wind power industry</w:t>
      </w:r>
      <w:r w:rsidRPr="003021D7">
        <w:rPr>
          <w:rFonts w:cs="Times New Roman"/>
        </w:rPr>
        <w:t>. It is significant to note that Koch owns a home in Osterville, Massachusetts</w:t>
      </w:r>
      <w:proofErr w:type="gramStart"/>
      <w:r w:rsidRPr="003021D7">
        <w:rPr>
          <w:rFonts w:cs="Times New Roman"/>
        </w:rPr>
        <w:t>,42</w:t>
      </w:r>
      <w:proofErr w:type="gramEnd"/>
      <w:r w:rsidRPr="003021D7">
        <w:rPr>
          <w:rFonts w:cs="Times New Roman"/>
        </w:rPr>
        <w:t xml:space="preserve"> only 5.7 miles from the sed Cape Wind project site.43 </w:t>
      </w:r>
    </w:p>
    <w:p w14:paraId="3BC0A98B" w14:textId="77777777" w:rsidR="007D3F50" w:rsidRPr="003021D7" w:rsidRDefault="007D3F50" w:rsidP="007D3F50">
      <w:pPr>
        <w:pStyle w:val="Heading4"/>
        <w:rPr>
          <w:rFonts w:cs="Times New Roman"/>
        </w:rPr>
      </w:pPr>
      <w:r w:rsidRPr="003021D7">
        <w:rPr>
          <w:rFonts w:cs="Times New Roman"/>
        </w:rPr>
        <w:t>Wealthy opponents to OSW try to block passage so it’s “not in their backyard.”</w:t>
      </w:r>
    </w:p>
    <w:p w14:paraId="6934FB48" w14:textId="77777777" w:rsidR="007D3F50" w:rsidRPr="003021D7" w:rsidRDefault="007D3F50" w:rsidP="007D3F50">
      <w:pPr>
        <w:rPr>
          <w:rStyle w:val="StyleStyleBold12pt"/>
          <w:rFonts w:cs="Times New Roman"/>
        </w:rPr>
      </w:pPr>
      <w:r w:rsidRPr="003021D7">
        <w:rPr>
          <w:rStyle w:val="StyleStyleBold12pt"/>
          <w:rFonts w:cs="Times New Roman"/>
        </w:rPr>
        <w:t xml:space="preserve">Marinakos. 2012. </w:t>
      </w:r>
    </w:p>
    <w:p w14:paraId="3098E56E" w14:textId="77777777" w:rsidR="007D3F50" w:rsidRPr="003021D7" w:rsidRDefault="007D3F50" w:rsidP="007D3F50">
      <w:pPr>
        <w:rPr>
          <w:rFonts w:cs="Times New Roman"/>
        </w:rPr>
      </w:pPr>
      <w:r w:rsidRPr="003021D7">
        <w:rPr>
          <w:rFonts w:cs="Times New Roman"/>
        </w:rPr>
        <w:t xml:space="preserve">M.W. (2012) "A Mighty Wind: the Turbulent Times of America's First Offshore Wind Farm and the Inverse of Environmental Justice," Environmental and Earth Law Journal (EELJ): Vol. 2: Iss. </w:t>
      </w:r>
      <w:proofErr w:type="gramStart"/>
      <w:r w:rsidRPr="003021D7">
        <w:rPr>
          <w:rFonts w:cs="Times New Roman"/>
        </w:rPr>
        <w:t>1, Article 5.</w:t>
      </w:r>
      <w:proofErr w:type="gramEnd"/>
      <w:r w:rsidRPr="003021D7">
        <w:rPr>
          <w:rFonts w:cs="Times New Roman"/>
        </w:rPr>
        <w:t xml:space="preserve">  </w:t>
      </w:r>
      <w:proofErr w:type="gramStart"/>
      <w:r w:rsidRPr="003021D7">
        <w:rPr>
          <w:rFonts w:cs="Times New Roman"/>
        </w:rPr>
        <w:t>Juris Doctorate Candidate 2013, Barry University School of Law.</w:t>
      </w:r>
      <w:proofErr w:type="gramEnd"/>
      <w:r w:rsidRPr="003021D7">
        <w:rPr>
          <w:rFonts w:cs="Times New Roman"/>
        </w:rPr>
        <w:t xml:space="preserve"> </w:t>
      </w:r>
      <w:proofErr w:type="gramStart"/>
      <w:r w:rsidRPr="003021D7">
        <w:rPr>
          <w:rFonts w:cs="Times New Roman"/>
        </w:rPr>
        <w:t>Bachelor of Arts, Film Studies 1996, Bowling Green State University.</w:t>
      </w:r>
      <w:proofErr w:type="gramEnd"/>
    </w:p>
    <w:p w14:paraId="74A6727E" w14:textId="77777777" w:rsidR="007D3F50" w:rsidRPr="003021D7" w:rsidRDefault="007D3F50" w:rsidP="007D3F50">
      <w:pPr>
        <w:rPr>
          <w:rFonts w:cs="Times New Roman"/>
        </w:rPr>
      </w:pPr>
      <w:r w:rsidRPr="003021D7">
        <w:rPr>
          <w:rStyle w:val="StyleBoldUnderline"/>
          <w:rFonts w:cs="Times New Roman"/>
        </w:rPr>
        <w:t>An organization headed by fossil fuel millionaires, masquerading as an environmental group, would not survive for long in a skeptical press environment</w:t>
      </w:r>
      <w:r w:rsidRPr="003021D7">
        <w:rPr>
          <w:rFonts w:cs="Times New Roman"/>
        </w:rPr>
        <w:t xml:space="preserve">. The Alliance would have been panned in the court of public opinion years ago </w:t>
      </w:r>
      <w:r w:rsidRPr="003021D7">
        <w:rPr>
          <w:rStyle w:val="StyleBoldUnderline"/>
          <w:rFonts w:cs="Times New Roman"/>
        </w:rPr>
        <w:t>if it were not for some additional names that do carry “green cred</w:t>
      </w:r>
      <w:r w:rsidRPr="003021D7">
        <w:rPr>
          <w:rFonts w:cs="Times New Roman"/>
        </w:rPr>
        <w:t xml:space="preserve">,”49 </w:t>
      </w:r>
      <w:r w:rsidRPr="003021D7">
        <w:rPr>
          <w:rStyle w:val="StyleBoldUnderline"/>
          <w:rFonts w:cs="Times New Roman"/>
        </w:rPr>
        <w:t>and would</w:t>
      </w:r>
      <w:r w:rsidRPr="003021D7">
        <w:rPr>
          <w:rFonts w:cs="Times New Roman"/>
        </w:rPr>
        <w:t xml:space="preserve"> therefore </w:t>
      </w:r>
      <w:r w:rsidRPr="003021D7">
        <w:rPr>
          <w:rStyle w:val="StyleBoldUnderline"/>
          <w:rFonts w:cs="Times New Roman"/>
        </w:rPr>
        <w:t>cause the public to do a double take</w:t>
      </w:r>
      <w:r w:rsidRPr="003021D7">
        <w:rPr>
          <w:rFonts w:cs="Times New Roman"/>
        </w:rPr>
        <w:t>. Consider for instance, the late Senator Ted Kennedy, noted yachting enthusiast, and his nephew, Robert F. Kennedy, Senior Attorney, for the Natural Resources Defense Council (NRDC)</w:t>
      </w:r>
      <w:proofErr w:type="gramStart"/>
      <w:r w:rsidRPr="003021D7">
        <w:rPr>
          <w:rFonts w:cs="Times New Roman"/>
        </w:rPr>
        <w:t>.50</w:t>
      </w:r>
      <w:proofErr w:type="gramEnd"/>
      <w:r w:rsidRPr="003021D7">
        <w:rPr>
          <w:rFonts w:cs="Times New Roman"/>
        </w:rPr>
        <w:t xml:space="preserve"> </w:t>
      </w:r>
      <w:r w:rsidRPr="003021D7">
        <w:rPr>
          <w:rStyle w:val="StyleBoldUnderline"/>
          <w:rFonts w:cs="Times New Roman"/>
        </w:rPr>
        <w:t>Robert F. Kennedy</w:t>
      </w:r>
      <w:r w:rsidRPr="003021D7">
        <w:rPr>
          <w:rFonts w:cs="Times New Roman"/>
        </w:rPr>
        <w:t xml:space="preserve"> is a household name when it comes to fighting for the environment.51 Yet, he </w:t>
      </w:r>
      <w:r w:rsidRPr="003021D7">
        <w:rPr>
          <w:rStyle w:val="StyleBoldUnderline"/>
          <w:rFonts w:cs="Times New Roman"/>
        </w:rPr>
        <w:t>wrote an op-ed piece</w:t>
      </w:r>
      <w:r w:rsidRPr="003021D7">
        <w:rPr>
          <w:rFonts w:cs="Times New Roman"/>
        </w:rPr>
        <w:t xml:space="preserve"> for the New York Times in 2005 </w:t>
      </w:r>
      <w:r w:rsidRPr="003021D7">
        <w:rPr>
          <w:rStyle w:val="StyleBoldUnderline"/>
          <w:rFonts w:cs="Times New Roman"/>
        </w:rPr>
        <w:t>opposing the green energy project</w:t>
      </w:r>
      <w:r w:rsidRPr="003021D7">
        <w:rPr>
          <w:rFonts w:cs="Times New Roman"/>
        </w:rPr>
        <w:t>.52 "</w:t>
      </w:r>
      <w:r w:rsidRPr="003021D7">
        <w:rPr>
          <w:rStyle w:val="StyleBoldUnderline"/>
          <w:rFonts w:cs="Times New Roman"/>
        </w:rPr>
        <w:t xml:space="preserve">I wouldn't build a wind farm in Yosemite National Park. Nor would I build on Nantucket </w:t>
      </w:r>
      <w:proofErr w:type="gramStart"/>
      <w:r w:rsidRPr="003021D7">
        <w:rPr>
          <w:rStyle w:val="StyleBoldUnderline"/>
          <w:rFonts w:cs="Times New Roman"/>
        </w:rPr>
        <w:t>Sound</w:t>
      </w:r>
      <w:r w:rsidRPr="003021D7">
        <w:rPr>
          <w:rFonts w:cs="Times New Roman"/>
        </w:rPr>
        <w:t xml:space="preserve"> .</w:t>
      </w:r>
      <w:proofErr w:type="gramEnd"/>
      <w:r w:rsidRPr="003021D7">
        <w:rPr>
          <w:rFonts w:cs="Times New Roman"/>
        </w:rPr>
        <w:t xml:space="preserve"> ."53 While </w:t>
      </w:r>
      <w:r w:rsidRPr="003021D7">
        <w:rPr>
          <w:rStyle w:val="StyleBoldUnderline"/>
          <w:rFonts w:cs="Times New Roman"/>
        </w:rPr>
        <w:t>Robert Kennedy cites danger to marine life and migratory birds, he suggests placing the project further offshore and building thousands of turbines</w:t>
      </w:r>
      <w:r w:rsidRPr="003021D7">
        <w:rPr>
          <w:rFonts w:cs="Times New Roman"/>
        </w:rPr>
        <w:t>.54 Thinking critically</w:t>
      </w:r>
      <w:r w:rsidRPr="003021D7">
        <w:rPr>
          <w:rStyle w:val="StyleBoldUnderline"/>
          <w:rFonts w:cs="Times New Roman"/>
        </w:rPr>
        <w:t>, would thousands of turbines still pose the same, if not a greater "threat" to marine life and seabirds, as 130 turbines closer</w:t>
      </w:r>
      <w:r w:rsidRPr="003021D7">
        <w:rPr>
          <w:rFonts w:cs="Times New Roman"/>
        </w:rPr>
        <w:t xml:space="preserve"> to the Kennedy Compound in Hyannis Port, 6.2 miles from the proposed site</w:t>
      </w:r>
      <w:proofErr w:type="gramStart"/>
      <w:r w:rsidRPr="003021D7">
        <w:rPr>
          <w:rFonts w:cs="Times New Roman"/>
        </w:rPr>
        <w:t>?ä5</w:t>
      </w:r>
      <w:proofErr w:type="gramEnd"/>
      <w:r w:rsidRPr="003021D7">
        <w:rPr>
          <w:rFonts w:cs="Times New Roman"/>
        </w:rPr>
        <w:t xml:space="preserve"> Mr. </w:t>
      </w:r>
      <w:r w:rsidRPr="003021D7">
        <w:rPr>
          <w:rStyle w:val="StyleBoldUnderline"/>
          <w:rFonts w:cs="Times New Roman"/>
        </w:rPr>
        <w:t>Kennedy</w:t>
      </w:r>
      <w:r w:rsidRPr="003021D7">
        <w:rPr>
          <w:rFonts w:cs="Times New Roman"/>
        </w:rPr>
        <w:t xml:space="preserve">'s article speaks of the danger to tourism, fishing and lost jobs,56 but </w:t>
      </w:r>
      <w:r w:rsidRPr="003021D7">
        <w:rPr>
          <w:rStyle w:val="StyleBoldUnderline"/>
          <w:rFonts w:cs="Times New Roman"/>
        </w:rPr>
        <w:t>never addresses the million-dollar elephant in the room; the so- called NIMBY attitude, NOT IN MY BACK YARD!57</w:t>
      </w:r>
      <w:r w:rsidRPr="003021D7">
        <w:rPr>
          <w:rFonts w:cs="Times New Roman"/>
        </w:rPr>
        <w:t xml:space="preserve"> </w:t>
      </w:r>
    </w:p>
    <w:p w14:paraId="30833B31" w14:textId="77777777" w:rsidR="007D3F50" w:rsidRPr="003021D7" w:rsidRDefault="007D3F50" w:rsidP="007D3F50">
      <w:pPr>
        <w:pStyle w:val="Heading3"/>
        <w:rPr>
          <w:rFonts w:cs="Times New Roman"/>
        </w:rPr>
      </w:pPr>
      <w:r w:rsidRPr="003021D7">
        <w:rPr>
          <w:rFonts w:cs="Times New Roman"/>
        </w:rPr>
        <w:t>Link - Oil</w:t>
      </w:r>
    </w:p>
    <w:p w14:paraId="3582A489" w14:textId="77777777" w:rsidR="007D3F50" w:rsidRPr="003021D7" w:rsidRDefault="007D3F50" w:rsidP="007D3F50">
      <w:pPr>
        <w:pStyle w:val="Heading4"/>
        <w:rPr>
          <w:rFonts w:cs="Times New Roman"/>
        </w:rPr>
      </w:pPr>
      <w:r w:rsidRPr="003021D7">
        <w:rPr>
          <w:rFonts w:cs="Times New Roman"/>
        </w:rPr>
        <w:t>Inability to switch to domestic RE leads to financial burden, public debt, and thousands dead</w:t>
      </w:r>
    </w:p>
    <w:p w14:paraId="6FEEFE86" w14:textId="77777777" w:rsidR="007D3F50" w:rsidRPr="003021D7" w:rsidRDefault="007D3F50" w:rsidP="007D3F50">
      <w:pPr>
        <w:rPr>
          <w:rFonts w:cs="Times New Roman"/>
        </w:rPr>
      </w:pPr>
      <w:r w:rsidRPr="003021D7">
        <w:rPr>
          <w:rStyle w:val="StyleStyleBold12pt"/>
          <w:rFonts w:cs="Times New Roman"/>
        </w:rPr>
        <w:t>Rigano. 2012</w:t>
      </w:r>
      <w:r w:rsidRPr="003021D7">
        <w:rPr>
          <w:rFonts w:cs="Times New Roman"/>
        </w:rPr>
        <w:t xml:space="preserve">. Writer at Hostra Law Review. </w:t>
      </w:r>
    </w:p>
    <w:p w14:paraId="3EA743F4" w14:textId="77777777" w:rsidR="007D3F50" w:rsidRPr="003021D7" w:rsidRDefault="007D3F50" w:rsidP="007D3F50">
      <w:pPr>
        <w:rPr>
          <w:rFonts w:cs="Times New Roman"/>
        </w:rPr>
      </w:pPr>
      <w:r w:rsidRPr="003021D7">
        <w:rPr>
          <w:rFonts w:cs="Times New Roman"/>
        </w:rPr>
        <w:t xml:space="preserve">(Gregory J. “The Solution to the United States’ Energy Troubles Is Blowing in the Wind.” Hofstra Law. </w:t>
      </w:r>
      <w:proofErr w:type="gramStart"/>
      <w:r w:rsidRPr="003021D7">
        <w:rPr>
          <w:rFonts w:cs="Times New Roman"/>
        </w:rPr>
        <w:t>Volume 39 Issue 1.</w:t>
      </w:r>
      <w:proofErr w:type="gramEnd"/>
      <w:r w:rsidRPr="003021D7">
        <w:rPr>
          <w:rFonts w:cs="Times New Roman"/>
        </w:rPr>
        <w:t xml:space="preserve"> Pgs 204-205)</w:t>
      </w:r>
    </w:p>
    <w:p w14:paraId="31E6C96C" w14:textId="77777777" w:rsidR="007D3F50" w:rsidRPr="003021D7" w:rsidRDefault="007D3F50" w:rsidP="007D3F50">
      <w:pPr>
        <w:rPr>
          <w:rFonts w:cs="Times New Roman"/>
        </w:rPr>
      </w:pPr>
      <w:proofErr w:type="gramStart"/>
      <w:r w:rsidRPr="003021D7">
        <w:rPr>
          <w:rFonts w:cs="Times New Roman"/>
        </w:rPr>
        <w:t>l</w:t>
      </w:r>
      <w:proofErr w:type="gramEnd"/>
      <w:r w:rsidRPr="003021D7">
        <w:rPr>
          <w:rFonts w:cs="Times New Roman"/>
        </w:rPr>
        <w:t xml:space="preserve">. Protecting Oil It has been argued that </w:t>
      </w:r>
      <w:r w:rsidRPr="003021D7">
        <w:rPr>
          <w:rStyle w:val="StyleBoldUnderline"/>
          <w:rFonts w:cs="Times New Roman"/>
        </w:rPr>
        <w:t>the first Persian Gulf War and the</w:t>
      </w:r>
      <w:r w:rsidRPr="003021D7">
        <w:rPr>
          <w:rFonts w:cs="Times New Roman"/>
        </w:rPr>
        <w:t xml:space="preserve"> second Persian Gulf War, also known as the </w:t>
      </w:r>
      <w:r w:rsidRPr="003021D7">
        <w:rPr>
          <w:rStyle w:val="StyleBoldUnderline"/>
          <w:rFonts w:cs="Times New Roman"/>
        </w:rPr>
        <w:t>Iraq War</w:t>
      </w:r>
      <w:r w:rsidRPr="003021D7">
        <w:rPr>
          <w:rFonts w:cs="Times New Roman"/>
        </w:rPr>
        <w:t xml:space="preserve">, </w:t>
      </w:r>
      <w:r w:rsidRPr="003021D7">
        <w:rPr>
          <w:rStyle w:val="StyleBoldUnderline"/>
          <w:rFonts w:cs="Times New Roman"/>
        </w:rPr>
        <w:t xml:space="preserve">were to defend </w:t>
      </w:r>
      <w:r w:rsidRPr="003021D7">
        <w:rPr>
          <w:rFonts w:cs="Times New Roman"/>
        </w:rPr>
        <w:t>our</w:t>
      </w:r>
      <w:r w:rsidRPr="003021D7">
        <w:rPr>
          <w:rStyle w:val="StyleBoldUnderline"/>
          <w:rFonts w:cs="Times New Roman"/>
        </w:rPr>
        <w:t xml:space="preserve"> oil supply</w:t>
      </w:r>
      <w:r w:rsidRPr="003021D7">
        <w:rPr>
          <w:rFonts w:cs="Times New Roman"/>
        </w:rPr>
        <w:t xml:space="preserve">. 2 </w:t>
      </w:r>
      <w:r w:rsidRPr="003021D7">
        <w:rPr>
          <w:rStyle w:val="StyleBoldUnderline"/>
          <w:rFonts w:cs="Times New Roman"/>
        </w:rPr>
        <w:t>The latter</w:t>
      </w:r>
      <w:r w:rsidRPr="003021D7">
        <w:rPr>
          <w:rFonts w:cs="Times New Roman"/>
        </w:rPr>
        <w:t xml:space="preserve"> has </w:t>
      </w:r>
      <w:r w:rsidRPr="003021D7">
        <w:rPr>
          <w:rStyle w:val="StyleBoldUnderline"/>
          <w:rFonts w:cs="Times New Roman"/>
        </w:rPr>
        <w:t>proved</w:t>
      </w:r>
      <w:r w:rsidRPr="003021D7">
        <w:rPr>
          <w:rFonts w:cs="Times New Roman"/>
        </w:rPr>
        <w:t xml:space="preserve"> to be </w:t>
      </w:r>
      <w:r w:rsidRPr="003021D7">
        <w:rPr>
          <w:rStyle w:val="StyleBoldUnderline"/>
          <w:rFonts w:cs="Times New Roman"/>
        </w:rPr>
        <w:t>extremely expensive</w:t>
      </w:r>
      <w:r w:rsidRPr="003021D7">
        <w:rPr>
          <w:rFonts w:cs="Times New Roman"/>
        </w:rPr>
        <w:t xml:space="preserve">: several scholars have stated that the war will cost </w:t>
      </w:r>
      <w:r w:rsidRPr="003021D7">
        <w:rPr>
          <w:rStyle w:val="StyleBoldUnderline"/>
          <w:rFonts w:cs="Times New Roman"/>
        </w:rPr>
        <w:t>more than three trillion</w:t>
      </w:r>
      <w:r w:rsidRPr="003021D7">
        <w:rPr>
          <w:rFonts w:cs="Times New Roman"/>
        </w:rPr>
        <w:t xml:space="preserve"> dollars.2g </w:t>
      </w:r>
      <w:r w:rsidRPr="003021D7">
        <w:rPr>
          <w:rStyle w:val="StyleBoldUnderline"/>
          <w:rFonts w:cs="Times New Roman"/>
        </w:rPr>
        <w:t>The</w:t>
      </w:r>
      <w:r w:rsidRPr="003021D7">
        <w:rPr>
          <w:rFonts w:cs="Times New Roman"/>
        </w:rPr>
        <w:t xml:space="preserve"> </w:t>
      </w:r>
      <w:r w:rsidRPr="003021D7">
        <w:rPr>
          <w:rStyle w:val="StyleBoldUnderline"/>
          <w:rFonts w:cs="Times New Roman"/>
        </w:rPr>
        <w:t>cost of</w:t>
      </w:r>
      <w:r w:rsidRPr="003021D7">
        <w:rPr>
          <w:rFonts w:cs="Times New Roman"/>
        </w:rPr>
        <w:t xml:space="preserve"> the war </w:t>
      </w:r>
      <w:r w:rsidRPr="003021D7">
        <w:rPr>
          <w:rStyle w:val="StyleBoldUnderline"/>
          <w:rFonts w:cs="Times New Roman"/>
        </w:rPr>
        <w:t>has been primarily financed through borrowing from other countries</w:t>
      </w:r>
      <w:r w:rsidRPr="003021D7">
        <w:rPr>
          <w:rFonts w:cs="Times New Roman"/>
        </w:rPr>
        <w:t xml:space="preserve">, </w:t>
      </w:r>
      <w:r w:rsidRPr="003021D7">
        <w:rPr>
          <w:rStyle w:val="StyleBoldUnderline"/>
          <w:rFonts w:cs="Times New Roman"/>
        </w:rPr>
        <w:t>which has yet to be</w:t>
      </w:r>
      <w:r w:rsidRPr="003021D7">
        <w:rPr>
          <w:rFonts w:cs="Times New Roman"/>
        </w:rPr>
        <w:t xml:space="preserve"> fully </w:t>
      </w:r>
      <w:r w:rsidRPr="003021D7">
        <w:rPr>
          <w:rStyle w:val="StyleBoldUnderline"/>
          <w:rFonts w:cs="Times New Roman"/>
        </w:rPr>
        <w:t>felt by the</w:t>
      </w:r>
      <w:r w:rsidRPr="003021D7">
        <w:rPr>
          <w:rFonts w:cs="Times New Roman"/>
        </w:rPr>
        <w:t xml:space="preserve"> American </w:t>
      </w:r>
      <w:r w:rsidRPr="003021D7">
        <w:rPr>
          <w:rStyle w:val="StyleBoldUnderline"/>
          <w:rFonts w:cs="Times New Roman"/>
        </w:rPr>
        <w:t>public</w:t>
      </w:r>
      <w:r w:rsidRPr="003021D7">
        <w:rPr>
          <w:rFonts w:cs="Times New Roman"/>
        </w:rPr>
        <w:t xml:space="preserve">, as those </w:t>
      </w:r>
      <w:r w:rsidRPr="003021D7">
        <w:rPr>
          <w:rStyle w:val="StyleBoldUnderline"/>
          <w:rFonts w:cs="Times New Roman"/>
        </w:rPr>
        <w:t>debts and</w:t>
      </w:r>
      <w:r w:rsidRPr="003021D7">
        <w:rPr>
          <w:rFonts w:cs="Times New Roman"/>
        </w:rPr>
        <w:t xml:space="preserve"> their </w:t>
      </w:r>
      <w:r w:rsidRPr="003021D7">
        <w:rPr>
          <w:rStyle w:val="StyleBoldUnderline"/>
          <w:rFonts w:cs="Times New Roman"/>
        </w:rPr>
        <w:t>interest have yet to come due</w:t>
      </w:r>
      <w:r w:rsidRPr="003021D7">
        <w:rPr>
          <w:rFonts w:cs="Times New Roman"/>
        </w:rPr>
        <w:t xml:space="preserve">. 29 Besides the monetary cost, </w:t>
      </w:r>
      <w:r w:rsidRPr="003021D7">
        <w:rPr>
          <w:rStyle w:val="StyleBoldUnderline"/>
          <w:rFonts w:cs="Times New Roman"/>
        </w:rPr>
        <w:t>there IS the price of human blood</w:t>
      </w:r>
      <w:r w:rsidRPr="003021D7">
        <w:rPr>
          <w:rFonts w:cs="Times New Roman"/>
        </w:rPr>
        <w:t xml:space="preserve">, </w:t>
      </w:r>
      <w:r w:rsidRPr="003021D7">
        <w:rPr>
          <w:rStyle w:val="StyleBoldUnderline"/>
          <w:rFonts w:cs="Times New Roman"/>
        </w:rPr>
        <w:t>which cannot be valued monetarily</w:t>
      </w:r>
      <w:r w:rsidRPr="003021D7">
        <w:rPr>
          <w:rFonts w:cs="Times New Roman"/>
        </w:rPr>
        <w:t xml:space="preserve">. </w:t>
      </w:r>
      <w:r w:rsidRPr="003021D7">
        <w:rPr>
          <w:rStyle w:val="StyleBoldUnderline"/>
          <w:rFonts w:cs="Times New Roman"/>
        </w:rPr>
        <w:t>No</w:t>
      </w:r>
      <w:r w:rsidRPr="003021D7">
        <w:rPr>
          <w:rFonts w:cs="Times New Roman"/>
        </w:rPr>
        <w:t xml:space="preserve"> amount of </w:t>
      </w:r>
      <w:r w:rsidRPr="003021D7">
        <w:rPr>
          <w:rStyle w:val="StyleBoldUnderline"/>
          <w:rFonts w:cs="Times New Roman"/>
        </w:rPr>
        <w:t>money</w:t>
      </w:r>
      <w:r w:rsidRPr="003021D7">
        <w:rPr>
          <w:rFonts w:cs="Times New Roman"/>
        </w:rPr>
        <w:t xml:space="preserve"> </w:t>
      </w:r>
      <w:r w:rsidRPr="003021D7">
        <w:rPr>
          <w:rStyle w:val="StyleBoldUnderline"/>
          <w:rFonts w:cs="Times New Roman"/>
        </w:rPr>
        <w:t>can compensate for young men and women dying in battle to protect an energy source</w:t>
      </w:r>
      <w:r w:rsidRPr="003021D7">
        <w:rPr>
          <w:rFonts w:cs="Times New Roman"/>
        </w:rPr>
        <w:t xml:space="preserve"> that is </w:t>
      </w:r>
      <w:r w:rsidRPr="003021D7">
        <w:rPr>
          <w:rStyle w:val="StyleBoldUnderline"/>
          <w:rFonts w:cs="Times New Roman"/>
        </w:rPr>
        <w:t>deemed necessary due to the United States'</w:t>
      </w:r>
      <w:r w:rsidRPr="003021D7">
        <w:rPr>
          <w:rFonts w:cs="Times New Roman"/>
        </w:rPr>
        <w:t xml:space="preserve"> </w:t>
      </w:r>
      <w:r w:rsidRPr="003021D7">
        <w:rPr>
          <w:rStyle w:val="StyleBoldUnderline"/>
          <w:rFonts w:cs="Times New Roman"/>
        </w:rPr>
        <w:t>inability to develop domestic, renewable energy</w:t>
      </w:r>
      <w:r w:rsidRPr="003021D7">
        <w:rPr>
          <w:rFonts w:cs="Times New Roman"/>
        </w:rPr>
        <w:t xml:space="preserve">. </w:t>
      </w:r>
      <w:r w:rsidRPr="003021D7">
        <w:rPr>
          <w:rStyle w:val="StyleBoldUnderline"/>
          <w:rFonts w:cs="Times New Roman"/>
        </w:rPr>
        <w:t>More than 4200</w:t>
      </w:r>
      <w:r w:rsidRPr="003021D7">
        <w:rPr>
          <w:rFonts w:cs="Times New Roman"/>
        </w:rPr>
        <w:t xml:space="preserve"> American soldiers </w:t>
      </w:r>
      <w:r w:rsidRPr="003021D7">
        <w:rPr>
          <w:rStyle w:val="StyleBoldUnderline"/>
          <w:rFonts w:cs="Times New Roman"/>
        </w:rPr>
        <w:t>have died</w:t>
      </w:r>
      <w:r w:rsidRPr="003021D7">
        <w:rPr>
          <w:rFonts w:cs="Times New Roman"/>
        </w:rPr>
        <w:t xml:space="preserve"> during the latest Iraq War</w:t>
      </w:r>
      <w:proofErr w:type="gramStart"/>
      <w:r w:rsidRPr="003021D7">
        <w:rPr>
          <w:rFonts w:cs="Times New Roman"/>
        </w:rPr>
        <w:t>,30</w:t>
      </w:r>
      <w:proofErr w:type="gramEnd"/>
      <w:r w:rsidRPr="003021D7">
        <w:rPr>
          <w:rFonts w:cs="Times New Roman"/>
        </w:rPr>
        <w:t xml:space="preserve"> while 382 American soldiers died during the first Persian Gulf War. Furthermore, there are </w:t>
      </w:r>
      <w:r w:rsidRPr="003021D7">
        <w:rPr>
          <w:rStyle w:val="StyleBoldUnderline"/>
          <w:rFonts w:cs="Times New Roman"/>
        </w:rPr>
        <w:t>countless</w:t>
      </w:r>
      <w:r w:rsidRPr="003021D7">
        <w:rPr>
          <w:rFonts w:cs="Times New Roman"/>
        </w:rPr>
        <w:t xml:space="preserve"> veterans who </w:t>
      </w:r>
      <w:r w:rsidRPr="003021D7">
        <w:rPr>
          <w:rStyle w:val="StyleBoldUnderline"/>
          <w:rFonts w:cs="Times New Roman"/>
        </w:rPr>
        <w:t>have been physically wounded</w:t>
      </w:r>
      <w:r w:rsidRPr="003021D7">
        <w:rPr>
          <w:rFonts w:cs="Times New Roman"/>
        </w:rPr>
        <w:t xml:space="preserve">, </w:t>
      </w:r>
      <w:r w:rsidRPr="003021D7">
        <w:rPr>
          <w:rStyle w:val="StyleBoldUnderline"/>
          <w:rFonts w:cs="Times New Roman"/>
        </w:rPr>
        <w:t>and even more that suffer from</w:t>
      </w:r>
      <w:r w:rsidRPr="003021D7">
        <w:rPr>
          <w:rFonts w:cs="Times New Roman"/>
        </w:rPr>
        <w:t xml:space="preserve"> various </w:t>
      </w:r>
      <w:r w:rsidRPr="003021D7">
        <w:rPr>
          <w:rStyle w:val="StyleBoldUnderline"/>
          <w:rFonts w:cs="Times New Roman"/>
        </w:rPr>
        <w:t>mental conditions</w:t>
      </w:r>
      <w:r w:rsidRPr="003021D7">
        <w:rPr>
          <w:rFonts w:cs="Times New Roman"/>
        </w:rPr>
        <w:t xml:space="preserve"> as a result of war. These veterans must be cared for by the U.S. government, which relies on </w:t>
      </w:r>
      <w:r w:rsidRPr="003021D7">
        <w:rPr>
          <w:rStyle w:val="StyleBoldUnderline"/>
          <w:rFonts w:cs="Times New Roman"/>
        </w:rPr>
        <w:t>taxpayers</w:t>
      </w:r>
      <w:r w:rsidRPr="003021D7">
        <w:rPr>
          <w:rFonts w:cs="Times New Roman"/>
        </w:rPr>
        <w:t xml:space="preserve"> to </w:t>
      </w:r>
      <w:r w:rsidRPr="003021D7">
        <w:rPr>
          <w:rStyle w:val="StyleBoldUnderline"/>
          <w:rFonts w:cs="Times New Roman"/>
        </w:rPr>
        <w:t>bear the financial burden</w:t>
      </w:r>
      <w:r w:rsidRPr="003021D7">
        <w:rPr>
          <w:rFonts w:cs="Times New Roman"/>
        </w:rPr>
        <w:t xml:space="preserve">." </w:t>
      </w:r>
    </w:p>
    <w:p w14:paraId="7DCA0FA5" w14:textId="77777777" w:rsidR="007D3F50" w:rsidRPr="003021D7" w:rsidRDefault="007D3F50" w:rsidP="007D3F50">
      <w:pPr>
        <w:pStyle w:val="Heading4"/>
        <w:rPr>
          <w:rFonts w:cs="Times New Roman"/>
        </w:rPr>
      </w:pPr>
      <w:r w:rsidRPr="003021D7">
        <w:rPr>
          <w:rFonts w:cs="Times New Roman"/>
        </w:rPr>
        <w:t>Oil is hugely environmentally unjust – empirics – Niger Delta</w:t>
      </w:r>
    </w:p>
    <w:p w14:paraId="4BC71DDC" w14:textId="77777777" w:rsidR="007D3F50" w:rsidRPr="003021D7" w:rsidRDefault="007D3F50" w:rsidP="007D3F50">
      <w:pPr>
        <w:rPr>
          <w:rStyle w:val="StyleBoldUnderline"/>
          <w:rFonts w:cs="Times New Roman"/>
        </w:rPr>
      </w:pPr>
      <w:r w:rsidRPr="003021D7">
        <w:rPr>
          <w:rStyle w:val="StyleStyleBold12pt"/>
          <w:rFonts w:cs="Times New Roman"/>
        </w:rPr>
        <w:t>Rigano. 2012</w:t>
      </w:r>
      <w:r w:rsidRPr="003021D7">
        <w:rPr>
          <w:rFonts w:cs="Times New Roman"/>
        </w:rPr>
        <w:t>. Writer at Hostra Law Review.</w:t>
      </w:r>
      <w:r w:rsidRPr="003021D7">
        <w:rPr>
          <w:rStyle w:val="StyleBoldUnderline"/>
          <w:rFonts w:cs="Times New Roman"/>
        </w:rPr>
        <w:t xml:space="preserve"> </w:t>
      </w:r>
    </w:p>
    <w:p w14:paraId="30D15092" w14:textId="77777777" w:rsidR="007D3F50" w:rsidRPr="003021D7" w:rsidRDefault="007D3F50" w:rsidP="007D3F50">
      <w:pPr>
        <w:rPr>
          <w:rFonts w:cs="Times New Roman"/>
        </w:rPr>
      </w:pPr>
      <w:r w:rsidRPr="003021D7">
        <w:rPr>
          <w:rFonts w:cs="Times New Roman"/>
        </w:rPr>
        <w:t xml:space="preserve">(Gregory J. “The Solution to the United States’ Energy Troubles Is Blowing in the Wind.” Hofstra Law. </w:t>
      </w:r>
      <w:proofErr w:type="gramStart"/>
      <w:r w:rsidRPr="003021D7">
        <w:rPr>
          <w:rFonts w:cs="Times New Roman"/>
        </w:rPr>
        <w:t>Volume 39 Issue 1.</w:t>
      </w:r>
      <w:proofErr w:type="gramEnd"/>
      <w:r w:rsidRPr="003021D7">
        <w:rPr>
          <w:rFonts w:cs="Times New Roman"/>
        </w:rPr>
        <w:t xml:space="preserve"> Pgs 211)</w:t>
      </w:r>
    </w:p>
    <w:p w14:paraId="690CCE19" w14:textId="77777777" w:rsidR="007D3F50" w:rsidRPr="003021D7" w:rsidRDefault="007D3F50" w:rsidP="007D3F50">
      <w:pPr>
        <w:rPr>
          <w:rFonts w:cs="Times New Roman"/>
        </w:rPr>
      </w:pPr>
      <w:r w:rsidRPr="003021D7">
        <w:rPr>
          <w:rFonts w:cs="Times New Roman"/>
        </w:rPr>
        <w:t xml:space="preserve">Both the Exxon Valdez oil spill and the BP oil spill have generated tremendous press and worry because they occurred in U.S. territory.88 However, </w:t>
      </w:r>
      <w:r w:rsidRPr="003021D7">
        <w:rPr>
          <w:rStyle w:val="StyleBoldUnderline"/>
          <w:rFonts w:cs="Times New Roman"/>
        </w:rPr>
        <w:t>the largest spill</w:t>
      </w:r>
      <w:r w:rsidRPr="003021D7">
        <w:rPr>
          <w:rFonts w:cs="Times New Roman"/>
        </w:rPr>
        <w:t xml:space="preserve"> </w:t>
      </w:r>
      <w:r w:rsidRPr="003021D7">
        <w:rPr>
          <w:rStyle w:val="StyleBoldUnderline"/>
          <w:rFonts w:cs="Times New Roman"/>
        </w:rPr>
        <w:t>of all</w:t>
      </w:r>
      <w:r w:rsidRPr="003021D7">
        <w:rPr>
          <w:rFonts w:cs="Times New Roman"/>
        </w:rPr>
        <w:t xml:space="preserve">89 </w:t>
      </w:r>
      <w:r w:rsidRPr="003021D7">
        <w:rPr>
          <w:rStyle w:val="StyleBoldUnderline"/>
          <w:rFonts w:cs="Times New Roman"/>
        </w:rPr>
        <w:t xml:space="preserve">lies across the Atlantic in the Niger Delta in </w:t>
      </w:r>
      <w:r w:rsidRPr="003021D7">
        <w:rPr>
          <w:rFonts w:cs="Times New Roman"/>
        </w:rPr>
        <w:t xml:space="preserve">Bodo, </w:t>
      </w:r>
      <w:r w:rsidRPr="003021D7">
        <w:rPr>
          <w:rStyle w:val="StyleBoldUnderline"/>
          <w:rFonts w:cs="Times New Roman"/>
        </w:rPr>
        <w:t>Nigeria</w:t>
      </w:r>
      <w:r w:rsidRPr="003021D7">
        <w:rPr>
          <w:rFonts w:cs="Times New Roman"/>
        </w:rPr>
        <w:t xml:space="preserve">, </w:t>
      </w:r>
      <w:r w:rsidRPr="003021D7">
        <w:rPr>
          <w:rStyle w:val="StyleBoldUnderline"/>
          <w:rFonts w:cs="Times New Roman"/>
        </w:rPr>
        <w:t>where</w:t>
      </w:r>
      <w:r w:rsidRPr="003021D7">
        <w:rPr>
          <w:rFonts w:cs="Times New Roman"/>
        </w:rPr>
        <w:t xml:space="preserve"> the </w:t>
      </w:r>
      <w:r w:rsidRPr="003021D7">
        <w:rPr>
          <w:rStyle w:val="StyleBoldUnderline"/>
          <w:rFonts w:cs="Times New Roman"/>
        </w:rPr>
        <w:t>United States retains forty percent</w:t>
      </w:r>
      <w:r w:rsidRPr="003021D7">
        <w:rPr>
          <w:rFonts w:cs="Times New Roman"/>
        </w:rPr>
        <w:t xml:space="preserve"> of </w:t>
      </w:r>
      <w:r w:rsidRPr="003021D7">
        <w:rPr>
          <w:rStyle w:val="StyleBoldUnderline"/>
          <w:rFonts w:cs="Times New Roman"/>
        </w:rPr>
        <w:t>its imported oil</w:t>
      </w:r>
      <w:r w:rsidRPr="003021D7">
        <w:rPr>
          <w:rFonts w:cs="Times New Roman"/>
        </w:rPr>
        <w:t xml:space="preserve">.90 There have been </w:t>
      </w:r>
      <w:r w:rsidRPr="003021D7">
        <w:rPr>
          <w:rStyle w:val="StyleBoldUnderline"/>
          <w:rFonts w:cs="Times New Roman"/>
        </w:rPr>
        <w:t>nearly 550 million gallons</w:t>
      </w:r>
      <w:r w:rsidRPr="003021D7">
        <w:rPr>
          <w:rFonts w:cs="Times New Roman"/>
        </w:rPr>
        <w:t xml:space="preserve"> of oil </w:t>
      </w:r>
      <w:r w:rsidRPr="003021D7">
        <w:rPr>
          <w:rStyle w:val="StyleBoldUnderline"/>
          <w:rFonts w:cs="Times New Roman"/>
        </w:rPr>
        <w:t>spilled into the Niger Delta over the last 50 years</w:t>
      </w:r>
      <w:r w:rsidRPr="003021D7">
        <w:rPr>
          <w:rFonts w:cs="Times New Roman"/>
        </w:rPr>
        <w:t xml:space="preserve">—an average of </w:t>
      </w:r>
      <w:r w:rsidRPr="003021D7">
        <w:rPr>
          <w:rStyle w:val="StyleBoldUnderline"/>
          <w:rFonts w:cs="Times New Roman"/>
        </w:rPr>
        <w:t>11 million</w:t>
      </w:r>
      <w:r w:rsidRPr="003021D7">
        <w:rPr>
          <w:rFonts w:cs="Times New Roman"/>
        </w:rPr>
        <w:t xml:space="preserve"> gallons </w:t>
      </w:r>
      <w:r w:rsidRPr="003021D7">
        <w:rPr>
          <w:rStyle w:val="StyleBoldUnderline"/>
          <w:rFonts w:cs="Times New Roman"/>
        </w:rPr>
        <w:t>per year</w:t>
      </w:r>
      <w:r w:rsidRPr="003021D7">
        <w:rPr>
          <w:rFonts w:cs="Times New Roman"/>
        </w:rPr>
        <w:t xml:space="preserve">.91 </w:t>
      </w:r>
      <w:r w:rsidRPr="003021D7">
        <w:rPr>
          <w:rStyle w:val="StyleBoldUnderline"/>
          <w:rFonts w:cs="Times New Roman"/>
        </w:rPr>
        <w:t>It has been called the</w:t>
      </w:r>
      <w:r w:rsidRPr="003021D7">
        <w:rPr>
          <w:rFonts w:cs="Times New Roman"/>
        </w:rPr>
        <w:t xml:space="preserve"> </w:t>
      </w:r>
      <w:r w:rsidRPr="003021D7">
        <w:rPr>
          <w:rStyle w:val="StyleBoldUnderline"/>
          <w:rFonts w:cs="Times New Roman"/>
        </w:rPr>
        <w:t>“most polluted ecosystem on Earth.”</w:t>
      </w:r>
      <w:r w:rsidRPr="003021D7">
        <w:rPr>
          <w:rFonts w:cs="Times New Roman"/>
        </w:rPr>
        <w:t xml:space="preserve">92 </w:t>
      </w:r>
      <w:r w:rsidRPr="003021D7">
        <w:rPr>
          <w:rStyle w:val="StyleBoldUnderline"/>
          <w:rFonts w:cs="Times New Roman"/>
        </w:rPr>
        <w:t>Shell and Exxon are the major oil companies</w:t>
      </w:r>
      <w:r w:rsidRPr="003021D7">
        <w:rPr>
          <w:rFonts w:cs="Times New Roman"/>
        </w:rPr>
        <w:t xml:space="preserve"> in this area </w:t>
      </w:r>
      <w:r w:rsidRPr="003021D7">
        <w:rPr>
          <w:rStyle w:val="StyleBoldUnderline"/>
          <w:rFonts w:cs="Times New Roman"/>
        </w:rPr>
        <w:t>and</w:t>
      </w:r>
      <w:r w:rsidRPr="003021D7">
        <w:rPr>
          <w:rFonts w:cs="Times New Roman"/>
        </w:rPr>
        <w:t xml:space="preserve"> they </w:t>
      </w:r>
      <w:r w:rsidRPr="003021D7">
        <w:rPr>
          <w:rStyle w:val="StyleBoldUnderline"/>
          <w:rFonts w:cs="Times New Roman"/>
        </w:rPr>
        <w:t xml:space="preserve">have made </w:t>
      </w:r>
      <w:r w:rsidRPr="003021D7">
        <w:rPr>
          <w:rFonts w:cs="Times New Roman"/>
        </w:rPr>
        <w:t>little to</w:t>
      </w:r>
      <w:r w:rsidRPr="003021D7">
        <w:rPr>
          <w:rStyle w:val="StyleBoldUnderline"/>
          <w:rFonts w:cs="Times New Roman"/>
        </w:rPr>
        <w:t xml:space="preserve"> no effort</w:t>
      </w:r>
      <w:r w:rsidRPr="003021D7">
        <w:rPr>
          <w:rFonts w:cs="Times New Roman"/>
        </w:rPr>
        <w:t xml:space="preserve"> </w:t>
      </w:r>
      <w:r w:rsidRPr="003021D7">
        <w:rPr>
          <w:rStyle w:val="StyleBoldUnderline"/>
          <w:rFonts w:cs="Times New Roman"/>
        </w:rPr>
        <w:t>to clean</w:t>
      </w:r>
      <w:r w:rsidRPr="003021D7">
        <w:rPr>
          <w:rFonts w:cs="Times New Roman"/>
        </w:rPr>
        <w:t xml:space="preserve"> </w:t>
      </w:r>
      <w:r w:rsidRPr="003021D7">
        <w:rPr>
          <w:rStyle w:val="StyleBoldUnderline"/>
          <w:rFonts w:cs="Times New Roman"/>
        </w:rPr>
        <w:t>up</w:t>
      </w:r>
      <w:r w:rsidRPr="003021D7">
        <w:rPr>
          <w:rFonts w:cs="Times New Roman"/>
        </w:rPr>
        <w:t xml:space="preserve"> the oil.93 </w:t>
      </w:r>
      <w:r w:rsidRPr="003021D7">
        <w:rPr>
          <w:rStyle w:val="StyleBoldUnderline"/>
          <w:rFonts w:cs="Times New Roman"/>
        </w:rPr>
        <w:t xml:space="preserve">This oil spill receives minimal attention even though </w:t>
      </w:r>
      <w:r w:rsidRPr="003021D7">
        <w:rPr>
          <w:rStyle w:val="Emphasis"/>
          <w:rFonts w:cs="Times New Roman"/>
        </w:rPr>
        <w:t>people live here and continue to struggle to survive</w:t>
      </w:r>
      <w:r w:rsidRPr="003021D7">
        <w:rPr>
          <w:rFonts w:cs="Times New Roman"/>
        </w:rPr>
        <w:t xml:space="preserve">.94 The </w:t>
      </w:r>
      <w:r w:rsidRPr="003021D7">
        <w:rPr>
          <w:rStyle w:val="StyleBoldUnderline"/>
          <w:rFonts w:cs="Times New Roman"/>
        </w:rPr>
        <w:t>Niger Delta has been known</w:t>
      </w:r>
      <w:r w:rsidRPr="003021D7">
        <w:rPr>
          <w:rFonts w:cs="Times New Roman"/>
        </w:rPr>
        <w:t xml:space="preserve"> </w:t>
      </w:r>
      <w:r w:rsidRPr="003021D7">
        <w:rPr>
          <w:rStyle w:val="StyleBoldUnderline"/>
          <w:rFonts w:cs="Times New Roman"/>
        </w:rPr>
        <w:t>as a dead environment</w:t>
      </w:r>
      <w:r w:rsidRPr="003021D7">
        <w:rPr>
          <w:rFonts w:cs="Times New Roman"/>
        </w:rPr>
        <w:t xml:space="preserve">.95 </w:t>
      </w:r>
      <w:r w:rsidRPr="003021D7">
        <w:rPr>
          <w:rStyle w:val="StyleBoldUnderline"/>
          <w:rFonts w:cs="Times New Roman"/>
        </w:rPr>
        <w:t>Drinking wells have been destroyed</w:t>
      </w:r>
      <w:r w:rsidRPr="003021D7">
        <w:rPr>
          <w:rFonts w:cs="Times New Roman"/>
        </w:rPr>
        <w:t xml:space="preserve"> and </w:t>
      </w:r>
      <w:r w:rsidRPr="003021D7">
        <w:rPr>
          <w:rStyle w:val="StyleBoldUnderline"/>
          <w:rFonts w:cs="Times New Roman"/>
        </w:rPr>
        <w:t>wildlife is</w:t>
      </w:r>
      <w:r w:rsidRPr="003021D7">
        <w:rPr>
          <w:rFonts w:cs="Times New Roman"/>
        </w:rPr>
        <w:t xml:space="preserve"> virtually </w:t>
      </w:r>
      <w:r w:rsidRPr="003021D7">
        <w:rPr>
          <w:rStyle w:val="StyleBoldUnderline"/>
          <w:rFonts w:cs="Times New Roman"/>
        </w:rPr>
        <w:t>non-existent</w:t>
      </w:r>
      <w:r w:rsidRPr="003021D7">
        <w:rPr>
          <w:rFonts w:cs="Times New Roman"/>
        </w:rPr>
        <w:t xml:space="preserve">.96 </w:t>
      </w:r>
      <w:r w:rsidRPr="003021D7">
        <w:rPr>
          <w:rStyle w:val="StyleBoldUnderline"/>
          <w:rFonts w:cs="Times New Roman"/>
        </w:rPr>
        <w:t>The spill</w:t>
      </w:r>
      <w:r w:rsidRPr="003021D7">
        <w:rPr>
          <w:rFonts w:cs="Times New Roman"/>
        </w:rPr>
        <w:t xml:space="preserve"> has likely </w:t>
      </w:r>
      <w:r w:rsidRPr="003021D7">
        <w:rPr>
          <w:rStyle w:val="StyleBoldUnderline"/>
          <w:rFonts w:cs="Times New Roman"/>
        </w:rPr>
        <w:t>caused irreparable harm to</w:t>
      </w:r>
      <w:r w:rsidRPr="003021D7">
        <w:rPr>
          <w:rFonts w:cs="Times New Roman"/>
        </w:rPr>
        <w:t xml:space="preserve"> planet </w:t>
      </w:r>
      <w:r w:rsidRPr="003021D7">
        <w:rPr>
          <w:rStyle w:val="StyleBoldUnderline"/>
          <w:rFonts w:cs="Times New Roman"/>
        </w:rPr>
        <w:t>Earth</w:t>
      </w:r>
      <w:r w:rsidRPr="003021D7">
        <w:rPr>
          <w:rFonts w:cs="Times New Roman"/>
        </w:rPr>
        <w:t xml:space="preserve">.97 Many of the oil companies that do business in the Niger Delta have been said to live above the law and pose a tremendous threat to our environment.98 </w:t>
      </w:r>
      <w:r w:rsidRPr="003021D7">
        <w:rPr>
          <w:rStyle w:val="StyleBoldUnderline"/>
          <w:rFonts w:cs="Times New Roman"/>
        </w:rPr>
        <w:t>Advocates</w:t>
      </w:r>
      <w:r w:rsidRPr="003021D7">
        <w:rPr>
          <w:rFonts w:cs="Times New Roman"/>
        </w:rPr>
        <w:t xml:space="preserve"> of preserving the Niger Delta have </w:t>
      </w:r>
      <w:r w:rsidRPr="003021D7">
        <w:rPr>
          <w:rStyle w:val="StyleBoldUnderline"/>
          <w:rFonts w:cs="Times New Roman"/>
        </w:rPr>
        <w:t>recommended taking the</w:t>
      </w:r>
      <w:r w:rsidRPr="003021D7">
        <w:rPr>
          <w:rFonts w:cs="Times New Roman"/>
        </w:rPr>
        <w:t xml:space="preserve"> responsible </w:t>
      </w:r>
      <w:r w:rsidRPr="003021D7">
        <w:rPr>
          <w:rStyle w:val="StyleBoldUnderline"/>
          <w:rFonts w:cs="Times New Roman"/>
        </w:rPr>
        <w:t>parties to the I</w:t>
      </w:r>
      <w:r w:rsidRPr="003021D7">
        <w:rPr>
          <w:rFonts w:cs="Times New Roman"/>
        </w:rPr>
        <w:t xml:space="preserve">nternational </w:t>
      </w:r>
      <w:r w:rsidRPr="003021D7">
        <w:rPr>
          <w:rStyle w:val="StyleBoldUnderline"/>
          <w:rFonts w:cs="Times New Roman"/>
        </w:rPr>
        <w:t>C</w:t>
      </w:r>
      <w:r w:rsidRPr="003021D7">
        <w:rPr>
          <w:rFonts w:cs="Times New Roman"/>
        </w:rPr>
        <w:t xml:space="preserve">ourt of </w:t>
      </w:r>
      <w:r w:rsidRPr="003021D7">
        <w:rPr>
          <w:rStyle w:val="StyleBoldUnderline"/>
          <w:rFonts w:cs="Times New Roman"/>
        </w:rPr>
        <w:t>J</w:t>
      </w:r>
      <w:r w:rsidRPr="003021D7">
        <w:rPr>
          <w:rFonts w:cs="Times New Roman"/>
        </w:rPr>
        <w:t xml:space="preserve">ustice, as </w:t>
      </w:r>
      <w:r w:rsidRPr="003021D7">
        <w:rPr>
          <w:rStyle w:val="Emphasis"/>
          <w:rFonts w:cs="Times New Roman"/>
        </w:rPr>
        <w:t>this is a human rights catastrophe</w:t>
      </w:r>
      <w:r w:rsidRPr="003021D7">
        <w:rPr>
          <w:rFonts w:cs="Times New Roman"/>
        </w:rPr>
        <w:t>.99 Furthermore, the substantial amount of money generated from the Niger Delta’s oil has often found its way from national treasuries into the hands of corrupt African government officials.100 The United States’ oil addiction destroys not only domestic ecosystems, but also those abroad.</w:t>
      </w:r>
    </w:p>
    <w:p w14:paraId="2B4B85DA" w14:textId="77777777" w:rsidR="007D3F50" w:rsidRPr="003021D7" w:rsidRDefault="007D3F50" w:rsidP="007D3F50">
      <w:pPr>
        <w:pStyle w:val="Heading3"/>
        <w:rPr>
          <w:rFonts w:cs="Times New Roman"/>
        </w:rPr>
      </w:pPr>
      <w:r w:rsidRPr="003021D7">
        <w:rPr>
          <w:rFonts w:cs="Times New Roman"/>
        </w:rPr>
        <w:t>Link – Coal</w:t>
      </w:r>
    </w:p>
    <w:p w14:paraId="0B5ABDD6" w14:textId="77777777" w:rsidR="007D3F50" w:rsidRPr="003021D7" w:rsidRDefault="007D3F50" w:rsidP="007D3F50">
      <w:pPr>
        <w:pStyle w:val="Heading4"/>
        <w:rPr>
          <w:rFonts w:cs="Times New Roman"/>
        </w:rPr>
      </w:pPr>
      <w:r w:rsidRPr="003021D7">
        <w:rPr>
          <w:rFonts w:cs="Times New Roman"/>
        </w:rPr>
        <w:t xml:space="preserve">Coal spills are horrible for the people subjugated to its effects – empirics </w:t>
      </w:r>
    </w:p>
    <w:p w14:paraId="333172B7" w14:textId="77777777" w:rsidR="007D3F50" w:rsidRPr="003021D7" w:rsidRDefault="007D3F50" w:rsidP="007D3F50">
      <w:pPr>
        <w:rPr>
          <w:rStyle w:val="StyleBoldUnderline"/>
          <w:rFonts w:cs="Times New Roman"/>
        </w:rPr>
      </w:pPr>
      <w:r w:rsidRPr="003021D7">
        <w:rPr>
          <w:rStyle w:val="StyleStyleBold12pt"/>
          <w:rFonts w:cs="Times New Roman"/>
        </w:rPr>
        <w:t>Rigano. 2012</w:t>
      </w:r>
      <w:r w:rsidRPr="003021D7">
        <w:rPr>
          <w:rFonts w:cs="Times New Roman"/>
        </w:rPr>
        <w:t>. Writer at Hostra Law Review.</w:t>
      </w:r>
      <w:r w:rsidRPr="003021D7">
        <w:rPr>
          <w:rStyle w:val="StyleBoldUnderline"/>
          <w:rFonts w:cs="Times New Roman"/>
        </w:rPr>
        <w:t xml:space="preserve"> </w:t>
      </w:r>
    </w:p>
    <w:p w14:paraId="0B0AA442" w14:textId="77777777" w:rsidR="007D3F50" w:rsidRPr="003021D7" w:rsidRDefault="007D3F50" w:rsidP="007D3F50">
      <w:pPr>
        <w:rPr>
          <w:rFonts w:cs="Times New Roman"/>
        </w:rPr>
      </w:pPr>
      <w:r w:rsidRPr="003021D7">
        <w:rPr>
          <w:rFonts w:cs="Times New Roman"/>
        </w:rPr>
        <w:t xml:space="preserve">(Gregory J. “The Solution to the United States’ Energy Troubles Is Blowing in the Wind.” Hofstra Law. </w:t>
      </w:r>
      <w:proofErr w:type="gramStart"/>
      <w:r w:rsidRPr="003021D7">
        <w:rPr>
          <w:rFonts w:cs="Times New Roman"/>
        </w:rPr>
        <w:t>Volume 39 Issue 1.</w:t>
      </w:r>
      <w:proofErr w:type="gramEnd"/>
      <w:r w:rsidRPr="003021D7">
        <w:rPr>
          <w:rFonts w:cs="Times New Roman"/>
        </w:rPr>
        <w:t xml:space="preserve"> Pgs 213)</w:t>
      </w:r>
    </w:p>
    <w:p w14:paraId="324C4049" w14:textId="77777777" w:rsidR="007D3F50" w:rsidRPr="003021D7" w:rsidRDefault="007D3F50" w:rsidP="007D3F50">
      <w:pPr>
        <w:rPr>
          <w:rFonts w:cs="Times New Roman"/>
        </w:rPr>
      </w:pPr>
      <w:r w:rsidRPr="003021D7">
        <w:rPr>
          <w:rFonts w:cs="Times New Roman"/>
        </w:rPr>
        <w:t xml:space="preserve">In </w:t>
      </w:r>
      <w:r w:rsidRPr="003021D7">
        <w:rPr>
          <w:rStyle w:val="StyleBoldUnderline"/>
          <w:rFonts w:cs="Times New Roman"/>
        </w:rPr>
        <w:t>December 2008</w:t>
      </w:r>
      <w:r w:rsidRPr="003021D7">
        <w:rPr>
          <w:rFonts w:cs="Times New Roman"/>
        </w:rPr>
        <w:t xml:space="preserve">, there </w:t>
      </w:r>
      <w:r w:rsidRPr="003021D7">
        <w:rPr>
          <w:rStyle w:val="StyleBoldUnderline"/>
          <w:rFonts w:cs="Times New Roman"/>
        </w:rPr>
        <w:t>was a coal ash spill</w:t>
      </w:r>
      <w:r w:rsidRPr="003021D7">
        <w:rPr>
          <w:rFonts w:cs="Times New Roman"/>
        </w:rPr>
        <w:t xml:space="preserve"> that </w:t>
      </w:r>
      <w:r w:rsidRPr="003021D7">
        <w:rPr>
          <w:rStyle w:val="StyleBoldUnderline"/>
          <w:rFonts w:cs="Times New Roman"/>
        </w:rPr>
        <w:t>is referred to by experts as</w:t>
      </w:r>
      <w:r w:rsidRPr="003021D7">
        <w:rPr>
          <w:rFonts w:cs="Times New Roman"/>
        </w:rPr>
        <w:t xml:space="preserve"> one of </w:t>
      </w:r>
      <w:r w:rsidRPr="003021D7">
        <w:rPr>
          <w:rStyle w:val="StyleBoldUnderline"/>
          <w:rFonts w:cs="Times New Roman"/>
        </w:rPr>
        <w:t>the largest environmental disaster</w:t>
      </w:r>
      <w:r w:rsidRPr="003021D7">
        <w:rPr>
          <w:rFonts w:cs="Times New Roman"/>
        </w:rPr>
        <w:t xml:space="preserve">s </w:t>
      </w:r>
      <w:r w:rsidRPr="003021D7">
        <w:rPr>
          <w:rStyle w:val="StyleBoldUnderline"/>
          <w:rFonts w:cs="Times New Roman"/>
        </w:rPr>
        <w:t>of its kind</w:t>
      </w:r>
      <w:r w:rsidRPr="003021D7">
        <w:rPr>
          <w:rFonts w:cs="Times New Roman"/>
        </w:rPr>
        <w:t xml:space="preserve"> in the United States.114 </w:t>
      </w:r>
      <w:r w:rsidRPr="003021D7">
        <w:rPr>
          <w:rStyle w:val="StyleBoldUnderline"/>
          <w:rFonts w:cs="Times New Roman"/>
        </w:rPr>
        <w:t>More than</w:t>
      </w:r>
      <w:r w:rsidRPr="003021D7">
        <w:rPr>
          <w:rFonts w:cs="Times New Roman"/>
        </w:rPr>
        <w:t xml:space="preserve"> </w:t>
      </w:r>
      <w:r w:rsidRPr="003021D7">
        <w:rPr>
          <w:rStyle w:val="StyleBoldUnderline"/>
          <w:rFonts w:cs="Times New Roman"/>
        </w:rPr>
        <w:t>500 million gallons of coal ash</w:t>
      </w:r>
      <w:r w:rsidRPr="003021D7">
        <w:rPr>
          <w:rFonts w:cs="Times New Roman"/>
        </w:rPr>
        <w:t xml:space="preserve">, a byproduct from the combustion of coal, </w:t>
      </w:r>
      <w:r w:rsidRPr="003021D7">
        <w:rPr>
          <w:rStyle w:val="StyleBoldUnderline"/>
          <w:rFonts w:cs="Times New Roman"/>
        </w:rPr>
        <w:t>was spilled into</w:t>
      </w:r>
      <w:r w:rsidRPr="003021D7">
        <w:rPr>
          <w:rFonts w:cs="Times New Roman"/>
        </w:rPr>
        <w:t xml:space="preserve"> the area surrounding the </w:t>
      </w:r>
      <w:r w:rsidRPr="003021D7">
        <w:rPr>
          <w:rStyle w:val="StyleBoldUnderline"/>
          <w:rFonts w:cs="Times New Roman"/>
        </w:rPr>
        <w:t>Tennessee Valley</w:t>
      </w:r>
      <w:r w:rsidRPr="003021D7">
        <w:rPr>
          <w:rFonts w:cs="Times New Roman"/>
        </w:rPr>
        <w:t xml:space="preserve"> Authority’s power plant in Kingston, Tennessee.115 </w:t>
      </w:r>
      <w:r w:rsidRPr="003021D7">
        <w:rPr>
          <w:rStyle w:val="StyleBoldUnderline"/>
          <w:rFonts w:cs="Times New Roman"/>
        </w:rPr>
        <w:t>This</w:t>
      </w:r>
      <w:r w:rsidRPr="003021D7">
        <w:rPr>
          <w:rFonts w:cs="Times New Roman"/>
        </w:rPr>
        <w:t xml:space="preserve"> spill not only </w:t>
      </w:r>
      <w:r w:rsidRPr="003021D7">
        <w:rPr>
          <w:rStyle w:val="StyleBoldUnderline"/>
          <w:rFonts w:cs="Times New Roman"/>
        </w:rPr>
        <w:t>coated 400 acres of land with the ash, but also</w:t>
      </w:r>
      <w:r w:rsidRPr="003021D7">
        <w:rPr>
          <w:rFonts w:cs="Times New Roman"/>
        </w:rPr>
        <w:t xml:space="preserve"> </w:t>
      </w:r>
      <w:r w:rsidRPr="003021D7">
        <w:rPr>
          <w:rStyle w:val="StyleBoldUnderline"/>
          <w:rFonts w:cs="Times New Roman"/>
        </w:rPr>
        <w:t>made its way into</w:t>
      </w:r>
      <w:r w:rsidRPr="003021D7">
        <w:rPr>
          <w:rFonts w:cs="Times New Roman"/>
        </w:rPr>
        <w:t xml:space="preserve"> a </w:t>
      </w:r>
      <w:r w:rsidRPr="003021D7">
        <w:rPr>
          <w:rStyle w:val="StyleBoldUnderline"/>
          <w:rFonts w:cs="Times New Roman"/>
        </w:rPr>
        <w:t>drinking water</w:t>
      </w:r>
      <w:r w:rsidRPr="003021D7">
        <w:rPr>
          <w:rFonts w:cs="Times New Roman"/>
        </w:rPr>
        <w:t xml:space="preserve"> </w:t>
      </w:r>
      <w:r w:rsidRPr="003021D7">
        <w:rPr>
          <w:rStyle w:val="StyleBoldUnderline"/>
          <w:rFonts w:cs="Times New Roman"/>
        </w:rPr>
        <w:t>tributary</w:t>
      </w:r>
      <w:r w:rsidRPr="003021D7">
        <w:rPr>
          <w:rFonts w:cs="Times New Roman"/>
        </w:rPr>
        <w:t xml:space="preserve">.116 According to federal research, </w:t>
      </w:r>
      <w:r w:rsidRPr="003021D7">
        <w:rPr>
          <w:rStyle w:val="StyleBoldUnderline"/>
          <w:rFonts w:cs="Times New Roman"/>
        </w:rPr>
        <w:t>coal ash contains hazardous</w:t>
      </w:r>
      <w:r w:rsidRPr="003021D7">
        <w:rPr>
          <w:rFonts w:cs="Times New Roman"/>
        </w:rPr>
        <w:t xml:space="preserve"> levels of heavy </w:t>
      </w:r>
      <w:r w:rsidRPr="003021D7">
        <w:rPr>
          <w:rStyle w:val="StyleBoldUnderline"/>
          <w:rFonts w:cs="Times New Roman"/>
        </w:rPr>
        <w:t>metals and carcinogens</w:t>
      </w:r>
      <w:r w:rsidRPr="003021D7">
        <w:rPr>
          <w:rFonts w:cs="Times New Roman"/>
        </w:rPr>
        <w:t xml:space="preserve">.117 These elements were found in elevated levels in a river near the spill.118 </w:t>
      </w:r>
      <w:r w:rsidRPr="003021D7">
        <w:rPr>
          <w:rStyle w:val="StyleBoldUnderline"/>
          <w:rFonts w:cs="Times New Roman"/>
        </w:rPr>
        <w:t>If ingested, this water</w:t>
      </w:r>
      <w:r w:rsidRPr="003021D7">
        <w:rPr>
          <w:rFonts w:cs="Times New Roman"/>
        </w:rPr>
        <w:t xml:space="preserve"> could </w:t>
      </w:r>
      <w:r w:rsidRPr="003021D7">
        <w:rPr>
          <w:rStyle w:val="StyleBoldUnderline"/>
          <w:rFonts w:cs="Times New Roman"/>
        </w:rPr>
        <w:t>lead to birth defects</w:t>
      </w:r>
      <w:r w:rsidRPr="003021D7">
        <w:rPr>
          <w:rFonts w:cs="Times New Roman"/>
        </w:rPr>
        <w:t xml:space="preserve">, </w:t>
      </w:r>
      <w:r w:rsidRPr="003021D7">
        <w:rPr>
          <w:rStyle w:val="StyleBoldUnderline"/>
          <w:rFonts w:cs="Times New Roman"/>
        </w:rPr>
        <w:t>nervous system disorders, and problems with the reproductive system</w:t>
      </w:r>
      <w:r w:rsidRPr="003021D7">
        <w:rPr>
          <w:rFonts w:cs="Times New Roman"/>
        </w:rPr>
        <w:t xml:space="preserve">.119 Furthermore, a </w:t>
      </w:r>
      <w:r w:rsidRPr="003021D7">
        <w:rPr>
          <w:rStyle w:val="StyleBoldUnderline"/>
          <w:rFonts w:cs="Times New Roman"/>
        </w:rPr>
        <w:t>significant</w:t>
      </w:r>
      <w:r w:rsidRPr="003021D7">
        <w:rPr>
          <w:rFonts w:cs="Times New Roman"/>
        </w:rPr>
        <w:t xml:space="preserve"> amount of </w:t>
      </w:r>
      <w:r w:rsidRPr="003021D7">
        <w:rPr>
          <w:rStyle w:val="StyleBoldUnderline"/>
          <w:rFonts w:cs="Times New Roman"/>
        </w:rPr>
        <w:t>plant and animal life perished</w:t>
      </w:r>
      <w:r w:rsidRPr="003021D7">
        <w:rPr>
          <w:rFonts w:cs="Times New Roman"/>
        </w:rPr>
        <w:t xml:space="preserve"> in the disaster.120 </w:t>
      </w:r>
      <w:r w:rsidRPr="003021D7">
        <w:rPr>
          <w:rStyle w:val="StyleBoldUnderline"/>
          <w:rFonts w:cs="Times New Roman"/>
        </w:rPr>
        <w:t>Experts compare this</w:t>
      </w:r>
      <w:r w:rsidRPr="003021D7">
        <w:rPr>
          <w:rFonts w:cs="Times New Roman"/>
        </w:rPr>
        <w:t xml:space="preserve"> spill </w:t>
      </w:r>
      <w:r w:rsidRPr="003021D7">
        <w:rPr>
          <w:rStyle w:val="StyleBoldUnderline"/>
          <w:rFonts w:cs="Times New Roman"/>
        </w:rPr>
        <w:t>to an accident in eastern Kentucky in</w:t>
      </w:r>
      <w:r w:rsidRPr="003021D7">
        <w:rPr>
          <w:rFonts w:cs="Times New Roman"/>
        </w:rPr>
        <w:t xml:space="preserve"> the year </w:t>
      </w:r>
      <w:r w:rsidRPr="003021D7">
        <w:rPr>
          <w:rStyle w:val="StyleBoldUnderline"/>
          <w:rFonts w:cs="Times New Roman"/>
        </w:rPr>
        <w:t>2000</w:t>
      </w:r>
      <w:r w:rsidRPr="003021D7">
        <w:rPr>
          <w:rFonts w:cs="Times New Roman"/>
        </w:rPr>
        <w:t xml:space="preserve">.121 </w:t>
      </w:r>
      <w:r w:rsidRPr="003021D7">
        <w:rPr>
          <w:rStyle w:val="StyleBoldUnderline"/>
          <w:rFonts w:cs="Times New Roman"/>
        </w:rPr>
        <w:t>The spill</w:t>
      </w:r>
      <w:r w:rsidRPr="003021D7">
        <w:rPr>
          <w:rFonts w:cs="Times New Roman"/>
        </w:rPr>
        <w:t xml:space="preserve"> in eastern Kentucky </w:t>
      </w:r>
      <w:r w:rsidRPr="003021D7">
        <w:rPr>
          <w:rStyle w:val="StyleBoldUnderline"/>
          <w:rFonts w:cs="Times New Roman"/>
        </w:rPr>
        <w:t>involved</w:t>
      </w:r>
      <w:r w:rsidRPr="003021D7">
        <w:rPr>
          <w:rFonts w:cs="Times New Roman"/>
        </w:rPr>
        <w:t xml:space="preserve"> more than </w:t>
      </w:r>
      <w:r w:rsidRPr="003021D7">
        <w:rPr>
          <w:rStyle w:val="StyleBoldUnderline"/>
          <w:rFonts w:cs="Times New Roman"/>
        </w:rPr>
        <w:t>300 million gallons</w:t>
      </w:r>
      <w:r w:rsidRPr="003021D7">
        <w:rPr>
          <w:rFonts w:cs="Times New Roman"/>
        </w:rPr>
        <w:t xml:space="preserve"> of harmful coal byproducts being discharged into surrounding tributaries.122 This accident </w:t>
      </w:r>
      <w:r w:rsidRPr="003021D7">
        <w:rPr>
          <w:rStyle w:val="StyleBoldUnderline"/>
          <w:rFonts w:cs="Times New Roman"/>
        </w:rPr>
        <w:t xml:space="preserve">contaminated </w:t>
      </w:r>
      <w:r w:rsidRPr="003021D7">
        <w:rPr>
          <w:rFonts w:cs="Times New Roman"/>
        </w:rPr>
        <w:t>the</w:t>
      </w:r>
      <w:r w:rsidRPr="003021D7">
        <w:rPr>
          <w:rStyle w:val="StyleBoldUnderline"/>
          <w:rFonts w:cs="Times New Roman"/>
        </w:rPr>
        <w:t xml:space="preserve"> water</w:t>
      </w:r>
      <w:r w:rsidRPr="003021D7">
        <w:rPr>
          <w:rFonts w:cs="Times New Roman"/>
        </w:rPr>
        <w:t xml:space="preserve"> supply </w:t>
      </w:r>
      <w:r w:rsidRPr="003021D7">
        <w:rPr>
          <w:rStyle w:val="StyleBoldUnderline"/>
          <w:rFonts w:cs="Times New Roman"/>
        </w:rPr>
        <w:t>for over 25,000 residents</w:t>
      </w:r>
      <w:r w:rsidRPr="003021D7">
        <w:rPr>
          <w:rFonts w:cs="Times New Roman"/>
        </w:rPr>
        <w:t xml:space="preserve">, </w:t>
      </w:r>
      <w:r w:rsidRPr="003021D7">
        <w:rPr>
          <w:rStyle w:val="StyleBoldUnderline"/>
          <w:rFonts w:cs="Times New Roman"/>
        </w:rPr>
        <w:t>killed</w:t>
      </w:r>
      <w:r w:rsidRPr="003021D7">
        <w:rPr>
          <w:rFonts w:cs="Times New Roman"/>
        </w:rPr>
        <w:t xml:space="preserve"> a </w:t>
      </w:r>
      <w:r w:rsidRPr="003021D7">
        <w:rPr>
          <w:rStyle w:val="StyleBoldUnderline"/>
          <w:rFonts w:cs="Times New Roman"/>
        </w:rPr>
        <w:t>significant</w:t>
      </w:r>
      <w:r w:rsidRPr="003021D7">
        <w:rPr>
          <w:rFonts w:cs="Times New Roman"/>
        </w:rPr>
        <w:t xml:space="preserve"> amount of </w:t>
      </w:r>
      <w:r w:rsidRPr="003021D7">
        <w:rPr>
          <w:rStyle w:val="StyleBoldUnderline"/>
          <w:rFonts w:cs="Times New Roman"/>
        </w:rPr>
        <w:t>aquatic life</w:t>
      </w:r>
      <w:r w:rsidRPr="003021D7">
        <w:rPr>
          <w:rFonts w:cs="Times New Roman"/>
        </w:rPr>
        <w:t xml:space="preserve">, and took several months to clean.123 Estimates have shown that the spill in </w:t>
      </w:r>
      <w:r w:rsidRPr="003021D7">
        <w:rPr>
          <w:rStyle w:val="StyleBoldUnderline"/>
          <w:rFonts w:cs="Times New Roman"/>
        </w:rPr>
        <w:t>Tennessee</w:t>
      </w:r>
      <w:r w:rsidRPr="003021D7">
        <w:rPr>
          <w:rFonts w:cs="Times New Roman"/>
        </w:rPr>
        <w:t xml:space="preserve">, </w:t>
      </w:r>
      <w:r w:rsidRPr="003021D7">
        <w:rPr>
          <w:rStyle w:val="StyleBoldUnderline"/>
          <w:rFonts w:cs="Times New Roman"/>
        </w:rPr>
        <w:t>which</w:t>
      </w:r>
      <w:r w:rsidRPr="003021D7">
        <w:rPr>
          <w:rFonts w:cs="Times New Roman"/>
        </w:rPr>
        <w:t xml:space="preserve"> </w:t>
      </w:r>
      <w:r w:rsidRPr="003021D7">
        <w:rPr>
          <w:rStyle w:val="StyleBoldUnderline"/>
          <w:rFonts w:cs="Times New Roman"/>
        </w:rPr>
        <w:t>is still yet to be fully cleaned up</w:t>
      </w:r>
      <w:r w:rsidRPr="003021D7">
        <w:rPr>
          <w:rFonts w:cs="Times New Roman"/>
        </w:rPr>
        <w:t xml:space="preserve">, is one and a half times the size of the one in eastern Kentucky.124 Moreover, experts project this coal ash spill in Tennessee </w:t>
      </w:r>
      <w:r w:rsidRPr="003021D7">
        <w:rPr>
          <w:rStyle w:val="StyleBoldUnderline"/>
          <w:rFonts w:cs="Times New Roman"/>
        </w:rPr>
        <w:t>will take years</w:t>
      </w:r>
      <w:r w:rsidRPr="003021D7">
        <w:rPr>
          <w:rFonts w:cs="Times New Roman"/>
        </w:rPr>
        <w:t xml:space="preserve"> to clean, as it can “fill nearly 800 Olympic-size swimming pools.”125</w:t>
      </w:r>
    </w:p>
    <w:p w14:paraId="324AEEDC" w14:textId="77777777" w:rsidR="007D3F50" w:rsidRPr="003021D7" w:rsidRDefault="007D3F50" w:rsidP="007D3F50">
      <w:pPr>
        <w:rPr>
          <w:rFonts w:cs="Times New Roman"/>
        </w:rPr>
      </w:pPr>
    </w:p>
    <w:p w14:paraId="7FBA4C8E" w14:textId="77777777" w:rsidR="007D3F50" w:rsidRPr="003021D7" w:rsidRDefault="007D3F50" w:rsidP="007D3F50">
      <w:pPr>
        <w:pStyle w:val="Heading4"/>
        <w:rPr>
          <w:rFonts w:cs="Times New Roman"/>
        </w:rPr>
      </w:pPr>
      <w:r w:rsidRPr="003021D7">
        <w:rPr>
          <w:rFonts w:cs="Times New Roman"/>
        </w:rPr>
        <w:t>Current coal plants affect disadvantaged communities</w:t>
      </w:r>
    </w:p>
    <w:p w14:paraId="2917CD3D" w14:textId="77777777" w:rsidR="007D3F50" w:rsidRPr="003021D7" w:rsidRDefault="007D3F50" w:rsidP="007D3F50">
      <w:pPr>
        <w:rPr>
          <w:rStyle w:val="StyleStyleBold12pt"/>
          <w:rFonts w:cs="Times New Roman"/>
        </w:rPr>
      </w:pPr>
      <w:r w:rsidRPr="003021D7">
        <w:rPr>
          <w:rStyle w:val="StyleStyleBold12pt"/>
          <w:rFonts w:cs="Times New Roman"/>
        </w:rPr>
        <w:t>Power. 2012.</w:t>
      </w:r>
    </w:p>
    <w:p w14:paraId="11295523" w14:textId="77777777" w:rsidR="007D3F50" w:rsidRPr="003021D7" w:rsidRDefault="007D3F50" w:rsidP="007D3F50">
      <w:pPr>
        <w:rPr>
          <w:rFonts w:cs="Times New Roman"/>
        </w:rPr>
      </w:pPr>
      <w:r w:rsidRPr="003021D7">
        <w:rPr>
          <w:rFonts w:cs="Times New Roman"/>
        </w:rPr>
        <w:t xml:space="preserve">(Michael Power. “FOSSIL FUELS, TOXIC WASTE, AND THE EDO – ENVIRONMENTAL JUSTICE IN ACTION.” </w:t>
      </w:r>
      <w:proofErr w:type="gramStart"/>
      <w:r w:rsidRPr="003021D7">
        <w:rPr>
          <w:rFonts w:cs="Times New Roman"/>
        </w:rPr>
        <w:t>Law Reform Lawyer at the Environment Defenders Office.</w:t>
      </w:r>
      <w:proofErr w:type="gramEnd"/>
      <w:r w:rsidRPr="003021D7">
        <w:rPr>
          <w:rFonts w:cs="Times New Roman"/>
        </w:rPr>
        <w:t xml:space="preserve"> Right Now Inc. http://rightnow.org.au/writing-cat/article/fossil-fuels-toxic-waste-and-the-edo-%E2%80%93-environmental-justice-in-action/)</w:t>
      </w:r>
    </w:p>
    <w:p w14:paraId="79B3C720" w14:textId="77777777" w:rsidR="007D3F50" w:rsidRPr="003021D7" w:rsidRDefault="007D3F50" w:rsidP="007D3F50">
      <w:pPr>
        <w:rPr>
          <w:rFonts w:cs="Times New Roman"/>
        </w:rPr>
      </w:pPr>
      <w:proofErr w:type="gramStart"/>
      <w:r w:rsidRPr="003021D7">
        <w:rPr>
          <w:rStyle w:val="StyleBoldUnderline"/>
          <w:rFonts w:cs="Times New Roman"/>
        </w:rPr>
        <w:t>Coal mines</w:t>
      </w:r>
      <w:proofErr w:type="gramEnd"/>
      <w:r w:rsidRPr="003021D7">
        <w:rPr>
          <w:rStyle w:val="StyleBoldUnderline"/>
          <w:rFonts w:cs="Times New Roman"/>
        </w:rPr>
        <w:t xml:space="preserve"> create serious health risks for nearby communities</w:t>
      </w:r>
      <w:r w:rsidRPr="003021D7">
        <w:rPr>
          <w:rFonts w:cs="Times New Roman"/>
        </w:rPr>
        <w:t xml:space="preserve"> </w:t>
      </w:r>
      <w:r w:rsidRPr="003021D7">
        <w:rPr>
          <w:rStyle w:val="StyleBoldUnderline"/>
          <w:rFonts w:cs="Times New Roman"/>
        </w:rPr>
        <w:t>because of</w:t>
      </w:r>
      <w:r w:rsidRPr="003021D7">
        <w:rPr>
          <w:rFonts w:cs="Times New Roman"/>
        </w:rPr>
        <w:t xml:space="preserve"> the </w:t>
      </w:r>
      <w:r w:rsidRPr="003021D7">
        <w:rPr>
          <w:rStyle w:val="StyleBoldUnderline"/>
          <w:rFonts w:cs="Times New Roman"/>
        </w:rPr>
        <w:t>air pollution and</w:t>
      </w:r>
      <w:r w:rsidRPr="003021D7">
        <w:rPr>
          <w:rFonts w:cs="Times New Roman"/>
        </w:rPr>
        <w:t xml:space="preserve"> potential </w:t>
      </w:r>
      <w:r w:rsidRPr="003021D7">
        <w:rPr>
          <w:rStyle w:val="StyleBoldUnderline"/>
          <w:rFonts w:cs="Times New Roman"/>
        </w:rPr>
        <w:t>water contamination</w:t>
      </w:r>
      <w:r w:rsidRPr="003021D7">
        <w:rPr>
          <w:rFonts w:cs="Times New Roman"/>
        </w:rPr>
        <w:t xml:space="preserve"> they cause. </w:t>
      </w:r>
      <w:r w:rsidRPr="003021D7">
        <w:rPr>
          <w:rStyle w:val="StyleBoldUnderline"/>
          <w:rFonts w:cs="Times New Roman"/>
        </w:rPr>
        <w:t>Communities in coal mining</w:t>
      </w:r>
      <w:r w:rsidRPr="003021D7">
        <w:rPr>
          <w:rFonts w:cs="Times New Roman"/>
        </w:rPr>
        <w:t xml:space="preserve"> </w:t>
      </w:r>
      <w:r w:rsidRPr="003021D7">
        <w:rPr>
          <w:rStyle w:val="StyleBoldUnderline"/>
          <w:rFonts w:cs="Times New Roman"/>
        </w:rPr>
        <w:t xml:space="preserve">areas have higher death rates and </w:t>
      </w:r>
      <w:r w:rsidRPr="003021D7">
        <w:rPr>
          <w:rFonts w:cs="Times New Roman"/>
        </w:rPr>
        <w:t xml:space="preserve">an </w:t>
      </w:r>
      <w:r w:rsidRPr="003021D7">
        <w:rPr>
          <w:rStyle w:val="StyleBoldUnderline"/>
          <w:rFonts w:cs="Times New Roman"/>
        </w:rPr>
        <w:t xml:space="preserve">increased risk of </w:t>
      </w:r>
      <w:r w:rsidRPr="003021D7">
        <w:rPr>
          <w:rFonts w:cs="Times New Roman"/>
        </w:rPr>
        <w:t>contracting</w:t>
      </w:r>
      <w:r w:rsidRPr="003021D7">
        <w:rPr>
          <w:rStyle w:val="StyleBoldUnderline"/>
          <w:rFonts w:cs="Times New Roman"/>
        </w:rPr>
        <w:t xml:space="preserve"> lung disease</w:t>
      </w:r>
      <w:r w:rsidRPr="003021D7">
        <w:rPr>
          <w:rFonts w:cs="Times New Roman"/>
        </w:rPr>
        <w:t xml:space="preserve">, </w:t>
      </w:r>
      <w:r w:rsidRPr="003021D7">
        <w:rPr>
          <w:rStyle w:val="StyleBoldUnderline"/>
          <w:rFonts w:cs="Times New Roman"/>
        </w:rPr>
        <w:t>heart disease</w:t>
      </w:r>
      <w:r w:rsidRPr="003021D7">
        <w:rPr>
          <w:rFonts w:cs="Times New Roman"/>
        </w:rPr>
        <w:t xml:space="preserve">, </w:t>
      </w:r>
      <w:r w:rsidRPr="003021D7">
        <w:rPr>
          <w:rStyle w:val="StyleBoldUnderline"/>
          <w:rFonts w:cs="Times New Roman"/>
        </w:rPr>
        <w:t xml:space="preserve">high blood pressure and </w:t>
      </w:r>
      <w:r w:rsidRPr="003021D7">
        <w:rPr>
          <w:rFonts w:cs="Times New Roman"/>
        </w:rPr>
        <w:t>chronic</w:t>
      </w:r>
      <w:r w:rsidRPr="003021D7">
        <w:rPr>
          <w:rStyle w:val="StyleBoldUnderline"/>
          <w:rFonts w:cs="Times New Roman"/>
        </w:rPr>
        <w:t xml:space="preserve"> kidney disease</w:t>
      </w:r>
      <w:r w:rsidRPr="003021D7">
        <w:rPr>
          <w:rFonts w:cs="Times New Roman"/>
        </w:rPr>
        <w:t xml:space="preserve">. </w:t>
      </w:r>
      <w:r w:rsidRPr="003021D7">
        <w:rPr>
          <w:rStyle w:val="StyleBoldUnderline"/>
          <w:rFonts w:cs="Times New Roman"/>
        </w:rPr>
        <w:t>Coal seam gas</w:t>
      </w:r>
      <w:r w:rsidRPr="003021D7">
        <w:rPr>
          <w:rFonts w:cs="Times New Roman"/>
        </w:rPr>
        <w:t xml:space="preserve"> </w:t>
      </w:r>
      <w:r w:rsidRPr="003021D7">
        <w:rPr>
          <w:rStyle w:val="StyleBoldUnderline"/>
          <w:rFonts w:cs="Times New Roman"/>
        </w:rPr>
        <w:t>carries added risks</w:t>
      </w:r>
      <w:r w:rsidRPr="003021D7">
        <w:rPr>
          <w:rFonts w:cs="Times New Roman"/>
        </w:rPr>
        <w:t xml:space="preserve"> </w:t>
      </w:r>
      <w:r w:rsidRPr="003021D7">
        <w:rPr>
          <w:rStyle w:val="StyleBoldUnderline"/>
          <w:rFonts w:cs="Times New Roman"/>
        </w:rPr>
        <w:t>because of the toxic chemicals</w:t>
      </w:r>
      <w:r w:rsidRPr="003021D7">
        <w:rPr>
          <w:rFonts w:cs="Times New Roman"/>
        </w:rPr>
        <w:t xml:space="preserve"> often </w:t>
      </w:r>
      <w:r w:rsidRPr="003021D7">
        <w:rPr>
          <w:rStyle w:val="StyleBoldUnderline"/>
          <w:rFonts w:cs="Times New Roman"/>
        </w:rPr>
        <w:t>used in</w:t>
      </w:r>
      <w:r w:rsidRPr="003021D7">
        <w:rPr>
          <w:rFonts w:cs="Times New Roman"/>
        </w:rPr>
        <w:t xml:space="preserve"> the </w:t>
      </w:r>
      <w:r w:rsidRPr="003021D7">
        <w:rPr>
          <w:rStyle w:val="StyleBoldUnderline"/>
          <w:rFonts w:cs="Times New Roman"/>
        </w:rPr>
        <w:t>extraction</w:t>
      </w:r>
      <w:r w:rsidRPr="003021D7">
        <w:rPr>
          <w:rFonts w:cs="Times New Roman"/>
        </w:rPr>
        <w:t xml:space="preserve"> process, </w:t>
      </w:r>
      <w:r w:rsidRPr="003021D7">
        <w:rPr>
          <w:rStyle w:val="StyleBoldUnderline"/>
          <w:rFonts w:cs="Times New Roman"/>
        </w:rPr>
        <w:t>and has been linked to cancer</w:t>
      </w:r>
      <w:r w:rsidRPr="003021D7">
        <w:rPr>
          <w:rFonts w:cs="Times New Roman"/>
        </w:rPr>
        <w:t xml:space="preserve">, </w:t>
      </w:r>
      <w:r w:rsidRPr="003021D7">
        <w:rPr>
          <w:rStyle w:val="StyleBoldUnderline"/>
          <w:rFonts w:cs="Times New Roman"/>
        </w:rPr>
        <w:t>mutations</w:t>
      </w:r>
      <w:r w:rsidRPr="003021D7">
        <w:rPr>
          <w:rFonts w:cs="Times New Roman"/>
        </w:rPr>
        <w:t xml:space="preserve">, and </w:t>
      </w:r>
      <w:r w:rsidRPr="003021D7">
        <w:rPr>
          <w:rStyle w:val="StyleBoldUnderline"/>
          <w:rFonts w:cs="Times New Roman"/>
        </w:rPr>
        <w:t>brain and nervous system damage</w:t>
      </w:r>
      <w:r w:rsidRPr="003021D7">
        <w:rPr>
          <w:rFonts w:cs="Times New Roman"/>
        </w:rPr>
        <w:t xml:space="preserve">. And of course, </w:t>
      </w:r>
      <w:r w:rsidRPr="003021D7">
        <w:rPr>
          <w:rStyle w:val="StyleBoldUnderline"/>
          <w:rFonts w:cs="Times New Roman"/>
        </w:rPr>
        <w:t>both</w:t>
      </w:r>
      <w:r w:rsidRPr="003021D7">
        <w:rPr>
          <w:rFonts w:cs="Times New Roman"/>
        </w:rPr>
        <w:t xml:space="preserve"> coal and CSG </w:t>
      </w:r>
      <w:r w:rsidRPr="003021D7">
        <w:rPr>
          <w:rStyle w:val="StyleBoldUnderline"/>
          <w:rFonts w:cs="Times New Roman"/>
        </w:rPr>
        <w:t>contribute to climate change</w:t>
      </w:r>
      <w:r w:rsidRPr="003021D7">
        <w:rPr>
          <w:rFonts w:cs="Times New Roman"/>
        </w:rPr>
        <w:t xml:space="preserve">: </w:t>
      </w:r>
      <w:r w:rsidRPr="003021D7">
        <w:rPr>
          <w:rStyle w:val="StyleBoldUnderline"/>
          <w:rFonts w:cs="Times New Roman"/>
        </w:rPr>
        <w:t>a serious health risk</w:t>
      </w:r>
      <w:r w:rsidRPr="003021D7">
        <w:rPr>
          <w:rFonts w:cs="Times New Roman"/>
        </w:rPr>
        <w:t xml:space="preserve">. These </w:t>
      </w:r>
      <w:r w:rsidRPr="003021D7">
        <w:rPr>
          <w:rStyle w:val="StyleBoldUnderline"/>
          <w:rFonts w:cs="Times New Roman"/>
        </w:rPr>
        <w:t>health impacts are only</w:t>
      </w:r>
      <w:r w:rsidRPr="003021D7">
        <w:rPr>
          <w:rFonts w:cs="Times New Roman"/>
        </w:rPr>
        <w:t xml:space="preserve"> ever borne by </w:t>
      </w:r>
      <w:r w:rsidRPr="003021D7">
        <w:rPr>
          <w:rStyle w:val="StyleBoldUnderline"/>
          <w:rFonts w:cs="Times New Roman"/>
        </w:rPr>
        <w:t>regional</w:t>
      </w:r>
      <w:r w:rsidRPr="003021D7">
        <w:rPr>
          <w:rFonts w:cs="Times New Roman"/>
        </w:rPr>
        <w:t xml:space="preserve"> communities. You won’t find any </w:t>
      </w:r>
      <w:proofErr w:type="gramStart"/>
      <w:r w:rsidRPr="003021D7">
        <w:rPr>
          <w:rFonts w:cs="Times New Roman"/>
        </w:rPr>
        <w:t>coal mines</w:t>
      </w:r>
      <w:proofErr w:type="gramEnd"/>
      <w:r w:rsidRPr="003021D7">
        <w:rPr>
          <w:rFonts w:cs="Times New Roman"/>
        </w:rPr>
        <w:t xml:space="preserve"> or coal seam gas fields in Malvern or Toorak, just as you won’t find a toxic waste dump there. </w:t>
      </w:r>
      <w:proofErr w:type="gramStart"/>
      <w:r w:rsidRPr="003021D7">
        <w:rPr>
          <w:rFonts w:cs="Times New Roman"/>
        </w:rPr>
        <w:t xml:space="preserve">The </w:t>
      </w:r>
      <w:r w:rsidRPr="003021D7">
        <w:rPr>
          <w:rStyle w:val="StyleBoldUnderline"/>
          <w:rFonts w:cs="Times New Roman"/>
        </w:rPr>
        <w:t>impacts</w:t>
      </w:r>
      <w:r w:rsidRPr="003021D7">
        <w:rPr>
          <w:rFonts w:cs="Times New Roman"/>
        </w:rPr>
        <w:t xml:space="preserve"> of such projects </w:t>
      </w:r>
      <w:r w:rsidRPr="003021D7">
        <w:rPr>
          <w:rStyle w:val="StyleBoldUnderline"/>
          <w:rFonts w:cs="Times New Roman"/>
        </w:rPr>
        <w:t>are shouldered by communities who</w:t>
      </w:r>
      <w:r w:rsidRPr="003021D7">
        <w:rPr>
          <w:rFonts w:cs="Times New Roman"/>
        </w:rPr>
        <w:t xml:space="preserve"> already </w:t>
      </w:r>
      <w:r w:rsidRPr="003021D7">
        <w:rPr>
          <w:rStyle w:val="StyleBoldUnderline"/>
          <w:rFonts w:cs="Times New Roman"/>
        </w:rPr>
        <w:t>have</w:t>
      </w:r>
      <w:r w:rsidRPr="003021D7">
        <w:rPr>
          <w:rFonts w:cs="Times New Roman"/>
        </w:rPr>
        <w:t xml:space="preserve"> </w:t>
      </w:r>
      <w:r w:rsidRPr="003021D7">
        <w:rPr>
          <w:rStyle w:val="StyleBoldUnderline"/>
          <w:rFonts w:cs="Times New Roman"/>
        </w:rPr>
        <w:t>higher unemployment rates</w:t>
      </w:r>
      <w:r w:rsidRPr="003021D7">
        <w:rPr>
          <w:rFonts w:cs="Times New Roman"/>
        </w:rPr>
        <w:t xml:space="preserve">, enjoy </w:t>
      </w:r>
      <w:r w:rsidRPr="003021D7">
        <w:rPr>
          <w:rStyle w:val="StyleBoldUnderline"/>
          <w:rFonts w:cs="Times New Roman"/>
        </w:rPr>
        <w:t>less government services</w:t>
      </w:r>
      <w:r w:rsidRPr="003021D7">
        <w:rPr>
          <w:rFonts w:cs="Times New Roman"/>
        </w:rPr>
        <w:t xml:space="preserve">, </w:t>
      </w:r>
      <w:r w:rsidRPr="003021D7">
        <w:rPr>
          <w:rStyle w:val="StyleBoldUnderline"/>
          <w:rFonts w:cs="Times New Roman"/>
        </w:rPr>
        <w:t>and</w:t>
      </w:r>
      <w:r w:rsidRPr="003021D7">
        <w:rPr>
          <w:rFonts w:cs="Times New Roman"/>
        </w:rPr>
        <w:t xml:space="preserve"> have </w:t>
      </w:r>
      <w:r w:rsidRPr="003021D7">
        <w:rPr>
          <w:rStyle w:val="StyleBoldUnderline"/>
          <w:rFonts w:cs="Times New Roman"/>
        </w:rPr>
        <w:t>lower health standards</w:t>
      </w:r>
      <w:r w:rsidRPr="003021D7">
        <w:rPr>
          <w:rFonts w:cs="Times New Roman"/>
        </w:rPr>
        <w:t xml:space="preserve"> than the rest of Victoria</w:t>
      </w:r>
      <w:proofErr w:type="gramEnd"/>
      <w:r w:rsidRPr="003021D7">
        <w:rPr>
          <w:rFonts w:cs="Times New Roman"/>
        </w:rPr>
        <w:t xml:space="preserve">. This provokes concerns about how decisions are made regarding these facilities and why “justice” and “fairness” considerations are not being taken in to account. When we think of environmentalists, we often think of middle-class, tertiary-educated inner-city dwellers. It can be tempting to think that people outside this demographic (like regional or working-class communities) don’t care about the environment. This is not the experience of the EDO, which acts for very large numbers of people in outer suburban Melbourne and in regional Victoria, many of whom do not identify themselves as “greenies”, but all of whom care about protecting an environment that they can safely live in. </w:t>
      </w:r>
      <w:r w:rsidRPr="003021D7">
        <w:rPr>
          <w:rStyle w:val="StyleBoldUnderline"/>
          <w:rFonts w:cs="Times New Roman"/>
        </w:rPr>
        <w:t>For these people, environmental protection</w:t>
      </w:r>
      <w:r w:rsidRPr="003021D7">
        <w:rPr>
          <w:rFonts w:cs="Times New Roman"/>
        </w:rPr>
        <w:t xml:space="preserve"> </w:t>
      </w:r>
      <w:r w:rsidRPr="003021D7">
        <w:rPr>
          <w:rStyle w:val="StyleBoldUnderline"/>
          <w:rFonts w:cs="Times New Roman"/>
        </w:rPr>
        <w:t>is not</w:t>
      </w:r>
      <w:r w:rsidRPr="003021D7">
        <w:rPr>
          <w:rFonts w:cs="Times New Roman"/>
        </w:rPr>
        <w:t xml:space="preserve"> a matter of </w:t>
      </w:r>
      <w:r w:rsidRPr="003021D7">
        <w:rPr>
          <w:rStyle w:val="StyleBoldUnderline"/>
          <w:rFonts w:cs="Times New Roman"/>
        </w:rPr>
        <w:t>altruism; it’s a matter of survival</w:t>
      </w:r>
      <w:r w:rsidRPr="003021D7">
        <w:rPr>
          <w:rFonts w:cs="Times New Roman"/>
        </w:rPr>
        <w:t xml:space="preserve">. They may not all have heard of “environmental justice” as an analytical concept, but all of them care about it and will fight for it if they can access the services and information necessary to do so. The concept of “environmental justice” combines those of social justice and environmental protection. Although rarely discussed in Australia explicitly, EDO believes that </w:t>
      </w:r>
      <w:r w:rsidRPr="003021D7">
        <w:rPr>
          <w:rStyle w:val="StyleBoldUnderline"/>
          <w:rFonts w:cs="Times New Roman"/>
        </w:rPr>
        <w:t>environmental justice</w:t>
      </w:r>
      <w:r w:rsidRPr="003021D7">
        <w:rPr>
          <w:rFonts w:cs="Times New Roman"/>
        </w:rPr>
        <w:t xml:space="preserve"> </w:t>
      </w:r>
      <w:r w:rsidRPr="003021D7">
        <w:rPr>
          <w:rStyle w:val="StyleBoldUnderline"/>
          <w:rFonts w:cs="Times New Roman"/>
        </w:rPr>
        <w:t>is</w:t>
      </w:r>
      <w:r w:rsidRPr="003021D7">
        <w:rPr>
          <w:rFonts w:cs="Times New Roman"/>
        </w:rPr>
        <w:t xml:space="preserve"> a relevant concept here and could be a </w:t>
      </w:r>
      <w:r w:rsidRPr="003021D7">
        <w:rPr>
          <w:rStyle w:val="StyleBoldUnderline"/>
          <w:rFonts w:cs="Times New Roman"/>
        </w:rPr>
        <w:t>helpful</w:t>
      </w:r>
      <w:r w:rsidRPr="003021D7">
        <w:rPr>
          <w:rFonts w:cs="Times New Roman"/>
        </w:rPr>
        <w:t xml:space="preserve"> lens through which </w:t>
      </w:r>
      <w:r w:rsidRPr="003021D7">
        <w:rPr>
          <w:rStyle w:val="StyleBoldUnderline"/>
          <w:rFonts w:cs="Times New Roman"/>
        </w:rPr>
        <w:t xml:space="preserve">to address quality of life and </w:t>
      </w:r>
      <w:r w:rsidRPr="003021D7">
        <w:rPr>
          <w:rFonts w:cs="Times New Roman"/>
        </w:rPr>
        <w:t>other</w:t>
      </w:r>
      <w:r w:rsidRPr="003021D7">
        <w:rPr>
          <w:rStyle w:val="StyleBoldUnderline"/>
          <w:rFonts w:cs="Times New Roman"/>
        </w:rPr>
        <w:t xml:space="preserve"> human rights</w:t>
      </w:r>
      <w:r w:rsidRPr="003021D7">
        <w:rPr>
          <w:rFonts w:cs="Times New Roman"/>
        </w:rPr>
        <w:t xml:space="preserve"> </w:t>
      </w:r>
      <w:r w:rsidRPr="003021D7">
        <w:rPr>
          <w:rStyle w:val="StyleBoldUnderline"/>
          <w:rFonts w:cs="Times New Roman"/>
        </w:rPr>
        <w:t>issues</w:t>
      </w:r>
      <w:r w:rsidRPr="003021D7">
        <w:rPr>
          <w:rFonts w:cs="Times New Roman"/>
        </w:rPr>
        <w:t xml:space="preserve"> </w:t>
      </w:r>
      <w:r w:rsidRPr="003021D7">
        <w:rPr>
          <w:rStyle w:val="StyleBoldUnderline"/>
          <w:rFonts w:cs="Times New Roman"/>
        </w:rPr>
        <w:t>facing disadvantaged communities</w:t>
      </w:r>
      <w:r w:rsidRPr="003021D7">
        <w:rPr>
          <w:rFonts w:cs="Times New Roman"/>
        </w:rPr>
        <w:t>.</w:t>
      </w:r>
    </w:p>
    <w:p w14:paraId="00EB054C" w14:textId="77777777" w:rsidR="007D3F50" w:rsidRPr="003021D7" w:rsidRDefault="007D3F50" w:rsidP="007D3F50">
      <w:pPr>
        <w:rPr>
          <w:rFonts w:cs="Times New Roman"/>
        </w:rPr>
      </w:pPr>
    </w:p>
    <w:p w14:paraId="5336F306" w14:textId="77777777" w:rsidR="007D3F50" w:rsidRPr="003021D7" w:rsidRDefault="007D3F50" w:rsidP="007D3F50">
      <w:pPr>
        <w:pStyle w:val="Heading3"/>
        <w:rPr>
          <w:rFonts w:cs="Times New Roman"/>
        </w:rPr>
      </w:pPr>
      <w:r w:rsidRPr="003021D7">
        <w:rPr>
          <w:rFonts w:cs="Times New Roman"/>
        </w:rPr>
        <w:t>Impact</w:t>
      </w:r>
    </w:p>
    <w:p w14:paraId="7E1612C8" w14:textId="77777777" w:rsidR="007D3F50" w:rsidRPr="003021D7" w:rsidRDefault="007D3F50" w:rsidP="007D3F50">
      <w:pPr>
        <w:rPr>
          <w:rFonts w:cs="Times New Roman"/>
        </w:rPr>
      </w:pPr>
    </w:p>
    <w:p w14:paraId="2FDB73A6" w14:textId="77777777" w:rsidR="007D3F50" w:rsidRPr="003021D7" w:rsidRDefault="007D3F50" w:rsidP="007D3F50">
      <w:pPr>
        <w:pStyle w:val="Heading4"/>
        <w:rPr>
          <w:rFonts w:cs="Times New Roman"/>
        </w:rPr>
      </w:pPr>
      <w:r w:rsidRPr="003021D7">
        <w:rPr>
          <w:rFonts w:cs="Times New Roman"/>
        </w:rPr>
        <w:t>Environmental injustice is increasing cancer rates 6 times faster – plan is key to solve</w:t>
      </w:r>
    </w:p>
    <w:p w14:paraId="10F07DDA" w14:textId="77777777" w:rsidR="007D3F50" w:rsidRPr="003021D7" w:rsidRDefault="007D3F50" w:rsidP="007D3F50">
      <w:pPr>
        <w:rPr>
          <w:rFonts w:cs="Times New Roman"/>
        </w:rPr>
      </w:pPr>
      <w:r w:rsidRPr="003021D7">
        <w:rPr>
          <w:rStyle w:val="StyleStyleBold12pt"/>
          <w:rFonts w:cs="Times New Roman"/>
        </w:rPr>
        <w:t>Shrader ‘6</w:t>
      </w:r>
    </w:p>
    <w:p w14:paraId="7518BFCD" w14:textId="77777777" w:rsidR="007D3F50" w:rsidRPr="003021D7" w:rsidRDefault="007D3F50" w:rsidP="007D3F50">
      <w:pPr>
        <w:rPr>
          <w:rFonts w:cs="Times New Roman"/>
        </w:rPr>
      </w:pPr>
      <w:r w:rsidRPr="003021D7">
        <w:rPr>
          <w:rFonts w:cs="Times New Roman"/>
        </w:rPr>
        <w:t>(Department of Biological Sciences and Department of Philosophy, at the University of Notre Dame, “Taking Action: Public Responsibility for Environmental Injustice, Oxford University Press, pg. 196, http://site.ebrary.com.proxy.lib.umich.edu/lib/umich//docDetail.action</w:t>
      </w:r>
      <w:proofErr w:type="gramStart"/>
      <w:r w:rsidRPr="003021D7">
        <w:rPr>
          <w:rFonts w:cs="Times New Roman"/>
        </w:rPr>
        <w:t>?docID</w:t>
      </w:r>
      <w:proofErr w:type="gramEnd"/>
      <w:r w:rsidRPr="003021D7">
        <w:rPr>
          <w:rFonts w:cs="Times New Roman"/>
        </w:rPr>
        <w:t>=10142422)</w:t>
      </w:r>
    </w:p>
    <w:p w14:paraId="518310BC" w14:textId="77777777" w:rsidR="007D3F50" w:rsidRPr="003021D7" w:rsidRDefault="007D3F50" w:rsidP="007D3F50">
      <w:pPr>
        <w:rPr>
          <w:rFonts w:cs="Times New Roman"/>
        </w:rPr>
      </w:pPr>
      <w:r w:rsidRPr="003021D7">
        <w:rPr>
          <w:rStyle w:val="StyleBoldUnderline"/>
          <w:rFonts w:cs="Times New Roman"/>
        </w:rPr>
        <w:t>Environmental justice</w:t>
      </w:r>
      <w:r w:rsidRPr="003021D7">
        <w:rPr>
          <w:rFonts w:cs="Times New Roman"/>
        </w:rPr>
        <w:t xml:space="preserve"> advocacv </w:t>
      </w:r>
      <w:r w:rsidRPr="003021D7">
        <w:rPr>
          <w:rStyle w:val="StyleBoldUnderline"/>
          <w:rFonts w:cs="Times New Roman"/>
        </w:rPr>
        <w:t xml:space="preserve">also is defensible on </w:t>
      </w:r>
      <w:r w:rsidRPr="003021D7">
        <w:rPr>
          <w:rFonts w:cs="Times New Roman"/>
        </w:rPr>
        <w:t xml:space="preserve">largelv </w:t>
      </w:r>
      <w:r w:rsidRPr="003021D7">
        <w:rPr>
          <w:rStyle w:val="StyleBoldUnderline"/>
          <w:rFonts w:cs="Times New Roman"/>
        </w:rPr>
        <w:t>prudential grounds</w:t>
      </w:r>
      <w:r w:rsidRPr="003021D7">
        <w:rPr>
          <w:rFonts w:cs="Times New Roman"/>
        </w:rPr>
        <w:t xml:space="preserve">, as the last chapter suggested. </w:t>
      </w:r>
      <w:r w:rsidRPr="003021D7">
        <w:rPr>
          <w:rStyle w:val="StyleBoldUnderline"/>
          <w:rFonts w:cs="Times New Roman"/>
        </w:rPr>
        <w:t>Rising cancer</w:t>
      </w:r>
      <w:r w:rsidRPr="003021D7">
        <w:rPr>
          <w:rFonts w:cs="Times New Roman"/>
        </w:rPr>
        <w:t xml:space="preserve"> </w:t>
      </w:r>
      <w:r w:rsidRPr="003021D7">
        <w:rPr>
          <w:rStyle w:val="StyleBoldUnderline"/>
          <w:rFonts w:cs="Times New Roman"/>
        </w:rPr>
        <w:t xml:space="preserve">rates provide a clear ex. </w:t>
      </w:r>
      <w:proofErr w:type="gramStart"/>
      <w:r w:rsidRPr="003021D7">
        <w:rPr>
          <w:rStyle w:val="StyleBoldUnderline"/>
          <w:rFonts w:cs="Times New Roman"/>
        </w:rPr>
        <w:t>ample</w:t>
      </w:r>
      <w:proofErr w:type="gramEnd"/>
      <w:r w:rsidRPr="003021D7">
        <w:rPr>
          <w:rStyle w:val="StyleBoldUnderline"/>
          <w:rFonts w:cs="Times New Roman"/>
        </w:rPr>
        <w:t xml:space="preserve"> Of</w:t>
      </w:r>
      <w:r w:rsidRPr="003021D7">
        <w:rPr>
          <w:rFonts w:cs="Times New Roman"/>
        </w:rPr>
        <w:t xml:space="preserve"> the potential </w:t>
      </w:r>
      <w:r w:rsidRPr="003021D7">
        <w:rPr>
          <w:rStyle w:val="StyleBoldUnderline"/>
          <w:rFonts w:cs="Times New Roman"/>
        </w:rPr>
        <w:t>harm</w:t>
      </w:r>
      <w:r w:rsidRPr="003021D7">
        <w:rPr>
          <w:rFonts w:cs="Times New Roman"/>
        </w:rPr>
        <w:t xml:space="preserve">. </w:t>
      </w:r>
      <w:proofErr w:type="gramStart"/>
      <w:r w:rsidRPr="003021D7">
        <w:rPr>
          <w:rFonts w:cs="Times New Roman"/>
        </w:rPr>
        <w:t>Since 1950.</w:t>
      </w:r>
      <w:proofErr w:type="gramEnd"/>
      <w:r w:rsidRPr="003021D7">
        <w:rPr>
          <w:rFonts w:cs="Times New Roman"/>
        </w:rPr>
        <w:t xml:space="preserve"> </w:t>
      </w:r>
      <w:proofErr w:type="gramStart"/>
      <w:r w:rsidRPr="003021D7">
        <w:rPr>
          <w:rFonts w:cs="Times New Roman"/>
        </w:rPr>
        <w:t>cancer</w:t>
      </w:r>
      <w:proofErr w:type="gramEnd"/>
      <w:r w:rsidRPr="003021D7">
        <w:rPr>
          <w:rFonts w:cs="Times New Roman"/>
        </w:rPr>
        <w:t xml:space="preserve"> has increasing roughlv percent per vear. The </w:t>
      </w:r>
      <w:r w:rsidRPr="003021D7">
        <w:rPr>
          <w:rStyle w:val="StyleBoldUnderline"/>
          <w:rFonts w:cs="Times New Roman"/>
        </w:rPr>
        <w:t>National Academy of Sciences confirms</w:t>
      </w:r>
      <w:r w:rsidRPr="003021D7">
        <w:rPr>
          <w:rFonts w:cs="Times New Roman"/>
        </w:rPr>
        <w:t xml:space="preserve"> that </w:t>
      </w:r>
      <w:r w:rsidRPr="003021D7">
        <w:rPr>
          <w:rStyle w:val="StyleBoldUnderline"/>
          <w:rFonts w:cs="Times New Roman"/>
        </w:rPr>
        <w:t>pesticides in food</w:t>
      </w:r>
      <w:r w:rsidRPr="003021D7">
        <w:rPr>
          <w:rFonts w:cs="Times New Roman"/>
        </w:rPr>
        <w:t xml:space="preserve"> </w:t>
      </w:r>
      <w:proofErr w:type="gramStart"/>
      <w:r w:rsidRPr="003021D7">
        <w:rPr>
          <w:rStyle w:val="StyleBoldUnderline"/>
          <w:rFonts w:cs="Times New Roman"/>
        </w:rPr>
        <w:t>alone</w:t>
      </w:r>
      <w:r w:rsidRPr="003021D7">
        <w:rPr>
          <w:rFonts w:cs="Times New Roman"/>
        </w:rPr>
        <w:t>,</w:t>
      </w:r>
      <w:proofErr w:type="gramEnd"/>
      <w:r w:rsidRPr="003021D7">
        <w:rPr>
          <w:rFonts w:cs="Times New Roman"/>
        </w:rPr>
        <w:t xml:space="preserve"> will </w:t>
      </w:r>
      <w:r w:rsidRPr="003021D7">
        <w:rPr>
          <w:rStyle w:val="StyleBoldUnderline"/>
          <w:rFonts w:cs="Times New Roman"/>
        </w:rPr>
        <w:t>cause over one million premature cancers</w:t>
      </w:r>
      <w:r w:rsidRPr="003021D7">
        <w:rPr>
          <w:rFonts w:cs="Times New Roman"/>
        </w:rPr>
        <w:t xml:space="preserve"> in the next 75 vears in the United States. </w:t>
      </w:r>
      <w:r w:rsidRPr="003021D7">
        <w:rPr>
          <w:rStyle w:val="StyleBoldUnderline"/>
          <w:rFonts w:cs="Times New Roman"/>
        </w:rPr>
        <w:t>More Americans are</w:t>
      </w:r>
      <w:r w:rsidRPr="003021D7">
        <w:rPr>
          <w:rFonts w:cs="Times New Roman"/>
        </w:rPr>
        <w:t xml:space="preserve"> now </w:t>
      </w:r>
      <w:r w:rsidRPr="003021D7">
        <w:rPr>
          <w:rStyle w:val="StyleBoldUnderline"/>
          <w:rFonts w:cs="Times New Roman"/>
        </w:rPr>
        <w:t>dying each</w:t>
      </w:r>
      <w:r w:rsidRPr="003021D7">
        <w:rPr>
          <w:rFonts w:cs="Times New Roman"/>
        </w:rPr>
        <w:t xml:space="preserve"> </w:t>
      </w:r>
      <w:r w:rsidRPr="003021D7">
        <w:rPr>
          <w:rStyle w:val="StyleBoldUnderline"/>
          <w:rFonts w:cs="Times New Roman"/>
        </w:rPr>
        <w:t>year</w:t>
      </w:r>
      <w:r w:rsidRPr="003021D7">
        <w:rPr>
          <w:rFonts w:cs="Times New Roman"/>
        </w:rPr>
        <w:t xml:space="preserve">, </w:t>
      </w:r>
      <w:r w:rsidRPr="003021D7">
        <w:rPr>
          <w:rStyle w:val="StyleBoldUnderline"/>
          <w:rFonts w:cs="Times New Roman"/>
        </w:rPr>
        <w:t>from environmentally induced</w:t>
      </w:r>
      <w:r w:rsidRPr="003021D7">
        <w:rPr>
          <w:rFonts w:cs="Times New Roman"/>
        </w:rPr>
        <w:t xml:space="preserve"> </w:t>
      </w:r>
      <w:r w:rsidRPr="003021D7">
        <w:rPr>
          <w:rStyle w:val="StyleBoldUnderline"/>
          <w:rFonts w:cs="Times New Roman"/>
        </w:rPr>
        <w:t>cancer than from murder</w:t>
      </w:r>
      <w:r w:rsidRPr="003021D7">
        <w:rPr>
          <w:rFonts w:cs="Times New Roman"/>
        </w:rPr>
        <w:t xml:space="preserve">. </w:t>
      </w:r>
      <w:proofErr w:type="gramStart"/>
      <w:r w:rsidRPr="003021D7">
        <w:rPr>
          <w:rFonts w:cs="Times New Roman"/>
        </w:rPr>
        <w:t>If societv does not reverse these trends.</w:t>
      </w:r>
      <w:proofErr w:type="gramEnd"/>
      <w:r w:rsidRPr="003021D7">
        <w:rPr>
          <w:rFonts w:cs="Times New Roman"/>
        </w:rPr>
        <w:t xml:space="preserve"> </w:t>
      </w:r>
      <w:proofErr w:type="gramStart"/>
      <w:r w:rsidRPr="003021D7">
        <w:rPr>
          <w:rFonts w:cs="Times New Roman"/>
        </w:rPr>
        <w:t>then</w:t>
      </w:r>
      <w:proofErr w:type="gramEnd"/>
      <w:r w:rsidRPr="003021D7">
        <w:rPr>
          <w:rFonts w:cs="Times New Roman"/>
        </w:rPr>
        <w:t xml:space="preserve"> according to the National Acadernv. </w:t>
      </w:r>
      <w:proofErr w:type="gramStart"/>
      <w:r w:rsidRPr="003021D7">
        <w:rPr>
          <w:rStyle w:val="StyleBoldUnderline"/>
          <w:rFonts w:cs="Times New Roman"/>
        </w:rPr>
        <w:t>cancer</w:t>
      </w:r>
      <w:proofErr w:type="gramEnd"/>
      <w:r w:rsidRPr="003021D7">
        <w:rPr>
          <w:rStyle w:val="StyleBoldUnderline"/>
          <w:rFonts w:cs="Times New Roman"/>
        </w:rPr>
        <w:t xml:space="preserve"> will soon be the leading cause of mortality</w:t>
      </w:r>
      <w:r w:rsidRPr="003021D7">
        <w:rPr>
          <w:rFonts w:cs="Times New Roman"/>
        </w:rPr>
        <w:t xml:space="preserve"> in the United States.»</w:t>
      </w:r>
      <w:proofErr w:type="gramStart"/>
      <w:r w:rsidRPr="003021D7">
        <w:rPr>
          <w:rFonts w:cs="Times New Roman"/>
        </w:rPr>
        <w:t>n</w:t>
      </w:r>
      <w:proofErr w:type="gramEnd"/>
      <w:r w:rsidRPr="003021D7">
        <w:rPr>
          <w:rFonts w:cs="Times New Roman"/>
        </w:rPr>
        <w:t xml:space="preserve"> </w:t>
      </w:r>
      <w:r w:rsidRPr="003021D7">
        <w:rPr>
          <w:rStyle w:val="StyleBoldUnderline"/>
          <w:rFonts w:cs="Times New Roman"/>
        </w:rPr>
        <w:t>Each year</w:t>
      </w:r>
      <w:r w:rsidRPr="003021D7">
        <w:rPr>
          <w:rFonts w:cs="Times New Roman"/>
        </w:rPr>
        <w:t xml:space="preserve">. </w:t>
      </w:r>
      <w:proofErr w:type="gramStart"/>
      <w:r w:rsidRPr="003021D7">
        <w:rPr>
          <w:rFonts w:cs="Times New Roman"/>
        </w:rPr>
        <w:t>ac</w:t>
      </w:r>
      <w:proofErr w:type="gramEnd"/>
      <w:r w:rsidRPr="003021D7">
        <w:rPr>
          <w:rFonts w:cs="Times New Roman"/>
        </w:rPr>
        <w:t xml:space="preserve">- cording to the American Cancer Soc,iotv. </w:t>
      </w:r>
      <w:proofErr w:type="gramStart"/>
      <w:r w:rsidRPr="003021D7">
        <w:rPr>
          <w:rStyle w:val="StyleBoldUnderline"/>
          <w:rFonts w:cs="Times New Roman"/>
        </w:rPr>
        <w:t>more</w:t>
      </w:r>
      <w:proofErr w:type="gramEnd"/>
      <w:r w:rsidRPr="003021D7">
        <w:rPr>
          <w:rStyle w:val="StyleBoldUnderline"/>
          <w:rFonts w:cs="Times New Roman"/>
        </w:rPr>
        <w:t xml:space="preserve"> than a million</w:t>
      </w:r>
      <w:r w:rsidRPr="003021D7">
        <w:rPr>
          <w:rFonts w:cs="Times New Roman"/>
        </w:rPr>
        <w:t xml:space="preserve"> </w:t>
      </w:r>
      <w:r w:rsidRPr="003021D7">
        <w:rPr>
          <w:rStyle w:val="StyleBoldUnderline"/>
          <w:rFonts w:cs="Times New Roman"/>
        </w:rPr>
        <w:t>new cases</w:t>
      </w:r>
      <w:r w:rsidRPr="003021D7">
        <w:rPr>
          <w:rFonts w:cs="Times New Roman"/>
        </w:rPr>
        <w:t xml:space="preserve"> of cancer </w:t>
      </w:r>
      <w:r w:rsidRPr="003021D7">
        <w:rPr>
          <w:rStyle w:val="StyleBoldUnderline"/>
          <w:rFonts w:cs="Times New Roman"/>
        </w:rPr>
        <w:t>arise</w:t>
      </w:r>
      <w:r w:rsidRPr="003021D7">
        <w:rPr>
          <w:rFonts w:cs="Times New Roman"/>
        </w:rPr>
        <w:t xml:space="preserve"> in the the US.. </w:t>
      </w:r>
      <w:proofErr w:type="gramStart"/>
      <w:r w:rsidRPr="003021D7">
        <w:rPr>
          <w:rFonts w:cs="Times New Roman"/>
        </w:rPr>
        <w:t>and</w:t>
      </w:r>
      <w:proofErr w:type="gramEnd"/>
      <w:r w:rsidRPr="003021D7">
        <w:rPr>
          <w:rFonts w:cs="Times New Roman"/>
        </w:rPr>
        <w:t xml:space="preserve"> more than six hundred thousand Americans die prematurelv of cancer-st </w:t>
      </w:r>
      <w:r w:rsidRPr="003021D7">
        <w:rPr>
          <w:rStyle w:val="StyleBoldUnderline"/>
          <w:rFonts w:cs="Times New Roman"/>
        </w:rPr>
        <w:t>Breast cancer has been increasing</w:t>
      </w:r>
      <w:r w:rsidRPr="003021D7">
        <w:rPr>
          <w:rFonts w:cs="Times New Roman"/>
        </w:rPr>
        <w:t xml:space="preserve"> about</w:t>
      </w:r>
      <w:r w:rsidRPr="003021D7">
        <w:rPr>
          <w:rStyle w:val="StyleBoldUnderline"/>
          <w:rFonts w:cs="Times New Roman"/>
        </w:rPr>
        <w:t xml:space="preserve"> I percent per year </w:t>
      </w:r>
      <w:r w:rsidRPr="003021D7">
        <w:rPr>
          <w:rFonts w:cs="Times New Roman"/>
        </w:rPr>
        <w:t xml:space="preserve">since 19,' g. </w:t>
      </w:r>
      <w:r w:rsidRPr="003021D7">
        <w:rPr>
          <w:rStyle w:val="StyleBoldUnderline"/>
          <w:rFonts w:cs="Times New Roman"/>
        </w:rPr>
        <w:t xml:space="preserve">colorectal cancer 19 percent </w:t>
      </w:r>
      <w:r w:rsidRPr="003021D7">
        <w:rPr>
          <w:rFonts w:cs="Times New Roman"/>
        </w:rPr>
        <w:t xml:space="preserve">since 1950. </w:t>
      </w:r>
      <w:proofErr w:type="gramStart"/>
      <w:r w:rsidRPr="003021D7">
        <w:rPr>
          <w:rFonts w:cs="Times New Roman"/>
        </w:rPr>
        <w:t>and</w:t>
      </w:r>
      <w:proofErr w:type="gramEnd"/>
      <w:r w:rsidRPr="003021D7">
        <w:rPr>
          <w:rFonts w:cs="Times New Roman"/>
        </w:rPr>
        <w:t xml:space="preserve"> </w:t>
      </w:r>
      <w:r w:rsidRPr="003021D7">
        <w:rPr>
          <w:rStyle w:val="StyleBoldUnderline"/>
          <w:rFonts w:cs="Times New Roman"/>
        </w:rPr>
        <w:t>prostate cancer by 69 percent</w:t>
      </w:r>
      <w:r w:rsidRPr="003021D7">
        <w:rPr>
          <w:rFonts w:cs="Times New Roman"/>
        </w:rPr>
        <w:t xml:space="preserve"> since 1950. </w:t>
      </w:r>
      <w:r w:rsidRPr="003021D7">
        <w:rPr>
          <w:rStyle w:val="StyleBoldUnderline"/>
          <w:rFonts w:cs="Times New Roman"/>
        </w:rPr>
        <w:t>Hodgkin's disease has</w:t>
      </w:r>
      <w:r w:rsidRPr="003021D7">
        <w:rPr>
          <w:rFonts w:cs="Times New Roman"/>
        </w:rPr>
        <w:t xml:space="preserve"> </w:t>
      </w:r>
      <w:proofErr w:type="gramStart"/>
      <w:r w:rsidRPr="003021D7">
        <w:rPr>
          <w:rStyle w:val="StyleBoldUnderline"/>
          <w:rFonts w:cs="Times New Roman"/>
        </w:rPr>
        <w:t>risen</w:t>
      </w:r>
      <w:proofErr w:type="gramEnd"/>
      <w:r w:rsidRPr="003021D7">
        <w:rPr>
          <w:rFonts w:cs="Times New Roman"/>
        </w:rPr>
        <w:t xml:space="preserve"> hy </w:t>
      </w:r>
      <w:r w:rsidRPr="003021D7">
        <w:rPr>
          <w:rStyle w:val="StyleBoldUnderline"/>
          <w:rFonts w:cs="Times New Roman"/>
        </w:rPr>
        <w:t>24 percent</w:t>
      </w:r>
      <w:r w:rsidRPr="003021D7">
        <w:rPr>
          <w:rFonts w:cs="Times New Roman"/>
        </w:rPr>
        <w:t xml:space="preserve"> since 1950 </w:t>
      </w:r>
      <w:r w:rsidRPr="003021D7">
        <w:rPr>
          <w:rStyle w:val="StyleBoldUnderline"/>
          <w:rFonts w:cs="Times New Roman"/>
        </w:rPr>
        <w:t>and</w:t>
      </w:r>
      <w:r w:rsidRPr="003021D7">
        <w:rPr>
          <w:rFonts w:cs="Times New Roman"/>
        </w:rPr>
        <w:t xml:space="preserve"> non-Hodgkin.s </w:t>
      </w:r>
      <w:r w:rsidRPr="003021D7">
        <w:rPr>
          <w:rStyle w:val="StyleBoldUnderline"/>
          <w:rFonts w:cs="Times New Roman"/>
        </w:rPr>
        <w:t>Lymphoma by 123</w:t>
      </w:r>
      <w:r w:rsidRPr="003021D7">
        <w:rPr>
          <w:rFonts w:cs="Times New Roman"/>
        </w:rPr>
        <w:t xml:space="preserve"> </w:t>
      </w:r>
      <w:r w:rsidRPr="003021D7">
        <w:rPr>
          <w:rStyle w:val="StyleBoldUnderline"/>
          <w:rFonts w:cs="Times New Roman"/>
        </w:rPr>
        <w:t>percent</w:t>
      </w:r>
      <w:r w:rsidRPr="003021D7">
        <w:rPr>
          <w:rFonts w:cs="Times New Roman"/>
        </w:rPr>
        <w:t xml:space="preserve"> since 1950. </w:t>
      </w:r>
      <w:r w:rsidRPr="003021D7">
        <w:rPr>
          <w:rStyle w:val="StyleBoldUnderline"/>
          <w:rFonts w:cs="Times New Roman"/>
        </w:rPr>
        <w:t>Cancer of the larvnx has gone up</w:t>
      </w:r>
      <w:r w:rsidRPr="003021D7">
        <w:rPr>
          <w:rFonts w:cs="Times New Roman"/>
        </w:rPr>
        <w:t xml:space="preserve"> </w:t>
      </w:r>
      <w:proofErr w:type="gramStart"/>
      <w:r w:rsidRPr="003021D7">
        <w:rPr>
          <w:rFonts w:cs="Times New Roman"/>
        </w:rPr>
        <w:t>bv</w:t>
      </w:r>
      <w:proofErr w:type="gramEnd"/>
      <w:r w:rsidRPr="003021D7">
        <w:rPr>
          <w:rFonts w:cs="Times New Roman"/>
        </w:rPr>
        <w:t xml:space="preserve"> </w:t>
      </w:r>
      <w:r w:rsidRPr="003021D7">
        <w:rPr>
          <w:rStyle w:val="StyleBoldUnderline"/>
          <w:rFonts w:cs="Times New Roman"/>
        </w:rPr>
        <w:t>70 percent</w:t>
      </w:r>
      <w:r w:rsidRPr="003021D7">
        <w:rPr>
          <w:rFonts w:cs="Times New Roman"/>
        </w:rPr>
        <w:t xml:space="preserve"> during the same time period. </w:t>
      </w:r>
      <w:proofErr w:type="gramStart"/>
      <w:r w:rsidRPr="003021D7">
        <w:rPr>
          <w:rFonts w:cs="Times New Roman"/>
        </w:rPr>
        <w:t>Since 1950.</w:t>
      </w:r>
      <w:proofErr w:type="gramEnd"/>
      <w:r w:rsidRPr="003021D7">
        <w:rPr>
          <w:rFonts w:cs="Times New Roman"/>
        </w:rPr>
        <w:t xml:space="preserve"> </w:t>
      </w:r>
      <w:r w:rsidRPr="003021D7">
        <w:rPr>
          <w:rStyle w:val="StyleBoldUnderline"/>
          <w:rFonts w:cs="Times New Roman"/>
        </w:rPr>
        <w:t>Stomach cancer has increased</w:t>
      </w:r>
      <w:r w:rsidRPr="003021D7">
        <w:rPr>
          <w:rFonts w:cs="Times New Roman"/>
        </w:rPr>
        <w:t xml:space="preserve"> h"' </w:t>
      </w:r>
      <w:r w:rsidRPr="003021D7">
        <w:rPr>
          <w:rStyle w:val="StyleBoldUnderline"/>
          <w:rFonts w:cs="Times New Roman"/>
        </w:rPr>
        <w:t>42 percent</w:t>
      </w:r>
      <w:r w:rsidRPr="003021D7">
        <w:rPr>
          <w:rFonts w:cs="Times New Roman"/>
        </w:rPr>
        <w:t xml:space="preserve">. </w:t>
      </w:r>
      <w:proofErr w:type="gramStart"/>
      <w:r w:rsidRPr="003021D7">
        <w:rPr>
          <w:rStyle w:val="StyleBoldUnderline"/>
          <w:rFonts w:cs="Times New Roman"/>
        </w:rPr>
        <w:t>bladder</w:t>
      </w:r>
      <w:proofErr w:type="gramEnd"/>
      <w:r w:rsidRPr="003021D7">
        <w:rPr>
          <w:rStyle w:val="StyleBoldUnderline"/>
          <w:rFonts w:cs="Times New Roman"/>
        </w:rPr>
        <w:t xml:space="preserve"> cancer by more</w:t>
      </w:r>
      <w:r w:rsidRPr="003021D7">
        <w:rPr>
          <w:rFonts w:cs="Times New Roman"/>
        </w:rPr>
        <w:t xml:space="preserve"> </w:t>
      </w:r>
      <w:r w:rsidRPr="003021D7">
        <w:rPr>
          <w:rStyle w:val="StyleBoldUnderline"/>
          <w:rFonts w:cs="Times New Roman"/>
        </w:rPr>
        <w:t>than 50 percent</w:t>
      </w:r>
      <w:r w:rsidRPr="003021D7">
        <w:rPr>
          <w:rFonts w:cs="Times New Roman"/>
        </w:rPr>
        <w:t xml:space="preserve">, and </w:t>
      </w:r>
      <w:r w:rsidRPr="003021D7">
        <w:rPr>
          <w:rStyle w:val="StyleBoldUnderline"/>
          <w:rFonts w:cs="Times New Roman"/>
        </w:rPr>
        <w:t>kidney and</w:t>
      </w:r>
      <w:r w:rsidRPr="003021D7">
        <w:rPr>
          <w:rFonts w:cs="Times New Roman"/>
        </w:rPr>
        <w:t xml:space="preserve"> renal </w:t>
      </w:r>
      <w:r w:rsidRPr="003021D7">
        <w:rPr>
          <w:rStyle w:val="StyleBoldUnderline"/>
          <w:rFonts w:cs="Times New Roman"/>
        </w:rPr>
        <w:t>pelvis cancer by 82 percent</w:t>
      </w:r>
      <w:r w:rsidRPr="003021D7">
        <w:rPr>
          <w:rFonts w:cs="Times New Roman"/>
        </w:rPr>
        <w:t xml:space="preserve">, Malignant </w:t>
      </w:r>
      <w:r w:rsidRPr="003021D7">
        <w:rPr>
          <w:rStyle w:val="StyleBoldUnderline"/>
          <w:rFonts w:cs="Times New Roman"/>
        </w:rPr>
        <w:t>melanoma</w:t>
      </w:r>
      <w:r w:rsidRPr="003021D7">
        <w:rPr>
          <w:rFonts w:cs="Times New Roman"/>
        </w:rPr>
        <w:t xml:space="preserve"> of the skin has </w:t>
      </w:r>
      <w:r w:rsidRPr="003021D7">
        <w:rPr>
          <w:rStyle w:val="StyleBoldUnderline"/>
          <w:rFonts w:cs="Times New Roman"/>
        </w:rPr>
        <w:t>increased</w:t>
      </w:r>
      <w:r w:rsidRPr="003021D7">
        <w:rPr>
          <w:rFonts w:cs="Times New Roman"/>
        </w:rPr>
        <w:t xml:space="preserve"> more than </w:t>
      </w:r>
      <w:r w:rsidRPr="003021D7">
        <w:rPr>
          <w:rStyle w:val="StyleBoldUnderline"/>
          <w:rFonts w:cs="Times New Roman"/>
        </w:rPr>
        <w:t>200 percent</w:t>
      </w:r>
      <w:r w:rsidRPr="003021D7">
        <w:rPr>
          <w:rFonts w:cs="Times New Roman"/>
        </w:rPr>
        <w:t xml:space="preserve">. For all cancer sites combined, there has increase since 1950. </w:t>
      </w:r>
      <w:proofErr w:type="gramStart"/>
      <w:r w:rsidRPr="003021D7">
        <w:rPr>
          <w:rFonts w:cs="Times New Roman"/>
        </w:rPr>
        <w:t>Most dis. turbing.</w:t>
      </w:r>
      <w:proofErr w:type="gramEnd"/>
      <w:r w:rsidRPr="003021D7">
        <w:rPr>
          <w:rFonts w:cs="Times New Roman"/>
        </w:rPr>
        <w:t xml:space="preserve"> </w:t>
      </w:r>
      <w:proofErr w:type="gramStart"/>
      <w:r w:rsidRPr="003021D7">
        <w:rPr>
          <w:rFonts w:cs="Times New Roman"/>
        </w:rPr>
        <w:t>the</w:t>
      </w:r>
      <w:proofErr w:type="gramEnd"/>
      <w:r w:rsidRPr="003021D7">
        <w:rPr>
          <w:rFonts w:cs="Times New Roman"/>
        </w:rPr>
        <w:t xml:space="preserve"> </w:t>
      </w:r>
      <w:r w:rsidRPr="003021D7">
        <w:rPr>
          <w:rStyle w:val="StyleBoldUnderline"/>
          <w:rFonts w:cs="Times New Roman"/>
        </w:rPr>
        <w:t>incidence of cancers among children</w:t>
      </w:r>
      <w:r w:rsidRPr="003021D7">
        <w:rPr>
          <w:rFonts w:cs="Times New Roman"/>
        </w:rPr>
        <w:t xml:space="preserve"> under age </w:t>
      </w:r>
      <w:r w:rsidRPr="003021D7">
        <w:rPr>
          <w:rStyle w:val="StyleBoldUnderline"/>
          <w:rFonts w:cs="Times New Roman"/>
        </w:rPr>
        <w:t>has risen</w:t>
      </w:r>
      <w:r w:rsidRPr="003021D7">
        <w:rPr>
          <w:rFonts w:cs="Times New Roman"/>
        </w:rPr>
        <w:t xml:space="preserve"> bv </w:t>
      </w:r>
      <w:r w:rsidRPr="003021D7">
        <w:rPr>
          <w:rStyle w:val="StyleBoldUnderline"/>
          <w:rFonts w:cs="Times New Roman"/>
        </w:rPr>
        <w:t>32 percent</w:t>
      </w:r>
      <w:r w:rsidRPr="003021D7">
        <w:rPr>
          <w:rFonts w:cs="Times New Roman"/>
        </w:rPr>
        <w:t xml:space="preserve"> since 1950. Although medical progress has slowed cancer mortality, </w:t>
      </w:r>
      <w:r w:rsidRPr="003021D7">
        <w:rPr>
          <w:rStyle w:val="StyleBoldUnderline"/>
          <w:rFonts w:cs="Times New Roman"/>
        </w:rPr>
        <w:t>cancer is increasing</w:t>
      </w:r>
      <w:r w:rsidRPr="003021D7">
        <w:rPr>
          <w:rFonts w:cs="Times New Roman"/>
        </w:rPr>
        <w:t xml:space="preserve"> roughly </w:t>
      </w:r>
      <w:r w:rsidRPr="003021D7">
        <w:rPr>
          <w:rStyle w:val="StyleBoldUnderline"/>
          <w:rFonts w:cs="Times New Roman"/>
        </w:rPr>
        <w:t>six times</w:t>
      </w:r>
      <w:r w:rsidRPr="003021D7">
        <w:rPr>
          <w:rFonts w:cs="Times New Roman"/>
        </w:rPr>
        <w:t xml:space="preserve"> </w:t>
      </w:r>
      <w:r w:rsidRPr="003021D7">
        <w:rPr>
          <w:rStyle w:val="StyleBoldUnderline"/>
          <w:rFonts w:cs="Times New Roman"/>
        </w:rPr>
        <w:t>faster than cancer</w:t>
      </w:r>
      <w:r w:rsidRPr="003021D7">
        <w:rPr>
          <w:rFonts w:cs="Times New Roman"/>
        </w:rPr>
        <w:t xml:space="preserve"> </w:t>
      </w:r>
      <w:r w:rsidRPr="003021D7">
        <w:rPr>
          <w:rStyle w:val="StyleBoldUnderline"/>
          <w:rFonts w:cs="Times New Roman"/>
        </w:rPr>
        <w:t>mortality is decreasing</w:t>
      </w:r>
      <w:r w:rsidRPr="003021D7">
        <w:rPr>
          <w:rFonts w:cs="Times New Roman"/>
        </w:rPr>
        <w:t xml:space="preserve">. Moreover. </w:t>
      </w:r>
      <w:proofErr w:type="gramStart"/>
      <w:r w:rsidRPr="003021D7">
        <w:rPr>
          <w:rStyle w:val="StyleBoldUnderline"/>
          <w:rFonts w:cs="Times New Roman"/>
        </w:rPr>
        <w:t>cancer</w:t>
      </w:r>
      <w:proofErr w:type="gramEnd"/>
      <w:r w:rsidRPr="003021D7">
        <w:rPr>
          <w:rStyle w:val="StyleBoldUnderline"/>
          <w:rFonts w:cs="Times New Roman"/>
        </w:rPr>
        <w:t xml:space="preserve"> is no longer</w:t>
      </w:r>
      <w:r w:rsidRPr="003021D7">
        <w:rPr>
          <w:rFonts w:cs="Times New Roman"/>
        </w:rPr>
        <w:t xml:space="preserve"> </w:t>
      </w:r>
      <w:r w:rsidRPr="003021D7">
        <w:rPr>
          <w:rStyle w:val="StyleBoldUnderline"/>
          <w:rFonts w:cs="Times New Roman"/>
        </w:rPr>
        <w:t>mainly a disease of old people</w:t>
      </w:r>
      <w:r w:rsidRPr="003021D7">
        <w:rPr>
          <w:rFonts w:cs="Times New Roman"/>
        </w:rPr>
        <w:t xml:space="preserve">. The </w:t>
      </w:r>
      <w:r w:rsidRPr="003021D7">
        <w:rPr>
          <w:rStyle w:val="StyleBoldUnderline"/>
          <w:rFonts w:cs="Times New Roman"/>
        </w:rPr>
        <w:t>average cancer victim dies 15</w:t>
      </w:r>
      <w:r w:rsidRPr="003021D7">
        <w:rPr>
          <w:rFonts w:cs="Times New Roman"/>
        </w:rPr>
        <w:t xml:space="preserve"> </w:t>
      </w:r>
      <w:r w:rsidRPr="003021D7">
        <w:rPr>
          <w:rStyle w:val="StyleBoldUnderline"/>
          <w:rFonts w:cs="Times New Roman"/>
        </w:rPr>
        <w:t>years earlier</w:t>
      </w:r>
      <w:r w:rsidRPr="003021D7">
        <w:rPr>
          <w:rFonts w:cs="Times New Roman"/>
        </w:rPr>
        <w:t xml:space="preserve"> than other people. </w:t>
      </w:r>
      <w:proofErr w:type="gramStart"/>
      <w:r w:rsidRPr="003021D7">
        <w:rPr>
          <w:rFonts w:cs="Times New Roman"/>
        </w:rPr>
        <w:t>i</w:t>
      </w:r>
      <w:proofErr w:type="gramEnd"/>
      <w:r w:rsidRPr="003021D7">
        <w:rPr>
          <w:rFonts w:cs="Times New Roman"/>
        </w:rPr>
        <w:t xml:space="preserve">! As the public health expert John Bailer puts it. </w:t>
      </w:r>
      <w:proofErr w:type="gramStart"/>
      <w:r w:rsidRPr="003021D7">
        <w:rPr>
          <w:rFonts w:cs="Times New Roman"/>
        </w:rPr>
        <w:t>more</w:t>
      </w:r>
      <w:proofErr w:type="gramEnd"/>
      <w:r w:rsidRPr="003021D7">
        <w:rPr>
          <w:rFonts w:cs="Times New Roman"/>
        </w:rPr>
        <w:t xml:space="preserve"> p.A'ple aro dying prematurolv of cancer, and to claim otherwise is "to mislead the American public. If the preceding cancs.r statistics are correct. </w:t>
      </w:r>
      <w:proofErr w:type="gramStart"/>
      <w:r w:rsidRPr="003021D7">
        <w:rPr>
          <w:rFonts w:cs="Times New Roman"/>
        </w:rPr>
        <w:t>then</w:t>
      </w:r>
      <w:proofErr w:type="gramEnd"/>
      <w:r w:rsidRPr="003021D7">
        <w:rPr>
          <w:rFonts w:cs="Times New Roman"/>
        </w:rPr>
        <w:t xml:space="preserve"> </w:t>
      </w:r>
      <w:r w:rsidRPr="003021D7">
        <w:rPr>
          <w:rStyle w:val="StyleBoldUnderline"/>
          <w:rFonts w:cs="Times New Roman"/>
        </w:rPr>
        <w:t>one wav to avoid these cancers</w:t>
      </w:r>
      <w:r w:rsidRPr="003021D7">
        <w:rPr>
          <w:rFonts w:cs="Times New Roman"/>
        </w:rPr>
        <w:t xml:space="preserve"> </w:t>
      </w:r>
      <w:r w:rsidRPr="003021D7">
        <w:rPr>
          <w:rStyle w:val="StyleBoldUnderline"/>
          <w:rFonts w:cs="Times New Roman"/>
        </w:rPr>
        <w:t>is for people to take a stand against</w:t>
      </w:r>
      <w:r w:rsidRPr="003021D7">
        <w:rPr>
          <w:rFonts w:cs="Times New Roman"/>
        </w:rPr>
        <w:t xml:space="preserve"> preventable </w:t>
      </w:r>
      <w:r w:rsidRPr="003021D7">
        <w:rPr>
          <w:rStyle w:val="StyleBoldUnderline"/>
          <w:rFonts w:cs="Times New Roman"/>
        </w:rPr>
        <w:t>pollution from facil- ities that violate environmental</w:t>
      </w:r>
      <w:r w:rsidRPr="003021D7">
        <w:rPr>
          <w:rFonts w:cs="Times New Roman"/>
        </w:rPr>
        <w:t xml:space="preserve"> </w:t>
      </w:r>
      <w:r w:rsidRPr="003021D7">
        <w:rPr>
          <w:rStyle w:val="StyleBoldUnderline"/>
          <w:rFonts w:cs="Times New Roman"/>
        </w:rPr>
        <w:t>justice</w:t>
      </w:r>
      <w:r w:rsidRPr="003021D7">
        <w:rPr>
          <w:rFonts w:cs="Times New Roman"/>
        </w:rPr>
        <w:t xml:space="preserve">, Another solution might be advocacv for tighter workplace-pollution controls. A recent Secretary Of Health. Education. </w:t>
      </w:r>
      <w:proofErr w:type="gramStart"/>
      <w:r w:rsidRPr="003021D7">
        <w:rPr>
          <w:rFonts w:cs="Times New Roman"/>
        </w:rPr>
        <w:t>and</w:t>
      </w:r>
      <w:proofErr w:type="gramEnd"/>
      <w:r w:rsidRPr="003021D7">
        <w:rPr>
          <w:rFonts w:cs="Times New Roman"/>
        </w:rPr>
        <w:t xml:space="preserve"> Welfare said that at least 20 percent of all premature cancers were workplace related.' * Some experts claim that </w:t>
      </w:r>
      <w:r w:rsidRPr="003021D7">
        <w:rPr>
          <w:rStyle w:val="StyleBoldUnderline"/>
          <w:rFonts w:cs="Times New Roman"/>
        </w:rPr>
        <w:t>cancer costs</w:t>
      </w:r>
      <w:r w:rsidRPr="003021D7">
        <w:rPr>
          <w:rFonts w:cs="Times New Roman"/>
        </w:rPr>
        <w:t xml:space="preserve"> the </w:t>
      </w:r>
      <w:r w:rsidRPr="003021D7">
        <w:rPr>
          <w:rStyle w:val="StyleBoldUnderline"/>
          <w:rFonts w:cs="Times New Roman"/>
        </w:rPr>
        <w:t>United States Over $25</w:t>
      </w:r>
      <w:r w:rsidRPr="003021D7">
        <w:rPr>
          <w:rFonts w:cs="Times New Roman"/>
        </w:rPr>
        <w:t xml:space="preserve"> </w:t>
      </w:r>
      <w:r w:rsidRPr="003021D7">
        <w:rPr>
          <w:rStyle w:val="StyleBoldUnderline"/>
          <w:rFonts w:cs="Times New Roman"/>
        </w:rPr>
        <w:t>billion</w:t>
      </w:r>
      <w:r w:rsidRPr="003021D7">
        <w:rPr>
          <w:rFonts w:cs="Times New Roman"/>
        </w:rPr>
        <w:t xml:space="preserve"> </w:t>
      </w:r>
      <w:r w:rsidRPr="003021D7">
        <w:rPr>
          <w:rStyle w:val="StyleBoldUnderline"/>
          <w:rFonts w:cs="Times New Roman"/>
        </w:rPr>
        <w:t>per year</w:t>
      </w:r>
      <w:r w:rsidRPr="003021D7">
        <w:rPr>
          <w:rFonts w:cs="Times New Roman"/>
        </w:rPr>
        <w:t xml:space="preserve"> in lost workdavs. </w:t>
      </w:r>
      <w:proofErr w:type="gramStart"/>
      <w:r w:rsidRPr="003021D7">
        <w:rPr>
          <w:rFonts w:cs="Times New Roman"/>
        </w:rPr>
        <w:t>economic</w:t>
      </w:r>
      <w:proofErr w:type="gramEnd"/>
      <w:r w:rsidRPr="003021D7">
        <w:rPr>
          <w:rFonts w:cs="Times New Roman"/>
        </w:rPr>
        <w:t xml:space="preserve">. </w:t>
      </w:r>
      <w:proofErr w:type="gramStart"/>
      <w:r w:rsidRPr="003021D7">
        <w:rPr>
          <w:rFonts w:cs="Times New Roman"/>
        </w:rPr>
        <w:t>failures</w:t>
      </w:r>
      <w:proofErr w:type="gramEnd"/>
      <w:r w:rsidRPr="003021D7">
        <w:rPr>
          <w:rFonts w:cs="Times New Roman"/>
        </w:rPr>
        <w:t xml:space="preserve">. </w:t>
      </w:r>
      <w:proofErr w:type="gramStart"/>
      <w:r w:rsidRPr="003021D7">
        <w:rPr>
          <w:rFonts w:cs="Times New Roman"/>
        </w:rPr>
        <w:t>and</w:t>
      </w:r>
      <w:proofErr w:type="gramEnd"/>
      <w:r w:rsidRPr="003021D7">
        <w:rPr>
          <w:rFonts w:cs="Times New Roman"/>
        </w:rPr>
        <w:t xml:space="preserve"> medical bills. </w:t>
      </w:r>
      <w:proofErr w:type="gramStart"/>
      <w:r w:rsidRPr="003021D7">
        <w:rPr>
          <w:rFonts w:cs="Times New Roman"/>
        </w:rPr>
        <w:t>As chapter 7 argued.</w:t>
      </w:r>
      <w:proofErr w:type="gramEnd"/>
      <w:r w:rsidRPr="003021D7">
        <w:rPr>
          <w:rFonts w:cs="Times New Roman"/>
        </w:rPr>
        <w:t xml:space="preserve"> </w:t>
      </w:r>
      <w:proofErr w:type="gramStart"/>
      <w:r w:rsidRPr="003021D7">
        <w:rPr>
          <w:rFonts w:cs="Times New Roman"/>
        </w:rPr>
        <w:t>such</w:t>
      </w:r>
      <w:proofErr w:type="gramEnd"/>
      <w:r w:rsidRPr="003021D7">
        <w:rPr>
          <w:rFonts w:cs="Times New Roman"/>
        </w:rPr>
        <w:t xml:space="preserve"> data there might be eco- nomic as well as ethical grounds for public interest and advocat:v. </w:t>
      </w:r>
    </w:p>
    <w:p w14:paraId="2C25E07A" w14:textId="77777777" w:rsidR="007D3F50" w:rsidRPr="003021D7" w:rsidRDefault="007D3F50" w:rsidP="007D3F50">
      <w:pPr>
        <w:pStyle w:val="Heading4"/>
        <w:rPr>
          <w:rFonts w:cs="Times New Roman"/>
        </w:rPr>
      </w:pPr>
      <w:r w:rsidRPr="003021D7">
        <w:rPr>
          <w:rFonts w:cs="Times New Roman"/>
        </w:rPr>
        <w:t>It is our ethical duty to reverse environmental injustice</w:t>
      </w:r>
    </w:p>
    <w:p w14:paraId="44217C8A" w14:textId="77777777" w:rsidR="007D3F50" w:rsidRPr="003021D7" w:rsidRDefault="007D3F50" w:rsidP="007D3F50">
      <w:pPr>
        <w:rPr>
          <w:rFonts w:cs="Times New Roman"/>
        </w:rPr>
      </w:pPr>
      <w:r w:rsidRPr="003021D7">
        <w:rPr>
          <w:rStyle w:val="StyleStyleBold12pt"/>
          <w:rFonts w:cs="Times New Roman"/>
        </w:rPr>
        <w:t>Shrader. 6.</w:t>
      </w:r>
    </w:p>
    <w:p w14:paraId="53B39A44" w14:textId="77777777" w:rsidR="007D3F50" w:rsidRPr="003021D7" w:rsidRDefault="007D3F50" w:rsidP="007D3F50">
      <w:pPr>
        <w:rPr>
          <w:rFonts w:cs="Times New Roman"/>
        </w:rPr>
      </w:pPr>
      <w:r w:rsidRPr="003021D7">
        <w:rPr>
          <w:rFonts w:cs="Times New Roman"/>
        </w:rPr>
        <w:t>(Department of Biological Sciences and Department of Philosophy, at the University of Notre Dame, “Taking Action: Public Responsibility for Environmental Injustice, Oxford University Press, pg. 197, http://site.ebrary.com.proxy.lib.umich.edu/lib/umich//docDetail.action</w:t>
      </w:r>
      <w:proofErr w:type="gramStart"/>
      <w:r w:rsidRPr="003021D7">
        <w:rPr>
          <w:rFonts w:cs="Times New Roman"/>
        </w:rPr>
        <w:t>?docID</w:t>
      </w:r>
      <w:proofErr w:type="gramEnd"/>
      <w:r w:rsidRPr="003021D7">
        <w:rPr>
          <w:rFonts w:cs="Times New Roman"/>
        </w:rPr>
        <w:t>=10142422)</w:t>
      </w:r>
    </w:p>
    <w:p w14:paraId="2C31FE44" w14:textId="77777777" w:rsidR="007D3F50" w:rsidRPr="003021D7" w:rsidRDefault="007D3F50" w:rsidP="007D3F50">
      <w:pPr>
        <w:rPr>
          <w:rFonts w:cs="Times New Roman"/>
        </w:rPr>
      </w:pPr>
      <w:r w:rsidRPr="003021D7">
        <w:rPr>
          <w:rFonts w:cs="Times New Roman"/>
        </w:rPr>
        <w:t xml:space="preserve">There also are good deontological reasons for believing that </w:t>
      </w:r>
      <w:r w:rsidRPr="003021D7">
        <w:rPr>
          <w:rStyle w:val="StyleBoldUnderline"/>
          <w:rFonts w:cs="Times New Roman"/>
        </w:rPr>
        <w:t>citizens have duties to engage in EJ advocacy</w:t>
      </w:r>
      <w:r w:rsidRPr="003021D7">
        <w:rPr>
          <w:rFonts w:cs="Times New Roman"/>
        </w:rPr>
        <w:t xml:space="preserve">. As the previous chapter argued, </w:t>
      </w:r>
      <w:r w:rsidRPr="003021D7">
        <w:rPr>
          <w:rStyle w:val="StyleBoldUnderline"/>
          <w:rFonts w:cs="Times New Roman"/>
        </w:rPr>
        <w:t>if people have the ability to make a</w:t>
      </w:r>
      <w:r w:rsidRPr="003021D7">
        <w:rPr>
          <w:rFonts w:cs="Times New Roman"/>
        </w:rPr>
        <w:t xml:space="preserve"> </w:t>
      </w:r>
      <w:r w:rsidRPr="003021D7">
        <w:rPr>
          <w:rStyle w:val="StyleBoldUnderline"/>
          <w:rFonts w:cs="Times New Roman"/>
        </w:rPr>
        <w:t>difference</w:t>
      </w:r>
      <w:r w:rsidRPr="003021D7">
        <w:rPr>
          <w:rFonts w:cs="Times New Roman"/>
        </w:rPr>
        <w:t xml:space="preserve">, and if it would cause them no serious hardship to do so, then </w:t>
      </w:r>
      <w:r w:rsidRPr="003021D7">
        <w:rPr>
          <w:rStyle w:val="StyleBoldUnderline"/>
          <w:rFonts w:cs="Times New Roman"/>
        </w:rPr>
        <w:t>they have the duty</w:t>
      </w:r>
      <w:r w:rsidRPr="003021D7">
        <w:rPr>
          <w:rFonts w:cs="Times New Roman"/>
        </w:rPr>
        <w:t xml:space="preserve"> </w:t>
      </w:r>
      <w:r w:rsidRPr="003021D7">
        <w:rPr>
          <w:rStyle w:val="StyleBoldUnderline"/>
          <w:rFonts w:cs="Times New Roman"/>
        </w:rPr>
        <w:t>to</w:t>
      </w:r>
      <w:r w:rsidRPr="003021D7">
        <w:rPr>
          <w:rFonts w:cs="Times New Roman"/>
        </w:rPr>
        <w:t xml:space="preserve"> attempt to act as EJ advocates. As the previous chapter also argued, </w:t>
      </w:r>
      <w:r w:rsidRPr="003021D7">
        <w:rPr>
          <w:rStyle w:val="StyleBoldUnderline"/>
          <w:rFonts w:cs="Times New Roman"/>
        </w:rPr>
        <w:t>people have a</w:t>
      </w:r>
      <w:r w:rsidRPr="003021D7">
        <w:rPr>
          <w:rFonts w:cs="Times New Roman"/>
        </w:rPr>
        <w:t xml:space="preserve"> </w:t>
      </w:r>
      <w:r w:rsidRPr="003021D7">
        <w:rPr>
          <w:rStyle w:val="StyleBoldUnderline"/>
          <w:rFonts w:cs="Times New Roman"/>
        </w:rPr>
        <w:t>responsibility to act</w:t>
      </w:r>
      <w:r w:rsidRPr="003021D7">
        <w:rPr>
          <w:rFonts w:cs="Times New Roman"/>
        </w:rPr>
        <w:t xml:space="preserve"> </w:t>
      </w:r>
      <w:r w:rsidRPr="003021D7">
        <w:rPr>
          <w:rStyle w:val="StyleBoldUnderline"/>
          <w:rFonts w:cs="Times New Roman"/>
        </w:rPr>
        <w:t>as EJ advocates</w:t>
      </w:r>
      <w:r w:rsidRPr="003021D7">
        <w:rPr>
          <w:rFonts w:cs="Times New Roman"/>
        </w:rPr>
        <w:t xml:space="preserve">, at least insofar as they are complicit in, and have benefited from, environmental injustices. Perhaps </w:t>
      </w:r>
      <w:r w:rsidRPr="003021D7">
        <w:rPr>
          <w:rStyle w:val="StyleBoldUnderline"/>
          <w:rFonts w:cs="Times New Roman"/>
        </w:rPr>
        <w:t>they have not endured particular pollution</w:t>
      </w:r>
      <w:r w:rsidRPr="003021D7">
        <w:rPr>
          <w:rFonts w:cs="Times New Roman"/>
        </w:rPr>
        <w:t xml:space="preserve"> threats </w:t>
      </w:r>
      <w:r w:rsidRPr="003021D7">
        <w:rPr>
          <w:rStyle w:val="StyleBoldUnderline"/>
          <w:rFonts w:cs="Times New Roman"/>
        </w:rPr>
        <w:t>because politically and economically vulnerable</w:t>
      </w:r>
      <w:r w:rsidRPr="003021D7">
        <w:rPr>
          <w:rFonts w:cs="Times New Roman"/>
        </w:rPr>
        <w:t xml:space="preserve"> </w:t>
      </w:r>
      <w:r w:rsidRPr="003021D7">
        <w:rPr>
          <w:rStyle w:val="StyleBoldUnderline"/>
          <w:rFonts w:cs="Times New Roman"/>
        </w:rPr>
        <w:t>people already had them in their backyards</w:t>
      </w:r>
      <w:r w:rsidRPr="003021D7">
        <w:rPr>
          <w:rFonts w:cs="Times New Roman"/>
        </w:rPr>
        <w:t xml:space="preserve">. </w:t>
      </w:r>
      <w:r w:rsidRPr="003021D7">
        <w:rPr>
          <w:rStyle w:val="StyleBoldUnderline"/>
          <w:rFonts w:cs="Times New Roman"/>
        </w:rPr>
        <w:t>If they have paid less for goods</w:t>
      </w:r>
      <w:r w:rsidRPr="003021D7">
        <w:rPr>
          <w:rFonts w:cs="Times New Roman"/>
        </w:rPr>
        <w:t xml:space="preserve"> </w:t>
      </w:r>
      <w:r w:rsidRPr="003021D7">
        <w:rPr>
          <w:rStyle w:val="StyleBoldUnderline"/>
          <w:rFonts w:cs="Times New Roman"/>
        </w:rPr>
        <w:t xml:space="preserve">because </w:t>
      </w:r>
      <w:proofErr w:type="gramStart"/>
      <w:r w:rsidRPr="003021D7">
        <w:rPr>
          <w:rStyle w:val="StyleBoldUnderline"/>
          <w:rFonts w:cs="Times New Roman"/>
        </w:rPr>
        <w:t>those goods</w:t>
      </w:r>
      <w:r w:rsidRPr="003021D7">
        <w:rPr>
          <w:rFonts w:cs="Times New Roman"/>
        </w:rPr>
        <w:t xml:space="preserve"> </w:t>
      </w:r>
      <w:r w:rsidRPr="003021D7">
        <w:rPr>
          <w:rStyle w:val="StyleBoldUnderline"/>
          <w:rFonts w:cs="Times New Roman"/>
        </w:rPr>
        <w:t>were produced by</w:t>
      </w:r>
      <w:r w:rsidRPr="003021D7">
        <w:rPr>
          <w:rFonts w:cs="Times New Roman"/>
        </w:rPr>
        <w:t xml:space="preserve"> manufacturers who spew their </w:t>
      </w:r>
      <w:r w:rsidRPr="003021D7">
        <w:rPr>
          <w:rStyle w:val="StyleBoldUnderline"/>
          <w:rFonts w:cs="Times New Roman"/>
        </w:rPr>
        <w:t>pollution</w:t>
      </w:r>
      <w:r w:rsidRPr="003021D7">
        <w:rPr>
          <w:rFonts w:cs="Times New Roman"/>
        </w:rPr>
        <w:t xml:space="preserve"> </w:t>
      </w:r>
      <w:r w:rsidRPr="003021D7">
        <w:rPr>
          <w:rStyle w:val="StyleBoldUnderline"/>
          <w:rFonts w:cs="Times New Roman"/>
        </w:rPr>
        <w:t>into poor areas</w:t>
      </w:r>
      <w:proofErr w:type="gramEnd"/>
      <w:r w:rsidRPr="003021D7">
        <w:rPr>
          <w:rFonts w:cs="Times New Roman"/>
        </w:rPr>
        <w:t xml:space="preserve">, </w:t>
      </w:r>
      <w:r w:rsidRPr="003021D7">
        <w:rPr>
          <w:rStyle w:val="StyleBoldUnderline"/>
          <w:rFonts w:cs="Times New Roman"/>
        </w:rPr>
        <w:t>then they have a responsibility</w:t>
      </w:r>
      <w:r w:rsidRPr="003021D7">
        <w:rPr>
          <w:rFonts w:cs="Times New Roman"/>
        </w:rPr>
        <w:t xml:space="preserve"> through complicity. Citizens in </w:t>
      </w:r>
      <w:r w:rsidRPr="003021D7">
        <w:rPr>
          <w:rStyle w:val="StyleBoldUnderline"/>
          <w:rFonts w:cs="Times New Roman"/>
        </w:rPr>
        <w:t>developed western countries</w:t>
      </w:r>
      <w:r w:rsidRPr="003021D7">
        <w:rPr>
          <w:rFonts w:cs="Times New Roman"/>
        </w:rPr>
        <w:t xml:space="preserve"> often </w:t>
      </w:r>
      <w:r w:rsidRPr="003021D7">
        <w:rPr>
          <w:rStyle w:val="StyleBoldUnderline"/>
          <w:rFonts w:cs="Times New Roman"/>
        </w:rPr>
        <w:t>bear</w:t>
      </w:r>
      <w:r w:rsidRPr="003021D7">
        <w:rPr>
          <w:rFonts w:cs="Times New Roman"/>
        </w:rPr>
        <w:t xml:space="preserve"> a </w:t>
      </w:r>
      <w:r w:rsidRPr="003021D7">
        <w:rPr>
          <w:rStyle w:val="StyleBoldUnderline"/>
          <w:rFonts w:cs="Times New Roman"/>
        </w:rPr>
        <w:t>special responsibility</w:t>
      </w:r>
      <w:r w:rsidRPr="003021D7">
        <w:rPr>
          <w:rFonts w:cs="Times New Roman"/>
        </w:rPr>
        <w:t xml:space="preserve"> through complicity. </w:t>
      </w:r>
      <w:r w:rsidRPr="003021D7">
        <w:rPr>
          <w:rStyle w:val="StyleBoldUnderline"/>
          <w:rFonts w:cs="Times New Roman"/>
        </w:rPr>
        <w:t>Western</w:t>
      </w:r>
      <w:r w:rsidRPr="003021D7">
        <w:rPr>
          <w:rFonts w:cs="Times New Roman"/>
        </w:rPr>
        <w:t xml:space="preserve"> standards of living and </w:t>
      </w:r>
      <w:r w:rsidRPr="003021D7">
        <w:rPr>
          <w:rStyle w:val="StyleBoldUnderline"/>
          <w:rFonts w:cs="Times New Roman"/>
        </w:rPr>
        <w:t>luxuries</w:t>
      </w:r>
      <w:r w:rsidRPr="003021D7">
        <w:rPr>
          <w:rFonts w:cs="Times New Roman"/>
        </w:rPr>
        <w:t xml:space="preserve"> frequently </w:t>
      </w:r>
      <w:r w:rsidRPr="003021D7">
        <w:rPr>
          <w:rStyle w:val="StyleBoldUnderline"/>
          <w:rFonts w:cs="Times New Roman"/>
        </w:rPr>
        <w:t>are made possible only through environmental injustice</w:t>
      </w:r>
      <w:r w:rsidRPr="003021D7">
        <w:rPr>
          <w:rFonts w:cs="Times New Roman"/>
        </w:rPr>
        <w:t xml:space="preserve"> in foreign workplaces </w:t>
      </w:r>
      <w:r w:rsidRPr="003021D7">
        <w:rPr>
          <w:rStyle w:val="StyleBoldUnderline"/>
          <w:rFonts w:cs="Times New Roman"/>
        </w:rPr>
        <w:t>and</w:t>
      </w:r>
      <w:r w:rsidRPr="003021D7">
        <w:rPr>
          <w:rFonts w:cs="Times New Roman"/>
        </w:rPr>
        <w:t xml:space="preserve"> only through developed nations' </w:t>
      </w:r>
      <w:r w:rsidRPr="003021D7">
        <w:rPr>
          <w:rStyle w:val="StyleBoldUnderline"/>
          <w:rFonts w:cs="Times New Roman"/>
        </w:rPr>
        <w:t>using a disproportionate share of environmental resources</w:t>
      </w:r>
      <w:r w:rsidRPr="003021D7">
        <w:rPr>
          <w:rFonts w:cs="Times New Roman"/>
        </w:rPr>
        <w:t xml:space="preserve">. Because citizens who are professionals may be the only people with education adequate for particular types of public-interest advocacy, they may have special obligations. Professional </w:t>
      </w:r>
      <w:r w:rsidRPr="003021D7">
        <w:rPr>
          <w:rStyle w:val="StyleBoldUnderline"/>
          <w:rFonts w:cs="Times New Roman"/>
        </w:rPr>
        <w:t>ethics</w:t>
      </w:r>
      <w:r w:rsidRPr="003021D7">
        <w:rPr>
          <w:rFonts w:cs="Times New Roman"/>
        </w:rPr>
        <w:t xml:space="preserve"> also </w:t>
      </w:r>
      <w:r w:rsidRPr="003021D7">
        <w:rPr>
          <w:rStyle w:val="StyleBoldUnderline"/>
          <w:rFonts w:cs="Times New Roman"/>
        </w:rPr>
        <w:t>dictates</w:t>
      </w:r>
      <w:r w:rsidRPr="003021D7">
        <w:rPr>
          <w:rFonts w:cs="Times New Roman"/>
        </w:rPr>
        <w:t xml:space="preserve"> that, </w:t>
      </w:r>
      <w:r w:rsidRPr="003021D7">
        <w:rPr>
          <w:rStyle w:val="StyleBoldUnderline"/>
          <w:rFonts w:cs="Times New Roman"/>
        </w:rPr>
        <w:t>by virtue of the benefits professionals</w:t>
      </w:r>
      <w:r w:rsidRPr="003021D7">
        <w:rPr>
          <w:rFonts w:cs="Times New Roman"/>
        </w:rPr>
        <w:t xml:space="preserve"> </w:t>
      </w:r>
      <w:r w:rsidRPr="003021D7">
        <w:rPr>
          <w:rStyle w:val="StyleBoldUnderline"/>
          <w:rFonts w:cs="Times New Roman"/>
        </w:rPr>
        <w:t>receive from</w:t>
      </w:r>
      <w:r w:rsidRPr="003021D7">
        <w:rPr>
          <w:rFonts w:cs="Times New Roman"/>
        </w:rPr>
        <w:t xml:space="preserve"> </w:t>
      </w:r>
      <w:r w:rsidRPr="003021D7">
        <w:rPr>
          <w:rStyle w:val="StyleBoldUnderline"/>
          <w:rFonts w:cs="Times New Roman"/>
        </w:rPr>
        <w:t>society</w:t>
      </w:r>
      <w:r w:rsidRPr="003021D7">
        <w:rPr>
          <w:rFonts w:cs="Times New Roman"/>
        </w:rPr>
        <w:t xml:space="preserve">, </w:t>
      </w:r>
      <w:r w:rsidRPr="003021D7">
        <w:rPr>
          <w:rStyle w:val="StyleBoldUnderline"/>
          <w:rFonts w:cs="Times New Roman"/>
        </w:rPr>
        <w:t xml:space="preserve">they have obligations to the public </w:t>
      </w:r>
      <w:r w:rsidRPr="003021D7">
        <w:rPr>
          <w:rFonts w:cs="Times New Roman"/>
        </w:rPr>
        <w:t xml:space="preserve">to protect its interests. Indeed, professional’s obligations to third parties (the public) often supersede obligations to first parties (employers) and to second parties (colleagues). </w:t>
      </w:r>
      <w:proofErr w:type="gramStart"/>
      <w:r w:rsidRPr="003021D7">
        <w:rPr>
          <w:rFonts w:cs="Times New Roman"/>
        </w:rPr>
        <w:t>In the case of employees of state universities because the taxpayers of the state are literally the professors' employers.</w:t>
      </w:r>
      <w:proofErr w:type="gramEnd"/>
      <w:r w:rsidRPr="003021D7">
        <w:rPr>
          <w:rFonts w:cs="Times New Roman"/>
        </w:rPr>
        <w:t xml:space="preserve"> Professors may have a special obligation to protect the public interest, </w:t>
      </w:r>
      <w:r w:rsidRPr="003021D7">
        <w:rPr>
          <w:rStyle w:val="StyleBoldUnderline"/>
          <w:rFonts w:cs="Times New Roman"/>
        </w:rPr>
        <w:t>one</w:t>
      </w:r>
      <w:r w:rsidRPr="003021D7">
        <w:rPr>
          <w:rFonts w:cs="Times New Roman"/>
        </w:rPr>
        <w:t xml:space="preserve"> part </w:t>
      </w:r>
      <w:r w:rsidRPr="003021D7">
        <w:rPr>
          <w:rStyle w:val="StyleBoldUnderline"/>
          <w:rFonts w:cs="Times New Roman"/>
        </w:rPr>
        <w:t>of which includes environmental justice</w:t>
      </w:r>
      <w:r w:rsidRPr="003021D7">
        <w:rPr>
          <w:rFonts w:cs="Times New Roman"/>
        </w:rPr>
        <w:t xml:space="preserve">.'" </w:t>
      </w:r>
      <w:proofErr w:type="gramStart"/>
      <w:r w:rsidRPr="003021D7">
        <w:rPr>
          <w:rFonts w:cs="Times New Roman"/>
        </w:rPr>
        <w:t>By virtue of their position.</w:t>
      </w:r>
      <w:proofErr w:type="gramEnd"/>
      <w:r w:rsidRPr="003021D7">
        <w:rPr>
          <w:rFonts w:cs="Times New Roman"/>
        </w:rPr>
        <w:t xml:space="preserve"> </w:t>
      </w:r>
      <w:proofErr w:type="gramStart"/>
      <w:r w:rsidRPr="003021D7">
        <w:rPr>
          <w:rFonts w:cs="Times New Roman"/>
        </w:rPr>
        <w:t>the</w:t>
      </w:r>
      <w:proofErr w:type="gramEnd"/>
      <w:r w:rsidRPr="003021D7">
        <w:rPr>
          <w:rFonts w:cs="Times New Roman"/>
        </w:rPr>
        <w:t xml:space="preserve"> </w:t>
      </w:r>
      <w:r w:rsidRPr="003021D7">
        <w:rPr>
          <w:rStyle w:val="StyleBoldUnderline"/>
          <w:rFonts w:cs="Times New Roman"/>
        </w:rPr>
        <w:t>anthropologists who failed to oppose</w:t>
      </w:r>
      <w:r w:rsidRPr="003021D7">
        <w:rPr>
          <w:rFonts w:cs="Times New Roman"/>
        </w:rPr>
        <w:t xml:space="preserve"> </w:t>
      </w:r>
      <w:r w:rsidRPr="003021D7">
        <w:rPr>
          <w:rStyle w:val="StyleBoldUnderline"/>
          <w:rFonts w:cs="Times New Roman"/>
        </w:rPr>
        <w:t>Hitler</w:t>
      </w:r>
      <w:r w:rsidRPr="003021D7">
        <w:rPr>
          <w:rFonts w:cs="Times New Roman"/>
        </w:rPr>
        <w:t xml:space="preserve">, prior to World War Il, probably </w:t>
      </w:r>
      <w:r w:rsidRPr="003021D7">
        <w:rPr>
          <w:rStyle w:val="StyleBoldUnderline"/>
          <w:rFonts w:cs="Times New Roman"/>
        </w:rPr>
        <w:t>failed</w:t>
      </w:r>
      <w:r w:rsidRPr="003021D7">
        <w:rPr>
          <w:rFonts w:cs="Times New Roman"/>
        </w:rPr>
        <w:t xml:space="preserve"> both </w:t>
      </w:r>
      <w:r w:rsidRPr="003021D7">
        <w:rPr>
          <w:rStyle w:val="StyleBoldUnderline"/>
          <w:rFonts w:cs="Times New Roman"/>
        </w:rPr>
        <w:t>in their</w:t>
      </w:r>
      <w:r w:rsidRPr="003021D7">
        <w:rPr>
          <w:rFonts w:cs="Times New Roman"/>
        </w:rPr>
        <w:t xml:space="preserve"> role </w:t>
      </w:r>
      <w:r w:rsidRPr="003021D7">
        <w:rPr>
          <w:rStyle w:val="StyleBoldUnderline"/>
          <w:rFonts w:cs="Times New Roman"/>
        </w:rPr>
        <w:t>responsibilities</w:t>
      </w:r>
      <w:r w:rsidRPr="003021D7">
        <w:rPr>
          <w:rFonts w:cs="Times New Roman"/>
        </w:rPr>
        <w:t xml:space="preserve">, as public educators, and in their objectivity. It is not objective to say that committing atrocities is neither right nor wrong. It is not objective to say that one should be neutral regarding experimentation on prisoners without their consent. </w:t>
      </w:r>
      <w:r w:rsidRPr="003021D7">
        <w:rPr>
          <w:rStyle w:val="StyleBoldUnderline"/>
          <w:rFonts w:cs="Times New Roman"/>
        </w:rPr>
        <w:t>It is not objective to be neutral in the face of</w:t>
      </w:r>
      <w:r w:rsidRPr="003021D7">
        <w:rPr>
          <w:rFonts w:cs="Times New Roman"/>
        </w:rPr>
        <w:t xml:space="preserve"> </w:t>
      </w:r>
      <w:r w:rsidRPr="003021D7">
        <w:rPr>
          <w:rStyle w:val="StyleBoldUnderline"/>
          <w:rFonts w:cs="Times New Roman"/>
        </w:rPr>
        <w:t>systematic discrimination against minorities</w:t>
      </w:r>
      <w:r w:rsidRPr="003021D7">
        <w:rPr>
          <w:rFonts w:cs="Times New Roman"/>
        </w:rPr>
        <w:t>. Genuine objectivity requires calling a spade a spade. And if so, another important deontological argument for EJ advocacy is that objectivity requires not neutrality but treating a questionable ethical position as if it is questionable. As Aristotle recognized, treatment does not mean the same treatment. To the degree that they trivialize and treat morally different positions equally, people discriminate if they remain neutral in the face of environmental injustice.</w:t>
      </w:r>
    </w:p>
    <w:p w14:paraId="14F44F32" w14:textId="77777777" w:rsidR="007D3F50" w:rsidRPr="003021D7" w:rsidRDefault="007D3F50" w:rsidP="007D3F50">
      <w:pPr>
        <w:pStyle w:val="Heading4"/>
        <w:rPr>
          <w:rFonts w:cs="Times New Roman"/>
        </w:rPr>
      </w:pPr>
      <w:r w:rsidRPr="003021D7">
        <w:rPr>
          <w:rFonts w:cs="Times New Roman"/>
        </w:rPr>
        <w:t>Any efforts for environmental justice are most ethical.</w:t>
      </w:r>
    </w:p>
    <w:p w14:paraId="7B8EF87E" w14:textId="77777777" w:rsidR="007D3F50" w:rsidRPr="003021D7" w:rsidRDefault="007D3F50" w:rsidP="007D3F50">
      <w:pPr>
        <w:rPr>
          <w:rStyle w:val="StyleStyleBold12pt"/>
          <w:rFonts w:cs="Times New Roman"/>
        </w:rPr>
      </w:pPr>
      <w:r w:rsidRPr="003021D7">
        <w:rPr>
          <w:rStyle w:val="StyleStyleBold12pt"/>
          <w:rFonts w:cs="Times New Roman"/>
        </w:rPr>
        <w:t>Shrader. 6.</w:t>
      </w:r>
    </w:p>
    <w:p w14:paraId="36DFF6FB" w14:textId="77777777" w:rsidR="007D3F50" w:rsidRPr="003021D7" w:rsidRDefault="007D3F50" w:rsidP="007D3F50">
      <w:pPr>
        <w:rPr>
          <w:rFonts w:cs="Times New Roman"/>
        </w:rPr>
      </w:pPr>
      <w:r w:rsidRPr="003021D7">
        <w:rPr>
          <w:rFonts w:cs="Times New Roman"/>
        </w:rPr>
        <w:t>Department of Biological Sciences and Department of Philosophy, at the University of Notre Dame, (“Taking Action: Public Responsibility for Environmental Injustice, Oxford University Press, pg. 197-198, http://site.ebrary.com.proxy.lib.umich.edu/lib/umich/docDetail.action)</w:t>
      </w:r>
    </w:p>
    <w:p w14:paraId="4912C2BD" w14:textId="77777777" w:rsidR="007D3F50" w:rsidRPr="003021D7" w:rsidRDefault="007D3F50" w:rsidP="007D3F50">
      <w:pPr>
        <w:rPr>
          <w:rFonts w:cs="Times New Roman"/>
        </w:rPr>
      </w:pPr>
      <w:r w:rsidRPr="003021D7">
        <w:rPr>
          <w:rStyle w:val="StyleBoldUnderline"/>
          <w:rFonts w:cs="Times New Roman"/>
        </w:rPr>
        <w:t>What is the environmental justice</w:t>
      </w:r>
      <w:r w:rsidRPr="003021D7">
        <w:rPr>
          <w:rFonts w:cs="Times New Roman"/>
        </w:rPr>
        <w:t xml:space="preserve"> advocacy </w:t>
      </w:r>
      <w:r w:rsidRPr="003021D7">
        <w:rPr>
          <w:rStyle w:val="StyleBoldUnderline"/>
          <w:rFonts w:cs="Times New Roman"/>
        </w:rPr>
        <w:t>for which citizens</w:t>
      </w:r>
      <w:r w:rsidRPr="003021D7">
        <w:rPr>
          <w:rFonts w:cs="Times New Roman"/>
        </w:rPr>
        <w:t xml:space="preserve"> arguably </w:t>
      </w:r>
      <w:r w:rsidRPr="003021D7">
        <w:rPr>
          <w:rStyle w:val="StyleBoldUnderline"/>
          <w:rFonts w:cs="Times New Roman"/>
        </w:rPr>
        <w:t>are responsible? It is taking a stand to help victims of unjust distributions of environmental impacts or victims of unequal participation in environmental decisionmaking</w:t>
      </w:r>
      <w:r w:rsidRPr="003021D7">
        <w:rPr>
          <w:rFonts w:cs="Times New Roman"/>
        </w:rPr>
        <w:t xml:space="preserve">, </w:t>
      </w:r>
      <w:proofErr w:type="gramStart"/>
      <w:r w:rsidRPr="003021D7">
        <w:rPr>
          <w:rFonts w:cs="Times New Roman"/>
        </w:rPr>
        <w:t>This</w:t>
      </w:r>
      <w:proofErr w:type="gramEnd"/>
      <w:r w:rsidRPr="003021D7">
        <w:rPr>
          <w:rFonts w:cs="Times New Roman"/>
        </w:rPr>
        <w:t xml:space="preserve">; advocacv. </w:t>
      </w:r>
      <w:r w:rsidRPr="003021D7">
        <w:rPr>
          <w:rStyle w:val="StyleBoldUnderline"/>
          <w:rFonts w:cs="Times New Roman"/>
        </w:rPr>
        <w:t>Often</w:t>
      </w:r>
      <w:r w:rsidRPr="003021D7">
        <w:rPr>
          <w:rFonts w:cs="Times New Roman"/>
        </w:rPr>
        <w:t xml:space="preserve"> accomplished through NGOs. </w:t>
      </w:r>
      <w:proofErr w:type="gramStart"/>
      <w:r w:rsidRPr="003021D7">
        <w:rPr>
          <w:rStyle w:val="StyleBoldUnderline"/>
          <w:rFonts w:cs="Times New Roman"/>
        </w:rPr>
        <w:t>amounts</w:t>
      </w:r>
      <w:proofErr w:type="gramEnd"/>
      <w:r w:rsidRPr="003021D7">
        <w:rPr>
          <w:rStyle w:val="StyleBoldUnderline"/>
          <w:rFonts w:cs="Times New Roman"/>
        </w:rPr>
        <w:t xml:space="preserve"> to taking a stand in a partisan sense in one's civic or professional writing</w:t>
      </w:r>
      <w:r w:rsidRPr="003021D7">
        <w:rPr>
          <w:rFonts w:cs="Times New Roman"/>
        </w:rPr>
        <w:t xml:space="preserve"> and speaking. It amounts to criticaly assessing alternatives. </w:t>
      </w:r>
      <w:proofErr w:type="gramStart"/>
      <w:r w:rsidRPr="003021D7">
        <w:rPr>
          <w:rFonts w:cs="Times New Roman"/>
        </w:rPr>
        <w:t>developing</w:t>
      </w:r>
      <w:proofErr w:type="gramEnd"/>
      <w:r w:rsidRPr="003021D7">
        <w:rPr>
          <w:rFonts w:cs="Times New Roman"/>
        </w:rPr>
        <w:t xml:space="preserve"> an ethi- callv defensible stance. </w:t>
      </w:r>
      <w:proofErr w:type="gramStart"/>
      <w:r w:rsidRPr="003021D7">
        <w:rPr>
          <w:rFonts w:cs="Times New Roman"/>
        </w:rPr>
        <w:t>and</w:t>
      </w:r>
      <w:proofErr w:type="gramEnd"/>
      <w:r w:rsidRPr="003021D7">
        <w:rPr>
          <w:rFonts w:cs="Times New Roman"/>
        </w:rPr>
        <w:t xml:space="preserve"> then defending it and arnending it through open exchange. Merelv pointing the assets and liabilities </w:t>
      </w:r>
      <w:proofErr w:type="gramStart"/>
      <w:r w:rsidRPr="003021D7">
        <w:rPr>
          <w:rFonts w:cs="Times New Roman"/>
        </w:rPr>
        <w:t>Of</w:t>
      </w:r>
      <w:proofErr w:type="gramEnd"/>
      <w:r w:rsidRPr="003021D7">
        <w:rPr>
          <w:rFonts w:cs="Times New Roman"/>
        </w:rPr>
        <w:t xml:space="preserve"> alternative posi- bions does not constituto </w:t>
      </w:r>
      <w:r w:rsidRPr="003021D7">
        <w:rPr>
          <w:rStyle w:val="StyleBoldUnderline"/>
          <w:rFonts w:cs="Times New Roman"/>
        </w:rPr>
        <w:t>Merelv maintaining a stance of informed neutralitv is not advocacy</w:t>
      </w:r>
      <w:r w:rsidRPr="003021D7">
        <w:rPr>
          <w:rFonts w:cs="Times New Roman"/>
        </w:rPr>
        <w:t xml:space="preserve">. </w:t>
      </w:r>
      <w:r w:rsidRPr="003021D7">
        <w:rPr>
          <w:rStyle w:val="StyleBoldUnderline"/>
          <w:rFonts w:cs="Times New Roman"/>
        </w:rPr>
        <w:t>Environmental justice advocacy might be exemplified by taking a stand</w:t>
      </w:r>
      <w:r w:rsidRPr="003021D7">
        <w:rPr>
          <w:rFonts w:cs="Times New Roman"/>
        </w:rPr>
        <w:t xml:space="preserve"> in favor of monitored retrievable storage of nuclear waste instead of permanent disposal. </w:t>
      </w:r>
      <w:proofErr w:type="gramStart"/>
      <w:r w:rsidRPr="003021D7">
        <w:rPr>
          <w:rFonts w:cs="Times New Roman"/>
        </w:rPr>
        <w:t>or</w:t>
      </w:r>
      <w:proofErr w:type="gramEnd"/>
      <w:r w:rsidRPr="003021D7">
        <w:rPr>
          <w:rFonts w:cs="Times New Roman"/>
        </w:rPr>
        <w:t xml:space="preserve"> against more incinerators on Chicago's South Side. Because in so.tlC situations EJ adve</w:t>
      </w:r>
      <w:proofErr w:type="gramStart"/>
      <w:r w:rsidRPr="003021D7">
        <w:rPr>
          <w:rFonts w:cs="Times New Roman"/>
        </w:rPr>
        <w:t>,cacv</w:t>
      </w:r>
      <w:proofErr w:type="gramEnd"/>
      <w:r w:rsidRPr="003021D7">
        <w:rPr>
          <w:rFonts w:cs="Times New Roman"/>
        </w:rPr>
        <w:t xml:space="preserve"> might be quos- tionable or premature. </w:t>
      </w:r>
      <w:proofErr w:type="gramStart"/>
      <w:r w:rsidRPr="003021D7">
        <w:rPr>
          <w:rFonts w:cs="Times New Roman"/>
        </w:rPr>
        <w:t>section</w:t>
      </w:r>
      <w:proofErr w:type="gramEnd"/>
      <w:r w:rsidRPr="003021D7">
        <w:rPr>
          <w:rFonts w:cs="Times New Roman"/>
        </w:rPr>
        <w:t xml:space="preserve"> b 01 'his chapter discusses some of the circum. stances that make it more or less ethicallv defensible. </w:t>
      </w:r>
    </w:p>
    <w:p w14:paraId="6FC5B868" w14:textId="77777777" w:rsidR="007D3F50" w:rsidRPr="003021D7" w:rsidRDefault="007D3F50" w:rsidP="007D3F50">
      <w:pPr>
        <w:pStyle w:val="Heading4"/>
        <w:rPr>
          <w:rFonts w:cs="Times New Roman"/>
        </w:rPr>
      </w:pPr>
      <w:proofErr w:type="gramStart"/>
      <w:r w:rsidRPr="003021D7">
        <w:rPr>
          <w:rFonts w:cs="Times New Roman"/>
        </w:rPr>
        <w:t>Humans are responsible for environmental justice</w:t>
      </w:r>
      <w:proofErr w:type="gramEnd"/>
      <w:r w:rsidRPr="003021D7">
        <w:rPr>
          <w:rFonts w:cs="Times New Roman"/>
        </w:rPr>
        <w:t xml:space="preserve">, </w:t>
      </w:r>
      <w:proofErr w:type="gramStart"/>
      <w:r w:rsidRPr="003021D7">
        <w:rPr>
          <w:rFonts w:cs="Times New Roman"/>
        </w:rPr>
        <w:t>it is an ethical responsibility</w:t>
      </w:r>
      <w:proofErr w:type="gramEnd"/>
      <w:r w:rsidRPr="003021D7">
        <w:rPr>
          <w:rFonts w:cs="Times New Roman"/>
        </w:rPr>
        <w:t>.</w:t>
      </w:r>
    </w:p>
    <w:p w14:paraId="0F404F44" w14:textId="77777777" w:rsidR="007D3F50" w:rsidRPr="003021D7" w:rsidRDefault="007D3F50" w:rsidP="007D3F50">
      <w:pPr>
        <w:rPr>
          <w:rStyle w:val="StyleStyleBold12pt"/>
          <w:rFonts w:cs="Times New Roman"/>
        </w:rPr>
      </w:pPr>
      <w:r w:rsidRPr="003021D7">
        <w:rPr>
          <w:rStyle w:val="StyleStyleBold12pt"/>
          <w:rFonts w:cs="Times New Roman"/>
        </w:rPr>
        <w:t xml:space="preserve">Shrader. 6. </w:t>
      </w:r>
    </w:p>
    <w:p w14:paraId="312DA352" w14:textId="77777777" w:rsidR="007D3F50" w:rsidRPr="003021D7" w:rsidRDefault="007D3F50" w:rsidP="007D3F50">
      <w:pPr>
        <w:rPr>
          <w:rStyle w:val="StyleStyleBold12pt"/>
          <w:rFonts w:cs="Times New Roman"/>
          <w:b w:val="0"/>
        </w:rPr>
      </w:pPr>
      <w:r w:rsidRPr="003021D7">
        <w:rPr>
          <w:rFonts w:cs="Times New Roman"/>
        </w:rPr>
        <w:t>Department of Biological Sciences and Department of Philosophy, at the University of Notre Dame, (“Taking Action: Public Responsibility for Environmental Injustice, Oxford University Press, pg. 197-198, http://site.ebrary.com.proxy.lib.umich.edu/lib/umich/docDetail.action)</w:t>
      </w:r>
    </w:p>
    <w:p w14:paraId="3EDF3C6F" w14:textId="77777777" w:rsidR="007D3F50" w:rsidRPr="003021D7" w:rsidRDefault="007D3F50" w:rsidP="007D3F50">
      <w:pPr>
        <w:rPr>
          <w:rFonts w:cs="Times New Roman"/>
        </w:rPr>
      </w:pPr>
      <w:r w:rsidRPr="003021D7">
        <w:rPr>
          <w:rStyle w:val="StyleBoldUnderline"/>
          <w:rFonts w:cs="Times New Roman"/>
        </w:rPr>
        <w:t>One intention necessary for advocacy is that advocates treat "persons on the other side" as being responsible for their actions and able to change</w:t>
      </w:r>
      <w:r w:rsidRPr="003021D7">
        <w:rPr>
          <w:rFonts w:cs="Times New Roman"/>
        </w:rPr>
        <w:t xml:space="preserve">. But to treat others in this Way </w:t>
      </w:r>
      <w:r w:rsidRPr="003021D7">
        <w:rPr>
          <w:rStyle w:val="StyleBoldUnderline"/>
          <w:rFonts w:cs="Times New Roman"/>
        </w:rPr>
        <w:t>one must believe in their susceptibility to ethical dialogue.</w:t>
      </w:r>
      <w:r w:rsidRPr="003021D7">
        <w:rPr>
          <w:rFonts w:cs="Times New Roman"/>
        </w:rPr>
        <w:t xml:space="preserve">72 Dialogue both helps to establish, and is presupposed by, a moral community of agents seeking agreement. </w:t>
      </w:r>
      <w:r w:rsidRPr="003021D7">
        <w:rPr>
          <w:rStyle w:val="StyleBoldUnderline"/>
          <w:rFonts w:cs="Times New Roman"/>
        </w:rPr>
        <w:t xml:space="preserve">If the opponents cannot be moved, and if rational persuasion is impossible. </w:t>
      </w:r>
      <w:proofErr w:type="gramStart"/>
      <w:r w:rsidRPr="003021D7">
        <w:rPr>
          <w:rStyle w:val="StyleBoldUnderline"/>
          <w:rFonts w:cs="Times New Roman"/>
        </w:rPr>
        <w:t>then</w:t>
      </w:r>
      <w:proofErr w:type="gramEnd"/>
      <w:r w:rsidRPr="003021D7">
        <w:rPr>
          <w:rStyle w:val="StyleBoldUnderline"/>
          <w:rFonts w:cs="Times New Roman"/>
        </w:rPr>
        <w:t xml:space="preserve"> people may not be required to be advocates</w:t>
      </w:r>
      <w:r w:rsidRPr="003021D7">
        <w:rPr>
          <w:rFonts w:cs="Times New Roman"/>
        </w:rPr>
        <w:t xml:space="preserve">. </w:t>
      </w:r>
      <w:proofErr w:type="gramStart"/>
      <w:r w:rsidRPr="003021D7">
        <w:rPr>
          <w:rFonts w:cs="Times New Roman"/>
        </w:rPr>
        <w:t>As Paul Gomberg puts it.</w:t>
      </w:r>
      <w:proofErr w:type="gramEnd"/>
      <w:r w:rsidRPr="003021D7">
        <w:rPr>
          <w:rFonts w:cs="Times New Roman"/>
        </w:rPr>
        <w:t xml:space="preserve"> </w:t>
      </w:r>
      <w:proofErr w:type="gramStart"/>
      <w:r w:rsidRPr="003021D7">
        <w:rPr>
          <w:rFonts w:cs="Times New Roman"/>
        </w:rPr>
        <w:t>if</w:t>
      </w:r>
      <w:proofErr w:type="gramEnd"/>
      <w:r w:rsidRPr="003021D7">
        <w:rPr>
          <w:rFonts w:cs="Times New Roman"/>
        </w:rPr>
        <w:t xml:space="preserve"> fascist brutality and fascist mind- sets are inevitable. </w:t>
      </w:r>
      <w:proofErr w:type="gramStart"/>
      <w:r w:rsidRPr="003021D7">
        <w:rPr>
          <w:rFonts w:cs="Times New Roman"/>
        </w:rPr>
        <w:t>then</w:t>
      </w:r>
      <w:proofErr w:type="gramEnd"/>
      <w:r w:rsidRPr="003021D7">
        <w:rPr>
          <w:rFonts w:cs="Times New Roman"/>
        </w:rPr>
        <w:t xml:space="preserve"> morality is useless. </w:t>
      </w:r>
      <w:proofErr w:type="gramStart"/>
      <w:r w:rsidRPr="003021D7">
        <w:rPr>
          <w:rFonts w:cs="Times New Roman"/>
        </w:rPr>
        <w:t>73  Admittedly</w:t>
      </w:r>
      <w:proofErr w:type="gramEnd"/>
      <w:r w:rsidRPr="003021D7">
        <w:rPr>
          <w:rFonts w:cs="Times New Roman"/>
        </w:rPr>
        <w:t xml:space="preserve">. </w:t>
      </w:r>
      <w:proofErr w:type="gramStart"/>
      <w:r w:rsidRPr="003021D7">
        <w:rPr>
          <w:rFonts w:cs="Times New Roman"/>
        </w:rPr>
        <w:t>If one takes a position of EJ advocacy.</w:t>
      </w:r>
      <w:proofErr w:type="gramEnd"/>
      <w:r w:rsidRPr="003021D7">
        <w:rPr>
          <w:rFonts w:cs="Times New Roman"/>
        </w:rPr>
        <w:t xml:space="preserve"> Then fairness requires one to give equal consideration to all relevant interests and to answer all relevant Objections of "the </w:t>
      </w:r>
      <w:proofErr w:type="gramStart"/>
      <w:r w:rsidRPr="003021D7">
        <w:rPr>
          <w:rFonts w:cs="Times New Roman"/>
        </w:rPr>
        <w:t>Other</w:t>
      </w:r>
      <w:proofErr w:type="gramEnd"/>
      <w:r w:rsidRPr="003021D7">
        <w:rPr>
          <w:rFonts w:cs="Times New Roman"/>
        </w:rPr>
        <w:t xml:space="preserve"> side. " But </w:t>
      </w:r>
      <w:r w:rsidRPr="003021D7">
        <w:rPr>
          <w:rStyle w:val="StyleBoldUnderline"/>
          <w:rFonts w:cs="Times New Roman"/>
        </w:rPr>
        <w:t>advocates sometimes are more interested in preaching to the converted than in criticallv evaluating alternative positions,</w:t>
      </w:r>
      <w:r w:rsidRPr="003021D7">
        <w:rPr>
          <w:rFonts w:cs="Times New Roman"/>
        </w:rPr>
        <w:t xml:space="preserve"> </w:t>
      </w:r>
      <w:r w:rsidRPr="003021D7">
        <w:rPr>
          <w:rStyle w:val="StyleBoldUnderline"/>
          <w:rFonts w:cs="Times New Roman"/>
        </w:rPr>
        <w:t>especiallv their own methodological and ethical values</w:t>
      </w:r>
      <w:r w:rsidRPr="003021D7">
        <w:rPr>
          <w:rFonts w:cs="Times New Roman"/>
        </w:rPr>
        <w:t xml:space="preserve">. </w:t>
      </w:r>
      <w:r w:rsidRPr="003021D7">
        <w:rPr>
          <w:rStyle w:val="StyleBoldUnderline"/>
          <w:rFonts w:cs="Times New Roman"/>
        </w:rPr>
        <w:t>Another necessary condition for ethically defensible EJ advocacy</w:t>
      </w:r>
      <w:r w:rsidRPr="003021D7">
        <w:rPr>
          <w:rFonts w:cs="Times New Roman"/>
        </w:rPr>
        <w:t xml:space="preserve"> </w:t>
      </w:r>
      <w:r w:rsidRPr="003021D7">
        <w:rPr>
          <w:rStyle w:val="StyleBoldUnderline"/>
          <w:rFonts w:cs="Times New Roman"/>
        </w:rPr>
        <w:t>is that</w:t>
      </w:r>
      <w:r w:rsidRPr="003021D7">
        <w:rPr>
          <w:rFonts w:cs="Times New Roman"/>
        </w:rPr>
        <w:t xml:space="preserve"> it meet William Frankena's criterion for discrimination; </w:t>
      </w:r>
      <w:r w:rsidRPr="003021D7">
        <w:rPr>
          <w:rStyle w:val="StyleBoldUnderline"/>
          <w:rFonts w:cs="Times New Roman"/>
        </w:rPr>
        <w:t>over the long term, it must lead to greater overall equality and good for evervone</w:t>
      </w:r>
      <w:r w:rsidRPr="003021D7">
        <w:rPr>
          <w:rFonts w:cs="Times New Roman"/>
        </w:rPr>
        <w:t xml:space="preserve">_ Otherwise, </w:t>
      </w:r>
      <w:r w:rsidRPr="003021D7">
        <w:rPr>
          <w:rStyle w:val="StyleBoldUnderline"/>
          <w:rFonts w:cs="Times New Roman"/>
        </w:rPr>
        <w:t>any "discriminatory" or partisan arguments, even for environmental justice are not justifiable and may use other people merely as a means to some end."</w:t>
      </w:r>
      <w:r w:rsidRPr="003021D7">
        <w:rPr>
          <w:rFonts w:cs="Times New Roman"/>
        </w:rPr>
        <w:t xml:space="preserve"> But </w:t>
      </w:r>
      <w:r w:rsidRPr="003021D7">
        <w:rPr>
          <w:rStyle w:val="StyleBoldUnderline"/>
          <w:rFonts w:cs="Times New Roman"/>
        </w:rPr>
        <w:t>herein lies the problem</w:t>
      </w:r>
      <w:r w:rsidRPr="003021D7">
        <w:rPr>
          <w:rFonts w:cs="Times New Roman"/>
        </w:rPr>
        <w:t xml:space="preserve">. </w:t>
      </w:r>
      <w:proofErr w:type="gramStart"/>
      <w:r w:rsidRPr="003021D7">
        <w:rPr>
          <w:rFonts w:cs="Times New Roman"/>
        </w:rPr>
        <w:t>as</w:t>
      </w:r>
      <w:proofErr w:type="gramEnd"/>
      <w:r w:rsidRPr="003021D7">
        <w:rPr>
          <w:rFonts w:cs="Times New Roman"/>
        </w:rPr>
        <w:t xml:space="preserve"> chapter 5 illustrated. Those who want to build the pro. </w:t>
      </w:r>
      <w:proofErr w:type="gramStart"/>
      <w:r w:rsidRPr="003021D7">
        <w:rPr>
          <w:rFonts w:cs="Times New Roman"/>
        </w:rPr>
        <w:t>posed</w:t>
      </w:r>
      <w:proofErr w:type="gramEnd"/>
      <w:r w:rsidRPr="003021D7">
        <w:rPr>
          <w:rFonts w:cs="Times New Roman"/>
        </w:rPr>
        <w:t xml:space="preserve"> Yucca Mountain waste repository. </w:t>
      </w:r>
      <w:proofErr w:type="gramStart"/>
      <w:r w:rsidRPr="003021D7">
        <w:rPr>
          <w:rFonts w:cs="Times New Roman"/>
        </w:rPr>
        <w:t>which</w:t>
      </w:r>
      <w:proofErr w:type="gramEnd"/>
      <w:r w:rsidRPr="003021D7">
        <w:rPr>
          <w:rFonts w:cs="Times New Roman"/>
        </w:rPr>
        <w:t xml:space="preserve"> might threaten future gem orations in perpetuity or might harm Native American communities nearby tvpically agree with Frankena's philosophical principles of equal consider- ation of interests and with achieving greater equalitv and good. </w:t>
      </w:r>
      <w:proofErr w:type="gramStart"/>
      <w:r w:rsidRPr="003021D7">
        <w:rPr>
          <w:rFonts w:cs="Times New Roman"/>
        </w:rPr>
        <w:t>ovor</w:t>
      </w:r>
      <w:proofErr w:type="gramEnd"/>
      <w:r w:rsidRPr="003021D7">
        <w:rPr>
          <w:rFonts w:cs="Times New Roman"/>
        </w:rPr>
        <w:t xml:space="preserve"> the long term. Instead. </w:t>
      </w:r>
      <w:proofErr w:type="gramStart"/>
      <w:r w:rsidRPr="003021D7">
        <w:rPr>
          <w:rFonts w:cs="Times New Roman"/>
        </w:rPr>
        <w:t>usually</w:t>
      </w:r>
      <w:proofErr w:type="gramEnd"/>
      <w:r w:rsidRPr="003021D7">
        <w:rPr>
          <w:rFonts w:cs="Times New Roman"/>
        </w:rPr>
        <w:t xml:space="preserve"> thov disagree over tho facts. They disagree. </w:t>
      </w:r>
      <w:proofErr w:type="gramStart"/>
      <w:r w:rsidRPr="003021D7">
        <w:rPr>
          <w:rFonts w:cs="Times New Roman"/>
        </w:rPr>
        <w:t>for</w:t>
      </w:r>
      <w:proofErr w:type="gramEnd"/>
      <w:r w:rsidRPr="003021D7">
        <w:rPr>
          <w:rFonts w:cs="Times New Roman"/>
        </w:rPr>
        <w:t xml:space="preserve"> example. </w:t>
      </w:r>
      <w:proofErr w:type="gramStart"/>
      <w:r w:rsidRPr="003021D7">
        <w:rPr>
          <w:rFonts w:cs="Times New Roman"/>
        </w:rPr>
        <w:t>about</w:t>
      </w:r>
      <w:proofErr w:type="gramEnd"/>
      <w:r w:rsidRPr="003021D7">
        <w:rPr>
          <w:rFonts w:cs="Times New Roman"/>
        </w:rPr>
        <w:t xml:space="preserve"> whether Yucca Mountain will leak over hundreds of thou- sands of years or whether future humans can accommodate themselves to increasing exposure to pollutants from the rospository. </w:t>
      </w:r>
      <w:r w:rsidRPr="003021D7">
        <w:rPr>
          <w:rStyle w:val="StyleBoldUnderline"/>
          <w:rFonts w:cs="Times New Roman"/>
        </w:rPr>
        <w:t xml:space="preserve">Given such dis- agreement. </w:t>
      </w:r>
      <w:proofErr w:type="gramStart"/>
      <w:r w:rsidRPr="003021D7">
        <w:rPr>
          <w:rStyle w:val="StyleBoldUnderline"/>
          <w:rFonts w:cs="Times New Roman"/>
        </w:rPr>
        <w:t>one</w:t>
      </w:r>
      <w:proofErr w:type="gramEnd"/>
      <w:r w:rsidRPr="003021D7">
        <w:rPr>
          <w:rStyle w:val="StyleBoldUnderline"/>
          <w:rFonts w:cs="Times New Roman"/>
        </w:rPr>
        <w:t xml:space="preserve"> of the most important tasks of EJ advocates is to understand and evaluate the factual assumptions they make." Factual evaluation is particularly important because it determines the gravitv of the threat against which advocates or partisans are justified in speaking and acting</w:t>
      </w:r>
      <w:r w:rsidRPr="003021D7">
        <w:rPr>
          <w:rFonts w:cs="Times New Roman"/>
        </w:rPr>
        <w:t xml:space="preserve">. Paul Gomberg argues that advocates ever. </w:t>
      </w:r>
      <w:proofErr w:type="gramStart"/>
      <w:r w:rsidRPr="003021D7">
        <w:rPr>
          <w:rFonts w:cs="Times New Roman"/>
        </w:rPr>
        <w:t>may</w:t>
      </w:r>
      <w:proofErr w:type="gramEnd"/>
      <w:r w:rsidRPr="003021D7">
        <w:rPr>
          <w:rFonts w:cs="Times New Roman"/>
        </w:rPr>
        <w:t xml:space="preserve"> be justified in killing Others, pro- vided that they have satisfied certain demanding factual and ethical consid- orations having to do with the gravitv of the physical threat and the guilt of those responsible for it.60 Where the threat is catastrophic. </w:t>
      </w:r>
      <w:proofErr w:type="gramStart"/>
      <w:r w:rsidRPr="003021D7">
        <w:rPr>
          <w:rFonts w:cs="Times New Roman"/>
        </w:rPr>
        <w:t>and</w:t>
      </w:r>
      <w:proofErr w:type="gramEnd"/>
      <w:r w:rsidRPr="003021D7">
        <w:rPr>
          <w:rFonts w:cs="Times New Roman"/>
        </w:rPr>
        <w:t xml:space="preserve"> killing its perpetrators is the only way to prevent catastrophe. Gomberg says it is ethi- cal to consider killing. If he is correct. </w:t>
      </w:r>
      <w:proofErr w:type="gramStart"/>
      <w:r w:rsidRPr="003021D7">
        <w:rPr>
          <w:rFonts w:cs="Times New Roman"/>
        </w:rPr>
        <w:t>theu</w:t>
      </w:r>
      <w:proofErr w:type="gramEnd"/>
      <w:r w:rsidRPr="003021D7">
        <w:rPr>
          <w:rFonts w:cs="Times New Roman"/>
        </w:rPr>
        <w:t xml:space="preserve"> El threaq. </w:t>
      </w:r>
      <w:proofErr w:type="gramStart"/>
      <w:r w:rsidRPr="003021D7">
        <w:rPr>
          <w:rFonts w:cs="Times New Roman"/>
        </w:rPr>
        <w:t>all</w:t>
      </w:r>
      <w:proofErr w:type="gramEnd"/>
      <w:r w:rsidRPr="003021D7">
        <w:rPr>
          <w:rFonts w:cs="Times New Roman"/>
        </w:rPr>
        <w:t xml:space="preserve"> things being equal. </w:t>
      </w:r>
      <w:proofErr w:type="gramStart"/>
      <w:r w:rsidRPr="003021D7">
        <w:rPr>
          <w:rFonts w:cs="Times New Roman"/>
        </w:rPr>
        <w:t>the</w:t>
      </w:r>
      <w:proofErr w:type="gramEnd"/>
      <w:r w:rsidRPr="003021D7">
        <w:rPr>
          <w:rFonts w:cs="Times New Roman"/>
        </w:rPr>
        <w:t xml:space="preserve"> more justified is a partisan response to it. </w:t>
      </w:r>
      <w:proofErr w:type="gramStart"/>
      <w:r w:rsidRPr="003021D7">
        <w:rPr>
          <w:rFonts w:cs="Times New Roman"/>
        </w:rPr>
        <w:t>In his Just Unjust Wars.</w:t>
      </w:r>
      <w:proofErr w:type="gramEnd"/>
      <w:r w:rsidRPr="003021D7">
        <w:rPr>
          <w:rFonts w:cs="Times New Roman"/>
        </w:rPr>
        <w:t xml:space="preserve"> Michael Walzer also is able to countenance even killing in the name of advocacv. He claims that because "the survival and freedom of po- litical communities </w:t>
      </w:r>
      <w:proofErr w:type="gramStart"/>
      <w:r w:rsidRPr="003021D7">
        <w:rPr>
          <w:rFonts w:cs="Times New Roman"/>
        </w:rPr>
        <w:t>- .</w:t>
      </w:r>
      <w:proofErr w:type="gramEnd"/>
      <w:r w:rsidRPr="003021D7">
        <w:rPr>
          <w:rFonts w:cs="Times New Roman"/>
        </w:rPr>
        <w:t xml:space="preserve"> </w:t>
      </w:r>
      <w:proofErr w:type="gramStart"/>
      <w:r w:rsidRPr="003021D7">
        <w:rPr>
          <w:rFonts w:cs="Times New Roman"/>
        </w:rPr>
        <w:t>the</w:t>
      </w:r>
      <w:proofErr w:type="gramEnd"/>
      <w:r w:rsidRPr="003021D7">
        <w:rPr>
          <w:rFonts w:cs="Times New Roman"/>
        </w:rPr>
        <w:t xml:space="preserve"> highesl international One can countenance even the killing of civilians who threaten the existence Of a nation. </w:t>
      </w:r>
    </w:p>
    <w:p w14:paraId="151E3848" w14:textId="77777777" w:rsidR="007D3F50" w:rsidRDefault="007D3F50" w:rsidP="007D3F50">
      <w:pPr>
        <w:pStyle w:val="Heading2"/>
        <w:rPr>
          <w:rFonts w:cs="Times New Roman"/>
        </w:rPr>
      </w:pPr>
      <w:r w:rsidRPr="003021D7">
        <w:rPr>
          <w:rFonts w:cs="Times New Roman"/>
        </w:rPr>
        <w:t>Environmental Leadership Advantage</w:t>
      </w:r>
    </w:p>
    <w:p w14:paraId="4361E059" w14:textId="77777777" w:rsidR="007D3F50" w:rsidRPr="007D3F50" w:rsidRDefault="007D3F50" w:rsidP="007D3F50">
      <w:pPr>
        <w:pStyle w:val="Heading3"/>
      </w:pPr>
      <w:r>
        <w:t>1AC</w:t>
      </w:r>
    </w:p>
    <w:p w14:paraId="1CE88708" w14:textId="77777777" w:rsidR="007D3F50" w:rsidRPr="003021D7" w:rsidRDefault="007D3F50" w:rsidP="007D3F50">
      <w:pPr>
        <w:pStyle w:val="Heading4"/>
        <w:rPr>
          <w:rFonts w:cs="Times New Roman"/>
        </w:rPr>
      </w:pPr>
      <w:r w:rsidRPr="003021D7">
        <w:rPr>
          <w:rFonts w:cs="Times New Roman"/>
        </w:rPr>
        <w:t>The US has the potential to remain an environmental leader- now is the time</w:t>
      </w:r>
    </w:p>
    <w:p w14:paraId="1F910970" w14:textId="77777777" w:rsidR="007D3F50" w:rsidRPr="003021D7" w:rsidRDefault="007D3F50" w:rsidP="007D3F50">
      <w:pPr>
        <w:rPr>
          <w:rFonts w:cs="Times New Roman"/>
        </w:rPr>
      </w:pPr>
      <w:r w:rsidRPr="003021D7">
        <w:rPr>
          <w:rStyle w:val="StyleStyleBold12pt"/>
          <w:rFonts w:cs="Times New Roman"/>
        </w:rPr>
        <w:t>Steinberg, ‘11</w:t>
      </w:r>
      <w:r w:rsidRPr="003021D7">
        <w:rPr>
          <w:rFonts w:cs="Times New Roman"/>
        </w:rPr>
        <w:t>, an associate professor of political science and environmental policy at Harvey Mudd College in Claremont, California. His research focuses on global environmental politics, with a special interest in biodiversity conservation and the environmental policy of developing countries. In 2001, he published Environmental Leadership in Developing Countries, in which he explains how Costa Rica and Bolivia have become leaders in environmental conservation. Steinberg holds a M.P.A. from Harvard's Kennedy School and a Ph.D. from the University of California at Santa Cruz. Dr. Paul, “Dr. Paul Steinberg, Harvey Mudd College -Global Environmental Leadership”, http://wamc.org/post/dr-paul-steinberg-harvey-mudd-college-global-environmental-leadership</w:t>
      </w:r>
    </w:p>
    <w:p w14:paraId="1A23C4C3" w14:textId="77777777" w:rsidR="007D3F50" w:rsidRPr="003021D7" w:rsidRDefault="007D3F50" w:rsidP="007D3F50">
      <w:pPr>
        <w:rPr>
          <w:rFonts w:cs="Times New Roman"/>
        </w:rPr>
      </w:pPr>
      <w:r w:rsidRPr="003021D7">
        <w:rPr>
          <w:rFonts w:cs="Times New Roman"/>
        </w:rPr>
        <w:t xml:space="preserve">The </w:t>
      </w:r>
      <w:r w:rsidRPr="003021D7">
        <w:rPr>
          <w:rStyle w:val="StyleBoldUnderline"/>
          <w:rFonts w:cs="Times New Roman"/>
        </w:rPr>
        <w:t>U.S. was once the trendsetter in areas like air and water quality standards</w:t>
      </w:r>
      <w:r w:rsidRPr="003021D7">
        <w:rPr>
          <w:rFonts w:cs="Times New Roman"/>
        </w:rPr>
        <w:t xml:space="preserve">. There was a time when </w:t>
      </w:r>
      <w:r w:rsidRPr="003021D7">
        <w:rPr>
          <w:rStyle w:val="StyleBoldUnderline"/>
          <w:rFonts w:cs="Times New Roman"/>
        </w:rPr>
        <w:t>US officials had to convince the Europeans to protect the ozone layer</w:t>
      </w:r>
      <w:r w:rsidRPr="003021D7">
        <w:rPr>
          <w:rFonts w:cs="Times New Roman"/>
        </w:rPr>
        <w:t xml:space="preserve">. And today dozens of </w:t>
      </w:r>
      <w:r w:rsidRPr="003021D7">
        <w:rPr>
          <w:rStyle w:val="StyleBoldUnderline"/>
          <w:rFonts w:cs="Times New Roman"/>
        </w:rPr>
        <w:t>countries have put in place ideas first developed in America</w:t>
      </w:r>
      <w:r w:rsidRPr="003021D7">
        <w:rPr>
          <w:rFonts w:cs="Times New Roman"/>
        </w:rPr>
        <w:t xml:space="preserve">, </w:t>
      </w:r>
      <w:r w:rsidRPr="003021D7">
        <w:rPr>
          <w:rStyle w:val="StyleBoldUnderline"/>
          <w:rFonts w:cs="Times New Roman"/>
        </w:rPr>
        <w:t>from national parks to cap and trade schemes for pollution control, to laws guaranteeing citizens the right to information about government decisions and industrial practices.</w:t>
      </w:r>
      <w:r w:rsidRPr="003021D7">
        <w:rPr>
          <w:rFonts w:cs="Times New Roman"/>
        </w:rPr>
        <w:t xml:space="preserve"> But </w:t>
      </w:r>
      <w:r w:rsidRPr="003021D7">
        <w:rPr>
          <w:rStyle w:val="StyleBoldUnderline"/>
          <w:rFonts w:cs="Times New Roman"/>
        </w:rPr>
        <w:t>over</w:t>
      </w:r>
      <w:r w:rsidRPr="003021D7">
        <w:rPr>
          <w:rFonts w:cs="Times New Roman"/>
        </w:rPr>
        <w:t xml:space="preserve"> </w:t>
      </w:r>
      <w:r w:rsidRPr="003021D7">
        <w:rPr>
          <w:rStyle w:val="StyleBoldUnderline"/>
          <w:rFonts w:cs="Times New Roman"/>
        </w:rPr>
        <w:t>the</w:t>
      </w:r>
      <w:r w:rsidRPr="003021D7">
        <w:rPr>
          <w:rFonts w:cs="Times New Roman"/>
        </w:rPr>
        <w:t xml:space="preserve"> </w:t>
      </w:r>
      <w:r w:rsidRPr="003021D7">
        <w:rPr>
          <w:rStyle w:val="StyleBoldUnderline"/>
          <w:rFonts w:cs="Times New Roman"/>
        </w:rPr>
        <w:t>past</w:t>
      </w:r>
      <w:r w:rsidRPr="003021D7">
        <w:rPr>
          <w:rFonts w:cs="Times New Roman"/>
        </w:rPr>
        <w:t xml:space="preserve"> </w:t>
      </w:r>
      <w:r w:rsidRPr="003021D7">
        <w:rPr>
          <w:rStyle w:val="StyleBoldUnderline"/>
          <w:rFonts w:cs="Times New Roman"/>
        </w:rPr>
        <w:t>two decades</w:t>
      </w:r>
      <w:r w:rsidRPr="003021D7">
        <w:rPr>
          <w:rFonts w:cs="Times New Roman"/>
        </w:rPr>
        <w:t xml:space="preserve"> </w:t>
      </w:r>
      <w:r w:rsidRPr="003021D7">
        <w:rPr>
          <w:rStyle w:val="StyleBoldUnderline"/>
          <w:rFonts w:cs="Times New Roman"/>
        </w:rPr>
        <w:t>we</w:t>
      </w:r>
      <w:r w:rsidRPr="003021D7">
        <w:rPr>
          <w:rFonts w:cs="Times New Roman"/>
        </w:rPr>
        <w:t xml:space="preserve"> </w:t>
      </w:r>
      <w:r w:rsidRPr="003021D7">
        <w:rPr>
          <w:rStyle w:val="StyleBoldUnderline"/>
          <w:rFonts w:cs="Times New Roman"/>
        </w:rPr>
        <w:t>have ceded leadership to the European Union while falling behind</w:t>
      </w:r>
      <w:r w:rsidRPr="003021D7">
        <w:rPr>
          <w:rFonts w:cs="Times New Roman"/>
        </w:rPr>
        <w:t xml:space="preserve"> in many areas, </w:t>
      </w:r>
      <w:r w:rsidRPr="003021D7">
        <w:rPr>
          <w:rStyle w:val="StyleBoldUnderline"/>
          <w:rFonts w:cs="Times New Roman"/>
        </w:rPr>
        <w:t>from</w:t>
      </w:r>
      <w:r w:rsidRPr="003021D7">
        <w:rPr>
          <w:rFonts w:cs="Times New Roman"/>
        </w:rPr>
        <w:t xml:space="preserve"> </w:t>
      </w:r>
      <w:r w:rsidRPr="003021D7">
        <w:rPr>
          <w:rStyle w:val="StyleBoldUnderline"/>
          <w:rFonts w:cs="Times New Roman"/>
        </w:rPr>
        <w:t>alternative energy to the recycling of electronic waste</w:t>
      </w:r>
      <w:r w:rsidRPr="003021D7">
        <w:rPr>
          <w:rFonts w:cs="Times New Roman"/>
        </w:rPr>
        <w:t xml:space="preserve">. What might a renaissance in US environmental leadership look like? </w:t>
      </w:r>
      <w:r w:rsidRPr="003021D7">
        <w:rPr>
          <w:rStyle w:val="StyleBoldUnderline"/>
          <w:rFonts w:cs="Times New Roman"/>
        </w:rPr>
        <w:t>We need our policy innovations to keep pace with our scientific innovations</w:t>
      </w:r>
      <w:r w:rsidRPr="003021D7">
        <w:rPr>
          <w:rFonts w:cs="Times New Roman"/>
        </w:rPr>
        <w:t xml:space="preserve">. The </w:t>
      </w:r>
      <w:r w:rsidRPr="003021D7">
        <w:rPr>
          <w:rStyle w:val="StyleBoldUnderline"/>
          <w:rFonts w:cs="Times New Roman"/>
        </w:rPr>
        <w:t>US holds fully half of the world's patents for chemical inventions</w:t>
      </w:r>
      <w:r w:rsidRPr="003021D7">
        <w:rPr>
          <w:rFonts w:cs="Times New Roman"/>
        </w:rPr>
        <w:t xml:space="preserve">, </w:t>
      </w:r>
      <w:r w:rsidRPr="003021D7">
        <w:rPr>
          <w:rStyle w:val="StyleBoldUnderline"/>
          <w:rFonts w:cs="Times New Roman"/>
        </w:rPr>
        <w:t>and two-thirds of the patents for "green chemistry" that doesn't harm the environment</w:t>
      </w:r>
      <w:r w:rsidRPr="003021D7">
        <w:rPr>
          <w:rFonts w:cs="Times New Roman"/>
        </w:rPr>
        <w:t xml:space="preserve">. But while Europe has a suite of new policies to remove harmful chemicals from consumer products, the US lags far behind. The </w:t>
      </w:r>
      <w:r w:rsidRPr="003021D7">
        <w:rPr>
          <w:rStyle w:val="StyleBoldUnderline"/>
          <w:rFonts w:cs="Times New Roman"/>
        </w:rPr>
        <w:t>US is the global leader in research on species conservation,</w:t>
      </w:r>
      <w:r w:rsidRPr="003021D7">
        <w:rPr>
          <w:rFonts w:cs="Times New Roman"/>
        </w:rPr>
        <w:t xml:space="preserve"> with 40 percent of the world's published authors according to a recent survey. But while Europe has implemented new policies for habitat conservation, the US is destroying the mountains of West Virginia - one of the most biologically important regions in the world - in its search for ever-cheaper sources of coal. </w:t>
      </w:r>
      <w:r w:rsidRPr="003021D7">
        <w:rPr>
          <w:rStyle w:val="StyleBoldUnderline"/>
          <w:rFonts w:cs="Times New Roman"/>
        </w:rPr>
        <w:t>On the Intergovernmental Panel on Climate Change - the world's top authority on the global warming -the US has more scientific contributors than all of Europe combined</w:t>
      </w:r>
      <w:r w:rsidRPr="003021D7">
        <w:rPr>
          <w:rFonts w:cs="Times New Roman"/>
        </w:rPr>
        <w:t xml:space="preserve">. But while Europe is on track to reduce greenhouse gases by 20% by 2020, the US has no energy policy whatsoever. </w:t>
      </w:r>
      <w:r w:rsidRPr="003021D7">
        <w:rPr>
          <w:rStyle w:val="StyleBoldUnderline"/>
          <w:rFonts w:cs="Times New Roman"/>
        </w:rPr>
        <w:t>Science and technology only advance sustainability if they are put into use by government agencies and the private sector</w:t>
      </w:r>
      <w:r w:rsidRPr="003021D7">
        <w:rPr>
          <w:rFonts w:cs="Times New Roman"/>
        </w:rPr>
        <w:t xml:space="preserve">. </w:t>
      </w:r>
      <w:r w:rsidRPr="003021D7">
        <w:rPr>
          <w:rStyle w:val="StyleBoldUnderline"/>
          <w:rFonts w:cs="Times New Roman"/>
        </w:rPr>
        <w:t>This requires good public policy, and now is the time for US policy leadership at home and abroad</w:t>
      </w:r>
      <w:r w:rsidRPr="003021D7">
        <w:rPr>
          <w:rFonts w:cs="Times New Roman"/>
        </w:rPr>
        <w:t>.</w:t>
      </w:r>
    </w:p>
    <w:p w14:paraId="694033B8" w14:textId="77777777" w:rsidR="007D3F50" w:rsidRPr="003021D7" w:rsidRDefault="007D3F50" w:rsidP="007D3F50">
      <w:pPr>
        <w:pStyle w:val="Heading4"/>
        <w:rPr>
          <w:rFonts w:cs="Times New Roman"/>
        </w:rPr>
      </w:pPr>
      <w:r w:rsidRPr="003021D7">
        <w:rPr>
          <w:rFonts w:cs="Times New Roman"/>
        </w:rPr>
        <w:t xml:space="preserve">Obama’s push is key to US environmental leadership in renewable energy </w:t>
      </w:r>
    </w:p>
    <w:p w14:paraId="5F0D139A" w14:textId="77777777" w:rsidR="007D3F50" w:rsidRPr="003021D7" w:rsidRDefault="007D3F50" w:rsidP="007D3F50">
      <w:pPr>
        <w:rPr>
          <w:rFonts w:cs="Times New Roman"/>
        </w:rPr>
      </w:pPr>
      <w:r w:rsidRPr="003021D7">
        <w:rPr>
          <w:rStyle w:val="StyleStyleBold12pt"/>
          <w:rFonts w:cs="Times New Roman"/>
        </w:rPr>
        <w:t>Haas, ’08,</w:t>
      </w:r>
      <w:r w:rsidRPr="003021D7">
        <w:rPr>
          <w:rFonts w:cs="Times New Roman"/>
        </w:rPr>
        <w:t xml:space="preserve"> Professor of Political Science, Ph.D., Massachusetts Institute of Technology (1986)</w:t>
      </w:r>
    </w:p>
    <w:p w14:paraId="13B5DB28" w14:textId="77777777" w:rsidR="007D3F50" w:rsidRPr="003021D7" w:rsidRDefault="007D3F50" w:rsidP="007D3F50">
      <w:pPr>
        <w:rPr>
          <w:rFonts w:cs="Times New Roman"/>
        </w:rPr>
      </w:pPr>
      <w:r w:rsidRPr="003021D7">
        <w:rPr>
          <w:rFonts w:cs="Times New Roman"/>
        </w:rPr>
        <w:t xml:space="preserve">Peter M., “Prospects for US Environmental Leadership By Obama”, </w:t>
      </w:r>
      <w:hyperlink r:id="rId18" w:history="1">
        <w:r w:rsidRPr="003021D7">
          <w:rPr>
            <w:rStyle w:val="Hyperlink"/>
            <w:rFonts w:cs="Times New Roman"/>
          </w:rPr>
          <w:t>http://www.huffingtonpost.com/peter-m-haas/prospects-for-us-environm_b_141815.html</w:t>
        </w:r>
      </w:hyperlink>
    </w:p>
    <w:p w14:paraId="42A549B3" w14:textId="77777777" w:rsidR="007D3F50" w:rsidRPr="003021D7" w:rsidRDefault="007D3F50" w:rsidP="007D3F50">
      <w:pPr>
        <w:rPr>
          <w:rStyle w:val="StyleBoldUnderline"/>
          <w:rFonts w:cs="Times New Roman"/>
        </w:rPr>
      </w:pPr>
      <w:r w:rsidRPr="003021D7">
        <w:rPr>
          <w:rFonts w:cs="Times New Roman"/>
        </w:rPr>
        <w:t xml:space="preserve">Barack </w:t>
      </w:r>
      <w:r w:rsidRPr="003021D7">
        <w:rPr>
          <w:rStyle w:val="StyleBoldUnderline"/>
          <w:rFonts w:cs="Times New Roman"/>
        </w:rPr>
        <w:t>Obama</w:t>
      </w:r>
      <w:r w:rsidRPr="003021D7">
        <w:rPr>
          <w:rFonts w:cs="Times New Roman"/>
        </w:rPr>
        <w:t xml:space="preserve">'s election </w:t>
      </w:r>
      <w:r w:rsidRPr="003021D7">
        <w:rPr>
          <w:rStyle w:val="StyleBoldUnderline"/>
          <w:rFonts w:cs="Times New Roman"/>
        </w:rPr>
        <w:t>promises</w:t>
      </w:r>
      <w:r w:rsidRPr="003021D7">
        <w:rPr>
          <w:rFonts w:cs="Times New Roman"/>
        </w:rPr>
        <w:t xml:space="preserve"> much </w:t>
      </w:r>
      <w:r w:rsidRPr="003021D7">
        <w:rPr>
          <w:rStyle w:val="StyleBoldUnderline"/>
          <w:rFonts w:cs="Times New Roman"/>
        </w:rPr>
        <w:t>needed leadership for international environmental protection</w:t>
      </w:r>
      <w:r w:rsidRPr="003021D7">
        <w:rPr>
          <w:rFonts w:cs="Times New Roman"/>
        </w:rPr>
        <w:t xml:space="preserve">. </w:t>
      </w:r>
      <w:r w:rsidRPr="003021D7">
        <w:rPr>
          <w:rStyle w:val="StyleBoldUnderline"/>
          <w:rFonts w:cs="Times New Roman"/>
        </w:rPr>
        <w:t>At his acceptance speech he referred in passing to a "planet in peril."</w:t>
      </w:r>
      <w:r w:rsidRPr="003021D7">
        <w:rPr>
          <w:rFonts w:cs="Times New Roman"/>
        </w:rPr>
        <w:t xml:space="preserve"> </w:t>
      </w:r>
      <w:r w:rsidRPr="003021D7">
        <w:rPr>
          <w:rStyle w:val="StyleBoldUnderline"/>
          <w:rFonts w:cs="Times New Roman"/>
        </w:rPr>
        <w:t>He</w:t>
      </w:r>
      <w:r w:rsidRPr="003021D7">
        <w:rPr>
          <w:rFonts w:cs="Times New Roman"/>
        </w:rPr>
        <w:t xml:space="preserve"> </w:t>
      </w:r>
      <w:r w:rsidRPr="003021D7">
        <w:rPr>
          <w:rStyle w:val="StyleBoldUnderline"/>
          <w:rFonts w:cs="Times New Roman"/>
        </w:rPr>
        <w:t>made</w:t>
      </w:r>
      <w:r w:rsidRPr="003021D7">
        <w:rPr>
          <w:rFonts w:cs="Times New Roman"/>
        </w:rPr>
        <w:t xml:space="preserve"> campaign </w:t>
      </w:r>
      <w:r w:rsidRPr="003021D7">
        <w:rPr>
          <w:rStyle w:val="StyleBoldUnderline"/>
          <w:rFonts w:cs="Times New Roman"/>
        </w:rPr>
        <w:t>promises</w:t>
      </w:r>
      <w:r w:rsidRPr="003021D7">
        <w:rPr>
          <w:rFonts w:cs="Times New Roman"/>
        </w:rPr>
        <w:t xml:space="preserve"> </w:t>
      </w:r>
      <w:r w:rsidRPr="003021D7">
        <w:rPr>
          <w:rStyle w:val="StyleBoldUnderline"/>
          <w:rFonts w:cs="Times New Roman"/>
        </w:rPr>
        <w:t>to cut carbon emissions by 80% by the year 2050, and to invest $150 billion over the next 10 years in promoting alternative energy</w:t>
      </w:r>
      <w:r w:rsidRPr="003021D7">
        <w:rPr>
          <w:rFonts w:cs="Times New Roman"/>
        </w:rPr>
        <w:t xml:space="preserve">. </w:t>
      </w:r>
      <w:proofErr w:type="gramStart"/>
      <w:r w:rsidRPr="003021D7">
        <w:rPr>
          <w:rStyle w:val="StyleBoldUnderline"/>
          <w:rFonts w:cs="Times New Roman"/>
        </w:rPr>
        <w:t>He co-authored implementing legislation for an international treaty regulating</w:t>
      </w:r>
      <w:r w:rsidRPr="003021D7">
        <w:rPr>
          <w:rFonts w:cs="Times New Roman"/>
        </w:rPr>
        <w:t xml:space="preserve"> persistent organic </w:t>
      </w:r>
      <w:r w:rsidRPr="003021D7">
        <w:rPr>
          <w:rStyle w:val="StyleBoldUnderline"/>
          <w:rFonts w:cs="Times New Roman"/>
        </w:rPr>
        <w:t>pollutants</w:t>
      </w:r>
      <w:r w:rsidRPr="003021D7">
        <w:rPr>
          <w:rFonts w:cs="Times New Roman"/>
        </w:rPr>
        <w:t>.</w:t>
      </w:r>
      <w:proofErr w:type="gramEnd"/>
      <w:r w:rsidRPr="003021D7">
        <w:rPr>
          <w:rFonts w:cs="Times New Roman"/>
        </w:rPr>
        <w:t xml:space="preserve"> </w:t>
      </w:r>
      <w:r w:rsidRPr="003021D7">
        <w:rPr>
          <w:rStyle w:val="StyleBoldUnderline"/>
          <w:rFonts w:cs="Times New Roman"/>
        </w:rPr>
        <w:t>He has indicated he will ratify the law of the sea treaty</w:t>
      </w:r>
      <w:r w:rsidRPr="003021D7">
        <w:rPr>
          <w:rFonts w:cs="Times New Roman"/>
        </w:rPr>
        <w:t xml:space="preserve">. More generally </w:t>
      </w:r>
      <w:r w:rsidRPr="003021D7">
        <w:rPr>
          <w:rStyle w:val="StyleBoldUnderline"/>
          <w:rFonts w:cs="Times New Roman"/>
        </w:rPr>
        <w:t>he appears willing to rely on multilateral approaches to dealing with shared problems</w:t>
      </w:r>
      <w:r w:rsidRPr="003021D7">
        <w:rPr>
          <w:rFonts w:cs="Times New Roman"/>
        </w:rPr>
        <w:t xml:space="preserve">. </w:t>
      </w:r>
      <w:r w:rsidRPr="003021D7">
        <w:rPr>
          <w:rStyle w:val="StyleBoldUnderline"/>
          <w:rFonts w:cs="Times New Roman"/>
        </w:rPr>
        <w:t>His respect from the rest of the world will restore goodwill and offset the US' growing reputation abroad as an environmental rogue</w:t>
      </w:r>
      <w:r w:rsidRPr="003021D7">
        <w:rPr>
          <w:rFonts w:cs="Times New Roman"/>
        </w:rPr>
        <w:t xml:space="preserve">. </w:t>
      </w:r>
      <w:r w:rsidRPr="003021D7">
        <w:rPr>
          <w:rStyle w:val="StyleBoldUnderline"/>
          <w:rFonts w:cs="Times New Roman"/>
        </w:rPr>
        <w:t xml:space="preserve">Environmental policy </w:t>
      </w:r>
      <w:r w:rsidRPr="003021D7">
        <w:rPr>
          <w:rFonts w:cs="Times New Roman"/>
        </w:rPr>
        <w:t xml:space="preserve">making </w:t>
      </w:r>
      <w:r w:rsidRPr="003021D7">
        <w:rPr>
          <w:rStyle w:val="StyleBoldUnderline"/>
          <w:rFonts w:cs="Times New Roman"/>
        </w:rPr>
        <w:t>is</w:t>
      </w:r>
      <w:r w:rsidRPr="003021D7">
        <w:rPr>
          <w:rFonts w:cs="Times New Roman"/>
        </w:rPr>
        <w:t xml:space="preserve"> more </w:t>
      </w:r>
      <w:r w:rsidRPr="003021D7">
        <w:rPr>
          <w:rStyle w:val="StyleBoldUnderline"/>
          <w:rFonts w:cs="Times New Roman"/>
        </w:rPr>
        <w:t>likely</w:t>
      </w:r>
      <w:r w:rsidRPr="003021D7">
        <w:rPr>
          <w:rFonts w:cs="Times New Roman"/>
        </w:rPr>
        <w:t xml:space="preserve"> </w:t>
      </w:r>
      <w:r w:rsidRPr="003021D7">
        <w:rPr>
          <w:rStyle w:val="StyleBoldUnderline"/>
          <w:rFonts w:cs="Times New Roman"/>
        </w:rPr>
        <w:t>to be based on impartial science</w:t>
      </w:r>
      <w:r w:rsidRPr="003021D7">
        <w:rPr>
          <w:rFonts w:cs="Times New Roman"/>
        </w:rPr>
        <w:t xml:space="preserve"> than in the past administration. Several early indicators may provide further insight into the extent to which </w:t>
      </w:r>
      <w:r w:rsidRPr="003021D7">
        <w:rPr>
          <w:rStyle w:val="StyleBoldUnderline"/>
          <w:rFonts w:cs="Times New Roman"/>
        </w:rPr>
        <w:t>he will</w:t>
      </w:r>
      <w:r w:rsidRPr="003021D7">
        <w:rPr>
          <w:rFonts w:cs="Times New Roman"/>
        </w:rPr>
        <w:t xml:space="preserve"> meaningfully </w:t>
      </w:r>
      <w:r w:rsidRPr="003021D7">
        <w:rPr>
          <w:rStyle w:val="StyleBoldUnderline"/>
          <w:rFonts w:cs="Times New Roman"/>
        </w:rPr>
        <w:t>commit</w:t>
      </w:r>
      <w:r w:rsidRPr="003021D7">
        <w:rPr>
          <w:rFonts w:cs="Times New Roman"/>
        </w:rPr>
        <w:t xml:space="preserve"> </w:t>
      </w:r>
      <w:r w:rsidRPr="003021D7">
        <w:rPr>
          <w:rStyle w:val="StyleBoldUnderline"/>
          <w:rFonts w:cs="Times New Roman"/>
        </w:rPr>
        <w:t>to global environmental leadership</w:t>
      </w:r>
      <w:r w:rsidRPr="003021D7">
        <w:rPr>
          <w:rFonts w:cs="Times New Roman"/>
        </w:rPr>
        <w:t xml:space="preserve">. </w:t>
      </w:r>
      <w:r w:rsidRPr="003021D7">
        <w:rPr>
          <w:rStyle w:val="StyleBoldUnderline"/>
          <w:rFonts w:cs="Times New Roman"/>
        </w:rPr>
        <w:t>Key</w:t>
      </w:r>
      <w:r w:rsidRPr="003021D7">
        <w:rPr>
          <w:rFonts w:cs="Times New Roman"/>
        </w:rPr>
        <w:t xml:space="preserve"> </w:t>
      </w:r>
      <w:r w:rsidRPr="003021D7">
        <w:rPr>
          <w:rStyle w:val="StyleBoldUnderline"/>
          <w:rFonts w:cs="Times New Roman"/>
        </w:rPr>
        <w:t>administrative appointments include the Science and Technology Advisor,</w:t>
      </w:r>
      <w:r w:rsidRPr="003021D7">
        <w:rPr>
          <w:rFonts w:cs="Times New Roman"/>
        </w:rPr>
        <w:t xml:space="preserve"> the Under Secretary of State for Democracy and Global Affairs, the head of the EPA Office of International Affairs, and the Assistant Secretary of State to run the Bureau of Oceans, Environment and Scientific Affairs </w:t>
      </w:r>
      <w:r w:rsidRPr="003021D7">
        <w:rPr>
          <w:rStyle w:val="StyleBoldUnderline"/>
          <w:rFonts w:cs="Times New Roman"/>
        </w:rPr>
        <w:t>He</w:t>
      </w:r>
      <w:r w:rsidRPr="003021D7">
        <w:rPr>
          <w:rFonts w:cs="Times New Roman"/>
        </w:rPr>
        <w:t xml:space="preserve"> </w:t>
      </w:r>
      <w:r w:rsidRPr="003021D7">
        <w:rPr>
          <w:rStyle w:val="StyleBoldUnderline"/>
          <w:rFonts w:cs="Times New Roman"/>
        </w:rPr>
        <w:t>may</w:t>
      </w:r>
      <w:r w:rsidRPr="003021D7">
        <w:rPr>
          <w:rFonts w:cs="Times New Roman"/>
        </w:rPr>
        <w:t xml:space="preserve"> also cr</w:t>
      </w:r>
      <w:r w:rsidRPr="003021D7">
        <w:rPr>
          <w:rStyle w:val="StyleBoldUnderline"/>
          <w:rFonts w:cs="Times New Roman"/>
        </w:rPr>
        <w:t>eate a new interagency environmental taskforce on international environmental affairs and consolidate energy policy</w:t>
      </w:r>
      <w:r w:rsidRPr="003021D7">
        <w:rPr>
          <w:rFonts w:cs="Times New Roman"/>
        </w:rPr>
        <w:t xml:space="preserve"> under an Energy Czar. Signs of reoriented US policies may be unveiled before he assumes office: at the next round of climate change negotiations in Poznan, Poland from 1-12 December, and at United Nations General Assembly discussion about institutional reform to improve sustainable development and environmental protection. It remains to be seen whether climate change will crowd out other international environmental issues from the agenda, such as global ecosystems protection, and ocean governance. </w:t>
      </w:r>
      <w:r w:rsidRPr="003021D7">
        <w:rPr>
          <w:rStyle w:val="StyleBoldUnderline"/>
          <w:rFonts w:cs="Times New Roman"/>
        </w:rPr>
        <w:t xml:space="preserve">His international environmental efforts will have to proceed under the shadow of real political constraints. The majority of national political concern and attention remains focused on economic issues: the recession and cleaning up from the financial </w:t>
      </w:r>
      <w:proofErr w:type="gramStart"/>
      <w:r w:rsidRPr="003021D7">
        <w:rPr>
          <w:rStyle w:val="StyleBoldUnderline"/>
          <w:rFonts w:cs="Times New Roman"/>
        </w:rPr>
        <w:t>melt-down</w:t>
      </w:r>
      <w:proofErr w:type="gramEnd"/>
      <w:r w:rsidRPr="003021D7">
        <w:rPr>
          <w:rStyle w:val="StyleBoldUnderline"/>
          <w:rFonts w:cs="Times New Roman"/>
        </w:rPr>
        <w:t xml:space="preserve">. </w:t>
      </w:r>
    </w:p>
    <w:p w14:paraId="5A092C65" w14:textId="77777777" w:rsidR="007D3F50" w:rsidRPr="003021D7" w:rsidRDefault="007D3F50" w:rsidP="007D3F50">
      <w:pPr>
        <w:rPr>
          <w:rFonts w:cs="Times New Roman"/>
        </w:rPr>
      </w:pPr>
    </w:p>
    <w:p w14:paraId="2CF90CC3" w14:textId="77777777" w:rsidR="007D3F50" w:rsidRPr="003021D7" w:rsidRDefault="007D3F50" w:rsidP="007D3F50">
      <w:pPr>
        <w:pStyle w:val="Heading4"/>
        <w:rPr>
          <w:rFonts w:cs="Times New Roman"/>
        </w:rPr>
      </w:pPr>
      <w:r w:rsidRPr="003021D7">
        <w:rPr>
          <w:rFonts w:cs="Times New Roman"/>
        </w:rPr>
        <w:t xml:space="preserve">Environmental protection will ensure that the US remains a global leader </w:t>
      </w:r>
    </w:p>
    <w:p w14:paraId="696B6828" w14:textId="77777777" w:rsidR="007D3F50" w:rsidRPr="003021D7" w:rsidRDefault="007D3F50" w:rsidP="007D3F50">
      <w:pPr>
        <w:rPr>
          <w:rFonts w:cs="Times New Roman"/>
        </w:rPr>
      </w:pPr>
      <w:r w:rsidRPr="003021D7">
        <w:rPr>
          <w:rStyle w:val="StyleStyleBold12pt"/>
          <w:rFonts w:cs="Times New Roman"/>
        </w:rPr>
        <w:t>Jacques</w:t>
      </w:r>
      <w:r w:rsidRPr="003021D7">
        <w:rPr>
          <w:rFonts w:cs="Times New Roman"/>
        </w:rPr>
        <w:t xml:space="preserve">, Dunlap, Freeman, </w:t>
      </w:r>
      <w:r w:rsidRPr="003021D7">
        <w:rPr>
          <w:rStyle w:val="StyleStyleBold12pt"/>
          <w:rFonts w:cs="Times New Roman"/>
        </w:rPr>
        <w:t>’08</w:t>
      </w:r>
      <w:r w:rsidRPr="003021D7">
        <w:rPr>
          <w:rFonts w:cs="Times New Roman"/>
        </w:rPr>
        <w:t>, Department of Political Science, University of Central Florida, Orlando, USA; Department of Sociology, Oklahoma State University, Stillwater, USA; Department of Political Science, University of Central Florida, Orlando, USA</w:t>
      </w:r>
    </w:p>
    <w:p w14:paraId="5887C622" w14:textId="77777777" w:rsidR="007D3F50" w:rsidRPr="003021D7" w:rsidRDefault="007D3F50" w:rsidP="007D3F50">
      <w:pPr>
        <w:rPr>
          <w:rFonts w:cs="Times New Roman"/>
        </w:rPr>
      </w:pPr>
      <w:r w:rsidRPr="003021D7">
        <w:rPr>
          <w:rFonts w:cs="Times New Roman"/>
        </w:rPr>
        <w:t xml:space="preserve">Peter J., Riley E., Mark, “The organisation of denial: Conservative think tanks and environmental skepticism”, Environmental Politics, Vol. 17, No. 3, June 2008, 349–385, Routledge Taylor &amp; Francis Group </w:t>
      </w:r>
    </w:p>
    <w:p w14:paraId="6BC8ED00" w14:textId="77777777" w:rsidR="007D3F50" w:rsidRPr="003021D7" w:rsidRDefault="007D3F50" w:rsidP="007D3F50">
      <w:pPr>
        <w:rPr>
          <w:rFonts w:cs="Times New Roman"/>
        </w:rPr>
      </w:pPr>
      <w:r w:rsidRPr="003021D7">
        <w:rPr>
          <w:rFonts w:cs="Times New Roman"/>
        </w:rPr>
        <w:t>Environmental scepticism denies the seriousness of environmental problems, and self-professed ‘sceptics’ claim to be unbiased analysts combating ‘junk science’. This study quantitatively analyses 141 English-language environmentally sceptical books published between 1972 and 2005. We find that over 92 per cent of these books, most published in the US since 1992, are linked to conservative think tanks (CTTs). Further, we analyse CTTs involved with environmental issues and find that 90 per cent of them espouse environmental scepticism. We conclude that scepticism is a tactic of an elite-driven counter-movement designed to combat environmentalism, and that the successful use of this tactic has contributed to the weakening of US commitment to environmental protection. ‘</w:t>
      </w:r>
      <w:r w:rsidRPr="003021D7">
        <w:rPr>
          <w:rStyle w:val="StyleBoldUnderline"/>
          <w:rFonts w:cs="Times New Roman"/>
        </w:rPr>
        <w:t>The days when the United States was an environmental pioneer</w:t>
      </w:r>
      <w:r w:rsidRPr="003021D7">
        <w:rPr>
          <w:rFonts w:cs="Times New Roman"/>
        </w:rPr>
        <w:t xml:space="preserve"> . . . </w:t>
      </w:r>
      <w:r w:rsidRPr="003021D7">
        <w:rPr>
          <w:rStyle w:val="StyleBoldUnderline"/>
          <w:rFonts w:cs="Times New Roman"/>
        </w:rPr>
        <w:t>are a distant memory’</w:t>
      </w:r>
      <w:r w:rsidRPr="003021D7">
        <w:rPr>
          <w:rFonts w:cs="Times New Roman"/>
        </w:rPr>
        <w:t xml:space="preserve"> (Dryzek et al. 2003, p. 174). </w:t>
      </w:r>
      <w:r w:rsidRPr="003021D7">
        <w:rPr>
          <w:rStyle w:val="StyleBoldUnderline"/>
          <w:rFonts w:cs="Times New Roman"/>
        </w:rPr>
        <w:t xml:space="preserve">After a burst of legislation in the 1960s and 1970s, US environmental protective policy efforts have been in decline </w:t>
      </w:r>
      <w:r w:rsidRPr="003021D7">
        <w:rPr>
          <w:rFonts w:cs="Times New Roman"/>
        </w:rPr>
        <w:t xml:space="preserve">(Vig and Faure 2004). </w:t>
      </w:r>
      <w:r w:rsidRPr="003021D7">
        <w:rPr>
          <w:rStyle w:val="StyleBoldUnderline"/>
          <w:rFonts w:cs="Times New Roman"/>
        </w:rPr>
        <w:t>The 1992 ‘Earth Summit’ in Rio</w:t>
      </w:r>
      <w:r w:rsidRPr="003021D7">
        <w:rPr>
          <w:rFonts w:cs="Times New Roman"/>
        </w:rPr>
        <w:t xml:space="preserve">, in particular, </w:t>
      </w:r>
      <w:r w:rsidRPr="003021D7">
        <w:rPr>
          <w:rStyle w:val="StyleBoldUnderline"/>
          <w:rFonts w:cs="Times New Roman"/>
        </w:rPr>
        <w:t>marked</w:t>
      </w:r>
      <w:r w:rsidRPr="003021D7">
        <w:rPr>
          <w:rFonts w:cs="Times New Roman"/>
        </w:rPr>
        <w:t xml:space="preserve"> </w:t>
      </w:r>
      <w:r w:rsidRPr="003021D7">
        <w:rPr>
          <w:rStyle w:val="StyleBoldUnderline"/>
          <w:rFonts w:cs="Times New Roman"/>
        </w:rPr>
        <w:t>a</w:t>
      </w:r>
      <w:r w:rsidRPr="003021D7">
        <w:rPr>
          <w:rFonts w:cs="Times New Roman"/>
        </w:rPr>
        <w:t xml:space="preserve">n important </w:t>
      </w:r>
      <w:r w:rsidRPr="003021D7">
        <w:rPr>
          <w:rStyle w:val="StyleBoldUnderline"/>
          <w:rFonts w:cs="Times New Roman"/>
        </w:rPr>
        <w:t>turning point</w:t>
      </w:r>
      <w:r w:rsidRPr="003021D7">
        <w:rPr>
          <w:rFonts w:cs="Times New Roman"/>
        </w:rPr>
        <w:t xml:space="preserve">. The US conservative movement began to see global environmentalism as a threat to US national sovereignty and economic power, and became aggressively anti-environmental. Further, ‘these anti-environmental interpretations . . . were endorsed, albeit obliquely, by the [George H.W.] Bush administration as it felt the mounting pressures of the 1992 presidential primaries’ (Luke 2000, p. 54). The elder Bush did not win the 1992 election, but </w:t>
      </w:r>
      <w:r w:rsidRPr="003021D7">
        <w:rPr>
          <w:rStyle w:val="StyleBoldUnderline"/>
          <w:rFonts w:cs="Times New Roman"/>
        </w:rPr>
        <w:t>the 1994 Republican takeover of the United States House of Representatives stimulated the continuing US ‘retreat from international environmental agreements’</w:t>
      </w:r>
      <w:r w:rsidRPr="003021D7">
        <w:rPr>
          <w:rFonts w:cs="Times New Roman"/>
        </w:rPr>
        <w:t xml:space="preserve"> (Sussman 2004, p. 358) </w:t>
      </w:r>
      <w:r w:rsidRPr="003021D7">
        <w:rPr>
          <w:rStyle w:val="StyleBoldUnderline"/>
          <w:rFonts w:cs="Times New Roman"/>
        </w:rPr>
        <w:t>during the 1992–2000 Clinton administration</w:t>
      </w:r>
      <w:r w:rsidRPr="003021D7">
        <w:rPr>
          <w:rFonts w:cs="Times New Roman"/>
        </w:rPr>
        <w:t xml:space="preserve">. In addition, the George W. Bush administration – aided by a Republican Congress until 2006 – has taken opposition to environmental protection to unprecedented levels (Cohen 2004; Devine 2004; Kennedy 2004; Pope and Rauber 2004). Vig and Faure (2004, p. 1) suggest that the </w:t>
      </w:r>
      <w:r w:rsidRPr="003021D7">
        <w:rPr>
          <w:rStyle w:val="StyleBoldUnderline"/>
          <w:rFonts w:cs="Times New Roman"/>
        </w:rPr>
        <w:t>recent US resistance to environmental protection is a serious concern for transatlantic relations: the United States and the European Union (EU) are following divergent paths in one of the most critical areas of contemporary policy and governance</w:t>
      </w:r>
      <w:r w:rsidRPr="003021D7">
        <w:rPr>
          <w:rFonts w:cs="Times New Roman"/>
        </w:rPr>
        <w:t xml:space="preserve"> </w:t>
      </w:r>
      <w:r w:rsidRPr="003021D7">
        <w:rPr>
          <w:rStyle w:val="StyleBoldUnderline"/>
          <w:rFonts w:cs="Times New Roman"/>
        </w:rPr>
        <w:t>– protection of the natural environment</w:t>
      </w:r>
      <w:r w:rsidRPr="003021D7">
        <w:rPr>
          <w:rFonts w:cs="Times New Roman"/>
        </w:rPr>
        <w:t xml:space="preserve">. Particularly in the past decade, the </w:t>
      </w:r>
      <w:r w:rsidRPr="003021D7">
        <w:rPr>
          <w:rStyle w:val="StyleBoldUnderline"/>
          <w:rFonts w:cs="Times New Roman"/>
        </w:rPr>
        <w:t>United States has more often than not appeared reluctant to support new national and international initiatives to regulate human impacts on the environment</w:t>
      </w:r>
      <w:r w:rsidRPr="003021D7">
        <w:rPr>
          <w:rFonts w:cs="Times New Roman"/>
        </w:rPr>
        <w:t xml:space="preserve">. While the </w:t>
      </w:r>
      <w:r w:rsidRPr="003021D7">
        <w:rPr>
          <w:rStyle w:val="StyleBoldUnderline"/>
          <w:rFonts w:cs="Times New Roman"/>
        </w:rPr>
        <w:t>US led the world in establishing environmental policies and institutions for this purpose in the 1970s and 1980s, in the 1990s it appeared to become a laggard in international environmental politics</w:t>
      </w:r>
      <w:r w:rsidRPr="003021D7">
        <w:rPr>
          <w:rFonts w:cs="Times New Roman"/>
        </w:rPr>
        <w:t xml:space="preserve">. </w:t>
      </w:r>
      <w:proofErr w:type="gramStart"/>
      <w:r w:rsidRPr="003021D7">
        <w:rPr>
          <w:rFonts w:cs="Times New Roman"/>
        </w:rPr>
        <w:t>While most visible in the case of climate change policy, US divergence from the EU in environmental matters is wide-ranging (Vig and Faure 2004).</w:t>
      </w:r>
      <w:proofErr w:type="gramEnd"/>
      <w:r w:rsidRPr="003021D7">
        <w:rPr>
          <w:rFonts w:cs="Times New Roman"/>
        </w:rPr>
        <w:t xml:space="preserve"> Van Putten (2005, p. 468) has captured the enigma of </w:t>
      </w:r>
      <w:r w:rsidRPr="003021D7">
        <w:rPr>
          <w:rStyle w:val="StyleBoldUnderline"/>
          <w:rFonts w:cs="Times New Roman"/>
        </w:rPr>
        <w:t xml:space="preserve">US backtracking on environmental policy-making: The most perplexing feature of current federal environmental policy is </w:t>
      </w:r>
      <w:proofErr w:type="gramStart"/>
      <w:r w:rsidRPr="003021D7">
        <w:rPr>
          <w:rStyle w:val="StyleBoldUnderline"/>
          <w:rFonts w:cs="Times New Roman"/>
        </w:rPr>
        <w:t>that public attitudes</w:t>
      </w:r>
      <w:proofErr w:type="gramEnd"/>
      <w:r w:rsidRPr="003021D7">
        <w:rPr>
          <w:rStyle w:val="StyleBoldUnderline"/>
          <w:rFonts w:cs="Times New Roman"/>
        </w:rPr>
        <w:t>, compelling science, and pragmatic solutions matter so little</w:t>
      </w:r>
      <w:r w:rsidRPr="003021D7">
        <w:rPr>
          <w:rFonts w:cs="Times New Roman"/>
        </w:rPr>
        <w:t xml:space="preserve">. Poll after poll demonstrates that the </w:t>
      </w:r>
      <w:r w:rsidRPr="003021D7">
        <w:rPr>
          <w:rStyle w:val="StyleBoldUnderline"/>
          <w:rFonts w:cs="Times New Roman"/>
        </w:rPr>
        <w:t>American people embrace environmental values and support stronger environmental protections</w:t>
      </w:r>
      <w:r w:rsidRPr="003021D7">
        <w:rPr>
          <w:rFonts w:cs="Times New Roman"/>
        </w:rPr>
        <w:t xml:space="preserve">. The mobilization of competent scientific expertise to speak with overwhelming consistency about environmental threats, such as global warming and biodiversity loss, is extraordinary and </w:t>
      </w:r>
      <w:proofErr w:type="gramStart"/>
      <w:r w:rsidRPr="003021D7">
        <w:rPr>
          <w:rFonts w:cs="Times New Roman"/>
        </w:rPr>
        <w:t>unprecedented.</w:t>
      </w:r>
      <w:proofErr w:type="gramEnd"/>
      <w:r w:rsidRPr="003021D7">
        <w:rPr>
          <w:rFonts w:cs="Times New Roman"/>
        </w:rPr>
        <w:t xml:space="preserve"> . . . Yet </w:t>
      </w:r>
      <w:r w:rsidRPr="003021D7">
        <w:rPr>
          <w:rStyle w:val="StyleBoldUnderline"/>
          <w:rFonts w:cs="Times New Roman"/>
        </w:rPr>
        <w:t xml:space="preserve">the </w:t>
      </w:r>
      <w:proofErr w:type="gramStart"/>
      <w:r w:rsidRPr="003021D7">
        <w:rPr>
          <w:rStyle w:val="StyleBoldUnderline"/>
          <w:rFonts w:cs="Times New Roman"/>
        </w:rPr>
        <w:t>prospects for US government leadership on these and other environmental issues is</w:t>
      </w:r>
      <w:proofErr w:type="gramEnd"/>
      <w:r w:rsidRPr="003021D7">
        <w:rPr>
          <w:rStyle w:val="StyleBoldUnderline"/>
          <w:rFonts w:cs="Times New Roman"/>
        </w:rPr>
        <w:t xml:space="preserve"> grim.</w:t>
      </w:r>
      <w:r w:rsidRPr="003021D7">
        <w:rPr>
          <w:rFonts w:cs="Times New Roman"/>
        </w:rPr>
        <w:t xml:space="preserve"> Gridlock appears to be the likely scenario, with the rollback of current environmental policies at least as plausible. How can this be? In response, pluralist theory would suggest that environmental interest groups must have lost power compared to other interest groups. However, Bosso (2005) has shown that </w:t>
      </w:r>
      <w:r w:rsidRPr="003021D7">
        <w:rPr>
          <w:rStyle w:val="StyleBoldUnderline"/>
          <w:rFonts w:cs="Times New Roman"/>
        </w:rPr>
        <w:t>mature US environmental organisations have continued to grow in both memberships and revenues</w:t>
      </w:r>
      <w:r w:rsidRPr="003021D7">
        <w:rPr>
          <w:rFonts w:cs="Times New Roman"/>
        </w:rPr>
        <w:t xml:space="preserve">.1 By these accounts, environmental groups should have at least maintained their relative influence over time as advocacy groups. Nonetheless, </w:t>
      </w:r>
      <w:r w:rsidRPr="003021D7">
        <w:rPr>
          <w:rStyle w:val="StyleBoldUnderline"/>
          <w:rFonts w:cs="Times New Roman"/>
        </w:rPr>
        <w:t>US commitments to domestic and international environmental protection have declined at the same time environmental organisations have prospered</w:t>
      </w:r>
      <w:r w:rsidRPr="003021D7">
        <w:rPr>
          <w:rFonts w:cs="Times New Roman"/>
        </w:rPr>
        <w:t xml:space="preserve">, indicating the limited utility of the pluralist explanation. The </w:t>
      </w:r>
      <w:r w:rsidRPr="003021D7">
        <w:rPr>
          <w:rStyle w:val="StyleBoldUnderline"/>
          <w:rFonts w:cs="Times New Roman"/>
        </w:rPr>
        <w:t>decline of US environmental leadership</w:t>
      </w:r>
      <w:r w:rsidRPr="003021D7">
        <w:rPr>
          <w:rFonts w:cs="Times New Roman"/>
        </w:rPr>
        <w:t xml:space="preserve"> undoubtedly </w:t>
      </w:r>
      <w:r w:rsidRPr="003021D7">
        <w:rPr>
          <w:rStyle w:val="StyleBoldUnderline"/>
          <w:rFonts w:cs="Times New Roman"/>
        </w:rPr>
        <w:t>has</w:t>
      </w:r>
      <w:r w:rsidRPr="003021D7">
        <w:rPr>
          <w:rFonts w:cs="Times New Roman"/>
        </w:rPr>
        <w:t xml:space="preserve"> </w:t>
      </w:r>
      <w:r w:rsidRPr="003021D7">
        <w:rPr>
          <w:rStyle w:val="StyleBoldUnderline"/>
          <w:rFonts w:cs="Times New Roman"/>
        </w:rPr>
        <w:t>several sources</w:t>
      </w:r>
      <w:r w:rsidRPr="003021D7">
        <w:rPr>
          <w:rFonts w:cs="Times New Roman"/>
        </w:rPr>
        <w:t xml:space="preserve">, such </w:t>
      </w:r>
      <w:r w:rsidRPr="003021D7">
        <w:rPr>
          <w:rStyle w:val="StyleBoldUnderline"/>
          <w:rFonts w:cs="Times New Roman"/>
        </w:rPr>
        <w:t>as</w:t>
      </w:r>
      <w:r w:rsidRPr="003021D7">
        <w:rPr>
          <w:rFonts w:cs="Times New Roman"/>
        </w:rPr>
        <w:t xml:space="preserve"> </w:t>
      </w:r>
      <w:r w:rsidRPr="003021D7">
        <w:rPr>
          <w:rStyle w:val="StyleBoldUnderline"/>
          <w:rFonts w:cs="Times New Roman"/>
        </w:rPr>
        <w:t>the inverse relationship between the US interest in fostering the globalisation of free markets and its commitment to environmental protection</w:t>
      </w:r>
      <w:r w:rsidRPr="003021D7">
        <w:rPr>
          <w:rFonts w:cs="Times New Roman"/>
        </w:rPr>
        <w:t xml:space="preserve"> (Conca 2001). Further, Dunlap et al. (2001) show that US conservative elites have become increasingly opposed to environmental protection policies. Pro-environment voting by Republicans in Congress has been declining consistently since 1990, creating a huge and growing gap between congressional Republicans and Democrats that greatly exceeds partisan differences in support for environmental protection among the general public. Finally, the public salience of environmental issues declined dramatically after 9/11, allowing the George W. Bush administration freedom to roll back environmental protection without generating a backlash comparable to that encountered by the Reagan administration (Brechin and Freeman 2004; Dunlap 2006).</w:t>
      </w:r>
    </w:p>
    <w:p w14:paraId="1639135C" w14:textId="77777777" w:rsidR="007D3F50" w:rsidRPr="003021D7" w:rsidRDefault="007D3F50" w:rsidP="007D3F50">
      <w:pPr>
        <w:pStyle w:val="Heading4"/>
        <w:rPr>
          <w:rFonts w:cs="Times New Roman"/>
        </w:rPr>
      </w:pPr>
      <w:r w:rsidRPr="003021D7">
        <w:rPr>
          <w:rFonts w:cs="Times New Roman"/>
        </w:rPr>
        <w:t>The environmental leader has shifted from the US to Europe- the US needs to regain its place as the global environmental leader</w:t>
      </w:r>
    </w:p>
    <w:p w14:paraId="26A87BBA" w14:textId="77777777" w:rsidR="007D3F50" w:rsidRPr="003021D7" w:rsidRDefault="007D3F50" w:rsidP="007D3F50">
      <w:pPr>
        <w:rPr>
          <w:rFonts w:cs="Times New Roman"/>
        </w:rPr>
      </w:pPr>
      <w:r w:rsidRPr="003021D7">
        <w:rPr>
          <w:rStyle w:val="StyleStyleBold12pt"/>
          <w:rFonts w:cs="Times New Roman"/>
        </w:rPr>
        <w:t>Kelemen</w:t>
      </w:r>
      <w:r w:rsidRPr="003021D7">
        <w:rPr>
          <w:rFonts w:cs="Times New Roman"/>
        </w:rPr>
        <w:t xml:space="preserve">, Vogel, </w:t>
      </w:r>
      <w:r w:rsidRPr="003021D7">
        <w:rPr>
          <w:rStyle w:val="StyleStyleBold12pt"/>
          <w:rFonts w:cs="Times New Roman"/>
        </w:rPr>
        <w:t>’07</w:t>
      </w:r>
      <w:r w:rsidRPr="003021D7">
        <w:rPr>
          <w:rFonts w:cs="Times New Roman"/>
        </w:rPr>
        <w:t>, Associate Professor, Department of Political Science, Rutgers University, Haas School of Business and Department of Political Science, University of California, Berkeley</w:t>
      </w:r>
    </w:p>
    <w:p w14:paraId="289F571A" w14:textId="77777777" w:rsidR="007D3F50" w:rsidRPr="003021D7" w:rsidRDefault="007D3F50" w:rsidP="007D3F50">
      <w:pPr>
        <w:rPr>
          <w:rFonts w:cs="Times New Roman"/>
        </w:rPr>
      </w:pPr>
      <w:r w:rsidRPr="003021D7">
        <w:rPr>
          <w:rFonts w:cs="Times New Roman"/>
        </w:rPr>
        <w:t xml:space="preserve">R. Daniel, David, “Trading Places: The US and EU in International Environmental Politics”, </w:t>
      </w:r>
      <w:hyperlink r:id="rId19" w:history="1">
        <w:r w:rsidRPr="003021D7">
          <w:rPr>
            <w:rStyle w:val="Hyperlink"/>
            <w:rFonts w:cs="Times New Roman"/>
          </w:rPr>
          <w:t>http://www.environmentalleader.com/2010/10/18/u-s-environmental-policy-part-ii-policymaking-today/</w:t>
        </w:r>
      </w:hyperlink>
    </w:p>
    <w:p w14:paraId="03DD53B2" w14:textId="77777777" w:rsidR="007D3F50" w:rsidRPr="003021D7" w:rsidRDefault="007D3F50" w:rsidP="007D3F50">
      <w:pPr>
        <w:rPr>
          <w:rFonts w:cs="Times New Roman"/>
        </w:rPr>
      </w:pPr>
      <w:r w:rsidRPr="003021D7">
        <w:rPr>
          <w:rFonts w:cs="Times New Roman"/>
        </w:rPr>
        <w:t xml:space="preserve">This article seeks to explain why </w:t>
      </w:r>
      <w:r w:rsidRPr="003021D7">
        <w:rPr>
          <w:rStyle w:val="StyleBoldUnderline"/>
          <w:rFonts w:cs="Times New Roman"/>
        </w:rPr>
        <w:t>the EU replaced the US as an international environmental leader</w:t>
      </w:r>
      <w:r w:rsidRPr="003021D7">
        <w:rPr>
          <w:rFonts w:cs="Times New Roman"/>
        </w:rPr>
        <w:t xml:space="preserve">. Our focus on the EU and the US is a reflection the fact that </w:t>
      </w:r>
      <w:r w:rsidRPr="003021D7">
        <w:rPr>
          <w:rStyle w:val="StyleBoldUnderline"/>
          <w:rFonts w:cs="Times New Roman"/>
        </w:rPr>
        <w:t>these are the only two political entities with the capacity for exercising global environmental leadership</w:t>
      </w:r>
      <w:r w:rsidRPr="003021D7">
        <w:rPr>
          <w:rFonts w:cs="Times New Roman"/>
        </w:rPr>
        <w:t xml:space="preserve"> (Vig and Faure 2004). Our central argument is that a synthesis of two perspectives, the first based on domestic politics and the second based on international regulatory competition, provides the most powerful explanation of </w:t>
      </w:r>
      <w:r w:rsidRPr="003021D7">
        <w:rPr>
          <w:rStyle w:val="StyleBoldUnderline"/>
          <w:rFonts w:cs="Times New Roman"/>
        </w:rPr>
        <w:t>why the US and EU have “traded places</w:t>
      </w:r>
      <w:r w:rsidRPr="003021D7">
        <w:rPr>
          <w:rFonts w:cs="Times New Roman"/>
        </w:rPr>
        <w:t>”. This synthesis, which we term a ‘regulatory politics’ explanation</w:t>
      </w:r>
      <w:proofErr w:type="gramStart"/>
      <w:r w:rsidRPr="003021D7">
        <w:rPr>
          <w:rFonts w:cs="Times New Roman"/>
        </w:rPr>
        <w:t>,2</w:t>
      </w:r>
      <w:proofErr w:type="gramEnd"/>
      <w:r w:rsidRPr="003021D7">
        <w:rPr>
          <w:rFonts w:cs="Times New Roman"/>
        </w:rPr>
        <w:t xml:space="preserve"> suggests that the </w:t>
      </w:r>
      <w:r w:rsidRPr="003021D7">
        <w:rPr>
          <w:rStyle w:val="StyleBoldUnderline"/>
          <w:rFonts w:cs="Times New Roman"/>
        </w:rPr>
        <w:t>shifting stances of the EU and the US with respect to international environmental policies are a function of changes in the relative political strength of green constituencies in the EU and the US and associated changes in the economic interests of domestic producers.</w:t>
      </w:r>
      <w:r w:rsidRPr="003021D7">
        <w:rPr>
          <w:rFonts w:cs="Times New Roman"/>
        </w:rPr>
        <w:t xml:space="preserve"> The domestic politics perspective views international environmental policy as an extension of domestic environmental politics (Raustiala 1997). Just as a gov</w:t>
      </w:r>
      <w:r w:rsidRPr="003021D7">
        <w:rPr>
          <w:rStyle w:val="StyleBoldUnderline"/>
          <w:rFonts w:cs="Times New Roman"/>
        </w:rPr>
        <w:t>ernment's commitment to domestic environmental policy fluctuates along with the power of proenvironment forces, so too will a government's willingness to support international environmental policy regulations</w:t>
      </w:r>
      <w:r w:rsidRPr="003021D7">
        <w:rPr>
          <w:rFonts w:cs="Times New Roman"/>
        </w:rPr>
        <w:t xml:space="preserve">. According to this perspective, </w:t>
      </w:r>
      <w:r w:rsidRPr="003021D7">
        <w:rPr>
          <w:rStyle w:val="StyleBoldUnderline"/>
          <w:rFonts w:cs="Times New Roman"/>
        </w:rPr>
        <w:t>the increasing willingness of the EU to support international environmental agreements</w:t>
      </w:r>
      <w:r w:rsidRPr="003021D7">
        <w:rPr>
          <w:rFonts w:cs="Times New Roman"/>
        </w:rPr>
        <w:t xml:space="preserve">, </w:t>
      </w:r>
      <w:r w:rsidRPr="003021D7">
        <w:rPr>
          <w:rStyle w:val="StyleBoldUnderline"/>
          <w:rFonts w:cs="Times New Roman"/>
        </w:rPr>
        <w:t>and the increased reluctance of the US to do so, reflects the increase in political influence of green constituencies in the former and a decline in their influence in the latter since the beginning of the 1990s</w:t>
      </w:r>
      <w:r w:rsidRPr="003021D7">
        <w:rPr>
          <w:rFonts w:cs="Times New Roman"/>
        </w:rPr>
        <w:t xml:space="preserve">. An analysis based on regulatory competition posits </w:t>
      </w:r>
      <w:proofErr w:type="gramStart"/>
      <w:r w:rsidRPr="003021D7">
        <w:rPr>
          <w:rFonts w:cs="Times New Roman"/>
        </w:rPr>
        <w:t>that a government's position on international environmental policy is primarily determined by the competitive interests of domestic firms</w:t>
      </w:r>
      <w:proofErr w:type="gramEnd"/>
      <w:r w:rsidRPr="003021D7">
        <w:rPr>
          <w:rFonts w:cs="Times New Roman"/>
        </w:rPr>
        <w:t xml:space="preserve"> (Desombre 2000). Thus, </w:t>
      </w:r>
      <w:r w:rsidRPr="003021D7">
        <w:rPr>
          <w:rStyle w:val="StyleBoldUnderline"/>
          <w:rFonts w:cs="Times New Roman"/>
        </w:rPr>
        <w:t>governments</w:t>
      </w:r>
      <w:r w:rsidRPr="003021D7">
        <w:rPr>
          <w:rFonts w:cs="Times New Roman"/>
        </w:rPr>
        <w:t xml:space="preserve"> </w:t>
      </w:r>
      <w:r w:rsidRPr="003021D7">
        <w:rPr>
          <w:rStyle w:val="StyleBoldUnderline"/>
          <w:rFonts w:cs="Times New Roman"/>
        </w:rPr>
        <w:t>are</w:t>
      </w:r>
      <w:r w:rsidRPr="003021D7">
        <w:rPr>
          <w:rFonts w:cs="Times New Roman"/>
        </w:rPr>
        <w:t xml:space="preserve"> more </w:t>
      </w:r>
      <w:r w:rsidRPr="003021D7">
        <w:rPr>
          <w:rStyle w:val="StyleBoldUnderline"/>
          <w:rFonts w:cs="Times New Roman"/>
        </w:rPr>
        <w:t>likely to support</w:t>
      </w:r>
      <w:r w:rsidRPr="003021D7">
        <w:rPr>
          <w:rFonts w:cs="Times New Roman"/>
        </w:rPr>
        <w:t xml:space="preserve"> </w:t>
      </w:r>
      <w:r w:rsidRPr="003021D7">
        <w:rPr>
          <w:rStyle w:val="StyleBoldUnderline"/>
          <w:rFonts w:cs="Times New Roman"/>
        </w:rPr>
        <w:t>international</w:t>
      </w:r>
      <w:r w:rsidRPr="003021D7">
        <w:rPr>
          <w:rFonts w:cs="Times New Roman"/>
        </w:rPr>
        <w:t xml:space="preserve"> </w:t>
      </w:r>
      <w:r w:rsidRPr="003021D7">
        <w:rPr>
          <w:rStyle w:val="StyleBoldUnderline"/>
          <w:rFonts w:cs="Times New Roman"/>
        </w:rPr>
        <w:t>environmental</w:t>
      </w:r>
      <w:r w:rsidRPr="003021D7">
        <w:rPr>
          <w:rFonts w:cs="Times New Roman"/>
        </w:rPr>
        <w:t xml:space="preserve"> </w:t>
      </w:r>
      <w:r w:rsidRPr="003021D7">
        <w:rPr>
          <w:rStyle w:val="StyleBoldUnderline"/>
          <w:rFonts w:cs="Times New Roman"/>
        </w:rPr>
        <w:t>agreements when</w:t>
      </w:r>
      <w:r w:rsidRPr="003021D7">
        <w:rPr>
          <w:rFonts w:cs="Times New Roman"/>
        </w:rPr>
        <w:t xml:space="preserve"> </w:t>
      </w:r>
      <w:r w:rsidRPr="003021D7">
        <w:rPr>
          <w:rStyle w:val="StyleBoldUnderline"/>
          <w:rFonts w:cs="Times New Roman"/>
        </w:rPr>
        <w:t>such agreements either advantage domestic producers in international competition or do not impose additional costs on them.</w:t>
      </w:r>
      <w:r w:rsidRPr="003021D7">
        <w:rPr>
          <w:rFonts w:cs="Times New Roman"/>
        </w:rPr>
        <w:t xml:space="preserve"> Likewise, they are likely to oppose such agreements when the costs of compliance would place domestic firms at a competitive disadvantage. According to this perspective, </w:t>
      </w:r>
      <w:r w:rsidRPr="003021D7">
        <w:rPr>
          <w:rStyle w:val="StyleBoldUnderline"/>
          <w:rFonts w:cs="Times New Roman"/>
        </w:rPr>
        <w:t>changes in US and EU international environmental policies reflect differences in the competitive effects of the environmental treaties negotiated during the last three decade</w:t>
      </w:r>
      <w:r w:rsidRPr="003021D7">
        <w:rPr>
          <w:rFonts w:cs="Times New Roman"/>
        </w:rPr>
        <w:t xml:space="preserve">. While the agreements negotiated during the 1970s and 1980s either advantaged or did not disadvantage American producers, this was not the case for those agreements that have emerged on the international environmental agenda since the early 1990s. The latter have either advantaged or imposed fewer burdens on European producers compared to their American competitors. Hence </w:t>
      </w:r>
      <w:r w:rsidRPr="003021D7">
        <w:rPr>
          <w:rStyle w:val="StyleBoldUnderline"/>
          <w:rFonts w:cs="Times New Roman"/>
        </w:rPr>
        <w:t>the US has</w:t>
      </w:r>
      <w:r w:rsidRPr="003021D7">
        <w:rPr>
          <w:rFonts w:cs="Times New Roman"/>
        </w:rPr>
        <w:t xml:space="preserve"> generally </w:t>
      </w:r>
      <w:r w:rsidRPr="003021D7">
        <w:rPr>
          <w:rStyle w:val="StyleBoldUnderline"/>
          <w:rFonts w:cs="Times New Roman"/>
        </w:rPr>
        <w:t>opposed these agreements, while EU has supported them</w:t>
      </w:r>
      <w:r w:rsidRPr="003021D7">
        <w:rPr>
          <w:rFonts w:cs="Times New Roman"/>
        </w:rPr>
        <w:t xml:space="preserve">. </w:t>
      </w:r>
      <w:r w:rsidRPr="003021D7">
        <w:rPr>
          <w:rStyle w:val="StyleBoldUnderline"/>
          <w:rFonts w:cs="Times New Roman"/>
        </w:rPr>
        <w:t>These</w:t>
      </w:r>
      <w:r w:rsidRPr="003021D7">
        <w:rPr>
          <w:rFonts w:cs="Times New Roman"/>
        </w:rPr>
        <w:t xml:space="preserve"> </w:t>
      </w:r>
      <w:r w:rsidRPr="003021D7">
        <w:rPr>
          <w:rStyle w:val="StyleBoldUnderline"/>
          <w:rFonts w:cs="Times New Roman"/>
        </w:rPr>
        <w:t>two perspectives are</w:t>
      </w:r>
      <w:r w:rsidRPr="003021D7">
        <w:rPr>
          <w:rFonts w:cs="Times New Roman"/>
        </w:rPr>
        <w:t xml:space="preserve"> analytically </w:t>
      </w:r>
      <w:r w:rsidRPr="003021D7">
        <w:rPr>
          <w:rStyle w:val="StyleBoldUnderline"/>
          <w:rFonts w:cs="Times New Roman"/>
        </w:rPr>
        <w:t>distinct</w:t>
      </w:r>
      <w:r w:rsidRPr="003021D7">
        <w:rPr>
          <w:rFonts w:cs="Times New Roman"/>
        </w:rPr>
        <w:t xml:space="preserve">. </w:t>
      </w:r>
      <w:r w:rsidRPr="003021D7">
        <w:rPr>
          <w:rStyle w:val="StyleBoldUnderline"/>
          <w:rFonts w:cs="Times New Roman"/>
        </w:rPr>
        <w:t>Though</w:t>
      </w:r>
      <w:r w:rsidRPr="003021D7">
        <w:rPr>
          <w:rFonts w:cs="Times New Roman"/>
        </w:rPr>
        <w:t xml:space="preserve"> </w:t>
      </w:r>
      <w:r w:rsidRPr="003021D7">
        <w:rPr>
          <w:rStyle w:val="StyleBoldUnderline"/>
          <w:rFonts w:cs="Times New Roman"/>
        </w:rPr>
        <w:t>both anticipate that the EU and US would</w:t>
      </w:r>
      <w:r w:rsidRPr="003021D7">
        <w:rPr>
          <w:rFonts w:cs="Times New Roman"/>
        </w:rPr>
        <w:t>, in broad terms, "</w:t>
      </w:r>
      <w:r w:rsidRPr="003021D7">
        <w:rPr>
          <w:rStyle w:val="StyleBoldUnderline"/>
          <w:rFonts w:cs="Times New Roman"/>
        </w:rPr>
        <w:t>trade places" as leader and laggard on international environmental governance issues since the 1990s</w:t>
      </w:r>
      <w:r w:rsidRPr="003021D7">
        <w:rPr>
          <w:rFonts w:cs="Times New Roman"/>
        </w:rPr>
        <w:t xml:space="preserve">, the two perspectives do suggest observable implications that differ from one another. For instance, if, in a period when environmentalists lack influence domestically, </w:t>
      </w:r>
      <w:r w:rsidRPr="003021D7">
        <w:rPr>
          <w:rStyle w:val="StyleBoldUnderline"/>
          <w:rFonts w:cs="Times New Roman"/>
        </w:rPr>
        <w:t>governments</w:t>
      </w:r>
      <w:r w:rsidRPr="003021D7">
        <w:rPr>
          <w:rFonts w:cs="Times New Roman"/>
        </w:rPr>
        <w:t xml:space="preserve"> nevertheless </w:t>
      </w:r>
      <w:r w:rsidRPr="003021D7">
        <w:rPr>
          <w:rStyle w:val="StyleBoldUnderline"/>
          <w:rFonts w:cs="Times New Roman"/>
        </w:rPr>
        <w:t>support</w:t>
      </w:r>
      <w:r w:rsidRPr="003021D7">
        <w:rPr>
          <w:rFonts w:cs="Times New Roman"/>
        </w:rPr>
        <w:t xml:space="preserve"> </w:t>
      </w:r>
      <w:r w:rsidRPr="003021D7">
        <w:rPr>
          <w:rStyle w:val="StyleBoldUnderline"/>
          <w:rFonts w:cs="Times New Roman"/>
        </w:rPr>
        <w:t>international treaties that provide domestic producers with competitive advantages</w:t>
      </w:r>
      <w:r w:rsidRPr="003021D7">
        <w:rPr>
          <w:rFonts w:cs="Times New Roman"/>
        </w:rPr>
        <w:t xml:space="preserve">, then </w:t>
      </w:r>
      <w:r w:rsidRPr="003021D7">
        <w:rPr>
          <w:rStyle w:val="StyleBoldUnderline"/>
          <w:rFonts w:cs="Times New Roman"/>
        </w:rPr>
        <w:t>this</w:t>
      </w:r>
      <w:r w:rsidRPr="003021D7">
        <w:rPr>
          <w:rFonts w:cs="Times New Roman"/>
        </w:rPr>
        <w:t xml:space="preserve"> </w:t>
      </w:r>
      <w:r w:rsidRPr="003021D7">
        <w:rPr>
          <w:rStyle w:val="StyleBoldUnderline"/>
          <w:rFonts w:cs="Times New Roman"/>
        </w:rPr>
        <w:t>would indicate that regulatory competition is the driving force.</w:t>
      </w:r>
      <w:r w:rsidRPr="003021D7">
        <w:rPr>
          <w:rFonts w:cs="Times New Roman"/>
        </w:rPr>
        <w:t xml:space="preserve"> Likewise, </w:t>
      </w:r>
      <w:r w:rsidRPr="003021D7">
        <w:rPr>
          <w:rStyle w:val="StyleBoldUnderline"/>
          <w:rFonts w:cs="Times New Roman"/>
        </w:rPr>
        <w:t>if</w:t>
      </w:r>
      <w:r w:rsidRPr="003021D7">
        <w:rPr>
          <w:rFonts w:cs="Times New Roman"/>
        </w:rPr>
        <w:t xml:space="preserve"> </w:t>
      </w:r>
      <w:r w:rsidRPr="003021D7">
        <w:rPr>
          <w:rStyle w:val="StyleBoldUnderline"/>
          <w:rFonts w:cs="Times New Roman"/>
        </w:rPr>
        <w:t>governments</w:t>
      </w:r>
      <w:r w:rsidRPr="003021D7">
        <w:rPr>
          <w:rFonts w:cs="Times New Roman"/>
        </w:rPr>
        <w:t xml:space="preserve"> </w:t>
      </w:r>
      <w:r w:rsidRPr="003021D7">
        <w:rPr>
          <w:rStyle w:val="StyleBoldUnderline"/>
          <w:rFonts w:cs="Times New Roman"/>
        </w:rPr>
        <w:t>faced with powerful domestic environmental lobbies support international agreements</w:t>
      </w:r>
      <w:r w:rsidRPr="003021D7">
        <w:rPr>
          <w:rFonts w:cs="Times New Roman"/>
        </w:rPr>
        <w:t xml:space="preserve">, even where these impose costly new obligations on domestic industries, this suggests that </w:t>
      </w:r>
      <w:r w:rsidRPr="003021D7">
        <w:rPr>
          <w:rStyle w:val="StyleBoldUnderline"/>
          <w:rFonts w:cs="Times New Roman"/>
        </w:rPr>
        <w:t xml:space="preserve">domestic politics rather than regulatory competition </w:t>
      </w:r>
      <w:proofErr w:type="gramStart"/>
      <w:r w:rsidRPr="003021D7">
        <w:rPr>
          <w:rStyle w:val="StyleBoldUnderline"/>
          <w:rFonts w:cs="Times New Roman"/>
        </w:rPr>
        <w:t>is</w:t>
      </w:r>
      <w:proofErr w:type="gramEnd"/>
      <w:r w:rsidRPr="003021D7">
        <w:rPr>
          <w:rStyle w:val="StyleBoldUnderline"/>
          <w:rFonts w:cs="Times New Roman"/>
        </w:rPr>
        <w:t xml:space="preserve"> at work</w:t>
      </w:r>
      <w:r w:rsidRPr="003021D7">
        <w:rPr>
          <w:rFonts w:cs="Times New Roman"/>
        </w:rPr>
        <w:t>. Given these differences,</w:t>
      </w:r>
      <w:r w:rsidRPr="003021D7">
        <w:rPr>
          <w:rStyle w:val="StyleBoldUnderline"/>
          <w:rFonts w:cs="Times New Roman"/>
        </w:rPr>
        <w:t xml:space="preserve"> each perspective merits consideration in its own right.</w:t>
      </w:r>
      <w:r w:rsidRPr="003021D7">
        <w:rPr>
          <w:rFonts w:cs="Times New Roman"/>
        </w:rPr>
        <w:t xml:space="preserve"> However, ultimately we argue that the two arguments must be synthesized. Though they occasionally stand at odds with one another, typically domestic politics and regulatory competition merge as two sides of a coin.</w:t>
      </w:r>
      <w:r w:rsidRPr="003021D7">
        <w:rPr>
          <w:rStyle w:val="StyleBoldUnderline"/>
          <w:rFonts w:cs="Times New Roman"/>
        </w:rPr>
        <w:t xml:space="preserve"> The stronger the domestic political influence of environmentalists, the more stringent are domestic standards and the more it becomes in the interests of business to support treaties that could impose those standards on foreign competitors</w:t>
      </w:r>
      <w:r w:rsidRPr="003021D7">
        <w:rPr>
          <w:rFonts w:cs="Times New Roman"/>
        </w:rPr>
        <w:t>. Similarly, the likely impact of proposed environmental measures on the international competitiveness of domestic industries will</w:t>
      </w:r>
      <w:r w:rsidRPr="003021D7">
        <w:rPr>
          <w:rStyle w:val="StyleBoldUnderline"/>
          <w:rFonts w:cs="Times New Roman"/>
        </w:rPr>
        <w:t xml:space="preserve"> </w:t>
      </w:r>
      <w:r w:rsidRPr="003021D7">
        <w:rPr>
          <w:rFonts w:cs="Times New Roman"/>
        </w:rPr>
        <w:t xml:space="preserve">greatly influence the domestic politics surrounding the measures in question. Before detailing our own explanation, we begin by showing that the leading arguments in the literature on state support for international environmental treaties, which focus on variations in wealth and post-materialist values (Roberts 1996, Roberts et al. 2004, Recchia 2002), </w:t>
      </w:r>
      <w:r w:rsidRPr="003021D7">
        <w:rPr>
          <w:rStyle w:val="StyleBoldUnderline"/>
          <w:rFonts w:cs="Times New Roman"/>
        </w:rPr>
        <w:t>economic and environmental cost-benefit analysis</w:t>
      </w:r>
      <w:r w:rsidRPr="003021D7">
        <w:rPr>
          <w:rFonts w:cs="Times New Roman"/>
        </w:rPr>
        <w:t xml:space="preserve"> (Sprinz and Vaahtoranta 1994) and “participation in world society”(Frank 1999), </w:t>
      </w:r>
      <w:r w:rsidRPr="003021D7">
        <w:rPr>
          <w:rStyle w:val="StyleBoldUnderline"/>
          <w:rFonts w:cs="Times New Roman"/>
        </w:rPr>
        <w:t>do not offer a convincing explanation of why the US and EU have traded places.</w:t>
      </w:r>
      <w:r w:rsidRPr="003021D7">
        <w:rPr>
          <w:rFonts w:cs="Times New Roman"/>
        </w:rPr>
        <w:t xml:space="preserve"> We show also that explanations based on increasing US aversion to and increasing EU support for multilateralism fail to provide a convincing account of US and EU positions in international environmental treaties. We then present a ‘regulatory politics’ explanation for the trans-Atlantic shift in policy toward multilateral environmental agreements. In the final section, we conclude.</w:t>
      </w:r>
    </w:p>
    <w:p w14:paraId="5CE07F92" w14:textId="77777777" w:rsidR="007D3F50" w:rsidRPr="003021D7" w:rsidRDefault="007D3F50" w:rsidP="007D3F50">
      <w:pPr>
        <w:pStyle w:val="Heading4"/>
        <w:rPr>
          <w:rFonts w:cs="Times New Roman"/>
        </w:rPr>
      </w:pPr>
      <w:r w:rsidRPr="003021D7">
        <w:rPr>
          <w:rFonts w:cs="Times New Roman"/>
        </w:rPr>
        <w:t>The Federal government is key to pass environmental policy</w:t>
      </w:r>
    </w:p>
    <w:p w14:paraId="2B8AEED0" w14:textId="77777777" w:rsidR="007D3F50" w:rsidRPr="003021D7" w:rsidRDefault="007D3F50" w:rsidP="007D3F50">
      <w:pPr>
        <w:rPr>
          <w:rFonts w:cs="Times New Roman"/>
        </w:rPr>
      </w:pPr>
      <w:r w:rsidRPr="003021D7">
        <w:rPr>
          <w:rStyle w:val="StyleStyleBold12pt"/>
          <w:rFonts w:cs="Times New Roman"/>
        </w:rPr>
        <w:t>Watts</w:t>
      </w:r>
      <w:r w:rsidRPr="003021D7">
        <w:rPr>
          <w:rFonts w:cs="Times New Roman"/>
        </w:rPr>
        <w:t>, ‘</w:t>
      </w:r>
      <w:r w:rsidRPr="003021D7">
        <w:rPr>
          <w:rStyle w:val="StyleStyleBold12pt"/>
          <w:rFonts w:cs="Times New Roman"/>
        </w:rPr>
        <w:t>10</w:t>
      </w:r>
      <w:r w:rsidRPr="003021D7">
        <w:rPr>
          <w:rFonts w:cs="Times New Roman"/>
        </w:rPr>
        <w:t>, Environmental Regulation Expert</w:t>
      </w:r>
    </w:p>
    <w:p w14:paraId="0BF87530" w14:textId="77777777" w:rsidR="007D3F50" w:rsidRPr="003021D7" w:rsidRDefault="007D3F50" w:rsidP="007D3F50">
      <w:pPr>
        <w:rPr>
          <w:rFonts w:cs="Times New Roman"/>
        </w:rPr>
      </w:pPr>
      <w:r w:rsidRPr="003021D7">
        <w:rPr>
          <w:rFonts w:cs="Times New Roman"/>
        </w:rPr>
        <w:t>Chris, “U.S. Environmental Policy Part II: Policymaking Today”, environmentalleader.com</w:t>
      </w:r>
    </w:p>
    <w:p w14:paraId="55B45AD3" w14:textId="77777777" w:rsidR="007D3F50" w:rsidRPr="003021D7" w:rsidRDefault="007D3F50" w:rsidP="007D3F50">
      <w:pPr>
        <w:rPr>
          <w:rFonts w:cs="Times New Roman"/>
        </w:rPr>
      </w:pPr>
      <w:r w:rsidRPr="003021D7">
        <w:rPr>
          <w:rFonts w:cs="Times New Roman"/>
        </w:rPr>
        <w:t xml:space="preserve">The policymaking process in the United States relies heavily on society’s desire for action. This point cannot be underemphasized. Without gaining public support for an issue, the legislature has little political incentive to develop a plan of action. The two primary ways of generating public support for an issue are 1) through organized groups who are able to educate others about the problem, and 2) through the media. If an environmental campaign is successful, interest groups and elected officials will have the necessary information to both 1) understand the problem and 2) identify what policy measures will effectively fix it In the U.S., </w:t>
      </w:r>
      <w:r w:rsidRPr="003021D7">
        <w:rPr>
          <w:rStyle w:val="StyleBoldUnderline"/>
          <w:rFonts w:cs="Times New Roman"/>
        </w:rPr>
        <w:t>a policy cycle begins with the creation of a course of action, followed by enactment of a law, and then actions that are designed to carry out that law successfully</w:t>
      </w:r>
      <w:r w:rsidRPr="003021D7">
        <w:rPr>
          <w:rFonts w:cs="Times New Roman"/>
        </w:rPr>
        <w:t xml:space="preserve">. Then, when any policy has been in place for a reasonable period of time, it should be re-evaluated to determine if it has achieved the original goals, what the costs were, and what changes, if any, need to be made. </w:t>
      </w:r>
      <w:proofErr w:type="gramStart"/>
      <w:r w:rsidRPr="003021D7">
        <w:rPr>
          <w:rFonts w:cs="Times New Roman"/>
        </w:rPr>
        <w:t>This was keenly pointed out by Vig and Kraft</w:t>
      </w:r>
      <w:proofErr w:type="gramEnd"/>
      <w:r w:rsidRPr="003021D7">
        <w:rPr>
          <w:rFonts w:cs="Times New Roman"/>
        </w:rPr>
        <w:t xml:space="preserve"> in their seminal book, Environmental Policy: New Directions for the Twenty-First Century, 2006). While the job of writing effective environmental legislation falls to the Congress, </w:t>
      </w:r>
      <w:r w:rsidRPr="003021D7">
        <w:rPr>
          <w:rStyle w:val="StyleBoldUnderline"/>
          <w:rFonts w:cs="Times New Roman"/>
        </w:rPr>
        <w:t>the president – in this case President Obama — also has an important role to play</w:t>
      </w:r>
      <w:r w:rsidRPr="003021D7">
        <w:rPr>
          <w:rFonts w:cs="Times New Roman"/>
        </w:rPr>
        <w:t xml:space="preserve">. </w:t>
      </w:r>
      <w:r w:rsidRPr="003021D7">
        <w:rPr>
          <w:rStyle w:val="StyleBoldUnderline"/>
          <w:rFonts w:cs="Times New Roman"/>
        </w:rPr>
        <w:t>Beyond simply signing or vetoing a bill sent to him by the Congress, the president is involved in setting the policy agenda</w:t>
      </w:r>
      <w:r w:rsidRPr="003021D7">
        <w:rPr>
          <w:rFonts w:cs="Times New Roman"/>
        </w:rPr>
        <w:t xml:space="preserve">. For example, </w:t>
      </w:r>
      <w:r w:rsidRPr="003021D7">
        <w:rPr>
          <w:rStyle w:val="StyleBoldUnderline"/>
          <w:rFonts w:cs="Times New Roman"/>
        </w:rPr>
        <w:t>a president concerned with taxes, downsizing and meeting the needs of large businesses will</w:t>
      </w:r>
      <w:r w:rsidRPr="003021D7">
        <w:rPr>
          <w:rFonts w:cs="Times New Roman"/>
        </w:rPr>
        <w:t xml:space="preserve"> likely </w:t>
      </w:r>
      <w:r w:rsidRPr="003021D7">
        <w:rPr>
          <w:rStyle w:val="StyleBoldUnderline"/>
          <w:rFonts w:cs="Times New Roman"/>
        </w:rPr>
        <w:t>have</w:t>
      </w:r>
      <w:r w:rsidRPr="003021D7">
        <w:rPr>
          <w:rFonts w:cs="Times New Roman"/>
        </w:rPr>
        <w:t xml:space="preserve"> </w:t>
      </w:r>
      <w:r w:rsidRPr="003021D7">
        <w:rPr>
          <w:rStyle w:val="StyleBoldUnderline"/>
          <w:rFonts w:cs="Times New Roman"/>
        </w:rPr>
        <w:t>a</w:t>
      </w:r>
      <w:r w:rsidRPr="003021D7">
        <w:rPr>
          <w:rFonts w:cs="Times New Roman"/>
        </w:rPr>
        <w:t xml:space="preserve"> very </w:t>
      </w:r>
      <w:r w:rsidRPr="003021D7">
        <w:rPr>
          <w:rStyle w:val="StyleBoldUnderline"/>
          <w:rFonts w:cs="Times New Roman"/>
        </w:rPr>
        <w:t>different</w:t>
      </w:r>
      <w:r w:rsidRPr="003021D7">
        <w:rPr>
          <w:rFonts w:cs="Times New Roman"/>
        </w:rPr>
        <w:t xml:space="preserve"> </w:t>
      </w:r>
      <w:r w:rsidRPr="003021D7">
        <w:rPr>
          <w:rStyle w:val="StyleBoldUnderline"/>
          <w:rFonts w:cs="Times New Roman"/>
        </w:rPr>
        <w:t>set of goals</w:t>
      </w:r>
      <w:r w:rsidRPr="003021D7">
        <w:rPr>
          <w:rFonts w:cs="Times New Roman"/>
        </w:rPr>
        <w:t xml:space="preserve"> </w:t>
      </w:r>
      <w:r w:rsidRPr="003021D7">
        <w:rPr>
          <w:rStyle w:val="StyleBoldUnderline"/>
          <w:rFonts w:cs="Times New Roman"/>
        </w:rPr>
        <w:t>he wants achieved during his term than will a president who wishes to put more emphasis on the environment and conservation of natural resources.</w:t>
      </w:r>
      <w:r w:rsidRPr="003021D7">
        <w:rPr>
          <w:rFonts w:cs="Times New Roman"/>
        </w:rPr>
        <w:t xml:space="preserve"> </w:t>
      </w:r>
      <w:r w:rsidRPr="003021D7">
        <w:rPr>
          <w:rStyle w:val="StyleBoldUnderline"/>
          <w:rFonts w:cs="Times New Roman"/>
        </w:rPr>
        <w:t>With</w:t>
      </w:r>
      <w:r w:rsidRPr="003021D7">
        <w:rPr>
          <w:rFonts w:cs="Times New Roman"/>
        </w:rPr>
        <w:t xml:space="preserve"> the right combination of public support, </w:t>
      </w:r>
      <w:r w:rsidRPr="003021D7">
        <w:rPr>
          <w:rStyle w:val="StyleBoldUnderline"/>
          <w:rFonts w:cs="Times New Roman"/>
        </w:rPr>
        <w:t>Congressional leadership, and bipartisanship, effective environmental regulations and laws can be made</w:t>
      </w:r>
      <w:r w:rsidRPr="003021D7">
        <w:rPr>
          <w:rFonts w:cs="Times New Roman"/>
        </w:rPr>
        <w:t xml:space="preserve">. By delegating staff and other experts to particular issues, and by working with Congress to reach a desired outcome, </w:t>
      </w:r>
      <w:r w:rsidRPr="003021D7">
        <w:rPr>
          <w:rStyle w:val="StyleBoldUnderline"/>
          <w:rFonts w:cs="Times New Roman"/>
        </w:rPr>
        <w:t>the White House can influence the shape of environmental laws</w:t>
      </w:r>
      <w:r w:rsidRPr="003021D7">
        <w:rPr>
          <w:rFonts w:cs="Times New Roman"/>
        </w:rPr>
        <w:t>. Of course, the process is often complicated by gridlock. Rarely – if ever – does a significant majority of legislators agree on anything. Bills may or may not even reach the floor for a vote, depending on the party in power, the ability to reach agreement, and seemingly inevitable gridlock due to stalling tactics. In Washington</w:t>
      </w:r>
      <w:r w:rsidRPr="003021D7">
        <w:rPr>
          <w:rStyle w:val="StyleBoldUnderline"/>
          <w:rFonts w:cs="Times New Roman"/>
        </w:rPr>
        <w:t>, the actual job of carrying out the implementation of a policy falls on the different executive departments</w:t>
      </w:r>
      <w:r w:rsidRPr="003021D7">
        <w:rPr>
          <w:rFonts w:cs="Times New Roman"/>
        </w:rPr>
        <w:t xml:space="preserve">. While all departments are involved in environmental quality to varying degrees, major regulators include the EPA, Interior Department, the Fish and Wildlife Service and Department of Agriculture or USDA. And, </w:t>
      </w:r>
      <w:r w:rsidRPr="003021D7">
        <w:rPr>
          <w:rStyle w:val="StyleBoldUnderline"/>
          <w:rFonts w:cs="Times New Roman"/>
        </w:rPr>
        <w:t>as part of the balance of power in the U.S., the judiciary inevitably becomes involved in challenges to environmental policy</w:t>
      </w:r>
      <w:r w:rsidRPr="003021D7">
        <w:rPr>
          <w:rFonts w:cs="Times New Roman"/>
        </w:rPr>
        <w:t xml:space="preserve">. Environmental law – checks and balances Jurisdiction and the </w:t>
      </w:r>
      <w:proofErr w:type="gramStart"/>
      <w:r w:rsidRPr="003021D7">
        <w:rPr>
          <w:rFonts w:cs="Times New Roman"/>
        </w:rPr>
        <w:t>wording of the law are</w:t>
      </w:r>
      <w:proofErr w:type="gramEnd"/>
      <w:r w:rsidRPr="003021D7">
        <w:rPr>
          <w:rFonts w:cs="Times New Roman"/>
        </w:rPr>
        <w:t xml:space="preserve"> never crystal-clear. </w:t>
      </w:r>
      <w:r w:rsidRPr="003021D7">
        <w:rPr>
          <w:rStyle w:val="StyleBoldUnderline"/>
          <w:rFonts w:cs="Times New Roman"/>
        </w:rPr>
        <w:t>Legal challenges help to define boundaries on the reach of the regulatory agencies</w:t>
      </w:r>
      <w:r w:rsidRPr="003021D7">
        <w:rPr>
          <w:rFonts w:cs="Times New Roman"/>
        </w:rPr>
        <w:t xml:space="preserve">. </w:t>
      </w:r>
      <w:r w:rsidRPr="003021D7">
        <w:rPr>
          <w:rStyle w:val="StyleBoldUnderline"/>
          <w:rFonts w:cs="Times New Roman"/>
        </w:rPr>
        <w:t>A timely example of this policymaking process at work can be seen in the</w:t>
      </w:r>
      <w:r w:rsidRPr="003021D7">
        <w:rPr>
          <w:rFonts w:cs="Times New Roman"/>
        </w:rPr>
        <w:t xml:space="preserve"> </w:t>
      </w:r>
      <w:r w:rsidRPr="003021D7">
        <w:rPr>
          <w:rStyle w:val="StyleBoldUnderline"/>
          <w:rFonts w:cs="Times New Roman"/>
        </w:rPr>
        <w:t>discussion of climate change and energy usage</w:t>
      </w:r>
      <w:r w:rsidRPr="003021D7">
        <w:rPr>
          <w:rFonts w:cs="Times New Roman"/>
        </w:rPr>
        <w:t xml:space="preserve">. The climate change example breaks down like this: We’ve known for years that our current energy economy, based largely on fossil fuels, is unsustainable. Burning coal and oil to generate electricity, heat our homes, and fuel our cars not only pollutes the air and water but also adds staggering amounts of carbon to the atmosphere and oceans, which leads to climate change and the destruction of ecosystems. Yet, the United States has done little over the past few decades to curb energy use and carbon emissions. As a nation we’ve lacked the critical threshold of vocal citizens demanding change, and we’ve lacked political will to generate more enthusiasm for change. Only now are we beginning to see a possible shift in this state of mind. More people are concerned about energy consumption and greenhouse gas emissions, and the science has improved to the point where there is very little doubt that humans are the driving force behind this phenomenon. Also, </w:t>
      </w:r>
      <w:r w:rsidRPr="003021D7">
        <w:rPr>
          <w:rStyle w:val="StyleBoldUnderline"/>
          <w:rFonts w:cs="Times New Roman"/>
        </w:rPr>
        <w:t>the current president</w:t>
      </w:r>
      <w:r w:rsidRPr="003021D7">
        <w:rPr>
          <w:rFonts w:cs="Times New Roman"/>
        </w:rPr>
        <w:t xml:space="preserve"> (who campaigned on a desire to combat climate change)</w:t>
      </w:r>
      <w:r w:rsidRPr="003021D7">
        <w:rPr>
          <w:rStyle w:val="StyleBoldUnderline"/>
          <w:rFonts w:cs="Times New Roman"/>
        </w:rPr>
        <w:t xml:space="preserve"> along with</w:t>
      </w:r>
      <w:r w:rsidRPr="003021D7">
        <w:rPr>
          <w:rFonts w:cs="Times New Roman"/>
        </w:rPr>
        <w:t xml:space="preserve"> a relatively sympathetic </w:t>
      </w:r>
      <w:r w:rsidRPr="003021D7">
        <w:rPr>
          <w:rStyle w:val="StyleBoldUnderline"/>
          <w:rFonts w:cs="Times New Roman"/>
        </w:rPr>
        <w:t>Congress</w:t>
      </w:r>
      <w:r w:rsidRPr="003021D7">
        <w:rPr>
          <w:rFonts w:cs="Times New Roman"/>
        </w:rPr>
        <w:t xml:space="preserve">, United Nations, not to mention Corporate Leaders for Climate Change, </w:t>
      </w:r>
      <w:r w:rsidRPr="003021D7">
        <w:rPr>
          <w:rStyle w:val="StyleBoldUnderline"/>
          <w:rFonts w:cs="Times New Roman"/>
        </w:rPr>
        <w:t>share</w:t>
      </w:r>
      <w:r w:rsidRPr="003021D7">
        <w:rPr>
          <w:rFonts w:cs="Times New Roman"/>
        </w:rPr>
        <w:t xml:space="preserve"> many </w:t>
      </w:r>
      <w:r w:rsidRPr="003021D7">
        <w:rPr>
          <w:rStyle w:val="StyleBoldUnderline"/>
          <w:rFonts w:cs="Times New Roman"/>
        </w:rPr>
        <w:t>similar policy goals</w:t>
      </w:r>
      <w:r w:rsidRPr="003021D7">
        <w:rPr>
          <w:rFonts w:cs="Times New Roman"/>
        </w:rPr>
        <w:t xml:space="preserve">. </w:t>
      </w:r>
      <w:r w:rsidRPr="003021D7">
        <w:rPr>
          <w:rStyle w:val="StyleBoldUnderline"/>
          <w:rFonts w:cs="Times New Roman"/>
        </w:rPr>
        <w:t>He has an easier time setting the agenda than if the party makeup of the House and Senate was more conservative, as</w:t>
      </w:r>
      <w:r w:rsidRPr="003021D7">
        <w:rPr>
          <w:rFonts w:cs="Times New Roman"/>
        </w:rPr>
        <w:t xml:space="preserve"> </w:t>
      </w:r>
      <w:r w:rsidRPr="003021D7">
        <w:rPr>
          <w:rStyle w:val="StyleBoldUnderline"/>
          <w:rFonts w:cs="Times New Roman"/>
        </w:rPr>
        <w:t xml:space="preserve">it had been </w:t>
      </w:r>
      <w:r w:rsidRPr="003021D7">
        <w:rPr>
          <w:rFonts w:cs="Times New Roman"/>
        </w:rPr>
        <w:t xml:space="preserve">just several </w:t>
      </w:r>
      <w:r w:rsidRPr="003021D7">
        <w:rPr>
          <w:rStyle w:val="StyleBoldUnderline"/>
          <w:rFonts w:cs="Times New Roman"/>
        </w:rPr>
        <w:t>years ago</w:t>
      </w:r>
      <w:r w:rsidRPr="003021D7">
        <w:rPr>
          <w:rFonts w:cs="Times New Roman"/>
        </w:rPr>
        <w:t xml:space="preserve">. While the political will for something like the Kyoto Protocol did not exist in the previous decade, we now are looking at a somewhat more favorable environment for that kind of legislation. </w:t>
      </w:r>
      <w:r w:rsidRPr="003021D7">
        <w:rPr>
          <w:rStyle w:val="StyleBoldUnderline"/>
          <w:rFonts w:cs="Times New Roman"/>
        </w:rPr>
        <w:t>The House</w:t>
      </w:r>
      <w:r w:rsidRPr="003021D7">
        <w:rPr>
          <w:rFonts w:cs="Times New Roman"/>
        </w:rPr>
        <w:t xml:space="preserve"> recently </w:t>
      </w:r>
      <w:r w:rsidRPr="003021D7">
        <w:rPr>
          <w:rStyle w:val="StyleBoldUnderline"/>
          <w:rFonts w:cs="Times New Roman"/>
        </w:rPr>
        <w:t>passed</w:t>
      </w:r>
      <w:r w:rsidRPr="003021D7">
        <w:rPr>
          <w:rFonts w:cs="Times New Roman"/>
        </w:rPr>
        <w:t xml:space="preserve"> </w:t>
      </w:r>
      <w:r w:rsidRPr="003021D7">
        <w:rPr>
          <w:rStyle w:val="StyleBoldUnderline"/>
          <w:rFonts w:cs="Times New Roman"/>
        </w:rPr>
        <w:t>the</w:t>
      </w:r>
      <w:r w:rsidRPr="003021D7">
        <w:rPr>
          <w:rFonts w:cs="Times New Roman"/>
        </w:rPr>
        <w:t xml:space="preserve"> so-called </w:t>
      </w:r>
      <w:r w:rsidRPr="003021D7">
        <w:rPr>
          <w:rStyle w:val="StyleBoldUnderline"/>
          <w:rFonts w:cs="Times New Roman"/>
        </w:rPr>
        <w:t>Waxman-Markey bill, the American Clean Energy and Security Act of 2009</w:t>
      </w:r>
      <w:r w:rsidRPr="003021D7">
        <w:rPr>
          <w:rFonts w:cs="Times New Roman"/>
        </w:rPr>
        <w:t>, by a vote of 219 to 212 (Govtrack.us 2009). While the bill’s fate in the Senate is far from certain, clearly the right combination of attitudes and leadership exist to make this possible. Should climate legislation pass, the other steps in the policy cycle must also be seen through. Simply setting standards will not be enough. In the final analysis, U.S. policy processes for environmental regulation do represent the American democratic process. An honorable legacy with our own children as well as our legacy as a nation is at stake. The hope is that this fair, reasonable democratic process will allow for suitable, correct action from policymakers with regards to this legacy.</w:t>
      </w:r>
    </w:p>
    <w:p w14:paraId="030D26D3" w14:textId="77777777" w:rsidR="007D3F50" w:rsidRPr="003021D7" w:rsidRDefault="007D3F50" w:rsidP="007D3F50">
      <w:pPr>
        <w:pStyle w:val="Heading4"/>
        <w:rPr>
          <w:rStyle w:val="StyleStyleBold12pt"/>
          <w:rFonts w:cs="Times New Roman"/>
        </w:rPr>
      </w:pPr>
      <w:r w:rsidRPr="003021D7">
        <w:rPr>
          <w:rFonts w:cs="Times New Roman"/>
        </w:rPr>
        <w:t xml:space="preserve">The US needs to remain a global environmental hegemon to ensure influence treaties and ensures the establishment of environmental laws </w:t>
      </w:r>
    </w:p>
    <w:p w14:paraId="2A971BC9" w14:textId="77777777" w:rsidR="007D3F50" w:rsidRPr="003021D7" w:rsidRDefault="007D3F50" w:rsidP="007D3F50">
      <w:pPr>
        <w:rPr>
          <w:rFonts w:cs="Times New Roman"/>
        </w:rPr>
      </w:pPr>
      <w:r w:rsidRPr="003021D7">
        <w:rPr>
          <w:rStyle w:val="StyleStyleBold12pt"/>
          <w:rFonts w:cs="Times New Roman"/>
        </w:rPr>
        <w:t>Gareau</w:t>
      </w:r>
      <w:r w:rsidRPr="003021D7">
        <w:rPr>
          <w:rFonts w:cs="Times New Roman"/>
        </w:rPr>
        <w:t xml:space="preserve">, </w:t>
      </w:r>
      <w:r w:rsidRPr="003021D7">
        <w:rPr>
          <w:rStyle w:val="StyleStyleBold12pt"/>
          <w:rFonts w:cs="Times New Roman"/>
        </w:rPr>
        <w:t>‘12</w:t>
      </w:r>
      <w:r w:rsidRPr="003021D7">
        <w:rPr>
          <w:rFonts w:cs="Times New Roman"/>
        </w:rPr>
        <w:t>, Ph.D., University of California, Santa Cruz, Assistant Professor of Boston College</w:t>
      </w:r>
    </w:p>
    <w:p w14:paraId="0211AB2B" w14:textId="77777777" w:rsidR="007D3F50" w:rsidRPr="003021D7" w:rsidRDefault="007D3F50" w:rsidP="007D3F50">
      <w:pPr>
        <w:rPr>
          <w:rFonts w:cs="Times New Roman"/>
        </w:rPr>
      </w:pPr>
      <w:r w:rsidRPr="003021D7">
        <w:rPr>
          <w:rFonts w:cs="Times New Roman"/>
        </w:rPr>
        <w:t>Brian J., “Theorizing Environmental Governance of the World-System: Global Political Economy Theory and Some Applications to Stratospheric Ozone Politics”, American Sociological Association, Volume 18, Number 2, Pages 187-210 ISSN 1076-156X, jwsr.org</w:t>
      </w:r>
    </w:p>
    <w:p w14:paraId="7AE03D20" w14:textId="77777777" w:rsidR="007D3F50" w:rsidRPr="003021D7" w:rsidRDefault="007D3F50" w:rsidP="007D3F50">
      <w:pPr>
        <w:rPr>
          <w:rFonts w:cs="Times New Roman"/>
        </w:rPr>
      </w:pPr>
      <w:r w:rsidRPr="003021D7">
        <w:rPr>
          <w:rFonts w:cs="Times New Roman"/>
        </w:rPr>
        <w:t xml:space="preserve">Roberts and Parks (2007) have made the salient point that most of the scholarship on global </w:t>
      </w:r>
      <w:r w:rsidRPr="003021D7">
        <w:rPr>
          <w:rStyle w:val="StyleBoldUnderline"/>
          <w:rFonts w:cs="Times New Roman"/>
        </w:rPr>
        <w:t>environmental governance fails to take seriously the historically-contrived structure of the world-system and the effect it has on environmental negotiations</w:t>
      </w:r>
      <w:r w:rsidRPr="003021D7">
        <w:rPr>
          <w:rFonts w:cs="Times New Roman"/>
        </w:rPr>
        <w:t xml:space="preserve">. </w:t>
      </w:r>
      <w:r w:rsidRPr="003021D7">
        <w:rPr>
          <w:rStyle w:val="StyleBoldUnderline"/>
          <w:rFonts w:cs="Times New Roman"/>
        </w:rPr>
        <w:t>Nation-states enter environmental agreements with different “material and ideational preferences” that shape how they negotiate, which has been noted in international regime scholarship</w:t>
      </w:r>
      <w:r w:rsidRPr="003021D7">
        <w:rPr>
          <w:rFonts w:cs="Times New Roman"/>
        </w:rPr>
        <w:t xml:space="preserve"> (e.g., Young 1999; Müller 2001). But “without understanding the origin of those preferences, it is hard to say how stable they are or under what conditions they might shift” (Roberts and Parks 2007: 29). In short, these </w:t>
      </w:r>
      <w:r w:rsidRPr="003021D7">
        <w:rPr>
          <w:rStyle w:val="StyleBoldUnderline"/>
          <w:rFonts w:cs="Times New Roman"/>
        </w:rPr>
        <w:t>structures</w:t>
      </w:r>
      <w:r w:rsidRPr="003021D7">
        <w:rPr>
          <w:rFonts w:cs="Times New Roman"/>
        </w:rPr>
        <w:t xml:space="preserve"> </w:t>
      </w:r>
      <w:r w:rsidRPr="003021D7">
        <w:rPr>
          <w:rStyle w:val="StyleBoldUnderline"/>
          <w:rFonts w:cs="Times New Roman"/>
        </w:rPr>
        <w:t>are</w:t>
      </w:r>
      <w:r w:rsidRPr="003021D7">
        <w:rPr>
          <w:rFonts w:cs="Times New Roman"/>
        </w:rPr>
        <w:t xml:space="preserve"> very </w:t>
      </w:r>
      <w:r w:rsidRPr="003021D7">
        <w:rPr>
          <w:rStyle w:val="StyleBoldUnderline"/>
          <w:rFonts w:cs="Times New Roman"/>
        </w:rPr>
        <w:t>stable</w:t>
      </w:r>
      <w:r w:rsidRPr="003021D7">
        <w:rPr>
          <w:rFonts w:cs="Times New Roman"/>
        </w:rPr>
        <w:t xml:space="preserve">, deeply </w:t>
      </w:r>
      <w:r w:rsidRPr="003021D7">
        <w:rPr>
          <w:rStyle w:val="StyleBoldUnderline"/>
          <w:rFonts w:cs="Times New Roman"/>
        </w:rPr>
        <w:t>rooted</w:t>
      </w:r>
      <w:r w:rsidRPr="003021D7">
        <w:rPr>
          <w:rFonts w:cs="Times New Roman"/>
        </w:rPr>
        <w:t xml:space="preserve"> </w:t>
      </w:r>
      <w:r w:rsidRPr="003021D7">
        <w:rPr>
          <w:rStyle w:val="StyleBoldUnderline"/>
          <w:rFonts w:cs="Times New Roman"/>
        </w:rPr>
        <w:t>in</w:t>
      </w:r>
      <w:r w:rsidRPr="003021D7">
        <w:rPr>
          <w:rFonts w:cs="Times New Roman"/>
        </w:rPr>
        <w:t xml:space="preserve"> </w:t>
      </w:r>
      <w:r w:rsidRPr="003021D7">
        <w:rPr>
          <w:rStyle w:val="StyleBoldUnderline"/>
          <w:rFonts w:cs="Times New Roman"/>
        </w:rPr>
        <w:t>years of uneven development, global inequality, unequal ecological exchange, colonialism, and imperialism</w:t>
      </w:r>
      <w:r w:rsidRPr="003021D7">
        <w:rPr>
          <w:rFonts w:cs="Times New Roman"/>
        </w:rPr>
        <w:t>. While regime commentators point to the lack of capacity of LDCs to negotiate aptly in the global setting (due to a lack of resources, be those expertise, finances, number of delegates, etc.), Roberts and Parks (2007) suggest that the root set-back is global inequality, the “</w:t>
      </w:r>
      <w:r w:rsidRPr="003021D7">
        <w:rPr>
          <w:rStyle w:val="StyleBoldUnderline"/>
          <w:rFonts w:cs="Times New Roman"/>
        </w:rPr>
        <w:t>gaping divide in global wealth</w:t>
      </w:r>
      <w:r w:rsidRPr="003021D7">
        <w:rPr>
          <w:rFonts w:cs="Times New Roman"/>
        </w:rPr>
        <w:t xml:space="preserve">” that </w:t>
      </w:r>
      <w:r w:rsidRPr="003021D7">
        <w:rPr>
          <w:rStyle w:val="StyleBoldUnderline"/>
          <w:rFonts w:cs="Times New Roman"/>
        </w:rPr>
        <w:t>makes</w:t>
      </w:r>
      <w:r w:rsidRPr="003021D7">
        <w:rPr>
          <w:rFonts w:cs="Times New Roman"/>
        </w:rPr>
        <w:t xml:space="preserve"> </w:t>
      </w:r>
      <w:r w:rsidRPr="003021D7">
        <w:rPr>
          <w:rStyle w:val="StyleBoldUnderline"/>
          <w:rFonts w:cs="Times New Roman"/>
        </w:rPr>
        <w:t xml:space="preserve">it </w:t>
      </w:r>
      <w:r w:rsidRPr="003021D7">
        <w:rPr>
          <w:rFonts w:cs="Times New Roman"/>
        </w:rPr>
        <w:t xml:space="preserve">extremely </w:t>
      </w:r>
      <w:r w:rsidRPr="003021D7">
        <w:rPr>
          <w:rStyle w:val="StyleBoldUnderline"/>
          <w:rFonts w:cs="Times New Roman"/>
        </w:rPr>
        <w:t>difficult</w:t>
      </w:r>
      <w:r w:rsidRPr="003021D7">
        <w:rPr>
          <w:rFonts w:cs="Times New Roman"/>
        </w:rPr>
        <w:t xml:space="preserve"> </w:t>
      </w:r>
      <w:r w:rsidRPr="003021D7">
        <w:rPr>
          <w:rStyle w:val="StyleBoldUnderline"/>
          <w:rFonts w:cs="Times New Roman"/>
        </w:rPr>
        <w:t xml:space="preserve">for nations </w:t>
      </w:r>
      <w:r w:rsidRPr="003021D7">
        <w:rPr>
          <w:rFonts w:cs="Times New Roman"/>
        </w:rPr>
        <w:t xml:space="preserve">in the periphery </w:t>
      </w:r>
      <w:r w:rsidRPr="003021D7">
        <w:rPr>
          <w:rStyle w:val="StyleBoldUnderline"/>
          <w:rFonts w:cs="Times New Roman"/>
        </w:rPr>
        <w:t>to</w:t>
      </w:r>
      <w:r w:rsidRPr="003021D7">
        <w:rPr>
          <w:rFonts w:cs="Times New Roman"/>
        </w:rPr>
        <w:t xml:space="preserve"> </w:t>
      </w:r>
      <w:r w:rsidRPr="003021D7">
        <w:rPr>
          <w:rStyle w:val="StyleBoldUnderline"/>
          <w:rFonts w:cs="Times New Roman"/>
        </w:rPr>
        <w:t>cooperate with those in the core</w:t>
      </w:r>
      <w:r w:rsidRPr="003021D7">
        <w:rPr>
          <w:rFonts w:cs="Times New Roman"/>
        </w:rPr>
        <w:t xml:space="preserve"> (26). The peripheral </w:t>
      </w:r>
      <w:r w:rsidRPr="003021D7">
        <w:rPr>
          <w:rStyle w:val="StyleBoldUnderline"/>
          <w:rFonts w:cs="Times New Roman"/>
        </w:rPr>
        <w:t>nations</w:t>
      </w:r>
      <w:r w:rsidRPr="003021D7">
        <w:rPr>
          <w:rFonts w:cs="Times New Roman"/>
        </w:rPr>
        <w:t xml:space="preserve"> </w:t>
      </w:r>
      <w:r w:rsidRPr="003021D7">
        <w:rPr>
          <w:rStyle w:val="StyleBoldUnderline"/>
          <w:rFonts w:cs="Times New Roman"/>
        </w:rPr>
        <w:t>have beliefs about the way the global economy is structured, and those beliefs are deeply rooted in years of exploitation of one form or another</w:t>
      </w:r>
      <w:r w:rsidRPr="003021D7">
        <w:rPr>
          <w:rFonts w:cs="Times New Roman"/>
        </w:rPr>
        <w:t xml:space="preserve">. In addition, they are keenly interested in developing their economies in order to achieve higher standards of living. This division – material and ideational – seems to contradict much of the world polity scholarship claiming that </w:t>
      </w:r>
      <w:r w:rsidRPr="003021D7">
        <w:rPr>
          <w:rStyle w:val="StyleBoldUnderline"/>
          <w:rFonts w:cs="Times New Roman"/>
        </w:rPr>
        <w:t>global environmental regimes</w:t>
      </w:r>
      <w:r w:rsidRPr="003021D7">
        <w:rPr>
          <w:rFonts w:cs="Times New Roman"/>
        </w:rPr>
        <w:t xml:space="preserve"> </w:t>
      </w:r>
      <w:r w:rsidRPr="003021D7">
        <w:rPr>
          <w:rStyle w:val="StyleBoldUnderline"/>
          <w:rFonts w:cs="Times New Roman"/>
        </w:rPr>
        <w:t>bring nations together in a “world culture” that increases global cooperation on environmental issues</w:t>
      </w:r>
      <w:r w:rsidRPr="003021D7">
        <w:rPr>
          <w:rFonts w:cs="Times New Roman"/>
        </w:rPr>
        <w:t xml:space="preserve">. World polity theory aims to provide an explanation for how </w:t>
      </w:r>
      <w:r w:rsidRPr="003021D7">
        <w:rPr>
          <w:rStyle w:val="StyleBoldUnderline"/>
          <w:rFonts w:cs="Times New Roman"/>
        </w:rPr>
        <w:t>certain cultural and political traits become disseminated worldwide</w:t>
      </w:r>
      <w:r w:rsidRPr="003021D7">
        <w:rPr>
          <w:rFonts w:cs="Times New Roman"/>
        </w:rPr>
        <w:t xml:space="preserve">. It is “an institutionalist approach that explains the unexpectedly high and rising levels of isomorphism among states as a function of embeddedness in a singular and </w:t>
      </w:r>
      <w:proofErr w:type="gramStart"/>
      <w:r w:rsidRPr="003021D7">
        <w:rPr>
          <w:rFonts w:cs="Times New Roman"/>
        </w:rPr>
        <w:t>universalist</w:t>
      </w:r>
      <w:proofErr w:type="gramEnd"/>
      <w:r w:rsidRPr="003021D7">
        <w:rPr>
          <w:rFonts w:cs="Times New Roman"/>
        </w:rPr>
        <w:t xml:space="preserve"> ‘world polity’” (Beckfield 2010: 1019). Through embeddedness in the world polity, it is argued, </w:t>
      </w:r>
      <w:r w:rsidRPr="003021D7">
        <w:rPr>
          <w:rStyle w:val="StyleBoldUnderline"/>
          <w:rFonts w:cs="Times New Roman"/>
        </w:rPr>
        <w:t>nation-states and other actors learn which actions are legitimate and which contrast with the world culture</w:t>
      </w:r>
      <w:r w:rsidRPr="003021D7">
        <w:rPr>
          <w:rFonts w:cs="Times New Roman"/>
        </w:rPr>
        <w:t xml:space="preserve"> (Boli and Thomas 1997; Meyer et al. 1997). For example, </w:t>
      </w:r>
      <w:r w:rsidRPr="003021D7">
        <w:rPr>
          <w:rStyle w:val="StyleBoldUnderline"/>
          <w:rFonts w:cs="Times New Roman"/>
        </w:rPr>
        <w:t>researchers</w:t>
      </w:r>
      <w:r w:rsidRPr="003021D7">
        <w:rPr>
          <w:rFonts w:cs="Times New Roman"/>
        </w:rPr>
        <w:t xml:space="preserve"> </w:t>
      </w:r>
      <w:r w:rsidRPr="003021D7">
        <w:rPr>
          <w:rStyle w:val="StyleBoldUnderline"/>
          <w:rFonts w:cs="Times New Roman"/>
        </w:rPr>
        <w:t>have</w:t>
      </w:r>
      <w:r w:rsidRPr="003021D7">
        <w:rPr>
          <w:rFonts w:cs="Times New Roman"/>
        </w:rPr>
        <w:t xml:space="preserve"> </w:t>
      </w:r>
      <w:r w:rsidRPr="003021D7">
        <w:rPr>
          <w:rStyle w:val="StyleBoldUnderline"/>
          <w:rFonts w:cs="Times New Roman"/>
        </w:rPr>
        <w:t>shown</w:t>
      </w:r>
      <w:r w:rsidRPr="003021D7">
        <w:rPr>
          <w:rFonts w:cs="Times New Roman"/>
        </w:rPr>
        <w:t xml:space="preserve"> </w:t>
      </w:r>
      <w:r w:rsidRPr="003021D7">
        <w:rPr>
          <w:rStyle w:val="StyleBoldUnderline"/>
          <w:rFonts w:cs="Times New Roman"/>
        </w:rPr>
        <w:t xml:space="preserve">that nation-states </w:t>
      </w:r>
      <w:r w:rsidRPr="003021D7">
        <w:rPr>
          <w:rFonts w:cs="Times New Roman"/>
        </w:rPr>
        <w:t xml:space="preserve">with abundant ties to the world polity (through, for example, membership in international NGOs and intergovernmental organizations such as the IMF, World Bank, WTO, or the UN) </w:t>
      </w:r>
      <w:r w:rsidRPr="003021D7">
        <w:rPr>
          <w:rStyle w:val="StyleBoldUnderline"/>
          <w:rFonts w:cs="Times New Roman"/>
        </w:rPr>
        <w:t>prescribe</w:t>
      </w:r>
      <w:r w:rsidRPr="003021D7">
        <w:rPr>
          <w:rFonts w:cs="Times New Roman"/>
        </w:rPr>
        <w:t xml:space="preserve"> </w:t>
      </w:r>
      <w:r w:rsidRPr="003021D7">
        <w:rPr>
          <w:rStyle w:val="StyleBoldUnderline"/>
          <w:rFonts w:cs="Times New Roman"/>
        </w:rPr>
        <w:t>environmental laws and regulations more rapidly than do less embedded nations</w:t>
      </w:r>
      <w:r w:rsidRPr="003021D7">
        <w:rPr>
          <w:rFonts w:cs="Times New Roman"/>
        </w:rPr>
        <w:t xml:space="preserve"> (Frank 1999; Frank et al. 2000; Schofer and Hironaka 2005). Yet some scholars have argued that world polity theory does not adequately take into account the gap between international environmental commitments and meaningful implementation or actual environmental improvements (e.g., Buttel 2000). Simply put, </w:t>
      </w:r>
      <w:r w:rsidRPr="003021D7">
        <w:rPr>
          <w:rStyle w:val="StyleBoldUnderline"/>
          <w:rFonts w:cs="Times New Roman"/>
        </w:rPr>
        <w:t>states embedded in the world polity might rapidly establish environmental laws</w:t>
      </w:r>
      <w:r w:rsidRPr="003021D7">
        <w:rPr>
          <w:rFonts w:cs="Times New Roman"/>
        </w:rPr>
        <w:t xml:space="preserve">, but that does not mean that they intend to implement those laws. On this ground, Schofer and Hironaka (2005) have shown that </w:t>
      </w:r>
      <w:r w:rsidRPr="003021D7">
        <w:rPr>
          <w:rStyle w:val="StyleBoldUnderline"/>
          <w:rFonts w:cs="Times New Roman"/>
        </w:rPr>
        <w:t>environmental improvement can occur when the intergovernmental organizations and treaties that disseminate the environmental action are strongly supported by the global community over a significant period of time</w:t>
      </w:r>
      <w:r w:rsidRPr="003021D7">
        <w:rPr>
          <w:rFonts w:cs="Times New Roman"/>
        </w:rPr>
        <w:t xml:space="preserve"> (see also Dietz and Kalof 1992; Zahran et al. 2007). For instance, Schofer and Hironaka (2007) argue that environmentalism in the world polity was likely successful in eradicating ozone-depleting chlorofluorocarbons (CFCs) under the Montreal Protocol, and not successful in reducing carbon dioxide emissions (CO2), in part because the ozone cause was more long-lasting and supported for a longer period of time by the world polity structure, nation-state citizenry, and firms (37). In response, critics point out that </w:t>
      </w:r>
      <w:r w:rsidRPr="003021D7">
        <w:rPr>
          <w:rStyle w:val="StyleBoldUnderline"/>
          <w:rFonts w:cs="Times New Roman"/>
        </w:rPr>
        <w:t>world polity theory seldom considers the roles that power and inequality play in the establishment of global norms</w:t>
      </w:r>
      <w:r w:rsidRPr="003021D7">
        <w:rPr>
          <w:rFonts w:cs="Times New Roman"/>
        </w:rPr>
        <w:t xml:space="preserve"> (Smith 2000; Beckfield 2003; Beckfield 2010), and that these attributes can help explain why certain treaties work and others do not. For instance, </w:t>
      </w:r>
      <w:r w:rsidRPr="003021D7">
        <w:rPr>
          <w:rStyle w:val="StyleBoldUnderline"/>
          <w:rFonts w:cs="Times New Roman"/>
        </w:rPr>
        <w:t>some</w:t>
      </w:r>
      <w:r w:rsidRPr="003021D7">
        <w:rPr>
          <w:rFonts w:cs="Times New Roman"/>
        </w:rPr>
        <w:t xml:space="preserve"> </w:t>
      </w:r>
      <w:r w:rsidRPr="003021D7">
        <w:rPr>
          <w:rStyle w:val="StyleBoldUnderline"/>
          <w:rFonts w:cs="Times New Roman"/>
        </w:rPr>
        <w:t>intergovernmental treaties clearly benefit global powers</w:t>
      </w:r>
      <w:r w:rsidRPr="003021D7">
        <w:rPr>
          <w:rFonts w:cs="Times New Roman"/>
        </w:rPr>
        <w:t xml:space="preserve">, and thus they are implemented and made to be effective (Boswell and Chase-Dunn 2000). It could be argued, for instance, that CFC eradication via the Montreal Protocol, while a consequence of public pressure to protect the ozone layer, was also a profitable move for the chemical industry, which strongly contributed to its success (cf. Parson 2003; Gareau 2010). Such a dichotomy </w:t>
      </w:r>
      <w:r w:rsidRPr="003021D7">
        <w:rPr>
          <w:rStyle w:val="StyleBoldUnderline"/>
          <w:rFonts w:cs="Times New Roman"/>
        </w:rPr>
        <w:t>leads</w:t>
      </w:r>
      <w:r w:rsidRPr="003021D7">
        <w:rPr>
          <w:rFonts w:cs="Times New Roman"/>
        </w:rPr>
        <w:t xml:space="preserve"> some </w:t>
      </w:r>
      <w:r w:rsidRPr="003021D7">
        <w:rPr>
          <w:rStyle w:val="StyleBoldUnderline"/>
          <w:rFonts w:cs="Times New Roman"/>
        </w:rPr>
        <w:t>scholars to employ a synthetic approach that acknowledges the cohesive nature of the world polity</w:t>
      </w:r>
      <w:r w:rsidRPr="003021D7">
        <w:rPr>
          <w:rFonts w:cs="Times New Roman"/>
        </w:rPr>
        <w:t xml:space="preserve">, its embeddedness, </w:t>
      </w:r>
      <w:r w:rsidRPr="003021D7">
        <w:rPr>
          <w:rStyle w:val="StyleBoldUnderline"/>
          <w:rFonts w:cs="Times New Roman"/>
        </w:rPr>
        <w:t>and the legitimization of world cultural norms</w:t>
      </w:r>
      <w:r w:rsidRPr="003021D7">
        <w:rPr>
          <w:rFonts w:cs="Times New Roman"/>
        </w:rPr>
        <w:t xml:space="preserve">, </w:t>
      </w:r>
      <w:r w:rsidRPr="003021D7">
        <w:rPr>
          <w:rStyle w:val="StyleBoldUnderline"/>
          <w:rFonts w:cs="Times New Roman"/>
        </w:rPr>
        <w:t>but</w:t>
      </w:r>
      <w:r w:rsidRPr="003021D7">
        <w:rPr>
          <w:rFonts w:cs="Times New Roman"/>
        </w:rPr>
        <w:t xml:space="preserve"> </w:t>
      </w:r>
      <w:r w:rsidRPr="003021D7">
        <w:rPr>
          <w:rStyle w:val="StyleBoldUnderline"/>
          <w:rFonts w:cs="Times New Roman"/>
        </w:rPr>
        <w:t>also the “material and symbolic struggles” that</w:t>
      </w:r>
      <w:r w:rsidRPr="003021D7">
        <w:rPr>
          <w:rFonts w:cs="Times New Roman"/>
        </w:rPr>
        <w:t xml:space="preserve"> still </w:t>
      </w:r>
      <w:r w:rsidRPr="003021D7">
        <w:rPr>
          <w:rStyle w:val="StyleBoldUnderline"/>
          <w:rFonts w:cs="Times New Roman"/>
        </w:rPr>
        <w:t>occur</w:t>
      </w:r>
      <w:r w:rsidRPr="003021D7">
        <w:rPr>
          <w:rFonts w:cs="Times New Roman"/>
        </w:rPr>
        <w:t xml:space="preserve"> </w:t>
      </w:r>
      <w:r w:rsidRPr="003021D7">
        <w:rPr>
          <w:rStyle w:val="StyleBoldUnderline"/>
          <w:rFonts w:cs="Times New Roman"/>
        </w:rPr>
        <w:t>on the global stage</w:t>
      </w:r>
      <w:r w:rsidRPr="003021D7">
        <w:rPr>
          <w:rFonts w:cs="Times New Roman"/>
        </w:rPr>
        <w:t xml:space="preserve"> (Beckfield 2003: 404). Embeddedness may be present, but it is still a conflict-driven process in which some actors hold more sway than others, thus creating a word society with structural privileges (Beckfield 2003: 417). </w:t>
      </w:r>
      <w:r w:rsidRPr="003021D7">
        <w:rPr>
          <w:rStyle w:val="StyleBoldUnderline"/>
          <w:rFonts w:cs="Times New Roman"/>
        </w:rPr>
        <w:t>Material divisions and global inequality between the zones of the world-system make “environmental cooperation” next to impossible</w:t>
      </w:r>
      <w:r w:rsidRPr="003021D7">
        <w:rPr>
          <w:rFonts w:cs="Times New Roman"/>
        </w:rPr>
        <w:t xml:space="preserve">. The historical nature of the world-systems approach allows us to see how deeply entrenched differences between the core, semi-peripheral, and peripheral zones truly are. However, an aspect left unexplored in the literature on global environmental governance – international relations and world-systems alike – is </w:t>
      </w:r>
      <w:r w:rsidRPr="003021D7">
        <w:rPr>
          <w:rStyle w:val="StyleBoldUnderline"/>
          <w:rFonts w:cs="Times New Roman"/>
        </w:rPr>
        <w:t>the effect that political and economic shifts among core nations have on the environmental governance processes</w:t>
      </w:r>
      <w:r w:rsidRPr="003021D7">
        <w:rPr>
          <w:rFonts w:cs="Times New Roman"/>
        </w:rPr>
        <w:t xml:space="preserve">. As we know from world-systems scholarship, the core, while being relatively stable, is not static, and the world system eventually shifts development in ways that brings to the surface potent rivalries amid the status quo. Thus, hegemonic power shifts over time. Therefore, </w:t>
      </w:r>
      <w:r w:rsidRPr="003021D7">
        <w:rPr>
          <w:rStyle w:val="StyleBoldUnderline"/>
          <w:rFonts w:cs="Times New Roman"/>
        </w:rPr>
        <w:t>environmental imperialism and ecologically unequal exchange are both historically researched realities</w:t>
      </w:r>
      <w:r w:rsidRPr="003021D7">
        <w:rPr>
          <w:rFonts w:cs="Times New Roman"/>
        </w:rPr>
        <w:t xml:space="preserve"> (e.g., Roberts 2001; Grimes and Kentor 2003; Roberts and Parks 2007, Ch. 5; Clark and Foster 2009; Jorgenson and Clark 2009; Foster, Clark, and York 2010; Moore 2010), as are the harms perceived by the periphery which affect how they engage in global environmental governance (Roberts and Parks 2007). By the same token, shifts in global hegemony are also historically researched realities (e.g., Wallerstein 1974, 2003; Arrighi 1994; Gowan 1999), and these </w:t>
      </w:r>
      <w:r w:rsidRPr="003021D7">
        <w:rPr>
          <w:rStyle w:val="StyleBoldUnderline"/>
          <w:rFonts w:cs="Times New Roman"/>
        </w:rPr>
        <w:t>hegemonic shifts likely shape quite significantly the ways that core nations engage in global environmental governance</w:t>
      </w:r>
      <w:r w:rsidRPr="003021D7">
        <w:rPr>
          <w:rFonts w:cs="Times New Roman"/>
        </w:rPr>
        <w:t xml:space="preserve">. The world-system approach aids in understanding the potentiality of global environmental regimes, because it links the current state of global affairs with the historic trends from whence they emerge. </w:t>
      </w:r>
      <w:r w:rsidRPr="003021D7">
        <w:rPr>
          <w:rStyle w:val="StyleBoldUnderline"/>
          <w:rFonts w:cs="Times New Roman"/>
        </w:rPr>
        <w:t>This</w:t>
      </w:r>
      <w:r w:rsidRPr="003021D7">
        <w:rPr>
          <w:rFonts w:cs="Times New Roman"/>
        </w:rPr>
        <w:t xml:space="preserve"> </w:t>
      </w:r>
      <w:r w:rsidRPr="003021D7">
        <w:rPr>
          <w:rStyle w:val="StyleBoldUnderline"/>
          <w:rFonts w:cs="Times New Roman"/>
        </w:rPr>
        <w:t>approach</w:t>
      </w:r>
      <w:r w:rsidRPr="003021D7">
        <w:rPr>
          <w:rFonts w:cs="Times New Roman"/>
        </w:rPr>
        <w:t xml:space="preserve"> necessarily </w:t>
      </w:r>
      <w:r w:rsidRPr="003021D7">
        <w:rPr>
          <w:rStyle w:val="StyleBoldUnderline"/>
          <w:rFonts w:cs="Times New Roman"/>
        </w:rPr>
        <w:t>pays</w:t>
      </w:r>
      <w:r w:rsidRPr="003021D7">
        <w:rPr>
          <w:rFonts w:cs="Times New Roman"/>
        </w:rPr>
        <w:t xml:space="preserve"> close </w:t>
      </w:r>
      <w:r w:rsidRPr="003021D7">
        <w:rPr>
          <w:rStyle w:val="StyleBoldUnderline"/>
          <w:rFonts w:cs="Times New Roman"/>
        </w:rPr>
        <w:t>attention</w:t>
      </w:r>
      <w:r w:rsidRPr="003021D7">
        <w:rPr>
          <w:rFonts w:cs="Times New Roman"/>
        </w:rPr>
        <w:t xml:space="preserve"> t</w:t>
      </w:r>
      <w:r w:rsidRPr="003021D7">
        <w:rPr>
          <w:rStyle w:val="StyleBoldUnderline"/>
          <w:rFonts w:cs="Times New Roman"/>
        </w:rPr>
        <w:t>o the role that global powers play in shaping the global economy in ways that inevitably lead to a shift in global power.</w:t>
      </w:r>
      <w:r w:rsidRPr="003021D7">
        <w:rPr>
          <w:rFonts w:cs="Times New Roman"/>
        </w:rPr>
        <w:t xml:space="preserve"> Accordingly, </w:t>
      </w:r>
      <w:r w:rsidRPr="003021D7">
        <w:rPr>
          <w:rStyle w:val="StyleBoldUnderline"/>
          <w:rFonts w:cs="Times New Roman"/>
        </w:rPr>
        <w:t>the role of the US today is</w:t>
      </w:r>
      <w:r w:rsidRPr="003021D7">
        <w:rPr>
          <w:rFonts w:cs="Times New Roman"/>
        </w:rPr>
        <w:t xml:space="preserve"> </w:t>
      </w:r>
      <w:r w:rsidRPr="003021D7">
        <w:rPr>
          <w:rStyle w:val="StyleBoldUnderline"/>
          <w:rFonts w:cs="Times New Roman"/>
        </w:rPr>
        <w:t>an important focus in world-systems scholarship</w:t>
      </w:r>
      <w:r w:rsidRPr="003021D7">
        <w:rPr>
          <w:rFonts w:cs="Times New Roman"/>
        </w:rPr>
        <w:t xml:space="preserve">. Since the 1980s, world-systems scholars have begun to focus centrally on the link between global environmental conditions and the history of global development, and consequently linking the potential for making </w:t>
      </w:r>
      <w:r w:rsidRPr="003021D7">
        <w:rPr>
          <w:rStyle w:val="StyleBoldUnderline"/>
          <w:rFonts w:cs="Times New Roman"/>
        </w:rPr>
        <w:t>global development</w:t>
      </w:r>
      <w:r w:rsidRPr="003021D7">
        <w:rPr>
          <w:rFonts w:cs="Times New Roman"/>
        </w:rPr>
        <w:t xml:space="preserve"> </w:t>
      </w:r>
      <w:r w:rsidRPr="003021D7">
        <w:rPr>
          <w:rStyle w:val="StyleBoldUnderline"/>
          <w:rFonts w:cs="Times New Roman"/>
        </w:rPr>
        <w:t>more sustainable through analyses of socio-ecological historical process</w:t>
      </w:r>
      <w:r w:rsidRPr="003021D7">
        <w:rPr>
          <w:rFonts w:cs="Times New Roman"/>
        </w:rPr>
        <w:t xml:space="preserve"> (e.g., Bunker 1984; Bartley and Bergesen 1997; Foster and Magdoff 2000; Moore 2003; Chew 2007; Hornborg and Crumley 2007; Jorgenson and Kuykendall 2008). In the mid-1980s, for instance, Stephen Bunker (1984) famously employed a world-system approach to describe the historic link between Brazil’s resource extraction for exports under colonial regimes and its consequential underdeveloped status (1020). Bunker noted that extractive economies are at a global disadvantage: whereas commodity production costs tend to fall as the scale of production increases in non-extractive systems, the opposite is true for extractive systems. The depletion of non-renewable (or slowly-renewing) resources coupled by a lack of in-country links (i.e., export enclaves) and weak in-country civil society groups all add up to less development (Bunker 1984: 1058-59). </w:t>
      </w:r>
      <w:r w:rsidRPr="003021D7">
        <w:rPr>
          <w:rStyle w:val="StyleBoldUnderline"/>
          <w:rFonts w:cs="Times New Roman"/>
        </w:rPr>
        <w:t>A country’s economic and social history</w:t>
      </w:r>
      <w:r w:rsidRPr="003021D7">
        <w:rPr>
          <w:rFonts w:cs="Times New Roman"/>
        </w:rPr>
        <w:t xml:space="preserve"> as a peripheral nation also </w:t>
      </w:r>
      <w:r w:rsidRPr="003021D7">
        <w:rPr>
          <w:rStyle w:val="StyleBoldUnderline"/>
          <w:rFonts w:cs="Times New Roman"/>
        </w:rPr>
        <w:t>affects</w:t>
      </w:r>
      <w:r w:rsidRPr="003021D7">
        <w:rPr>
          <w:rFonts w:cs="Times New Roman"/>
        </w:rPr>
        <w:t xml:space="preserve"> </w:t>
      </w:r>
      <w:r w:rsidRPr="003021D7">
        <w:rPr>
          <w:rStyle w:val="StyleBoldUnderline"/>
          <w:rFonts w:cs="Times New Roman"/>
        </w:rPr>
        <w:t>how it engages in environmental politics</w:t>
      </w:r>
      <w:r w:rsidRPr="003021D7">
        <w:rPr>
          <w:rFonts w:cs="Times New Roman"/>
        </w:rPr>
        <w:t xml:space="preserve">. While not a world-systems scholar, Peluso uses an historical lens to understand why some less-developed states use the guise of international environmentalism to support the appropriation of resources from its marginalized citizens and then “appropriate the moral ideology of global conservation to justify state systems of resource extraction and production” (Peluso 2004: 347). For Peluso, the current economic and social policies of developing countries are strongly tied to their colonial past vis-à-vis global environmental policy. </w:t>
      </w:r>
      <w:r w:rsidRPr="003021D7">
        <w:rPr>
          <w:rStyle w:val="StyleBoldUnderline"/>
          <w:rFonts w:cs="Times New Roman"/>
        </w:rPr>
        <w:t>Despite decolonization, “world market linkages continue to influence the decision of former colonies by increasing the returns of market activities to the national elites who control the trading links</w:t>
      </w:r>
      <w:r w:rsidRPr="003021D7">
        <w:rPr>
          <w:rFonts w:cs="Times New Roman"/>
        </w:rPr>
        <w:t xml:space="preserve">” (Peluso 2004: 347). Understanding the history of a country’s state-society and state-global economy sheds light on the reasons why certain states empowered by international environmental policy turn resource conservation into “the commercial exploitation of resources” (Peluso 2004: 355; see also Guha and Martinez-Alier 2000). Indeed, to think that global environmental policy is exempt from the influence of global economic (and military) powers would be ahistorical. Lipschutz and Conca (1993) and Lipshutz and Mayer (1996) clearly show that “the </w:t>
      </w:r>
      <w:r w:rsidRPr="003021D7">
        <w:rPr>
          <w:rStyle w:val="StyleBoldUnderline"/>
          <w:rFonts w:cs="Times New Roman"/>
        </w:rPr>
        <w:t>security concerns of states and the profit motives of multinational corporations</w:t>
      </w:r>
      <w:r w:rsidRPr="003021D7">
        <w:rPr>
          <w:rFonts w:cs="Times New Roman"/>
        </w:rPr>
        <w:t xml:space="preserve"> (MNCs) </w:t>
      </w:r>
      <w:r w:rsidRPr="003021D7">
        <w:rPr>
          <w:rStyle w:val="StyleBoldUnderline"/>
          <w:rFonts w:cs="Times New Roman"/>
        </w:rPr>
        <w:t>incline</w:t>
      </w:r>
      <w:r w:rsidRPr="003021D7">
        <w:rPr>
          <w:rFonts w:cs="Times New Roman"/>
        </w:rPr>
        <w:t xml:space="preserve"> </w:t>
      </w:r>
      <w:r w:rsidRPr="003021D7">
        <w:rPr>
          <w:rStyle w:val="StyleBoldUnderline"/>
          <w:rFonts w:cs="Times New Roman"/>
        </w:rPr>
        <w:t>both to disregard environmental protection unless pressed by environmental movements and non-governmental organizations</w:t>
      </w:r>
      <w:r w:rsidRPr="003021D7">
        <w:rPr>
          <w:rFonts w:cs="Times New Roman"/>
        </w:rPr>
        <w:t xml:space="preserve"> (NGOs)” (in Mitchell 2002: 501). Arrighi (1994) provides a more sophisticated framework for understanding the global economic context in which global environmental regimes are embedded. This framework reveals the differential character of that which Lipschutz and others note about state and multinational corporation (MNC) inclinations. In other words, the difference between states lies partly in the kind of state that exists – i.e. how connected the state apparatus is to the global economy, and to various facets of civil society. In The Long Twentieth Century, Arrighi (1994) uses the concept of hegemony both in and beyond the traditional Gramscian sense – t</w:t>
      </w:r>
      <w:r w:rsidRPr="003021D7">
        <w:rPr>
          <w:rStyle w:val="StyleBoldUnderline"/>
          <w:rFonts w:cs="Times New Roman"/>
        </w:rPr>
        <w:t>he establishment and maintenance of domination of one social group over others via “intellectual and moral leadership,” whereby the “supremacy of a social group” is supported by consent, or, when consent is low, by force and corruption</w:t>
      </w:r>
      <w:r w:rsidRPr="003021D7">
        <w:rPr>
          <w:rFonts w:cs="Times New Roman"/>
        </w:rPr>
        <w:t xml:space="preserve"> (consensus sheltered by the so-called “armor of coercion”) (Gramsci 1971). Inflating the concept to the global scale, Arrighi (1994) recognizes more than corruption and fraud in the ‘grey areas’ of weakened hegemonic power; that is, hegemony also implies that other social and national powers perceive that the continuance of the hegemon is in fact to their own benefit. When it is not, the hegemon falls. What is helpful here for fully understanding global environmental regimes is Arrighi’s analysis of shifts in global power by assessing shifts in economic activity. This also </w:t>
      </w:r>
      <w:r w:rsidRPr="003021D7">
        <w:rPr>
          <w:rStyle w:val="StyleBoldUnderline"/>
          <w:rFonts w:cs="Times New Roman"/>
        </w:rPr>
        <w:t>includes analysis of the state to identify how powerful states control production and investment and how finance shifts power away from extant hegemons</w:t>
      </w:r>
      <w:r w:rsidRPr="003021D7">
        <w:rPr>
          <w:rFonts w:cs="Times New Roman"/>
        </w:rPr>
        <w:t xml:space="preserve">. This process is basically an historical cycle of material-based production/accumulation conducted under the aegis of the hegemonic power. Consequently, </w:t>
      </w:r>
      <w:r w:rsidRPr="003021D7">
        <w:rPr>
          <w:rStyle w:val="StyleBoldUnderline"/>
          <w:rFonts w:cs="Times New Roman"/>
        </w:rPr>
        <w:t>the hegemon, in conjunction with capitalist interests, develops a potentially innovative way to expand accumulation through financialization</w:t>
      </w:r>
      <w:r w:rsidRPr="003021D7">
        <w:rPr>
          <w:rFonts w:cs="Times New Roman"/>
        </w:rPr>
        <w:t xml:space="preserve">. </w:t>
      </w:r>
      <w:r w:rsidRPr="003021D7">
        <w:rPr>
          <w:rStyle w:val="StyleBoldUnderline"/>
          <w:rFonts w:cs="Times New Roman"/>
        </w:rPr>
        <w:t>This leads to a surge in capital investment in finance of alternative productive systems.</w:t>
      </w:r>
      <w:r w:rsidRPr="003021D7">
        <w:rPr>
          <w:rFonts w:cs="Times New Roman"/>
        </w:rPr>
        <w:t xml:space="preserve"> This period, dominated by financial expansion is not accompanied so much by territorial expansion as by the flexible expansion of capital, for instance, U.S. “flexible production.” Financial expansion gives rise to breaks from past forms of accumulation, restructures the global economy, and threatens – and eventually topples – economic hegemony.</w:t>
      </w:r>
    </w:p>
    <w:p w14:paraId="0795F0CA" w14:textId="77777777" w:rsidR="007D3F50" w:rsidRPr="003021D7" w:rsidRDefault="007D3F50" w:rsidP="007D3F50">
      <w:pPr>
        <w:rPr>
          <w:rFonts w:cs="Times New Roman"/>
        </w:rPr>
      </w:pPr>
    </w:p>
    <w:p w14:paraId="1E4318AD" w14:textId="77777777" w:rsidR="007D3F50" w:rsidRPr="003021D7" w:rsidRDefault="007D3F50" w:rsidP="007D3F50">
      <w:pPr>
        <w:pStyle w:val="Heading4"/>
        <w:rPr>
          <w:rFonts w:cs="Times New Roman"/>
        </w:rPr>
      </w:pPr>
      <w:r w:rsidRPr="003021D7">
        <w:rPr>
          <w:rFonts w:cs="Times New Roman"/>
        </w:rPr>
        <w:t xml:space="preserve">The US is an environmental model for countries and is expected to continue to play an active role </w:t>
      </w:r>
    </w:p>
    <w:p w14:paraId="0F166D88" w14:textId="77777777" w:rsidR="007D3F50" w:rsidRPr="003021D7" w:rsidRDefault="007D3F50" w:rsidP="007D3F50">
      <w:pPr>
        <w:rPr>
          <w:rFonts w:cs="Times New Roman"/>
        </w:rPr>
      </w:pPr>
      <w:r w:rsidRPr="003021D7">
        <w:rPr>
          <w:rStyle w:val="StyleStyleBold12pt"/>
          <w:rFonts w:cs="Times New Roman"/>
        </w:rPr>
        <w:t>SUSSMAN</w:t>
      </w:r>
      <w:r w:rsidRPr="003021D7">
        <w:rPr>
          <w:rFonts w:cs="Times New Roman"/>
        </w:rPr>
        <w:t xml:space="preserve">, </w:t>
      </w:r>
      <w:r w:rsidRPr="003021D7">
        <w:rPr>
          <w:rStyle w:val="StyleStyleBold12pt"/>
          <w:rFonts w:cs="Times New Roman"/>
        </w:rPr>
        <w:t>’04</w:t>
      </w:r>
      <w:r w:rsidRPr="003021D7">
        <w:rPr>
          <w:rFonts w:cs="Times New Roman"/>
        </w:rPr>
        <w:t>, Political science professor at Old Dominion University</w:t>
      </w:r>
    </w:p>
    <w:p w14:paraId="6A74B539" w14:textId="77777777" w:rsidR="007D3F50" w:rsidRPr="003021D7" w:rsidRDefault="007D3F50" w:rsidP="007D3F50">
      <w:pPr>
        <w:rPr>
          <w:rFonts w:cs="Times New Roman"/>
        </w:rPr>
      </w:pPr>
      <w:r w:rsidRPr="003021D7">
        <w:rPr>
          <w:rFonts w:cs="Times New Roman"/>
        </w:rPr>
        <w:t xml:space="preserve">Glen, The USA and Global Environmental Policy: Domestic Constraints on Effective Leadership, International Political Science Review / Revue </w:t>
      </w:r>
      <w:proofErr w:type="gramStart"/>
      <w:r w:rsidRPr="003021D7">
        <w:rPr>
          <w:rFonts w:cs="Times New Roman"/>
        </w:rPr>
        <w:t>internationale</w:t>
      </w:r>
      <w:proofErr w:type="gramEnd"/>
      <w:r w:rsidRPr="003021D7">
        <w:rPr>
          <w:rFonts w:cs="Times New Roman"/>
        </w:rPr>
        <w:t xml:space="preserve"> de science politique, Vol.25, No. 4, Sage Publications, Ltd., JSTOR </w:t>
      </w:r>
    </w:p>
    <w:p w14:paraId="1A593C1A" w14:textId="77777777" w:rsidR="007D3F50" w:rsidRPr="003021D7" w:rsidRDefault="007D3F50" w:rsidP="007D3F50">
      <w:pPr>
        <w:rPr>
          <w:rFonts w:cs="Times New Roman"/>
        </w:rPr>
      </w:pPr>
      <w:r w:rsidRPr="003021D7">
        <w:rPr>
          <w:rStyle w:val="StyleBoldUnderline"/>
          <w:rFonts w:cs="Times New Roman"/>
        </w:rPr>
        <w:t>As a principal actor in global affairs, the USA is expected to offer leadership in international efforts to address global environmental policy problems</w:t>
      </w:r>
      <w:r w:rsidRPr="003021D7">
        <w:rPr>
          <w:rFonts w:cs="Times New Roman"/>
        </w:rPr>
        <w:t>. While o</w:t>
      </w:r>
      <w:r w:rsidRPr="003021D7">
        <w:rPr>
          <w:rStyle w:val="StyleBoldUnderline"/>
          <w:rFonts w:cs="Times New Roman"/>
        </w:rPr>
        <w:t>ther countries look to the USA to take an activist approach to foster international cooperation regarding the global environment</w:t>
      </w:r>
      <w:r w:rsidRPr="003021D7">
        <w:rPr>
          <w:rFonts w:cs="Times New Roman"/>
        </w:rPr>
        <w:t xml:space="preserve">, the changing nature of global environmental problems has made the effort increasingly difficult. A quarter century ago, The Global 2000 Report to the President (Council on Environmental Quality and US Department of State, 1982) provided a basis upon which the US government could implement a global environmental planning process. President Jimmy Carter directed the Council on Environmental Quality and the State Department to prepare a study through to the end of the century. Although the findings of </w:t>
      </w:r>
      <w:r w:rsidRPr="003021D7">
        <w:rPr>
          <w:rStyle w:val="StyleBoldUnderline"/>
          <w:rFonts w:cs="Times New Roman"/>
        </w:rPr>
        <w:t>the report</w:t>
      </w:r>
      <w:r w:rsidRPr="003021D7">
        <w:rPr>
          <w:rFonts w:cs="Times New Roman"/>
        </w:rPr>
        <w:t xml:space="preserve"> were discouraging, it </w:t>
      </w:r>
      <w:r w:rsidRPr="003021D7">
        <w:rPr>
          <w:rStyle w:val="StyleBoldUnderline"/>
          <w:rFonts w:cs="Times New Roman"/>
        </w:rPr>
        <w:t>emphasized the need for international environmental cooperation and observed that the USA had begun to play an active role in this regard</w:t>
      </w:r>
      <w:r w:rsidRPr="003021D7">
        <w:rPr>
          <w:rFonts w:cs="Times New Roman"/>
        </w:rPr>
        <w:t>. In his study of US foreign policy and global environmentalism, Paul Harris (2001: 34) argued that "</w:t>
      </w:r>
      <w:r w:rsidRPr="003021D7">
        <w:rPr>
          <w:rStyle w:val="StyleBoldUnderline"/>
          <w:rFonts w:cs="Times New Roman"/>
        </w:rPr>
        <w:t>The world's governments and other important actors cannot deal effectively with environmental changes if the United States does not play an active role</w:t>
      </w:r>
      <w:r w:rsidRPr="003021D7">
        <w:rPr>
          <w:rFonts w:cs="Times New Roman"/>
        </w:rPr>
        <w:t xml:space="preserve"> ... Thus, </w:t>
      </w:r>
      <w:r w:rsidRPr="003021D7">
        <w:rPr>
          <w:rStyle w:val="StyleBoldUnderline"/>
          <w:rFonts w:cs="Times New Roman"/>
        </w:rPr>
        <w:t>environmental changes have become a major subject and feature of U.S. foreign policy</w:t>
      </w:r>
      <w:r w:rsidRPr="003021D7">
        <w:rPr>
          <w:rFonts w:cs="Times New Roman"/>
        </w:rPr>
        <w:t xml:space="preserve">." In fact, according to the US State Department, beginning in the 1990s, </w:t>
      </w:r>
      <w:r w:rsidRPr="003021D7">
        <w:rPr>
          <w:rStyle w:val="StyleBoldUnderline"/>
          <w:rFonts w:cs="Times New Roman"/>
        </w:rPr>
        <w:t>the global environment</w:t>
      </w:r>
      <w:r w:rsidRPr="003021D7">
        <w:rPr>
          <w:rFonts w:cs="Times New Roman"/>
        </w:rPr>
        <w:t xml:space="preserve"> </w:t>
      </w:r>
      <w:r w:rsidRPr="003021D7">
        <w:rPr>
          <w:rStyle w:val="StyleBoldUnderline"/>
          <w:rFonts w:cs="Times New Roman"/>
        </w:rPr>
        <w:t>did</w:t>
      </w:r>
      <w:r w:rsidRPr="003021D7">
        <w:rPr>
          <w:rFonts w:cs="Times New Roman"/>
        </w:rPr>
        <w:t xml:space="preserve"> indeed </w:t>
      </w:r>
      <w:r w:rsidRPr="003021D7">
        <w:rPr>
          <w:rStyle w:val="StyleBoldUnderline"/>
          <w:rFonts w:cs="Times New Roman"/>
        </w:rPr>
        <w:t>become an integral feature of US foreign policymaking</w:t>
      </w:r>
      <w:r w:rsidRPr="003021D7">
        <w:rPr>
          <w:rFonts w:cs="Times New Roman"/>
        </w:rPr>
        <w:t xml:space="preserve"> (US Department of State, 1998, 1999). Moreover, Gary Bryner (1997: 9) contends that </w:t>
      </w:r>
      <w:r w:rsidRPr="003021D7">
        <w:rPr>
          <w:rStyle w:val="StyleBoldUnderline"/>
          <w:rFonts w:cs="Times New Roman"/>
        </w:rPr>
        <w:t xml:space="preserve">the USA is </w:t>
      </w:r>
      <w:r w:rsidRPr="003021D7">
        <w:rPr>
          <w:rFonts w:cs="Times New Roman"/>
        </w:rPr>
        <w:t xml:space="preserve">morally </w:t>
      </w:r>
      <w:r w:rsidRPr="003021D7">
        <w:rPr>
          <w:rStyle w:val="StyleBoldUnderline"/>
          <w:rFonts w:cs="Times New Roman"/>
        </w:rPr>
        <w:t>responsible to ensure that international environmental commitments are carried out because "Americans pollute more and consume more resources than any other people</w:t>
      </w:r>
      <w:r w:rsidRPr="003021D7">
        <w:rPr>
          <w:rFonts w:cs="Times New Roman"/>
        </w:rPr>
        <w:t xml:space="preserve">. </w:t>
      </w:r>
      <w:r w:rsidRPr="003021D7">
        <w:rPr>
          <w:rStyle w:val="StyleBoldUnderline"/>
          <w:rFonts w:cs="Times New Roman"/>
        </w:rPr>
        <w:t>The</w:t>
      </w:r>
      <w:r w:rsidRPr="003021D7">
        <w:rPr>
          <w:rFonts w:cs="Times New Roman"/>
        </w:rPr>
        <w:t xml:space="preserve"> </w:t>
      </w:r>
      <w:r w:rsidRPr="003021D7">
        <w:rPr>
          <w:rStyle w:val="StyleBoldUnderline"/>
          <w:rFonts w:cs="Times New Roman"/>
        </w:rPr>
        <w:t>U</w:t>
      </w:r>
      <w:r w:rsidRPr="003021D7">
        <w:rPr>
          <w:rFonts w:cs="Times New Roman"/>
        </w:rPr>
        <w:t xml:space="preserve">nited </w:t>
      </w:r>
      <w:r w:rsidRPr="003021D7">
        <w:rPr>
          <w:rStyle w:val="StyleBoldUnderline"/>
          <w:rFonts w:cs="Times New Roman"/>
        </w:rPr>
        <w:t>S</w:t>
      </w:r>
      <w:r w:rsidRPr="003021D7">
        <w:rPr>
          <w:rFonts w:cs="Times New Roman"/>
        </w:rPr>
        <w:t xml:space="preserve">tates </w:t>
      </w:r>
      <w:r w:rsidRPr="003021D7">
        <w:rPr>
          <w:rStyle w:val="StyleBoldUnderline"/>
          <w:rFonts w:cs="Times New Roman"/>
        </w:rPr>
        <w:t>is</w:t>
      </w:r>
      <w:r w:rsidRPr="003021D7">
        <w:rPr>
          <w:rFonts w:cs="Times New Roman"/>
        </w:rPr>
        <w:t xml:space="preserve"> so </w:t>
      </w:r>
      <w:r w:rsidRPr="003021D7">
        <w:rPr>
          <w:rStyle w:val="StyleBoldUnderline"/>
          <w:rFonts w:cs="Times New Roman"/>
        </w:rPr>
        <w:t>economically and politically powerful that its participation in global environmental protection efforts is essential</w:t>
      </w:r>
      <w:r w:rsidRPr="003021D7">
        <w:rPr>
          <w:rFonts w:cs="Times New Roman"/>
        </w:rPr>
        <w:t>." The purpose of this article is to assess the following two questions: what role did the USA play in multilateral efforts to promote environmental protection during the last quarter of the 20th century? What forces have shaped US global environmental policy?</w:t>
      </w:r>
    </w:p>
    <w:p w14:paraId="6C63769A" w14:textId="77777777" w:rsidR="007D3F50" w:rsidRPr="003021D7" w:rsidRDefault="007D3F50" w:rsidP="007D3F50">
      <w:pPr>
        <w:pStyle w:val="Heading4"/>
        <w:rPr>
          <w:rFonts w:cs="Times New Roman"/>
        </w:rPr>
      </w:pPr>
      <w:r w:rsidRPr="003021D7">
        <w:rPr>
          <w:rFonts w:cs="Times New Roman"/>
        </w:rPr>
        <w:t xml:space="preserve">The US needs to uphold its commitments which includes environmental leadership to maintain soft power </w:t>
      </w:r>
    </w:p>
    <w:p w14:paraId="3EC9E4E3" w14:textId="77777777" w:rsidR="007D3F50" w:rsidRPr="003021D7" w:rsidRDefault="007D3F50" w:rsidP="007D3F50">
      <w:pPr>
        <w:rPr>
          <w:rFonts w:cs="Times New Roman"/>
        </w:rPr>
      </w:pPr>
      <w:r w:rsidRPr="003021D7">
        <w:rPr>
          <w:rStyle w:val="StyleStyleBold12pt"/>
          <w:rFonts w:cs="Times New Roman"/>
        </w:rPr>
        <w:t>Wohlforth, ‘12</w:t>
      </w:r>
      <w:r w:rsidRPr="003021D7">
        <w:rPr>
          <w:rFonts w:cs="Times New Roman"/>
        </w:rPr>
        <w:t xml:space="preserve">, Daniel Webster Professor, Dartmouth College, International Security - International Relations </w:t>
      </w:r>
    </w:p>
    <w:p w14:paraId="625EA484" w14:textId="77777777" w:rsidR="007D3F50" w:rsidRPr="003021D7" w:rsidRDefault="007D3F50" w:rsidP="007D3F50">
      <w:pPr>
        <w:rPr>
          <w:rFonts w:cs="Times New Roman"/>
        </w:rPr>
      </w:pPr>
      <w:r w:rsidRPr="003021D7">
        <w:rPr>
          <w:rFonts w:cs="Times New Roman"/>
        </w:rPr>
        <w:t xml:space="preserve">William C., “US leadership and the limits of international institutional change”, International Journal, Pro Quest </w:t>
      </w:r>
    </w:p>
    <w:p w14:paraId="63DA43CD" w14:textId="77777777" w:rsidR="007D3F50" w:rsidRDefault="007D3F50" w:rsidP="007D3F50">
      <w:pPr>
        <w:rPr>
          <w:rFonts w:cs="Times New Roman"/>
        </w:rPr>
      </w:pPr>
      <w:r w:rsidRPr="003021D7">
        <w:rPr>
          <w:rStyle w:val="StyleBoldUnderline"/>
          <w:rFonts w:cs="Times New Roman"/>
        </w:rPr>
        <w:t>Woven through the speeches of</w:t>
      </w:r>
      <w:r w:rsidRPr="003021D7">
        <w:rPr>
          <w:rFonts w:cs="Times New Roman"/>
        </w:rPr>
        <w:t xml:space="preserve"> President Barack Obama, Secretary of State Hillary Clinton, and other top </w:t>
      </w:r>
      <w:r w:rsidRPr="003021D7">
        <w:rPr>
          <w:rStyle w:val="StyleBoldUnderline"/>
          <w:rFonts w:cs="Times New Roman"/>
        </w:rPr>
        <w:t>US officials is a robust</w:t>
      </w:r>
      <w:r w:rsidRPr="003021D7">
        <w:rPr>
          <w:rFonts w:cs="Times New Roman"/>
        </w:rPr>
        <w:t xml:space="preserve"> </w:t>
      </w:r>
      <w:r w:rsidRPr="003021D7">
        <w:rPr>
          <w:rStyle w:val="StyleBoldUnderline"/>
          <w:rFonts w:cs="Times New Roman"/>
        </w:rPr>
        <w:t>restatement</w:t>
      </w:r>
      <w:r w:rsidRPr="003021D7">
        <w:rPr>
          <w:rFonts w:cs="Times New Roman"/>
        </w:rPr>
        <w:t xml:space="preserve"> </w:t>
      </w:r>
      <w:r w:rsidRPr="003021D7">
        <w:rPr>
          <w:rStyle w:val="StyleBoldUnderline"/>
          <w:rFonts w:cs="Times New Roman"/>
        </w:rPr>
        <w:t>of the traditional US commitment to multilateral institutions as a key plank in a grand strategy of global leadership</w:t>
      </w:r>
      <w:r w:rsidRPr="003021D7">
        <w:rPr>
          <w:rFonts w:cs="Times New Roman"/>
        </w:rPr>
        <w:t xml:space="preserve">. With some oversimplification, this approach can be summarized in a few core propositions. First, </w:t>
      </w:r>
      <w:r w:rsidRPr="003021D7">
        <w:rPr>
          <w:rStyle w:val="StyleBoldUnderline"/>
          <w:rFonts w:cs="Times New Roman"/>
        </w:rPr>
        <w:t>US leadership is a necessary condition of institutionalized cooperation to address classical and new security challenges,</w:t>
      </w:r>
      <w:r w:rsidRPr="003021D7">
        <w:rPr>
          <w:rFonts w:cs="Times New Roman"/>
        </w:rPr>
        <w:t xml:space="preserve"> </w:t>
      </w:r>
      <w:r w:rsidRPr="003021D7">
        <w:rPr>
          <w:rStyle w:val="StyleBoldUnderline"/>
          <w:rFonts w:cs="Times New Roman"/>
        </w:rPr>
        <w:t>which is</w:t>
      </w:r>
      <w:r w:rsidRPr="003021D7">
        <w:rPr>
          <w:rFonts w:cs="Times New Roman"/>
        </w:rPr>
        <w:t xml:space="preserve">, in turn, </w:t>
      </w:r>
      <w:r w:rsidRPr="003021D7">
        <w:rPr>
          <w:rStyle w:val="StyleBoldUnderline"/>
          <w:rFonts w:cs="Times New Roman"/>
        </w:rPr>
        <w:t>a necessary condition of US security</w:t>
      </w:r>
      <w:r w:rsidRPr="003021D7">
        <w:rPr>
          <w:rFonts w:cs="Times New Roman"/>
        </w:rPr>
        <w:t>. Second, t</w:t>
      </w:r>
      <w:r w:rsidRPr="003021D7">
        <w:rPr>
          <w:rStyle w:val="StyleBoldUnderline"/>
          <w:rFonts w:cs="Times New Roman"/>
        </w:rPr>
        <w:t>he maintenance of US security commitments to partners and allies in Europe and Asia is a necessary condition of US leadership</w:t>
      </w:r>
      <w:r w:rsidRPr="003021D7">
        <w:rPr>
          <w:rFonts w:cs="Times New Roman"/>
        </w:rPr>
        <w:t xml:space="preserve">. </w:t>
      </w:r>
      <w:r w:rsidRPr="003021D7">
        <w:rPr>
          <w:rStyle w:val="StyleBoldUnderline"/>
          <w:rFonts w:cs="Times New Roman"/>
        </w:rPr>
        <w:t>Without</w:t>
      </w:r>
      <w:r w:rsidRPr="003021D7">
        <w:rPr>
          <w:rFonts w:cs="Times New Roman"/>
        </w:rPr>
        <w:t xml:space="preserve"> </w:t>
      </w:r>
      <w:r w:rsidRPr="003021D7">
        <w:rPr>
          <w:rStyle w:val="StyleBoldUnderline"/>
          <w:rFonts w:cs="Times New Roman"/>
        </w:rPr>
        <w:t>the commitments, US leverage for leadership declines</w:t>
      </w:r>
      <w:r w:rsidRPr="003021D7">
        <w:rPr>
          <w:rFonts w:cs="Times New Roman"/>
        </w:rPr>
        <w:t xml:space="preserve">. Third, </w:t>
      </w:r>
      <w:r w:rsidRPr="003021D7">
        <w:rPr>
          <w:rStyle w:val="StyleBoldUnderline"/>
          <w:rFonts w:cs="Times New Roman"/>
        </w:rPr>
        <w:t>the leverage the US</w:t>
      </w:r>
      <w:r w:rsidRPr="003021D7">
        <w:rPr>
          <w:rFonts w:cs="Times New Roman"/>
        </w:rPr>
        <w:t xml:space="preserve"> </w:t>
      </w:r>
      <w:r w:rsidRPr="003021D7">
        <w:rPr>
          <w:rStyle w:val="StyleBoldUnderline"/>
          <w:rFonts w:cs="Times New Roman"/>
        </w:rPr>
        <w:t>obtains</w:t>
      </w:r>
      <w:r w:rsidRPr="003021D7">
        <w:rPr>
          <w:rFonts w:cs="Times New Roman"/>
        </w:rPr>
        <w:t xml:space="preserve"> </w:t>
      </w:r>
      <w:r w:rsidRPr="003021D7">
        <w:rPr>
          <w:rStyle w:val="StyleBoldUnderline"/>
          <w:rFonts w:cs="Times New Roman"/>
        </w:rPr>
        <w:t>by being a security provider for scores of countries spills over into other functional areas</w:t>
      </w:r>
      <w:r w:rsidRPr="003021D7">
        <w:rPr>
          <w:rFonts w:cs="Times New Roman"/>
        </w:rPr>
        <w:t xml:space="preserve">, notably economics. Fourth, </w:t>
      </w:r>
      <w:r w:rsidRPr="003021D7">
        <w:rPr>
          <w:rStyle w:val="StyleBoldUnderline"/>
          <w:rFonts w:cs="Times New Roman"/>
        </w:rPr>
        <w:t>embedding US leadership in formal institutions</w:t>
      </w:r>
      <w:r w:rsidRPr="003021D7">
        <w:rPr>
          <w:rFonts w:cs="Times New Roman"/>
        </w:rPr>
        <w:t xml:space="preserve"> often </w:t>
      </w:r>
      <w:r w:rsidRPr="003021D7">
        <w:rPr>
          <w:rStyle w:val="StyleBoldUnderline"/>
          <w:rFonts w:cs="Times New Roman"/>
        </w:rPr>
        <w:t>has</w:t>
      </w:r>
      <w:r w:rsidRPr="003021D7">
        <w:rPr>
          <w:rFonts w:cs="Times New Roman"/>
        </w:rPr>
        <w:t xml:space="preserve"> </w:t>
      </w:r>
      <w:r w:rsidRPr="003021D7">
        <w:rPr>
          <w:rStyle w:val="StyleBoldUnderline"/>
          <w:rFonts w:cs="Times New Roman"/>
        </w:rPr>
        <w:t>major benefits for Washington and its partners</w:t>
      </w:r>
      <w:r w:rsidRPr="003021D7">
        <w:rPr>
          <w:rFonts w:cs="Times New Roman"/>
        </w:rPr>
        <w:t xml:space="preserve">: the classical functional benefits—focal point, reduced transaction costs, monitoring, etc.—as well as political and legitimacy benefits, which mitigate the politically awkward aspects of hegemony. Because the US is not meaningfully constrained by its institutional commitments, the benefits far outweigh the costs. Fifth and finally, </w:t>
      </w:r>
      <w:r w:rsidRPr="003021D7">
        <w:rPr>
          <w:rStyle w:val="StyleBoldUnderline"/>
          <w:rFonts w:cs="Times New Roman"/>
        </w:rPr>
        <w:t>embedding</w:t>
      </w:r>
      <w:r w:rsidRPr="003021D7">
        <w:rPr>
          <w:rFonts w:cs="Times New Roman"/>
        </w:rPr>
        <w:t xml:space="preserve"> </w:t>
      </w:r>
      <w:r w:rsidRPr="003021D7">
        <w:rPr>
          <w:rStyle w:val="StyleBoldUnderline"/>
          <w:rFonts w:cs="Times New Roman"/>
        </w:rPr>
        <w:t>US leadership in less formal institutions</w:t>
      </w:r>
      <w:r w:rsidRPr="003021D7">
        <w:rPr>
          <w:rFonts w:cs="Times New Roman"/>
        </w:rPr>
        <w:t xml:space="preserve">—e.g., </w:t>
      </w:r>
      <w:r w:rsidRPr="003021D7">
        <w:rPr>
          <w:rStyle w:val="StyleBoldUnderline"/>
          <w:rFonts w:cs="Times New Roman"/>
        </w:rPr>
        <w:t>international law and other rules</w:t>
      </w:r>
      <w:r w:rsidRPr="003021D7">
        <w:rPr>
          <w:rFonts w:cs="Times New Roman"/>
        </w:rPr>
        <w:t xml:space="preserve">—also often </w:t>
      </w:r>
      <w:r w:rsidRPr="003021D7">
        <w:rPr>
          <w:rStyle w:val="StyleBoldUnderline"/>
          <w:rFonts w:cs="Times New Roman"/>
        </w:rPr>
        <w:t>pays in more diffuse ways</w:t>
      </w:r>
      <w:r w:rsidRPr="003021D7">
        <w:rPr>
          <w:rFonts w:cs="Times New Roman"/>
        </w:rPr>
        <w:t xml:space="preserve">. </w:t>
      </w:r>
      <w:r w:rsidRPr="003021D7">
        <w:rPr>
          <w:rStyle w:val="StyleBoldUnderline"/>
          <w:rFonts w:cs="Times New Roman"/>
        </w:rPr>
        <w:t>It is easier to pursue a national interest when it can be expressed as a rule or principle to which others</w:t>
      </w:r>
      <w:r w:rsidRPr="003021D7">
        <w:rPr>
          <w:rFonts w:cs="Times New Roman"/>
        </w:rPr>
        <w:t xml:space="preserve"> </w:t>
      </w:r>
      <w:r w:rsidRPr="003021D7">
        <w:rPr>
          <w:rStyle w:val="StyleBoldUnderline"/>
          <w:rFonts w:cs="Times New Roman"/>
        </w:rPr>
        <w:t>have formally subscribed</w:t>
      </w:r>
      <w:r w:rsidRPr="003021D7">
        <w:rPr>
          <w:rFonts w:cs="Times New Roman"/>
        </w:rPr>
        <w:t xml:space="preserve">. Again, because the US itself is not meaningfully constrained by rules, </w:t>
      </w:r>
      <w:r w:rsidRPr="003021D7">
        <w:rPr>
          <w:rStyle w:val="StyleBoldUnderline"/>
          <w:rFonts w:cs="Times New Roman"/>
        </w:rPr>
        <w:t>the</w:t>
      </w:r>
      <w:r w:rsidRPr="003021D7">
        <w:rPr>
          <w:rFonts w:cs="Times New Roman"/>
        </w:rPr>
        <w:t xml:space="preserve"> </w:t>
      </w:r>
      <w:r w:rsidRPr="003021D7">
        <w:rPr>
          <w:rStyle w:val="StyleBoldUnderline"/>
          <w:rFonts w:cs="Times New Roman"/>
        </w:rPr>
        <w:t>benefits outweigh the costs</w:t>
      </w:r>
      <w:r w:rsidRPr="003021D7">
        <w:rPr>
          <w:rFonts w:cs="Times New Roman"/>
        </w:rPr>
        <w:t>. Coupled with this reaffirmation of longstanding US strategic principles is a new insistence on the need for—and confidence in America’s ability to spearhead—change in the institutional architecture to address new security challenges.</w:t>
      </w:r>
    </w:p>
    <w:p w14:paraId="59651714" w14:textId="16333023" w:rsidR="00AB2219" w:rsidRDefault="00AB2219" w:rsidP="00AB2219">
      <w:pPr>
        <w:pStyle w:val="Heading2"/>
      </w:pPr>
      <w:r>
        <w:t>Other</w:t>
      </w:r>
    </w:p>
    <w:p w14:paraId="4EB8E55C" w14:textId="124A0A7D" w:rsidR="00340BE4" w:rsidRDefault="00340BE4" w:rsidP="00340BE4">
      <w:pPr>
        <w:pStyle w:val="Heading3"/>
      </w:pPr>
      <w:r>
        <w:t>Inherency</w:t>
      </w:r>
    </w:p>
    <w:p w14:paraId="3D812B56" w14:textId="77777777" w:rsidR="00340BE4" w:rsidRPr="00FE66F0" w:rsidRDefault="00340BE4" w:rsidP="00340BE4">
      <w:pPr>
        <w:pStyle w:val="Heading4"/>
      </w:pPr>
      <w:r w:rsidRPr="00FE66F0">
        <w:t xml:space="preserve">Government money for Cape Wind doesn’t solve- </w:t>
      </w:r>
      <w:r>
        <w:t xml:space="preserve">no initial investment </w:t>
      </w:r>
    </w:p>
    <w:p w14:paraId="1F68587D" w14:textId="77777777" w:rsidR="00340BE4" w:rsidRDefault="00340BE4" w:rsidP="00340BE4">
      <w:r w:rsidRPr="00FE66F0">
        <w:rPr>
          <w:b/>
        </w:rPr>
        <w:t>Philips 7-11</w:t>
      </w:r>
      <w:r>
        <w:t xml:space="preserve">  - associate editor for Bloomberg Businessweek (Matthew Philips Bloomberg Businessweek “Goverment Money Is Not a Silver Bullet for Cape Wind's Offshore Project” July 11 2014 </w:t>
      </w:r>
      <w:hyperlink r:id="rId20" w:history="1">
        <w:r w:rsidRPr="005F3DFB">
          <w:rPr>
            <w:rStyle w:val="Hyperlink"/>
          </w:rPr>
          <w:t>http://www.businessweek.com/articles/2014-07-11/goverment-money-is-not-silver-bullet-for-cape-wind-offshore-project</w:t>
        </w:r>
      </w:hyperlink>
      <w:r>
        <w:t>) LK</w:t>
      </w:r>
    </w:p>
    <w:p w14:paraId="01176983" w14:textId="77777777" w:rsidR="00340BE4" w:rsidRPr="00AB0883" w:rsidRDefault="00340BE4" w:rsidP="00340BE4">
      <w:r w:rsidRPr="00FE66F0">
        <w:t>The Department of Energy has given a $150 million loan guarantee to what could end up being the first offshore wind farm built in the U.S.—the Cape Wind project slated for construction in the middle of Nantucket Sound. While it’s certainly a nice chunk of money</w:t>
      </w:r>
      <w:r w:rsidRPr="00FE66F0">
        <w:rPr>
          <w:rStyle w:val="StyleBoldUnderline"/>
        </w:rPr>
        <w:t>, Cape Wind had initially sought $500 million from the DOE</w:t>
      </w:r>
      <w:r w:rsidRPr="00FE66F0">
        <w:t xml:space="preserve">. The </w:t>
      </w:r>
      <w:r w:rsidRPr="00FE66F0">
        <w:rPr>
          <w:rStyle w:val="StyleBoldUnderline"/>
        </w:rPr>
        <w:t>loan is contingent on</w:t>
      </w:r>
      <w:r w:rsidRPr="00FE66F0">
        <w:t xml:space="preserve"> Cape Wind </w:t>
      </w:r>
      <w:r w:rsidRPr="00FE66F0">
        <w:rPr>
          <w:rStyle w:val="StyleBoldUnderline"/>
        </w:rPr>
        <w:t xml:space="preserve">securing the total $2.6 billion in financing it needs. </w:t>
      </w:r>
      <w:r w:rsidRPr="00FE66F0">
        <w:t>So far</w:t>
      </w:r>
      <w:r w:rsidRPr="00FE66F0">
        <w:rPr>
          <w:rStyle w:val="StyleBoldUnderline"/>
        </w:rPr>
        <w:t xml:space="preserve"> it has raised about half that.</w:t>
      </w:r>
      <w:r>
        <w:rPr>
          <w:rStyle w:val="StyleBoldUnderline"/>
        </w:rPr>
        <w:t xml:space="preserve"> </w:t>
      </w:r>
      <w:r w:rsidRPr="00FE66F0">
        <w:t>Cape Wind is the brainchild of its chief executive, Jim Gordon, who has spent the past decade (and tens of millions of his own money) fighting a pitched political battle over the project. Lined up against him was a cast of opponents, from Cape Cod elites, such as the Kennedys, to commercial fishermen, to even a handful of environmentalists concerned about the impact the project’s 100-plus turbines will have on migratory birds. But Gordon has pretty much beaten them all. Cape Wind has racked up 26 legal victories. The latest came in May, when a federal judge dismissed a lawsuit challenging the agreements that Cape Wind has signed to sell power to two Massachusetts utilities, NSTAR Power (NST) and National Grid (NGG). STORY: Floating Wind Farms Venture Farther Out to Sea Cape Wind got through a crucial hurdle at the end of 2013, signing a deal to buy turbines from Siemens (SIE</w:t>
      </w:r>
      <w:proofErr w:type="gramStart"/>
      <w:r w:rsidRPr="00FE66F0">
        <w:t>:GR</w:t>
      </w:r>
      <w:proofErr w:type="gramEnd"/>
      <w:r w:rsidRPr="00FE66F0">
        <w:t xml:space="preserve">), thus qualifying for an expiring federal tax credit. Now </w:t>
      </w:r>
      <w:r w:rsidRPr="00FE66F0">
        <w:rPr>
          <w:rStyle w:val="StyleBoldUnderline"/>
        </w:rPr>
        <w:t>the project faces</w:t>
      </w:r>
      <w:r w:rsidRPr="00FE66F0">
        <w:t xml:space="preserve"> what is arguably </w:t>
      </w:r>
      <w:r w:rsidRPr="00FE66F0">
        <w:rPr>
          <w:rStyle w:val="StyleBoldUnderline"/>
        </w:rPr>
        <w:t>a much bigger challenge: raising money from the private sector</w:t>
      </w:r>
      <w:r w:rsidRPr="00FE66F0">
        <w:t>. In March, Gordon scored a big win in securing $400 million in debt financing from French, Dutch, and Japanese banks. But debt was always going to be the easiest piece to line up</w:t>
      </w:r>
      <w:r w:rsidRPr="00FE66F0">
        <w:rPr>
          <w:rStyle w:val="StyleBoldUnderline"/>
        </w:rPr>
        <w:t>. The real challenge is finding equity investors</w:t>
      </w:r>
      <w:r w:rsidRPr="00FE66F0">
        <w:t>. This sets up a tricky challenge for Gordon: The returns that equity investors typically look for in a big, renewable project such as this exceed what Cape Wind may be able to produce legally. T</w:t>
      </w:r>
      <w:r w:rsidRPr="00FE66F0">
        <w:rPr>
          <w:rStyle w:val="StyleBoldUnderline"/>
        </w:rPr>
        <w:t xml:space="preserve">he power purchase agreements (PPAs) Cape Wind has with NStar and National Grid cap the amount of total return the project is able to generate. </w:t>
      </w:r>
      <w:r w:rsidRPr="00FE66F0">
        <w:t>That protects ratepayers from getting gouged by high power bills, but it also puts a squeeze on Gordon’s ability to promise returns to investors. At a certain point</w:t>
      </w:r>
      <w:r w:rsidRPr="00FE66F0">
        <w:rPr>
          <w:rStyle w:val="StyleBoldUnderline"/>
        </w:rPr>
        <w:t>, the project is obligated to give money back to its customers rather than to investors.</w:t>
      </w:r>
      <w:r>
        <w:rPr>
          <w:rStyle w:val="StyleBoldUnderline"/>
        </w:rPr>
        <w:t xml:space="preserve"> </w:t>
      </w:r>
      <w:r w:rsidRPr="00FE66F0">
        <w:t xml:space="preserve">The DOE loan guarantee could help Cape Wind raise the amount of return it offers its equity investors, </w:t>
      </w:r>
      <w:r w:rsidRPr="00FE66F0">
        <w:rPr>
          <w:rStyle w:val="StyleBoldUnderline"/>
        </w:rPr>
        <w:t>but the company is still going to have a hard time attracting the money it needs</w:t>
      </w:r>
      <w:r w:rsidRPr="00FE66F0">
        <w:t>, says Amy Grace, an analyst with Bloomberg New Energy Finance. “It’s helpful</w:t>
      </w:r>
      <w:r w:rsidRPr="00FE66F0">
        <w:rPr>
          <w:rStyle w:val="StyleBoldUnderline"/>
        </w:rPr>
        <w:t>, but it’s not a silver bullet</w:t>
      </w:r>
      <w:r w:rsidRPr="00FE66F0">
        <w:t xml:space="preserve">,” Grace wrote in an e-mail. “It could lower their cost of debt, which would give more upside to the equity, but it’s still a challenge.” STORY: Wind Energy Companies Prepare for Tax Credit's End </w:t>
      </w:r>
      <w:r w:rsidRPr="00FE66F0">
        <w:rPr>
          <w:rStyle w:val="StyleBoldUnderline"/>
        </w:rPr>
        <w:t>Only about 10 to 20 investors buy equity in large renewable energy projects</w:t>
      </w:r>
      <w:r w:rsidRPr="00FE66F0">
        <w:t xml:space="preserve">, and </w:t>
      </w:r>
      <w:r w:rsidRPr="00FE66F0">
        <w:rPr>
          <w:rStyle w:val="StyleBoldUnderline"/>
        </w:rPr>
        <w:t>they have a lot to choose from around the world</w:t>
      </w:r>
      <w:r w:rsidRPr="00FE66F0">
        <w:t>, plenty of which are much less risky than a $2.6 billion offshore wind farm. “</w:t>
      </w:r>
      <w:r w:rsidRPr="00FE66F0">
        <w:rPr>
          <w:rStyle w:val="StyleBoldUnderline"/>
        </w:rPr>
        <w:t>These investors are very risk averse</w:t>
      </w:r>
      <w:r w:rsidRPr="00FE66F0">
        <w:t xml:space="preserve">,” says Grace. </w:t>
      </w:r>
      <w:r w:rsidRPr="00FE66F0">
        <w:rPr>
          <w:rStyle w:val="StyleBoldUnderline"/>
        </w:rPr>
        <w:t>“There are certainly comparable returns to be had for a lot less risky onshore wind projects.”</w:t>
      </w:r>
      <w:r>
        <w:rPr>
          <w:rStyle w:val="StyleBoldUnderline"/>
        </w:rPr>
        <w:t xml:space="preserve"> </w:t>
      </w:r>
      <w:r w:rsidRPr="00FE66F0">
        <w:t xml:space="preserve">To attract the kind of equity it needs, Grace says Cape Wind will have to bank on a business thinking beyond the pure risk-return calculation and invest based on the altruism of renewable energy. “The only one I can think of who might be interested is Google (GOOG),” says Grace. “They have a clean energy agenda, but they’re not going to make a dumb investment.” And </w:t>
      </w:r>
      <w:r w:rsidRPr="00FE66F0">
        <w:rPr>
          <w:rStyle w:val="StyleBoldUnderline"/>
        </w:rPr>
        <w:t>Cape Wind needs a</w:t>
      </w:r>
      <w:r w:rsidRPr="00FE66F0">
        <w:t xml:space="preserve"> big share of what is a relatively small pie of clean </w:t>
      </w:r>
      <w:r w:rsidRPr="00FE66F0">
        <w:rPr>
          <w:rStyle w:val="StyleBoldUnderline"/>
        </w:rPr>
        <w:t>energy tax equity investment</w:t>
      </w:r>
      <w:r w:rsidRPr="00FE66F0">
        <w:t xml:space="preserve"> (which benefits from special tax credits). The peak year was 2012, when total tax equity investment hit $6 billion, says Grace. Cape Wind alone needs about $1 billion.</w:t>
      </w:r>
    </w:p>
    <w:p w14:paraId="7A377F9B" w14:textId="77777777" w:rsidR="00340BE4" w:rsidRDefault="00340BE4" w:rsidP="00340BE4">
      <w:pPr>
        <w:pStyle w:val="Heading4"/>
      </w:pPr>
      <w:r>
        <w:t xml:space="preserve">GOP blocking Cape Wind funding </w:t>
      </w:r>
    </w:p>
    <w:p w14:paraId="3E276647" w14:textId="77777777" w:rsidR="00340BE4" w:rsidRDefault="00340BE4" w:rsidP="00340BE4">
      <w:r w:rsidRPr="001B29E3">
        <w:rPr>
          <w:b/>
        </w:rPr>
        <w:t>Cassidy 7-15</w:t>
      </w:r>
      <w:r>
        <w:t xml:space="preserve"> (Patrick Cape Cod Times “GOP-controlled House takes shot at Cape Wind” July 15 </w:t>
      </w:r>
      <w:proofErr w:type="gramStart"/>
      <w:r>
        <w:t>2014  http</w:t>
      </w:r>
      <w:proofErr w:type="gramEnd"/>
      <w:r>
        <w:t>://www.capecodonline.com/apps/pbcs.dll/article?AID=/20140715/NEWS/407150325</w:t>
      </w:r>
    </w:p>
    <w:p w14:paraId="088B98AC" w14:textId="77777777" w:rsidR="00340BE4" w:rsidRPr="001B29E3" w:rsidRDefault="00340BE4" w:rsidP="00340BE4">
      <w:r w:rsidRPr="001B29E3">
        <w:t xml:space="preserve">Just when Cape Wind officials thought it was safe to go back in the water, </w:t>
      </w:r>
      <w:r w:rsidRPr="001B29E3">
        <w:rPr>
          <w:rStyle w:val="StyleBoldUnderline"/>
        </w:rPr>
        <w:t>federal lawmakers have fired another, albeit largely symbolic, shot across the bow of the controversial project.</w:t>
      </w:r>
      <w:r>
        <w:rPr>
          <w:rStyle w:val="StyleBoldUnderline"/>
        </w:rPr>
        <w:t xml:space="preserve"> </w:t>
      </w:r>
      <w:r w:rsidRPr="001B29E3">
        <w:t xml:space="preserve">In a vote last week the GOP-controlled </w:t>
      </w:r>
      <w:r w:rsidRPr="001B29E3">
        <w:rPr>
          <w:rStyle w:val="StyleBoldUnderline"/>
        </w:rPr>
        <w:t xml:space="preserve">House approved </w:t>
      </w:r>
      <w:proofErr w:type="gramStart"/>
      <w:r w:rsidRPr="001B29E3">
        <w:rPr>
          <w:rStyle w:val="StyleBoldUnderline"/>
        </w:rPr>
        <w:t>an energy</w:t>
      </w:r>
      <w:proofErr w:type="gramEnd"/>
      <w:r w:rsidRPr="001B29E3">
        <w:rPr>
          <w:rStyle w:val="StyleBoldUnderline"/>
        </w:rPr>
        <w:t xml:space="preserve"> and water appropriations bill that included a measure to bar a $150 million federal loan guarantee for th</w:t>
      </w:r>
      <w:bookmarkStart w:id="0" w:name="_GoBack"/>
      <w:bookmarkEnd w:id="0"/>
      <w:r w:rsidRPr="001B29E3">
        <w:rPr>
          <w:rStyle w:val="StyleBoldUnderline"/>
        </w:rPr>
        <w:t>e offshore wind farm planned for Nantucket Sound.</w:t>
      </w:r>
      <w:r>
        <w:rPr>
          <w:rStyle w:val="StyleBoldUnderline"/>
        </w:rPr>
        <w:t xml:space="preserve"> </w:t>
      </w:r>
      <w:r w:rsidRPr="001B29E3">
        <w:t xml:space="preserve">Related Links More Times coverage of the wind energy debate The move came amid a flurry of activity surrounding the project in the past week, including the hiring by its primary opposition group of a Harvard law professor quoted in the federal court decision the group is now appealing and an expected vote today on a lease option for Cape Wind at port facilities in Rhode Island. Although the Alliance to Protect Nantucket Sound, a project opponent, has been in touch in the past with members of Congress about the problems the organization sees with Cape Wind, group president Audra Parker said she didn't have any direct contact with U.S. Rep. Randy K. Weber Sr., R-Texas, about the </w:t>
      </w:r>
      <w:r w:rsidRPr="001B29E3">
        <w:rPr>
          <w:rStyle w:val="StyleBoldUnderline"/>
        </w:rPr>
        <w:t xml:space="preserve">amendment he proposed to specifically prohibit funding for Cape Wind through the energy and water bill. The bill, including the amendment, passed 253-170, </w:t>
      </w:r>
      <w:r w:rsidRPr="001B29E3">
        <w:t>largely along partisan lines.</w:t>
      </w:r>
    </w:p>
    <w:p w14:paraId="2643CE32" w14:textId="77777777" w:rsidR="00340BE4" w:rsidRPr="00340BE4" w:rsidRDefault="00340BE4" w:rsidP="00340BE4"/>
    <w:p w14:paraId="107F6254" w14:textId="51E3F574" w:rsidR="00D966C5" w:rsidRDefault="00D966C5" w:rsidP="00D966C5">
      <w:pPr>
        <w:pStyle w:val="Heading3"/>
      </w:pPr>
      <w:r>
        <w:t>Green hegemony</w:t>
      </w:r>
    </w:p>
    <w:p w14:paraId="314C405B" w14:textId="77777777" w:rsidR="00D966C5" w:rsidRDefault="00D966C5" w:rsidP="00D966C5">
      <w:pPr>
        <w:pStyle w:val="Heading4"/>
      </w:pPr>
      <w:r>
        <w:t>Green leadership maintains primacy --- weak and piecemeal measures will cause a collapse</w:t>
      </w:r>
    </w:p>
    <w:p w14:paraId="554DAC0A" w14:textId="77777777" w:rsidR="00D966C5" w:rsidRDefault="00D966C5" w:rsidP="00D966C5">
      <w:pPr>
        <w:rPr>
          <w:szCs w:val="20"/>
        </w:rPr>
      </w:pPr>
      <w:r>
        <w:rPr>
          <w:b/>
          <w:szCs w:val="20"/>
        </w:rPr>
        <w:t>Crawford</w:t>
      </w:r>
      <w:r>
        <w:rPr>
          <w:szCs w:val="20"/>
        </w:rPr>
        <w:t xml:space="preserve"> 2010/</w:t>
      </w:r>
      <w:r>
        <w:rPr>
          <w:b/>
          <w:szCs w:val="20"/>
        </w:rPr>
        <w:t>2011</w:t>
      </w:r>
      <w:r>
        <w:rPr>
          <w:szCs w:val="20"/>
        </w:rPr>
        <w:t xml:space="preserve"> (Colin – J.D. Wake Forest University School of Law, Green Warfare: An American Grand Strategy for the 21</w:t>
      </w:r>
      <w:r>
        <w:rPr>
          <w:szCs w:val="20"/>
          <w:vertAlign w:val="superscript"/>
        </w:rPr>
        <w:t>st</w:t>
      </w:r>
      <w:r>
        <w:rPr>
          <w:szCs w:val="20"/>
        </w:rPr>
        <w:t xml:space="preserve"> Century, Wake Forest Journal of Business and Intellectual Property Law, p. Lexis)</w:t>
      </w:r>
    </w:p>
    <w:p w14:paraId="1FCDD254" w14:textId="77777777" w:rsidR="00D966C5" w:rsidRPr="003824BF" w:rsidRDefault="00D966C5" w:rsidP="00D966C5">
      <w:r>
        <w:rPr>
          <w:rStyle w:val="StyleBoldUnderline"/>
        </w:rPr>
        <w:t xml:space="preserve">The </w:t>
      </w:r>
      <w:r>
        <w:rPr>
          <w:rStyle w:val="Emphasis"/>
        </w:rPr>
        <w:t>U</w:t>
      </w:r>
      <w:r>
        <w:t xml:space="preserve">nited </w:t>
      </w:r>
      <w:r>
        <w:rPr>
          <w:rStyle w:val="Emphasis"/>
        </w:rPr>
        <w:t>S</w:t>
      </w:r>
      <w:r>
        <w:t xml:space="preserve">tates </w:t>
      </w:r>
      <w:r>
        <w:rPr>
          <w:rStyle w:val="StyleBoldUnderline"/>
        </w:rPr>
        <w:t>is in desperate need of</w:t>
      </w:r>
      <w:r>
        <w:t xml:space="preserve"> such farsighted </w:t>
      </w:r>
      <w:r>
        <w:rPr>
          <w:rStyle w:val="StyleBoldUnderline"/>
        </w:rPr>
        <w:t>leadership</w:t>
      </w:r>
      <w:r>
        <w:t xml:space="preserve">. This country is in the midst of an identity crisis, having struggled to define itself since the end of the Cold War. As the world's lone superpower, the United States has learned the hard way that along with its strong standing comes immense responsibility in terms of leading efforts to eliminate climate change, nonproliferation, and global poverty. </w:t>
      </w:r>
      <w:proofErr w:type="gramStart"/>
      <w:r>
        <w:t>n7</w:t>
      </w:r>
      <w:proofErr w:type="gramEnd"/>
      <w:r>
        <w:t xml:space="preserve"> Recent developments in international affairs, sustained economic woes, and partisan gridlock have divided the nation's attention and resources. Lawmakers are currently playing whack-a-mole with America's priorities, n8 lacking both the vision and direction needed to combat the long-term challenges that </w:t>
      </w:r>
      <w:proofErr w:type="gramStart"/>
      <w:r>
        <w:t>await</w:t>
      </w:r>
      <w:proofErr w:type="gramEnd"/>
      <w:r>
        <w:t xml:space="preserve">. However, all is not lost. Despite increasing (and oftentimes overblown) fears of "American decline," </w:t>
      </w:r>
      <w:r>
        <w:rPr>
          <w:rStyle w:val="StyleBoldUnderline"/>
        </w:rPr>
        <w:t xml:space="preserve">the </w:t>
      </w:r>
      <w:r>
        <w:rPr>
          <w:rStyle w:val="Emphasis"/>
        </w:rPr>
        <w:t>U</w:t>
      </w:r>
      <w:r>
        <w:t xml:space="preserve">nited </w:t>
      </w:r>
      <w:r>
        <w:rPr>
          <w:rStyle w:val="Emphasis"/>
        </w:rPr>
        <w:t>S</w:t>
      </w:r>
      <w:r>
        <w:t xml:space="preserve">tates </w:t>
      </w:r>
      <w:r>
        <w:rPr>
          <w:rStyle w:val="StyleBoldUnderline"/>
        </w:rPr>
        <w:t>remains the world's top dog in terms of economic and military power</w:t>
      </w:r>
      <w:r>
        <w:t xml:space="preserve">. </w:t>
      </w:r>
      <w:proofErr w:type="gramStart"/>
      <w:r>
        <w:t>n9</w:t>
      </w:r>
      <w:proofErr w:type="gramEnd"/>
      <w:r>
        <w:t xml:space="preserve"> </w:t>
      </w:r>
      <w:r>
        <w:rPr>
          <w:rStyle w:val="StyleBoldUnderline"/>
        </w:rPr>
        <w:t>What these fears reflect</w:t>
      </w:r>
      <w:r>
        <w:t xml:space="preserve">, however, </w:t>
      </w:r>
      <w:r>
        <w:rPr>
          <w:rStyle w:val="StyleBoldUnderline"/>
        </w:rPr>
        <w:t xml:space="preserve">is the very real sentiment that the </w:t>
      </w:r>
      <w:r>
        <w:rPr>
          <w:rStyle w:val="Emphasis"/>
        </w:rPr>
        <w:t>U</w:t>
      </w:r>
      <w:r>
        <w:t xml:space="preserve">nited </w:t>
      </w:r>
      <w:r>
        <w:rPr>
          <w:rStyle w:val="Emphasis"/>
        </w:rPr>
        <w:t>S</w:t>
      </w:r>
      <w:r>
        <w:t xml:space="preserve">tates </w:t>
      </w:r>
      <w:r>
        <w:rPr>
          <w:rStyle w:val="StyleBoldUnderline"/>
        </w:rPr>
        <w:t xml:space="preserve">can no longer sustain itself as the head of a </w:t>
      </w:r>
      <w:r>
        <w:rPr>
          <w:rStyle w:val="Emphasis"/>
        </w:rPr>
        <w:t>purely unipolar world</w:t>
      </w:r>
      <w:r>
        <w:t xml:space="preserve">. </w:t>
      </w:r>
      <w:proofErr w:type="gramStart"/>
      <w:r>
        <w:t>n10</w:t>
      </w:r>
      <w:proofErr w:type="gramEnd"/>
      <w:r>
        <w:t xml:space="preserve"> </w:t>
      </w:r>
      <w:r>
        <w:rPr>
          <w:rStyle w:val="StyleBoldUnderline"/>
        </w:rPr>
        <w:t xml:space="preserve">Economies in emerging markets such as China, India, and Brazil have shaken off their lethargy and are growing in a manner which suggests a </w:t>
      </w:r>
      <w:r>
        <w:rPr>
          <w:rStyle w:val="Emphasis"/>
        </w:rPr>
        <w:t>global realignment of wealth</w:t>
      </w:r>
      <w:r>
        <w:rPr>
          <w:rStyle w:val="StyleBoldUnderline"/>
        </w:rPr>
        <w:t xml:space="preserve"> is beginning to take place</w:t>
      </w:r>
      <w:r>
        <w:t xml:space="preserve">, shifting from West to East and from North to South. </w:t>
      </w:r>
      <w:proofErr w:type="gramStart"/>
      <w:r>
        <w:t>n11</w:t>
      </w:r>
      <w:proofErr w:type="gramEnd"/>
      <w:r>
        <w:t xml:space="preserve"> </w:t>
      </w:r>
      <w:r>
        <w:rPr>
          <w:rStyle w:val="StyleBoldUnderline"/>
        </w:rPr>
        <w:t>Because</w:t>
      </w:r>
      <w:r>
        <w:t xml:space="preserve"> [*245] </w:t>
      </w:r>
      <w:r>
        <w:rPr>
          <w:rStyle w:val="StyleBoldUnderline"/>
        </w:rPr>
        <w:t xml:space="preserve">this new wealth begets power, it is clear that the </w:t>
      </w:r>
      <w:r>
        <w:rPr>
          <w:rStyle w:val="Emphasis"/>
        </w:rPr>
        <w:t>U</w:t>
      </w:r>
      <w:r>
        <w:t xml:space="preserve">nited </w:t>
      </w:r>
      <w:r>
        <w:rPr>
          <w:rStyle w:val="Emphasis"/>
        </w:rPr>
        <w:t>S</w:t>
      </w:r>
      <w:r>
        <w:t xml:space="preserve">tates </w:t>
      </w:r>
      <w:r>
        <w:rPr>
          <w:rStyle w:val="StyleBoldUnderline"/>
        </w:rPr>
        <w:t xml:space="preserve">will face </w:t>
      </w:r>
      <w:r>
        <w:rPr>
          <w:rStyle w:val="StyleBoldUnderline"/>
          <w:b/>
        </w:rPr>
        <w:t>increasing competition in the coming decades</w:t>
      </w:r>
      <w:r>
        <w:t xml:space="preserve">. </w:t>
      </w:r>
      <w:proofErr w:type="gramStart"/>
      <w:r>
        <w:t>n12</w:t>
      </w:r>
      <w:proofErr w:type="gramEnd"/>
      <w:r>
        <w:t xml:space="preserve"> This is a departure point in American history. </w:t>
      </w:r>
      <w:r>
        <w:rPr>
          <w:rStyle w:val="StyleBoldUnderline"/>
        </w:rPr>
        <w:t>Increasingly burdened by</w:t>
      </w:r>
      <w:r>
        <w:t xml:space="preserve"> the prosecution of </w:t>
      </w:r>
      <w:r>
        <w:rPr>
          <w:rStyle w:val="StyleBoldUnderline"/>
        </w:rPr>
        <w:t>two wars, a historic financial crisis, and</w:t>
      </w:r>
      <w:r>
        <w:t xml:space="preserve"> ever-mounting interest on the national </w:t>
      </w:r>
      <w:r>
        <w:rPr>
          <w:rStyle w:val="StyleBoldUnderline"/>
        </w:rPr>
        <w:t xml:space="preserve">debt, the </w:t>
      </w:r>
      <w:r>
        <w:rPr>
          <w:rStyle w:val="Emphasis"/>
        </w:rPr>
        <w:t>U</w:t>
      </w:r>
      <w:r>
        <w:t xml:space="preserve">nited </w:t>
      </w:r>
      <w:r>
        <w:rPr>
          <w:rStyle w:val="Emphasis"/>
        </w:rPr>
        <w:t>S</w:t>
      </w:r>
      <w:r>
        <w:t xml:space="preserve">tates </w:t>
      </w:r>
      <w:r>
        <w:rPr>
          <w:rStyle w:val="StyleBoldUnderline"/>
        </w:rPr>
        <w:t>faces deep and painful cuts in spending</w:t>
      </w:r>
      <w:r>
        <w:t xml:space="preserve"> in order to restore its fiscal health. </w:t>
      </w:r>
      <w:proofErr w:type="gramStart"/>
      <w:r>
        <w:t>n13</w:t>
      </w:r>
      <w:proofErr w:type="gramEnd"/>
      <w:r>
        <w:t xml:space="preserve"> </w:t>
      </w:r>
      <w:r>
        <w:rPr>
          <w:rStyle w:val="StyleBoldUnderline"/>
        </w:rPr>
        <w:t>Yet American politicians must take care not to sacrifice long-term programs in pursuit of short-term political gains</w:t>
      </w:r>
      <w:r>
        <w:t xml:space="preserve">. It is said that the most dangerous animal in the woods is the wounded one; as the U.S. begins to recapture its economic momentum, it will be poised to make radical changes in terms of aligning the nation's policy objectives. </w:t>
      </w:r>
      <w:r w:rsidRPr="003824BF">
        <w:t>President Obama presented a vision of "Winning the Future" in his 2011 State of the Union address, offering a feel-good story that was ultimately short on detail and made vague calls for investment in high-speed rail and</w:t>
      </w:r>
      <w:r w:rsidRPr="003824BF">
        <w:rPr>
          <w:sz w:val="10"/>
        </w:rPr>
        <w:t xml:space="preserve"> </w:t>
      </w:r>
      <w:r>
        <w:t xml:space="preserve">clean energy. </w:t>
      </w:r>
      <w:proofErr w:type="gramStart"/>
      <w:r>
        <w:t>n14</w:t>
      </w:r>
      <w:proofErr w:type="gramEnd"/>
      <w:r>
        <w:t xml:space="preserve"> </w:t>
      </w:r>
      <w:r>
        <w:rPr>
          <w:rStyle w:val="StyleBoldUnderline"/>
        </w:rPr>
        <w:t xml:space="preserve">As the </w:t>
      </w:r>
      <w:r>
        <w:rPr>
          <w:rStyle w:val="Emphasis"/>
        </w:rPr>
        <w:t>U</w:t>
      </w:r>
      <w:r>
        <w:t xml:space="preserve">nited </w:t>
      </w:r>
      <w:r>
        <w:rPr>
          <w:rStyle w:val="Emphasis"/>
        </w:rPr>
        <w:t>S</w:t>
      </w:r>
      <w:r>
        <w:t xml:space="preserve">tates </w:t>
      </w:r>
      <w:r>
        <w:rPr>
          <w:rStyle w:val="StyleBoldUnderline"/>
        </w:rPr>
        <w:t xml:space="preserve">emerges from this economic crisis, it should not fall back on </w:t>
      </w:r>
      <w:r>
        <w:rPr>
          <w:rStyle w:val="Emphasis"/>
          <w:b w:val="0"/>
        </w:rPr>
        <w:t>piecemeal measures</w:t>
      </w:r>
      <w:r>
        <w:rPr>
          <w:rStyle w:val="StyleBoldUnderline"/>
        </w:rPr>
        <w:t xml:space="preserve"> and </w:t>
      </w:r>
      <w:r>
        <w:rPr>
          <w:rStyle w:val="Emphasis"/>
          <w:b w:val="0"/>
        </w:rPr>
        <w:t>disjointed policies</w:t>
      </w:r>
      <w:r>
        <w:rPr>
          <w:rStyle w:val="StyleBoldUnderline"/>
        </w:rPr>
        <w:t>. This is a time for a fundamental realignment of American resources</w:t>
      </w:r>
      <w:r>
        <w:t xml:space="preserve"> toward a defined and overarching national objective. </w:t>
      </w:r>
      <w:proofErr w:type="gramStart"/>
      <w:r>
        <w:t>n15</w:t>
      </w:r>
      <w:proofErr w:type="gramEnd"/>
      <w:r>
        <w:t xml:space="preserve"> The crafting of a grand strategy for the United States will require radical thought and near-panoramic insight. This Comment seeks to offer a glimpse of what such a grand strategy could look like, drawing on the strengths of the American model to fundamentally reshape the way the U.S. produces, supports, and defends its way of life. In short, </w:t>
      </w:r>
      <w:r>
        <w:rPr>
          <w:rStyle w:val="StyleBoldUnderline"/>
        </w:rPr>
        <w:t>this Comment advocates an Apollo Program-type mentality in terms of "greening" American society</w:t>
      </w:r>
      <w:r>
        <w:t xml:space="preserve"> from the top [*246] down--beginning with the military--in order to break the country's addiction to fossil fuels. </w:t>
      </w:r>
      <w:r w:rsidRPr="003824BF">
        <w:rPr>
          <w:rStyle w:val="StyleBoldUnderline"/>
        </w:rPr>
        <w:t xml:space="preserve">In embracing a broad-based "green" strategy, the United States can weave together a number of priorities heretofore thought irreconcilable: national security, environmental protection, and economic growth. In defining a clear "enemy" - our dependence on fossil fuels--the U.S. can unite </w:t>
      </w:r>
      <w:r>
        <w:t xml:space="preserve">various segments of </w:t>
      </w:r>
      <w:r w:rsidRPr="003824BF">
        <w:rPr>
          <w:rStyle w:val="StyleBoldUnderline"/>
        </w:rPr>
        <w:t>society around a value-neutral and universally beneficial policy objective</w:t>
      </w:r>
      <w:r>
        <w:t xml:space="preserve">. By calling upon the resources of academia, the military, and the business community, the government can harness the institutions in which America has traditionally had the most palpable innovative advantages. </w:t>
      </w:r>
      <w:proofErr w:type="gramStart"/>
      <w:r>
        <w:t>n16</w:t>
      </w:r>
      <w:proofErr w:type="gramEnd"/>
      <w:r>
        <w:t xml:space="preserve"> </w:t>
      </w:r>
      <w:r>
        <w:rPr>
          <w:rStyle w:val="StyleBoldUnderline"/>
        </w:rPr>
        <w:t>By becoming the international leader in green technology</w:t>
      </w:r>
      <w:r>
        <w:t xml:space="preserve"> invention, production, and deployment, </w:t>
      </w:r>
      <w:r>
        <w:rPr>
          <w:rStyle w:val="StyleBoldUnderline"/>
        </w:rPr>
        <w:t xml:space="preserve">the </w:t>
      </w:r>
      <w:r>
        <w:rPr>
          <w:rStyle w:val="Emphasis"/>
        </w:rPr>
        <w:t>U</w:t>
      </w:r>
      <w:r>
        <w:t xml:space="preserve">nited </w:t>
      </w:r>
      <w:r>
        <w:rPr>
          <w:rStyle w:val="Emphasis"/>
        </w:rPr>
        <w:t>S</w:t>
      </w:r>
      <w:r>
        <w:t xml:space="preserve">tates </w:t>
      </w:r>
      <w:r>
        <w:rPr>
          <w:rStyle w:val="StyleBoldUnderline"/>
        </w:rPr>
        <w:t xml:space="preserve">can help </w:t>
      </w:r>
      <w:r>
        <w:rPr>
          <w:rStyle w:val="Emphasis"/>
        </w:rPr>
        <w:t>ameliorate the effects</w:t>
      </w:r>
      <w:r>
        <w:rPr>
          <w:rStyle w:val="StyleBoldUnderline"/>
        </w:rPr>
        <w:t xml:space="preserve"> of its last industrial revolution while </w:t>
      </w:r>
      <w:r>
        <w:rPr>
          <w:rStyle w:val="StyleBoldUnderline"/>
          <w:b/>
        </w:rPr>
        <w:t>triggering a new one in the process</w:t>
      </w:r>
      <w:r>
        <w:t>.</w:t>
      </w:r>
    </w:p>
    <w:p w14:paraId="360A9A10" w14:textId="77777777" w:rsidR="00D966C5" w:rsidRDefault="00D966C5" w:rsidP="00D966C5">
      <w:pPr>
        <w:pStyle w:val="Heading4"/>
      </w:pPr>
      <w:r>
        <w:t xml:space="preserve">Global leadership is critical to multilateral climate agreements </w:t>
      </w:r>
    </w:p>
    <w:p w14:paraId="4FC51E78" w14:textId="77777777" w:rsidR="00D966C5" w:rsidRDefault="00D966C5" w:rsidP="00D966C5">
      <w:r w:rsidRPr="00396208">
        <w:rPr>
          <w:b/>
        </w:rPr>
        <w:t>Falkner 5</w:t>
      </w:r>
      <w:r>
        <w:t xml:space="preserve"> – Department of International Relations, London School of Economics (Robert Falkner, “American Hegemony and the Global Environment” International Studies Review </w:t>
      </w:r>
      <w:r w:rsidRPr="00396208">
        <w:t>7, 585–599</w:t>
      </w:r>
      <w:r>
        <w:t xml:space="preserve">, 2005) </w:t>
      </w:r>
    </w:p>
    <w:p w14:paraId="582EC672" w14:textId="77777777" w:rsidR="00D966C5" w:rsidRPr="009F294B" w:rsidRDefault="00D966C5" w:rsidP="00D966C5">
      <w:pPr>
        <w:tabs>
          <w:tab w:val="left" w:pos="9045"/>
        </w:tabs>
      </w:pPr>
      <w:r w:rsidRPr="00E95406">
        <w:rPr>
          <w:rStyle w:val="StyleBoldUnderline"/>
        </w:rPr>
        <w:t>If hegemony is conceived</w:t>
      </w:r>
      <w:r w:rsidRPr="009F294B">
        <w:t xml:space="preserve"> narrowly </w:t>
      </w:r>
      <w:r w:rsidRPr="00E95406">
        <w:rPr>
          <w:rStyle w:val="StyleBoldUnderline"/>
        </w:rPr>
        <w:t>in terms of military preponderance, the</w:t>
      </w:r>
      <w:r>
        <w:rPr>
          <w:rStyle w:val="StyleBoldUnderline"/>
        </w:rPr>
        <w:t xml:space="preserve"> </w:t>
      </w:r>
      <w:r w:rsidRPr="00E95406">
        <w:rPr>
          <w:rStyle w:val="StyleBoldUnderline"/>
        </w:rPr>
        <w:t>concept will be of</w:t>
      </w:r>
      <w:r w:rsidRPr="009F294B">
        <w:t xml:space="preserve"> very </w:t>
      </w:r>
      <w:r w:rsidRPr="00E95406">
        <w:rPr>
          <w:rStyle w:val="StyleBoldUnderline"/>
        </w:rPr>
        <w:t>limited use in the study of international environmental</w:t>
      </w:r>
      <w:r>
        <w:rPr>
          <w:rStyle w:val="StyleBoldUnderline"/>
        </w:rPr>
        <w:t xml:space="preserve"> </w:t>
      </w:r>
      <w:r w:rsidRPr="00E95406">
        <w:rPr>
          <w:rStyle w:val="StyleBoldUnderline"/>
        </w:rPr>
        <w:t>politics. Considering the economic foundations of hegemony</w:t>
      </w:r>
      <w:r w:rsidRPr="009F294B">
        <w:t>, however, b</w:t>
      </w:r>
      <w:r w:rsidRPr="00E95406">
        <w:rPr>
          <w:rStyle w:val="StyleBoldUnderline"/>
        </w:rPr>
        <w:t>rings into</w:t>
      </w:r>
      <w:r>
        <w:rPr>
          <w:rStyle w:val="StyleBoldUnderline"/>
        </w:rPr>
        <w:t xml:space="preserve"> </w:t>
      </w:r>
      <w:r w:rsidRPr="00E95406">
        <w:rPr>
          <w:rStyle w:val="StyleBoldUnderline"/>
        </w:rPr>
        <w:t>sharper focus the</w:t>
      </w:r>
      <w:r w:rsidRPr="009F294B">
        <w:t xml:space="preserve"> close </w:t>
      </w:r>
      <w:r w:rsidRPr="00E95406">
        <w:rPr>
          <w:rStyle w:val="StyleBoldUnderline"/>
        </w:rPr>
        <w:t>nexus between international economic interdependence</w:t>
      </w:r>
      <w:r>
        <w:rPr>
          <w:rStyle w:val="StyleBoldUnderline"/>
        </w:rPr>
        <w:t xml:space="preserve"> </w:t>
      </w:r>
      <w:r w:rsidRPr="00E95406">
        <w:rPr>
          <w:rStyle w:val="StyleBoldUnderline"/>
        </w:rPr>
        <w:t>and</w:t>
      </w:r>
      <w:r w:rsidRPr="009F294B">
        <w:t xml:space="preserve"> the </w:t>
      </w:r>
      <w:r w:rsidRPr="00E95406">
        <w:rPr>
          <w:rStyle w:val="StyleBoldUnderline"/>
        </w:rPr>
        <w:t>global ecology. Because hegemons invariably occupy a prominent place</w:t>
      </w:r>
      <w:r>
        <w:rPr>
          <w:rStyle w:val="StyleBoldUnderline"/>
        </w:rPr>
        <w:t xml:space="preserve"> </w:t>
      </w:r>
      <w:r w:rsidRPr="00E95406">
        <w:rPr>
          <w:rStyle w:val="StyleBoldUnderline"/>
        </w:rPr>
        <w:t>within the global economy, their foreign policy is bound to be</w:t>
      </w:r>
      <w:r w:rsidRPr="009F294B">
        <w:t xml:space="preserve"> of </w:t>
      </w:r>
      <w:r w:rsidRPr="00E95406">
        <w:rPr>
          <w:rStyle w:val="Emphasis"/>
        </w:rPr>
        <w:t>critical</w:t>
      </w:r>
      <w:r w:rsidRPr="009F294B">
        <w:t xml:space="preserve"> importance </w:t>
      </w:r>
      <w:r w:rsidRPr="00E95406">
        <w:rPr>
          <w:rStyle w:val="StyleBoldUnderline"/>
        </w:rPr>
        <w:t>to</w:t>
      </w:r>
      <w:r w:rsidRPr="009F294B">
        <w:t xml:space="preserve"> the prospects of creating </w:t>
      </w:r>
      <w:r w:rsidRPr="00E95406">
        <w:rPr>
          <w:rStyle w:val="StyleBoldUnderline"/>
        </w:rPr>
        <w:t>effective environmental regimes</w:t>
      </w:r>
      <w:r w:rsidRPr="009F294B">
        <w:t xml:space="preserve">. Depending on the nature of the environmental issue, </w:t>
      </w:r>
      <w:r w:rsidRPr="00E95406">
        <w:rPr>
          <w:rStyle w:val="StyleBoldUnderline"/>
        </w:rPr>
        <w:t>economic power can be a determining factor</w:t>
      </w:r>
      <w:r>
        <w:rPr>
          <w:rStyle w:val="StyleBoldUnderline"/>
        </w:rPr>
        <w:t xml:space="preserve"> </w:t>
      </w:r>
      <w:r w:rsidRPr="00E95406">
        <w:rPr>
          <w:rStyle w:val="StyleBoldUnderline"/>
        </w:rPr>
        <w:t>regarding</w:t>
      </w:r>
      <w:r w:rsidRPr="009F294B">
        <w:t xml:space="preserve"> that </w:t>
      </w:r>
      <w:r w:rsidRPr="00E95406">
        <w:rPr>
          <w:rStyle w:val="StyleBoldUnderline"/>
        </w:rPr>
        <w:t>hegemon’s bargaining position</w:t>
      </w:r>
      <w:r w:rsidRPr="009F294B">
        <w:t xml:space="preserve"> (Young 1994:134–138). For example, economic predominance is a critical asset when a hegemon can use trade sanctions in an asymmetrical fashion, that is, without facing retaliatory action by target nations. In a similar fashion, economically dominant countries may be able to resist pressure to go along with international efforts to protect the environment and can be thought of as potential ‘‘veto powers’’ that are able to block progress in international negotiations. </w:t>
      </w:r>
      <w:r w:rsidRPr="009F294B">
        <w:rPr>
          <w:rStyle w:val="StyleBoldUnderline"/>
        </w:rPr>
        <w:t>In environmental issue</w:t>
      </w:r>
      <w:r w:rsidRPr="009F294B">
        <w:t xml:space="preserve"> areas in which the </w:t>
      </w:r>
      <w:r w:rsidRPr="009F294B">
        <w:rPr>
          <w:rStyle w:val="StyleBoldUnderline"/>
        </w:rPr>
        <w:t>cooperation</w:t>
      </w:r>
      <w:r>
        <w:rPr>
          <w:rStyle w:val="StyleBoldUnderline"/>
        </w:rPr>
        <w:t xml:space="preserve"> </w:t>
      </w:r>
      <w:r w:rsidRPr="009F294B">
        <w:rPr>
          <w:rStyle w:val="StyleBoldUnderline"/>
        </w:rPr>
        <w:t>of a hegemon</w:t>
      </w:r>
      <w:r w:rsidRPr="009F294B">
        <w:t xml:space="preserve">, or a group of economically influential countries, </w:t>
      </w:r>
      <w:r w:rsidRPr="009F294B">
        <w:rPr>
          <w:rStyle w:val="StyleBoldUnderline"/>
        </w:rPr>
        <w:t>is essential to the</w:t>
      </w:r>
      <w:r>
        <w:rPr>
          <w:rStyle w:val="StyleBoldUnderline"/>
        </w:rPr>
        <w:t xml:space="preserve"> </w:t>
      </w:r>
      <w:r w:rsidRPr="009F294B">
        <w:rPr>
          <w:rStyle w:val="StyleBoldUnderline"/>
        </w:rPr>
        <w:t>success of a regime</w:t>
      </w:r>
      <w:r w:rsidRPr="009F294B">
        <w:t xml:space="preserve">, these countries will be in an exceptionally strong bargaining position (Porter and Brown 1996:14). </w:t>
      </w:r>
      <w:r w:rsidRPr="009F294B">
        <w:rPr>
          <w:rStyle w:val="StyleBoldUnderline"/>
        </w:rPr>
        <w:t>Hegemony</w:t>
      </w:r>
      <w:r w:rsidRPr="009F294B">
        <w:t xml:space="preserve">, thus, remains a relevant concept for the study of international environmental politics, if not to explain the creation of regimes, at least to </w:t>
      </w:r>
      <w:r w:rsidRPr="009F294B">
        <w:rPr>
          <w:rStyle w:val="StyleBoldUnderline"/>
        </w:rPr>
        <w:t>help us understand the obstacles to effective international action.</w:t>
      </w:r>
    </w:p>
    <w:p w14:paraId="1A1D1A36" w14:textId="77777777" w:rsidR="00D966C5" w:rsidRDefault="00D966C5" w:rsidP="00D966C5">
      <w:pPr>
        <w:pStyle w:val="Heading4"/>
      </w:pPr>
      <w:r>
        <w:t xml:space="preserve">**Environmental leadership solves military overstretch – doesn’t link to generic heg bad turns  </w:t>
      </w:r>
    </w:p>
    <w:p w14:paraId="69834183" w14:textId="77777777" w:rsidR="00D966C5" w:rsidRDefault="00D966C5" w:rsidP="00D966C5">
      <w:r w:rsidRPr="00396208">
        <w:rPr>
          <w:b/>
        </w:rPr>
        <w:t>Falkner 5</w:t>
      </w:r>
      <w:r>
        <w:t xml:space="preserve"> – Department of International Relations, London School of Economics (Robert Falkner, “American Hegemony and the Global Environment” International Studies Review </w:t>
      </w:r>
      <w:r w:rsidRPr="00396208">
        <w:t>7, 585–599</w:t>
      </w:r>
      <w:r>
        <w:t xml:space="preserve">, 2005) </w:t>
      </w:r>
    </w:p>
    <w:p w14:paraId="6B752BC2" w14:textId="77777777" w:rsidR="00D966C5" w:rsidRDefault="00D966C5" w:rsidP="00D966C5">
      <w:pPr>
        <w:rPr>
          <w:rStyle w:val="StyleBoldUnderline"/>
        </w:rPr>
      </w:pPr>
      <w:r w:rsidRPr="00C2523F">
        <w:t xml:space="preserve">At a conceptual level, structural </w:t>
      </w:r>
      <w:r w:rsidRPr="00977558">
        <w:rPr>
          <w:rStyle w:val="StyleBoldUnderline"/>
        </w:rPr>
        <w:t>accounts emphasizing the role of hegemons have</w:t>
      </w:r>
      <w:r>
        <w:rPr>
          <w:rStyle w:val="StyleBoldUnderline"/>
        </w:rPr>
        <w:t xml:space="preserve"> </w:t>
      </w:r>
      <w:r w:rsidRPr="00977558">
        <w:rPr>
          <w:rStyle w:val="StyleBoldUnderline"/>
        </w:rPr>
        <w:t>been criticized for providing only a partial explanation of international cooperation</w:t>
      </w:r>
      <w:r>
        <w:rPr>
          <w:rStyle w:val="StyleBoldUnderline"/>
        </w:rPr>
        <w:t xml:space="preserve"> </w:t>
      </w:r>
      <w:r w:rsidRPr="00C2523F">
        <w:t xml:space="preserve">at best </w:t>
      </w:r>
      <w:r w:rsidRPr="00977558">
        <w:rPr>
          <w:rStyle w:val="StyleBoldUnderline"/>
        </w:rPr>
        <w:t>or for ignoring</w:t>
      </w:r>
      <w:r w:rsidRPr="00C2523F">
        <w:t xml:space="preserve"> the </w:t>
      </w:r>
      <w:r w:rsidRPr="00977558">
        <w:rPr>
          <w:rStyle w:val="StyleBoldUnderline"/>
        </w:rPr>
        <w:t>issue-specific characteristics of international environmental</w:t>
      </w:r>
      <w:r>
        <w:rPr>
          <w:rStyle w:val="StyleBoldUnderline"/>
        </w:rPr>
        <w:t xml:space="preserve"> </w:t>
      </w:r>
      <w:r w:rsidRPr="00977558">
        <w:rPr>
          <w:rStyle w:val="StyleBoldUnderline"/>
        </w:rPr>
        <w:t>politics.</w:t>
      </w:r>
      <w:r w:rsidRPr="00C2523F">
        <w:t xml:space="preserve"> Young (1994) has argued that the question of transferability or substitutability of different forms of power limits the applicability of hegemonic theory in the field of environmental protection. </w:t>
      </w:r>
      <w:r w:rsidRPr="00977558">
        <w:rPr>
          <w:rStyle w:val="StyleBoldUnderline"/>
        </w:rPr>
        <w:t>The U</w:t>
      </w:r>
      <w:r w:rsidRPr="00C2523F">
        <w:t xml:space="preserve">nited </w:t>
      </w:r>
      <w:r w:rsidRPr="00977558">
        <w:rPr>
          <w:rStyle w:val="StyleBoldUnderline"/>
        </w:rPr>
        <w:t>S</w:t>
      </w:r>
      <w:r w:rsidRPr="00C2523F">
        <w:t xml:space="preserve">tates may </w:t>
      </w:r>
      <w:r w:rsidRPr="00977558">
        <w:rPr>
          <w:rStyle w:val="StyleBoldUnderline"/>
        </w:rPr>
        <w:t>be the</w:t>
      </w:r>
      <w:r>
        <w:rPr>
          <w:rStyle w:val="StyleBoldUnderline"/>
        </w:rPr>
        <w:t xml:space="preserve"> </w:t>
      </w:r>
      <w:r w:rsidRPr="00977558">
        <w:rPr>
          <w:rStyle w:val="StyleBoldUnderline"/>
        </w:rPr>
        <w:t>unrivaled military superpower</w:t>
      </w:r>
      <w:r w:rsidRPr="00C2523F">
        <w:t xml:space="preserve"> at the beginning of the twenty-first century, </w:t>
      </w:r>
      <w:r w:rsidRPr="00977558">
        <w:rPr>
          <w:rStyle w:val="StyleBoldUnderline"/>
        </w:rPr>
        <w:t>but</w:t>
      </w:r>
      <w:r>
        <w:rPr>
          <w:rStyle w:val="StyleBoldUnderline"/>
        </w:rPr>
        <w:t xml:space="preserve"> </w:t>
      </w:r>
      <w:r w:rsidRPr="00977558">
        <w:rPr>
          <w:rStyle w:val="StyleBoldUnderline"/>
        </w:rPr>
        <w:t>‘‘there is little reason to believe that military power has much relevance in the</w:t>
      </w:r>
      <w:r>
        <w:rPr>
          <w:rStyle w:val="StyleBoldUnderline"/>
        </w:rPr>
        <w:t xml:space="preserve"> </w:t>
      </w:r>
      <w:r w:rsidRPr="00977558">
        <w:rPr>
          <w:rStyle w:val="StyleBoldUnderline"/>
        </w:rPr>
        <w:t>negotiations of</w:t>
      </w:r>
      <w:r w:rsidRPr="00C2523F">
        <w:t xml:space="preserve"> . . . </w:t>
      </w:r>
      <w:r w:rsidRPr="00977558">
        <w:rPr>
          <w:rStyle w:val="StyleBoldUnderline"/>
        </w:rPr>
        <w:t>environmental regimes</w:t>
      </w:r>
      <w:r w:rsidRPr="00C2523F">
        <w:t xml:space="preserve">’’ (Young 1994:136). In a similar vein, Gareth Porter and Janet Welsh Brown (1996:15) state: </w:t>
      </w:r>
      <w:r w:rsidRPr="00977558">
        <w:rPr>
          <w:rStyle w:val="Emphasis"/>
        </w:rPr>
        <w:t>Global environmental politics do not give rise to a hegemonic power in the traditional</w:t>
      </w:r>
      <w:r>
        <w:rPr>
          <w:rStyle w:val="Emphasis"/>
        </w:rPr>
        <w:t xml:space="preserve"> </w:t>
      </w:r>
      <w:r w:rsidRPr="00977558">
        <w:rPr>
          <w:rStyle w:val="Emphasis"/>
        </w:rPr>
        <w:t>sense of a state with the ability to use military power to coerce other states</w:t>
      </w:r>
      <w:r>
        <w:rPr>
          <w:rStyle w:val="Emphasis"/>
        </w:rPr>
        <w:t xml:space="preserve"> </w:t>
      </w:r>
      <w:r w:rsidRPr="00977558">
        <w:rPr>
          <w:rStyle w:val="Emphasis"/>
        </w:rPr>
        <w:t>into accepting the hegemon’s position.</w:t>
      </w:r>
      <w:r w:rsidRPr="00C2523F">
        <w:t xml:space="preserve"> </w:t>
      </w:r>
      <w:r w:rsidRPr="00977558">
        <w:rPr>
          <w:rStyle w:val="StyleBoldUnderline"/>
        </w:rPr>
        <w:t>There is no positive correlation between</w:t>
      </w:r>
      <w:r>
        <w:rPr>
          <w:rStyle w:val="StyleBoldUnderline"/>
        </w:rPr>
        <w:t xml:space="preserve"> </w:t>
      </w:r>
      <w:r w:rsidRPr="00977558">
        <w:rPr>
          <w:rStyle w:val="StyleBoldUnderline"/>
        </w:rPr>
        <w:t>dominant military power and leadership on global environmental issuesF</w:t>
      </w:r>
      <w:r w:rsidRPr="00C2523F">
        <w:t xml:space="preserve"> </w:t>
      </w:r>
      <w:r w:rsidRPr="00977558">
        <w:rPr>
          <w:rStyle w:val="StyleBoldUnderline"/>
        </w:rPr>
        <w:t>and</w:t>
      </w:r>
      <w:r>
        <w:rPr>
          <w:rStyle w:val="StyleBoldUnderline"/>
        </w:rPr>
        <w:t xml:space="preserve"> </w:t>
      </w:r>
      <w:r w:rsidRPr="00977558">
        <w:rPr>
          <w:rStyle w:val="StyleBoldUnderline"/>
        </w:rPr>
        <w:t xml:space="preserve">there may be a </w:t>
      </w:r>
      <w:r w:rsidRPr="00977558">
        <w:rPr>
          <w:rStyle w:val="Emphasis"/>
        </w:rPr>
        <w:t>negative correlation</w:t>
      </w:r>
      <w:r w:rsidRPr="00977558">
        <w:rPr>
          <w:rStyle w:val="StyleBoldUnderline"/>
        </w:rPr>
        <w:t xml:space="preserve"> between the two in that high levels of military</w:t>
      </w:r>
      <w:r>
        <w:rPr>
          <w:rStyle w:val="StyleBoldUnderline"/>
        </w:rPr>
        <w:t xml:space="preserve"> </w:t>
      </w:r>
      <w:r w:rsidRPr="00977558">
        <w:rPr>
          <w:rStyle w:val="StyleBoldUnderline"/>
        </w:rPr>
        <w:t>spending divert financial resources from environmental issues.</w:t>
      </w:r>
    </w:p>
    <w:p w14:paraId="091CA445" w14:textId="77777777" w:rsidR="00D966C5" w:rsidRDefault="00D966C5" w:rsidP="00D966C5">
      <w:pPr>
        <w:pStyle w:val="Heading4"/>
      </w:pPr>
      <w:r>
        <w:t xml:space="preserve">Heg doesn’t explain environmental policy </w:t>
      </w:r>
    </w:p>
    <w:p w14:paraId="2AD6A909" w14:textId="77777777" w:rsidR="00D966C5" w:rsidRPr="00396208" w:rsidRDefault="00D966C5" w:rsidP="00D966C5">
      <w:r w:rsidRPr="00396208">
        <w:rPr>
          <w:b/>
        </w:rPr>
        <w:t>Falkner 5</w:t>
      </w:r>
      <w:r>
        <w:t xml:space="preserve"> – Department of International Relations, London School of Economics (Robert Falkner, “American Hegemony and the Global Environment” International Studies Review </w:t>
      </w:r>
      <w:r w:rsidRPr="00396208">
        <w:t>7, 585–599</w:t>
      </w:r>
      <w:r>
        <w:t xml:space="preserve">, 2005) </w:t>
      </w:r>
    </w:p>
    <w:p w14:paraId="081F7A11" w14:textId="77777777" w:rsidR="00D966C5" w:rsidRPr="00C2523F" w:rsidRDefault="00D966C5" w:rsidP="00D966C5">
      <w:pPr>
        <w:rPr>
          <w:bCs/>
        </w:rPr>
      </w:pPr>
      <w:r w:rsidRPr="009E72CC">
        <w:t xml:space="preserve">Second, </w:t>
      </w:r>
      <w:r w:rsidRPr="00397FF2">
        <w:rPr>
          <w:rStyle w:val="StyleBoldUnderline"/>
        </w:rPr>
        <w:t xml:space="preserve">there is </w:t>
      </w:r>
      <w:r w:rsidRPr="009E72CC">
        <w:rPr>
          <w:rStyle w:val="Emphasis"/>
        </w:rPr>
        <w:t>no simple and straightforward correlation</w:t>
      </w:r>
      <w:r w:rsidRPr="00397FF2">
        <w:rPr>
          <w:rStyle w:val="StyleBoldUnderline"/>
        </w:rPr>
        <w:t xml:space="preserve"> between America’s</w:t>
      </w:r>
      <w:r>
        <w:rPr>
          <w:rStyle w:val="StyleBoldUnderline"/>
        </w:rPr>
        <w:t xml:space="preserve"> </w:t>
      </w:r>
      <w:r w:rsidRPr="00397FF2">
        <w:rPr>
          <w:rStyle w:val="StyleBoldUnderline"/>
        </w:rPr>
        <w:t>hegemonic position and</w:t>
      </w:r>
      <w:r w:rsidRPr="009E72CC">
        <w:t xml:space="preserve"> the type of </w:t>
      </w:r>
      <w:r w:rsidRPr="00397FF2">
        <w:rPr>
          <w:rStyle w:val="StyleBoldUnderline"/>
        </w:rPr>
        <w:t>environmental diplomacy</w:t>
      </w:r>
      <w:r w:rsidRPr="009E72CC">
        <w:t xml:space="preserve"> it is likely to pursue.</w:t>
      </w:r>
      <w:r w:rsidRPr="00465DF0">
        <w:t xml:space="preserve"> </w:t>
      </w:r>
      <w:r w:rsidRPr="009E72CC">
        <w:t xml:space="preserve">The fact of </w:t>
      </w:r>
      <w:r w:rsidRPr="009E72CC">
        <w:rPr>
          <w:rStyle w:val="StyleBoldUnderline"/>
        </w:rPr>
        <w:t>hegemony</w:t>
      </w:r>
      <w:r w:rsidRPr="009E72CC">
        <w:t xml:space="preserve"> as such </w:t>
      </w:r>
      <w:r w:rsidRPr="009E72CC">
        <w:rPr>
          <w:rStyle w:val="StyleBoldUnderline"/>
        </w:rPr>
        <w:t>does not determine whether the U</w:t>
      </w:r>
      <w:r w:rsidRPr="009E72CC">
        <w:t xml:space="preserve">nited </w:t>
      </w:r>
      <w:r w:rsidRPr="009E72CC">
        <w:rPr>
          <w:rStyle w:val="StyleBoldUnderline"/>
        </w:rPr>
        <w:t>S</w:t>
      </w:r>
      <w:r w:rsidRPr="009E72CC">
        <w:t xml:space="preserve">tates </w:t>
      </w:r>
      <w:r w:rsidRPr="009E72CC">
        <w:rPr>
          <w:rStyle w:val="StyleBoldUnderline"/>
        </w:rPr>
        <w:t>will</w:t>
      </w:r>
      <w:r>
        <w:rPr>
          <w:rStyle w:val="StyleBoldUnderline"/>
        </w:rPr>
        <w:t xml:space="preserve"> </w:t>
      </w:r>
      <w:r w:rsidRPr="009E72CC">
        <w:rPr>
          <w:rStyle w:val="StyleBoldUnderline"/>
        </w:rPr>
        <w:t>promote or oppose</w:t>
      </w:r>
      <w:r w:rsidRPr="009E72CC">
        <w:t xml:space="preserve"> the creation of </w:t>
      </w:r>
      <w:r w:rsidRPr="009E72CC">
        <w:rPr>
          <w:rStyle w:val="StyleBoldUnderline"/>
        </w:rPr>
        <w:t>international environmental governance</w:t>
      </w:r>
      <w:r w:rsidRPr="009E72CC">
        <w:t xml:space="preserve">. To some extent, </w:t>
      </w:r>
      <w:r w:rsidRPr="003039A6">
        <w:rPr>
          <w:rStyle w:val="StyleBoldUnderline"/>
        </w:rPr>
        <w:t>a link can be established between US predominance in the international</w:t>
      </w:r>
      <w:r>
        <w:rPr>
          <w:rStyle w:val="StyleBoldUnderline"/>
        </w:rPr>
        <w:t xml:space="preserve"> </w:t>
      </w:r>
      <w:r w:rsidRPr="003039A6">
        <w:rPr>
          <w:rStyle w:val="StyleBoldUnderline"/>
        </w:rPr>
        <w:t>political economy and the rise of global environmentalism</w:t>
      </w:r>
      <w:r w:rsidRPr="009E72CC">
        <w:t xml:space="preserve"> since the late 1960s, analogous to the way in which it promoted global economic cooperation after 1945. </w:t>
      </w:r>
      <w:r w:rsidRPr="003039A6">
        <w:rPr>
          <w:rStyle w:val="StyleBoldUnderline"/>
        </w:rPr>
        <w:t>But</w:t>
      </w:r>
      <w:r w:rsidRPr="009E72CC">
        <w:t xml:space="preserve"> unlike trade and monetary policy, </w:t>
      </w:r>
      <w:r w:rsidRPr="003039A6">
        <w:rPr>
          <w:rStyle w:val="StyleBoldUnderline"/>
        </w:rPr>
        <w:t>environmental policy has never been central</w:t>
      </w:r>
      <w:r>
        <w:rPr>
          <w:rStyle w:val="StyleBoldUnderline"/>
        </w:rPr>
        <w:t xml:space="preserve"> </w:t>
      </w:r>
      <w:r w:rsidRPr="003039A6">
        <w:rPr>
          <w:rStyle w:val="StyleBoldUnderline"/>
        </w:rPr>
        <w:t>to the US effort to create international order.</w:t>
      </w:r>
      <w:r w:rsidRPr="009E72CC">
        <w:t xml:space="preserve"> At times, the US government has used its economic strength and political influence to promote global environmental objectives. On other occasions, it has acted as a veto power, blocking progress toward multilateral policymaking. This suggests that </w:t>
      </w:r>
      <w:r w:rsidRPr="003039A6">
        <w:rPr>
          <w:rStyle w:val="StyleBoldUnderline"/>
        </w:rPr>
        <w:t>we have no convincing structural theory</w:t>
      </w:r>
      <w:r>
        <w:rPr>
          <w:rStyle w:val="StyleBoldUnderline"/>
        </w:rPr>
        <w:t xml:space="preserve"> </w:t>
      </w:r>
      <w:r w:rsidRPr="003039A6">
        <w:rPr>
          <w:rStyle w:val="StyleBoldUnderline"/>
        </w:rPr>
        <w:t>that can explain the direction and evolution of US foreign environmental policy.</w:t>
      </w:r>
    </w:p>
    <w:p w14:paraId="2D8AA50B" w14:textId="2924133D" w:rsidR="00D966C5" w:rsidRPr="00D966C5" w:rsidRDefault="00D966C5" w:rsidP="00D966C5">
      <w:pPr>
        <w:pStyle w:val="Heading3"/>
      </w:pPr>
      <w:r>
        <w:t>Energy control</w:t>
      </w:r>
    </w:p>
    <w:p w14:paraId="3AEA6D8A" w14:textId="77777777" w:rsidR="00D966C5" w:rsidRDefault="00D966C5" w:rsidP="00D966C5">
      <w:pPr>
        <w:pStyle w:val="Heading4"/>
      </w:pPr>
      <w:r>
        <w:t xml:space="preserve">Energy control is the </w:t>
      </w:r>
      <w:r>
        <w:rPr>
          <w:i/>
          <w:u w:val="single"/>
        </w:rPr>
        <w:t>only</w:t>
      </w:r>
      <w:r>
        <w:t xml:space="preserve"> way to sustain US hegemony</w:t>
      </w:r>
    </w:p>
    <w:p w14:paraId="4E79191B" w14:textId="77777777" w:rsidR="00D966C5" w:rsidRDefault="00D966C5" w:rsidP="00D966C5">
      <w:r>
        <w:rPr>
          <w:rStyle w:val="StyleStyleBold12pt"/>
        </w:rPr>
        <w:t>Padilla 10</w:t>
      </w:r>
      <w:r>
        <w:t xml:space="preserve"> – Harvard Graduate, former Intern @ White House office of Communications, Research Asst. @ Kennedy School of Government, Founder and CEO @ Saber Hoy</w:t>
      </w:r>
    </w:p>
    <w:p w14:paraId="16C4EFB6" w14:textId="77777777" w:rsidR="00D966C5" w:rsidRDefault="00D966C5" w:rsidP="00D966C5">
      <w:r>
        <w:t xml:space="preserve">Jonathan Padilla, “The Vanguard of Global Leadership: The Case for American Energy Independence in the 21st Century,” 2010, </w:t>
      </w:r>
      <w:proofErr w:type="gramStart"/>
      <w:r>
        <w:t>The</w:t>
      </w:r>
      <w:proofErr w:type="gramEnd"/>
      <w:r>
        <w:t xml:space="preserve"> last date cited in the article is 2-10-2010, http://www.gov.harvard.edu/files/Energy%20Independence%20-%20Padilla%20Final.pdf</w:t>
      </w:r>
    </w:p>
    <w:p w14:paraId="1C2CD6DC" w14:textId="77777777" w:rsidR="00D966C5" w:rsidRPr="00D966C5" w:rsidRDefault="00D966C5" w:rsidP="00D966C5">
      <w:r w:rsidRPr="00D966C5">
        <w:t xml:space="preserve">"We become just by performing just actions, temperate by performing temperate actions, brave by performing brave actions," said Aristotle over 2,300 years ago. Today, the United States faces a series of challenges that threaten its continued global leadership and more dangerously, transnational stability. While </w:t>
      </w:r>
      <w:proofErr w:type="gramStart"/>
      <w:r w:rsidRPr="00D966C5">
        <w:t>politicians</w:t>
      </w:r>
      <w:proofErr w:type="gramEnd"/>
      <w:r w:rsidRPr="00D966C5">
        <w:t xml:space="preserve"> debate semantics and place ideology over ideas and politics over principle, the world drifts ever closer to precipice that overlooks the abyss. The United States can no longer label halfhearted attempts to tackle adversity as true leadership. In deference to Aristotle's wisdom, </w:t>
      </w:r>
      <w:r w:rsidRPr="00D966C5">
        <w:rPr>
          <w:highlight w:val="yellow"/>
        </w:rPr>
        <w:t>the U</w:t>
      </w:r>
      <w:r w:rsidRPr="00D966C5">
        <w:t xml:space="preserve">nited </w:t>
      </w:r>
      <w:r w:rsidRPr="00D966C5">
        <w:rPr>
          <w:highlight w:val="yellow"/>
        </w:rPr>
        <w:t>St</w:t>
      </w:r>
      <w:r w:rsidRPr="00D966C5">
        <w:t xml:space="preserve">ates </w:t>
      </w:r>
      <w:r w:rsidRPr="00D966C5">
        <w:rPr>
          <w:highlight w:val="yellow"/>
        </w:rPr>
        <w:t>must secure the mantle of global leadership</w:t>
      </w:r>
      <w:r w:rsidRPr="00D966C5">
        <w:t xml:space="preserve"> by surmounting world impediments </w:t>
      </w:r>
      <w:r w:rsidRPr="00D966C5">
        <w:rPr>
          <w:highlight w:val="yellow"/>
        </w:rPr>
        <w:t>with domestic solutions</w:t>
      </w:r>
      <w:r w:rsidRPr="00D966C5">
        <w:t xml:space="preserve"> that can be exported to the international community. United States dependence on imported energy provides just such an opportunity to rise to the occasion. </w:t>
      </w:r>
      <w:r w:rsidRPr="00D966C5">
        <w:rPr>
          <w:highlight w:val="yellow"/>
        </w:rPr>
        <w:t>By scaling the mountain of long-term energy independence the U</w:t>
      </w:r>
      <w:r w:rsidRPr="00D966C5">
        <w:t xml:space="preserve">nited </w:t>
      </w:r>
      <w:r w:rsidRPr="00D966C5">
        <w:rPr>
          <w:highlight w:val="yellow"/>
        </w:rPr>
        <w:t>S</w:t>
      </w:r>
      <w:r w:rsidRPr="00D966C5">
        <w:t xml:space="preserve">tates </w:t>
      </w:r>
      <w:r w:rsidRPr="00D966C5">
        <w:rPr>
          <w:highlight w:val="yellow"/>
        </w:rPr>
        <w:t>can achieve</w:t>
      </w:r>
      <w:r w:rsidRPr="00D966C5">
        <w:t xml:space="preserve"> multiple peace through strength objectives, including: </w:t>
      </w:r>
      <w:r w:rsidRPr="00D966C5">
        <w:rPr>
          <w:highlight w:val="yellow"/>
        </w:rPr>
        <w:t>economic security, technological superiority, and</w:t>
      </w:r>
      <w:r w:rsidRPr="00D966C5">
        <w:t xml:space="preserve"> reaffirm its position of </w:t>
      </w:r>
      <w:r w:rsidRPr="00D966C5">
        <w:rPr>
          <w:highlight w:val="yellow"/>
        </w:rPr>
        <w:t>global leadership</w:t>
      </w:r>
      <w:r w:rsidRPr="00D966C5">
        <w:t xml:space="preserve">. United States dependence on foreign sources of energy undermines its entire hard and soft power projection capabilities, while contributing to an economy that is susceptible to externalities outside of domestic control. Harvard Professor, Joseph Nye, describes hard power as "inducements [carrots] and threats [sticks]," while soft power is "getting others to want the outcomes that you want," co-opting them rather than coercing.1 Presently, the U.S.'s ravenous appetite for imported oil and natural gas has led to military engagements in the Middle East where hard power assets have been quagmired and international goodwill, a critical perquisite for soft power, has been severely tarnished, The Economist reported this past February that U.S. consumption of foreign petroleum is so great that it single-handily accounts for over half of the current trade deficit.2 With the price of oil subject to the whimsy of leaders that are often ideologically opposed to American interests, the danger is apparent, as </w:t>
      </w:r>
      <w:r w:rsidRPr="00D966C5">
        <w:rPr>
          <w:highlight w:val="yellow"/>
        </w:rPr>
        <w:t>U.S. ability to lead the world is subsumed by the</w:t>
      </w:r>
      <w:r w:rsidRPr="00D966C5">
        <w:t xml:space="preserve"> common global </w:t>
      </w:r>
      <w:r w:rsidRPr="00D966C5">
        <w:rPr>
          <w:highlight w:val="yellow"/>
        </w:rPr>
        <w:t>need for energy resources</w:t>
      </w:r>
      <w:r w:rsidRPr="00D966C5">
        <w:t xml:space="preserve"> that are the lifeblood of modern economies. The U.S. can only expect diminishing capabilities to project ideas and values as lack of energy independence forces the U.S. to overextend hard power assets and detracts from economic security. </w:t>
      </w:r>
      <w:r w:rsidRPr="00D966C5">
        <w:rPr>
          <w:highlight w:val="yellow"/>
        </w:rPr>
        <w:t xml:space="preserve">Without true energy independence our ability to attract the world to shared-goals </w:t>
      </w:r>
      <w:r w:rsidRPr="00D966C5">
        <w:t xml:space="preserve">and endeavors </w:t>
      </w:r>
      <w:r w:rsidRPr="00D966C5">
        <w:rPr>
          <w:highlight w:val="yellow"/>
        </w:rPr>
        <w:t>become critically handicapped</w:t>
      </w:r>
      <w:r w:rsidRPr="00D966C5">
        <w:t xml:space="preserve">. Yet, inasmuch as the road to energy dependence is long and arduous it is also the type of aspirational undertaking that holds the potential to completely retool the domestic economy and bring about international cooperation. In order </w:t>
      </w:r>
      <w:r w:rsidRPr="00D966C5">
        <w:rPr>
          <w:highlight w:val="yellow"/>
        </w:rPr>
        <w:t>to reach</w:t>
      </w:r>
      <w:r w:rsidRPr="00D966C5">
        <w:t xml:space="preserve"> domestic </w:t>
      </w:r>
      <w:r w:rsidRPr="00D966C5">
        <w:rPr>
          <w:highlight w:val="yellow"/>
        </w:rPr>
        <w:t>energy independence, the U.S. must work towards the goal</w:t>
      </w:r>
      <w:r w:rsidRPr="00D966C5">
        <w:t xml:space="preserve"> as something comparable to President Kennedy's call to place a man on the moon </w:t>
      </w:r>
      <w:r w:rsidRPr="00D966C5">
        <w:rPr>
          <w:highlight w:val="yellow"/>
        </w:rPr>
        <w:t>and then</w:t>
      </w:r>
      <w:r w:rsidRPr="00D966C5">
        <w:t xml:space="preserve"> subsequently </w:t>
      </w:r>
      <w:r w:rsidRPr="00D966C5">
        <w:rPr>
          <w:highlight w:val="yellow"/>
        </w:rPr>
        <w:t>export the technologies abroad</w:t>
      </w:r>
      <w:r w:rsidRPr="00D966C5">
        <w:t xml:space="preserve"> in an effort similar to the Marshall Plan. The U.S. was once the global leader in renewables, but is quickly falling behind nations like Germany and China.3 The path to energy independence is technological superiority where the innovative potential held by Americans can develop green-technologies that make renewables cost-competitive with fossil fuels and where next generation biofuels and nuclear generators allows the U.S. to control its own energy destiny. This is not a goal that can be accomplished by the government alone. American </w:t>
      </w:r>
      <w:r w:rsidRPr="00D966C5">
        <w:rPr>
          <w:highlight w:val="yellow"/>
        </w:rPr>
        <w:t>business is critical</w:t>
      </w:r>
      <w:r w:rsidRPr="00D966C5">
        <w:t xml:space="preserve"> to developing the technologies and then selling them abroad. </w:t>
      </w:r>
      <w:r w:rsidRPr="00D966C5">
        <w:rPr>
          <w:highlight w:val="yellow"/>
        </w:rPr>
        <w:t>The government needs to provide the</w:t>
      </w:r>
      <w:r w:rsidRPr="00D966C5">
        <w:t xml:space="preserve"> incentive structure and </w:t>
      </w:r>
      <w:r w:rsidRPr="00D966C5">
        <w:rPr>
          <w:highlight w:val="yellow"/>
        </w:rPr>
        <w:t>impetus for growth</w:t>
      </w:r>
      <w:r w:rsidRPr="00D966C5">
        <w:t xml:space="preserve"> in this direction. As Yale Professor Daniel Esty notes, "Smart companies seize competitive advantage through strategic management of environmental challenges."4 Fossil fuels are finite resources in a world with an incessantly increasing global demand. </w:t>
      </w:r>
      <w:r w:rsidRPr="00D966C5">
        <w:rPr>
          <w:highlight w:val="yellow"/>
        </w:rPr>
        <w:t>By investing in</w:t>
      </w:r>
      <w:r w:rsidRPr="00D966C5">
        <w:t xml:space="preserve"> new technologies designed to reach domestic </w:t>
      </w:r>
      <w:r w:rsidRPr="00D966C5">
        <w:rPr>
          <w:highlight w:val="yellow"/>
        </w:rPr>
        <w:t>energy independence, America can develop a competitive advantage</w:t>
      </w:r>
      <w:r w:rsidRPr="00D966C5">
        <w:t xml:space="preserve"> in an industry that will be worth trillions, </w:t>
      </w:r>
      <w:r w:rsidRPr="00D966C5">
        <w:rPr>
          <w:highlight w:val="yellow"/>
        </w:rPr>
        <w:t>eliminate most of its trade deficit, and demonstrate to the world that our goals are their goals</w:t>
      </w:r>
      <w:r w:rsidRPr="00D966C5">
        <w:t xml:space="preserve">—that energy independence through technology is the right course and that America's model of innovation is the best approach to tackling global challenges. A world with stable energy reserves is a world that is more secure, more focused on developing economies and commerce rather than jockeying for access to strategic resources. The United States can more easily and less expensively attract other nations to its causes through endeavors like a real attempt for energy independence than by deploying the 101st Airborne abroad. America is strongest when its economy inspires the dreams and desires of others, </w:t>
      </w:r>
      <w:r w:rsidRPr="00D966C5">
        <w:rPr>
          <w:highlight w:val="yellow"/>
        </w:rPr>
        <w:t>solving the energy dilemma</w:t>
      </w:r>
      <w:r w:rsidRPr="00D966C5">
        <w:t xml:space="preserve"> of the 21st century </w:t>
      </w:r>
      <w:r w:rsidRPr="00D966C5">
        <w:rPr>
          <w:highlight w:val="yellow"/>
        </w:rPr>
        <w:t>is America's best shot at remaining at the vanguard of global leadership.</w:t>
      </w:r>
    </w:p>
    <w:p w14:paraId="01EBE605" w14:textId="77777777" w:rsidR="00D966C5" w:rsidRPr="00D966C5" w:rsidRDefault="00D966C5" w:rsidP="00D966C5"/>
    <w:p w14:paraId="4768063C" w14:textId="77777777" w:rsidR="007D3F50" w:rsidRDefault="007D3F50" w:rsidP="007D3F50">
      <w:pPr>
        <w:pStyle w:val="Heading3"/>
      </w:pPr>
      <w:r>
        <w:t>Demonstration solvency</w:t>
      </w:r>
    </w:p>
    <w:p w14:paraId="7CC401D0" w14:textId="77777777" w:rsidR="007D3F50" w:rsidRPr="007D3F50" w:rsidRDefault="007D3F50" w:rsidP="007D3F50">
      <w:pPr>
        <w:pStyle w:val="Heading4"/>
      </w:pPr>
      <w:r w:rsidRPr="007D3F50">
        <w:t>Demonstration projects solve – key to private sector adoption</w:t>
      </w:r>
    </w:p>
    <w:p w14:paraId="0686767C" w14:textId="77777777" w:rsidR="007D3F50" w:rsidRPr="003021D7" w:rsidRDefault="007D3F50" w:rsidP="007D3F50">
      <w:pPr>
        <w:rPr>
          <w:rFonts w:cs="Times New Roman"/>
        </w:rPr>
      </w:pPr>
      <w:r w:rsidRPr="003021D7">
        <w:rPr>
          <w:rStyle w:val="StyleStyleBold12pt"/>
          <w:rFonts w:cs="Times New Roman"/>
        </w:rPr>
        <w:t xml:space="preserve">Harborne &amp; Hendry 9 </w:t>
      </w:r>
      <w:r w:rsidRPr="003021D7">
        <w:rPr>
          <w:rFonts w:cs="Times New Roman"/>
        </w:rPr>
        <w:t>– Senior Research Fellow at Cass Business School, City University of London; Emeritus Professor in Organisational Behaviour, PhD</w:t>
      </w:r>
    </w:p>
    <w:p w14:paraId="6F7C3881" w14:textId="77777777" w:rsidR="007D3F50" w:rsidRPr="003021D7" w:rsidRDefault="007D3F50" w:rsidP="007D3F50">
      <w:pPr>
        <w:rPr>
          <w:rFonts w:cs="Times New Roman"/>
        </w:rPr>
      </w:pPr>
      <w:r w:rsidRPr="003021D7">
        <w:rPr>
          <w:rFonts w:cs="Times New Roman"/>
        </w:rPr>
        <w:t>[Paul Harborne &amp; Chris Hendry “Pathways to commercial wind power in the US, Europe and Japan: The role of demonstration projects and field trials in the innovation process” Energy Policy Vol 37 issue 9 September 2009 Science Direct]//AH</w:t>
      </w:r>
    </w:p>
    <w:p w14:paraId="0B909551" w14:textId="77777777" w:rsidR="007D3F50" w:rsidRPr="003021D7" w:rsidRDefault="007D3F50" w:rsidP="007D3F50">
      <w:pPr>
        <w:rPr>
          <w:rFonts w:cs="Times New Roman"/>
        </w:rPr>
      </w:pPr>
      <w:r w:rsidRPr="003021D7">
        <w:rPr>
          <w:rFonts w:cs="Times New Roman"/>
        </w:rPr>
        <w:t xml:space="preserve">In principle, </w:t>
      </w:r>
      <w:r w:rsidRPr="003021D7">
        <w:rPr>
          <w:rStyle w:val="StyleBoldUnderline"/>
          <w:rFonts w:cs="Times New Roman"/>
        </w:rPr>
        <w:t>demonstration projects can fulfil a number of goals</w:t>
      </w:r>
      <w:r w:rsidRPr="003021D7">
        <w:rPr>
          <w:rFonts w:cs="Times New Roman"/>
        </w:rPr>
        <w:t xml:space="preserve"> and vary in their emphasis on these (Harborne et al., 2007). </w:t>
      </w:r>
      <w:r w:rsidRPr="003021D7">
        <w:rPr>
          <w:rStyle w:val="StyleBoldUnderline"/>
          <w:rFonts w:cs="Times New Roman"/>
        </w:rPr>
        <w:t>They aid the process of development by testing technology and designs in the field. They provide an opportunity to observe and trial to potential customers,</w:t>
      </w:r>
      <w:r w:rsidRPr="003021D7">
        <w:rPr>
          <w:rFonts w:cs="Times New Roman"/>
        </w:rPr>
        <w:t xml:space="preserve"> </w:t>
      </w:r>
      <w:r w:rsidRPr="003021D7">
        <w:rPr>
          <w:rStyle w:val="StyleBoldUnderline"/>
          <w:rFonts w:cs="Times New Roman"/>
        </w:rPr>
        <w:t>leading to greater understanding of the technology</w:t>
      </w:r>
      <w:r w:rsidRPr="003021D7">
        <w:rPr>
          <w:rFonts w:cs="Times New Roman"/>
        </w:rPr>
        <w:t xml:space="preserve">'s match to customer requirements, </w:t>
      </w:r>
      <w:r w:rsidRPr="003021D7">
        <w:rPr>
          <w:rStyle w:val="StyleBoldUnderline"/>
          <w:rFonts w:cs="Times New Roman"/>
        </w:rPr>
        <w:t>its economic performance, and whether it offers advantages</w:t>
      </w:r>
      <w:r w:rsidRPr="003021D7">
        <w:rPr>
          <w:rFonts w:cs="Times New Roman"/>
        </w:rPr>
        <w:t xml:space="preserve"> over existing products (Hendry et al., 2007; Norberg-Bohm, 2000; Rogers, 1995; Zaltman et al., 1973). </w:t>
      </w:r>
      <w:r w:rsidRPr="003021D7">
        <w:rPr>
          <w:rStyle w:val="StyleBoldUnderline"/>
          <w:rFonts w:cs="Times New Roman"/>
        </w:rPr>
        <w:t xml:space="preserve">They reduce uncertainty </w:t>
      </w:r>
      <w:r w:rsidRPr="003021D7">
        <w:rPr>
          <w:rFonts w:cs="Times New Roman"/>
        </w:rPr>
        <w:t xml:space="preserve">through learning about the practical, institutional and wider societal drivers and barriers the new technology will face (Kemp et al., 1998), which may include the need for institutional change and public education, </w:t>
      </w:r>
      <w:r w:rsidRPr="003021D7">
        <w:rPr>
          <w:rStyle w:val="StyleBoldUnderline"/>
          <w:rFonts w:cs="Times New Roman"/>
        </w:rPr>
        <w:t>and can become a focal point for ‘advocacy coalitions’ of lobbying groups and ‘prime movers’ that support adoption</w:t>
      </w:r>
      <w:r w:rsidRPr="003021D7">
        <w:rPr>
          <w:rFonts w:cs="Times New Roman"/>
        </w:rPr>
        <w:t xml:space="preserve"> (Jacobsson and Bergek, 2004). </w:t>
      </w:r>
      <w:r w:rsidRPr="003021D7">
        <w:rPr>
          <w:rStyle w:val="StyleBoldUnderline"/>
          <w:rFonts w:cs="Times New Roman"/>
        </w:rPr>
        <w:t>They can also ‘signal’ an innovation to potential markets and stakeholders, making fund raising easier</w:t>
      </w:r>
      <w:r w:rsidRPr="003021D7">
        <w:rPr>
          <w:rFonts w:cs="Times New Roman"/>
        </w:rPr>
        <w:t xml:space="preserve"> and/or pre-empting competitors (Afuah, 1998; Attewell, 1992; Norberg-Bohm, 2000). And </w:t>
      </w:r>
      <w:r w:rsidRPr="003021D7">
        <w:rPr>
          <w:rStyle w:val="StyleBoldUnderline"/>
          <w:rFonts w:cs="Times New Roman"/>
        </w:rPr>
        <w:t>they enable scaling up from laboratory models to small commercial scale</w:t>
      </w:r>
      <w:r w:rsidRPr="003021D7">
        <w:rPr>
          <w:rFonts w:cs="Times New Roman"/>
        </w:rPr>
        <w:t xml:space="preserve"> (Sagar and Gallagher, 2004). Notably</w:t>
      </w:r>
      <w:r w:rsidRPr="003021D7">
        <w:rPr>
          <w:rStyle w:val="StyleBoldUnderline"/>
          <w:rFonts w:cs="Times New Roman"/>
        </w:rPr>
        <w:t>, this list includes taking account of social factors in energy innovation—a particular issue for wind power</w:t>
      </w:r>
      <w:r w:rsidRPr="003021D7">
        <w:rPr>
          <w:rFonts w:cs="Times New Roman"/>
        </w:rPr>
        <w:t xml:space="preserve"> because of the perceived environmental costs that lead to planning objections and refusals. Thus, not only did Holland and Sweden fail to use policy instruments effectively in all phases of technology and market development in a ‘systemic’ way (Astrand and Neij, 2006; Kamp et al., 2004), but failed to create the necessary legal framework for sites, planning and permits to build a viable market (EIA, 2005). In contrast, </w:t>
      </w:r>
      <w:r w:rsidRPr="003021D7">
        <w:rPr>
          <w:rStyle w:val="StyleBoldUnderline"/>
          <w:rFonts w:cs="Times New Roman"/>
        </w:rPr>
        <w:t>the participation of user groups in Danish wind development</w:t>
      </w:r>
      <w:r w:rsidRPr="003021D7">
        <w:rPr>
          <w:rFonts w:cs="Times New Roman"/>
        </w:rPr>
        <w:t xml:space="preserve">, working with the turbine producers and researchers, </w:t>
      </w:r>
      <w:r w:rsidRPr="003021D7">
        <w:rPr>
          <w:rStyle w:val="StyleBoldUnderline"/>
          <w:rFonts w:cs="Times New Roman"/>
        </w:rPr>
        <w:t>created mutual local benefits and hence ‘legitimacy’ for a wide range of actors and institutions</w:t>
      </w:r>
      <w:r w:rsidRPr="003021D7">
        <w:rPr>
          <w:rFonts w:cs="Times New Roman"/>
        </w:rPr>
        <w:t xml:space="preserve"> (producers, consumers, communities) through lower prices, economic regeneration, and environmental regeneration (Kamp et al., 2004; Szarka, 2006). As Jacobsson and Lauber (2006, p. 272) put it, </w:t>
      </w:r>
      <w:r w:rsidRPr="003021D7">
        <w:rPr>
          <w:rStyle w:val="StyleBoldUnderline"/>
          <w:rFonts w:cs="Times New Roman"/>
        </w:rPr>
        <w:t xml:space="preserve">a wide range of institutions provides legitimacy to policy and results in “a process of cumulative causation where institutional change, market formation and strengthening of advocacy coalitions are the constituent parts”. </w:t>
      </w:r>
      <w:r w:rsidRPr="003021D7">
        <w:rPr>
          <w:rFonts w:cs="Times New Roman"/>
        </w:rPr>
        <w:t xml:space="preserve">Karlstrom and Andersson (1995) summarize the objectives and </w:t>
      </w:r>
      <w:r w:rsidRPr="003021D7">
        <w:rPr>
          <w:rStyle w:val="StyleBoldUnderline"/>
          <w:rFonts w:cs="Times New Roman"/>
        </w:rPr>
        <w:t>outcomes from demonstration projects</w:t>
      </w:r>
      <w:r w:rsidRPr="003021D7">
        <w:rPr>
          <w:rFonts w:cs="Times New Roman"/>
        </w:rPr>
        <w:t xml:space="preserve"> as – </w:t>
      </w:r>
      <w:r w:rsidRPr="003021D7">
        <w:rPr>
          <w:rStyle w:val="StyleBoldUnderline"/>
          <w:rFonts w:cs="Times New Roman"/>
        </w:rPr>
        <w:t xml:space="preserve">(i) learning, (ii) opening a market by increasing customer awareness and clarifying institutional barriers, and (iii) forming a network of actors to drive technology and policy change </w:t>
      </w:r>
      <w:r w:rsidRPr="003021D7">
        <w:rPr>
          <w:rFonts w:cs="Times New Roman"/>
        </w:rPr>
        <w:t xml:space="preserve">– and divide these into an experimental and diffusion phase. In the former, projects are designed to maximise learning about the new technology, products, processes and systems; in the latter, the focus is on markets and market growth, where the issues are to prove technological credibility to customers, gain public acceptance, identify and reduce stakeholder opposition, and identify issues that require policy action by governments. </w:t>
      </w:r>
      <w:proofErr w:type="gramStart"/>
      <w:r w:rsidRPr="003021D7">
        <w:rPr>
          <w:rFonts w:cs="Times New Roman"/>
        </w:rPr>
        <w:t>This contrasts</w:t>
      </w:r>
      <w:proofErr w:type="gramEnd"/>
      <w:r w:rsidRPr="003021D7">
        <w:rPr>
          <w:rFonts w:cs="Times New Roman"/>
        </w:rPr>
        <w:t xml:space="preserve"> with an earlier view which restricted demonstration projects to the latter and to reducing uncertainty around these (Baer et al., 1976). Put simply, “</w:t>
      </w:r>
      <w:r w:rsidRPr="003021D7">
        <w:rPr>
          <w:rStyle w:val="StyleBoldUnderline"/>
          <w:rFonts w:cs="Times New Roman"/>
        </w:rPr>
        <w:t>demonstration programs attempt to shorten the time within which a specific technology makes its way from development and prototype to widespread availability and adoption</w:t>
      </w:r>
      <w:r w:rsidRPr="003021D7">
        <w:rPr>
          <w:rFonts w:cs="Times New Roman"/>
        </w:rPr>
        <w:t xml:space="preserve"> by industrial and commercial users” (Lefevre, 1984, p. 483).</w:t>
      </w:r>
    </w:p>
    <w:p w14:paraId="075A489F" w14:textId="77777777" w:rsidR="00D966C5" w:rsidRDefault="00D966C5" w:rsidP="00D966C5">
      <w:pPr>
        <w:pStyle w:val="Heading3"/>
      </w:pPr>
      <w:r>
        <w:t>US Key</w:t>
      </w:r>
    </w:p>
    <w:p w14:paraId="2DA0BB9A" w14:textId="77777777" w:rsidR="00D966C5" w:rsidRPr="00E1097B" w:rsidRDefault="00D966C5" w:rsidP="00D966C5">
      <w:pPr>
        <w:pStyle w:val="Heading4"/>
        <w:rPr>
          <w:rFonts w:cs="Times New Roman"/>
        </w:rPr>
      </w:pPr>
      <w:r w:rsidRPr="00E1097B">
        <w:rPr>
          <w:rFonts w:cs="Times New Roman"/>
        </w:rPr>
        <w:t>Only US leadership solves climate multilateralism</w:t>
      </w:r>
    </w:p>
    <w:p w14:paraId="0A49D37F" w14:textId="77777777" w:rsidR="00D966C5" w:rsidRPr="00E1097B" w:rsidRDefault="00D966C5" w:rsidP="00D966C5">
      <w:pPr>
        <w:rPr>
          <w:rStyle w:val="StyleStyleBold12pt"/>
          <w:rFonts w:cs="Times New Roman"/>
        </w:rPr>
      </w:pPr>
      <w:r w:rsidRPr="00E1097B">
        <w:rPr>
          <w:rStyle w:val="StyleStyleBold12pt"/>
          <w:rFonts w:cs="Times New Roman"/>
        </w:rPr>
        <w:t xml:space="preserve">Brown 11 </w:t>
      </w:r>
      <w:r w:rsidRPr="00140361">
        <w:t>– Professor of Environmental Ethics and Law</w:t>
      </w:r>
    </w:p>
    <w:p w14:paraId="4D436CBA" w14:textId="77777777" w:rsidR="00D966C5" w:rsidRPr="00E1097B" w:rsidRDefault="00D966C5" w:rsidP="00D966C5">
      <w:pPr>
        <w:rPr>
          <w:rFonts w:cs="Times New Roman"/>
        </w:rPr>
      </w:pPr>
      <w:r>
        <w:rPr>
          <w:rFonts w:cs="Times New Roman"/>
        </w:rPr>
        <w:t>(</w:t>
      </w:r>
      <w:r w:rsidRPr="00E1097B">
        <w:rPr>
          <w:rFonts w:cs="Times New Roman"/>
        </w:rPr>
        <w:t>Donald, 2-2011, “The World Waits In Vain For US Ethical Climate Change Leadership As the World Warms,” http://rockblogs.psu.edu/climate/2011/02/the-world-waits-in-vain-for-us-ethical-climate-change-leadership.html</w:t>
      </w:r>
      <w:r>
        <w:rPr>
          <w:rFonts w:cs="Times New Roman"/>
        </w:rPr>
        <w:t>)//BB</w:t>
      </w:r>
    </w:p>
    <w:p w14:paraId="2EAF0140" w14:textId="77777777" w:rsidR="00D966C5" w:rsidRPr="00E1097B" w:rsidRDefault="00D966C5" w:rsidP="00D966C5">
      <w:pPr>
        <w:rPr>
          <w:rFonts w:cs="Times New Roman"/>
        </w:rPr>
      </w:pPr>
      <w:r>
        <w:rPr>
          <w:rFonts w:cs="Times New Roman"/>
        </w:rPr>
        <w:t xml:space="preserve">I. </w:t>
      </w:r>
      <w:r w:rsidRPr="00E1097B">
        <w:rPr>
          <w:rFonts w:cs="Times New Roman"/>
        </w:rPr>
        <w:t xml:space="preserve">Introduction. Although some progress was made on a number of procedural issues and voluntary emissions reductions commitments at the conclusion of the 16th Conference of the Parties (COP-16) to the United Nations Framework Convention on Climate Change (UNFCCC) meeting in December, the international community had failed for the 20th year in a row to agree to a meaningful global approach to climate change. That is, Cancun failed to produce binding and equitable national greenhouse gas emissions reduction targets necessary to </w:t>
      </w:r>
      <w:proofErr w:type="gramStart"/>
      <w:r w:rsidRPr="00E1097B">
        <w:rPr>
          <w:rFonts w:cs="Times New Roman"/>
        </w:rPr>
        <w:t>prevent dangerous climate change nor</w:t>
      </w:r>
      <w:proofErr w:type="gramEnd"/>
      <w:r w:rsidRPr="00E1097B">
        <w:rPr>
          <w:rFonts w:cs="Times New Roman"/>
        </w:rPr>
        <w:t xml:space="preserve"> dedicated and predictable funding needed for adaptation by vulnerable developing nations. In fact, the voluntary emissions reduction commitments agreed to in Cancun, even if fully complied with, virtually guarantee that rising global temperatures will exceed dangerous levels. Although there are several countries that have frequently failed to respond to what justice would require of them to reduce the threat of climate change, </w:t>
      </w:r>
      <w:r w:rsidRPr="00E1097B">
        <w:rPr>
          <w:rStyle w:val="StyleBoldUnderline"/>
          <w:rFonts w:cs="Times New Roman"/>
        </w:rPr>
        <w:t>the United</w:t>
      </w:r>
      <w:r w:rsidRPr="00E1097B">
        <w:rPr>
          <w:rFonts w:cs="Times New Roman"/>
        </w:rPr>
        <w:t xml:space="preserve"> </w:t>
      </w:r>
      <w:r w:rsidRPr="00E1097B">
        <w:rPr>
          <w:rStyle w:val="StyleBoldUnderline"/>
          <w:rFonts w:cs="Times New Roman"/>
        </w:rPr>
        <w:t>States</w:t>
      </w:r>
      <w:r w:rsidRPr="00E1097B">
        <w:rPr>
          <w:rFonts w:cs="Times New Roman"/>
        </w:rPr>
        <w:t xml:space="preserve">, more than any other country, </w:t>
      </w:r>
      <w:r w:rsidRPr="00E1097B">
        <w:rPr>
          <w:rStyle w:val="StyleBoldUnderline"/>
          <w:rFonts w:cs="Times New Roman"/>
        </w:rPr>
        <w:t>has consistently failed to respond to its ethical duties to reduce its emissions to the its fair share</w:t>
      </w:r>
      <w:r w:rsidRPr="00E1097B">
        <w:rPr>
          <w:rFonts w:cs="Times New Roman"/>
        </w:rPr>
        <w:t xml:space="preserve"> of safe global emissions during the over two decades that world has been seeking a global agreement on how to respond to climate change. In fact, as we </w:t>
      </w:r>
      <w:r w:rsidRPr="00140361">
        <w:t>shall see, the United States among the developed countries is the only nation to make no binding commitments on climate change.</w:t>
      </w:r>
      <w:r w:rsidRPr="00E1097B">
        <w:rPr>
          <w:rFonts w:cs="Times New Roman"/>
        </w:rPr>
        <w:t xml:space="preserve"> </w:t>
      </w:r>
      <w:r w:rsidRPr="00E1097B">
        <w:rPr>
          <w:rStyle w:val="StyleBoldUnderline"/>
          <w:rFonts w:cs="Times New Roman"/>
        </w:rPr>
        <w:t xml:space="preserve">Because the United States is such a vital player in any global solution to climate change, the United States response to its obligations to reduce the global threat of climate change has been an </w:t>
      </w:r>
      <w:r w:rsidRPr="00140361">
        <w:rPr>
          <w:rStyle w:val="Emphasis"/>
        </w:rPr>
        <w:t>immense impediment</w:t>
      </w:r>
      <w:r w:rsidRPr="00E1097B">
        <w:rPr>
          <w:rStyle w:val="StyleBoldUnderline"/>
          <w:rFonts w:cs="Times New Roman"/>
        </w:rPr>
        <w:t xml:space="preserve"> to an urgently needed global climate change solution</w:t>
      </w:r>
      <w:r w:rsidRPr="00E1097B">
        <w:rPr>
          <w:rFonts w:cs="Times New Roman"/>
          <w:b/>
        </w:rPr>
        <w:t>.</w:t>
      </w:r>
      <w:r w:rsidRPr="00E1097B">
        <w:rPr>
          <w:rFonts w:cs="Times New Roman"/>
        </w:rPr>
        <w:t xml:space="preserve"> And so </w:t>
      </w:r>
      <w:r w:rsidRPr="00E1097B">
        <w:rPr>
          <w:rStyle w:val="StyleBoldUnderline"/>
          <w:rFonts w:cs="Times New Roman"/>
        </w:rPr>
        <w:t>the world continues to wait for</w:t>
      </w:r>
      <w:r w:rsidRPr="00E1097B">
        <w:rPr>
          <w:rFonts w:cs="Times New Roman"/>
        </w:rPr>
        <w:t xml:space="preserve"> ethical </w:t>
      </w:r>
      <w:r w:rsidRPr="00140361">
        <w:rPr>
          <w:rStyle w:val="Emphasis"/>
        </w:rPr>
        <w:t>leadership</w:t>
      </w:r>
      <w:r w:rsidRPr="00E1097B">
        <w:rPr>
          <w:rStyle w:val="StyleBoldUnderline"/>
          <w:rFonts w:cs="Times New Roman"/>
        </w:rPr>
        <w:t xml:space="preserve"> from the United States on climate change</w:t>
      </w:r>
      <w:r w:rsidRPr="00E1097B">
        <w:rPr>
          <w:rFonts w:cs="Times New Roman"/>
        </w:rPr>
        <w:t xml:space="preserve"> as significant damages from human-induced climate change now are becoming more visible around the </w:t>
      </w:r>
      <w:r w:rsidRPr="00140361">
        <w:t>world. And so, as the world is running out of time to prevent significant climate change, the United States is ignoring its global obligations. Even</w:t>
      </w:r>
      <w:r w:rsidRPr="00E1097B">
        <w:rPr>
          <w:rFonts w:cs="Times New Roman"/>
        </w:rPr>
        <w:t xml:space="preserve"> though the election of President Obama was widely seen as a basis for hope in the international community that the United States would for the first time accept its international responsibilities on climate change, it would appear that at least for his first term President Obama will not be able to deliver on his promise to make the United States a responsible participant in solving climate change. Because the United States recently elected a Congress that shows no interest in developing national climate change policies and there are reasons to believe that the Obama administration will not be able to make meaningful reductions through administrative action under existing law, the international community is becoming increasingly pessimistic that it will be able to achieve a global deal on climate change in the continuing absence of US leadership. The international community needs the United States to commit to reduce its emissions not only because of the relative size of the US emissions as a percentage of global emissions (over 21%), but because other countries have signaled that they will not act without the United States greenhouse gas reduction commitments. This post reviews: (a) the state of international climate change cooperation in light of COP-16 in Cancun, (b) the unfortunate and tragic history of the failed US response to climate change, (c) the political domestic opposition to climate change policies, and (d) the need of the United States to respond to its ethical duties to reduce the threat of climate change. II. Cancun Outcome. To understand the state of the global deal on climate change, one needs to examine the agreements reached at COP-16 in Cancun. In a recent post, ClimateEthics examined in considerable detail the positive outcomes and huge disappointments of COP-16 in Cancun, Mexico in December 2010. See, An Ethical Analysis of the Cancun Climate Negotiations Outcome. In summary, despite a few agreements on mostly procedural matters and non-binding national emissions reductions commitments and aspirations for adaptation funding that have kept hope alive for some eventual global deal on climate change, the Cancun agreements failed to achieve legally binding agreements on national greenhouse gas emissions reductions and sufficient dedicated funding for adaptation efforts to climate change in vulnerable countries around the world. Although Cancun made progress on voluntary national greenhouse gas emissions reductions commitments, these commitments even if complied with, will not avoid dangerous climate change. In short, Cancun made some progress but deferred decisions on the most difficult international climate change issues to later COPs. As we explained in the previous post, Cancun utterly failed to achieve an agreement that: (a) was environmentally sufficient, (b) adequately funded needed adaptation, or (c) allocated national responsibility on the basis of equity. A. Environmental Sufficiency Criteria As we have seen the Cancun agreements fail to modify the inadequate voluntary commitments on ghg emissions reductions made pursuant to the Copenhagen Accord. Not only does the Cancun agreements fail to require sufficient ghg emissions reductions to assure that the international community is on a ghg emissions reduction pathway that will prevent dangerous climate change, the emissions reductions commitments that have been identified under the Cancun agreements almost guarantee that millions of poor people, plants, animals, an ecosystems will be harmed by climate change. That is, the voluntary emissions reduction commitments made in Cancun leave at a very minimum a 5Gt gap between emissions levels that will be achieved if there is full compliance with the voluntary emissions reductions and what is necessary to prevent 2°C rise, a warming amount that most scientists believe could cause very dangerous climate change. B. Just Adaptation Criteria The second criteria for judging the sufficiency of any second commitment period under the UNFCCC is that it must provide adequate funding to support adaptation programs in developing countries given that some developing countries have done nothing to cause climate change and must now or soon take steps to avoid harsh impacts. Although the Cancun agreement did manage to create an adaptation framework to enhance adaptation efforts by all countries and a process to help least developed countries (LDCs) to develop and implement national adaptation, Cancun failed to identify dedicated sources of funding to implement an adaptation agenda that is based upon "mandatory" contributions to "new, predictable, and additional sources of funding." C. Equity Criteria As we explained in the recent post on Cancun, a third criteria that all post-Kyoto proposals must meet is the requirement that national emissions reduction proposals must be consistent with what "equity" and "justice" demands of nations. That is, equity requires that each nation reduce its emissions to its fair share of safe global emissions. In other words, each nation's emissions reduction levels should be based upon what distributive and retributive justice demands, not on national self-interest. As we explained in the recent post, the voluntary emissions reductions commitments made under the Cancun agreements utterly failed to satisfy the requirement that national emissions reductions be based upon "equity" or are otherwise distributively just. III. The United States Climate Change Record Approaching Cancun. Although the Presidency of Barak Obama gave the world some hope that the US approach to climate change would reverse a </w:t>
      </w:r>
      <w:proofErr w:type="gramStart"/>
      <w:r w:rsidRPr="00E1097B">
        <w:rPr>
          <w:rFonts w:cs="Times New Roman"/>
        </w:rPr>
        <w:t>twenty year</w:t>
      </w:r>
      <w:proofErr w:type="gramEnd"/>
      <w:r w:rsidRPr="00E1097B">
        <w:rPr>
          <w:rFonts w:cs="Times New Roman"/>
        </w:rPr>
        <w:t xml:space="preserve"> history of US unwillingness to make climate change commitments, </w:t>
      </w:r>
      <w:r w:rsidRPr="00E1097B">
        <w:rPr>
          <w:rStyle w:val="StyleBoldUnderline"/>
          <w:rFonts w:cs="Times New Roman"/>
        </w:rPr>
        <w:t>it is now increasingly unlikely that</w:t>
      </w:r>
      <w:r w:rsidRPr="00E1097B">
        <w:rPr>
          <w:rFonts w:cs="Times New Roman"/>
        </w:rPr>
        <w:t xml:space="preserve"> the </w:t>
      </w:r>
      <w:r w:rsidRPr="00E1097B">
        <w:rPr>
          <w:rStyle w:val="StyleBoldUnderline"/>
          <w:rFonts w:cs="Times New Roman"/>
        </w:rPr>
        <w:t>Obama</w:t>
      </w:r>
      <w:r w:rsidRPr="00E1097B">
        <w:rPr>
          <w:rFonts w:cs="Times New Roman"/>
        </w:rPr>
        <w:t xml:space="preserve"> administration </w:t>
      </w:r>
      <w:r w:rsidRPr="00E1097B">
        <w:rPr>
          <w:rStyle w:val="StyleBoldUnderline"/>
          <w:rFonts w:cs="Times New Roman"/>
        </w:rPr>
        <w:t>will be successful</w:t>
      </w:r>
      <w:r w:rsidRPr="00E1097B">
        <w:rPr>
          <w:rFonts w:cs="Times New Roman"/>
        </w:rPr>
        <w:t xml:space="preserve"> in making the United States for the first time a responsible nation on climate change. To understand the importance of the US solving the global climate change problem, one must keep in mind that: (a) </w:t>
      </w:r>
      <w:r w:rsidRPr="00E1097B">
        <w:rPr>
          <w:rStyle w:val="StyleBoldUnderline"/>
          <w:rFonts w:cs="Times New Roman"/>
        </w:rPr>
        <w:t>the US is by far the largest historical emitter of global greenhouse gases</w:t>
      </w:r>
      <w:r w:rsidRPr="00E1097B">
        <w:rPr>
          <w:rFonts w:cs="Times New Roman"/>
        </w:rPr>
        <w:t xml:space="preserve"> that have caused the existing problem, (b) the US is near the top of national greenhouse gas emitters on a per capita basis, and (c) the US is second only to China in total tons of greenhouse gases emitted. Not only is the United States an indispensable participant in solving climate change because of the size of the US contribution to the problem, </w:t>
      </w:r>
      <w:r w:rsidRPr="00E1097B">
        <w:rPr>
          <w:rStyle w:val="StyleBoldUnderline"/>
          <w:rFonts w:cs="Times New Roman"/>
        </w:rPr>
        <w:t>the United States has a dismal record in</w:t>
      </w:r>
      <w:r w:rsidRPr="00E1097B">
        <w:rPr>
          <w:rFonts w:cs="Times New Roman"/>
        </w:rPr>
        <w:t xml:space="preserve"> over twenty years of </w:t>
      </w:r>
      <w:r w:rsidRPr="00E1097B">
        <w:rPr>
          <w:rStyle w:val="StyleBoldUnderline"/>
          <w:rFonts w:cs="Times New Roman"/>
        </w:rPr>
        <w:t>international efforts to achieve a global solution</w:t>
      </w:r>
      <w:r w:rsidRPr="00E1097B">
        <w:rPr>
          <w:rFonts w:cs="Times New Roman"/>
        </w:rPr>
        <w:t xml:space="preserve"> to this civilization challenging global problem. In American Heat, Ethical Problems With the United States Response To Global Warming, (Brown, 2002) this writer documented in detail the negative role in achieving a global approach to climate change that the United States played in the first decade of climate change negotiations from the late 1980s through the year 2000. Among other things: • During the negotiations of the UNFCCC between 1990 and 1992, the United States, virtually standing alone, successfully prevented the UNFCCC from including enforceable national emissions reductions targets for developed nations. • The United States is the only developed country in the world to have not ratified the Kyoto Protocol and therefore commit itself to a binding interim emissions reduction target. • George W. Bush announced that the United States was not only unwilling to ratify Kyoto Protocol, it was withdrawing the United States from Kyoto Treaty all together. • Since George W. Bush's second term, the United States has consistently resisted building on the architecture of the Kyoto Protocol to design a second commitment period under the UNFCCC thus making the world renegotiate matters that had been settled under Kyoto despite the fact that it is not clear that the United States will be able to commit to any new agreement on climate change. . When President Obama was elected, there was </w:t>
      </w:r>
      <w:proofErr w:type="gramStart"/>
      <w:r w:rsidRPr="00E1097B">
        <w:rPr>
          <w:rFonts w:cs="Times New Roman"/>
        </w:rPr>
        <w:t>wide-spread</w:t>
      </w:r>
      <w:proofErr w:type="gramEnd"/>
      <w:r w:rsidRPr="00E1097B">
        <w:rPr>
          <w:rFonts w:cs="Times New Roman"/>
        </w:rPr>
        <w:t xml:space="preserve"> hope the United States would change course on climate change. Yet, the United States approached Cancun in 2010 and the year before in Copenhagen by making a voluntary commitment to reduce its greenhouse gas emissions by 17% below 2005 emissions levels by 2020 making the US promise: (a) the weakest of all of the developed country promises and the US commitment, (b) far short of what is required of global greenhouse gas emissions reductions necessary to prevent dangerous climate change, and (c) without any response of what equity would require of US emissions, reductions. Although the United States promised to try and mobilize significant amounts of adaptation funding in Copenhagen and Cancun, it made no binding promises on adaptation funding other than promises to try and mobilize funding from various sources. Obama's commitment on greenhouse gas emissions reductions was limited by what he thought he could get through the US Congress. That is, the US promise to reduce greenhouse gas emissions by 17% below 2005 levels was based upon proposed legislation that had passed the US House of Representatives that was never passed in the US Senate. Because of the recent US elections it is very unlikely that even this weak commitment can be made again in the next few years for there is now little hope of passing the House bill. . Although there is evidence that President Obama hoped to make the United States for the first time a responsible participant in an adequate global approach to climate change, given the recent Republican take over the US House of Representatives in November of 2010 it now looks very unlikely that the United States will be able to make meaningful national commitments on climate change until 2012 at the very earliest. And so, many around the world are pessimistic about the prospects for COP-17 in Durban, In the meantime, the Obama administration is attempting to use its administrative authority under the Clean Air Act to begin to reduce US emissions of greenhouse gases through rule-making of the US Environmental Protection Agency (EPA) However, since the US Congress holds financing authority over EPA and Congress has expressed its intention to not fund EPA programs on climate change emissions reductions, it is not clear that the US will be able to reduce its emissions through administrative action alone. It is also very unlikely that the US could commit to magnitude of greenhouse gas emissions that are required of it to be a responsible global citizen by relying on administrative </w:t>
      </w:r>
      <w:proofErr w:type="gramStart"/>
      <w:r w:rsidRPr="00E1097B">
        <w:rPr>
          <w:rFonts w:cs="Times New Roman"/>
        </w:rPr>
        <w:t>rule-making</w:t>
      </w:r>
      <w:proofErr w:type="gramEnd"/>
      <w:r w:rsidRPr="00E1097B">
        <w:rPr>
          <w:rFonts w:cs="Times New Roman"/>
        </w:rPr>
        <w:t xml:space="preserve"> alone. For these reason, the Obama administration is not likely to be in a strong position to make any meaningful commitments to the International community when it meets in COP-17 in Durban, South Africa in December. And so, since international climate change negotiations began in 1990, the United States has yet to adopt meaningful greenhouse gas emissions reduction legislation or policies necessary to fulfill its global responsibilities. It is also now unlikely that the Obama administration can reverse this trend before Durban. Yet. </w:t>
      </w:r>
      <w:proofErr w:type="gramStart"/>
      <w:r w:rsidRPr="00E1097B">
        <w:rPr>
          <w:rFonts w:cs="Times New Roman"/>
        </w:rPr>
        <w:t>as</w:t>
      </w:r>
      <w:proofErr w:type="gramEnd"/>
      <w:r w:rsidRPr="00E1097B">
        <w:rPr>
          <w:rFonts w:cs="Times New Roman"/>
        </w:rPr>
        <w:t xml:space="preserve"> the world waits, effects of human-induced climate change particularly in increased intensity of precipitation and drought events are becoming more visible as time goes by. One might ask about the state of political discussion in the United States about these issues. During the last twenty years, well-financed opposition to climate change policies have successfully fought proposed US climate change action. As we shall see, this opposition has based its positions on the premise that climate change policies should be resisted if they are not in the US short-term economic interest. Despite demonstrated interest in climate change, </w:t>
      </w:r>
      <w:r w:rsidRPr="00E1097B">
        <w:rPr>
          <w:rStyle w:val="StyleBoldUnderline"/>
          <w:rFonts w:cs="Times New Roman"/>
        </w:rPr>
        <w:t xml:space="preserve">the Obama administration has failed to lead </w:t>
      </w:r>
      <w:r w:rsidRPr="00E1097B">
        <w:rPr>
          <w:rFonts w:cs="Times New Roman"/>
        </w:rPr>
        <w:t xml:space="preserve">US in generating understanding that the US policies on climate change must </w:t>
      </w:r>
      <w:proofErr w:type="gramStart"/>
      <w:r w:rsidRPr="00E1097B">
        <w:rPr>
          <w:rFonts w:cs="Times New Roman"/>
        </w:rPr>
        <w:t>consider not only</w:t>
      </w:r>
      <w:proofErr w:type="gramEnd"/>
      <w:r w:rsidRPr="00E1097B">
        <w:rPr>
          <w:rFonts w:cs="Times New Roman"/>
        </w:rPr>
        <w:t xml:space="preserve"> US short-term economic interest but duties, responsibilities, and obligations to others around the world. </w:t>
      </w:r>
      <w:proofErr w:type="gramStart"/>
      <w:r w:rsidRPr="00E1097B">
        <w:rPr>
          <w:rFonts w:cs="Times New Roman"/>
        </w:rPr>
        <w:t>IIV. US Internal Political Opposition to Climate Change Policies and the Failure to See US Ethical Obligations.</w:t>
      </w:r>
      <w:proofErr w:type="gramEnd"/>
      <w:r w:rsidRPr="00E1097B">
        <w:rPr>
          <w:rFonts w:cs="Times New Roman"/>
        </w:rPr>
        <w:t xml:space="preserve"> For almost 20 years arguments against US climate change legislation or US participation in a global solution to climate change have been made that have almost always been of two types. By far the most frequent arguments made in opposition to climate change policies are economic predictions of various kinds such as claims that proposed climate change legislation will destroy jobs, reduce GDP, damage US businesses such as the coal and petroleum industries, or increase the cost of fuel. A variation of this argument is that the United States should not adopt policies on climate change until other nations such as China take steps to reduce their emissions because if the United States acts and other nations don't reciprocate this will harm the US economy. The second most frequent argument made by US opponents of climate change policies are assertions that governments should not take action on climate change because adverse impacts have not been sufficiently scientifically proven. These arguments range from assertions that what is usually called the "main-stream" scientific climate change view is a complete hoax to the milder assertions that the harsh climate change impacts on human health and the environment predicted by the Intergovernmental Panel on Climate Change and other climate change researchers are unproven. Both the economic and scientific arguments against climate change policies implicitly argue that climate change policies should be opposed because they are not in the US national interest. The responses of advocates of US climate change policies to these arguments are almost always to take issue with the factual economic and scientific conclusions of these arguments by making counter economic and scientific claims. For instance, in response to economic arguments opposing climate change legislation, proponents of climate change action usually argue that climate change policies will create jobs or are necessary to develop new energy technologies that are vital to the health of the US economy in the future. In responses to the lack of scientific proof arguments, climate change advocates usually stress the harsh environmental impacts to people and ecosystems that climate change will cause if action is not taken or argue that climate change science is settled. In other words, advocates of climate change action, respond to claims of opponents to climate change programs by denying the factual claims of the opponents. By simply opposing the factual claims of the opponents of climate change, the advocates of climate change policies are implicitly agreeing with the assumptions of the opponents of climate change action that greenhouse reduction policies should not be adopted if they are not in the US national self-interest. Yet, </w:t>
      </w:r>
      <w:r w:rsidRPr="00E1097B">
        <w:rPr>
          <w:rStyle w:val="StyleBoldUnderline"/>
          <w:rFonts w:cs="Times New Roman"/>
        </w:rPr>
        <w:t xml:space="preserve">climate </w:t>
      </w:r>
      <w:r w:rsidRPr="00140361">
        <w:rPr>
          <w:rStyle w:val="StyleBoldUnderline"/>
        </w:rPr>
        <w:t>change is a problem that clearly creates civilization challenging ethical</w:t>
      </w:r>
      <w:r w:rsidRPr="00E1097B">
        <w:rPr>
          <w:rStyle w:val="StyleBoldUnderline"/>
          <w:rFonts w:cs="Times New Roman"/>
        </w:rPr>
        <w:t xml:space="preserve"> issues.</w:t>
      </w:r>
      <w:r w:rsidRPr="00E1097B">
        <w:rPr>
          <w:rFonts w:cs="Times New Roman"/>
        </w:rPr>
        <w:t xml:space="preserve"> By ethics is meant the domain of inquiry that examines claims that given certain facts, actions are right or wrong, obligatory or non-obligatory, or when responsibilities attach to human activities. If nations or individuals have ethical obligations, they are likely to have duties, responsibilities, and obligations that require them to go beyond consideration of self-interest alone in making decisions. And so, if climate change raises ethical considerations, governments may not base policy decisions on self-interest alone. Given this, one might ask what aspects of climate change raise ethical questions. In fact there are several distinct features of climate change call for its recognition as creating civilization challenging ethical questions. First, </w:t>
      </w:r>
      <w:r w:rsidRPr="00E1097B">
        <w:rPr>
          <w:rStyle w:val="StyleBoldUnderline"/>
          <w:rFonts w:cs="Times New Roman"/>
        </w:rPr>
        <w:t>climate change creates duties because those most responsible for causing this problem are the richer developed countries</w:t>
      </w:r>
      <w:r w:rsidRPr="00E1097B">
        <w:rPr>
          <w:rFonts w:cs="Times New Roman"/>
        </w:rPr>
        <w:t xml:space="preserve">, yet those who are most vulnerable to the problem's harshest impacts are some of the world's poorest people in developing countries. That is, climate change is an ethical problem because its biggest victims are people who can do little to reduce its threat. Second, </w:t>
      </w:r>
      <w:r w:rsidRPr="00E1097B">
        <w:rPr>
          <w:rStyle w:val="StyleBoldUnderline"/>
          <w:rFonts w:cs="Times New Roman"/>
        </w:rPr>
        <w:t>climate-change impacts are</w:t>
      </w:r>
      <w:r w:rsidRPr="00E1097B">
        <w:rPr>
          <w:rFonts w:cs="Times New Roman"/>
        </w:rPr>
        <w:t xml:space="preserve"> potentially </w:t>
      </w:r>
      <w:r w:rsidRPr="00E1097B">
        <w:rPr>
          <w:rStyle w:val="StyleBoldUnderline"/>
          <w:rFonts w:cs="Times New Roman"/>
        </w:rPr>
        <w:t>catastrophic</w:t>
      </w:r>
      <w:r w:rsidRPr="00E1097B">
        <w:rPr>
          <w:rFonts w:cs="Times New Roman"/>
        </w:rPr>
        <w:t xml:space="preserve"> for many of the poorest people around the world. Climate change harms include deaths from disease, droughts, floods, heat, and intense storms, damages to homes and villages from rising oceans, adverse impacts on agriculture, diminishing natural resources, the inability to rely upon traditional sources of food, and the destruction of water supplies. In fact, climate change threatens the very existence of some small island nations. Clearly these impacts are potentially catastrophic. The third reason why climate change is an ethical problem stems from its global scope. At the local, regional or national scale, citizens can petition their governments to protect them from serious harms. But at the global level, no government exists whose jurisdiction matches the scale of climate change. And so, although national, regional and local governments have the ability and responsibility to protect citizens within their boarders, they have no responsibility to foreigners in the absence of international law. For this reason, ethical appeals are necessary to motivate governments to take steps to prevent their citizens from seriously harming foreigners. And so if climate change raises civilization challenging ethical questions which imply duties, responsibilities, and obligations, </w:t>
      </w:r>
      <w:r w:rsidRPr="00E1097B">
        <w:rPr>
          <w:rStyle w:val="StyleBoldUnderline"/>
          <w:rFonts w:cs="Times New Roman"/>
        </w:rPr>
        <w:t>the arguments against US climate change policy that have been based on self-interest alone are deeply ethically problematic</w:t>
      </w:r>
      <w:r w:rsidRPr="00E1097B">
        <w:rPr>
          <w:rFonts w:cs="Times New Roman"/>
        </w:rPr>
        <w:t xml:space="preserve">. Yet climate change is a problem that clearly creates civilization challenging ethical issues. This is so because several distinct features of climate change call for its recognition as creating ethical responsibilities that limit a nation's ability to look at narrow economic </w:t>
      </w:r>
      <w:proofErr w:type="gramStart"/>
      <w:r w:rsidRPr="00E1097B">
        <w:rPr>
          <w:rFonts w:cs="Times New Roman"/>
        </w:rPr>
        <w:t>self interest</w:t>
      </w:r>
      <w:proofErr w:type="gramEnd"/>
      <w:r w:rsidRPr="00E1097B">
        <w:rPr>
          <w:rFonts w:cs="Times New Roman"/>
        </w:rPr>
        <w:t xml:space="preserve"> alone when developing responsive policies. Despite the fact that climate change creates obligations, the United States continues to debate this issue as if the only legitimate consideration is how our economy might be affected. The US press almost never challenges those who oppose climate change on the basis that policies will increase cost. This is curious because the debate at the international level has created a consensus among all countries that those developed countries most responsible for climate change should take the first steps to reduce its enormous threats. In fact the senior George Bush administration in 1992 agreed that the rich developed countries including </w:t>
      </w:r>
      <w:r w:rsidRPr="00E1097B">
        <w:rPr>
          <w:rStyle w:val="StyleBoldUnderline"/>
          <w:rFonts w:cs="Times New Roman"/>
        </w:rPr>
        <w:t>the United States should take the lead in combating climate change</w:t>
      </w:r>
      <w:r w:rsidRPr="00E1097B">
        <w:rPr>
          <w:rFonts w:cs="Times New Roman"/>
        </w:rPr>
        <w:t xml:space="preserve"> when it negotiated and finally ratified the United Nations Framework Convention on Climate Change. In the United States, however, even those supporting climate-change policies often follow the same implicit reasoning on cost by responding that climate-change policies will create jobs. Although this may be true, depending upon the actual policies implemented, this limited focus on job creation undermines the need to help Americans see their ethical duties while giving unspoken support for the notion that the reasonableness of climate change policies turns on whether they will create jobs. Because the majority of climate scientists believe the world is running out of time to prevent very dangerous climate change, a case can be made that there is a urgent need to turn up the volume about American duties to others to reduce domestic greenhouse gas emissions. V. Conclusion Many around the world believe </w:t>
      </w:r>
      <w:r w:rsidRPr="00E1097B">
        <w:rPr>
          <w:rStyle w:val="StyleBoldUnderline"/>
          <w:rFonts w:cs="Times New Roman"/>
        </w:rPr>
        <w:t xml:space="preserve">there will not be an adequate global solution to climate change </w:t>
      </w:r>
      <w:r w:rsidRPr="00140361">
        <w:rPr>
          <w:rStyle w:val="Emphasis"/>
        </w:rPr>
        <w:t>until the United States responds</w:t>
      </w:r>
      <w:r w:rsidRPr="00E1097B">
        <w:rPr>
          <w:rFonts w:cs="Times New Roman"/>
        </w:rPr>
        <w:t xml:space="preserve"> at a level consistent with its global obligations for climate change. Yet, because of well-financed US domestic political opposition to climate change, there is not likely to be political support for adequate domestic climate change policies, unless the assumptions of those opposing climate change policies are expressly examined and refuted. Because US domestic opposition is premised on short-term economic interest and not national obligations, to get political support for kind of US commitments needed, </w:t>
      </w:r>
      <w:r w:rsidRPr="00E1097B">
        <w:rPr>
          <w:rStyle w:val="StyleBoldUnderline"/>
          <w:rFonts w:cs="Times New Roman"/>
        </w:rPr>
        <w:t>US leadership is needed</w:t>
      </w:r>
      <w:r w:rsidRPr="00E1097B">
        <w:rPr>
          <w:rFonts w:cs="Times New Roman"/>
        </w:rPr>
        <w:t xml:space="preserve"> on helping US citizens understand their global ethical obligations that must be considered in setting climate change policies. </w:t>
      </w:r>
      <w:r w:rsidRPr="00140361">
        <w:rPr>
          <w:rStyle w:val="Emphasis"/>
        </w:rPr>
        <w:t>The world awaits US leadership</w:t>
      </w:r>
      <w:r w:rsidRPr="00E1097B">
        <w:rPr>
          <w:rStyle w:val="StyleBoldUnderline"/>
          <w:rFonts w:cs="Times New Roman"/>
        </w:rPr>
        <w:t xml:space="preserve"> on climate change at a time when human-induced climate change harms are becoming more visible</w:t>
      </w:r>
      <w:r w:rsidRPr="00E1097B">
        <w:rPr>
          <w:rFonts w:cs="Times New Roman"/>
        </w:rPr>
        <w:t>. Yet there is little evidence that US citizens understand their obligations to poor people around the world for climate change damages. This is tragic failure of US domestic leadership.</w:t>
      </w:r>
    </w:p>
    <w:p w14:paraId="37A27E6C" w14:textId="77777777" w:rsidR="00D966C5" w:rsidRPr="007305B5" w:rsidRDefault="00D966C5" w:rsidP="00D966C5">
      <w:pPr>
        <w:pStyle w:val="Heading4"/>
      </w:pPr>
      <w:r w:rsidRPr="007305B5">
        <w:t xml:space="preserve">Multilat climate agreements key – support is gathering  </w:t>
      </w:r>
    </w:p>
    <w:p w14:paraId="6FD8C781" w14:textId="77777777" w:rsidR="00D966C5" w:rsidRPr="00756B15" w:rsidRDefault="00D966C5" w:rsidP="00D966C5">
      <w:r w:rsidRPr="00756B15">
        <w:t xml:space="preserve">Bechtel* and Scheve** 7/1/13 – *Department of </w:t>
      </w:r>
      <w:proofErr w:type="gramStart"/>
      <w:r w:rsidRPr="00756B15">
        <w:t>Political Science</w:t>
      </w:r>
      <w:proofErr w:type="gramEnd"/>
      <w:r w:rsidRPr="00756B15">
        <w:t xml:space="preserve">, University of St. Gallen, Switzerland and **Department of Political Science, Stanford University (Michael M. Bechtel and Kenneth F. Scheve, “Mass support for global climate agreements depends on institutional design” PNAS Direct Submission, Edited by Robert O. Keohane, Princeton University, July 1 2013) </w:t>
      </w:r>
    </w:p>
    <w:p w14:paraId="6A6A8AA2" w14:textId="77777777" w:rsidR="00D966C5" w:rsidRPr="00EC34B0" w:rsidRDefault="00D966C5" w:rsidP="00D966C5">
      <w:r w:rsidRPr="008F664B">
        <w:rPr>
          <w:rStyle w:val="StyleBoldUnderline"/>
        </w:rPr>
        <w:t>Effective climate mitigation requires international cooperation,</w:t>
      </w:r>
      <w:r>
        <w:rPr>
          <w:rStyle w:val="StyleBoldUnderline"/>
        </w:rPr>
        <w:t xml:space="preserve"> </w:t>
      </w:r>
      <w:r w:rsidRPr="008F664B">
        <w:rPr>
          <w:rStyle w:val="StyleBoldUnderline"/>
        </w:rPr>
        <w:t>and these global efforts need broad public support to be sustainable</w:t>
      </w:r>
      <w:r w:rsidRPr="00EC34B0">
        <w:t xml:space="preserve"> over the long run. </w:t>
      </w:r>
      <w:r w:rsidRPr="008F664B">
        <w:rPr>
          <w:rStyle w:val="StyleBoldUnderline"/>
        </w:rPr>
        <w:t>We provide estimates of public support for</w:t>
      </w:r>
      <w:r>
        <w:rPr>
          <w:rStyle w:val="StyleBoldUnderline"/>
        </w:rPr>
        <w:t xml:space="preserve"> </w:t>
      </w:r>
      <w:r w:rsidRPr="00EC34B0">
        <w:t xml:space="preserve">different types of </w:t>
      </w:r>
      <w:r w:rsidRPr="008F664B">
        <w:rPr>
          <w:rStyle w:val="StyleBoldUnderline"/>
        </w:rPr>
        <w:t>climate agreements in France, Germany, the</w:t>
      </w:r>
      <w:r>
        <w:rPr>
          <w:rStyle w:val="StyleBoldUnderline"/>
        </w:rPr>
        <w:t xml:space="preserve"> </w:t>
      </w:r>
      <w:r w:rsidRPr="008F664B">
        <w:rPr>
          <w:rStyle w:val="StyleBoldUnderline"/>
        </w:rPr>
        <w:t>U</w:t>
      </w:r>
      <w:r w:rsidRPr="00EC34B0">
        <w:t xml:space="preserve">nited </w:t>
      </w:r>
      <w:r w:rsidRPr="008F664B">
        <w:rPr>
          <w:rStyle w:val="StyleBoldUnderline"/>
        </w:rPr>
        <w:t>K</w:t>
      </w:r>
      <w:r w:rsidRPr="00EC34B0">
        <w:t xml:space="preserve">ingdom, </w:t>
      </w:r>
      <w:r w:rsidRPr="008F664B">
        <w:rPr>
          <w:rStyle w:val="StyleBoldUnderline"/>
        </w:rPr>
        <w:t>and the U</w:t>
      </w:r>
      <w:r w:rsidRPr="00EC34B0">
        <w:t xml:space="preserve">nited </w:t>
      </w:r>
      <w:r w:rsidRPr="008F664B">
        <w:rPr>
          <w:rStyle w:val="StyleBoldUnderline"/>
        </w:rPr>
        <w:t>S</w:t>
      </w:r>
      <w:r w:rsidRPr="00EC34B0">
        <w:t xml:space="preserve">tates. Using data from a largescale experimental survey, we explore how </w:t>
      </w:r>
      <w:r w:rsidRPr="008F664B">
        <w:rPr>
          <w:rStyle w:val="StyleBoldUnderline"/>
        </w:rPr>
        <w:t>three key dimensions</w:t>
      </w:r>
      <w:r>
        <w:rPr>
          <w:rStyle w:val="StyleBoldUnderline"/>
        </w:rPr>
        <w:t xml:space="preserve"> </w:t>
      </w:r>
      <w:r w:rsidRPr="008F664B">
        <w:rPr>
          <w:rStyle w:val="StyleBoldUnderline"/>
        </w:rPr>
        <w:t>of global climate cooperation—costs and distribution, participation,</w:t>
      </w:r>
      <w:r>
        <w:rPr>
          <w:rStyle w:val="StyleBoldUnderline"/>
        </w:rPr>
        <w:t xml:space="preserve"> </w:t>
      </w:r>
      <w:r w:rsidRPr="008F664B">
        <w:rPr>
          <w:rStyle w:val="StyleBoldUnderline"/>
        </w:rPr>
        <w:t>and enforcement—affect</w:t>
      </w:r>
      <w:r w:rsidRPr="00EC34B0">
        <w:t xml:space="preserve"> individuals’ </w:t>
      </w:r>
      <w:r w:rsidRPr="008F664B">
        <w:rPr>
          <w:rStyle w:val="StyleBoldUnderline"/>
        </w:rPr>
        <w:t>willingness to support</w:t>
      </w:r>
      <w:r w:rsidRPr="00EC34B0">
        <w:t xml:space="preserve"> these international </w:t>
      </w:r>
      <w:r w:rsidRPr="008F664B">
        <w:rPr>
          <w:rStyle w:val="StyleBoldUnderline"/>
        </w:rPr>
        <w:t>efforts</w:t>
      </w:r>
      <w:r w:rsidRPr="00EC34B0">
        <w:t xml:space="preserve">. We find that design features have significant effects on public support. Specifically, our results indicate that </w:t>
      </w:r>
      <w:r w:rsidRPr="008F664B">
        <w:rPr>
          <w:rStyle w:val="Emphasis"/>
        </w:rPr>
        <w:t>support is high</w:t>
      </w:r>
      <w:r w:rsidRPr="00EC34B0">
        <w:t xml:space="preserve">er </w:t>
      </w:r>
      <w:r w:rsidRPr="00B276CC">
        <w:rPr>
          <w:rStyle w:val="StyleBoldUnderline"/>
        </w:rPr>
        <w:t>for global climate agreements that involve</w:t>
      </w:r>
      <w:r>
        <w:rPr>
          <w:rStyle w:val="StyleBoldUnderline"/>
        </w:rPr>
        <w:t xml:space="preserve"> </w:t>
      </w:r>
      <w:r w:rsidRPr="00B276CC">
        <w:rPr>
          <w:rStyle w:val="StyleBoldUnderline"/>
        </w:rPr>
        <w:t>lower costs, distribute costs according to prominent fairness principles,</w:t>
      </w:r>
      <w:r>
        <w:rPr>
          <w:rStyle w:val="StyleBoldUnderline"/>
        </w:rPr>
        <w:t xml:space="preserve"> </w:t>
      </w:r>
      <w:r w:rsidRPr="00B276CC">
        <w:rPr>
          <w:rStyle w:val="StyleBoldUnderline"/>
        </w:rPr>
        <w:t>encompass more countries, and include a small sanction if</w:t>
      </w:r>
      <w:r>
        <w:rPr>
          <w:rStyle w:val="StyleBoldUnderline"/>
        </w:rPr>
        <w:t xml:space="preserve"> </w:t>
      </w:r>
      <w:r w:rsidRPr="00B276CC">
        <w:rPr>
          <w:rStyle w:val="StyleBoldUnderline"/>
        </w:rPr>
        <w:t>a country fails to meet its emissions reduction targets</w:t>
      </w:r>
      <w:r w:rsidRPr="00EC34B0">
        <w:t xml:space="preserve">. In contrast to well-documented baseline differences in public support for climate mitigation efforts, opinion responds similarly to changes in climate policy design in all four countries. We also find that the </w:t>
      </w:r>
      <w:r w:rsidRPr="00B276CC">
        <w:rPr>
          <w:rStyle w:val="StyleBoldUnderline"/>
        </w:rPr>
        <w:t>effects of institutional design features</w:t>
      </w:r>
      <w:r w:rsidRPr="00EC34B0">
        <w:t xml:space="preserve"> can </w:t>
      </w:r>
      <w:r w:rsidRPr="00B276CC">
        <w:rPr>
          <w:rStyle w:val="StyleBoldUnderline"/>
        </w:rPr>
        <w:t>bring about decisive</w:t>
      </w:r>
      <w:r>
        <w:rPr>
          <w:rStyle w:val="StyleBoldUnderline"/>
        </w:rPr>
        <w:t xml:space="preserve"> </w:t>
      </w:r>
      <w:r w:rsidRPr="00B276CC">
        <w:rPr>
          <w:rStyle w:val="StyleBoldUnderline"/>
        </w:rPr>
        <w:t>changes in</w:t>
      </w:r>
      <w:r w:rsidRPr="00EC34B0">
        <w:t xml:space="preserve"> the level of </w:t>
      </w:r>
      <w:r w:rsidRPr="00B276CC">
        <w:rPr>
          <w:rStyle w:val="StyleBoldUnderline"/>
        </w:rPr>
        <w:t>public support for a global climate agreement.</w:t>
      </w:r>
      <w:r>
        <w:rPr>
          <w:rStyle w:val="StyleBoldUnderline"/>
        </w:rPr>
        <w:t xml:space="preserve"> </w:t>
      </w:r>
      <w:r w:rsidRPr="00EC34B0">
        <w:t>Moreover, the results appear consistent with the view that the sensitivity of public support to design features reflects underlying norms of reciprocity and individuals’ beliefs about the potential effectiveness of specific agreements.</w:t>
      </w:r>
    </w:p>
    <w:p w14:paraId="145562EA" w14:textId="77777777" w:rsidR="00D966C5" w:rsidRPr="00D966C5" w:rsidRDefault="00D966C5" w:rsidP="00D966C5">
      <w:pPr>
        <w:pStyle w:val="Heading4"/>
      </w:pPr>
      <w:r w:rsidRPr="00D966C5">
        <w:t xml:space="preserve">Public support is mounting for climate agreements </w:t>
      </w:r>
    </w:p>
    <w:p w14:paraId="2AC05A5D" w14:textId="77777777" w:rsidR="00D966C5" w:rsidRPr="00756B15" w:rsidRDefault="00D966C5" w:rsidP="00D966C5">
      <w:r w:rsidRPr="00756B15">
        <w:t xml:space="preserve">Bechtel* and Scheve** 7/1/13 – *Department of </w:t>
      </w:r>
      <w:proofErr w:type="gramStart"/>
      <w:r w:rsidRPr="00756B15">
        <w:t>Political Science</w:t>
      </w:r>
      <w:proofErr w:type="gramEnd"/>
      <w:r w:rsidRPr="00756B15">
        <w:t xml:space="preserve">, University of St. Gallen, Switzerland and **Department of Political Science, Stanford University (Michael M. Bechtel and Kenneth F. Scheve, “Mass support for global climate agreements depends on institutional design” PNAS Direct Submission, Edited by Robert O. Keohane, Princeton University, July 1 2013) </w:t>
      </w:r>
    </w:p>
    <w:p w14:paraId="305773D5" w14:textId="77777777" w:rsidR="00D966C5" w:rsidRPr="00EC0DEB" w:rsidRDefault="00D966C5" w:rsidP="00D966C5">
      <w:r w:rsidRPr="00B276CC">
        <w:rPr>
          <w:rStyle w:val="StyleBoldUnderline"/>
        </w:rPr>
        <w:t xml:space="preserve">International efforts to set up </w:t>
      </w:r>
      <w:proofErr w:type="gramStart"/>
      <w:r w:rsidRPr="00B276CC">
        <w:rPr>
          <w:rStyle w:val="StyleBoldUnderline"/>
        </w:rPr>
        <w:t>a global</w:t>
      </w:r>
      <w:proofErr w:type="gramEnd"/>
      <w:r w:rsidRPr="00B276CC">
        <w:rPr>
          <w:rStyle w:val="StyleBoldUnderline"/>
        </w:rPr>
        <w:t xml:space="preserve"> climate architecture require</w:t>
      </w:r>
      <w:r>
        <w:rPr>
          <w:rStyle w:val="StyleBoldUnderline"/>
        </w:rPr>
        <w:t xml:space="preserve"> </w:t>
      </w:r>
      <w:r w:rsidRPr="00EC0DEB">
        <w:t xml:space="preserve">broad </w:t>
      </w:r>
      <w:r w:rsidRPr="00B276CC">
        <w:rPr>
          <w:rStyle w:val="StyleBoldUnderline"/>
        </w:rPr>
        <w:t>public support to be politically sustainable and effective</w:t>
      </w:r>
      <w:r w:rsidRPr="00EC0DEB">
        <w:t xml:space="preserve"> in the long run. We find that individual support for climate agreements responds similarly to variation in key features of potential agreements in all four countries included in our study. Among these common agreement features influencing opinion, </w:t>
      </w:r>
      <w:r w:rsidRPr="00CB62D9">
        <w:rPr>
          <w:rStyle w:val="StyleBoldUnderline"/>
        </w:rPr>
        <w:t>the cost of</w:t>
      </w:r>
      <w:r>
        <w:rPr>
          <w:rStyle w:val="StyleBoldUnderline"/>
        </w:rPr>
        <w:t xml:space="preserve"> </w:t>
      </w:r>
      <w:r w:rsidRPr="00CB62D9">
        <w:rPr>
          <w:rStyle w:val="StyleBoldUnderline"/>
        </w:rPr>
        <w:t xml:space="preserve">climate change mitigation is the most important driver of </w:t>
      </w:r>
      <w:proofErr w:type="gramStart"/>
      <w:r w:rsidRPr="00CB62D9">
        <w:rPr>
          <w:rStyle w:val="StyleBoldUnderline"/>
        </w:rPr>
        <w:t>support</w:t>
      </w:r>
      <w:proofErr w:type="gramEnd"/>
      <w:r>
        <w:rPr>
          <w:rStyle w:val="StyleBoldUnderline"/>
        </w:rPr>
        <w:t xml:space="preserve"> </w:t>
      </w:r>
      <w:r w:rsidRPr="00CB62D9">
        <w:rPr>
          <w:rStyle w:val="StyleBoldUnderline"/>
        </w:rPr>
        <w:t>for international cooperation</w:t>
      </w:r>
      <w:r w:rsidRPr="00EC0DEB">
        <w:t xml:space="preserve">. Our estimates suggest that increasing average household costs associated with an agreement from 1% to 2% of GDP decreases support for an agreement by about 20 percentage points. Although public concern about global warming and support for policies to address the issue have been well documented across many countries, our findings highlight the common sensitivity of this support to the costs of mitigation policies across countries and the relative importance of costs compared with other agreement characteristics. At the same time, our findings suggest that </w:t>
      </w:r>
      <w:r w:rsidRPr="00CB62D9">
        <w:rPr>
          <w:rStyle w:val="StyleBoldUnderline"/>
        </w:rPr>
        <w:t>more costly agreements</w:t>
      </w:r>
      <w:r w:rsidRPr="00EC0DEB">
        <w:t xml:space="preserve"> actually </w:t>
      </w:r>
      <w:r w:rsidRPr="00CB62D9">
        <w:rPr>
          <w:rStyle w:val="StyleBoldUnderline"/>
        </w:rPr>
        <w:t>may find</w:t>
      </w:r>
      <w:r w:rsidRPr="00EC0DEB">
        <w:t xml:space="preserve"> public </w:t>
      </w:r>
      <w:r w:rsidRPr="00CB62D9">
        <w:rPr>
          <w:rStyle w:val="StyleBoldUnderline"/>
        </w:rPr>
        <w:t>support if they</w:t>
      </w:r>
      <w:r w:rsidRPr="00EC0DEB">
        <w:t xml:space="preserve"> have specific design features that </w:t>
      </w:r>
      <w:r w:rsidRPr="00CB62D9">
        <w:rPr>
          <w:rStyle w:val="StyleBoldUnderline"/>
        </w:rPr>
        <w:t>make cooperation more effective in reducing emissions</w:t>
      </w:r>
      <w:r>
        <w:rPr>
          <w:rStyle w:val="StyleBoldUnderline"/>
        </w:rPr>
        <w:t xml:space="preserve"> </w:t>
      </w:r>
      <w:r w:rsidRPr="00CB62D9">
        <w:rPr>
          <w:rStyle w:val="StyleBoldUnderline"/>
        </w:rPr>
        <w:t>and</w:t>
      </w:r>
      <w:r w:rsidRPr="00EC0DEB">
        <w:t xml:space="preserve"> that resolve </w:t>
      </w:r>
      <w:r w:rsidRPr="00CB62D9">
        <w:rPr>
          <w:rStyle w:val="StyleBoldUnderline"/>
        </w:rPr>
        <w:t>distributional conflicts</w:t>
      </w:r>
      <w:r w:rsidRPr="00EC0DEB">
        <w:t xml:space="preserve"> in a way that resonates with fairness norms. Specifically, </w:t>
      </w:r>
      <w:r w:rsidRPr="00CB62D9">
        <w:rPr>
          <w:rStyle w:val="StyleBoldUnderline"/>
        </w:rPr>
        <w:t>citizens</w:t>
      </w:r>
      <w:r w:rsidRPr="00EC0DEB">
        <w:t xml:space="preserve"> are more likely to </w:t>
      </w:r>
      <w:r w:rsidRPr="00CB62D9">
        <w:rPr>
          <w:rStyle w:val="StyleBoldUnderline"/>
        </w:rPr>
        <w:t>support agreements that include a higher number of participating</w:t>
      </w:r>
      <w:r>
        <w:rPr>
          <w:rStyle w:val="StyleBoldUnderline"/>
        </w:rPr>
        <w:t xml:space="preserve"> </w:t>
      </w:r>
      <w:r w:rsidRPr="00CB62D9">
        <w:rPr>
          <w:rStyle w:val="StyleBoldUnderline"/>
        </w:rPr>
        <w:t>countries, are monitored by an independent third party, and include</w:t>
      </w:r>
      <w:r>
        <w:rPr>
          <w:rStyle w:val="StyleBoldUnderline"/>
        </w:rPr>
        <w:t xml:space="preserve"> </w:t>
      </w:r>
      <w:r w:rsidRPr="00CB62D9">
        <w:rPr>
          <w:rStyle w:val="StyleBoldUnderline"/>
        </w:rPr>
        <w:t>a low sanction for countries failing to meet their emission</w:t>
      </w:r>
      <w:r>
        <w:rPr>
          <w:rStyle w:val="StyleBoldUnderline"/>
        </w:rPr>
        <w:t xml:space="preserve"> </w:t>
      </w:r>
      <w:r w:rsidRPr="00CB62D9">
        <w:rPr>
          <w:rStyle w:val="StyleBoldUnderline"/>
        </w:rPr>
        <w:t>reduction targets.</w:t>
      </w:r>
      <w:r>
        <w:rPr>
          <w:rStyle w:val="StyleBoldUnderline"/>
        </w:rPr>
        <w:t xml:space="preserve"> </w:t>
      </w:r>
      <w:r w:rsidRPr="00EC0DEB">
        <w:t xml:space="preserve">We believe </w:t>
      </w:r>
      <w:r w:rsidRPr="0084071C">
        <w:rPr>
          <w:rStyle w:val="StyleBoldUnderline"/>
        </w:rPr>
        <w:t>these results not only add to our knowledge about</w:t>
      </w:r>
      <w:r>
        <w:rPr>
          <w:rStyle w:val="StyleBoldUnderline"/>
        </w:rPr>
        <w:t xml:space="preserve"> </w:t>
      </w:r>
      <w:r w:rsidRPr="0084071C">
        <w:rPr>
          <w:rStyle w:val="StyleBoldUnderline"/>
        </w:rPr>
        <w:t xml:space="preserve">the </w:t>
      </w:r>
      <w:r w:rsidRPr="00EC0DEB">
        <w:t xml:space="preserve">political </w:t>
      </w:r>
      <w:r w:rsidRPr="0084071C">
        <w:rPr>
          <w:rStyle w:val="StyleBoldUnderline"/>
        </w:rPr>
        <w:t>feasibility of global climate policies but also improve</w:t>
      </w:r>
      <w:r>
        <w:rPr>
          <w:rStyle w:val="StyleBoldUnderline"/>
        </w:rPr>
        <w:t xml:space="preserve"> </w:t>
      </w:r>
      <w:r w:rsidRPr="0084071C">
        <w:rPr>
          <w:rStyle w:val="StyleBoldUnderline"/>
        </w:rPr>
        <w:t>our understanding of the behavioral foundations of international</w:t>
      </w:r>
      <w:r>
        <w:rPr>
          <w:rStyle w:val="StyleBoldUnderline"/>
        </w:rPr>
        <w:t xml:space="preserve"> </w:t>
      </w:r>
      <w:r w:rsidRPr="0084071C">
        <w:rPr>
          <w:rStyle w:val="StyleBoldUnderline"/>
        </w:rPr>
        <w:t>cooperation.</w:t>
      </w:r>
      <w:r w:rsidRPr="00EC0DEB">
        <w:t xml:space="preserve"> Moreover, future research may extend this methodology productively to estimate the demand for climate cooperation in developing countries, evaluate the impact of variation in policy instruments, and assess the sensitivity of the estimates to changing economic and political environments.</w:t>
      </w:r>
    </w:p>
    <w:p w14:paraId="26038840" w14:textId="77777777" w:rsidR="00D966C5" w:rsidRDefault="00D966C5" w:rsidP="00D966C5">
      <w:pPr>
        <w:pStyle w:val="Heading4"/>
      </w:pPr>
      <w:r>
        <w:t xml:space="preserve">Collective action is urgent </w:t>
      </w:r>
    </w:p>
    <w:p w14:paraId="708EB8DE" w14:textId="77777777" w:rsidR="00D966C5" w:rsidRDefault="00D966C5" w:rsidP="00D966C5">
      <w:r w:rsidRPr="00FF7963">
        <w:rPr>
          <w:b/>
        </w:rPr>
        <w:t>Burleson 7</w:t>
      </w:r>
      <w:r>
        <w:t xml:space="preserve"> –</w:t>
      </w:r>
      <w:r w:rsidRPr="006E325C">
        <w:t xml:space="preserve"> </w:t>
      </w:r>
      <w:r>
        <w:t xml:space="preserve">Pace University School of Law, LLM London School of Economics and Political Science, JD University of Connecticut School of Law (Elizabeth Burleson, “Multilateral Climate Change Mitigation” </w:t>
      </w:r>
      <w:r w:rsidRPr="006E325C">
        <w:t>41 U.S.F. L</w:t>
      </w:r>
      <w:r>
        <w:t>aw</w:t>
      </w:r>
      <w:r w:rsidRPr="006E325C">
        <w:t xml:space="preserve"> Rev</w:t>
      </w:r>
      <w:r>
        <w:t>iew</w:t>
      </w:r>
      <w:r w:rsidRPr="006E325C">
        <w:t xml:space="preserve"> 373</w:t>
      </w:r>
      <w:r>
        <w:t xml:space="preserve">, January 1 2007, Environmental Law Commons) </w:t>
      </w:r>
    </w:p>
    <w:p w14:paraId="2E5710A4" w14:textId="77777777" w:rsidR="00D966C5" w:rsidRPr="009E11D4" w:rsidRDefault="00D966C5" w:rsidP="00D966C5">
      <w:r w:rsidRPr="00300584">
        <w:rPr>
          <w:rStyle w:val="StyleBoldUnderline"/>
        </w:rPr>
        <w:t>The international community can</w:t>
      </w:r>
      <w:r w:rsidRPr="009E11D4">
        <w:t xml:space="preserve"> overcome political and economic disparity to </w:t>
      </w:r>
      <w:r w:rsidRPr="00300584">
        <w:rPr>
          <w:rStyle w:val="StyleBoldUnderline"/>
        </w:rPr>
        <w:t>achieve climate stabilization</w:t>
      </w:r>
      <w:r w:rsidRPr="009E11D4">
        <w:t xml:space="preserve">. The OECD urges countries to come to terms with the inadequacy of response to reliable climate projections </w:t>
      </w:r>
      <w:r w:rsidRPr="00300584">
        <w:rPr>
          <w:rStyle w:val="StyleBoldUnderline"/>
        </w:rPr>
        <w:t>by putting “mitigation and adaptation on the agenda</w:t>
      </w:r>
      <w:r w:rsidRPr="009E11D4">
        <w:t xml:space="preserve"> for Poverty Reduction Strategy Papers and other development strategies.” Domestic and </w:t>
      </w:r>
      <w:r w:rsidRPr="00076F54">
        <w:rPr>
          <w:rStyle w:val="StyleBoldUnderline"/>
        </w:rPr>
        <w:t>international</w:t>
      </w:r>
      <w:r w:rsidRPr="00300584">
        <w:rPr>
          <w:rStyle w:val="StyleBoldUnderline"/>
        </w:rPr>
        <w:t xml:space="preserve"> climate polity must be implemented without</w:t>
      </w:r>
      <w:r w:rsidRPr="009E11D4">
        <w:t xml:space="preserve"> further </w:t>
      </w:r>
      <w:r w:rsidRPr="00300584">
        <w:rPr>
          <w:rStyle w:val="StyleBoldUnderline"/>
        </w:rPr>
        <w:t>delay</w:t>
      </w:r>
      <w:r w:rsidRPr="009E11D4">
        <w:t xml:space="preserve">. Sir Nicholas Stern </w:t>
      </w:r>
      <w:r w:rsidRPr="00076F54">
        <w:rPr>
          <w:szCs w:val="16"/>
        </w:rPr>
        <w:t xml:space="preserve">suggests that </w:t>
      </w:r>
      <w:r w:rsidRPr="00300584">
        <w:rPr>
          <w:rStyle w:val="StyleBoldUnderline"/>
        </w:rPr>
        <w:t>global warming could lower the global economy by 20%</w:t>
      </w:r>
      <w:r w:rsidRPr="009E11D4">
        <w:t>. To mitigate the greatest market failure to date, Stern urges the international community to spend 1% of world GDP. Stern notes that “</w:t>
      </w:r>
      <w:r w:rsidRPr="00300584">
        <w:rPr>
          <w:rStyle w:val="StyleBoldUnderline"/>
        </w:rPr>
        <w:t>with strong, deliberate policy choices, it is possible to ‘decarbonise’ both developed and developing economies on the scale required for climate stabilization, while maintaining economic growth</w:t>
      </w:r>
      <w:r w:rsidRPr="009E11D4">
        <w:t xml:space="preserve"> in both. He concludes that “[it] requires a partnership between the public and the private sector, working with civil society and with individuals. It is still possible to avoid the worst impacts of climate change; but </w:t>
      </w:r>
      <w:r w:rsidRPr="00C634DF">
        <w:rPr>
          <w:rStyle w:val="Emphasis"/>
        </w:rPr>
        <w:t>it requires strong and urgent collective action</w:t>
      </w:r>
      <w:r w:rsidRPr="00C634DF">
        <w:rPr>
          <w:rStyle w:val="StyleBoldUnderline"/>
        </w:rPr>
        <w:t>. Decarbonization must occur on a vast scale</w:t>
      </w:r>
      <w:r w:rsidRPr="009E11D4">
        <w:t xml:space="preserve"> across economic and political fault lines. The emerging carbon market is an efficient and transparent mechanism for pricing carbon emissions. </w:t>
      </w:r>
      <w:r w:rsidRPr="00C634DF">
        <w:rPr>
          <w:rStyle w:val="StyleBoldUnderline"/>
        </w:rPr>
        <w:t>Transportation and energy measures need to occur on</w:t>
      </w:r>
      <w:r w:rsidRPr="009E11D4">
        <w:t xml:space="preserve"> both </w:t>
      </w:r>
      <w:r w:rsidRPr="00C634DF">
        <w:rPr>
          <w:rStyle w:val="StyleBoldUnderline"/>
        </w:rPr>
        <w:t>an individual and collective basis</w:t>
      </w:r>
      <w:r w:rsidRPr="009E11D4">
        <w:t xml:space="preserve">. As NASA climate scientist Gavin Schmidt notes, “you have to think on all the scales at once, and even that will only help you avoid the worst scenarios.” </w:t>
      </w:r>
      <w:r w:rsidRPr="00C634DF">
        <w:rPr>
          <w:rStyle w:val="StyleBoldUnderline"/>
        </w:rPr>
        <w:t xml:space="preserve">Emissions trading, carbon taxation, and </w:t>
      </w:r>
      <w:r w:rsidRPr="009E11D4">
        <w:t xml:space="preserve">such </w:t>
      </w:r>
      <w:r w:rsidRPr="00C634DF">
        <w:rPr>
          <w:rStyle w:val="StyleBoldUnderline"/>
        </w:rPr>
        <w:t>financial incentives</w:t>
      </w:r>
      <w:r w:rsidRPr="009E11D4">
        <w:t xml:space="preserve"> as rebates </w:t>
      </w:r>
      <w:r w:rsidRPr="00C634DF">
        <w:rPr>
          <w:rStyle w:val="StyleBoldUnderline"/>
        </w:rPr>
        <w:t>are among the array of economic instruments available to lower carbon emissions</w:t>
      </w:r>
      <w:r w:rsidRPr="009E11D4">
        <w:t xml:space="preserve">. Regulations could entail certification and performance standards. Voluntary agreements could include industry-good practice guidelines to reduce emissions. International cooperation could strengthen participation in the Clean Development Mechanism and initiate ventures such as a solar fund. Countries should increase research, development, and demonstration of low and no-carbon renewable energy. </w:t>
      </w:r>
      <w:r w:rsidRPr="00C634DF">
        <w:rPr>
          <w:rStyle w:val="StyleBoldUnderline"/>
        </w:rPr>
        <w:t xml:space="preserve">Governments need to facilitate widespread deployment of </w:t>
      </w:r>
      <w:r w:rsidRPr="009E11D4">
        <w:t xml:space="preserve">existing </w:t>
      </w:r>
      <w:r w:rsidRPr="00C634DF">
        <w:rPr>
          <w:rStyle w:val="StyleBoldUnderline"/>
        </w:rPr>
        <w:t>low and no-carbon tech</w:t>
      </w:r>
      <w:r w:rsidRPr="009E11D4">
        <w:t xml:space="preserve">nologies. Decision makers at all levels should work together to establish and link carbon cap-and-trade markets to achieve global participation. Linking effective carbon markets would bring down the price of carbon since buyers and sellers would have a large number of other traders with which to interact. Subsidies supporting carbon intensive activities should be replaced with sustainable low and no-carbon incentives and governments should enact renewable portfolio standards to increase use of renewable energy. </w:t>
      </w:r>
      <w:r w:rsidRPr="009E11D4">
        <w:rPr>
          <w:rStyle w:val="StyleBoldUnderline"/>
        </w:rPr>
        <w:t xml:space="preserve">We must move </w:t>
      </w:r>
      <w:r w:rsidRPr="009E11D4">
        <w:rPr>
          <w:rStyle w:val="Emphasis"/>
        </w:rPr>
        <w:t>beyond international indecision</w:t>
      </w:r>
      <w:r w:rsidRPr="009E11D4">
        <w:t xml:space="preserve"> regarding choice of policy instruments. </w:t>
      </w:r>
      <w:r w:rsidRPr="009E11D4">
        <w:rPr>
          <w:rStyle w:val="StyleBoldUnderline"/>
        </w:rPr>
        <w:t xml:space="preserve">Avoiding catastrophic climate change requires </w:t>
      </w:r>
      <w:r w:rsidRPr="009E11D4">
        <w:rPr>
          <w:rStyle w:val="Emphasis"/>
        </w:rPr>
        <w:t>genuine multilateral cooperation</w:t>
      </w:r>
      <w:r w:rsidRPr="009E11D4">
        <w:t xml:space="preserve"> immediately. </w:t>
      </w:r>
    </w:p>
    <w:p w14:paraId="5D261DF2" w14:textId="77777777" w:rsidR="00D966C5" w:rsidRDefault="00D966C5" w:rsidP="00D966C5">
      <w:pPr>
        <w:pStyle w:val="Heading4"/>
      </w:pPr>
      <w:r>
        <w:t xml:space="preserve">Cooperative environmental action is possible – now is key and US leadership solves </w:t>
      </w:r>
    </w:p>
    <w:p w14:paraId="1A57B9DD" w14:textId="77777777" w:rsidR="00D966C5" w:rsidRDefault="00D966C5" w:rsidP="00D966C5">
      <w:r w:rsidRPr="004531F1">
        <w:rPr>
          <w:b/>
        </w:rPr>
        <w:t>Eizenstat 9</w:t>
      </w:r>
      <w:r>
        <w:t xml:space="preserve"> – </w:t>
      </w:r>
      <w:r w:rsidRPr="004F5E86">
        <w:t>partner at Covington &amp; Burling LLP, lead U.S. negotiator of the Kyoto Protocol on Climate Change</w:t>
      </w:r>
      <w:r>
        <w:t xml:space="preserve">, </w:t>
      </w:r>
      <w:r w:rsidRPr="004F5E86">
        <w:t xml:space="preserve">has held numerous senior positions in government as Deputy Secretary of the Treasury, Under Secretary of State for Economic Affairs, U.S. Ambassador to the EU, and former U.S. Sous Sherpa to the G8 </w:t>
      </w:r>
      <w:r>
        <w:t>(</w:t>
      </w:r>
      <w:r w:rsidRPr="004F5E86">
        <w:t>Stuart Eizenstat</w:t>
      </w:r>
      <w:r>
        <w:t xml:space="preserve">, “THE U.S. ROLE IN SOLVING CLIMATE CHANGE: GREEN GROWTH POLICIES CAN ENABLE LEADERSHIP DESPITE THE ECONOMIC DOWNTURN” ENERGY LAW JOURNAL Volume 30, No. 1 2009) </w:t>
      </w:r>
    </w:p>
    <w:p w14:paraId="32820ACF" w14:textId="77777777" w:rsidR="00D966C5" w:rsidRDefault="00D966C5" w:rsidP="00D966C5">
      <w:r w:rsidRPr="00EF0184">
        <w:t xml:space="preserve">Nonetheless, </w:t>
      </w:r>
      <w:r w:rsidRPr="00B25777">
        <w:rPr>
          <w:rStyle w:val="StyleBoldUnderline"/>
        </w:rPr>
        <w:t xml:space="preserve">I am </w:t>
      </w:r>
      <w:r w:rsidRPr="00AF74AD">
        <w:rPr>
          <w:rStyle w:val="Emphasis"/>
        </w:rPr>
        <w:t>cautiously optimistic</w:t>
      </w:r>
      <w:r w:rsidRPr="00EF0184">
        <w:t xml:space="preserve">—both </w:t>
      </w:r>
      <w:r w:rsidRPr="00B25777">
        <w:rPr>
          <w:rStyle w:val="StyleBoldUnderline"/>
        </w:rPr>
        <w:t>about prospects for U.S. action and</w:t>
      </w:r>
      <w:r w:rsidRPr="00EF0184">
        <w:t xml:space="preserve"> about </w:t>
      </w:r>
      <w:r w:rsidRPr="00B25777">
        <w:rPr>
          <w:rStyle w:val="StyleBoldUnderline"/>
        </w:rPr>
        <w:t>cooperative efforts internationally. Much has changed. The scientific case on climate change is</w:t>
      </w:r>
      <w:r w:rsidRPr="00EF0184">
        <w:t xml:space="preserve"> now </w:t>
      </w:r>
      <w:r w:rsidRPr="00B25777">
        <w:rPr>
          <w:rStyle w:val="StyleBoldUnderline"/>
        </w:rPr>
        <w:t xml:space="preserve">widely accepted. We have a </w:t>
      </w:r>
      <w:r w:rsidRPr="00EF0184">
        <w:t xml:space="preserve">far </w:t>
      </w:r>
      <w:r w:rsidRPr="00B25777">
        <w:rPr>
          <w:rStyle w:val="StyleBoldUnderline"/>
        </w:rPr>
        <w:t>better understanding of the economics of climate change. Technical and technological progresses</w:t>
      </w:r>
      <w:r w:rsidRPr="00EF0184">
        <w:t xml:space="preserve"> now </w:t>
      </w:r>
      <w:r w:rsidRPr="00B25777">
        <w:rPr>
          <w:rStyle w:val="StyleBoldUnderline"/>
        </w:rPr>
        <w:t xml:space="preserve">offer great hope that we can beat climate change transparently, verifiably and cost-effectively. </w:t>
      </w:r>
      <w:r w:rsidRPr="00EF0184">
        <w:t xml:space="preserve">No longer is climate change seen as a problem created solely by </w:t>
      </w:r>
      <w:proofErr w:type="gramStart"/>
      <w:r w:rsidRPr="00EF0184">
        <w:t>highly-developed</w:t>
      </w:r>
      <w:proofErr w:type="gramEnd"/>
      <w:r w:rsidRPr="00EF0184">
        <w:t xml:space="preserve"> economies. </w:t>
      </w:r>
      <w:r w:rsidRPr="00B25777">
        <w:t xml:space="preserve">Emerging economies are now major and fast-growing emitters, and </w:t>
      </w:r>
      <w:r w:rsidRPr="00B25777">
        <w:rPr>
          <w:rStyle w:val="StyleBoldUnderline"/>
        </w:rPr>
        <w:t>developing countries</w:t>
      </w:r>
      <w:r w:rsidRPr="00EF0184">
        <w:t xml:space="preserve"> now </w:t>
      </w:r>
      <w:r w:rsidRPr="00B25777">
        <w:rPr>
          <w:rStyle w:val="StyleBoldUnderline"/>
        </w:rPr>
        <w:t>have the potential to be a major part of the solution</w:t>
      </w:r>
      <w:r w:rsidRPr="00EF0184">
        <w:t xml:space="preserve"> as well. Moreover, </w:t>
      </w:r>
      <w:r w:rsidRPr="00B25777">
        <w:rPr>
          <w:rStyle w:val="StyleBoldUnderline"/>
        </w:rPr>
        <w:t>the U</w:t>
      </w:r>
      <w:r w:rsidRPr="00EF0184">
        <w:t xml:space="preserve">nited </w:t>
      </w:r>
      <w:r w:rsidRPr="00B25777">
        <w:rPr>
          <w:rStyle w:val="StyleBoldUnderline"/>
        </w:rPr>
        <w:t>S</w:t>
      </w:r>
      <w:r w:rsidRPr="00EF0184">
        <w:t xml:space="preserve">tates </w:t>
      </w:r>
      <w:r w:rsidRPr="00B25777">
        <w:rPr>
          <w:rStyle w:val="StyleBoldUnderline"/>
        </w:rPr>
        <w:t>appears poised to</w:t>
      </w:r>
      <w:r w:rsidRPr="00B25777">
        <w:t xml:space="preserve"> </w:t>
      </w:r>
      <w:r w:rsidRPr="00EF0184">
        <w:t xml:space="preserve">again </w:t>
      </w:r>
      <w:r w:rsidRPr="00B25777">
        <w:rPr>
          <w:rStyle w:val="StyleBoldUnderline"/>
        </w:rPr>
        <w:t>engage, cooperate and lead.</w:t>
      </w:r>
    </w:p>
    <w:p w14:paraId="44BCFFFE" w14:textId="77777777" w:rsidR="007D3F50" w:rsidRPr="007D3F50" w:rsidRDefault="007D3F50" w:rsidP="007D3F50"/>
    <w:p w14:paraId="21B59CA0" w14:textId="77777777" w:rsidR="007D3F50" w:rsidRDefault="007D3F50" w:rsidP="007D3F50">
      <w:pPr>
        <w:pStyle w:val="Heading2"/>
        <w:rPr>
          <w:rFonts w:cs="Times New Roman"/>
        </w:rPr>
      </w:pPr>
    </w:p>
    <w:p w14:paraId="4F466870" w14:textId="0252F607" w:rsidR="007D3F50" w:rsidRDefault="00774F29" w:rsidP="007D3F50">
      <w:pPr>
        <w:pStyle w:val="Heading2"/>
        <w:rPr>
          <w:rFonts w:cs="Times New Roman"/>
        </w:rPr>
      </w:pPr>
      <w:r>
        <w:rPr>
          <w:rFonts w:cs="Times New Roman"/>
        </w:rPr>
        <w:t>ANSWERS TO OTHER ENERGIES</w:t>
      </w:r>
    </w:p>
    <w:p w14:paraId="5B216102" w14:textId="77777777" w:rsidR="007D3F50" w:rsidRDefault="007D3F50" w:rsidP="007D3F50">
      <w:pPr>
        <w:pStyle w:val="Heading2"/>
        <w:rPr>
          <w:rFonts w:cs="Times New Roman"/>
        </w:rPr>
      </w:pPr>
    </w:p>
    <w:p w14:paraId="2A937F24" w14:textId="77777777" w:rsidR="007D3F50" w:rsidRPr="003021D7" w:rsidRDefault="007D3F50" w:rsidP="007D3F50">
      <w:pPr>
        <w:pStyle w:val="Heading2"/>
        <w:rPr>
          <w:rFonts w:cs="Times New Roman"/>
        </w:rPr>
      </w:pPr>
      <w:r w:rsidRPr="003021D7">
        <w:rPr>
          <w:rFonts w:cs="Times New Roman"/>
        </w:rPr>
        <w:t>Natural gas bad</w:t>
      </w:r>
    </w:p>
    <w:p w14:paraId="778153C1" w14:textId="77777777" w:rsidR="007D3F50" w:rsidRPr="003021D7" w:rsidRDefault="007D3F50" w:rsidP="007D3F50">
      <w:pPr>
        <w:pStyle w:val="Heading3"/>
        <w:rPr>
          <w:rFonts w:cs="Times New Roman"/>
        </w:rPr>
      </w:pPr>
      <w:r w:rsidRPr="003021D7">
        <w:rPr>
          <w:rFonts w:cs="Times New Roman"/>
        </w:rPr>
        <w:t>Environment</w:t>
      </w:r>
    </w:p>
    <w:p w14:paraId="3776FE7D" w14:textId="77777777" w:rsidR="007D3F50" w:rsidRPr="003021D7" w:rsidRDefault="007D3F50" w:rsidP="007D3F50">
      <w:pPr>
        <w:rPr>
          <w:rFonts w:cs="Times New Roman"/>
        </w:rPr>
      </w:pPr>
    </w:p>
    <w:p w14:paraId="6B0DC01F" w14:textId="77777777" w:rsidR="007D3F50" w:rsidRPr="003021D7" w:rsidRDefault="007D3F50" w:rsidP="007D3F50">
      <w:pPr>
        <w:pStyle w:val="Heading4"/>
        <w:rPr>
          <w:rFonts w:cs="Times New Roman"/>
        </w:rPr>
      </w:pPr>
      <w:r w:rsidRPr="003021D7">
        <w:rPr>
          <w:rFonts w:cs="Times New Roman"/>
        </w:rPr>
        <w:t>Shift to natural gas results in a net increase in warming</w:t>
      </w:r>
    </w:p>
    <w:p w14:paraId="099066BE" w14:textId="77777777" w:rsidR="007D3F50" w:rsidRPr="003021D7" w:rsidRDefault="007D3F50" w:rsidP="007D3F50">
      <w:pPr>
        <w:rPr>
          <w:rStyle w:val="StyleStyleBold12pt"/>
          <w:rFonts w:cs="Times New Roman"/>
        </w:rPr>
      </w:pPr>
      <w:r w:rsidRPr="003021D7">
        <w:rPr>
          <w:rStyle w:val="StyleStyleBold12pt"/>
          <w:rFonts w:cs="Times New Roman"/>
        </w:rPr>
        <w:t>Wigley 11 - climate scientist at the University Corporation for Atmospheric Research, named a fellow of the American Association for the Advancement of Science (AAAS) for his major contributions to climate and carbon cycle modeling and to climate data analysis, PhD in mathematical physics</w:t>
      </w:r>
    </w:p>
    <w:p w14:paraId="03C235B5" w14:textId="77777777" w:rsidR="007D3F50" w:rsidRPr="003021D7" w:rsidRDefault="007D3F50" w:rsidP="007D3F50">
      <w:pPr>
        <w:rPr>
          <w:rFonts w:cs="Times New Roman"/>
        </w:rPr>
      </w:pPr>
      <w:r w:rsidRPr="003021D7">
        <w:rPr>
          <w:rFonts w:cs="Times New Roman"/>
        </w:rPr>
        <w:t>[Tom, “Coal to gas: the influence of methane leakage” Climate Change Vol 108 8/26/11]//AH</w:t>
      </w:r>
    </w:p>
    <w:p w14:paraId="4C931A73" w14:textId="77777777" w:rsidR="007D3F50" w:rsidRPr="003021D7" w:rsidRDefault="007D3F50" w:rsidP="007D3F50">
      <w:pPr>
        <w:rPr>
          <w:rStyle w:val="StyleBoldUnderline"/>
          <w:rFonts w:cs="Times New Roman"/>
        </w:rPr>
      </w:pPr>
      <w:r w:rsidRPr="003021D7">
        <w:rPr>
          <w:rFonts w:cs="Times New Roman"/>
        </w:rPr>
        <w:t xml:space="preserve">In summary, </w:t>
      </w:r>
      <w:r w:rsidRPr="003021D7">
        <w:rPr>
          <w:rStyle w:val="StyleBoldUnderline"/>
          <w:rFonts w:cs="Times New Roman"/>
        </w:rPr>
        <w:t>our results show that the substitution of gas for coal as an energy source results in increased rather than decreased global warming for many decades — out to the mid 22nd century</w:t>
      </w:r>
      <w:r w:rsidRPr="003021D7">
        <w:rPr>
          <w:rFonts w:cs="Times New Roman"/>
        </w:rPr>
        <w:t xml:space="preserve"> for the 10% leakage case. </w:t>
      </w:r>
      <w:r w:rsidRPr="003021D7">
        <w:rPr>
          <w:rStyle w:val="StyleBoldUnderline"/>
          <w:rFonts w:cs="Times New Roman"/>
        </w:rPr>
        <w:t>This is in accord with Hayhoe et al. (2002) and with the less well established claims of Howarth et al.</w:t>
      </w:r>
      <w:r w:rsidRPr="003021D7">
        <w:rPr>
          <w:rFonts w:cs="Times New Roman"/>
        </w:rPr>
        <w:t xml:space="preserve"> (2011) who base their analysis on Global Warming Potentials rather than direct modeling of the climate. </w:t>
      </w:r>
      <w:r w:rsidRPr="003021D7">
        <w:rPr>
          <w:rStyle w:val="StyleBoldUnderline"/>
          <w:rFonts w:cs="Times New Roman"/>
        </w:rPr>
        <w:t>Our results are critically sensitive to the assumed leakage rate. In our analysis, the warming results from two effects: the reduction in SO2 emissions that occurs due to reduced coal combustion; and the potentially greater leakage of methane that accompanies new gas production relative to coal</w:t>
      </w:r>
      <w:r w:rsidRPr="003021D7">
        <w:rPr>
          <w:rFonts w:cs="Times New Roman"/>
        </w:rPr>
        <w:t xml:space="preserve">. The first effect is in accord with Hayhoe et al. In Hayhoe et al., however, the methane effect is in the opposite direction to our result (albeit very small). This is because our analyses use more recent information on gas leakage from </w:t>
      </w:r>
      <w:proofErr w:type="gramStart"/>
      <w:r w:rsidRPr="003021D7">
        <w:rPr>
          <w:rFonts w:cs="Times New Roman"/>
        </w:rPr>
        <w:t>coal mines</w:t>
      </w:r>
      <w:proofErr w:type="gramEnd"/>
      <w:r w:rsidRPr="003021D7">
        <w:rPr>
          <w:rFonts w:cs="Times New Roman"/>
        </w:rPr>
        <w:t xml:space="preserve"> and gas production, with greater leakage from the latter. The effect of methane leakage from gas production in our analyses is, nevertheless, small and less than implied by Howarth et al. </w:t>
      </w:r>
      <w:r w:rsidRPr="003021D7">
        <w:rPr>
          <w:rStyle w:val="StyleBoldUnderline"/>
          <w:rFonts w:cs="Times New Roman"/>
        </w:rPr>
        <w:t>Our coal-to-gas scenario assumes a linear decrease in coal use from zero in 2010 to 50% reduction in 2050, continuing at 50% after that</w:t>
      </w:r>
      <w:r w:rsidRPr="003021D7">
        <w:rPr>
          <w:rFonts w:cs="Times New Roman"/>
        </w:rPr>
        <w:t xml:space="preserve">. Hayhoe et al. consider linear decreases from zero in 2000 to 10, 25 and 50% reductions in 2025. If these authors assumed constant reduction percentages after 2025, then their high scenario is very similar to our scenario. In our analyses, the temperature differences between the baseline and coal-to-gas scenarios are small (less than 0.1°C) out to at least 2100. The most important result, however, in accord with the above authors, is that, </w:t>
      </w:r>
      <w:r w:rsidRPr="003021D7">
        <w:rPr>
          <w:rStyle w:val="StyleBoldUnderline"/>
          <w:rFonts w:cs="Times New Roman"/>
        </w:rPr>
        <w:t>unless leakage rates for new methane can be kept below 2%, substituting gas for coal is not an effective means for reducing the magnitude of future climate change</w:t>
      </w:r>
      <w:r w:rsidRPr="003021D7">
        <w:rPr>
          <w:rFonts w:cs="Times New Roman"/>
        </w:rPr>
        <w:t xml:space="preserve">. This is contrary to claims such as that by Ridley (2011) who states (p. 5), with regard to the exploitation of shale gas, that it will “accelerate the decarbonisation of the world economy”. </w:t>
      </w:r>
      <w:r w:rsidRPr="003021D7">
        <w:rPr>
          <w:rStyle w:val="StyleBoldUnderline"/>
          <w:rFonts w:cs="Times New Roman"/>
        </w:rPr>
        <w:t>The key point here is that it is not decarbonisation per se that is the goal, but the attendant reduction of climate change</w:t>
      </w:r>
      <w:r w:rsidRPr="003021D7">
        <w:rPr>
          <w:rFonts w:cs="Times New Roman"/>
        </w:rPr>
        <w:t xml:space="preserve">. Indeed, </w:t>
      </w:r>
      <w:r w:rsidRPr="003021D7">
        <w:rPr>
          <w:rStyle w:val="StyleBoldUnderline"/>
          <w:rFonts w:cs="Times New Roman"/>
        </w:rPr>
        <w:t>the shorter-term effects are in the opposite direction</w:t>
      </w:r>
      <w:r w:rsidRPr="003021D7">
        <w:rPr>
          <w:rFonts w:cs="Times New Roman"/>
        </w:rPr>
        <w:t>. Given the small climate differences between the baseline and the coal-to-gas scenarios, decisions regarding f</w:t>
      </w:r>
      <w:r w:rsidRPr="003021D7">
        <w:rPr>
          <w:rStyle w:val="StyleBoldUnderline"/>
          <w:rFonts w:cs="Times New Roman"/>
        </w:rPr>
        <w:t xml:space="preserve">urther exploitation of gas reserves should be based on </w:t>
      </w:r>
      <w:r w:rsidRPr="003021D7">
        <w:rPr>
          <w:rFonts w:cs="Times New Roman"/>
        </w:rPr>
        <w:t xml:space="preserve">resource availability (both gas and water), the economics of extraction, and </w:t>
      </w:r>
      <w:r w:rsidRPr="003021D7">
        <w:rPr>
          <w:rStyle w:val="StyleBoldUnderline"/>
          <w:rFonts w:cs="Times New Roman"/>
        </w:rPr>
        <w:t>environmental impacts unrelated to climate change.</w:t>
      </w:r>
    </w:p>
    <w:p w14:paraId="426A825F" w14:textId="77777777" w:rsidR="007D3F50" w:rsidRPr="003021D7" w:rsidRDefault="007D3F50" w:rsidP="007D3F50">
      <w:pPr>
        <w:rPr>
          <w:rFonts w:cs="Times New Roman"/>
        </w:rPr>
      </w:pPr>
    </w:p>
    <w:p w14:paraId="0B185320" w14:textId="77777777" w:rsidR="007D3F50" w:rsidRPr="003021D7" w:rsidRDefault="007D3F50" w:rsidP="007D3F50">
      <w:pPr>
        <w:pStyle w:val="Heading4"/>
        <w:rPr>
          <w:rFonts w:cs="Times New Roman"/>
        </w:rPr>
      </w:pPr>
      <w:r w:rsidRPr="003021D7">
        <w:rPr>
          <w:rFonts w:cs="Times New Roman"/>
        </w:rPr>
        <w:t>Methane production offsets lower CO2 emissions from natural gas</w:t>
      </w:r>
    </w:p>
    <w:p w14:paraId="3F39B995" w14:textId="77777777" w:rsidR="007D3F50" w:rsidRPr="003021D7" w:rsidRDefault="007D3F50" w:rsidP="007D3F50">
      <w:pPr>
        <w:rPr>
          <w:rStyle w:val="StyleStyleBold12pt"/>
          <w:rFonts w:cs="Times New Roman"/>
        </w:rPr>
      </w:pPr>
      <w:r w:rsidRPr="003021D7">
        <w:rPr>
          <w:rStyle w:val="StyleStyleBold12pt"/>
          <w:rFonts w:cs="Times New Roman"/>
        </w:rPr>
        <w:t>Tollefson 12 – correspondent for Nature, where he covers energy, climate, and environmental issues</w:t>
      </w:r>
    </w:p>
    <w:p w14:paraId="2491637F" w14:textId="77777777" w:rsidR="007D3F50" w:rsidRPr="003021D7" w:rsidRDefault="007D3F50" w:rsidP="007D3F50">
      <w:pPr>
        <w:rPr>
          <w:rFonts w:cs="Times New Roman"/>
        </w:rPr>
      </w:pPr>
      <w:r w:rsidRPr="003021D7">
        <w:rPr>
          <w:rFonts w:cs="Times New Roman"/>
        </w:rPr>
        <w:t>[Jeff, “Air sampling reveals high emissions from gas field: Methane leaks during production may offset climate benefits of natural gas” Nature 2/7/12]//AH</w:t>
      </w:r>
    </w:p>
    <w:p w14:paraId="78A2B4DB" w14:textId="77777777" w:rsidR="007D3F50" w:rsidRPr="003021D7" w:rsidRDefault="007D3F50" w:rsidP="007D3F50">
      <w:pPr>
        <w:rPr>
          <w:rFonts w:cs="Times New Roman"/>
        </w:rPr>
      </w:pPr>
      <w:r w:rsidRPr="003021D7">
        <w:rPr>
          <w:rFonts w:cs="Times New Roman"/>
        </w:rPr>
        <w:t xml:space="preserve">When US government </w:t>
      </w:r>
      <w:r w:rsidRPr="003021D7">
        <w:rPr>
          <w:rStyle w:val="StyleBoldUnderline"/>
          <w:rFonts w:cs="Times New Roman"/>
        </w:rPr>
        <w:t>scientists began sampling the air from a tower north of Denver, Colorado, they expected urban smog — but not strong whiffs of what looked like natural gas. They eventually linked the mysterious pollution to a nearby natural-gas field</w:t>
      </w:r>
      <w:r w:rsidRPr="003021D7">
        <w:rPr>
          <w:rFonts w:cs="Times New Roman"/>
        </w:rPr>
        <w:t xml:space="preserve">, and </w:t>
      </w:r>
      <w:r w:rsidRPr="003021D7">
        <w:rPr>
          <w:rStyle w:val="StyleBoldUnderline"/>
          <w:rFonts w:cs="Times New Roman"/>
        </w:rPr>
        <w:t>their investigation has now produced the first hard evidence that the cleanest-burning fossil fuel might not be much better than coal when it comes to climate change</w:t>
      </w:r>
      <w:r w:rsidRPr="003021D7">
        <w:rPr>
          <w:rFonts w:cs="Times New Roman"/>
        </w:rPr>
        <w:t xml:space="preserve">. Led by researchers at the National Oceanic and Atmospheric Administration (NOAA) and the University of Colorado, Boulder, </w:t>
      </w:r>
      <w:r w:rsidRPr="003021D7">
        <w:rPr>
          <w:rStyle w:val="StyleBoldUnderline"/>
          <w:rFonts w:cs="Times New Roman"/>
        </w:rPr>
        <w:t>the study estimates that natural-gas producers</w:t>
      </w:r>
      <w:r w:rsidRPr="003021D7">
        <w:rPr>
          <w:rFonts w:cs="Times New Roman"/>
        </w:rPr>
        <w:t xml:space="preserve"> in an area known as the Denver-Julesburg Basin </w:t>
      </w:r>
      <w:r w:rsidRPr="003021D7">
        <w:rPr>
          <w:rStyle w:val="StyleBoldUnderline"/>
          <w:rFonts w:cs="Times New Roman"/>
        </w:rPr>
        <w:t>are losing about 4% of their gas to the atmosphere — not including additional losses in the pipeline and distribution system. This is more than double the official inventory, but roughly in line with estimates made in 2011</w:t>
      </w:r>
      <w:r w:rsidRPr="003021D7">
        <w:rPr>
          <w:rFonts w:cs="Times New Roman"/>
        </w:rPr>
        <w:t xml:space="preserve"> that have been challenged by industry. And because </w:t>
      </w:r>
      <w:r w:rsidRPr="003021D7">
        <w:rPr>
          <w:rStyle w:val="StyleBoldUnderline"/>
          <w:rFonts w:cs="Times New Roman"/>
        </w:rPr>
        <w:t xml:space="preserve">methane is some 25 times more efficient than carbon dioxide at trapping heat in the atmosphere, releases of that magnitude could effectively offset the environmental edge that natural gas is said to enjoy over other fossil fuels. </w:t>
      </w:r>
      <w:r w:rsidRPr="003021D7">
        <w:rPr>
          <w:rFonts w:cs="Times New Roman"/>
        </w:rPr>
        <w:t>“</w:t>
      </w:r>
      <w:r w:rsidRPr="003021D7">
        <w:rPr>
          <w:rStyle w:val="StyleBoldUnderline"/>
          <w:rFonts w:cs="Times New Roman"/>
        </w:rPr>
        <w:t>If we want natural gas to be the cleanest fossil fuel source, methane emissions have to be reduced,” says Gabrielle Pétron, an atmospheric scientist at NOAA</w:t>
      </w:r>
      <w:r w:rsidRPr="003021D7">
        <w:rPr>
          <w:rFonts w:cs="Times New Roman"/>
        </w:rPr>
        <w:t xml:space="preserve"> and at the University of Colorado in Boulder, and first author on the study, currently in press at the Journal of Geophysical Research. Emissions will vary depending on the site, but Pétron sees no reason to think that this particular basin is unique. “I think </w:t>
      </w:r>
      <w:r w:rsidRPr="003021D7">
        <w:rPr>
          <w:rStyle w:val="StyleBoldUnderline"/>
          <w:rFonts w:cs="Times New Roman"/>
        </w:rPr>
        <w:t>we seriously need to look at natural-gas operations on the national scale</w:t>
      </w:r>
      <w:r w:rsidRPr="003021D7">
        <w:rPr>
          <w:rFonts w:cs="Times New Roman"/>
        </w:rPr>
        <w:t xml:space="preserve">.” The results come as a natural-gas boom hits the United States, driven by a technology known as hydraulic fracturing, or ‘fracking’, that can crack open hard shale formations and release the natural gas trapped inside. Environmentalists are worried about effects such as water pollution, but the US government is enthusiastic about fracking. In his State of the Union address last week, US President Barack Obama touted natural gas as the key to boosting domestic energy production. Lack of data </w:t>
      </w:r>
      <w:r w:rsidRPr="003021D7">
        <w:rPr>
          <w:rStyle w:val="StyleBoldUnderline"/>
          <w:rFonts w:cs="Times New Roman"/>
        </w:rPr>
        <w:t>Natural gas emits about half as much carbon dioxide as coal per unit of energy when burned</w:t>
      </w:r>
      <w:r w:rsidRPr="003021D7">
        <w:rPr>
          <w:rFonts w:cs="Times New Roman"/>
        </w:rPr>
        <w:t xml:space="preserve">, </w:t>
      </w:r>
      <w:r w:rsidRPr="003021D7">
        <w:rPr>
          <w:rStyle w:val="StyleBoldUnderline"/>
          <w:rFonts w:cs="Times New Roman"/>
        </w:rPr>
        <w:t>but separate teams at Cornell University in Ithaca, New York, and at the US Environmental Protection Agency (EPA) concluded last year that methane emissions from shale gas are much larger than previously thought</w:t>
      </w:r>
      <w:r w:rsidRPr="003021D7">
        <w:rPr>
          <w:rFonts w:cs="Times New Roman"/>
        </w:rPr>
        <w:t xml:space="preserve">. The industry and some academics branded those findings as exaggerated, but the debate has been marked by a scarcity of hard data. “It’s great to get some actual numbers from the field,” says Robert Howarth, a Cornell researcher whose team raised concerns about methane emissions from shale-gas drilling in a pair of papers, one published in April last year and another last month (R. W. Howarth et al. Clim. Change Lett. </w:t>
      </w:r>
      <w:proofErr w:type="gramStart"/>
      <w:r w:rsidRPr="003021D7">
        <w:rPr>
          <w:rFonts w:cs="Times New Roman"/>
        </w:rPr>
        <w:t>106, 679–690; 2011; R. W. Howarth et al. Clim.</w:t>
      </w:r>
      <w:proofErr w:type="gramEnd"/>
      <w:r w:rsidRPr="003021D7">
        <w:rPr>
          <w:rFonts w:cs="Times New Roman"/>
        </w:rPr>
        <w:t xml:space="preserve"> Change in the press). “I’m not looking for vindication here, but [</w:t>
      </w:r>
      <w:r w:rsidRPr="003021D7">
        <w:rPr>
          <w:rStyle w:val="StyleBoldUnderline"/>
          <w:rFonts w:cs="Times New Roman"/>
        </w:rPr>
        <w:t>the NOAA] numbers are coming in very close to ours, maybe a little higher</w:t>
      </w:r>
      <w:r w:rsidRPr="003021D7">
        <w:rPr>
          <w:rFonts w:cs="Times New Roman"/>
        </w:rPr>
        <w:t>,” he says.</w:t>
      </w:r>
    </w:p>
    <w:p w14:paraId="15013ED5" w14:textId="77777777" w:rsidR="007D3F50" w:rsidRPr="003021D7" w:rsidRDefault="007D3F50" w:rsidP="007D3F50">
      <w:pPr>
        <w:pStyle w:val="Heading4"/>
        <w:rPr>
          <w:rStyle w:val="StyleStyleBold12pt"/>
          <w:rFonts w:cs="Times New Roman"/>
          <w:b/>
        </w:rPr>
      </w:pPr>
      <w:r w:rsidRPr="003021D7">
        <w:rPr>
          <w:rStyle w:val="StyleStyleBold12pt"/>
          <w:rFonts w:cs="Times New Roman"/>
        </w:rPr>
        <w:t>Natural gas bad – warming, contamination, and prices</w:t>
      </w:r>
    </w:p>
    <w:p w14:paraId="6BD41BDC" w14:textId="77777777" w:rsidR="007D3F50" w:rsidRPr="003021D7" w:rsidRDefault="007D3F50" w:rsidP="007D3F50">
      <w:pPr>
        <w:rPr>
          <w:rStyle w:val="StyleStyleBold12pt"/>
          <w:rFonts w:cs="Times New Roman"/>
        </w:rPr>
      </w:pPr>
      <w:r w:rsidRPr="003021D7">
        <w:rPr>
          <w:rStyle w:val="StyleStyleBold12pt"/>
          <w:rFonts w:cs="Times New Roman"/>
        </w:rPr>
        <w:t>Howarth &amp; Ingraffea 11 - Department of Ecology and Evolutionary Biology, Cornell University; School of Civil and Environmental Engineering at Cornell University</w:t>
      </w:r>
    </w:p>
    <w:p w14:paraId="433DC6C0" w14:textId="77777777" w:rsidR="007D3F50" w:rsidRPr="003021D7" w:rsidRDefault="007D3F50" w:rsidP="007D3F50">
      <w:pPr>
        <w:rPr>
          <w:rFonts w:cs="Times New Roman"/>
        </w:rPr>
      </w:pPr>
      <w:r w:rsidRPr="003021D7">
        <w:rPr>
          <w:rFonts w:cs="Times New Roman"/>
        </w:rPr>
        <w:t>[Robert Howarth &amp; Anthony Ingraffea, “Natural gas: Should fracking stop?” Nature Vol 477 9/15/11]//AH</w:t>
      </w:r>
    </w:p>
    <w:p w14:paraId="33FE8918" w14:textId="77777777" w:rsidR="007D3F50" w:rsidRPr="003021D7" w:rsidRDefault="007D3F50" w:rsidP="007D3F50">
      <w:pPr>
        <w:rPr>
          <w:rFonts w:cs="Times New Roman"/>
        </w:rPr>
      </w:pPr>
      <w:r w:rsidRPr="003021D7">
        <w:rPr>
          <w:rStyle w:val="StyleBoldUnderline"/>
          <w:rFonts w:cs="Times New Roman"/>
        </w:rPr>
        <w:t>Natural gas from shale is widely promoted as clean</w:t>
      </w:r>
      <w:r w:rsidRPr="003021D7">
        <w:rPr>
          <w:rFonts w:cs="Times New Roman"/>
        </w:rPr>
        <w:t xml:space="preserve"> compared with oil and coal, a 'win–win' fuel that can lessen emissions while still supplying abundant fossil energy over coming decades until a switch to renewable energy sources is made. </w:t>
      </w:r>
      <w:r w:rsidRPr="003021D7">
        <w:rPr>
          <w:rStyle w:val="StyleBoldUnderline"/>
          <w:rFonts w:cs="Times New Roman"/>
        </w:rPr>
        <w:t>But shale gas isn't clean, and shouldn't be used as a bridge fuel. Shale rock formations can contain vast amounts of</w:t>
      </w:r>
      <w:r w:rsidRPr="003021D7">
        <w:rPr>
          <w:rFonts w:cs="Times New Roman"/>
        </w:rPr>
        <w:t xml:space="preserve"> natural gas (which is mostly </w:t>
      </w:r>
      <w:r w:rsidRPr="003021D7">
        <w:rPr>
          <w:rStyle w:val="StyleBoldUnderline"/>
          <w:rFonts w:cs="Times New Roman"/>
        </w:rPr>
        <w:t>methane</w:t>
      </w:r>
      <w:r w:rsidRPr="003021D7">
        <w:rPr>
          <w:rFonts w:cs="Times New Roman"/>
        </w:rPr>
        <w:t xml:space="preserve">). Until quite recently, most of this gas was not economically obtainable, because shale is far less permeable than the rock formations exploited for conventional gas. Over the past decade or so, two new technologies have combined to allow extraction of shale gas: 'high-volume, slick-water hydraulic fracturing' (also known as 'fracking'), in which high-pressure water with additives is used to increase fissures in the rock; and precision drilling of wells that can follow the contour of a shale layer closely for 3 kilometres or more at depths of more than 2 kilometres (see 'Fracking for fuel'). Industry first experimented with these two technologies in Texas about 15 years ago. </w:t>
      </w:r>
      <w:r w:rsidRPr="003021D7">
        <w:rPr>
          <w:rStyle w:val="StyleBoldUnderline"/>
          <w:rFonts w:cs="Times New Roman"/>
        </w:rPr>
        <w:t>Significant shale-gas production in other states, including Arkansas, Pennsylvania and Louisiana, began only in 2007–09</w:t>
      </w:r>
      <w:r w:rsidRPr="003021D7">
        <w:rPr>
          <w:rFonts w:cs="Times New Roman"/>
        </w:rPr>
        <w:t xml:space="preserve">. Outside North America, only a handful of shale-gas wells have been drilled. </w:t>
      </w:r>
      <w:r w:rsidRPr="003021D7">
        <w:rPr>
          <w:rStyle w:val="StyleBoldUnderline"/>
          <w:rFonts w:cs="Times New Roman"/>
        </w:rPr>
        <w:t>Industry sources claim that they have used fracking to produce more than 1 million oil and natural gas wells since the late 1940s.</w:t>
      </w:r>
      <w:r w:rsidRPr="003021D7">
        <w:rPr>
          <w:rFonts w:cs="Times New Roman"/>
        </w:rPr>
        <w:t xml:space="preserve"> </w:t>
      </w:r>
      <w:r w:rsidRPr="003021D7">
        <w:rPr>
          <w:rStyle w:val="StyleBoldUnderline"/>
          <w:rFonts w:cs="Times New Roman"/>
        </w:rPr>
        <w:t>However, less than 2% of the well fractures since the 1940s have used the high-volume technology necessary to get gas from shale, almost all of these in the past ten years. This approach is far bigger and riskier than</w:t>
      </w:r>
      <w:r w:rsidRPr="003021D7">
        <w:rPr>
          <w:rFonts w:cs="Times New Roman"/>
        </w:rPr>
        <w:t xml:space="preserve"> the </w:t>
      </w:r>
      <w:r w:rsidRPr="003021D7">
        <w:rPr>
          <w:rStyle w:val="StyleBoldUnderline"/>
          <w:rFonts w:cs="Times New Roman"/>
        </w:rPr>
        <w:t>conventional fracking</w:t>
      </w:r>
      <w:r w:rsidRPr="003021D7">
        <w:rPr>
          <w:rFonts w:cs="Times New Roman"/>
        </w:rPr>
        <w:t xml:space="preserve"> of earlier years. </w:t>
      </w:r>
      <w:r w:rsidRPr="003021D7">
        <w:rPr>
          <w:rStyle w:val="StyleBoldUnderline"/>
          <w:rFonts w:cs="Times New Roman"/>
        </w:rPr>
        <w:t>An average of 20 million litres of water are forced under pressure into each well, combined with large volumes of sand</w:t>
      </w:r>
      <w:r w:rsidRPr="003021D7">
        <w:rPr>
          <w:rFonts w:cs="Times New Roman"/>
        </w:rPr>
        <w:t xml:space="preserve"> or other materials to help keep the fissures open, </w:t>
      </w:r>
      <w:r w:rsidRPr="003021D7">
        <w:rPr>
          <w:rStyle w:val="StyleBoldUnderline"/>
          <w:rFonts w:cs="Times New Roman"/>
        </w:rPr>
        <w:t>and 200,000 litres of acids, biocides, scale inhibitors, friction reducers and surfactants. The fracking of a conventional well uses at most 1–2% of the volume of water used to extract shale gas</w:t>
      </w:r>
      <w:r w:rsidRPr="003021D7">
        <w:rPr>
          <w:rFonts w:cs="Times New Roman"/>
        </w:rPr>
        <w:t xml:space="preserve">1. </w:t>
      </w:r>
      <w:r w:rsidRPr="003021D7">
        <w:rPr>
          <w:rStyle w:val="StyleBoldUnderline"/>
          <w:rFonts w:cs="Times New Roman"/>
        </w:rPr>
        <w:t>Many of the fracking additives are toxic, carcinogenic or mutagenic. Many are kept secret</w:t>
      </w:r>
      <w:r w:rsidRPr="003021D7">
        <w:rPr>
          <w:rFonts w:cs="Times New Roman"/>
        </w:rPr>
        <w:t xml:space="preserve">. In the United States, such secrecy has been abetted by the 2005 'Halliburton loophole' (named after an energy company headquartered in Houston, Texas), which exempts fracking from many of the nation's major federal environmental-protection laws, including the Safe Drinking Water Act. </w:t>
      </w:r>
      <w:r w:rsidRPr="003021D7">
        <w:rPr>
          <w:rStyle w:val="StyleBoldUnderline"/>
          <w:rFonts w:cs="Times New Roman"/>
        </w:rPr>
        <w:t>In a 2-hectare site, up to 16 wells can be drilled, cumulatively servicing an area of up to 1.5 square kilometres, and using 300 million litres or more of water and additives</w:t>
      </w:r>
      <w:r w:rsidRPr="003021D7">
        <w:rPr>
          <w:rFonts w:cs="Times New Roman"/>
        </w:rPr>
        <w:t xml:space="preserve">. </w:t>
      </w:r>
      <w:r w:rsidRPr="003021D7">
        <w:rPr>
          <w:rStyle w:val="StyleBoldUnderline"/>
          <w:rFonts w:cs="Times New Roman"/>
        </w:rPr>
        <w:t>Around one-fifth of the fracking fluid flows back up the well to the surface in the first two weeks</w:t>
      </w:r>
      <w:r w:rsidRPr="003021D7">
        <w:rPr>
          <w:rFonts w:cs="Times New Roman"/>
        </w:rPr>
        <w:t xml:space="preserve">, with more continuing to flow out over the lifetime of the well. </w:t>
      </w:r>
      <w:r w:rsidRPr="003021D7">
        <w:rPr>
          <w:rStyle w:val="StyleBoldUnderline"/>
          <w:rFonts w:cs="Times New Roman"/>
        </w:rPr>
        <w:t>Fracking also extracts natural salts, heavy metals, hydrocarbons and radioactive materials from the shale, posing risks to ecosystems</w:t>
      </w:r>
      <w:r w:rsidRPr="003021D7">
        <w:rPr>
          <w:rFonts w:cs="Times New Roman"/>
        </w:rPr>
        <w:t xml:space="preserve"> and public health when these return to the surface. This flowback is collected in open pits or large tanks until treated, recycled or disposed of. Because shale-gas development is so new, scientific information on the environmental costs is scarce. Only </w:t>
      </w:r>
      <w:proofErr w:type="gramStart"/>
      <w:r w:rsidRPr="003021D7">
        <w:rPr>
          <w:rFonts w:cs="Times New Roman"/>
        </w:rPr>
        <w:t>this year have</w:t>
      </w:r>
      <w:proofErr w:type="gramEnd"/>
      <w:r w:rsidRPr="003021D7">
        <w:rPr>
          <w:rFonts w:cs="Times New Roman"/>
        </w:rPr>
        <w:t xml:space="preserve"> studies begun to appear in peer-reviewed journals, and these give reason for pause. </w:t>
      </w:r>
      <w:r w:rsidRPr="003021D7">
        <w:rPr>
          <w:rStyle w:val="StyleBoldUnderline"/>
          <w:rFonts w:cs="Times New Roman"/>
        </w:rPr>
        <w:t>We call for a moratorium on shale-gas development to allow for better study of the cumulative risks to water quality, air quality and global climate. Only with such comprehensive knowledge can appropriate regulatory frameworks be developed. We have analysed the well-to-consumer lifecycle greenhouse-gas footprint of shale gas</w:t>
      </w:r>
      <w:r w:rsidRPr="003021D7">
        <w:rPr>
          <w:rFonts w:cs="Times New Roman"/>
        </w:rPr>
        <w:t xml:space="preserve"> when used for heat generation (its main use), compared with conventional gas and other fossil fuels — the first estimate in the peer-reviewed literature2. </w:t>
      </w:r>
      <w:r w:rsidRPr="003021D7">
        <w:rPr>
          <w:rStyle w:val="StyleBoldUnderline"/>
          <w:rFonts w:cs="Times New Roman"/>
        </w:rPr>
        <w:t xml:space="preserve">Methane is a major component of this footprint, and we estimate that 3.6–7.9% of the lifetime production of a shale gas well </w:t>
      </w:r>
      <w:r w:rsidRPr="003021D7">
        <w:rPr>
          <w:rFonts w:cs="Times New Roman"/>
        </w:rPr>
        <w:t xml:space="preserve">(compared with 1.7–6% for conventional gas wells) </w:t>
      </w:r>
      <w:r w:rsidRPr="003021D7">
        <w:rPr>
          <w:rStyle w:val="StyleBoldUnderline"/>
          <w:rFonts w:cs="Times New Roman"/>
        </w:rPr>
        <w:t>is vented or leaked to the atmosphere</w:t>
      </w:r>
      <w:r w:rsidRPr="003021D7">
        <w:rPr>
          <w:rFonts w:cs="Times New Roman"/>
        </w:rPr>
        <w:t xml:space="preserve"> from the </w:t>
      </w:r>
      <w:proofErr w:type="gramStart"/>
      <w:r w:rsidRPr="003021D7">
        <w:rPr>
          <w:rFonts w:cs="Times New Roman"/>
        </w:rPr>
        <w:t>well head</w:t>
      </w:r>
      <w:proofErr w:type="gramEnd"/>
      <w:r w:rsidRPr="003021D7">
        <w:rPr>
          <w:rFonts w:cs="Times New Roman"/>
        </w:rPr>
        <w:t xml:space="preserve">, pipelines and storage facilities. In addition, </w:t>
      </w:r>
      <w:r w:rsidRPr="003021D7">
        <w:rPr>
          <w:rStyle w:val="StyleBoldUnderline"/>
          <w:rFonts w:cs="Times New Roman"/>
        </w:rPr>
        <w:t>carbon dioxide is released both directly through the burning of the gas for heat, and to a lesser extent indirectly through the process of developing the resource. Methane is a potent greenhouse gas, so even small emissions matter. Over a 20-year time period, the greenhouse-gas footprint of shale gas is worse than that for coal or oil</w:t>
      </w:r>
      <w:r w:rsidRPr="003021D7">
        <w:rPr>
          <w:rFonts w:cs="Times New Roman"/>
        </w:rPr>
        <w:t xml:space="preserve"> (see 'A daunting climate footprint'). The influence of methane is lessened over longer time scales, because methane does not stay in the atmosphere as long as carbon dioxide. Still</w:t>
      </w:r>
      <w:r w:rsidRPr="003021D7">
        <w:rPr>
          <w:rStyle w:val="StyleBoldUnderline"/>
          <w:rFonts w:cs="Times New Roman"/>
        </w:rPr>
        <w:t xml:space="preserve">, over 100 years, the footprint of shale gas remains comparable to that of oil or coal. </w:t>
      </w:r>
      <w:r w:rsidRPr="003021D7">
        <w:rPr>
          <w:rFonts w:cs="Times New Roman"/>
        </w:rPr>
        <w:t xml:space="preserve">When used to produce electricity rather than heat, the greater efficiency of gas </w:t>
      </w:r>
      <w:proofErr w:type="gramStart"/>
      <w:r w:rsidRPr="003021D7">
        <w:rPr>
          <w:rFonts w:cs="Times New Roman"/>
        </w:rPr>
        <w:t>plants compared with coal plants slightly lessens</w:t>
      </w:r>
      <w:proofErr w:type="gramEnd"/>
      <w:r w:rsidRPr="003021D7">
        <w:rPr>
          <w:rFonts w:cs="Times New Roman"/>
        </w:rPr>
        <w:t xml:space="preserve"> the footprint of shale gas3. Even then, the total greenhouse-gas </w:t>
      </w:r>
      <w:proofErr w:type="gramStart"/>
      <w:r w:rsidRPr="003021D7">
        <w:rPr>
          <w:rFonts w:cs="Times New Roman"/>
        </w:rPr>
        <w:t>footprint from shale gas exceed</w:t>
      </w:r>
      <w:proofErr w:type="gramEnd"/>
      <w:r w:rsidRPr="003021D7">
        <w:rPr>
          <w:rFonts w:cs="Times New Roman"/>
        </w:rPr>
        <w:t xml:space="preserve"> those of coal at timescales of less than about 50 years. </w:t>
      </w:r>
      <w:r w:rsidRPr="003021D7">
        <w:rPr>
          <w:rStyle w:val="StyleBoldUnderline"/>
          <w:rFonts w:cs="Times New Roman"/>
        </w:rPr>
        <w:t>Methane venting and leakage can be decreased by upgrading old pipelines and storage systems</w:t>
      </w:r>
      <w:r w:rsidRPr="003021D7">
        <w:rPr>
          <w:rFonts w:cs="Times New Roman"/>
        </w:rPr>
        <w:t xml:space="preserve">, and by applying better technology for capturing gas in the 2-week flowback period after fracking. But </w:t>
      </w:r>
      <w:r w:rsidRPr="003021D7">
        <w:rPr>
          <w:rStyle w:val="StyleBoldUnderline"/>
          <w:rFonts w:cs="Times New Roman"/>
        </w:rPr>
        <w:t>current economic incentives are not sufficient to drive such improvements; stringent regulation will be required.</w:t>
      </w:r>
      <w:r w:rsidRPr="003021D7">
        <w:rPr>
          <w:rFonts w:cs="Times New Roman"/>
        </w:rPr>
        <w:t xml:space="preserve"> In July, the US Environmental Protection Agency released a draft rule that would push industry to reduce at least some methane emissions, in part focusing on post-fracking flowback. Nonetheless, our analysis2 indicates that </w:t>
      </w:r>
      <w:r w:rsidRPr="003021D7">
        <w:rPr>
          <w:rStyle w:val="StyleBoldUnderline"/>
          <w:rFonts w:cs="Times New Roman"/>
        </w:rPr>
        <w:t>the greenhouse-gas footprint of shale gas is likely to remain large</w:t>
      </w:r>
      <w:r w:rsidRPr="003021D7">
        <w:rPr>
          <w:rFonts w:cs="Times New Roman"/>
        </w:rPr>
        <w:t xml:space="preserve">. </w:t>
      </w:r>
      <w:r w:rsidRPr="003021D7">
        <w:rPr>
          <w:rStyle w:val="StyleBoldUnderline"/>
          <w:rFonts w:cs="Times New Roman"/>
        </w:rPr>
        <w:t>Another peer-reviewed study</w:t>
      </w:r>
      <w:r w:rsidRPr="003021D7">
        <w:rPr>
          <w:rFonts w:cs="Times New Roman"/>
        </w:rPr>
        <w:t xml:space="preserve"> looked at private water wells near fracking sites4. It </w:t>
      </w:r>
      <w:r w:rsidRPr="003021D7">
        <w:rPr>
          <w:rStyle w:val="StyleBoldUnderline"/>
          <w:rFonts w:cs="Times New Roman"/>
        </w:rPr>
        <w:t>found that about 75% of wells sampled within 1 kilometre of gas drilling in the Marcellus shale in Pennsylvania were contaminated with methane</w:t>
      </w:r>
      <w:r w:rsidRPr="003021D7">
        <w:rPr>
          <w:rFonts w:cs="Times New Roman"/>
        </w:rPr>
        <w:t xml:space="preserve"> from the deep shale formations. </w:t>
      </w:r>
      <w:proofErr w:type="gramStart"/>
      <w:r w:rsidRPr="003021D7">
        <w:rPr>
          <w:rStyle w:val="StyleBoldUnderline"/>
          <w:rFonts w:cs="Times New Roman"/>
        </w:rPr>
        <w:t>Isotopic fingerprinting of the methane indicated that deep shale was the source of contamination</w:t>
      </w:r>
      <w:r w:rsidRPr="003021D7">
        <w:rPr>
          <w:rFonts w:cs="Times New Roman"/>
        </w:rPr>
        <w:t>, rather than biologically derived methane, which was present at much lower concentrations in water wells at greater distances from gas wells.</w:t>
      </w:r>
      <w:proofErr w:type="gramEnd"/>
      <w:r w:rsidRPr="003021D7">
        <w:rPr>
          <w:rFonts w:cs="Times New Roman"/>
        </w:rPr>
        <w:t xml:space="preserve"> The study found no fracking fluids in any of the drinking-water wells examined. This is good news, because these fluids contain hazardous materials, and methane itself is not toxic. However, </w:t>
      </w:r>
      <w:r w:rsidRPr="003021D7">
        <w:rPr>
          <w:rStyle w:val="StyleBoldUnderline"/>
          <w:rFonts w:cs="Times New Roman"/>
        </w:rPr>
        <w:t xml:space="preserve">methane poses a high risk of explosion at the levels found, and it suggests a potential for other gaseous substances in the shale to migrate with the methane and contaminate water wells </w:t>
      </w:r>
      <w:r w:rsidRPr="003021D7">
        <w:rPr>
          <w:rFonts w:cs="Times New Roman"/>
        </w:rPr>
        <w:t xml:space="preserve">over time. </w:t>
      </w:r>
      <w:r w:rsidRPr="003021D7">
        <w:rPr>
          <w:rStyle w:val="StyleBoldUnderline"/>
          <w:rFonts w:cs="Times New Roman"/>
        </w:rPr>
        <w:t>Have fracking-return fluids contaminated drinking water? Yes,</w:t>
      </w:r>
      <w:r w:rsidRPr="003021D7">
        <w:rPr>
          <w:rFonts w:cs="Times New Roman"/>
        </w:rPr>
        <w:t xml:space="preserve"> although the evidence is not as strong as for methane contamination, and none of the data has yet appeared in the peer-reviewed literature (although a series of articles in The New York Times documents the problem, for example http://go.nature.com.proxy.lib.umich.edu/58hxot and http://go.nature.com.proxy.lib.umich.edu/58koj3). </w:t>
      </w:r>
      <w:r w:rsidRPr="003021D7">
        <w:rPr>
          <w:rStyle w:val="StyleBoldUnderline"/>
          <w:rFonts w:cs="Times New Roman"/>
        </w:rPr>
        <w:t>Contamination can happen through blowouts, surface spills from storage facilities, or improper disposal of fracking fluids.</w:t>
      </w:r>
      <w:r w:rsidRPr="003021D7">
        <w:rPr>
          <w:rFonts w:cs="Times New Roman"/>
        </w:rPr>
        <w:t xml:space="preserve"> In Texas, flowback fluids are disposed of through deep injection into abandoned gas or oil wells. But such wells are not available everywhere. </w:t>
      </w:r>
      <w:r w:rsidRPr="003021D7">
        <w:rPr>
          <w:rStyle w:val="StyleBoldUnderline"/>
          <w:rFonts w:cs="Times New Roman"/>
        </w:rPr>
        <w:t>In New York and Pennsylvania, some of the waste is treated in municipal sewage plants that weren't designed to handle these toxic and radioactive wastes. Subsequently, there has been contamination of tributaries of the Ohio River with barium, strontium and bromides</w:t>
      </w:r>
      <w:r w:rsidRPr="003021D7">
        <w:rPr>
          <w:rFonts w:cs="Times New Roman"/>
        </w:rPr>
        <w:t xml:space="preserve"> from municipal wastewater treatment plants receiving fracking wastes5</w:t>
      </w:r>
      <w:r w:rsidRPr="003021D7">
        <w:rPr>
          <w:rStyle w:val="StyleBoldUnderline"/>
          <w:rFonts w:cs="Times New Roman"/>
        </w:rPr>
        <w:t>. This contamination apparently led to the formation of dangerous brominated hydrocarbons in municipal drinking-water supplies</w:t>
      </w:r>
      <w:r w:rsidRPr="003021D7">
        <w:rPr>
          <w:rFonts w:cs="Times New Roman"/>
        </w:rPr>
        <w:t xml:space="preserve"> that relied on these surface waters, owing to interaction of the contaminants with organic matter during the chlorination process. </w:t>
      </w:r>
      <w:r w:rsidRPr="003021D7">
        <w:rPr>
          <w:rStyle w:val="StyleBoldUnderline"/>
          <w:rFonts w:cs="Times New Roman"/>
        </w:rPr>
        <w:t>Shale-gas development</w:t>
      </w:r>
      <w:r w:rsidRPr="003021D7">
        <w:rPr>
          <w:rFonts w:cs="Times New Roman"/>
        </w:rPr>
        <w:t xml:space="preserve"> — which uses huge diesel pumps to inject the water — also </w:t>
      </w:r>
      <w:r w:rsidRPr="003021D7">
        <w:rPr>
          <w:rStyle w:val="StyleBoldUnderline"/>
          <w:rFonts w:cs="Times New Roman"/>
        </w:rPr>
        <w:t>creates local air pollution, often at dangerous levels</w:t>
      </w:r>
      <w:r w:rsidRPr="003021D7">
        <w:rPr>
          <w:rFonts w:cs="Times New Roman"/>
        </w:rPr>
        <w:t xml:space="preserve">. Volatile hydrocarbons such as benzene (which occurs naturally in shale, and is a commonly used fracking additive) are one major concern. </w:t>
      </w:r>
      <w:r w:rsidRPr="003021D7">
        <w:rPr>
          <w:rStyle w:val="StyleBoldUnderline"/>
          <w:rFonts w:cs="Times New Roman"/>
        </w:rPr>
        <w:t>The state of Texas reports benzene concentrations in air in the Barnett shale area that sometimes exceed acute toxicity standards</w:t>
      </w:r>
      <w:r w:rsidRPr="003021D7">
        <w:rPr>
          <w:rFonts w:cs="Times New Roman"/>
        </w:rPr>
        <w:t xml:space="preserve">6, and although the concentrations observed in the Marcellus shale area in Pennsylvania are lower7 (with only 2,349 wells drilled at the time these air contaminants were reported, out of an expected total of 100,000), they are high enough to pose a risk of cancer from chronic exposure8. </w:t>
      </w:r>
      <w:r w:rsidRPr="003021D7">
        <w:rPr>
          <w:rStyle w:val="StyleBoldUnderline"/>
          <w:rFonts w:cs="Times New Roman"/>
        </w:rPr>
        <w:t>Emissions from drills, compressors, trucks and other machinery can lead to very high levels of ground-level ozone</w:t>
      </w:r>
      <w:r w:rsidRPr="003021D7">
        <w:rPr>
          <w:rFonts w:cs="Times New Roman"/>
        </w:rPr>
        <w:t xml:space="preserve">, as documented in parts of Colorado that had not experienced severe air pollution before shale-gas development9. Unprofitable progress </w:t>
      </w:r>
      <w:proofErr w:type="gramStart"/>
      <w:r w:rsidRPr="003021D7">
        <w:rPr>
          <w:rStyle w:val="StyleBoldUnderline"/>
          <w:rFonts w:cs="Times New Roman"/>
        </w:rPr>
        <w:t>The</w:t>
      </w:r>
      <w:proofErr w:type="gramEnd"/>
      <w:r w:rsidRPr="003021D7">
        <w:rPr>
          <w:rStyle w:val="StyleBoldUnderline"/>
          <w:rFonts w:cs="Times New Roman"/>
        </w:rPr>
        <w:t xml:space="preserve"> argument for continuing shale-gas exploitation often hinges on the presumed gigantic size of the resource. But this may be exaggerated</w:t>
      </w:r>
      <w:r w:rsidRPr="003021D7">
        <w:rPr>
          <w:rFonts w:cs="Times New Roman"/>
        </w:rPr>
        <w:t xml:space="preserve">. </w:t>
      </w:r>
      <w:r w:rsidRPr="003021D7">
        <w:rPr>
          <w:rStyle w:val="StyleBoldUnderline"/>
          <w:rFonts w:cs="Times New Roman"/>
        </w:rPr>
        <w:t>The Energy Information Administration of the US Department of Energy estimates that 45% of US gas supply will come from shale gas by 2035</w:t>
      </w:r>
      <w:r w:rsidRPr="003021D7">
        <w:rPr>
          <w:rFonts w:cs="Times New Roman"/>
        </w:rPr>
        <w:t xml:space="preserve"> (with the vast majority of this replacing conventional gas, which has a lower greenhouse-gas footprint). </w:t>
      </w:r>
      <w:r w:rsidRPr="003021D7">
        <w:rPr>
          <w:rStyle w:val="StyleBoldUnderline"/>
          <w:rFonts w:cs="Times New Roman"/>
        </w:rPr>
        <w:t>O</w:t>
      </w:r>
      <w:r w:rsidRPr="003021D7">
        <w:rPr>
          <w:rFonts w:cs="Times New Roman"/>
        </w:rPr>
        <w:t xml:space="preserve">ther gas industry observers are even more bullish. </w:t>
      </w:r>
      <w:r w:rsidRPr="003021D7">
        <w:rPr>
          <w:rStyle w:val="StyleBoldUnderline"/>
          <w:rFonts w:cs="Times New Roman"/>
        </w:rPr>
        <w:t>However, David Hughes, a geoscientist with more than 30 years experience with the Canadian Geological Survey, concludes</w:t>
      </w:r>
      <w:r w:rsidRPr="003021D7">
        <w:rPr>
          <w:rFonts w:cs="Times New Roman"/>
        </w:rPr>
        <w:t xml:space="preserve"> in his report for the Post Carbon Institute, a non-profit group headquartered in Santa Rosa, California, </w:t>
      </w:r>
      <w:r w:rsidRPr="003021D7">
        <w:rPr>
          <w:rStyle w:val="StyleBoldUnderline"/>
          <w:rFonts w:cs="Times New Roman"/>
        </w:rPr>
        <w:t>that forecasts are likely to be overstated</w:t>
      </w:r>
      <w:r w:rsidRPr="003021D7">
        <w:rPr>
          <w:rFonts w:cs="Times New Roman"/>
        </w:rPr>
        <w:t>, perhaps greatly so3. Last month</w:t>
      </w:r>
      <w:r w:rsidRPr="003021D7">
        <w:rPr>
          <w:rStyle w:val="StyleBoldUnderline"/>
          <w:rFonts w:cs="Times New Roman"/>
        </w:rPr>
        <w:t>, the US Geological Survey released a new estimate of the amount of gas in the Marcellus shale formation (the largest shale-gas formation in the United States), concluding that the Department of Energy has overestimated the resource by some five-fold</w:t>
      </w:r>
      <w:r w:rsidRPr="003021D7">
        <w:rPr>
          <w:rFonts w:cs="Times New Roman"/>
        </w:rPr>
        <w:t xml:space="preserve">10. </w:t>
      </w:r>
      <w:r w:rsidRPr="003021D7">
        <w:rPr>
          <w:rStyle w:val="StyleBoldUnderline"/>
          <w:rFonts w:cs="Times New Roman"/>
        </w:rPr>
        <w:t>Shale gas may not be profitable at current prices, in part because production rates for shale-gas wells decline far more quickly than for conventional wells</w:t>
      </w:r>
      <w:r w:rsidRPr="003021D7">
        <w:rPr>
          <w:rFonts w:cs="Times New Roman"/>
        </w:rPr>
        <w:t xml:space="preserve">. Although very large resources undoubtedly exist in shale reservoirs, </w:t>
      </w:r>
      <w:r w:rsidRPr="003021D7">
        <w:rPr>
          <w:rStyle w:val="StyleBoldUnderline"/>
          <w:rFonts w:cs="Times New Roman"/>
        </w:rPr>
        <w:t>an unprecedented rate of well drilling and fracking would be required to meet the Department of Energy's projections, which might not be economic</w:t>
      </w:r>
      <w:r w:rsidRPr="003021D7">
        <w:rPr>
          <w:rFonts w:cs="Times New Roman"/>
        </w:rPr>
        <w:t xml:space="preserve">3. If so, </w:t>
      </w:r>
      <w:r w:rsidRPr="003021D7">
        <w:rPr>
          <w:rStyle w:val="StyleBoldUnderline"/>
          <w:rFonts w:cs="Times New Roman"/>
        </w:rPr>
        <w:t>the recent enthusiasm over shale gas could soon collapse, like the dot-com bubble</w:t>
      </w:r>
      <w:r w:rsidRPr="003021D7">
        <w:rPr>
          <w:rFonts w:cs="Times New Roman"/>
        </w:rPr>
        <w:t xml:space="preserve">. Meanwhile, </w:t>
      </w:r>
      <w:r w:rsidRPr="003021D7">
        <w:rPr>
          <w:rStyle w:val="StyleBoldUnderline"/>
          <w:rFonts w:cs="Times New Roman"/>
        </w:rPr>
        <w:t>shale gas competes for investment with green energy technologies, slowing their development and distracting politicians and the public from developing a long-term sustainable energy policy</w:t>
      </w:r>
      <w:r w:rsidRPr="003021D7">
        <w:rPr>
          <w:rFonts w:cs="Times New Roman"/>
        </w:rPr>
        <w:t>.</w:t>
      </w:r>
    </w:p>
    <w:p w14:paraId="46DE3349" w14:textId="77777777" w:rsidR="007D3F50" w:rsidRPr="003021D7" w:rsidRDefault="007D3F50" w:rsidP="007D3F50">
      <w:pPr>
        <w:rPr>
          <w:rFonts w:cs="Times New Roman"/>
        </w:rPr>
      </w:pPr>
    </w:p>
    <w:p w14:paraId="556261FE" w14:textId="77777777" w:rsidR="007D3F50" w:rsidRPr="003021D7" w:rsidRDefault="007D3F50" w:rsidP="007D3F50">
      <w:pPr>
        <w:pStyle w:val="Heading4"/>
        <w:rPr>
          <w:rFonts w:cs="Times New Roman"/>
        </w:rPr>
      </w:pPr>
      <w:r w:rsidRPr="003021D7">
        <w:rPr>
          <w:rFonts w:cs="Times New Roman"/>
        </w:rPr>
        <w:t>Continued methane release will lead to critical tipping points – reducing natural gas use key</w:t>
      </w:r>
    </w:p>
    <w:p w14:paraId="3A562B62" w14:textId="77777777" w:rsidR="007D3F50" w:rsidRPr="003021D7" w:rsidRDefault="007D3F50" w:rsidP="007D3F50">
      <w:pPr>
        <w:rPr>
          <w:rStyle w:val="StyleStyleBold12pt"/>
          <w:rFonts w:cs="Times New Roman"/>
        </w:rPr>
      </w:pPr>
      <w:r w:rsidRPr="003021D7">
        <w:rPr>
          <w:rStyle w:val="StyleStyleBold12pt"/>
          <w:rFonts w:cs="Times New Roman"/>
        </w:rPr>
        <w:t>Howarth et al 12 – Department of Ecology and Evolutionary Biology, Cornell University</w:t>
      </w:r>
    </w:p>
    <w:p w14:paraId="16CB2DD7" w14:textId="77777777" w:rsidR="007D3F50" w:rsidRPr="003021D7" w:rsidRDefault="007D3F50" w:rsidP="007D3F50">
      <w:pPr>
        <w:rPr>
          <w:rFonts w:cs="Times New Roman"/>
        </w:rPr>
      </w:pPr>
      <w:r w:rsidRPr="003021D7">
        <w:rPr>
          <w:rFonts w:cs="Times New Roman"/>
        </w:rPr>
        <w:t>[Robert Howarth; Renee Santoro – Department of Ecology &amp; Evolutionary Biology, Cornell University; Anthony Igraffea – School of Civil and Environmental Engineering, Cornell University, Ithaca “Venting and leaking of methane from shale gas development: response to Cathles et al.” Climate Change Vol 113, 2/1/12]//AH</w:t>
      </w:r>
    </w:p>
    <w:p w14:paraId="0BAA3F6A" w14:textId="77777777" w:rsidR="007D3F50" w:rsidRPr="003021D7" w:rsidRDefault="007D3F50" w:rsidP="007D3F50">
      <w:pPr>
        <w:rPr>
          <w:rFonts w:cs="Times New Roman"/>
        </w:rPr>
      </w:pPr>
      <w:r w:rsidRPr="003021D7">
        <w:rPr>
          <w:rStyle w:val="StyleBoldUnderline"/>
          <w:rFonts w:cs="Times New Roman"/>
        </w:rPr>
        <w:t>Methane is a far more powerful GHG than carbon dioxide</w:t>
      </w:r>
      <w:r w:rsidRPr="003021D7">
        <w:rPr>
          <w:rFonts w:cs="Times New Roman"/>
        </w:rPr>
        <w:t xml:space="preserve">, although the residence time for methane in the atmosphere is much shorter. Consequently, </w:t>
      </w:r>
      <w:r w:rsidRPr="003021D7">
        <w:rPr>
          <w:rStyle w:val="StyleBoldUnderline"/>
          <w:rFonts w:cs="Times New Roman"/>
        </w:rPr>
        <w:t>the time frame for comparing methane and carbon dioxide is critical. In Howarth et al. (2011), we equally presented two time frames, the 20 and 100 years integrated time after emission, using the global warming potential (GWP) approach.</w:t>
      </w:r>
      <w:r w:rsidRPr="003021D7">
        <w:rPr>
          <w:rFonts w:cs="Times New Roman"/>
        </w:rPr>
        <w:t xml:space="preserve"> Note that </w:t>
      </w:r>
      <w:r w:rsidRPr="003021D7">
        <w:rPr>
          <w:rStyle w:val="StyleBoldUnderline"/>
          <w:rFonts w:cs="Times New Roman"/>
        </w:rPr>
        <w:t>GWPs for methane have only been estimated at time scales of 20, 100, and 500 years</w:t>
      </w:r>
      <w:r w:rsidRPr="003021D7">
        <w:rPr>
          <w:rFonts w:cs="Times New Roman"/>
        </w:rPr>
        <w:t xml:space="preserve">, and so </w:t>
      </w:r>
      <w:r w:rsidRPr="003021D7">
        <w:rPr>
          <w:rStyle w:val="StyleBoldUnderline"/>
          <w:rFonts w:cs="Times New Roman"/>
        </w:rPr>
        <w:t>GHG analyses that compare methane and carbon dioxide on other time scales require a more complicated atmospheric modeling approach</w:t>
      </w:r>
      <w:r w:rsidRPr="003021D7">
        <w:rPr>
          <w:rFonts w:cs="Times New Roman"/>
        </w:rPr>
        <w:t xml:space="preserve">, such as that used by Hayhoe et al. (2002) and Wigley (2011). The GWP approach we follow is quite commonly used in GHG lifecycle analyses, sometimes considering both 20-year and 100-year time frames as we did (Lelieveld et al. 2005; Hultman et al. 2011), but quite commonly using only the 100-year time frame (Jamarillo et al. 2007; Jiang et al. 2011; Fulton et al. 2011; Skone et al. 2011; Burnham et al. 2011). Cathles et al. </w:t>
      </w:r>
      <w:proofErr w:type="gramStart"/>
      <w:r w:rsidRPr="003021D7">
        <w:rPr>
          <w:rFonts w:cs="Times New Roman"/>
        </w:rPr>
        <w:t>state that a comparison based on the 20-year GWP is inappropriate, and criticize</w:t>
      </w:r>
      <w:proofErr w:type="gramEnd"/>
      <w:r w:rsidRPr="003021D7">
        <w:rPr>
          <w:rFonts w:cs="Times New Roman"/>
        </w:rPr>
        <w:t xml:space="preserve"> us for having done so. We very strongly disagree. </w:t>
      </w:r>
      <w:r w:rsidRPr="003021D7">
        <w:rPr>
          <w:rStyle w:val="StyleBoldUnderline"/>
          <w:rFonts w:cs="Times New Roman"/>
        </w:rPr>
        <w:t>Considering methane’s global-warming effects at the decadal time scale is critical</w:t>
      </w:r>
      <w:r w:rsidRPr="003021D7">
        <w:rPr>
          <w:rFonts w:cs="Times New Roman"/>
        </w:rPr>
        <w:t xml:space="preserve"> (Fig. 2). </w:t>
      </w:r>
      <w:r w:rsidRPr="003021D7">
        <w:rPr>
          <w:rStyle w:val="StyleBoldUnderline"/>
          <w:rFonts w:cs="Times New Roman"/>
        </w:rPr>
        <w:t>Hansen et al. (2007) stressed the need for immediate control of methane to avoid critical tipping points in the Earth’s climate system, particularly since methane release from permafrost becomes increasingly likely as global temperature exceeds 1.8°C above the baseline average temperature</w:t>
      </w:r>
      <w:r w:rsidRPr="003021D7">
        <w:rPr>
          <w:rFonts w:cs="Times New Roman"/>
        </w:rPr>
        <w:t xml:space="preserve"> between 1890 and 1910 (Hansen and Sato 2004; Hansen et al. 2007). </w:t>
      </w:r>
      <w:r w:rsidRPr="003021D7">
        <w:rPr>
          <w:rStyle w:val="StyleBoldUnderline"/>
          <w:rFonts w:cs="Times New Roman"/>
        </w:rPr>
        <w:t xml:space="preserve">This could lead to a rapidly accelerating positive feedback of further global warming </w:t>
      </w:r>
      <w:r w:rsidRPr="003021D7">
        <w:rPr>
          <w:rFonts w:cs="Times New Roman"/>
        </w:rPr>
        <w:t xml:space="preserve">(Zimov et al. 2006; Walter et al. 2007). Shindell et al. (2012) and a recent United Nations study both conclude that </w:t>
      </w:r>
      <w:r w:rsidRPr="003021D7">
        <w:rPr>
          <w:rStyle w:val="StyleBoldUnderline"/>
          <w:rFonts w:cs="Times New Roman"/>
        </w:rPr>
        <w:t>this 1.8°C threshold may be reached within 30 years unless societies take urgent action to reduce the emissions of methane</w:t>
      </w:r>
      <w:r w:rsidRPr="003021D7">
        <w:rPr>
          <w:rFonts w:cs="Times New Roman"/>
        </w:rPr>
        <w:t xml:space="preserve"> and other short-lived greenhouse gases now (UNEP/WMO 2011). </w:t>
      </w:r>
      <w:r w:rsidRPr="003021D7">
        <w:rPr>
          <w:rStyle w:val="StyleBoldUnderline"/>
          <w:rFonts w:cs="Times New Roman"/>
        </w:rPr>
        <w:t>The reports predict that the lower bound for the danger zone for a temperature increase leading to climate tipping points – a 1.5°C increase – will occur within the next 18 years or even less if emissions of methane</w:t>
      </w:r>
      <w:r w:rsidRPr="003021D7">
        <w:rPr>
          <w:rFonts w:cs="Times New Roman"/>
        </w:rPr>
        <w:t xml:space="preserve"> and other short-lived radiatively active substances such as black carbon </w:t>
      </w:r>
      <w:r w:rsidRPr="003021D7">
        <w:rPr>
          <w:rStyle w:val="StyleBoldUnderline"/>
          <w:rFonts w:cs="Times New Roman"/>
        </w:rPr>
        <w:t xml:space="preserve">are not better controlled, beginning immediately </w:t>
      </w:r>
      <w:r w:rsidRPr="003021D7">
        <w:rPr>
          <w:rFonts w:cs="Times New Roman"/>
        </w:rPr>
        <w:t xml:space="preserve">(Fig. 2) (Shindell et al. 2012; UNEP/WMO 2011). In addition to different time frames, studies have used a variety of GWP values. We used values of 105 and 33 for the 20- and 100-year integrated time frames, respectively (Howarth et al. 2011), based on the latest information on methane interactions with other radiatively active materials in the atmosphere (Shindell et al. 2009). Surprisingly, EPA (2011a) uses a value of 21 based on IPCC (1995) rather than higher values from more recent science (IPCC 2007; Shindell et al. 2009). </w:t>
      </w:r>
      <w:r w:rsidRPr="003021D7">
        <w:rPr>
          <w:rFonts w:cs="Times New Roman"/>
          <w:lang w:val="fr-FR"/>
        </w:rPr>
        <w:t xml:space="preserve">Jiang et al. (2011), Fulton et al. (2011), Skone et al. (2011), and Burnham et al. </w:t>
      </w:r>
      <w:r w:rsidRPr="003021D7">
        <w:rPr>
          <w:rFonts w:cs="Times New Roman"/>
        </w:rPr>
        <w:t xml:space="preserve">(2011) </w:t>
      </w:r>
      <w:proofErr w:type="gramStart"/>
      <w:r w:rsidRPr="003021D7">
        <w:rPr>
          <w:rFonts w:cs="Times New Roman"/>
        </w:rPr>
        <w:t>all</w:t>
      </w:r>
      <w:proofErr w:type="gramEnd"/>
      <w:r w:rsidRPr="003021D7">
        <w:rPr>
          <w:rFonts w:cs="Times New Roman"/>
        </w:rPr>
        <w:t xml:space="preserve"> used the 100-year GWP value of 25 from IPCC (2007), which underestimates methane’s warming at the century time scale by 33% compared to the more recent GWP value of 33 from Shindell et al. (2009). We stand by our use of the higher GWP values published by Shindell et al. (2009), believing it appropriate to use the best and most recent science. While there are considerable uncertainties in GWP estimates, inclusion of the suppression of photosynthetic carbon uptake due to methane-induced ozone (Sitch et al. 2007) would further increase methane’s GWP over all the values discussed here. In Fig. 3, w</w:t>
      </w:r>
      <w:r w:rsidRPr="003021D7">
        <w:rPr>
          <w:rStyle w:val="StyleBoldUnderline"/>
          <w:rFonts w:cs="Times New Roman"/>
        </w:rPr>
        <w:t>e present the importance of methane to the total GHG inventory for the US, considered at both the 20- and 100-year time periods</w:t>
      </w:r>
      <w:r w:rsidRPr="003021D7">
        <w:rPr>
          <w:rFonts w:cs="Times New Roman"/>
        </w:rPr>
        <w:t xml:space="preserve">, and using the Shindell et al. (2009) GWP values. Figure 3 uses the most recently available information on methane fluxes for the 2009 base year, reflecting the new methane emission factors and updates through July 2011 (EPA 2010; 2011a, b); see Electronic Supplemental Materials. </w:t>
      </w:r>
      <w:r w:rsidRPr="003021D7">
        <w:rPr>
          <w:rStyle w:val="StyleBoldUnderline"/>
          <w:rFonts w:cs="Times New Roman"/>
        </w:rPr>
        <w:t>Natural gas systems dominate the methane flux for the US</w:t>
      </w:r>
      <w:r w:rsidRPr="003021D7">
        <w:rPr>
          <w:rFonts w:cs="Times New Roman"/>
        </w:rPr>
        <w:t xml:space="preserve">, according to these EPA estimates, </w:t>
      </w:r>
      <w:r w:rsidRPr="003021D7">
        <w:rPr>
          <w:rStyle w:val="StyleBoldUnderline"/>
          <w:rFonts w:cs="Times New Roman"/>
        </w:rPr>
        <w:t>contributing 39% of the nation’s total</w:t>
      </w:r>
      <w:r w:rsidRPr="003021D7">
        <w:rPr>
          <w:rFonts w:cs="Times New Roman"/>
        </w:rPr>
        <w:t xml:space="preserve">. And </w:t>
      </w:r>
      <w:r w:rsidRPr="003021D7">
        <w:rPr>
          <w:rStyle w:val="StyleBoldUnderline"/>
          <w:rFonts w:cs="Times New Roman"/>
        </w:rPr>
        <w:t>methane contributes 19% of the entire GHG inventory of the US at the century time scale and 44% at the 20-year scale, including all gases and all human activities</w:t>
      </w:r>
      <w:r w:rsidRPr="003021D7">
        <w:rPr>
          <w:rFonts w:cs="Times New Roman"/>
        </w:rPr>
        <w:t xml:space="preserve">. The </w:t>
      </w:r>
      <w:r w:rsidRPr="003021D7">
        <w:rPr>
          <w:rStyle w:val="StyleBoldUnderline"/>
          <w:rFonts w:cs="Times New Roman"/>
        </w:rPr>
        <w:t>methane emissions from natural gas systems make up 17% of the entire anthropogenic GHG inventory of the US, when viewed through the lens of the 20-year integrated time frame</w:t>
      </w:r>
      <w:r w:rsidRPr="003021D7">
        <w:rPr>
          <w:rFonts w:cs="Times New Roman"/>
        </w:rPr>
        <w:t xml:space="preserve">. If our high-end estimate for downstream methane emissions during gas storage, transmission, and distribution </w:t>
      </w:r>
      <w:proofErr w:type="gramStart"/>
      <w:r w:rsidRPr="003021D7">
        <w:rPr>
          <w:rFonts w:cs="Times New Roman"/>
        </w:rPr>
        <w:t>is</w:t>
      </w:r>
      <w:proofErr w:type="gramEnd"/>
      <w:r w:rsidRPr="003021D7">
        <w:rPr>
          <w:rFonts w:cs="Times New Roman"/>
        </w:rPr>
        <w:t xml:space="preserve"> correct (Howarth et al. 2011), the importance of methane from natural gas systems would be even greater.</w:t>
      </w:r>
    </w:p>
    <w:p w14:paraId="1D4F82BA" w14:textId="77777777" w:rsidR="007D3F50" w:rsidRPr="003021D7" w:rsidRDefault="007D3F50" w:rsidP="007D3F50">
      <w:pPr>
        <w:pStyle w:val="Heading3"/>
        <w:rPr>
          <w:rFonts w:cs="Times New Roman"/>
        </w:rPr>
      </w:pPr>
      <w:r w:rsidRPr="003021D7">
        <w:rPr>
          <w:rFonts w:cs="Times New Roman"/>
        </w:rPr>
        <w:t>Terrorism</w:t>
      </w:r>
    </w:p>
    <w:p w14:paraId="0E56DC69" w14:textId="77777777" w:rsidR="007D3F50" w:rsidRPr="003021D7" w:rsidRDefault="007D3F50" w:rsidP="007D3F50">
      <w:pPr>
        <w:pStyle w:val="Heading4"/>
        <w:rPr>
          <w:rFonts w:cs="Times New Roman"/>
        </w:rPr>
      </w:pPr>
      <w:r w:rsidRPr="003021D7">
        <w:rPr>
          <w:rFonts w:cs="Times New Roman"/>
        </w:rPr>
        <w:t>Natural gas imports are targets for al Qaeda</w:t>
      </w:r>
    </w:p>
    <w:p w14:paraId="35525C85" w14:textId="77777777" w:rsidR="007D3F50" w:rsidRPr="003021D7" w:rsidRDefault="007D3F50" w:rsidP="007D3F50">
      <w:pPr>
        <w:rPr>
          <w:rStyle w:val="StyleStyleBold12pt"/>
          <w:rFonts w:cs="Times New Roman"/>
        </w:rPr>
      </w:pPr>
      <w:r w:rsidRPr="003021D7">
        <w:rPr>
          <w:rStyle w:val="StyleStyleBold12pt"/>
          <w:rFonts w:cs="Times New Roman"/>
        </w:rPr>
        <w:t>Colman 13</w:t>
      </w:r>
    </w:p>
    <w:p w14:paraId="33B432E2" w14:textId="77777777" w:rsidR="007D3F50" w:rsidRPr="003021D7" w:rsidRDefault="007D3F50" w:rsidP="007D3F50">
      <w:pPr>
        <w:rPr>
          <w:rFonts w:cs="Times New Roman"/>
        </w:rPr>
      </w:pPr>
      <w:r w:rsidRPr="003021D7">
        <w:rPr>
          <w:rFonts w:cs="Times New Roman"/>
        </w:rPr>
        <w:t>[Zack Colman is Energy and Environment Reporter for the Washington Examiner. He has previously reported on this issue for The Hill and has covered cybersecurity, technology and energy policy for the trade publication Smart Grid Today. “Markey warns of security threat from imports of Yemen natural gas” The Hill 8/12/13 &lt;http://thehill.com/policy/energy-environment/316667-sen-markey-to-obama-restrict-natural-gas-exports-to-avoid-terrorism-threat&gt;]</w:t>
      </w:r>
    </w:p>
    <w:p w14:paraId="2310D667" w14:textId="77777777" w:rsidR="007D3F50" w:rsidRPr="003021D7" w:rsidRDefault="007D3F50" w:rsidP="007D3F50">
      <w:pPr>
        <w:rPr>
          <w:rFonts w:cs="Times New Roman"/>
        </w:rPr>
      </w:pPr>
      <w:r w:rsidRPr="003021D7">
        <w:rPr>
          <w:rFonts w:cs="Times New Roman"/>
        </w:rPr>
        <w:t xml:space="preserve">Sen. </w:t>
      </w:r>
      <w:r w:rsidRPr="003021D7">
        <w:rPr>
          <w:rStyle w:val="StyleBoldUnderline"/>
          <w:rFonts w:cs="Times New Roman"/>
        </w:rPr>
        <w:t>Ed Markey</w:t>
      </w:r>
      <w:r w:rsidRPr="003021D7">
        <w:rPr>
          <w:rFonts w:cs="Times New Roman"/>
        </w:rPr>
        <w:t xml:space="preserve"> (D-Mass.) </w:t>
      </w:r>
      <w:r w:rsidRPr="003021D7">
        <w:rPr>
          <w:rStyle w:val="StyleBoldUnderline"/>
          <w:rFonts w:cs="Times New Roman"/>
        </w:rPr>
        <w:t xml:space="preserve">is using worries about terrorist attacks emanating from Yemen to argue against U.S. exports of natural gas. </w:t>
      </w:r>
      <w:r w:rsidRPr="003021D7">
        <w:rPr>
          <w:rFonts w:cs="Times New Roman"/>
        </w:rPr>
        <w:t>In a letter to President Obama, Markey said</w:t>
      </w:r>
      <w:r w:rsidRPr="003021D7">
        <w:rPr>
          <w:rStyle w:val="StyleBoldUnderline"/>
          <w:rFonts w:cs="Times New Roman"/>
        </w:rPr>
        <w:t xml:space="preserve"> exports of natural gas should be restricted so that the U.S. isn't put in the position of needing to import natural gas from countries like Yemen, the home of al Qaeda of the Arab Peninsula (AQAP</w:t>
      </w:r>
      <w:r w:rsidRPr="003021D7">
        <w:rPr>
          <w:rFonts w:cs="Times New Roman"/>
        </w:rPr>
        <w:t xml:space="preserve">). </w:t>
      </w:r>
      <w:r w:rsidRPr="003021D7">
        <w:rPr>
          <w:rStyle w:val="StyleBoldUnderline"/>
          <w:rFonts w:cs="Times New Roman"/>
        </w:rPr>
        <w:t xml:space="preserve">The terrorist group is arguably al Qaeda's most thriving branch and allegedly had been planning an offensive on oil and gas infrastructure in Yemen. </w:t>
      </w:r>
      <w:r w:rsidRPr="003021D7">
        <w:rPr>
          <w:rFonts w:cs="Times New Roman"/>
        </w:rPr>
        <w:t xml:space="preserve">ADVERTISEMENT Markey argues </w:t>
      </w:r>
      <w:r w:rsidRPr="003021D7">
        <w:rPr>
          <w:rStyle w:val="StyleBoldUnderline"/>
          <w:rFonts w:cs="Times New Roman"/>
        </w:rPr>
        <w:t>tankers filled with liquefied natural gas from Yemen</w:t>
      </w:r>
      <w:r w:rsidRPr="003021D7">
        <w:rPr>
          <w:rFonts w:cs="Times New Roman"/>
        </w:rPr>
        <w:t xml:space="preserve"> — which </w:t>
      </w:r>
      <w:proofErr w:type="gramStart"/>
      <w:r w:rsidRPr="003021D7">
        <w:rPr>
          <w:rFonts w:cs="Times New Roman"/>
        </w:rPr>
        <w:t>dock</w:t>
      </w:r>
      <w:proofErr w:type="gramEnd"/>
      <w:r w:rsidRPr="003021D7">
        <w:rPr>
          <w:rFonts w:cs="Times New Roman"/>
        </w:rPr>
        <w:t xml:space="preserve"> at the Everett, Mass. port </w:t>
      </w:r>
      <w:r w:rsidRPr="003021D7">
        <w:rPr>
          <w:rStyle w:val="StyleBoldUnderline"/>
          <w:rFonts w:cs="Times New Roman"/>
        </w:rPr>
        <w:t xml:space="preserve">— pose a significant threat. </w:t>
      </w:r>
      <w:r w:rsidRPr="003021D7">
        <w:rPr>
          <w:rFonts w:cs="Times New Roman"/>
        </w:rPr>
        <w:t xml:space="preserve">“In order to deliver gas to the Everett terminal, </w:t>
      </w:r>
      <w:r w:rsidRPr="003021D7">
        <w:rPr>
          <w:rStyle w:val="StyleBoldUnderline"/>
          <w:rFonts w:cs="Times New Roman"/>
        </w:rPr>
        <w:t>LNG tankers must travel through Boston Harbor and dock close to residential neighborhoods, an issue that has caused concern as the threat of terrorism has grown,” Markey, a member of the Foreign Relations Committee, wrote</w:t>
      </w:r>
      <w:r w:rsidRPr="003021D7">
        <w:rPr>
          <w:rFonts w:cs="Times New Roman"/>
        </w:rPr>
        <w:t xml:space="preserve"> to Obama on Monday. He said imports from Yemen </w:t>
      </w:r>
      <w:proofErr w:type="gramStart"/>
      <w:r w:rsidRPr="003021D7">
        <w:rPr>
          <w:rFonts w:cs="Times New Roman"/>
        </w:rPr>
        <w:t>will</w:t>
      </w:r>
      <w:proofErr w:type="gramEnd"/>
      <w:r w:rsidRPr="003021D7">
        <w:rPr>
          <w:rFonts w:cs="Times New Roman"/>
        </w:rPr>
        <w:t xml:space="preserve"> rise if the U.S. doesn’t hold on to its own natural gas reserves, and that the security threat will then grow. Markey frequently argues for restrictions on U.S. natural gas exports. He has long said </w:t>
      </w:r>
      <w:r w:rsidRPr="003021D7">
        <w:rPr>
          <w:rStyle w:val="StyleBoldUnderline"/>
          <w:rFonts w:cs="Times New Roman"/>
        </w:rPr>
        <w:t>increasing exports would lead to more imports of foreign natural gas</w:t>
      </w:r>
      <w:r w:rsidRPr="003021D7">
        <w:rPr>
          <w:rFonts w:cs="Times New Roman"/>
        </w:rPr>
        <w:t xml:space="preserve">. </w:t>
      </w:r>
      <w:r w:rsidRPr="003021D7">
        <w:rPr>
          <w:rStyle w:val="StyleBoldUnderline"/>
          <w:rFonts w:cs="Times New Roman"/>
        </w:rPr>
        <w:t>That dynamic would arise if U.S. firms export to fetch higher prices abroad</w:t>
      </w:r>
      <w:r w:rsidRPr="003021D7">
        <w:rPr>
          <w:rFonts w:cs="Times New Roman"/>
        </w:rPr>
        <w:t xml:space="preserve"> — say, in Asia — </w:t>
      </w:r>
      <w:r w:rsidRPr="003021D7">
        <w:rPr>
          <w:rStyle w:val="StyleBoldUnderline"/>
          <w:rFonts w:cs="Times New Roman"/>
        </w:rPr>
        <w:t>while satisfying domestic demand with imports. Markey’s letter to Obama follows the closing of 19 embassies and consulates in response to a terrorism threat believed to have involved al Qaeda of the Arab Peninsula</w:t>
      </w:r>
      <w:r w:rsidRPr="003021D7">
        <w:rPr>
          <w:rFonts w:cs="Times New Roman"/>
        </w:rPr>
        <w:t xml:space="preserve">. Embassies reopened on Saturday. Markey said </w:t>
      </w:r>
      <w:r w:rsidRPr="003021D7">
        <w:rPr>
          <w:rStyle w:val="StyleBoldUnderline"/>
          <w:rFonts w:cs="Times New Roman"/>
        </w:rPr>
        <w:t>LNG tankers attractive targets since they are loaded with the highly explosive material and dock in densely populated areas. The Everett port receives 40 percent of the nation’s natural gas imports</w:t>
      </w:r>
      <w:r w:rsidRPr="003021D7">
        <w:rPr>
          <w:rFonts w:cs="Times New Roman"/>
        </w:rPr>
        <w:t xml:space="preserve">, more than any other terminal in the U.S., Markey said. He added that </w:t>
      </w:r>
      <w:r w:rsidRPr="003021D7">
        <w:rPr>
          <w:rStyle w:val="StyleBoldUnderline"/>
          <w:rFonts w:cs="Times New Roman"/>
        </w:rPr>
        <w:t>the country receives in a “significant quantity” of the fuel from Yemen</w:t>
      </w:r>
      <w:r w:rsidRPr="003021D7">
        <w:rPr>
          <w:rFonts w:cs="Times New Roman"/>
        </w:rPr>
        <w:t xml:space="preserve">. He said it accounted for </w:t>
      </w:r>
      <w:r w:rsidRPr="003021D7">
        <w:rPr>
          <w:rStyle w:val="StyleBoldUnderline"/>
          <w:rFonts w:cs="Times New Roman"/>
        </w:rPr>
        <w:t xml:space="preserve">2.7 billion cubic feet of imports in January. </w:t>
      </w:r>
      <w:r w:rsidRPr="003021D7">
        <w:rPr>
          <w:rFonts w:cs="Times New Roman"/>
        </w:rPr>
        <w:t xml:space="preserve">Markey also said the </w:t>
      </w:r>
      <w:r w:rsidRPr="003021D7">
        <w:rPr>
          <w:rStyle w:val="StyleBoldUnderline"/>
          <w:rFonts w:cs="Times New Roman"/>
        </w:rPr>
        <w:t>terrorist threats should keep the Energy Department from green lighting proposals to build U.S. gas export terminals, which would expand natural gas exports. The DOE is currently reviewing a suite of applications to send natural gas to nations that lack a free-trade agreement with the U.S.</w:t>
      </w:r>
      <w:r w:rsidRPr="003021D7">
        <w:rPr>
          <w:rFonts w:cs="Times New Roman"/>
        </w:rPr>
        <w:t xml:space="preserve"> </w:t>
      </w:r>
      <w:r w:rsidRPr="003021D7">
        <w:rPr>
          <w:rStyle w:val="StyleBoldUnderline"/>
          <w:rFonts w:cs="Times New Roman"/>
        </w:rPr>
        <w:t xml:space="preserve">Those deals draw more scrutiny </w:t>
      </w:r>
      <w:r w:rsidRPr="003021D7">
        <w:rPr>
          <w:rFonts w:cs="Times New Roman"/>
        </w:rPr>
        <w:t>because federal law requires them to be in the national interest. The department has approved three so far, with the most recent coming last week.</w:t>
      </w:r>
    </w:p>
    <w:p w14:paraId="57FE0023" w14:textId="77777777" w:rsidR="007D3F50" w:rsidRPr="003021D7" w:rsidRDefault="007D3F50" w:rsidP="007D3F50">
      <w:pPr>
        <w:rPr>
          <w:rFonts w:cs="Times New Roman"/>
        </w:rPr>
      </w:pPr>
    </w:p>
    <w:p w14:paraId="46582CEF" w14:textId="77777777" w:rsidR="007D3F50" w:rsidRPr="003021D7" w:rsidRDefault="007D3F50" w:rsidP="007D3F50">
      <w:pPr>
        <w:pStyle w:val="Heading4"/>
        <w:rPr>
          <w:rFonts w:cs="Times New Roman"/>
        </w:rPr>
      </w:pPr>
      <w:r w:rsidRPr="003021D7">
        <w:rPr>
          <w:rFonts w:cs="Times New Roman"/>
        </w:rPr>
        <w:t>Natural gas dependence is bad – vulnerable to terrorism</w:t>
      </w:r>
    </w:p>
    <w:p w14:paraId="3FC0AE15" w14:textId="77777777" w:rsidR="007D3F50" w:rsidRPr="003021D7" w:rsidRDefault="007D3F50" w:rsidP="007D3F50">
      <w:pPr>
        <w:rPr>
          <w:rStyle w:val="StyleStyleBold12pt"/>
          <w:rFonts w:cs="Times New Roman"/>
        </w:rPr>
      </w:pPr>
      <w:r w:rsidRPr="003021D7">
        <w:rPr>
          <w:rStyle w:val="StyleStyleBold12pt"/>
          <w:rFonts w:cs="Times New Roman"/>
        </w:rPr>
        <w:t>Coren 13 – staff writer</w:t>
      </w:r>
    </w:p>
    <w:p w14:paraId="5DE32CA0" w14:textId="77777777" w:rsidR="007D3F50" w:rsidRPr="003021D7" w:rsidRDefault="007D3F50" w:rsidP="007D3F50">
      <w:pPr>
        <w:rPr>
          <w:rFonts w:cs="Times New Roman"/>
        </w:rPr>
      </w:pPr>
      <w:r w:rsidRPr="003021D7">
        <w:rPr>
          <w:rFonts w:cs="Times New Roman"/>
        </w:rPr>
        <w:t>[Courtney, “Sen. Markey: Limit Natural Gas Exports Due to Recent Terror Threats” Newsmax 8/12/13 &lt;http://www.newsmax.com/US/markey-natural-gas-terror/2013/08/12/id/520031/&gt;]</w:t>
      </w:r>
    </w:p>
    <w:p w14:paraId="6F33DD86" w14:textId="77777777" w:rsidR="007D3F50" w:rsidRPr="003021D7" w:rsidRDefault="007D3F50" w:rsidP="007D3F50">
      <w:pPr>
        <w:rPr>
          <w:rFonts w:cs="Times New Roman"/>
        </w:rPr>
      </w:pPr>
      <w:r w:rsidRPr="003021D7">
        <w:rPr>
          <w:rFonts w:cs="Times New Roman"/>
        </w:rPr>
        <w:t xml:space="preserve">Freshman </w:t>
      </w:r>
      <w:r w:rsidRPr="003021D7">
        <w:rPr>
          <w:rStyle w:val="StyleBoldUnderline"/>
          <w:rFonts w:cs="Times New Roman"/>
        </w:rPr>
        <w:t xml:space="preserve">Sen. Ed Markey of Massachusetts warned President Obama that U.S. exports of natural gas should be limited in light of the recent terror threats in Yemen. </w:t>
      </w:r>
      <w:r w:rsidRPr="003021D7">
        <w:rPr>
          <w:rFonts w:cs="Times New Roman"/>
        </w:rPr>
        <w:t xml:space="preserve">The reason, The Hill reports is that </w:t>
      </w:r>
      <w:r w:rsidRPr="003021D7">
        <w:rPr>
          <w:rStyle w:val="StyleBoldUnderline"/>
          <w:rFonts w:cs="Times New Roman"/>
        </w:rPr>
        <w:t>the United States shouldn't be dependent on countries like Yemen for natural gas, where one of al Qaeda's most thriving terrorist branches is actively trying to attack those resources</w:t>
      </w:r>
      <w:r w:rsidRPr="003021D7">
        <w:rPr>
          <w:rFonts w:cs="Times New Roman"/>
        </w:rPr>
        <w:t xml:space="preserve">. </w:t>
      </w:r>
      <w:r w:rsidRPr="003021D7">
        <w:rPr>
          <w:rStyle w:val="StyleBoldUnderline"/>
          <w:rFonts w:cs="Times New Roman"/>
        </w:rPr>
        <w:t>The U.S. government closed down 19 diplomatic posts in the Middle East region last week when the Yemeni government reported that it had thwarted plans by the al Qaeda's branch in that country to attack local ports, oil, and gas facilities</w:t>
      </w:r>
      <w:r w:rsidRPr="003021D7">
        <w:rPr>
          <w:rFonts w:cs="Times New Roman"/>
        </w:rPr>
        <w:t xml:space="preserve">. The concern Markey, a member of the Foreign Relations Committee, raises is for </w:t>
      </w:r>
      <w:r w:rsidRPr="003021D7">
        <w:rPr>
          <w:rStyle w:val="StyleBoldUnderline"/>
          <w:rFonts w:cs="Times New Roman"/>
        </w:rPr>
        <w:t>the tankers</w:t>
      </w:r>
      <w:r w:rsidRPr="003021D7">
        <w:rPr>
          <w:rFonts w:cs="Times New Roman"/>
        </w:rPr>
        <w:t xml:space="preserve"> that </w:t>
      </w:r>
      <w:r w:rsidRPr="003021D7">
        <w:rPr>
          <w:rStyle w:val="StyleBoldUnderline"/>
          <w:rFonts w:cs="Times New Roman"/>
        </w:rPr>
        <w:t>sit in the port in Everett, Massachusetts filled with liquefied natural gas from Yemen, and the potential threat they could pose to the U.S.</w:t>
      </w:r>
      <w:r w:rsidRPr="003021D7">
        <w:rPr>
          <w:rFonts w:cs="Times New Roman"/>
        </w:rPr>
        <w:t xml:space="preserve"> "In order to deliver gas to the Everett terminal, </w:t>
      </w:r>
      <w:r w:rsidRPr="003021D7">
        <w:rPr>
          <w:rStyle w:val="StyleBoldUnderline"/>
          <w:rFonts w:cs="Times New Roman"/>
        </w:rPr>
        <w:t>LNG tankers must travel through Boston Harbor and dock close to residential neighborhoods, an issue that has caused concern as the threat of terrorism has grown</w:t>
      </w:r>
      <w:r w:rsidRPr="003021D7">
        <w:rPr>
          <w:rFonts w:cs="Times New Roman"/>
        </w:rPr>
        <w:t xml:space="preserve">," Markey wrote. </w:t>
      </w:r>
    </w:p>
    <w:p w14:paraId="33C650FF" w14:textId="77777777" w:rsidR="007D3F50" w:rsidRPr="003021D7" w:rsidRDefault="007D3F50" w:rsidP="007D3F50">
      <w:pPr>
        <w:rPr>
          <w:rFonts w:cs="Times New Roman"/>
        </w:rPr>
      </w:pPr>
    </w:p>
    <w:p w14:paraId="5A1E0F17" w14:textId="77777777" w:rsidR="007D3F50" w:rsidRPr="003021D7" w:rsidRDefault="007D3F50" w:rsidP="007D3F50">
      <w:pPr>
        <w:rPr>
          <w:rFonts w:cs="Times New Roman"/>
        </w:rPr>
      </w:pPr>
    </w:p>
    <w:p w14:paraId="4E35D7FF" w14:textId="77777777" w:rsidR="007D3F50" w:rsidRPr="003021D7" w:rsidRDefault="007D3F50" w:rsidP="007D3F50">
      <w:pPr>
        <w:pStyle w:val="Heading2"/>
        <w:rPr>
          <w:rFonts w:cs="Times New Roman"/>
        </w:rPr>
      </w:pPr>
      <w:r w:rsidRPr="003021D7">
        <w:rPr>
          <w:rFonts w:cs="Times New Roman"/>
        </w:rPr>
        <w:t>Coal Bad</w:t>
      </w:r>
    </w:p>
    <w:p w14:paraId="02AC2808" w14:textId="77777777" w:rsidR="007D3F50" w:rsidRPr="003021D7" w:rsidRDefault="007D3F50" w:rsidP="007D3F50">
      <w:pPr>
        <w:rPr>
          <w:rFonts w:cs="Times New Roman"/>
        </w:rPr>
      </w:pPr>
    </w:p>
    <w:p w14:paraId="21887EF1" w14:textId="77777777" w:rsidR="007D3F50" w:rsidRPr="003021D7" w:rsidRDefault="007D3F50" w:rsidP="007D3F50">
      <w:pPr>
        <w:pStyle w:val="Heading4"/>
        <w:rPr>
          <w:rFonts w:cs="Times New Roman"/>
        </w:rPr>
      </w:pPr>
      <w:r w:rsidRPr="003021D7">
        <w:rPr>
          <w:rFonts w:cs="Times New Roman"/>
        </w:rPr>
        <w:t>Every step of the coal process hurts the environment</w:t>
      </w:r>
    </w:p>
    <w:p w14:paraId="0C7ABAB3" w14:textId="77777777" w:rsidR="007D3F50" w:rsidRPr="003021D7" w:rsidRDefault="007D3F50" w:rsidP="007D3F50">
      <w:pPr>
        <w:rPr>
          <w:rFonts w:cs="Times New Roman"/>
        </w:rPr>
      </w:pPr>
      <w:r w:rsidRPr="003021D7">
        <w:rPr>
          <w:rStyle w:val="StyleStyleBold12pt"/>
          <w:rFonts w:cs="Times New Roman"/>
        </w:rPr>
        <w:t xml:space="preserve">Miller 11 - </w:t>
      </w:r>
      <w:r w:rsidRPr="003021D7">
        <w:rPr>
          <w:rFonts w:cs="Times New Roman"/>
        </w:rPr>
        <w:t>Associated director of the Earth and Mineral Sciecnes Energy Institute at Penn State</w:t>
      </w:r>
    </w:p>
    <w:p w14:paraId="5B5912A8" w14:textId="77777777" w:rsidR="007D3F50" w:rsidRPr="003021D7" w:rsidRDefault="007D3F50" w:rsidP="007D3F50">
      <w:pPr>
        <w:rPr>
          <w:rFonts w:cs="Times New Roman"/>
        </w:rPr>
      </w:pPr>
      <w:r w:rsidRPr="003021D7">
        <w:rPr>
          <w:rFonts w:cs="Times New Roman"/>
        </w:rPr>
        <w:t>[Bruce, “The Effect of Coal Usage on Human Health and the Environment” Clean Coal Engineering Technology 2011]</w:t>
      </w:r>
    </w:p>
    <w:p w14:paraId="032DA8A0" w14:textId="77777777" w:rsidR="007D3F50" w:rsidRPr="003021D7" w:rsidRDefault="007D3F50" w:rsidP="007D3F50">
      <w:pPr>
        <w:rPr>
          <w:rFonts w:cs="Times New Roman"/>
        </w:rPr>
      </w:pPr>
      <w:r w:rsidRPr="003021D7">
        <w:rPr>
          <w:rFonts w:cs="Times New Roman"/>
        </w:rPr>
        <w:t xml:space="preserve">Coal plays a significant role in the advancement of human civilization; however, the value is partially offset by the environment issues it raises when used. </w:t>
      </w:r>
      <w:r w:rsidRPr="003021D7">
        <w:rPr>
          <w:rStyle w:val="StyleBoldUnderline"/>
          <w:rFonts w:cs="Times New Roman"/>
        </w:rPr>
        <w:t>Coal mining has a direct impact on the environment</w:t>
      </w:r>
      <w:r w:rsidRPr="003021D7">
        <w:rPr>
          <w:rFonts w:cs="Times New Roman"/>
        </w:rPr>
        <w:t xml:space="preserve">. This chapter focuses on coal utilization by combustion that adversely effects the environment, particularly the ground level air quality. Concern for the environment has always contributed to policies that affect the consumption of coal and will continue to do so in future. </w:t>
      </w:r>
      <w:r w:rsidRPr="003021D7">
        <w:rPr>
          <w:rStyle w:val="StyleBoldUnderline"/>
          <w:rFonts w:cs="Times New Roman"/>
        </w:rPr>
        <w:t>The main emissions from coal combustion are sulfur dioxide (SO2), nitrogen oxides (NOx) particulate matter (PM), and carbon dioxide (CO2).</w:t>
      </w:r>
      <w:r w:rsidRPr="003021D7">
        <w:rPr>
          <w:rFonts w:cs="Times New Roman"/>
        </w:rPr>
        <w:t xml:space="preserve"> Details are provided on the health and environmental effects of these pollutants when humans come into contact with them. The impacts of mining, storage, handling, transportation, beneficiation, combustion, by products and emissions from coal-fired power plants are discussed with a focus on activities in the United States. Human health </w:t>
      </w:r>
      <w:proofErr w:type="gramStart"/>
      <w:r w:rsidRPr="003021D7">
        <w:rPr>
          <w:rFonts w:cs="Times New Roman"/>
        </w:rPr>
        <w:t>is predicted to be impacted</w:t>
      </w:r>
      <w:proofErr w:type="gramEnd"/>
      <w:r w:rsidRPr="003021D7">
        <w:rPr>
          <w:rFonts w:cs="Times New Roman"/>
        </w:rPr>
        <w:t xml:space="preserve"> by global climate change and </w:t>
      </w:r>
      <w:r w:rsidRPr="003021D7">
        <w:rPr>
          <w:rStyle w:val="StyleBoldUnderline"/>
          <w:rFonts w:cs="Times New Roman"/>
        </w:rPr>
        <w:t>burning of coal significantly alters the earth's climate resulting in drastic changes that are irreversible</w:t>
      </w:r>
      <w:r w:rsidRPr="003021D7">
        <w:rPr>
          <w:rFonts w:cs="Times New Roman"/>
        </w:rPr>
        <w:t xml:space="preserve">. The health effects are described and references to further sources are given. Coal has played a significant role in the advancement of civilization, and, as discussed in Chapter 1, it will continue to be a major fuel source for at least the next quarter century. </w:t>
      </w:r>
      <w:r w:rsidRPr="003021D7">
        <w:rPr>
          <w:rStyle w:val="StyleBoldUnderline"/>
          <w:rFonts w:cs="Times New Roman"/>
        </w:rPr>
        <w:t>The value of coal</w:t>
      </w:r>
      <w:r w:rsidRPr="003021D7">
        <w:rPr>
          <w:rFonts w:cs="Times New Roman"/>
        </w:rPr>
        <w:t xml:space="preserve">, however, </w:t>
      </w:r>
      <w:r w:rsidRPr="003021D7">
        <w:rPr>
          <w:rStyle w:val="StyleBoldUnderline"/>
          <w:rFonts w:cs="Times New Roman"/>
        </w:rPr>
        <w:t xml:space="preserve">is </w:t>
      </w:r>
      <w:r w:rsidRPr="003021D7">
        <w:rPr>
          <w:rFonts w:cs="Times New Roman"/>
        </w:rPr>
        <w:t xml:space="preserve">partially </w:t>
      </w:r>
      <w:r w:rsidRPr="003021D7">
        <w:rPr>
          <w:rStyle w:val="StyleBoldUnderline"/>
          <w:rFonts w:cs="Times New Roman"/>
        </w:rPr>
        <w:t>offset by the environmental issues it raises</w:t>
      </w:r>
      <w:r w:rsidRPr="003021D7">
        <w:rPr>
          <w:rFonts w:cs="Times New Roman"/>
        </w:rPr>
        <w:t xml:space="preserve">. Some of these environmental issues also impact human health. </w:t>
      </w:r>
      <w:r w:rsidRPr="003021D7">
        <w:rPr>
          <w:rStyle w:val="StyleBoldUnderline"/>
          <w:rFonts w:cs="Times New Roman"/>
        </w:rPr>
        <w:t>Coal mining has a direct impact on the environment, disturbing large areas of land and, in the case of surface mining, potentially contaminating surface and groundwater</w:t>
      </w:r>
      <w:r w:rsidRPr="003021D7">
        <w:rPr>
          <w:rFonts w:cs="Times New Roman"/>
        </w:rPr>
        <w:t xml:space="preserve">. In some surface mines, the </w:t>
      </w:r>
      <w:r w:rsidRPr="003021D7">
        <w:rPr>
          <w:rStyle w:val="StyleBoldUnderline"/>
          <w:rFonts w:cs="Times New Roman"/>
        </w:rPr>
        <w:t>generation of acid mine drainage (AMD) is a major problem</w:t>
      </w:r>
      <w:r w:rsidRPr="003021D7">
        <w:rPr>
          <w:rFonts w:cs="Times New Roman"/>
        </w:rPr>
        <w:t xml:space="preserve">. Other significant impacts include fugitive dust emissions and the disposal of overburden and waste rock. </w:t>
      </w:r>
      <w:r w:rsidRPr="003021D7">
        <w:rPr>
          <w:rStyle w:val="StyleBoldUnderline"/>
          <w:rFonts w:cs="Times New Roman"/>
        </w:rPr>
        <w:t>In underground mining</w:t>
      </w:r>
      <w:r w:rsidRPr="003021D7">
        <w:rPr>
          <w:rFonts w:cs="Times New Roman"/>
        </w:rPr>
        <w:t xml:space="preserve">, the surface disturbance is less obvious, but the effect of subsidence can be large. </w:t>
      </w:r>
      <w:r w:rsidRPr="003021D7">
        <w:rPr>
          <w:rStyle w:val="StyleBoldUnderline"/>
          <w:rFonts w:cs="Times New Roman"/>
        </w:rPr>
        <w:t>The generation and release of methane</w:t>
      </w:r>
      <w:r w:rsidRPr="003021D7">
        <w:rPr>
          <w:rFonts w:cs="Times New Roman"/>
        </w:rPr>
        <w:t xml:space="preserve"> and other gases </w:t>
      </w:r>
      <w:r w:rsidRPr="003021D7">
        <w:rPr>
          <w:rStyle w:val="StyleBoldUnderline"/>
          <w:rFonts w:cs="Times New Roman"/>
        </w:rPr>
        <w:t>can be a problem</w:t>
      </w:r>
      <w:r w:rsidRPr="003021D7">
        <w:rPr>
          <w:rFonts w:cs="Times New Roman"/>
        </w:rPr>
        <w:t xml:space="preserve">. As with surface mining, groundwater can also be disturbed, and AMD can become an issue. In addition, underground miners often suffer from respiratory ailments and, until the last few decades, have faced the high risk of injuries and death from accidents. </w:t>
      </w:r>
      <w:r w:rsidRPr="003021D7">
        <w:rPr>
          <w:rStyle w:val="StyleBoldUnderline"/>
          <w:rFonts w:cs="Times New Roman"/>
        </w:rPr>
        <w:t>Coal beneficiation is primarily based on wet physical processes that produce waste streams</w:t>
      </w:r>
      <w:r w:rsidRPr="003021D7">
        <w:rPr>
          <w:rFonts w:cs="Times New Roman"/>
        </w:rPr>
        <w:t xml:space="preserve"> that must be controlled. These include </w:t>
      </w:r>
      <w:r w:rsidRPr="003021D7">
        <w:rPr>
          <w:rStyle w:val="StyleBoldUnderline"/>
          <w:rFonts w:cs="Times New Roman"/>
        </w:rPr>
        <w:t>fine materials</w:t>
      </w:r>
      <w:r w:rsidRPr="003021D7">
        <w:rPr>
          <w:rFonts w:cs="Times New Roman"/>
        </w:rPr>
        <w:t xml:space="preserve"> that </w:t>
      </w:r>
      <w:r w:rsidRPr="003021D7">
        <w:rPr>
          <w:rStyle w:val="StyleBoldUnderline"/>
          <w:rFonts w:cs="Times New Roman"/>
        </w:rPr>
        <w:t xml:space="preserve">are discharged as </w:t>
      </w:r>
      <w:proofErr w:type="gramStart"/>
      <w:r w:rsidRPr="003021D7">
        <w:rPr>
          <w:rStyle w:val="StyleBoldUnderline"/>
          <w:rFonts w:cs="Times New Roman"/>
        </w:rPr>
        <w:t>a slurry</w:t>
      </w:r>
      <w:proofErr w:type="gramEnd"/>
      <w:r w:rsidRPr="003021D7">
        <w:rPr>
          <w:rFonts w:cs="Times New Roman"/>
        </w:rPr>
        <w:t xml:space="preserve"> to a tailings impoundment and a coarse material that is hauled away as a solid waste. </w:t>
      </w:r>
      <w:r w:rsidRPr="003021D7">
        <w:rPr>
          <w:rStyle w:val="StyleBoldUnderline"/>
          <w:rFonts w:cs="Times New Roman"/>
        </w:rPr>
        <w:t>The storage, handling, and transportation of coal all produce fugitive dust</w:t>
      </w:r>
      <w:r w:rsidRPr="003021D7">
        <w:rPr>
          <w:rFonts w:cs="Times New Roman"/>
        </w:rPr>
        <w:t xml:space="preserve">. </w:t>
      </w:r>
      <w:r w:rsidRPr="003021D7">
        <w:rPr>
          <w:rStyle w:val="StyleBoldUnderline"/>
          <w:rFonts w:cs="Times New Roman"/>
        </w:rPr>
        <w:t>Coal utilization</w:t>
      </w:r>
      <w:r w:rsidRPr="003021D7">
        <w:rPr>
          <w:rFonts w:cs="Times New Roman"/>
        </w:rPr>
        <w:t xml:space="preserve">, specifically combustion, on which this chapter focuses, </w:t>
      </w:r>
      <w:r w:rsidRPr="003021D7">
        <w:rPr>
          <w:rStyle w:val="StyleBoldUnderline"/>
          <w:rFonts w:cs="Times New Roman"/>
        </w:rPr>
        <w:t>produces several types of emissions that adversely affect the environment</w:t>
      </w:r>
      <w:r w:rsidRPr="003021D7">
        <w:rPr>
          <w:rFonts w:cs="Times New Roman"/>
        </w:rPr>
        <w:t xml:space="preserve">, particularly ground-level air quality. In addition, the generation of coal combustion by-products must be addressed, whether they are disposed or reused/recycled. Concern for the environment has always contributed to policies that affect the consumption of coal, and it will continue to do so in the future. The </w:t>
      </w:r>
      <w:r w:rsidRPr="003021D7">
        <w:rPr>
          <w:rStyle w:val="StyleBoldUnderline"/>
          <w:rFonts w:cs="Times New Roman"/>
        </w:rPr>
        <w:t>main emissions from coal combustion are sulfur dioxide (SO2), nitrogen oxides (NOx), particulate matter (PM), and carbon dioxide (CO2). Recent studies on the health effects of mercury have raised concerns about mercury emissions from coal-fired power plants</w:t>
      </w:r>
      <w:r w:rsidRPr="003021D7">
        <w:rPr>
          <w:rFonts w:cs="Times New Roman"/>
        </w:rPr>
        <w:t>. The environmental and health effects of these pollutants, along with other pollutants, such as carbon monoxide (CO), lead, ozone, and organic emissions, are discussed in this chapter.</w:t>
      </w:r>
    </w:p>
    <w:p w14:paraId="09AAC3B1" w14:textId="77777777" w:rsidR="007D3F50" w:rsidRPr="003021D7" w:rsidRDefault="007D3F50" w:rsidP="007D3F50">
      <w:pPr>
        <w:rPr>
          <w:rFonts w:cs="Times New Roman"/>
        </w:rPr>
      </w:pPr>
    </w:p>
    <w:p w14:paraId="77220E4E" w14:textId="77777777" w:rsidR="007D3F50" w:rsidRPr="003021D7" w:rsidRDefault="007D3F50" w:rsidP="007D3F50">
      <w:pPr>
        <w:pStyle w:val="Heading4"/>
        <w:rPr>
          <w:rFonts w:cs="Times New Roman"/>
        </w:rPr>
      </w:pPr>
      <w:r w:rsidRPr="003021D7">
        <w:rPr>
          <w:rFonts w:cs="Times New Roman"/>
        </w:rPr>
        <w:t>Coal emissions cause acid rain and biodiversity loss</w:t>
      </w:r>
    </w:p>
    <w:p w14:paraId="708BAF39" w14:textId="77777777" w:rsidR="007D3F50" w:rsidRPr="003021D7" w:rsidRDefault="007D3F50" w:rsidP="007D3F50">
      <w:pPr>
        <w:rPr>
          <w:rStyle w:val="StyleStyleBold12pt"/>
          <w:rFonts w:cs="Times New Roman"/>
        </w:rPr>
      </w:pPr>
      <w:r w:rsidRPr="003021D7">
        <w:rPr>
          <w:rStyle w:val="StyleStyleBold12pt"/>
          <w:rFonts w:cs="Times New Roman"/>
        </w:rPr>
        <w:t>Paul 4 – works for Science Applications International Corporations</w:t>
      </w:r>
    </w:p>
    <w:p w14:paraId="39CE1A2A" w14:textId="77777777" w:rsidR="007D3F50" w:rsidRPr="003021D7" w:rsidRDefault="007D3F50" w:rsidP="007D3F50">
      <w:pPr>
        <w:rPr>
          <w:rFonts w:cs="Times New Roman"/>
        </w:rPr>
      </w:pPr>
      <w:r w:rsidRPr="003021D7">
        <w:rPr>
          <w:rFonts w:cs="Times New Roman"/>
        </w:rPr>
        <w:t>[Anton, “Coal, fuel and non-fuel uses” Encyclopedia of Energy Vol 1 2004]</w:t>
      </w:r>
    </w:p>
    <w:p w14:paraId="32CE8BDC" w14:textId="77777777" w:rsidR="007D3F50" w:rsidRPr="003021D7" w:rsidRDefault="007D3F50" w:rsidP="007D3F50">
      <w:pPr>
        <w:rPr>
          <w:rStyle w:val="StyleBoldUnderline"/>
          <w:rFonts w:cs="Times New Roman"/>
        </w:rPr>
      </w:pPr>
      <w:r w:rsidRPr="003021D7">
        <w:rPr>
          <w:rFonts w:cs="Times New Roman"/>
        </w:rPr>
        <w:t xml:space="preserve">As discussed in the previous section, coal emissions from poorly designed stoves are hazards to human health. However, </w:t>
      </w:r>
      <w:r w:rsidRPr="003021D7">
        <w:rPr>
          <w:rStyle w:val="StyleBoldUnderline"/>
          <w:rFonts w:cs="Times New Roman"/>
        </w:rPr>
        <w:t xml:space="preserve">coal emissions from large furnaces are </w:t>
      </w:r>
      <w:r w:rsidRPr="003021D7">
        <w:rPr>
          <w:rFonts w:cs="Times New Roman"/>
        </w:rPr>
        <w:t xml:space="preserve">equally </w:t>
      </w:r>
      <w:r w:rsidRPr="003021D7">
        <w:rPr>
          <w:rStyle w:val="StyleBoldUnderline"/>
          <w:rFonts w:cs="Times New Roman"/>
        </w:rPr>
        <w:t>hazardous</w:t>
      </w:r>
      <w:r w:rsidRPr="003021D7">
        <w:rPr>
          <w:rFonts w:cs="Times New Roman"/>
        </w:rPr>
        <w:t xml:space="preserve">. From the time of the industrial revolution until about the 1970s, little attention was paid to the air pollution created by coal combustion, Meanwhile, </w:t>
      </w:r>
      <w:r w:rsidRPr="003021D7">
        <w:rPr>
          <w:rStyle w:val="StyleBoldUnderline"/>
          <w:rFonts w:cs="Times New Roman"/>
        </w:rPr>
        <w:t>coal-fired power plants and industrial boilers spewed out tons of gaseous and particulate pollutants into the atmosphere,</w:t>
      </w:r>
      <w:r w:rsidRPr="003021D7">
        <w:rPr>
          <w:rFonts w:cs="Times New Roman"/>
        </w:rPr>
        <w:t xml:space="preserve"> During combustion, the </w:t>
      </w:r>
      <w:r w:rsidRPr="003021D7">
        <w:rPr>
          <w:rStyle w:val="StyleBoldUnderline"/>
          <w:rFonts w:cs="Times New Roman"/>
        </w:rPr>
        <w:t xml:space="preserve">small amounts of sulfur and nitrogen in coal combine with oxygen to form sulfur dioxide (SO2), sulfur trioxide (SO3), and the oxides of nitrogen (NOx). If these gases are not captured, they are released into the atmosphere </w:t>
      </w:r>
      <w:r w:rsidRPr="003021D7">
        <w:rPr>
          <w:rFonts w:cs="Times New Roman"/>
        </w:rPr>
        <w:t>through the power plant`s stack</w:t>
      </w:r>
      <w:r w:rsidRPr="003021D7">
        <w:rPr>
          <w:rStyle w:val="StyleBoldUnderline"/>
          <w:rFonts w:cs="Times New Roman"/>
        </w:rPr>
        <w:t>. They combine with water vapor in the upper atmosphere to form droplets of sulfuric and nitric acids, which return to the earth’s surface as acid rain. Acid rain is blamed for</w:t>
      </w:r>
      <w:r w:rsidRPr="003021D7">
        <w:rPr>
          <w:rFonts w:cs="Times New Roman"/>
        </w:rPr>
        <w:t xml:space="preserve"> killing fish in streams and lakes, damaging buildings, and </w:t>
      </w:r>
      <w:r w:rsidRPr="003021D7">
        <w:rPr>
          <w:rStyle w:val="StyleBoldUnderline"/>
          <w:rFonts w:cs="Times New Roman"/>
        </w:rPr>
        <w:t>upsetting the ecological balance</w:t>
      </w:r>
      <w:r w:rsidRPr="003021D7">
        <w:rPr>
          <w:rFonts w:cs="Times New Roman"/>
        </w:rPr>
        <w:t xml:space="preserve">. </w:t>
      </w:r>
      <w:r w:rsidRPr="003021D7">
        <w:rPr>
          <w:rStyle w:val="StyleBoldUnderline"/>
          <w:rFonts w:cs="Times New Roman"/>
        </w:rPr>
        <w:t>Flue gas from a coal plant's stack contains tiny particles of mineral matter</w:t>
      </w:r>
      <w:r w:rsidRPr="003021D7">
        <w:rPr>
          <w:rFonts w:cs="Times New Roman"/>
        </w:rPr>
        <w:t xml:space="preserve"> (fly ash) </w:t>
      </w:r>
      <w:r w:rsidRPr="003021D7">
        <w:rPr>
          <w:rStyle w:val="StyleBoldUnderline"/>
          <w:rFonts w:cs="Times New Roman"/>
        </w:rPr>
        <w:t>and unburned carbon</w:t>
      </w:r>
      <w:r w:rsidRPr="003021D7">
        <w:rPr>
          <w:rFonts w:cs="Times New Roman"/>
        </w:rPr>
        <w:t xml:space="preserve"> (soot). </w:t>
      </w:r>
      <w:r w:rsidRPr="003021D7">
        <w:rPr>
          <w:rStyle w:val="StyleBoldUnderline"/>
          <w:rFonts w:cs="Times New Roman"/>
        </w:rPr>
        <w:t>When fog and smoke are trapped beneath a cold air mass, they form smog, which can sometimes be deadly</w:t>
      </w:r>
      <w:r w:rsidRPr="003021D7">
        <w:rPr>
          <w:rFonts w:cs="Times New Roman"/>
        </w:rPr>
        <w:t xml:space="preserve">. For example, two killer smogs cccurred in London, England in December of 1892 and 1952, lasting 3-5 days and resulting in over 5000 deaths. Menon and co-workers studied climate changes caused by coal fires; they found that </w:t>
      </w:r>
      <w:r w:rsidRPr="003021D7">
        <w:rPr>
          <w:rStyle w:val="StyleBoldUnderline"/>
          <w:rFonts w:cs="Times New Roman"/>
        </w:rPr>
        <w:t xml:space="preserve">soot </w:t>
      </w:r>
      <w:r w:rsidRPr="003021D7">
        <w:rPr>
          <w:rFonts w:cs="Times New Roman"/>
        </w:rPr>
        <w:t xml:space="preserve">from these fires </w:t>
      </w:r>
      <w:r w:rsidRPr="003021D7">
        <w:rPr>
          <w:rStyle w:val="StyleBoldUnderline"/>
          <w:rFonts w:cs="Times New Roman"/>
        </w:rPr>
        <w:t>absorbs sunlight and heats the surrounding air, but blocks sunlight from reaching the ground. Heated air over a cool surface makes the atmosphere unstable, creating heavy rainfall in some regions and droughts in others.</w:t>
      </w:r>
    </w:p>
    <w:p w14:paraId="38D83F27" w14:textId="77777777" w:rsidR="007D3F50" w:rsidRPr="003021D7" w:rsidRDefault="007D3F50" w:rsidP="007D3F50">
      <w:pPr>
        <w:rPr>
          <w:rFonts w:cs="Times New Roman"/>
        </w:rPr>
      </w:pPr>
    </w:p>
    <w:p w14:paraId="5AFB98E7" w14:textId="77777777" w:rsidR="007D3F50" w:rsidRPr="003021D7" w:rsidRDefault="007D3F50" w:rsidP="007D3F50">
      <w:pPr>
        <w:pStyle w:val="Heading4"/>
        <w:rPr>
          <w:rFonts w:cs="Times New Roman"/>
        </w:rPr>
      </w:pPr>
      <w:r w:rsidRPr="003021D7">
        <w:rPr>
          <w:rFonts w:cs="Times New Roman"/>
        </w:rPr>
        <w:t>Coal reduction key to prevent climate change</w:t>
      </w:r>
    </w:p>
    <w:p w14:paraId="0125B8AD" w14:textId="77777777" w:rsidR="007D3F50" w:rsidRPr="003021D7" w:rsidRDefault="007D3F50" w:rsidP="007D3F50">
      <w:pPr>
        <w:rPr>
          <w:rStyle w:val="StyleStyleBold12pt"/>
          <w:rFonts w:cs="Times New Roman"/>
        </w:rPr>
      </w:pPr>
      <w:r w:rsidRPr="003021D7">
        <w:rPr>
          <w:rStyle w:val="StyleStyleBold12pt"/>
          <w:rFonts w:cs="Times New Roman"/>
        </w:rPr>
        <w:t>Kharecha &amp; Hansen 8 - research scientist at the NASA Goddard Institute for Space Studies and Columbia University’s Center for Climate Systems Research; adjunct professor in the Department of Earth and Environmental Sciences at Columbia University, former head of the NASA Goddard Institute for Space Studies</w:t>
      </w:r>
    </w:p>
    <w:p w14:paraId="1F2A87C3" w14:textId="77777777" w:rsidR="007D3F50" w:rsidRPr="003021D7" w:rsidRDefault="007D3F50" w:rsidP="007D3F50">
      <w:pPr>
        <w:rPr>
          <w:rFonts w:cs="Times New Roman"/>
        </w:rPr>
      </w:pPr>
      <w:r w:rsidRPr="003021D7">
        <w:rPr>
          <w:rFonts w:cs="Times New Roman"/>
        </w:rPr>
        <w:t>[Pushker Kharecha &amp; James Hansen, “Implications of "peak oil" for atmospheric CO2 and climate” Global Biogeochemical Cycles Vol 22 Issue 3 September 2008]//AH</w:t>
      </w:r>
    </w:p>
    <w:p w14:paraId="3DA6FF2F" w14:textId="77777777" w:rsidR="007D3F50" w:rsidRPr="003021D7" w:rsidRDefault="007D3F50" w:rsidP="007D3F50">
      <w:pPr>
        <w:rPr>
          <w:rFonts w:cs="Times New Roman"/>
        </w:rPr>
      </w:pPr>
      <w:r w:rsidRPr="003021D7">
        <w:rPr>
          <w:rFonts w:cs="Times New Roman"/>
        </w:rPr>
        <w:t xml:space="preserve">[47] Finally, we note that, </w:t>
      </w:r>
      <w:r w:rsidRPr="003021D7">
        <w:rPr>
          <w:rStyle w:val="StyleBoldUnderline"/>
          <w:rFonts w:cs="Times New Roman"/>
        </w:rPr>
        <w:t xml:space="preserve">as understanding of climate change and its impacts improves, it is possible that even lower limits on atmospheric CO2 and the net anthropogenic climate forcing </w:t>
      </w:r>
      <w:r w:rsidRPr="003021D7">
        <w:rPr>
          <w:rFonts w:cs="Times New Roman"/>
        </w:rPr>
        <w:t>than discussed here</w:t>
      </w:r>
      <w:r w:rsidRPr="003021D7">
        <w:rPr>
          <w:rStyle w:val="StyleBoldUnderline"/>
          <w:rFonts w:cs="Times New Roman"/>
        </w:rPr>
        <w:t xml:space="preserve"> may prove to be highly desirable</w:t>
      </w:r>
      <w:r w:rsidRPr="003021D7">
        <w:rPr>
          <w:rFonts w:cs="Times New Roman"/>
        </w:rPr>
        <w:t xml:space="preserve">. It has been suggested that to buy extra time to enact such large-scale mitigation, societies should adopt an approach that incorporates both emissions reductions and geoengineering options like periodic, sustained stratospheric sulfate aerosol injection [Crutzen, 2006; Wigley, 2006]. However, a geoengineering “quick fix”, if not sustained precisely to the degree and length of time needed, could do more harm than good [Matthews and Caldeira, 2007], and it is difficult to define how much “fix” is needed. Thus while geoengineering might provide some benefit, the potential gain must be weighed against long-term risks to climate and oceanic/stratospheric chemistry. Especially </w:t>
      </w:r>
      <w:r w:rsidRPr="003021D7">
        <w:rPr>
          <w:rStyle w:val="StyleBoldUnderline"/>
          <w:rFonts w:cs="Times New Roman"/>
        </w:rPr>
        <w:t xml:space="preserve">given the existence of low-cost and no-cost methods to reduce CO2 emissions [Lovins, 2005], slowing of fossil fuel CO2 emissions warrants highest priority. </w:t>
      </w:r>
      <w:r w:rsidRPr="003021D7">
        <w:rPr>
          <w:rFonts w:cs="Times New Roman"/>
        </w:rPr>
        <w:t xml:space="preserve">[48] </w:t>
      </w:r>
      <w:r w:rsidRPr="003021D7">
        <w:rPr>
          <w:rStyle w:val="StyleBoldUnderline"/>
          <w:rFonts w:cs="Times New Roman"/>
        </w:rPr>
        <w:t>Further reductions of anthropogenic climate forcing</w:t>
      </w:r>
      <w:r w:rsidRPr="003021D7">
        <w:rPr>
          <w:rFonts w:cs="Times New Roman"/>
        </w:rPr>
        <w:t xml:space="preserve">, beyond the 2025−2050 coal phase-out strategy that we quantified here, </w:t>
      </w:r>
      <w:r w:rsidRPr="003021D7">
        <w:rPr>
          <w:rStyle w:val="StyleBoldUnderline"/>
          <w:rFonts w:cs="Times New Roman"/>
        </w:rPr>
        <w:t xml:space="preserve">could be achieved as follows. </w:t>
      </w:r>
      <w:proofErr w:type="gramStart"/>
      <w:r w:rsidRPr="003021D7">
        <w:rPr>
          <w:rFonts w:cs="Times New Roman"/>
        </w:rPr>
        <w:t>[49] 1.</w:t>
      </w:r>
      <w:proofErr w:type="gramEnd"/>
      <w:r w:rsidRPr="003021D7">
        <w:rPr>
          <w:rFonts w:cs="Times New Roman"/>
        </w:rPr>
        <w:t xml:space="preserve"> </w:t>
      </w:r>
      <w:proofErr w:type="gramStart"/>
      <w:r w:rsidRPr="003021D7">
        <w:rPr>
          <w:rStyle w:val="StyleBoldUnderline"/>
          <w:rFonts w:cs="Times New Roman"/>
        </w:rPr>
        <w:t>A freeze on new construction of traditional coal-fired power plants</w:t>
      </w:r>
      <w:r w:rsidRPr="003021D7">
        <w:rPr>
          <w:rFonts w:cs="Times New Roman"/>
        </w:rPr>
        <w:t xml:space="preserve"> (without CO2 sequestration) by 2010, </w:t>
      </w:r>
      <w:r w:rsidRPr="003021D7">
        <w:rPr>
          <w:rStyle w:val="StyleBoldUnderline"/>
          <w:rFonts w:cs="Times New Roman"/>
        </w:rPr>
        <w:t>with a linear phase-out of all such existing plants between 2010 and 2030</w:t>
      </w:r>
      <w:r w:rsidRPr="003021D7">
        <w:rPr>
          <w:rFonts w:cs="Times New Roman"/>
        </w:rPr>
        <w:t>.</w:t>
      </w:r>
      <w:proofErr w:type="gramEnd"/>
      <w:r w:rsidRPr="003021D7">
        <w:rPr>
          <w:rFonts w:cs="Times New Roman"/>
        </w:rPr>
        <w:t xml:space="preserve"> </w:t>
      </w:r>
      <w:r w:rsidRPr="003021D7">
        <w:rPr>
          <w:rStyle w:val="StyleBoldUnderline"/>
          <w:rFonts w:cs="Times New Roman"/>
        </w:rPr>
        <w:t xml:space="preserve">This action reduces the maximum atmospheric CO2 from </w:t>
      </w:r>
      <w:r w:rsidRPr="003021D7">
        <w:rPr>
          <w:rStyle w:val="StyleBoldUnderline"/>
          <w:rFonts w:ascii="Cambria" w:hAnsi="Cambria" w:cs="Cambria"/>
        </w:rPr>
        <w:t>∼</w:t>
      </w:r>
      <w:r w:rsidRPr="003021D7">
        <w:rPr>
          <w:rStyle w:val="StyleBoldUnderline"/>
          <w:rFonts w:cs="Times New Roman"/>
        </w:rPr>
        <w:t xml:space="preserve">445 ppm in our standard Coal Phase-out scenario to </w:t>
      </w:r>
      <w:r w:rsidRPr="003021D7">
        <w:rPr>
          <w:rStyle w:val="StyleBoldUnderline"/>
          <w:rFonts w:ascii="Cambria" w:hAnsi="Cambria" w:cs="Cambria"/>
        </w:rPr>
        <w:t>∼</w:t>
      </w:r>
      <w:r w:rsidRPr="003021D7">
        <w:rPr>
          <w:rStyle w:val="StyleBoldUnderline"/>
          <w:rFonts w:cs="Times New Roman"/>
        </w:rPr>
        <w:t>400–430 ppm</w:t>
      </w:r>
      <w:r w:rsidRPr="003021D7">
        <w:rPr>
          <w:rFonts w:cs="Times New Roman"/>
        </w:rPr>
        <w:t xml:space="preserve"> (depending on oil and gas reserve size). Fossil fuel contribution to atmospheric CO2 level decreases from </w:t>
      </w:r>
      <w:r w:rsidRPr="003021D7">
        <w:rPr>
          <w:rFonts w:ascii="Cambria" w:hAnsi="Cambria" w:cs="Cambria"/>
        </w:rPr>
        <w:t>∼</w:t>
      </w:r>
      <w:r w:rsidRPr="003021D7">
        <w:rPr>
          <w:rFonts w:cs="Times New Roman"/>
        </w:rPr>
        <w:t xml:space="preserve">428 ppm to </w:t>
      </w:r>
      <w:r w:rsidRPr="003021D7">
        <w:rPr>
          <w:rFonts w:ascii="Cambria" w:hAnsi="Cambria" w:cs="Cambria"/>
        </w:rPr>
        <w:t>∼</w:t>
      </w:r>
      <w:r w:rsidRPr="003021D7">
        <w:rPr>
          <w:rFonts w:cs="Times New Roman"/>
        </w:rPr>
        <w:t>390–410 ppm.</w:t>
      </w:r>
    </w:p>
    <w:p w14:paraId="4A988E05" w14:textId="77777777" w:rsidR="007D3F50" w:rsidRPr="003021D7" w:rsidRDefault="007D3F50" w:rsidP="007D3F50">
      <w:pPr>
        <w:rPr>
          <w:rFonts w:cs="Times New Roman"/>
        </w:rPr>
      </w:pPr>
    </w:p>
    <w:p w14:paraId="598D332D" w14:textId="77777777" w:rsidR="007D3F50" w:rsidRPr="003021D7" w:rsidRDefault="007D3F50" w:rsidP="007D3F50">
      <w:pPr>
        <w:pStyle w:val="Heading4"/>
        <w:rPr>
          <w:rStyle w:val="StyleBoldUnderline"/>
          <w:rFonts w:cs="Times New Roman"/>
        </w:rPr>
      </w:pPr>
      <w:r w:rsidRPr="003021D7">
        <w:rPr>
          <w:rStyle w:val="StyleBoldUnderline"/>
          <w:rFonts w:cs="Times New Roman"/>
        </w:rPr>
        <w:t>Reducing coal use key to avoid warming</w:t>
      </w:r>
    </w:p>
    <w:p w14:paraId="18F12BA1" w14:textId="77777777" w:rsidR="007D3F50" w:rsidRPr="003021D7" w:rsidRDefault="007D3F50" w:rsidP="007D3F50">
      <w:pPr>
        <w:rPr>
          <w:rStyle w:val="StyleStyleBold12pt"/>
          <w:rFonts w:cs="Times New Roman"/>
        </w:rPr>
      </w:pPr>
      <w:r w:rsidRPr="003021D7">
        <w:rPr>
          <w:rStyle w:val="StyleStyleBold12pt"/>
          <w:rFonts w:cs="Times New Roman"/>
        </w:rPr>
        <w:t>Satterthwaite 8 - senior fellow at International Institute for Environment and Development, PhD from the London School of Economics</w:t>
      </w:r>
    </w:p>
    <w:p w14:paraId="772370A3" w14:textId="77777777" w:rsidR="007D3F50" w:rsidRPr="003021D7" w:rsidRDefault="007D3F50" w:rsidP="007D3F50">
      <w:pPr>
        <w:rPr>
          <w:rFonts w:cs="Times New Roman"/>
        </w:rPr>
      </w:pPr>
      <w:r w:rsidRPr="003021D7">
        <w:rPr>
          <w:rFonts w:cs="Times New Roman"/>
        </w:rPr>
        <w:t>[David, “Cities' contribution to global warming: notes on the allocation of greenhouse gas emissions” Environment and Urbanization 2008 issue 20 9/26/2008]//AH</w:t>
      </w:r>
    </w:p>
    <w:p w14:paraId="25A5236A" w14:textId="77777777" w:rsidR="007D3F50" w:rsidRPr="003021D7" w:rsidRDefault="007D3F50" w:rsidP="007D3F50">
      <w:pPr>
        <w:rPr>
          <w:rFonts w:cs="Times New Roman"/>
        </w:rPr>
      </w:pPr>
      <w:r w:rsidRPr="003021D7">
        <w:rPr>
          <w:rStyle w:val="StyleBoldUnderline"/>
          <w:rFonts w:cs="Times New Roman"/>
        </w:rPr>
        <w:t>In the search for the best ways to reduce total anthropogenic greenhouse gas emissions, a focus both on the producers and the consumers will be needed.</w:t>
      </w:r>
      <w:r w:rsidRPr="003021D7">
        <w:rPr>
          <w:rFonts w:cs="Times New Roman"/>
        </w:rPr>
        <w:t xml:space="preserve"> Greenhouse gas emissions from deforestation can be reduced at the production end by better forest management and by consumption habits that reduce demand for wood or that use wood products that are certified as having come from forests that are sustainably managed. There are also many ways in which both food producers and food consumers can contribute to lower greenhouse gas emissions. </w:t>
      </w:r>
      <w:r w:rsidRPr="003021D7">
        <w:rPr>
          <w:rStyle w:val="StyleBoldUnderline"/>
          <w:rFonts w:cs="Times New Roman"/>
        </w:rPr>
        <w:t>Greenhouse gas emissions from the fabrication of consumer goods are more easily reduced at the production end</w:t>
      </w:r>
      <w:r w:rsidRPr="003021D7">
        <w:rPr>
          <w:rFonts w:cs="Times New Roman"/>
        </w:rPr>
        <w:t xml:space="preserve">, although information on the goods' carbon footprint (and, for appliances that use energy, their efficiency) can encourage consumer choices that reduce emissions. </w:t>
      </w:r>
      <w:r w:rsidRPr="003021D7">
        <w:rPr>
          <w:rStyle w:val="StyleBoldUnderline"/>
          <w:rFonts w:cs="Times New Roman"/>
        </w:rPr>
        <w:t>For electricity generation, action is needed at the production end (for instance, shifts away from fossil fuels, especially coal, unless carbon capture can be achieved and applied</w:t>
      </w:r>
      <w:r w:rsidRPr="003021D7">
        <w:rPr>
          <w:rFonts w:cs="Times New Roman"/>
        </w:rPr>
        <w:t>) and at the consumption end (minimizing electricity use, perhaps incorporating some electricity generation at the consumption end through the use of photovoltaic cells, and choices made to draw electricity from non-fossil fuel sources). But it is important that global agreements to limit greenhouse gas emissions that allocate responsibilities to nations do recognize the limitations (and unfairness) of basing these only on the locations where emissions are produced.</w:t>
      </w:r>
    </w:p>
    <w:p w14:paraId="4B4C5945" w14:textId="77777777" w:rsidR="007D3F50" w:rsidRPr="003021D7" w:rsidRDefault="007D3F50" w:rsidP="007D3F50">
      <w:pPr>
        <w:rPr>
          <w:rStyle w:val="StyleBoldUnderline"/>
          <w:rFonts w:cs="Times New Roman"/>
        </w:rPr>
      </w:pPr>
    </w:p>
    <w:p w14:paraId="4B099C02" w14:textId="77777777" w:rsidR="007D3F50" w:rsidRPr="003021D7" w:rsidRDefault="007D3F50" w:rsidP="007D3F50">
      <w:pPr>
        <w:rPr>
          <w:rStyle w:val="StyleBoldUnderline"/>
          <w:rFonts w:cs="Times New Roman"/>
        </w:rPr>
      </w:pPr>
    </w:p>
    <w:p w14:paraId="4AB2E0CD" w14:textId="77777777" w:rsidR="007D3F50" w:rsidRPr="003021D7" w:rsidRDefault="007D3F50" w:rsidP="007D3F50">
      <w:pPr>
        <w:pStyle w:val="Heading4"/>
        <w:rPr>
          <w:rFonts w:cs="Times New Roman"/>
        </w:rPr>
      </w:pPr>
      <w:r w:rsidRPr="003021D7">
        <w:rPr>
          <w:rFonts w:cs="Times New Roman"/>
        </w:rPr>
        <w:t>CCS can’t solve coal emissions – not feasible and doesn’t reduce emissions</w:t>
      </w:r>
    </w:p>
    <w:p w14:paraId="4B66FDC6" w14:textId="77777777" w:rsidR="007D3F50" w:rsidRPr="003021D7" w:rsidRDefault="007D3F50" w:rsidP="007D3F50">
      <w:pPr>
        <w:rPr>
          <w:rStyle w:val="StyleStyleBold12pt"/>
          <w:rFonts w:cs="Times New Roman"/>
        </w:rPr>
      </w:pPr>
      <w:r w:rsidRPr="003021D7">
        <w:rPr>
          <w:rStyle w:val="StyleStyleBold12pt"/>
          <w:rFonts w:cs="Times New Roman"/>
        </w:rPr>
        <w:t>Jacobson 8 – Department of Civil and Environmental Engineering, Stanford University</w:t>
      </w:r>
    </w:p>
    <w:p w14:paraId="492284F2" w14:textId="77777777" w:rsidR="007D3F50" w:rsidRPr="003021D7" w:rsidRDefault="007D3F50" w:rsidP="007D3F50">
      <w:pPr>
        <w:rPr>
          <w:rFonts w:cs="Times New Roman"/>
        </w:rPr>
      </w:pPr>
      <w:r w:rsidRPr="003021D7">
        <w:rPr>
          <w:rFonts w:cs="Times New Roman"/>
        </w:rPr>
        <w:t>[Mark, “Review of solutions to global warming, air pollution, and energy security” Energy &amp; Environmental Science 2009 Issue 2 12/1/2008]//AH</w:t>
      </w:r>
    </w:p>
    <w:p w14:paraId="4C5326F5" w14:textId="77777777" w:rsidR="007D3F50" w:rsidRPr="003021D7" w:rsidRDefault="007D3F50" w:rsidP="007D3F50">
      <w:pPr>
        <w:rPr>
          <w:rStyle w:val="StyleBoldUnderline"/>
          <w:rFonts w:cs="Times New Roman"/>
        </w:rPr>
      </w:pPr>
      <w:proofErr w:type="gramStart"/>
      <w:r w:rsidRPr="003021D7">
        <w:rPr>
          <w:rStyle w:val="StyleBoldUnderline"/>
          <w:rFonts w:cs="Times New Roman"/>
        </w:rPr>
        <w:t>Carbon capture</w:t>
      </w:r>
      <w:proofErr w:type="gramEnd"/>
      <w:r w:rsidRPr="003021D7">
        <w:rPr>
          <w:rStyle w:val="StyleBoldUnderline"/>
          <w:rFonts w:cs="Times New Roman"/>
        </w:rPr>
        <w:t xml:space="preserve"> and storage (CCS) is the diversion of CO2 from point emission sources to underground geological formations </w:t>
      </w:r>
      <w:r w:rsidRPr="003021D7">
        <w:rPr>
          <w:rFonts w:cs="Times New Roman"/>
        </w:rPr>
        <w:t>(e.g., saline aquifers, depleted oil and gas fields, unminable coal seams), the deep ocean, or as carbonate minerals. Geological formations worldwide may store up to 2000 Gt-CO2</w:t>
      </w:r>
      <w:proofErr w:type="gramStart"/>
      <w:r w:rsidRPr="003021D7">
        <w:rPr>
          <w:rFonts w:cs="Times New Roman"/>
        </w:rPr>
        <w:t>,16</w:t>
      </w:r>
      <w:proofErr w:type="gramEnd"/>
      <w:r w:rsidRPr="003021D7">
        <w:rPr>
          <w:rFonts w:cs="Times New Roman"/>
        </w:rPr>
        <w:t xml:space="preserve"> which compares with a fossil-fuel emission rate today of [similar]30 Gt-CO2 yr−1. </w:t>
      </w:r>
      <w:r w:rsidRPr="003021D7">
        <w:rPr>
          <w:rStyle w:val="StyleBoldUnderline"/>
          <w:rFonts w:cs="Times New Roman"/>
        </w:rPr>
        <w:t>To date, CO2 has been diverted underground following its separation from mined natural gas in several operations and from gasified coal in one case. However, no large power plant currently captures CO2. Several options of combining fossil fuel combustion for electricity generation with CCS technologies have been considered</w:t>
      </w:r>
      <w:r w:rsidRPr="003021D7">
        <w:rPr>
          <w:rFonts w:cs="Times New Roman"/>
        </w:rPr>
        <w:t>. In one model</w:t>
      </w:r>
      <w:proofErr w:type="gramStart"/>
      <w:r w:rsidRPr="003021D7">
        <w:rPr>
          <w:rFonts w:cs="Times New Roman"/>
        </w:rPr>
        <w:t>,17</w:t>
      </w:r>
      <w:proofErr w:type="gramEnd"/>
      <w:r w:rsidRPr="003021D7">
        <w:rPr>
          <w:rFonts w:cs="Times New Roman"/>
        </w:rPr>
        <w:t xml:space="preserve"> integrated gasification combined cycle (IGCC) technology would be used to gasify coal and produce hydrogen. Since hydrogen production from coal gasification is a chemical rather than combustion process, this method could result in relatively low emissions of classical air pollutants, but </w:t>
      </w:r>
      <w:r w:rsidRPr="003021D7">
        <w:rPr>
          <w:rStyle w:val="StyleBoldUnderline"/>
          <w:rFonts w:cs="Times New Roman"/>
        </w:rPr>
        <w:t>CO2 emissions would still be large</w:t>
      </w:r>
      <w:r w:rsidRPr="003021D7">
        <w:rPr>
          <w:rFonts w:cs="Times New Roman"/>
        </w:rPr>
        <w:t>18</w:t>
      </w:r>
      <w:proofErr w:type="gramStart"/>
      <w:r w:rsidRPr="003021D7">
        <w:rPr>
          <w:rFonts w:cs="Times New Roman"/>
        </w:rPr>
        <w:t>,19</w:t>
      </w:r>
      <w:proofErr w:type="gramEnd"/>
      <w:r w:rsidRPr="003021D7">
        <w:rPr>
          <w:rFonts w:cs="Times New Roman"/>
        </w:rPr>
        <w:t xml:space="preserve"> unless it is piped to a geological formation. However, </w:t>
      </w:r>
      <w:r w:rsidRPr="003021D7">
        <w:rPr>
          <w:rStyle w:val="StyleBoldUnderline"/>
          <w:rFonts w:cs="Times New Roman"/>
        </w:rPr>
        <w:t>this model</w:t>
      </w:r>
      <w:r w:rsidRPr="003021D7">
        <w:rPr>
          <w:rFonts w:cs="Times New Roman"/>
        </w:rPr>
        <w:t xml:space="preserve"> (with capture) </w:t>
      </w:r>
      <w:r w:rsidRPr="003021D7">
        <w:rPr>
          <w:rStyle w:val="StyleBoldUnderline"/>
          <w:rFonts w:cs="Times New Roman"/>
        </w:rPr>
        <w:t>is not currently feasible due to high costs. In a more standard model considered here, CCS equipment is added to an existing or new coal-fired power plant. CO2 is then separated from other gases and injected underground</w:t>
      </w:r>
      <w:r w:rsidRPr="003021D7">
        <w:rPr>
          <w:rFonts w:cs="Times New Roman"/>
        </w:rPr>
        <w:t xml:space="preserve"> after coal combustion. </w:t>
      </w:r>
      <w:r w:rsidRPr="003021D7">
        <w:rPr>
          <w:rStyle w:val="StyleBoldUnderline"/>
          <w:rFonts w:cs="Times New Roman"/>
        </w:rPr>
        <w:t>The remaining gases are emitted to the air</w:t>
      </w:r>
      <w:r w:rsidRPr="003021D7">
        <w:rPr>
          <w:rFonts w:cs="Times New Roman"/>
        </w:rPr>
        <w:t xml:space="preserve">. </w:t>
      </w:r>
      <w:r w:rsidRPr="003021D7">
        <w:rPr>
          <w:rStyle w:val="StyleBoldUnderline"/>
          <w:rFonts w:cs="Times New Roman"/>
        </w:rPr>
        <w:t xml:space="preserve">Other CCS methods include injection to the </w:t>
      </w:r>
      <w:proofErr w:type="gramStart"/>
      <w:r w:rsidRPr="003021D7">
        <w:rPr>
          <w:rStyle w:val="StyleBoldUnderline"/>
          <w:rFonts w:cs="Times New Roman"/>
        </w:rPr>
        <w:t>deep ocean</w:t>
      </w:r>
      <w:proofErr w:type="gramEnd"/>
      <w:r w:rsidRPr="003021D7">
        <w:rPr>
          <w:rFonts w:cs="Times New Roman"/>
        </w:rPr>
        <w:t xml:space="preserve"> and production of carbonate minerals. </w:t>
      </w:r>
      <w:r w:rsidRPr="003021D7">
        <w:rPr>
          <w:rStyle w:val="StyleBoldUnderline"/>
          <w:rFonts w:cs="Times New Roman"/>
        </w:rPr>
        <w:t>Ocean storage, however, results in ocean acidification. The dissolved CO2 in the deep ocean would eventually equilibrate with that in the surface ocean, increasing the backpressure, expelling CO2 to the air</w:t>
      </w:r>
      <w:r w:rsidRPr="003021D7">
        <w:rPr>
          <w:rFonts w:cs="Times New Roman"/>
        </w:rPr>
        <w:t xml:space="preserve">. </w:t>
      </w:r>
      <w:r w:rsidRPr="003021D7">
        <w:rPr>
          <w:rStyle w:val="StyleBoldUnderline"/>
          <w:rFonts w:cs="Times New Roman"/>
        </w:rPr>
        <w:t>Producing carbonate minerals has a long history</w:t>
      </w:r>
      <w:r w:rsidRPr="003021D7">
        <w:rPr>
          <w:rFonts w:cs="Times New Roman"/>
        </w:rPr>
        <w:t xml:space="preserve">. Joseph Black, in 1756, named carbon dioxide “fixed air” because it fixed to quicklime (CaO) to form CaCO3. However, </w:t>
      </w:r>
      <w:r w:rsidRPr="003021D7">
        <w:rPr>
          <w:rStyle w:val="StyleBoldUnderline"/>
          <w:rFonts w:cs="Times New Roman"/>
        </w:rPr>
        <w:t xml:space="preserve">the natural process is slow </w:t>
      </w:r>
      <w:r w:rsidRPr="003021D7">
        <w:rPr>
          <w:rFonts w:cs="Times New Roman"/>
        </w:rPr>
        <w:t xml:space="preserve">and requires massive amounts of quicklime for large-scale CO2reduction. </w:t>
      </w:r>
      <w:r w:rsidRPr="003021D7">
        <w:rPr>
          <w:rStyle w:val="StyleBoldUnderline"/>
          <w:rFonts w:cs="Times New Roman"/>
        </w:rPr>
        <w:t>The process can be hastened by increasing temperature and pressure, but this requires additional energy.</w:t>
      </w:r>
    </w:p>
    <w:p w14:paraId="2D0A6630" w14:textId="77777777" w:rsidR="007D3F50" w:rsidRPr="003021D7" w:rsidRDefault="007D3F50" w:rsidP="007D3F50">
      <w:pPr>
        <w:rPr>
          <w:rStyle w:val="StyleBoldUnderline"/>
          <w:rFonts w:cs="Times New Roman"/>
        </w:rPr>
      </w:pPr>
    </w:p>
    <w:p w14:paraId="02FF0979" w14:textId="77777777" w:rsidR="007D3F50" w:rsidRPr="003021D7" w:rsidRDefault="007D3F50" w:rsidP="007D3F50">
      <w:pPr>
        <w:pStyle w:val="Heading4"/>
        <w:rPr>
          <w:rStyle w:val="StyleBoldUnderline"/>
          <w:rFonts w:cs="Times New Roman"/>
        </w:rPr>
      </w:pPr>
      <w:r w:rsidRPr="003021D7">
        <w:rPr>
          <w:rStyle w:val="StyleBoldUnderline"/>
          <w:rFonts w:cs="Times New Roman"/>
        </w:rPr>
        <w:t>Coal use releases huge amounts of methane – old mines continue to emit</w:t>
      </w:r>
    </w:p>
    <w:p w14:paraId="0D1B05C2" w14:textId="77777777" w:rsidR="007D3F50" w:rsidRPr="003021D7" w:rsidRDefault="007D3F50" w:rsidP="007D3F50">
      <w:pPr>
        <w:rPr>
          <w:rStyle w:val="StyleStyleBold12pt"/>
          <w:rFonts w:cs="Times New Roman"/>
        </w:rPr>
      </w:pPr>
      <w:r w:rsidRPr="003021D7">
        <w:rPr>
          <w:rStyle w:val="StyleStyleBold12pt"/>
          <w:rFonts w:cs="Times New Roman"/>
        </w:rPr>
        <w:t xml:space="preserve">Coal Authority – </w:t>
      </w:r>
      <w:r w:rsidRPr="003021D7">
        <w:rPr>
          <w:rFonts w:cs="Times New Roman"/>
        </w:rPr>
        <w:t>UK coal regulatory authority</w:t>
      </w:r>
    </w:p>
    <w:p w14:paraId="60B889B1" w14:textId="77777777" w:rsidR="007D3F50" w:rsidRPr="003021D7" w:rsidRDefault="007D3F50" w:rsidP="007D3F50">
      <w:pPr>
        <w:rPr>
          <w:rFonts w:cs="Times New Roman"/>
        </w:rPr>
      </w:pPr>
      <w:r w:rsidRPr="003021D7">
        <w:rPr>
          <w:rFonts w:cs="Times New Roman"/>
        </w:rPr>
        <w:t>[“Methane Associated With Coal Seams” The Coal Authority October 2007.http://coal.decc.gov.uk/en/coal/cms/publications/mining/seams/seams.aspx]//AH</w:t>
      </w:r>
    </w:p>
    <w:p w14:paraId="22872E33" w14:textId="77777777" w:rsidR="007D3F50" w:rsidRPr="003021D7" w:rsidRDefault="007D3F50" w:rsidP="007D3F50">
      <w:pPr>
        <w:rPr>
          <w:rFonts w:cs="Times New Roman"/>
        </w:rPr>
      </w:pPr>
      <w:r w:rsidRPr="003021D7">
        <w:rPr>
          <w:rFonts w:cs="Times New Roman"/>
        </w:rPr>
        <w:t xml:space="preserve">Methane is a natural product arising out of the decay of organic matter and </w:t>
      </w:r>
      <w:r w:rsidRPr="003021D7">
        <w:rPr>
          <w:rStyle w:val="StyleBoldUnderline"/>
          <w:rFonts w:cs="Times New Roman"/>
        </w:rPr>
        <w:t>as coal deposits were formed</w:t>
      </w:r>
      <w:r w:rsidRPr="003021D7">
        <w:rPr>
          <w:rFonts w:cs="Times New Roman"/>
        </w:rPr>
        <w:t xml:space="preserve"> with increasing depths of burial, rising temperatures and rising pressures over geological time, </w:t>
      </w:r>
      <w:proofErr w:type="gramStart"/>
      <w:r w:rsidRPr="003021D7">
        <w:rPr>
          <w:rStyle w:val="StyleBoldUnderline"/>
          <w:rFonts w:cs="Times New Roman"/>
        </w:rPr>
        <w:t>a proportion of the methane produced was adsorbed by the coal</w:t>
      </w:r>
      <w:proofErr w:type="gramEnd"/>
      <w:r w:rsidRPr="003021D7">
        <w:rPr>
          <w:rStyle w:val="StyleBoldUnderline"/>
          <w:rFonts w:cs="Times New Roman"/>
        </w:rPr>
        <w:t xml:space="preserve">. </w:t>
      </w:r>
      <w:r w:rsidRPr="003021D7">
        <w:rPr>
          <w:rFonts w:cs="Times New Roman"/>
        </w:rPr>
        <w:t xml:space="preserve">Whereas in a natural gas reservoir such as sandstone the gas is held in the void spaces within the rock, </w:t>
      </w:r>
      <w:r w:rsidRPr="003021D7">
        <w:rPr>
          <w:rStyle w:val="StyleBoldUnderline"/>
          <w:rFonts w:cs="Times New Roman"/>
        </w:rPr>
        <w:t>methane in coal is retained on the surface of the coal within the micropore structure</w:t>
      </w:r>
      <w:r w:rsidRPr="003021D7">
        <w:rPr>
          <w:rFonts w:cs="Times New Roman"/>
        </w:rPr>
        <w:t xml:space="preserve">. </w:t>
      </w:r>
      <w:proofErr w:type="gramStart"/>
      <w:r w:rsidRPr="003021D7">
        <w:rPr>
          <w:rStyle w:val="StyleBoldUnderline"/>
          <w:rFonts w:cs="Times New Roman"/>
        </w:rPr>
        <w:t>Such adsorption is maintained by the lithostatic and hydrostatic pressures</w:t>
      </w:r>
      <w:proofErr w:type="gramEnd"/>
      <w:r w:rsidRPr="003021D7">
        <w:rPr>
          <w:rStyle w:val="StyleBoldUnderline"/>
          <w:rFonts w:cs="Times New Roman"/>
        </w:rPr>
        <w:t xml:space="preserve"> and the release of these pressures allows methane to escape from the coal. </w:t>
      </w:r>
      <w:r w:rsidRPr="003021D7">
        <w:rPr>
          <w:rFonts w:cs="Times New Roman"/>
        </w:rPr>
        <w:t xml:space="preserve">Current or abandoned mines </w:t>
      </w:r>
      <w:r w:rsidRPr="003021D7">
        <w:rPr>
          <w:rStyle w:val="StyleBoldUnderline"/>
          <w:rFonts w:cs="Times New Roman"/>
        </w:rPr>
        <w:t>The presence of significant amounts of methane in coal is familiar</w:t>
      </w:r>
      <w:r w:rsidRPr="003021D7">
        <w:rPr>
          <w:rFonts w:cs="Times New Roman"/>
        </w:rPr>
        <w:t xml:space="preserve"> to coal miners as </w:t>
      </w:r>
      <w:r w:rsidRPr="003021D7">
        <w:rPr>
          <w:rStyle w:val="StyleBoldUnderline"/>
          <w:rFonts w:cs="Times New Roman"/>
        </w:rPr>
        <w:t>the gas is released due to the relaxation of pressure and fracturing of the strata during mining activity giving rise to serious safety concerns if not managed properly</w:t>
      </w:r>
      <w:r w:rsidRPr="003021D7">
        <w:rPr>
          <w:rFonts w:cs="Times New Roman"/>
        </w:rPr>
        <w:t xml:space="preserve">. Many explosions have occurred over the years leading to the development of “methane drainage” in mines where the gas is drained from the strata by pumping from boreholes drilled above the working face. This practise often yields significant quantities of methane, which has on occasion been used to fire the colliery boilers or more recently generate electricity. </w:t>
      </w:r>
      <w:r w:rsidRPr="003021D7">
        <w:rPr>
          <w:rStyle w:val="StyleBoldUnderline"/>
          <w:rFonts w:cs="Times New Roman"/>
        </w:rPr>
        <w:t>Methane can continue to emit from a mine after closur</w:t>
      </w:r>
      <w:r w:rsidRPr="003021D7">
        <w:rPr>
          <w:rFonts w:cs="Times New Roman"/>
        </w:rPr>
        <w:t xml:space="preserve">e and the concept of collecting the gas from abandoned mines has been developed in recent years to provide an energy </w:t>
      </w:r>
      <w:proofErr w:type="gramStart"/>
      <w:r w:rsidRPr="003021D7">
        <w:rPr>
          <w:rFonts w:cs="Times New Roman"/>
        </w:rPr>
        <w:t>source which</w:t>
      </w:r>
      <w:proofErr w:type="gramEnd"/>
      <w:r w:rsidRPr="003021D7">
        <w:rPr>
          <w:rFonts w:cs="Times New Roman"/>
        </w:rPr>
        <w:t xml:space="preserve"> would otherwise be wasted. In addition </w:t>
      </w:r>
      <w:r w:rsidRPr="003021D7">
        <w:rPr>
          <w:rStyle w:val="StyleBoldUnderline"/>
          <w:rFonts w:cs="Times New Roman"/>
        </w:rPr>
        <w:t>methane is a greenhouse gas which according to the Inter-Governmental Panel on Climate Change has a global warming potential which is 21 times greater than that of carbon dioxide over a 100 year time horizon.</w:t>
      </w:r>
      <w:r w:rsidRPr="003021D7">
        <w:rPr>
          <w:rFonts w:cs="Times New Roman"/>
        </w:rPr>
        <w:t xml:space="preserve"> </w:t>
      </w:r>
    </w:p>
    <w:p w14:paraId="37041C17" w14:textId="77777777" w:rsidR="007D3F50" w:rsidRPr="003021D7" w:rsidRDefault="007D3F50" w:rsidP="007D3F50">
      <w:pPr>
        <w:pStyle w:val="Heading2"/>
        <w:rPr>
          <w:rFonts w:cs="Times New Roman"/>
        </w:rPr>
      </w:pPr>
      <w:r w:rsidRPr="003021D7">
        <w:rPr>
          <w:rFonts w:cs="Times New Roman"/>
        </w:rPr>
        <w:t>Nuclear Bad</w:t>
      </w:r>
    </w:p>
    <w:p w14:paraId="33B675B9" w14:textId="77777777" w:rsidR="007D3F50" w:rsidRPr="003021D7" w:rsidRDefault="007D3F50" w:rsidP="007D3F50">
      <w:pPr>
        <w:pStyle w:val="Heading3"/>
        <w:rPr>
          <w:rFonts w:cs="Times New Roman"/>
        </w:rPr>
      </w:pPr>
      <w:r w:rsidRPr="003021D7">
        <w:rPr>
          <w:rFonts w:cs="Times New Roman"/>
        </w:rPr>
        <w:t>Warming</w:t>
      </w:r>
    </w:p>
    <w:p w14:paraId="79CF0C1A" w14:textId="77777777" w:rsidR="007D3F50" w:rsidRPr="003021D7" w:rsidRDefault="007D3F50" w:rsidP="007D3F50">
      <w:pPr>
        <w:pStyle w:val="Heading4"/>
        <w:rPr>
          <w:rFonts w:cs="Times New Roman"/>
        </w:rPr>
      </w:pPr>
      <w:r w:rsidRPr="003021D7">
        <w:rPr>
          <w:rFonts w:cs="Times New Roman"/>
        </w:rPr>
        <w:t>Nuclear energy can’t solve – still emits greenhouse gases</w:t>
      </w:r>
    </w:p>
    <w:p w14:paraId="17102FBE" w14:textId="77777777" w:rsidR="007D3F50" w:rsidRPr="003021D7" w:rsidRDefault="007D3F50" w:rsidP="007D3F50">
      <w:pPr>
        <w:rPr>
          <w:rStyle w:val="StyleStyleBold12pt"/>
          <w:rFonts w:cs="Times New Roman"/>
        </w:rPr>
      </w:pPr>
      <w:r w:rsidRPr="003021D7">
        <w:rPr>
          <w:rStyle w:val="StyleStyleBold12pt"/>
          <w:rFonts w:cs="Times New Roman"/>
        </w:rPr>
        <w:t>Lenzen 8 – Professor of Sustainability Research at the School of Physics at the University of Sydney</w:t>
      </w:r>
    </w:p>
    <w:p w14:paraId="63044DE2" w14:textId="77777777" w:rsidR="007D3F50" w:rsidRPr="003021D7" w:rsidRDefault="007D3F50" w:rsidP="007D3F50">
      <w:pPr>
        <w:rPr>
          <w:rFonts w:cs="Times New Roman"/>
        </w:rPr>
      </w:pPr>
      <w:r w:rsidRPr="003021D7">
        <w:rPr>
          <w:rFonts w:cs="Times New Roman"/>
        </w:rPr>
        <w:t>[Manfred, “Life cycle energy and greenhouse gas emissions of nuclear energy: A review” Energy Conversion and Management Vol 49 issue 8, August 2008]//AH</w:t>
      </w:r>
    </w:p>
    <w:p w14:paraId="372CCA58" w14:textId="77777777" w:rsidR="007D3F50" w:rsidRPr="003021D7" w:rsidRDefault="007D3F50" w:rsidP="007D3F50">
      <w:pPr>
        <w:rPr>
          <w:rFonts w:cs="Times New Roman"/>
        </w:rPr>
      </w:pPr>
      <w:r w:rsidRPr="003021D7">
        <w:rPr>
          <w:rStyle w:val="StyleBoldUnderline"/>
          <w:rFonts w:cs="Times New Roman"/>
        </w:rPr>
        <w:t>The increased urgency of dealing with mitigation of the looming climate change has sparked renewed interest in the nuclear energy option.</w:t>
      </w:r>
      <w:r w:rsidRPr="003021D7">
        <w:rPr>
          <w:rFonts w:cs="Times New Roman"/>
        </w:rPr>
        <w:t xml:space="preserve"> In addition to the traditional areas of debate, such as reactor and processing plant safety and secure long-term storage of radioactive waste, </w:t>
      </w:r>
      <w:r w:rsidRPr="003021D7">
        <w:rPr>
          <w:rStyle w:val="StyleBoldUnderline"/>
          <w:rFonts w:cs="Times New Roman"/>
        </w:rPr>
        <w:t>a substantial stream of research has dedicated resources to establishing the amount of greenhouse gas emissions associated with nuclear generated electricity in comparison with fossil fuelled and renewable sources</w:t>
      </w:r>
      <w:r w:rsidRPr="003021D7">
        <w:rPr>
          <w:rFonts w:cs="Times New Roman"/>
        </w:rPr>
        <w:t xml:space="preserve">. While </w:t>
      </w:r>
      <w:r w:rsidRPr="003021D7">
        <w:rPr>
          <w:rStyle w:val="StyleBoldUnderline"/>
          <w:rFonts w:cs="Times New Roman"/>
        </w:rPr>
        <w:t>fossil fuelled power causes most emissions on the power plant site, the majority of greenhouse gas emissions in the nuclear fuel cycle are caused in processing stages upstream and downstream</w:t>
      </w:r>
      <w:r w:rsidRPr="003021D7">
        <w:rPr>
          <w:rFonts w:cs="Times New Roman"/>
        </w:rPr>
        <w:t xml:space="preserve"> from the plant. </w:t>
      </w:r>
      <w:r w:rsidRPr="003021D7">
        <w:rPr>
          <w:rStyle w:val="StyleBoldUnderline"/>
          <w:rFonts w:cs="Times New Roman"/>
        </w:rPr>
        <w:t>The most popular reactor types</w:t>
      </w:r>
      <w:r w:rsidRPr="003021D7">
        <w:rPr>
          <w:rFonts w:cs="Times New Roman"/>
        </w:rPr>
        <w:t xml:space="preserve">, LWR and HWR, </w:t>
      </w:r>
      <w:r w:rsidRPr="003021D7">
        <w:rPr>
          <w:rStyle w:val="StyleBoldUnderline"/>
          <w:rFonts w:cs="Times New Roman"/>
        </w:rPr>
        <w:t>need between 0.1 and 0.3 kWhth, and on average about 0.2 kWhth, for every kWh of electricity generated.</w:t>
      </w:r>
      <w:r w:rsidRPr="003021D7">
        <w:rPr>
          <w:rFonts w:cs="Times New Roman"/>
        </w:rPr>
        <w:t xml:space="preserve"> Depending on a number of factors such as the greenhouse gas intensity of the background economy and the grade of uranium ore mined, </w:t>
      </w:r>
      <w:r w:rsidRPr="003021D7">
        <w:rPr>
          <w:rStyle w:val="StyleBoldUnderline"/>
          <w:rFonts w:cs="Times New Roman"/>
        </w:rPr>
        <w:t>these energy intensities translate into greenhouse gas intensitie</w:t>
      </w:r>
      <w:r w:rsidRPr="003021D7">
        <w:rPr>
          <w:rFonts w:cs="Times New Roman"/>
        </w:rPr>
        <w:t xml:space="preserve">s for the LWR and HWR </w:t>
      </w:r>
      <w:r w:rsidRPr="003021D7">
        <w:rPr>
          <w:rStyle w:val="StyleBoldUnderline"/>
          <w:rFonts w:cs="Times New Roman"/>
        </w:rPr>
        <w:t>of between 10 and 130 g CO2-e/kWhel, with an average of 65 g CO2-e/kWhel</w:t>
      </w:r>
      <w:r w:rsidRPr="003021D7">
        <w:rPr>
          <w:rFonts w:cs="Times New Roman"/>
        </w:rPr>
        <w:t xml:space="preserve">. While </w:t>
      </w:r>
      <w:r w:rsidRPr="003021D7">
        <w:rPr>
          <w:rStyle w:val="StyleBoldUnderline"/>
          <w:rFonts w:cs="Times New Roman"/>
        </w:rPr>
        <w:t>these greenhouse gas emissions are expectedly lower than those of fossil technologies</w:t>
      </w:r>
      <w:r w:rsidRPr="003021D7">
        <w:rPr>
          <w:rFonts w:cs="Times New Roman"/>
        </w:rPr>
        <w:t xml:space="preserve"> (typically 600–1200 g CO2-e/kWhel), </w:t>
      </w:r>
      <w:r w:rsidRPr="003021D7">
        <w:rPr>
          <w:rStyle w:val="StyleBoldUnderline"/>
          <w:rFonts w:cs="Times New Roman"/>
        </w:rPr>
        <w:t>they are higher than reported figures for wind turbines and hydroelectricity</w:t>
      </w:r>
      <w:r w:rsidRPr="003021D7">
        <w:rPr>
          <w:rFonts w:cs="Times New Roman"/>
        </w:rPr>
        <w:t xml:space="preserve"> (around 15–25 g CO2-e/kWhel, [63] and [119]) and in the order of, or slightly lower than solar photovoltaic or solar thermal power (around 90 g CO2-e/kWhel, [63] and [124]).</w:t>
      </w:r>
    </w:p>
    <w:p w14:paraId="4C5B5361" w14:textId="77777777" w:rsidR="007D3F50" w:rsidRPr="003021D7" w:rsidRDefault="007D3F50" w:rsidP="007D3F50">
      <w:pPr>
        <w:pStyle w:val="Heading3"/>
        <w:rPr>
          <w:rFonts w:cs="Times New Roman"/>
        </w:rPr>
      </w:pPr>
      <w:r w:rsidRPr="003021D7">
        <w:rPr>
          <w:rFonts w:cs="Times New Roman"/>
        </w:rPr>
        <w:t>Terrorism</w:t>
      </w:r>
    </w:p>
    <w:p w14:paraId="669AA007" w14:textId="77777777" w:rsidR="007D3F50" w:rsidRPr="003021D7" w:rsidRDefault="007D3F50" w:rsidP="007D3F50">
      <w:pPr>
        <w:pStyle w:val="Heading4"/>
        <w:rPr>
          <w:rFonts w:cs="Times New Roman"/>
        </w:rPr>
      </w:pPr>
      <w:r w:rsidRPr="003021D7">
        <w:rPr>
          <w:rFonts w:cs="Times New Roman"/>
        </w:rPr>
        <w:t>Nuclear plants vulnerable to terrorism in the status quo – lack of regulatory framework</w:t>
      </w:r>
    </w:p>
    <w:p w14:paraId="54FA2D0B" w14:textId="77777777" w:rsidR="007D3F50" w:rsidRPr="003021D7" w:rsidRDefault="007D3F50" w:rsidP="007D3F50">
      <w:pPr>
        <w:rPr>
          <w:rStyle w:val="StyleStyleBold12pt"/>
          <w:rFonts w:cs="Times New Roman"/>
        </w:rPr>
      </w:pPr>
      <w:r w:rsidRPr="003021D7">
        <w:rPr>
          <w:rStyle w:val="StyleStyleBold12pt"/>
          <w:rFonts w:cs="Times New Roman"/>
        </w:rPr>
        <w:t xml:space="preserve">Ferguson 7 – </w:t>
      </w:r>
      <w:r w:rsidRPr="003021D7">
        <w:rPr>
          <w:rFonts w:cs="Times New Roman"/>
        </w:rPr>
        <w:t xml:space="preserve">fellow for science and technology at the Council on Foreign Relations, PhD in physics.  President of the Federation of American Scientists </w:t>
      </w:r>
      <w:proofErr w:type="gramStart"/>
      <w:r w:rsidRPr="003021D7">
        <w:rPr>
          <w:rFonts w:cs="Times New Roman"/>
        </w:rPr>
        <w:t>since  2010</w:t>
      </w:r>
      <w:proofErr w:type="gramEnd"/>
      <w:r w:rsidRPr="003021D7">
        <w:rPr>
          <w:rFonts w:cs="Times New Roman"/>
        </w:rPr>
        <w:t>.</w:t>
      </w:r>
    </w:p>
    <w:p w14:paraId="1C9EEC8B" w14:textId="77777777" w:rsidR="007D3F50" w:rsidRPr="003021D7" w:rsidRDefault="007D3F50" w:rsidP="007D3F50">
      <w:pPr>
        <w:rPr>
          <w:rStyle w:val="StyleStyleBold12pt"/>
          <w:rFonts w:cs="Times New Roman"/>
          <w:b w:val="0"/>
          <w:bCs/>
          <w:sz w:val="22"/>
        </w:rPr>
      </w:pPr>
      <w:r w:rsidRPr="003021D7">
        <w:rPr>
          <w:rFonts w:cs="Times New Roman"/>
        </w:rPr>
        <w:t>[Charles, “Nuclear Energy: Balancing Benefits and Risks” Council on Foreign Relations April 2007]</w:t>
      </w:r>
    </w:p>
    <w:p w14:paraId="17E55967" w14:textId="77777777" w:rsidR="007D3F50" w:rsidRPr="003021D7" w:rsidRDefault="007D3F50" w:rsidP="007D3F50">
      <w:pPr>
        <w:rPr>
          <w:rFonts w:cs="Times New Roman"/>
        </w:rPr>
      </w:pPr>
      <w:r w:rsidRPr="003021D7">
        <w:rPr>
          <w:rStyle w:val="StyleBoldUnderline"/>
          <w:rFonts w:cs="Times New Roman"/>
        </w:rPr>
        <w:t xml:space="preserve">To address proliferation concerns, greater efforts are needed to strengthen safeguards </w:t>
      </w:r>
      <w:r w:rsidRPr="003021D7">
        <w:rPr>
          <w:rFonts w:cs="Times New Roman"/>
        </w:rPr>
        <w:t xml:space="preserve">and to limit the spread of fuel-making technologies. Both of these initiatives should, as much as possible, be based on country-neutral rules in which </w:t>
      </w:r>
      <w:r w:rsidRPr="003021D7">
        <w:rPr>
          <w:rStyle w:val="StyleBoldUnderline"/>
          <w:rFonts w:cs="Times New Roman"/>
        </w:rPr>
        <w:t>all countries would phase out enrichment of uranium to HEU and implement near-real-time surveillance on sensitive nuclear facilities</w:t>
      </w:r>
      <w:r w:rsidRPr="003021D7">
        <w:rPr>
          <w:rFonts w:cs="Times New Roman"/>
        </w:rPr>
        <w:t xml:space="preserve">. Countries that benefit the most from nuclear energy should pay the most to improve safeguards. All countries wanting to use nuclear energy or practice fuel making should be encouraged to demonstrate the economic soundness of these endeavors. </w:t>
      </w:r>
      <w:r w:rsidRPr="003021D7">
        <w:rPr>
          <w:rStyle w:val="StyleBoldUnderline"/>
          <w:rFonts w:cs="Times New Roman"/>
        </w:rPr>
        <w:t>Any country found in noncompliance with safeguards commitments by the IAEA should suspend the suspect activity</w:t>
      </w:r>
      <w:r w:rsidRPr="003021D7">
        <w:rPr>
          <w:rFonts w:cs="Times New Roman"/>
        </w:rPr>
        <w:t xml:space="preserve"> until the problem is resolved. While </w:t>
      </w:r>
      <w:r w:rsidRPr="003021D7">
        <w:rPr>
          <w:rStyle w:val="StyleBoldUnderline"/>
          <w:rFonts w:cs="Times New Roman"/>
        </w:rPr>
        <w:t>these efforts would not guarantee prevention of misuse of nuclear materials or fuel making</w:t>
      </w:r>
      <w:r w:rsidRPr="003021D7">
        <w:rPr>
          <w:rFonts w:cs="Times New Roman"/>
        </w:rPr>
        <w:t>, they would move toward an equitable system that would have greater cooperation from more countries than proposals that practice or appear to practice discrimination. According to a nuclear safety aphorism, “</w:t>
      </w:r>
      <w:r w:rsidRPr="003021D7">
        <w:rPr>
          <w:rStyle w:val="StyleBoldUnderline"/>
          <w:rFonts w:cs="Times New Roman"/>
        </w:rPr>
        <w:t>An accident anywhere is an accident everywhere</w:t>
      </w:r>
      <w:r w:rsidRPr="003021D7">
        <w:rPr>
          <w:rFonts w:cs="Times New Roman"/>
        </w:rPr>
        <w:t xml:space="preserve">.” As with the 1979 Three Mile Island accident and the 1986 Chernobyl accident, </w:t>
      </w:r>
      <w:r w:rsidRPr="003021D7">
        <w:rPr>
          <w:rStyle w:val="StyleBoldUnderline"/>
          <w:rFonts w:cs="Times New Roman"/>
        </w:rPr>
        <w:t>a future major nuclear power plant accident could have a chilling effect on the growth of the industry or sustained operation of the current fleet of reactors. Similarly, a terrorist attack on any reactor could have a stifling effect on continued use or potential growth of nuclear energy</w:t>
      </w:r>
      <w:r w:rsidRPr="003021D7">
        <w:rPr>
          <w:rFonts w:cs="Times New Roman"/>
        </w:rPr>
        <w:t xml:space="preserve"> in many countries. Thus, regardless of nuclear expansion in America, the United States has a vested interest in working bilaterally and multilaterally to strengthen international nuclear safety and security standards. Whether the United States builds new commercial nuclear reactors, many countries are already doing so. </w:t>
      </w:r>
      <w:proofErr w:type="gramStart"/>
      <w:r w:rsidRPr="003021D7">
        <w:rPr>
          <w:rStyle w:val="StyleBoldUnderline"/>
          <w:rFonts w:cs="Times New Roman"/>
        </w:rPr>
        <w:t>The location of</w:t>
      </w:r>
      <w:r w:rsidRPr="003021D7">
        <w:rPr>
          <w:rFonts w:cs="Times New Roman"/>
        </w:rPr>
        <w:t xml:space="preserve"> these </w:t>
      </w:r>
      <w:r w:rsidRPr="003021D7">
        <w:rPr>
          <w:rStyle w:val="StyleBoldUnderline"/>
          <w:rFonts w:cs="Times New Roman"/>
        </w:rPr>
        <w:t>reactors matters.</w:t>
      </w:r>
      <w:proofErr w:type="gramEnd"/>
      <w:r w:rsidRPr="003021D7">
        <w:rPr>
          <w:rStyle w:val="StyleBoldUnderline"/>
          <w:rFonts w:cs="Times New Roman"/>
        </w:rPr>
        <w:t xml:space="preserve"> Countries with mature power programs would tend to operate reactors in a safer and more secure manner than countries with little or no experience in commercial nuclear energy</w:t>
      </w:r>
      <w:r w:rsidRPr="003021D7">
        <w:rPr>
          <w:rFonts w:cs="Times New Roman"/>
        </w:rPr>
        <w:t xml:space="preserve">. However, </w:t>
      </w:r>
      <w:r w:rsidRPr="003021D7">
        <w:rPr>
          <w:rStyle w:val="StyleBoldUnderline"/>
          <w:rFonts w:cs="Times New Roman"/>
        </w:rPr>
        <w:t>even in nuclear-experienced countries, safety and security risks could increase if reactors are extended beyond their design life or if operators became complacent about providing for adequate security to account for terrorist attacks</w:t>
      </w:r>
      <w:r w:rsidRPr="003021D7">
        <w:rPr>
          <w:rFonts w:cs="Times New Roman"/>
        </w:rPr>
        <w:t xml:space="preserve">.22 </w:t>
      </w:r>
      <w:proofErr w:type="gramStart"/>
      <w:r w:rsidRPr="003021D7">
        <w:rPr>
          <w:rFonts w:cs="Times New Roman"/>
        </w:rPr>
        <w:t>Still</w:t>
      </w:r>
      <w:proofErr w:type="gramEnd"/>
      <w:r w:rsidRPr="003021D7">
        <w:rPr>
          <w:rFonts w:cs="Times New Roman"/>
        </w:rPr>
        <w:t xml:space="preserve">, </w:t>
      </w:r>
      <w:r w:rsidRPr="003021D7">
        <w:rPr>
          <w:rStyle w:val="StyleBoldUnderline"/>
          <w:rFonts w:cs="Times New Roman"/>
        </w:rPr>
        <w:t>the greatest safety risks stem from countries that have little or no nuclear regulatory experience. Without increased attention to creating and strengthening nuclear safety cultures in these countries, nuclear power programs in the United States and other countries could be held hostage to an accident</w:t>
      </w:r>
      <w:r w:rsidRPr="003021D7">
        <w:rPr>
          <w:rFonts w:cs="Times New Roman"/>
        </w:rPr>
        <w:t xml:space="preserve"> involving inexperienced nuclear programs. Safety as well as reliable and cost-effective consumer access to electricity depends on the electrical distribution grid. </w:t>
      </w:r>
      <w:r w:rsidRPr="003021D7">
        <w:rPr>
          <w:rStyle w:val="StyleBoldUnderline"/>
          <w:rFonts w:cs="Times New Roman"/>
        </w:rPr>
        <w:t>The grid in the United States and other countries is not well equipped to meet growing demand for electricity</w:t>
      </w:r>
      <w:r w:rsidRPr="003021D7">
        <w:rPr>
          <w:rFonts w:cs="Times New Roman"/>
        </w:rPr>
        <w:t xml:space="preserve">.23 Even if the United States had no nuclear plants, it would benefit from investing in revitalized electrical grids. Such an </w:t>
      </w:r>
      <w:r w:rsidRPr="003021D7">
        <w:rPr>
          <w:rStyle w:val="StyleBoldUnderline"/>
          <w:rFonts w:cs="Times New Roman"/>
        </w:rPr>
        <w:t>investment would also enhance reactor safety</w:t>
      </w:r>
      <w:r w:rsidRPr="003021D7">
        <w:rPr>
          <w:rFonts w:cs="Times New Roman"/>
        </w:rPr>
        <w:t xml:space="preserve"> by ensuring more reliable access to outside sources of power in the event of a forced shutdown of or an accident at a nuclear power plant. </w:t>
      </w:r>
    </w:p>
    <w:p w14:paraId="54A39424" w14:textId="77777777" w:rsidR="007D3F50" w:rsidRPr="003021D7" w:rsidRDefault="007D3F50" w:rsidP="007D3F50">
      <w:pPr>
        <w:pStyle w:val="Heading3"/>
        <w:rPr>
          <w:rFonts w:cs="Times New Roman"/>
        </w:rPr>
      </w:pPr>
      <w:r w:rsidRPr="003021D7">
        <w:rPr>
          <w:rFonts w:cs="Times New Roman"/>
        </w:rPr>
        <w:t>Adoption</w:t>
      </w:r>
    </w:p>
    <w:p w14:paraId="22770D1C" w14:textId="77777777" w:rsidR="007D3F50" w:rsidRPr="003021D7" w:rsidRDefault="007D3F50" w:rsidP="007D3F50">
      <w:pPr>
        <w:pStyle w:val="Heading4"/>
        <w:rPr>
          <w:rFonts w:cs="Times New Roman"/>
        </w:rPr>
      </w:pPr>
      <w:r w:rsidRPr="003021D7">
        <w:rPr>
          <w:rFonts w:cs="Times New Roman"/>
        </w:rPr>
        <w:t>Nuclear power isn’t viable – energy market and public backlash</w:t>
      </w:r>
    </w:p>
    <w:p w14:paraId="4C3EB174" w14:textId="77777777" w:rsidR="007D3F50" w:rsidRPr="003021D7" w:rsidRDefault="007D3F50" w:rsidP="007D3F50">
      <w:pPr>
        <w:rPr>
          <w:rStyle w:val="StyleStyleBold12pt"/>
          <w:rFonts w:cs="Times New Roman"/>
        </w:rPr>
      </w:pPr>
      <w:r w:rsidRPr="003021D7">
        <w:rPr>
          <w:rStyle w:val="StyleStyleBold12pt"/>
          <w:rFonts w:cs="Times New Roman"/>
        </w:rPr>
        <w:t>Bradford 12 – adjunct professor teaching nuclear power and public policy at Vermont Law School,</w:t>
      </w:r>
      <w:r w:rsidRPr="003021D7">
        <w:rPr>
          <w:rFonts w:cs="Times New Roman"/>
        </w:rPr>
        <w:t xml:space="preserve"> </w:t>
      </w:r>
      <w:r w:rsidRPr="003021D7">
        <w:rPr>
          <w:rStyle w:val="StyleStyleBold12pt"/>
          <w:rFonts w:cs="Times New Roman"/>
        </w:rPr>
        <w:t>served on the US Nuclear Regulatory Commission in 1977–82</w:t>
      </w:r>
    </w:p>
    <w:p w14:paraId="1C2A9785" w14:textId="77777777" w:rsidR="007D3F50" w:rsidRPr="003021D7" w:rsidRDefault="007D3F50" w:rsidP="007D3F50">
      <w:pPr>
        <w:rPr>
          <w:rFonts w:cs="Times New Roman"/>
        </w:rPr>
      </w:pPr>
      <w:r w:rsidRPr="003021D7">
        <w:rPr>
          <w:rFonts w:cs="Times New Roman"/>
        </w:rPr>
        <w:t>[Peter, “Energy policy: The nuclear landscape” Nature Vol 483 3/8/12]</w:t>
      </w:r>
    </w:p>
    <w:p w14:paraId="29037DC5" w14:textId="77777777" w:rsidR="007D3F50" w:rsidRPr="003021D7" w:rsidRDefault="007D3F50" w:rsidP="007D3F50">
      <w:pPr>
        <w:rPr>
          <w:rFonts w:cs="Times New Roman"/>
        </w:rPr>
      </w:pPr>
      <w:r w:rsidRPr="003021D7">
        <w:rPr>
          <w:rStyle w:val="StyleBoldUnderline"/>
          <w:rFonts w:cs="Times New Roman"/>
        </w:rPr>
        <w:t>A year after the nuclear meltdowns at the Fukushima Daiichi plant in Japan, tens of thousands of people from the area still cannot return to their homes</w:t>
      </w:r>
      <w:r w:rsidRPr="003021D7">
        <w:rPr>
          <w:rFonts w:cs="Times New Roman"/>
        </w:rPr>
        <w:t>. Many will not be able to do so during their lifetimes</w:t>
      </w:r>
      <w:r w:rsidRPr="003021D7">
        <w:rPr>
          <w:rStyle w:val="StyleBoldUnderline"/>
          <w:rFonts w:cs="Times New Roman"/>
        </w:rPr>
        <w:t>. Only two of Japan's 54 reactors are operating, and there is uncertainty over whether the others will return to service. Once-robust Japanese plans for new nuclear construction have been abandoned</w:t>
      </w:r>
      <w:r w:rsidRPr="003021D7">
        <w:rPr>
          <w:rFonts w:cs="Times New Roman"/>
        </w:rPr>
        <w:t xml:space="preserve">, with the government's energy white paper in October 2011 calling for a reduction in reliance on nuclear power. </w:t>
      </w:r>
      <w:r w:rsidRPr="003021D7">
        <w:rPr>
          <w:rStyle w:val="StyleBoldUnderline"/>
          <w:rFonts w:cs="Times New Roman"/>
        </w:rPr>
        <w:t>The disaster has triggered other countries to rethink their nuclear-energy policies. Germany, Belgium and Switzerland have announced plans to close all of their existing reactors</w:t>
      </w:r>
      <w:r w:rsidRPr="003021D7">
        <w:rPr>
          <w:rFonts w:cs="Times New Roman"/>
        </w:rPr>
        <w:t xml:space="preserve"> (although phase-out plans have been reversed before). </w:t>
      </w:r>
      <w:r w:rsidRPr="003021D7">
        <w:rPr>
          <w:rStyle w:val="StyleBoldUnderline"/>
          <w:rFonts w:cs="Times New Roman"/>
        </w:rPr>
        <w:t>They will not build new reactors. Neither will Italy, which closed its reactors after the 1986 Chernobyl accident</w:t>
      </w:r>
      <w:r w:rsidRPr="003021D7">
        <w:rPr>
          <w:rFonts w:cs="Times New Roman"/>
        </w:rPr>
        <w:t xml:space="preserve"> in what is now Ukraine. </w:t>
      </w:r>
      <w:r w:rsidRPr="003021D7">
        <w:rPr>
          <w:rStyle w:val="StyleBoldUnderline"/>
          <w:rFonts w:cs="Times New Roman"/>
        </w:rPr>
        <w:t>In June 2011, some 94% of the Italian electorate voted against any resumption. The Czech Republic has cancelled all but two of its planned plants. Poland has deferred reactor construction for several years. Even France, long a nuclear-power stalwart, may close some reactors early</w:t>
      </w:r>
      <w:r w:rsidRPr="003021D7">
        <w:rPr>
          <w:rFonts w:cs="Times New Roman"/>
        </w:rPr>
        <w:t xml:space="preserve"> depending on the outcome of elections later this year. P. BAGLA/CORBIS The Olkiluoto 3 nuclear plant in Finland is four years behind schedule and some euro2 billion over budget. </w:t>
      </w:r>
      <w:r w:rsidRPr="003021D7">
        <w:rPr>
          <w:rStyle w:val="StyleBoldUnderline"/>
          <w:rFonts w:cs="Times New Roman"/>
        </w:rPr>
        <w:t>Other nations have made less drastic changes, such as bringing in enhanced safety measures</w:t>
      </w:r>
      <w:r w:rsidRPr="003021D7">
        <w:rPr>
          <w:rFonts w:cs="Times New Roman"/>
        </w:rPr>
        <w:t xml:space="preserve"> or 'stress tests' for reactors. </w:t>
      </w:r>
      <w:r w:rsidRPr="003021D7">
        <w:rPr>
          <w:rStyle w:val="StyleBoldUnderline"/>
          <w:rFonts w:cs="Times New Roman"/>
        </w:rPr>
        <w:t xml:space="preserve">In countries including the United Kingdom, the United States, China, Russia, India and South Korea, plant closures and cancellations attributed to Fukushima are less likely, but planned expansions will struggle to stay on course. Before Fukushima, the number of new nuclear plants built in the past 20 years roughly equalled the number retired. The latest re-evaluations suggest at least a short-term downturn for nuclear power's share of global energy production. Yet the most implacable enemy of nuclear power in the past 30 years has been the risk not to public health, but to investors' wallets. No new nuclear-power project has ever bid successfully in a competitive energy market anywhere in the world. </w:t>
      </w:r>
      <w:r w:rsidRPr="003021D7">
        <w:rPr>
          <w:rFonts w:cs="Times New Roman"/>
        </w:rPr>
        <w:t xml:space="preserve">Fukushima is not the only recent challenge to nuclear power: </w:t>
      </w:r>
      <w:r w:rsidRPr="003021D7">
        <w:rPr>
          <w:rStyle w:val="StyleBoldUnderline"/>
          <w:rFonts w:cs="Times New Roman"/>
        </w:rPr>
        <w:t>long-term natural-gas prices and price forecasts have more than halved in the United States, and globally, electricity demand has dropped on average</w:t>
      </w:r>
      <w:r w:rsidRPr="003021D7">
        <w:rPr>
          <w:rFonts w:cs="Times New Roman"/>
        </w:rPr>
        <w:t xml:space="preserve"> owing to the economic slowdown. </w:t>
      </w:r>
      <w:r w:rsidRPr="003021D7">
        <w:rPr>
          <w:rStyle w:val="StyleBoldUnderline"/>
          <w:rFonts w:cs="Times New Roman"/>
        </w:rPr>
        <w:t>But these events have merely worsened the odds for new nuclear reactors: private capital was no more available before these events than it is now</w:t>
      </w:r>
      <w:r w:rsidRPr="003021D7">
        <w:rPr>
          <w:rFonts w:cs="Times New Roman"/>
        </w:rPr>
        <w:t xml:space="preserve">. </w:t>
      </w:r>
      <w:r w:rsidRPr="003021D7">
        <w:rPr>
          <w:rStyle w:val="StyleBoldUnderline"/>
          <w:rFonts w:cs="Times New Roman"/>
        </w:rPr>
        <w:t>Accidents at nuclear plants</w:t>
      </w:r>
      <w:r w:rsidRPr="003021D7">
        <w:rPr>
          <w:rFonts w:cs="Times New Roman"/>
        </w:rPr>
        <w:t xml:space="preserve"> and economic changes </w:t>
      </w:r>
      <w:r w:rsidRPr="003021D7">
        <w:rPr>
          <w:rStyle w:val="StyleBoldUnderline"/>
          <w:rFonts w:cs="Times New Roman"/>
        </w:rPr>
        <w:t>have occurred before</w:t>
      </w:r>
      <w:r w:rsidRPr="003021D7">
        <w:rPr>
          <w:rFonts w:cs="Times New Roman"/>
        </w:rPr>
        <w:t xml:space="preserve">, within the living memory of global financial communities. </w:t>
      </w:r>
      <w:r w:rsidRPr="003021D7">
        <w:rPr>
          <w:rStyle w:val="StyleBoldUnderline"/>
          <w:rFonts w:cs="Times New Roman"/>
        </w:rPr>
        <w:t>The knowledge that any of these events</w:t>
      </w:r>
      <w:r w:rsidRPr="003021D7">
        <w:rPr>
          <w:rFonts w:cs="Times New Roman"/>
        </w:rPr>
        <w:t xml:space="preserve"> — or new future threats — </w:t>
      </w:r>
      <w:r w:rsidRPr="003021D7">
        <w:rPr>
          <w:rStyle w:val="StyleBoldUnderline"/>
          <w:rFonts w:cs="Times New Roman"/>
        </w:rPr>
        <w:t>might happen has long discouraged investors</w:t>
      </w:r>
      <w:r w:rsidRPr="003021D7">
        <w:rPr>
          <w:rFonts w:cs="Times New Roman"/>
        </w:rPr>
        <w:t xml:space="preserve">. </w:t>
      </w:r>
      <w:r w:rsidRPr="003021D7">
        <w:rPr>
          <w:rStyle w:val="StyleBoldUnderline"/>
          <w:rFonts w:cs="Times New Roman"/>
        </w:rPr>
        <w:t>Buffeted by economic forces, new nuclear capacity cannot be expected to contribute significantly to global energy supplies or to climate-policy solutions</w:t>
      </w:r>
      <w:r w:rsidRPr="003021D7">
        <w:rPr>
          <w:rFonts w:cs="Times New Roman"/>
        </w:rPr>
        <w:t xml:space="preserve"> in the decades ahead. </w:t>
      </w:r>
      <w:r w:rsidRPr="003021D7">
        <w:rPr>
          <w:rStyle w:val="StyleBoldUnderline"/>
          <w:rFonts w:cs="Times New Roman"/>
        </w:rPr>
        <w:t>Most of the world's reactors are more than 20 years old, so plant completions will be largely offset by retirements</w:t>
      </w:r>
      <w:r w:rsidRPr="003021D7">
        <w:rPr>
          <w:rFonts w:cs="Times New Roman"/>
        </w:rPr>
        <w:t xml:space="preserve">. Wise economic and environmental policy will have to allow nuclear energy whatever place it can earn among other energy sources, and not burden it with unnecessary hopes and fears. The second coming </w:t>
      </w:r>
      <w:r w:rsidRPr="003021D7">
        <w:rPr>
          <w:rStyle w:val="StyleBoldUnderline"/>
          <w:rFonts w:cs="Times New Roman"/>
        </w:rPr>
        <w:t>In the United States</w:t>
      </w:r>
      <w:r w:rsidRPr="003021D7">
        <w:rPr>
          <w:rFonts w:cs="Times New Roman"/>
        </w:rPr>
        <w:t>, where</w:t>
      </w:r>
      <w:r w:rsidRPr="003021D7">
        <w:rPr>
          <w:rStyle w:val="StyleBoldUnderline"/>
          <w:rFonts w:cs="Times New Roman"/>
        </w:rPr>
        <w:t xml:space="preserve"> no new reactor has received a construction permit since 1978</w:t>
      </w:r>
      <w:r w:rsidRPr="003021D7">
        <w:rPr>
          <w:rFonts w:cs="Times New Roman"/>
        </w:rPr>
        <w:t xml:space="preserve">, a 'second coming' of nuclear construction has been anticipated with as much ballyhoo (and accuracy) as its religious counterpart. In 2009, 31 applications for new reactor projects had been filed or announced. Three years later, </w:t>
      </w:r>
      <w:r w:rsidRPr="003021D7">
        <w:rPr>
          <w:rStyle w:val="StyleBoldUnderline"/>
          <w:rFonts w:cs="Times New Roman"/>
        </w:rPr>
        <w:t xml:space="preserve">only four projects remain on course for construction by 2021. </w:t>
      </w:r>
      <w:r w:rsidRPr="003021D7">
        <w:rPr>
          <w:rFonts w:cs="Times New Roman"/>
        </w:rPr>
        <w:t xml:space="preserve">Only on 9 February this year did the US Nuclear Regulatory Commission issue its first licence to build a new reactor in 34 years. </w:t>
      </w:r>
      <w:r w:rsidRPr="003021D7">
        <w:rPr>
          <w:rStyle w:val="StyleBoldUnderline"/>
          <w:rFonts w:cs="Times New Roman"/>
        </w:rPr>
        <w:t>Many people have accepted a version of history in which US nuclear construction wound down because of excessive regulation, environmental alarmism and public fearfulness</w:t>
      </w:r>
      <w:r w:rsidRPr="003021D7">
        <w:rPr>
          <w:rFonts w:cs="Times New Roman"/>
        </w:rPr>
        <w:t xml:space="preserve"> after the 1979 accident at Three Mile Island in Pennsylvania. For them, the new reactor licence for a site in Georgia proves that US regulators and the public have regained their resolve. But </w:t>
      </w:r>
      <w:r w:rsidRPr="003021D7">
        <w:rPr>
          <w:rStyle w:val="StyleBoldUnderline"/>
          <w:rFonts w:cs="Times New Roman"/>
        </w:rPr>
        <w:t>this view rests on a fallacy. Three Mile Island happened at about the same time that competitive market forces were unleashed on the process of power-plant selection. This is the true reason for the decline in reactor construction</w:t>
      </w:r>
      <w:r w:rsidRPr="003021D7">
        <w:rPr>
          <w:rFonts w:cs="Times New Roman"/>
        </w:rPr>
        <w:t xml:space="preserve">: some 50 US reactor orders had already been cancelled before the accident. Chicago-based firm Exelon, the largest US nuclear operator, predicts that electricity from new nuclear plants will cost 12 cents per </w:t>
      </w:r>
      <w:proofErr w:type="gramStart"/>
      <w:r w:rsidRPr="003021D7">
        <w:rPr>
          <w:rFonts w:cs="Times New Roman"/>
        </w:rPr>
        <w:t>kilowatt hour</w:t>
      </w:r>
      <w:proofErr w:type="gramEnd"/>
      <w:r w:rsidRPr="003021D7">
        <w:rPr>
          <w:rFonts w:cs="Times New Roman"/>
        </w:rPr>
        <w:t xml:space="preserve"> (kWh). In comparison, other low-carbon alternatives — combining natural gas with energy efficiency, expansion of existing nuclear plants and wind — will cost 3–11 cents per kWh. </w:t>
      </w:r>
      <w:r w:rsidRPr="003021D7">
        <w:rPr>
          <w:rStyle w:val="StyleBoldUnderline"/>
          <w:rFonts w:cs="Times New Roman"/>
        </w:rPr>
        <w:t>Trying to sell new reactors into US power markets that do not value low carbon, and that are predicted to pay no more than 6 cents per kWh for many years, is a certain route to bankruptcy</w:t>
      </w:r>
      <w:r w:rsidRPr="003021D7">
        <w:rPr>
          <w:rFonts w:cs="Times New Roman"/>
        </w:rPr>
        <w:t>.</w:t>
      </w:r>
    </w:p>
    <w:p w14:paraId="05FCA7BE" w14:textId="77777777" w:rsidR="007D3F50" w:rsidRPr="003021D7" w:rsidRDefault="007D3F50" w:rsidP="007D3F50">
      <w:pPr>
        <w:rPr>
          <w:rFonts w:cs="Times New Roman"/>
        </w:rPr>
      </w:pPr>
    </w:p>
    <w:p w14:paraId="48BBC7D7" w14:textId="77777777" w:rsidR="007D3F50" w:rsidRDefault="007D3F50" w:rsidP="007D3F50">
      <w:pPr>
        <w:pStyle w:val="Heading2"/>
        <w:rPr>
          <w:rFonts w:cs="Times New Roman"/>
        </w:rPr>
      </w:pPr>
    </w:p>
    <w:p w14:paraId="66EE5633" w14:textId="77777777" w:rsidR="007D3F50" w:rsidRDefault="007D3F50" w:rsidP="007D3F50">
      <w:pPr>
        <w:pStyle w:val="Heading2"/>
        <w:rPr>
          <w:rFonts w:cs="Times New Roman"/>
        </w:rPr>
      </w:pPr>
      <w:r>
        <w:rPr>
          <w:rFonts w:cs="Times New Roman"/>
        </w:rPr>
        <w:t>ANSWERS TO CPs</w:t>
      </w:r>
    </w:p>
    <w:p w14:paraId="606DCD39" w14:textId="77777777" w:rsidR="007D3F50" w:rsidRDefault="007D3F50" w:rsidP="007D3F50">
      <w:pPr>
        <w:pStyle w:val="Heading2"/>
        <w:rPr>
          <w:rFonts w:cs="Times New Roman"/>
        </w:rPr>
      </w:pPr>
    </w:p>
    <w:p w14:paraId="6F66F6B8" w14:textId="77777777" w:rsidR="007D3F50" w:rsidRPr="003021D7" w:rsidRDefault="007D3F50" w:rsidP="007D3F50">
      <w:pPr>
        <w:pStyle w:val="Heading2"/>
        <w:rPr>
          <w:rFonts w:cs="Times New Roman"/>
        </w:rPr>
      </w:pPr>
      <w:r w:rsidRPr="003021D7">
        <w:rPr>
          <w:rFonts w:cs="Times New Roman"/>
        </w:rPr>
        <w:t>AT: Cap and Trade CP</w:t>
      </w:r>
    </w:p>
    <w:p w14:paraId="5C13EA14" w14:textId="77777777" w:rsidR="007D3F50" w:rsidRPr="003021D7" w:rsidRDefault="007D3F50" w:rsidP="007D3F50">
      <w:pPr>
        <w:rPr>
          <w:rFonts w:cs="Times New Roman"/>
        </w:rPr>
      </w:pPr>
    </w:p>
    <w:p w14:paraId="0307D736" w14:textId="77777777" w:rsidR="007D3F50" w:rsidRPr="007D3F50" w:rsidRDefault="007D3F50" w:rsidP="007D3F50">
      <w:pPr>
        <w:pStyle w:val="Heading4"/>
      </w:pPr>
      <w:r w:rsidRPr="007D3F50">
        <w:t>Cap &amp; trade decreases jobs and GDP and causes protectionism</w:t>
      </w:r>
    </w:p>
    <w:p w14:paraId="5ED7F334" w14:textId="77777777" w:rsidR="007D3F50" w:rsidRPr="003021D7" w:rsidRDefault="007D3F50" w:rsidP="007D3F50">
      <w:pPr>
        <w:rPr>
          <w:rStyle w:val="StyleStyleBold12pt"/>
          <w:rFonts w:cs="Times New Roman"/>
        </w:rPr>
      </w:pPr>
      <w:r w:rsidRPr="003021D7">
        <w:rPr>
          <w:rStyle w:val="StyleStyleBold12pt"/>
          <w:rFonts w:cs="Times New Roman"/>
        </w:rPr>
        <w:t>Kreutzer 9 – Research Fellow in Energy Economics and Climate Change at The Heritage Foundation; PhD in economics</w:t>
      </w:r>
    </w:p>
    <w:p w14:paraId="1D9A01C3" w14:textId="77777777" w:rsidR="007D3F50" w:rsidRPr="003021D7" w:rsidRDefault="007D3F50" w:rsidP="007D3F50">
      <w:pPr>
        <w:rPr>
          <w:rFonts w:cs="Times New Roman"/>
        </w:rPr>
      </w:pPr>
      <w:r w:rsidRPr="003021D7">
        <w:rPr>
          <w:rFonts w:cs="Times New Roman"/>
        </w:rPr>
        <w:t>[David, “The Economic Impact of Cap and Trade” The Heritage Foundation 4/22/9 &lt;http://www.heritage.org/research/testimony/the-economic-impact-of-cap-and-trade&gt;]</w:t>
      </w:r>
    </w:p>
    <w:p w14:paraId="38426796" w14:textId="77777777" w:rsidR="007D3F50" w:rsidRPr="003021D7" w:rsidRDefault="007D3F50" w:rsidP="007D3F50">
      <w:pPr>
        <w:rPr>
          <w:rStyle w:val="StyleBoldUnderline"/>
          <w:rFonts w:cs="Times New Roman"/>
        </w:rPr>
      </w:pPr>
      <w:r w:rsidRPr="003021D7">
        <w:rPr>
          <w:rStyle w:val="StyleBoldUnderline"/>
          <w:rFonts w:cs="Times New Roman"/>
        </w:rPr>
        <w:t>The typical cap-and-trade proposal seeks to reduce CO2 emissions by 60 percent to 80 percent by 2050</w:t>
      </w:r>
      <w:r w:rsidRPr="003021D7">
        <w:rPr>
          <w:rFonts w:cs="Times New Roman"/>
        </w:rPr>
        <w:t xml:space="preserve"> where the comparison year is usually 2005. The Center for Data Analysis at The Heritage Foundation did an analysis of the costs of meeting the goals of the Lieberman-Warner bill, S. 2191, last spring. The report on this analysis is attached</w:t>
      </w:r>
      <w:proofErr w:type="gramStart"/>
      <w:r w:rsidRPr="003021D7">
        <w:rPr>
          <w:rFonts w:cs="Times New Roman"/>
        </w:rPr>
        <w:t>.[</w:t>
      </w:r>
      <w:proofErr w:type="gramEnd"/>
      <w:r w:rsidRPr="003021D7">
        <w:rPr>
          <w:rFonts w:cs="Times New Roman"/>
        </w:rPr>
        <w:t xml:space="preserve">1] Our analytical models are not suited to making projections beyond 2030. Nevertheless, </w:t>
      </w:r>
      <w:r w:rsidRPr="003021D7">
        <w:rPr>
          <w:rStyle w:val="StyleBoldUnderline"/>
          <w:rFonts w:cs="Times New Roman"/>
        </w:rPr>
        <w:t>the economic impacts of this cap-and-trade program in just the first two decades were extraordinary. The estimated aggregate losses to Gross Domestic Product (GDP), adjusted for inflation, are $4.8 trillion. By 2029 the job losses in the manufacturing sector will be nearly 3 million</w:t>
      </w:r>
      <w:r w:rsidRPr="003021D7">
        <w:rPr>
          <w:rFonts w:cs="Times New Roman"/>
        </w:rPr>
        <w:t>. This is over and above the nearly one million manufacturing job losses that most economists predict will occur even in the absence of global-warming legislation. The manufacturing job losses are shown in an attached chart taken from a study of an EPA mandated 70 percent cut in CO2</w:t>
      </w:r>
      <w:proofErr w:type="gramStart"/>
      <w:r w:rsidRPr="003021D7">
        <w:rPr>
          <w:rFonts w:cs="Times New Roman"/>
        </w:rPr>
        <w:t>.[</w:t>
      </w:r>
      <w:proofErr w:type="gramEnd"/>
      <w:r w:rsidRPr="003021D7">
        <w:rPr>
          <w:rFonts w:cs="Times New Roman"/>
        </w:rPr>
        <w:t xml:space="preserve">2] Also attached is a map showing the relative importance of manufacturing to a state's economy. Some of the workers forced out of manufacturing will find employment in the service sector, </w:t>
      </w:r>
      <w:r w:rsidRPr="003021D7">
        <w:rPr>
          <w:rStyle w:val="StyleBoldUnderline"/>
          <w:rFonts w:cs="Times New Roman"/>
        </w:rPr>
        <w:t xml:space="preserve">but overall, the economy loses jobs. In some years, this overall job loss exceeds 800,000. </w:t>
      </w:r>
      <w:r w:rsidRPr="003021D7">
        <w:rPr>
          <w:rFonts w:cs="Times New Roman"/>
        </w:rPr>
        <w:t xml:space="preserve">Note: Current law already has many provisions for curtailing CO2 emissions. They range from local renewable-portfolio mandates to increased nationwide Corporate Average Fuel Economy (CAFE) standards to subsidies for ethanol production. While the reductions in CO2 emissions are included for the purposes of meeting the emissions targets, the considerable cost of these programs is not included in our analysis. This is because the costs are attributable to existing legislation and will occur even without additional laws or regulations. Of course, if they were included, job and GDP loss totals would be even higher. Why Is It So Costly? </w:t>
      </w:r>
      <w:r w:rsidRPr="003021D7">
        <w:rPr>
          <w:rStyle w:val="StyleBoldUnderline"/>
          <w:rFonts w:cs="Times New Roman"/>
        </w:rPr>
        <w:t>Eighty-five percent of our energy use today is based on CO2-emitting fossil fuels. The ability to switch to non-CO2-emitting energy sources over the next 20 years is limited and expensive</w:t>
      </w:r>
      <w:r w:rsidRPr="003021D7">
        <w:rPr>
          <w:rFonts w:cs="Times New Roman"/>
        </w:rPr>
        <w:t xml:space="preserve">. Therefore, </w:t>
      </w:r>
      <w:r w:rsidRPr="003021D7">
        <w:rPr>
          <w:rStyle w:val="StyleBoldUnderline"/>
          <w:rFonts w:cs="Times New Roman"/>
        </w:rPr>
        <w:t>significant cuts in CO2 emissions require significant cuts in energy use. The energy cuts, in turn, reduce economic activity, shrink GDP, and destroy jobs</w:t>
      </w:r>
      <w:r w:rsidRPr="003021D7">
        <w:rPr>
          <w:rFonts w:cs="Times New Roman"/>
        </w:rPr>
        <w:t xml:space="preserve">. The </w:t>
      </w:r>
      <w:r w:rsidRPr="003021D7">
        <w:rPr>
          <w:rStyle w:val="StyleBoldUnderline"/>
          <w:rFonts w:cs="Times New Roman"/>
        </w:rPr>
        <w:t xml:space="preserve">cap-and-trade schemes, as well as more </w:t>
      </w:r>
      <w:proofErr w:type="gramStart"/>
      <w:r w:rsidRPr="003021D7">
        <w:rPr>
          <w:rStyle w:val="StyleBoldUnderline"/>
          <w:rFonts w:cs="Times New Roman"/>
        </w:rPr>
        <w:t>straight-forward</w:t>
      </w:r>
      <w:proofErr w:type="gramEnd"/>
      <w:r w:rsidRPr="003021D7">
        <w:rPr>
          <w:rStyle w:val="StyleBoldUnderline"/>
          <w:rFonts w:cs="Times New Roman"/>
        </w:rPr>
        <w:t xml:space="preserve"> carbon taxes, limit emissions by making energy sufficiently more expensive</w:t>
      </w:r>
      <w:r w:rsidRPr="003021D7">
        <w:rPr>
          <w:rFonts w:cs="Times New Roman"/>
        </w:rPr>
        <w:t xml:space="preserve"> that they cut their energy use. </w:t>
      </w:r>
      <w:r w:rsidRPr="003021D7">
        <w:rPr>
          <w:rStyle w:val="StyleBoldUnderline"/>
          <w:rFonts w:cs="Times New Roman"/>
        </w:rPr>
        <w:t>In addition to the direct impact on consumers' budgets</w:t>
      </w:r>
      <w:r w:rsidRPr="003021D7">
        <w:rPr>
          <w:rFonts w:cs="Times New Roman"/>
        </w:rPr>
        <w:t xml:space="preserve"> for electricity, gasoline, heating oil, and natural gas, </w:t>
      </w:r>
      <w:r w:rsidRPr="003021D7">
        <w:rPr>
          <w:rStyle w:val="StyleBoldUnderline"/>
          <w:rFonts w:cs="Times New Roman"/>
        </w:rPr>
        <w:t>these higher energy costs force cutbacks on the production side of the economy and lead to lower output, employment, and income.</w:t>
      </w:r>
      <w:r w:rsidRPr="003021D7">
        <w:rPr>
          <w:rFonts w:cs="Times New Roman"/>
        </w:rPr>
        <w:t xml:space="preserve"> It is important to note that </w:t>
      </w:r>
      <w:r w:rsidRPr="003021D7">
        <w:rPr>
          <w:rStyle w:val="StyleBoldUnderline"/>
          <w:rFonts w:cs="Times New Roman"/>
        </w:rPr>
        <w:t>these losses occur after consumers, workers, and businesses have adjusted as well as they can to the higher energy costs</w:t>
      </w:r>
      <w:r w:rsidRPr="003021D7">
        <w:rPr>
          <w:rFonts w:cs="Times New Roman"/>
        </w:rPr>
        <w:t xml:space="preserve">. </w:t>
      </w:r>
      <w:r w:rsidRPr="003021D7">
        <w:rPr>
          <w:rStyle w:val="StyleBoldUnderline"/>
          <w:rFonts w:cs="Times New Roman"/>
        </w:rPr>
        <w:t xml:space="preserve">After adjusting for inflation, household energy prices will rise 29 percent </w:t>
      </w:r>
      <w:r w:rsidRPr="003021D7">
        <w:rPr>
          <w:rFonts w:cs="Times New Roman"/>
        </w:rPr>
        <w:t xml:space="preserve">above the business as usual prices, </w:t>
      </w:r>
      <w:r w:rsidRPr="003021D7">
        <w:rPr>
          <w:rStyle w:val="StyleBoldUnderline"/>
          <w:rFonts w:cs="Times New Roman"/>
        </w:rPr>
        <w:t>even though consumers will have switched to smaller cars, moved into more energy efficient houses, and made greater use of public transit.</w:t>
      </w:r>
      <w:r w:rsidRPr="003021D7">
        <w:rPr>
          <w:rFonts w:cs="Times New Roman"/>
        </w:rPr>
        <w:t xml:space="preserve"> The lost comfort, convenience, and satisfaction of making these changes are not included in our calculation of economic impacts, though the costs would be very real. Green Stimulus? </w:t>
      </w:r>
      <w:r w:rsidRPr="003021D7">
        <w:rPr>
          <w:rStyle w:val="StyleBoldUnderline"/>
          <w:rFonts w:cs="Times New Roman"/>
        </w:rPr>
        <w:t>Production drops even though firms will have adopted more energy efficient technologies and processes. To reiterate, the trillions of dollars of lost GDP and the hundreds of thousands of lost jobs occur even after homes and businesses have made the switch to greener methods.</w:t>
      </w:r>
      <w:r w:rsidRPr="003021D7">
        <w:rPr>
          <w:rFonts w:cs="Times New Roman"/>
        </w:rPr>
        <w:t xml:space="preserve"> The hoped-for green-job gain is a mirage. Attached is a copy of a page from a 1945 issue of Mechanix Illustrated. It shows a cyclist pedaling a </w:t>
      </w:r>
      <w:proofErr w:type="gramStart"/>
      <w:r w:rsidRPr="003021D7">
        <w:rPr>
          <w:rFonts w:cs="Times New Roman"/>
        </w:rPr>
        <w:t>jerry-built</w:t>
      </w:r>
      <w:proofErr w:type="gramEnd"/>
      <w:r w:rsidRPr="003021D7">
        <w:rPr>
          <w:rFonts w:cs="Times New Roman"/>
        </w:rPr>
        <w:t xml:space="preserve"> generator to power hair dryers in a Parisian beauty salon. Though not the sort of green job that is currently talked about, this human-powered generator illustrates why costly energy policies are not a stimulus. A person on a bicycle generator would do very well to average 150 watts of output during a day. At this level, a modern-day cyclist/generator could produce electricity worth 10-15 cents per day at retail prices. With sufficient subsidies, people could be induced to power such generators and the proponents could then point to the "green " jobs that have been "created." What is not seen is the value of the cyclists' forgone output elsewhere. Even at minimum wage, the value of the labor is $52.40 per day. So each human-powered generator would shrink the economy by over $50 per day. This is not an economic stimulus. </w:t>
      </w:r>
      <w:r w:rsidRPr="003021D7">
        <w:rPr>
          <w:rStyle w:val="StyleBoldUnderline"/>
          <w:rFonts w:cs="Times New Roman"/>
        </w:rPr>
        <w:t xml:space="preserve">Alternative energy schemes that require subsidies or that require protection from competing with conventional sources of power cannot be economic stimuli--their output is worth less than their inputs. An industry whose inputs cost more than its output is making the economy smaller and will necessarily reduce overall income. </w:t>
      </w:r>
      <w:r w:rsidRPr="003021D7">
        <w:rPr>
          <w:rFonts w:cs="Times New Roman"/>
        </w:rPr>
        <w:t xml:space="preserve">The Tax </w:t>
      </w:r>
      <w:r w:rsidRPr="003021D7">
        <w:rPr>
          <w:rStyle w:val="StyleBoldUnderline"/>
          <w:rFonts w:cs="Times New Roman"/>
        </w:rPr>
        <w:t>Implementing a cap-and-trade program to cut emissions by 70 percent creates a transfer within the United States that is equivalent to taxes on the order of $250 billion to $300 billion per year</w:t>
      </w:r>
      <w:r w:rsidRPr="003021D7">
        <w:rPr>
          <w:rFonts w:cs="Times New Roman"/>
        </w:rPr>
        <w:t xml:space="preserve">, just for the years 2012 to 2030. </w:t>
      </w:r>
      <w:r w:rsidRPr="003021D7">
        <w:rPr>
          <w:rStyle w:val="StyleBoldUnderline"/>
          <w:rFonts w:cs="Times New Roman"/>
        </w:rPr>
        <w:t>The combined transfer is about $5 trillion in just the first 20 years</w:t>
      </w:r>
      <w:r w:rsidRPr="003021D7">
        <w:rPr>
          <w:rFonts w:cs="Times New Roman"/>
        </w:rPr>
        <w:t xml:space="preserve">. This takes the purchasing power from the households and turns it over to the federal government or to whomever the government assigns the rights to the permits for emissions (allowances). </w:t>
      </w:r>
      <w:r w:rsidRPr="003021D7">
        <w:rPr>
          <w:rStyle w:val="StyleBoldUnderline"/>
          <w:rFonts w:cs="Times New Roman"/>
        </w:rPr>
        <w:t>This would be one of the largest taxes in the economy</w:t>
      </w:r>
      <w:r w:rsidRPr="003021D7">
        <w:rPr>
          <w:rFonts w:cs="Times New Roman"/>
        </w:rPr>
        <w:t xml:space="preserve">--almost twice as large as the highway use taxes. Because the transfer, in this case, is similar in magnitude to the lost GDP, we need to be clear on the distinction. A cap-and-trade program with an emissions reduction profile similar to that of last year's Lieberman-Warner </w:t>
      </w:r>
      <w:proofErr w:type="gramStart"/>
      <w:r w:rsidRPr="003021D7">
        <w:rPr>
          <w:rFonts w:cs="Times New Roman"/>
        </w:rPr>
        <w:t>bill,</w:t>
      </w:r>
      <w:proofErr w:type="gramEnd"/>
      <w:r w:rsidRPr="003021D7">
        <w:rPr>
          <w:rFonts w:cs="Times New Roman"/>
        </w:rPr>
        <w:t xml:space="preserve"> will cause an aggregate $5 trillion of transfers after it destroys $4.8 trillion of national income (GDP). In colloquial terms, </w:t>
      </w:r>
      <w:r w:rsidRPr="003021D7">
        <w:rPr>
          <w:rStyle w:val="StyleBoldUnderline"/>
          <w:rFonts w:cs="Times New Roman"/>
        </w:rPr>
        <w:t>the pie gets smaller by nearly $5 trillion and then a $5 trillion piece is cut out and redistributed</w:t>
      </w:r>
      <w:r w:rsidRPr="003021D7">
        <w:rPr>
          <w:rFonts w:cs="Times New Roman"/>
        </w:rPr>
        <w:t xml:space="preserve">. Back-Door Protectionism </w:t>
      </w:r>
      <w:r w:rsidRPr="003021D7">
        <w:rPr>
          <w:rStyle w:val="StyleBoldUnderline"/>
          <w:rFonts w:cs="Times New Roman"/>
        </w:rPr>
        <w:t>Cap-and-trade programs frequently include provisions to protect domestic industries from competition with firms in countries that have not adopted similarly costly mechanisms for reducing CO2</w:t>
      </w:r>
      <w:r w:rsidRPr="003021D7">
        <w:rPr>
          <w:rFonts w:cs="Times New Roman"/>
        </w:rPr>
        <w:t xml:space="preserve">. While the intent is certainly understandable, </w:t>
      </w:r>
      <w:r w:rsidRPr="003021D7">
        <w:rPr>
          <w:rStyle w:val="StyleBoldUnderline"/>
          <w:rFonts w:cs="Times New Roman"/>
        </w:rPr>
        <w:t xml:space="preserve">the provisions create the possibility of a protectionist wolf in global-warming clothes. </w:t>
      </w:r>
      <w:r w:rsidRPr="003021D7">
        <w:rPr>
          <w:rFonts w:cs="Times New Roman"/>
        </w:rPr>
        <w:t xml:space="preserve">Putting these protectionist policies into operation is a bureaucratic nightmare. Every product from every country will need to be judged to determine the level of advantage it may have due to different carbon-cutting regimes. </w:t>
      </w:r>
      <w:r w:rsidRPr="003021D7">
        <w:rPr>
          <w:rStyle w:val="StyleBoldUnderline"/>
          <w:rFonts w:cs="Times New Roman"/>
        </w:rPr>
        <w:t>Since different countries can have different approaches and since different manufacturers can use different technologies and processes, assigning an offsetting CO2 tariff will necessarily involve arbitrary decisions. The potential for a trade war is very real.</w:t>
      </w:r>
    </w:p>
    <w:p w14:paraId="668CC5D9" w14:textId="77777777" w:rsidR="007D3F50" w:rsidRPr="003021D7" w:rsidRDefault="007D3F50" w:rsidP="007D3F50">
      <w:pPr>
        <w:pStyle w:val="Heading4"/>
        <w:rPr>
          <w:rFonts w:cs="Times New Roman"/>
        </w:rPr>
      </w:pPr>
      <w:r w:rsidRPr="003021D7">
        <w:rPr>
          <w:rFonts w:cs="Times New Roman"/>
        </w:rPr>
        <w:t>Cap and trade decreases employment and consumption – kills the economy</w:t>
      </w:r>
    </w:p>
    <w:p w14:paraId="418F064D" w14:textId="77777777" w:rsidR="007D3F50" w:rsidRPr="003021D7" w:rsidRDefault="007D3F50" w:rsidP="007D3F50">
      <w:pPr>
        <w:rPr>
          <w:rStyle w:val="StyleStyleBold12pt"/>
          <w:rFonts w:cs="Times New Roman"/>
        </w:rPr>
      </w:pPr>
      <w:r w:rsidRPr="003021D7">
        <w:rPr>
          <w:rStyle w:val="StyleStyleBold12pt"/>
          <w:rFonts w:cs="Times New Roman"/>
        </w:rPr>
        <w:t xml:space="preserve">Washington Times 9 </w:t>
      </w:r>
    </w:p>
    <w:p w14:paraId="26F1841A" w14:textId="77777777" w:rsidR="007D3F50" w:rsidRPr="003021D7" w:rsidRDefault="007D3F50" w:rsidP="007D3F50">
      <w:pPr>
        <w:rPr>
          <w:rFonts w:cs="Times New Roman"/>
        </w:rPr>
      </w:pPr>
      <w:r w:rsidRPr="003021D7">
        <w:rPr>
          <w:rFonts w:cs="Times New Roman"/>
        </w:rPr>
        <w:t>[“Study: Cap and trade would hurt economy” Washington Times 6/9/9 &lt;http://www.washingtontimes.com/news/2009/jun/09/gdp-hit-found-with-cap-trade/&gt;]</w:t>
      </w:r>
    </w:p>
    <w:p w14:paraId="1A65A1E7" w14:textId="77777777" w:rsidR="007D3F50" w:rsidRPr="003021D7" w:rsidRDefault="007D3F50" w:rsidP="007D3F50">
      <w:pPr>
        <w:rPr>
          <w:rFonts w:cs="Times New Roman"/>
        </w:rPr>
      </w:pPr>
      <w:r w:rsidRPr="003021D7">
        <w:rPr>
          <w:rStyle w:val="StyleBoldUnderline"/>
          <w:rFonts w:cs="Times New Roman"/>
        </w:rPr>
        <w:t>The Brookings Institution</w:t>
      </w:r>
      <w:r w:rsidRPr="003021D7">
        <w:rPr>
          <w:rFonts w:cs="Times New Roman"/>
        </w:rPr>
        <w:t xml:space="preserve"> on Monday </w:t>
      </w:r>
      <w:r w:rsidRPr="003021D7">
        <w:rPr>
          <w:rStyle w:val="StyleBoldUnderline"/>
          <w:rFonts w:cs="Times New Roman"/>
        </w:rPr>
        <w:t xml:space="preserve">said cap-and-trade legislation to reduce carbon dioxide emissions would lower the nation’s gross domestic product in 2050 by 2.5 percent, compared with levels it would reach if the legislation </w:t>
      </w:r>
      <w:proofErr w:type="gramStart"/>
      <w:r w:rsidRPr="003021D7">
        <w:rPr>
          <w:rStyle w:val="StyleBoldUnderline"/>
          <w:rFonts w:cs="Times New Roman"/>
        </w:rPr>
        <w:t>is</w:t>
      </w:r>
      <w:proofErr w:type="gramEnd"/>
      <w:r w:rsidRPr="003021D7">
        <w:rPr>
          <w:rStyle w:val="StyleBoldUnderline"/>
          <w:rFonts w:cs="Times New Roman"/>
        </w:rPr>
        <w:t xml:space="preserve"> not implemented</w:t>
      </w:r>
      <w:r w:rsidRPr="003021D7">
        <w:rPr>
          <w:rFonts w:cs="Times New Roman"/>
        </w:rPr>
        <w:t xml:space="preserve">. A report issued by the left-leaning research organization said that </w:t>
      </w:r>
      <w:r w:rsidRPr="003021D7">
        <w:rPr>
          <w:rStyle w:val="StyleBoldUnderline"/>
          <w:rFonts w:cs="Times New Roman"/>
        </w:rPr>
        <w:t xml:space="preserve">if Congress passes something similar to President Obama’s or the House’s proposed plan, the economy would take the biggest hit </w:t>
      </w:r>
      <w:r w:rsidRPr="003021D7">
        <w:rPr>
          <w:rFonts w:cs="Times New Roman"/>
        </w:rPr>
        <w:t xml:space="preserve">around 2025. At that time, </w:t>
      </w:r>
      <w:r w:rsidRPr="003021D7">
        <w:rPr>
          <w:rStyle w:val="StyleBoldUnderline"/>
          <w:rFonts w:cs="Times New Roman"/>
        </w:rPr>
        <w:t>production at refineries and the use of coal and crude oil would decrease by 30 percent to 40 percent compared with what those levels could be in 2025.</w:t>
      </w:r>
      <w:r w:rsidRPr="003021D7">
        <w:rPr>
          <w:rFonts w:cs="Times New Roman"/>
        </w:rPr>
        <w:t xml:space="preserve"> </w:t>
      </w:r>
      <w:r w:rsidRPr="003021D7">
        <w:rPr>
          <w:rStyle w:val="StyleBoldUnderline"/>
          <w:rFonts w:cs="Times New Roman"/>
        </w:rPr>
        <w:t>About 35 percent of crude-oil-related jobs and 40 percent of coal-related jobs would be lost</w:t>
      </w:r>
      <w:r w:rsidRPr="003021D7">
        <w:rPr>
          <w:rFonts w:cs="Times New Roman"/>
        </w:rPr>
        <w:t xml:space="preserve"> in 2025, according to the analysis. </w:t>
      </w:r>
      <w:r w:rsidRPr="003021D7">
        <w:rPr>
          <w:rStyle w:val="StyleBoldUnderline"/>
          <w:rFonts w:cs="Times New Roman"/>
        </w:rPr>
        <w:t xml:space="preserve">It assumes that the majority of workers would find new jobs, but the net job loss would be 0.5 percent over the first 10 years that the legislation is in effect. </w:t>
      </w:r>
      <w:r w:rsidRPr="003021D7">
        <w:rPr>
          <w:rFonts w:cs="Times New Roman"/>
        </w:rPr>
        <w:t xml:space="preserve">The report doesn’t focus on any particular piece of legislation, but rather tries to quantify the price of transitioning to a cleaner economy by using the cap-and-trade system. It shows that </w:t>
      </w:r>
      <w:r w:rsidRPr="003021D7">
        <w:rPr>
          <w:rStyle w:val="StyleBoldUnderline"/>
          <w:rFonts w:cs="Times New Roman"/>
        </w:rPr>
        <w:t xml:space="preserve">personal consumption would fall by as much as 0.5 percent, or $2 trillion, by 2050. </w:t>
      </w:r>
      <w:r w:rsidRPr="003021D7">
        <w:rPr>
          <w:rFonts w:cs="Times New Roman"/>
        </w:rPr>
        <w:t xml:space="preserve">A cap-and-trade system would decrease the amount of carbon dioxide in the air to a level that researchers say is safe. Allowances equaling that level would be given or auctioned by the government to those who have historically emitted the pollutant. Emitters then would have to return to the government enough permits to cover their emissions every year. If they fall short of permits, emitters would have to buy them from those who have a surplus. The Obama administration wants to reduce carbon dioxide emissions - also known as greenhouse gas emissions - by 83 percent by 2050 from 2005 levels. The cap-and-trade legislation now pending in the House of Representatives would cut greenhouse gas emissions by the same amount. </w:t>
      </w:r>
      <w:r w:rsidRPr="003021D7">
        <w:rPr>
          <w:rStyle w:val="StyleBoldUnderline"/>
          <w:rFonts w:cs="Times New Roman"/>
        </w:rPr>
        <w:t>Production and employment at utilities also would take a hit, according to the Brookings report</w:t>
      </w:r>
      <w:r w:rsidRPr="003021D7">
        <w:rPr>
          <w:rFonts w:cs="Times New Roman"/>
        </w:rPr>
        <w:t>, but the analysis shows small impacts on utilities because they would be forced to purchase less electricity from fossil fuels and more from renewable sources by 2020 - at least under the pending House bill.</w:t>
      </w:r>
    </w:p>
    <w:p w14:paraId="4800E732" w14:textId="77777777" w:rsidR="007D3F50" w:rsidRPr="007D3F50" w:rsidRDefault="007D3F50" w:rsidP="007D3F50">
      <w:pPr>
        <w:pStyle w:val="Heading4"/>
      </w:pPr>
      <w:r w:rsidRPr="007D3F50">
        <w:t>Cap &amp; trade increases costs – hurts either businesses or consumers</w:t>
      </w:r>
    </w:p>
    <w:p w14:paraId="65B23F8E" w14:textId="77777777" w:rsidR="007D3F50" w:rsidRPr="003021D7" w:rsidRDefault="007D3F50" w:rsidP="007D3F50">
      <w:pPr>
        <w:rPr>
          <w:rStyle w:val="StyleStyleBold12pt"/>
          <w:rFonts w:cs="Times New Roman"/>
        </w:rPr>
      </w:pPr>
      <w:r w:rsidRPr="003021D7">
        <w:rPr>
          <w:rStyle w:val="StyleStyleBold12pt"/>
          <w:rFonts w:cs="Times New Roman"/>
        </w:rPr>
        <w:t xml:space="preserve">Linn 10 </w:t>
      </w:r>
      <w:r w:rsidRPr="007D3F50">
        <w:t>– Assistant Professor of Economics, University of Illinois at Chicago, PhD in economics</w:t>
      </w:r>
    </w:p>
    <w:p w14:paraId="023D14FD" w14:textId="77777777" w:rsidR="007D3F50" w:rsidRPr="003021D7" w:rsidRDefault="007D3F50" w:rsidP="007D3F50">
      <w:pPr>
        <w:rPr>
          <w:rFonts w:cs="Times New Roman"/>
        </w:rPr>
      </w:pPr>
      <w:r w:rsidRPr="003021D7">
        <w:rPr>
          <w:rFonts w:cs="Times New Roman"/>
        </w:rPr>
        <w:t>[Joshua, “The effect of cap-and-trade programs on firms’ profits: Evidence from the Nitrogen Oxides Budget Trading Program” Journal of Environmental Economics and Management Vol 59 issue 1 January 2010]</w:t>
      </w:r>
    </w:p>
    <w:p w14:paraId="7C5ADEAF" w14:textId="77777777" w:rsidR="007D3F50" w:rsidRPr="003021D7" w:rsidRDefault="007D3F50" w:rsidP="007D3F50">
      <w:pPr>
        <w:rPr>
          <w:rStyle w:val="StyleBoldUnderline"/>
          <w:rFonts w:cs="Times New Roman"/>
        </w:rPr>
      </w:pPr>
      <w:r w:rsidRPr="003021D7">
        <w:rPr>
          <w:rFonts w:cs="Times New Roman"/>
        </w:rPr>
        <w:t xml:space="preserve">Nonetheless, the </w:t>
      </w:r>
      <w:r w:rsidRPr="003021D7">
        <w:rPr>
          <w:rStyle w:val="StyleBoldUnderline"/>
          <w:rFonts w:cs="Times New Roman"/>
        </w:rPr>
        <w:t>major cap-and-trade programs for the electric power secto</w:t>
      </w:r>
      <w:r w:rsidRPr="003021D7">
        <w:rPr>
          <w:rFonts w:cs="Times New Roman"/>
        </w:rPr>
        <w:t xml:space="preserve">r, which cap nitrogen oxides (NOx) and sulfur dioxide, </w:t>
      </w:r>
      <w:r w:rsidRPr="003021D7">
        <w:rPr>
          <w:rStyle w:val="StyleBoldUnderline"/>
          <w:rFonts w:cs="Times New Roman"/>
        </w:rPr>
        <w:t>cost firms several billion dollars per year, and potential carbon dioxide regulation would cost substantially more. The magnitude of the current costs and the potential for far greater costs raise the question of whether firms or consumers pay the costs</w:t>
      </w:r>
      <w:r w:rsidRPr="003021D7">
        <w:rPr>
          <w:rFonts w:cs="Times New Roman"/>
        </w:rPr>
        <w:t xml:space="preserve">. For a given permit allocation, </w:t>
      </w:r>
      <w:r w:rsidRPr="003021D7">
        <w:rPr>
          <w:rStyle w:val="StyleBoldUnderline"/>
          <w:rFonts w:cs="Times New Roman"/>
        </w:rPr>
        <w:t>the effect of regulation on firms’ profits depends on how much electricity prices increase, allowing firms to pass costs through to consumers.</w:t>
      </w:r>
      <w:r w:rsidRPr="003021D7">
        <w:rPr>
          <w:rFonts w:cs="Times New Roman"/>
        </w:rPr>
        <w:t xml:space="preserve"> </w:t>
      </w:r>
      <w:r w:rsidRPr="003021D7">
        <w:rPr>
          <w:rStyle w:val="StyleBoldUnderline"/>
          <w:rFonts w:cs="Times New Roman"/>
        </w:rPr>
        <w:t>When firms made their initial compliance decisions for the Acid Rain Program</w:t>
      </w:r>
      <w:r w:rsidRPr="003021D7">
        <w:rPr>
          <w:rFonts w:cs="Times New Roman"/>
        </w:rPr>
        <w:t xml:space="preserve"> for sulfur dioxide, </w:t>
      </w:r>
      <w:r w:rsidRPr="003021D7">
        <w:rPr>
          <w:rStyle w:val="StyleBoldUnderline"/>
          <w:rFonts w:cs="Times New Roman"/>
        </w:rPr>
        <w:t xml:space="preserve">state regulators set electricity prices and raised them so that firms would recover the costs. </w:t>
      </w:r>
      <w:r w:rsidRPr="003021D7">
        <w:rPr>
          <w:rFonts w:cs="Times New Roman"/>
        </w:rPr>
        <w:t xml:space="preserve">Since the mid 1990s, however, </w:t>
      </w:r>
      <w:r w:rsidRPr="003021D7">
        <w:rPr>
          <w:rStyle w:val="StyleBoldUnderline"/>
          <w:rFonts w:cs="Times New Roman"/>
        </w:rPr>
        <w:t>the determination of electricity prices has changed</w:t>
      </w:r>
      <w:r w:rsidRPr="003021D7">
        <w:rPr>
          <w:rFonts w:cs="Times New Roman"/>
        </w:rPr>
        <w:t xml:space="preserve"> in many parts of the US. The electricity sector has been partially restructured, and </w:t>
      </w:r>
      <w:r w:rsidRPr="003021D7">
        <w:rPr>
          <w:rStyle w:val="StyleBoldUnderline"/>
          <w:rFonts w:cs="Times New Roman"/>
        </w:rPr>
        <w:t>many firms compete in wholesale markets, in which they bid to supply electricity to retailers and consumers</w:t>
      </w:r>
      <w:r w:rsidRPr="003021D7">
        <w:rPr>
          <w:rFonts w:cs="Times New Roman"/>
        </w:rPr>
        <w:t xml:space="preserve">. In these markets, </w:t>
      </w:r>
      <w:r w:rsidRPr="003021D7">
        <w:rPr>
          <w:rStyle w:val="StyleBoldUnderline"/>
          <w:rFonts w:cs="Times New Roman"/>
        </w:rPr>
        <w:t>the effect of a program on profits depends on two factors: the change in generation costs, and the extent to which changes in costs are passed through to electricity prices.</w:t>
      </w:r>
      <w:r w:rsidRPr="003021D7">
        <w:rPr>
          <w:rFonts w:cs="Times New Roman"/>
        </w:rPr>
        <w:t xml:space="preserve"> Thus, </w:t>
      </w:r>
      <w:r w:rsidRPr="003021D7">
        <w:rPr>
          <w:rStyle w:val="StyleBoldUnderline"/>
          <w:rFonts w:cs="Times New Roman"/>
        </w:rPr>
        <w:t>profits depend on the regulatory regime and market structure</w:t>
      </w:r>
      <w:r w:rsidRPr="003021D7">
        <w:rPr>
          <w:rFonts w:cs="Times New Roman"/>
        </w:rPr>
        <w:t xml:space="preserve">, </w:t>
      </w:r>
      <w:r w:rsidRPr="003021D7">
        <w:rPr>
          <w:rStyle w:val="StyleBoldUnderline"/>
          <w:rFonts w:cs="Times New Roman"/>
        </w:rPr>
        <w:t xml:space="preserve">making the question of how cap-and-trade programs affect profits an empirical one. </w:t>
      </w:r>
      <w:r w:rsidRPr="003021D7">
        <w:rPr>
          <w:rFonts w:cs="Times New Roman"/>
        </w:rPr>
        <w:t xml:space="preserve">Several </w:t>
      </w:r>
      <w:r w:rsidRPr="003021D7">
        <w:rPr>
          <w:rStyle w:val="StyleBoldUnderline"/>
          <w:rFonts w:cs="Times New Roman"/>
        </w:rPr>
        <w:t>recent studies have addressed whether electricity producers or consumers pay the costs of cap-and-trade programs</w:t>
      </w:r>
      <w:r w:rsidRPr="003021D7">
        <w:rPr>
          <w:rFonts w:cs="Times New Roman"/>
        </w:rPr>
        <w:t xml:space="preserve"> [3] and [4]. </w:t>
      </w:r>
      <w:r w:rsidRPr="003021D7">
        <w:rPr>
          <w:rStyle w:val="StyleBoldUnderline"/>
          <w:rFonts w:cs="Times New Roman"/>
        </w:rPr>
        <w:t xml:space="preserve">The studies simulate the effect of a program on market equilibrium and profits using a model </w:t>
      </w:r>
      <w:r w:rsidRPr="003021D7">
        <w:rPr>
          <w:rFonts w:cs="Times New Roman"/>
        </w:rPr>
        <w:t xml:space="preserve">based on assumptions about market structure and either engineering estimates of compliance costs or calibrated parameters. For example, Palmer et al. [23] simulate the effect of a recent cap-and-trade program for NOx. They predict that </w:t>
      </w:r>
      <w:r w:rsidRPr="003021D7">
        <w:rPr>
          <w:rStyle w:val="StyleBoldUnderline"/>
          <w:rFonts w:cs="Times New Roman"/>
        </w:rPr>
        <w:t>the program would cost about $2 billion per year, and that profits of regulated firms would decrease by a similar amount.</w:t>
      </w:r>
    </w:p>
    <w:p w14:paraId="451DE94B" w14:textId="77777777" w:rsidR="007D3F50" w:rsidRPr="003021D7" w:rsidRDefault="007D3F50" w:rsidP="007D3F50">
      <w:pPr>
        <w:rPr>
          <w:rStyle w:val="StyleBoldUnderline"/>
          <w:rFonts w:cs="Times New Roman"/>
        </w:rPr>
      </w:pPr>
    </w:p>
    <w:p w14:paraId="278BCD9F" w14:textId="77777777" w:rsidR="007D3F50" w:rsidRPr="003021D7" w:rsidRDefault="007D3F50" w:rsidP="007D3F50">
      <w:pPr>
        <w:pStyle w:val="Heading2"/>
        <w:rPr>
          <w:rFonts w:cs="Times New Roman"/>
        </w:rPr>
      </w:pPr>
      <w:r w:rsidRPr="003021D7">
        <w:rPr>
          <w:rFonts w:cs="Times New Roman"/>
        </w:rPr>
        <w:t>AT: China CP</w:t>
      </w:r>
    </w:p>
    <w:p w14:paraId="395C0B67" w14:textId="77777777" w:rsidR="007D3F50" w:rsidRPr="003021D7" w:rsidRDefault="007D3F50" w:rsidP="007D3F50">
      <w:pPr>
        <w:pStyle w:val="Heading4"/>
        <w:rPr>
          <w:rFonts w:cs="Times New Roman"/>
        </w:rPr>
      </w:pPr>
      <w:r w:rsidRPr="003021D7">
        <w:rPr>
          <w:rFonts w:cs="Times New Roman"/>
        </w:rPr>
        <w:t xml:space="preserve">China can’t do OSW- policy, cost, geological, and technological barriers </w:t>
      </w:r>
    </w:p>
    <w:p w14:paraId="1B2E4291" w14:textId="77777777" w:rsidR="007D3F50" w:rsidRPr="003021D7" w:rsidRDefault="007D3F50" w:rsidP="007D3F50">
      <w:pPr>
        <w:rPr>
          <w:rFonts w:cs="Times New Roman"/>
        </w:rPr>
      </w:pPr>
      <w:proofErr w:type="gramStart"/>
      <w:r w:rsidRPr="003021D7">
        <w:rPr>
          <w:rFonts w:cs="Times New Roman"/>
          <w:b/>
        </w:rPr>
        <w:t>Wyatt  et</w:t>
      </w:r>
      <w:proofErr w:type="gramEnd"/>
      <w:r w:rsidRPr="003021D7">
        <w:rPr>
          <w:rFonts w:cs="Times New Roman"/>
          <w:b/>
        </w:rPr>
        <w:t xml:space="preserve"> al 14</w:t>
      </w:r>
      <w:r w:rsidRPr="003021D7">
        <w:rPr>
          <w:rFonts w:cs="Times New Roman"/>
        </w:rPr>
        <w:t xml:space="preserve"> (Stephen Wyatt: PhD in materials science, degree in mechanical engineering. Al-Karim Govindji: degree in Chemical Engineering, manages international offshore wind projects in China and Japan. Rhodri James: degree in Geography, innovation and policy analyst at the Carbon Trust. Stephen- Director, Carbon Trust Al-Karim Govindji Senior Manager, Carbon Trust Rhodri James Analyst, Carbon Trust Nick Duan Junior Consultant, Carbon Trust Bingxin Xie Vice Director, CWEA Minghui Liu Analyst, CWEA Guo Yi Project Manager, CECEP “Detailed appraisal of the offshore wind industry in China” Published May 2014 updated July 2014 Carbon Trust </w:t>
      </w:r>
      <w:hyperlink r:id="rId21" w:history="1">
        <w:r w:rsidRPr="003021D7">
          <w:rPr>
            <w:rStyle w:val="Hyperlink"/>
            <w:rFonts w:cs="Times New Roman"/>
          </w:rPr>
          <w:t>http://www.carbontrust.com/media/510530/detailed-appraisal-of-the-offshore-wind-industry-in-china.pdf</w:t>
        </w:r>
      </w:hyperlink>
      <w:r w:rsidRPr="003021D7">
        <w:rPr>
          <w:rFonts w:cs="Times New Roman"/>
        </w:rPr>
        <w:t>) LK</w:t>
      </w:r>
    </w:p>
    <w:p w14:paraId="58BC677A" w14:textId="77777777" w:rsidR="007D3F50" w:rsidRPr="003021D7" w:rsidRDefault="007D3F50" w:rsidP="007D3F50">
      <w:pPr>
        <w:rPr>
          <w:rFonts w:cs="Times New Roman"/>
        </w:rPr>
      </w:pPr>
      <w:r w:rsidRPr="003021D7">
        <w:rPr>
          <w:rFonts w:cs="Times New Roman"/>
        </w:rPr>
        <w:t xml:space="preserve">Policy While targets provide a </w:t>
      </w:r>
      <w:r w:rsidRPr="003021D7">
        <w:rPr>
          <w:rStyle w:val="StyleBoldUnderline"/>
          <w:rFonts w:cs="Times New Roman"/>
        </w:rPr>
        <w:t>market signal</w:t>
      </w:r>
      <w:r w:rsidRPr="003021D7">
        <w:rPr>
          <w:rFonts w:cs="Times New Roman"/>
        </w:rPr>
        <w:t xml:space="preserve"> of the seriousness the government takes, it </w:t>
      </w:r>
      <w:r w:rsidRPr="003021D7">
        <w:rPr>
          <w:rStyle w:val="StyleBoldUnderline"/>
          <w:rFonts w:cs="Times New Roman"/>
        </w:rPr>
        <w:t>has not been met with clear guidance on the feed in tariff rates that have been set too low and do not offer a definitive timeframe for developers to be able to make effective investment decisions.</w:t>
      </w:r>
      <w:r w:rsidRPr="003021D7">
        <w:rPr>
          <w:rFonts w:cs="Times New Roman"/>
        </w:rPr>
        <w:t xml:space="preserve"> Given the relative immaturity of the offshore industry in China and the lack of commercial projects, it is not surprising that </w:t>
      </w:r>
      <w:r w:rsidRPr="003021D7">
        <w:rPr>
          <w:rStyle w:val="StyleBoldUnderline"/>
          <w:rFonts w:cs="Times New Roman"/>
        </w:rPr>
        <w:t>the government itself needs more clarity about the likely costs of project development to enable the appropriate tariff to be se</w:t>
      </w:r>
      <w:r w:rsidRPr="003021D7">
        <w:rPr>
          <w:rFonts w:cs="Times New Roman"/>
        </w:rPr>
        <w:t xml:space="preserve">t. A reliable study around the future costs of deployment would help both government and developers. Cost The proximity to shore of China's farms (typically less than 15km) makes them similar to Round 1 and Round 2 sites in the UK, where typical capex ranged from around £1.2m/MW to £1.5m/MW (BWEA and Garrad Hassan, 2009a). Analysis we have reviewed indicates that the deployment costs in China are similar, at around £1.3m/MW to £1.4m/MW. While in the UK over the last five years costs have escalated dramatically due to the more challenging conditions of farms further from shore and in more difficult met-ocean conditions, where capex has doubled to £3.0m/MW. So any assessment of future costs in China must account for changes in location so farms. Consenting &amp; Connections </w:t>
      </w:r>
      <w:proofErr w:type="gramStart"/>
      <w:r w:rsidRPr="003021D7">
        <w:rPr>
          <w:rStyle w:val="StyleBoldUnderline"/>
          <w:rFonts w:cs="Times New Roman"/>
        </w:rPr>
        <w:t>The</w:t>
      </w:r>
      <w:proofErr w:type="gramEnd"/>
      <w:r w:rsidRPr="003021D7">
        <w:rPr>
          <w:rStyle w:val="StyleBoldUnderline"/>
          <w:rFonts w:cs="Times New Roman"/>
        </w:rPr>
        <w:t xml:space="preserve"> process of granting consents to developers can take two years</w:t>
      </w:r>
      <w:r w:rsidRPr="003021D7">
        <w:rPr>
          <w:rFonts w:cs="Times New Roman"/>
        </w:rPr>
        <w:t xml:space="preserve">. In an effort to speed up approvals, the National Energy Administration (NEA) has delegated authority to the regional government; however, </w:t>
      </w:r>
      <w:r w:rsidRPr="003021D7">
        <w:rPr>
          <w:rStyle w:val="StyleBoldUnderline"/>
          <w:rFonts w:cs="Times New Roman"/>
        </w:rPr>
        <w:t xml:space="preserve">local authorities often lack the skills to effectively evaluate proposals, thus shifting the approval process back to central government. </w:t>
      </w:r>
      <w:r w:rsidRPr="003021D7">
        <w:rPr>
          <w:rFonts w:cs="Times New Roman"/>
        </w:rPr>
        <w:t>As most of the farms are off the eastern coast where grid infrastructure is robust, there is little issue here. However</w:t>
      </w:r>
      <w:r w:rsidRPr="003021D7">
        <w:rPr>
          <w:rStyle w:val="StyleBoldUnderline"/>
          <w:rFonts w:cs="Times New Roman"/>
        </w:rPr>
        <w:t xml:space="preserve">, connecting farms to shore via cables is a challenge given that grid companies have limited capabilities and experience in this area, which will become more acute as farms move further from shore. </w:t>
      </w:r>
      <w:r w:rsidRPr="003021D7">
        <w:rPr>
          <w:rFonts w:cs="Times New Roman"/>
        </w:rPr>
        <w:t xml:space="preserve">Technology </w:t>
      </w:r>
      <w:r w:rsidRPr="003021D7">
        <w:rPr>
          <w:rStyle w:val="StyleBoldUnderline"/>
          <w:rFonts w:cs="Times New Roman"/>
        </w:rPr>
        <w:t xml:space="preserve">China faces a number of challenges around the technical deployment of offshore wind farms: </w:t>
      </w:r>
      <w:r w:rsidRPr="003021D7">
        <w:rPr>
          <w:rFonts w:cs="Times New Roman"/>
        </w:rPr>
        <w:t xml:space="preserve">Turbines: European offshore wind turbines are moving to beyond 95% availability, a key factor for achieving satisfactory project returns. </w:t>
      </w:r>
      <w:r w:rsidRPr="003021D7">
        <w:rPr>
          <w:rStyle w:val="StyleBoldUnderline"/>
          <w:rFonts w:cs="Times New Roman"/>
        </w:rPr>
        <w:t xml:space="preserve">Reliability of Chinese turbines is thought to be less than this, with a key issue being the gearbox. </w:t>
      </w:r>
      <w:r w:rsidRPr="003021D7">
        <w:rPr>
          <w:rFonts w:cs="Times New Roman"/>
        </w:rPr>
        <w:t xml:space="preserve">Some OEMs are moving to gearless turbines but these also have challenges around weight and hence additional cost of fabrication and installation. </w:t>
      </w:r>
      <w:r w:rsidRPr="003021D7">
        <w:rPr>
          <w:rStyle w:val="StyleBoldUnderline"/>
          <w:rFonts w:cs="Times New Roman"/>
        </w:rPr>
        <w:t xml:space="preserve">Corrosion and heat Is also a major challenge given the unique conditions off the China coast. </w:t>
      </w:r>
      <w:r w:rsidRPr="003021D7">
        <w:rPr>
          <w:rFonts w:cs="Times New Roman"/>
        </w:rPr>
        <w:t xml:space="preserve">Foundations: </w:t>
      </w:r>
      <w:r w:rsidRPr="003021D7">
        <w:rPr>
          <w:rStyle w:val="StyleBoldUnderline"/>
          <w:rFonts w:cs="Times New Roman"/>
        </w:rPr>
        <w:t xml:space="preserve">The </w:t>
      </w:r>
      <w:proofErr w:type="gramStart"/>
      <w:r w:rsidRPr="003021D7">
        <w:rPr>
          <w:rStyle w:val="StyleBoldUnderline"/>
          <w:rFonts w:cs="Times New Roman"/>
        </w:rPr>
        <w:t>sea bed</w:t>
      </w:r>
      <w:proofErr w:type="gramEnd"/>
      <w:r w:rsidRPr="003021D7">
        <w:rPr>
          <w:rStyle w:val="StyleBoldUnderline"/>
          <w:rFonts w:cs="Times New Roman"/>
        </w:rPr>
        <w:t xml:space="preserve"> off China’s east coast</w:t>
      </w:r>
      <w:r w:rsidRPr="003021D7">
        <w:rPr>
          <w:rFonts w:cs="Times New Roman"/>
        </w:rPr>
        <w:t xml:space="preserve"> (within 5-30m depth) </w:t>
      </w:r>
      <w:r w:rsidRPr="003021D7">
        <w:rPr>
          <w:rStyle w:val="StyleBoldUnderline"/>
          <w:rFonts w:cs="Times New Roman"/>
        </w:rPr>
        <w:t xml:space="preserve">is characteristic of soft, silty soils </w:t>
      </w:r>
      <w:r w:rsidRPr="003021D7">
        <w:rPr>
          <w:rFonts w:cs="Times New Roman"/>
        </w:rPr>
        <w:t>which are unlike soil conditions in Europe.</w:t>
      </w:r>
      <w:r w:rsidRPr="003021D7">
        <w:rPr>
          <w:rStyle w:val="StyleBoldUnderline"/>
          <w:rFonts w:cs="Times New Roman"/>
        </w:rPr>
        <w:t xml:space="preserve"> This causes difficulty with regard to foundation type and installation techniques. Selecting appropriate foundations will therefore be crucial</w:t>
      </w:r>
      <w:r w:rsidRPr="003021D7">
        <w:rPr>
          <w:rFonts w:cs="Times New Roman"/>
        </w:rPr>
        <w:t>, and while there may be available solutions from existing European technologies, there is likely to be scope for local R&amp;D to develop bespoke solutions for China, such as suction buckets. Installation</w:t>
      </w:r>
      <w:r w:rsidRPr="003021D7">
        <w:rPr>
          <w:rStyle w:val="StyleBoldUnderline"/>
          <w:rFonts w:cs="Times New Roman"/>
        </w:rPr>
        <w:t>: The lack of expertise as well as bespoke vessels makes installation the key cost in Chinese offshore wind development</w:t>
      </w:r>
      <w:r w:rsidRPr="003021D7">
        <w:rPr>
          <w:rFonts w:cs="Times New Roman"/>
        </w:rPr>
        <w:t xml:space="preserve">. Additionally, </w:t>
      </w:r>
      <w:r w:rsidRPr="003021D7">
        <w:rPr>
          <w:rStyle w:val="StyleBoldUnderline"/>
          <w:rFonts w:cs="Times New Roman"/>
        </w:rPr>
        <w:t xml:space="preserve">China lacks skills in hammering techniques as well as offshore assembly. </w:t>
      </w:r>
      <w:r w:rsidRPr="003021D7">
        <w:rPr>
          <w:rFonts w:cs="Times New Roman"/>
        </w:rPr>
        <w:t xml:space="preserve">Operations &amp; Maintenance: </w:t>
      </w:r>
      <w:r w:rsidRPr="003021D7">
        <w:rPr>
          <w:rStyle w:val="StyleBoldUnderline"/>
          <w:rFonts w:cs="Times New Roman"/>
        </w:rPr>
        <w:t>Poor turbine reliability significantly adds cost to O&amp;M and so can greatly reduce developer margins over time.</w:t>
      </w:r>
      <w:r w:rsidRPr="003021D7">
        <w:rPr>
          <w:rFonts w:cs="Times New Roman"/>
        </w:rPr>
        <w:t xml:space="preserve"> A lack of expertise around transfer vessels also limits the operation window for conducting repairs. </w:t>
      </w:r>
    </w:p>
    <w:p w14:paraId="4EDA9301" w14:textId="77777777" w:rsidR="007D3F50" w:rsidRPr="003021D7" w:rsidRDefault="007D3F50" w:rsidP="007D3F50">
      <w:pPr>
        <w:rPr>
          <w:rFonts w:cs="Times New Roman"/>
        </w:rPr>
      </w:pPr>
    </w:p>
    <w:p w14:paraId="3246657B" w14:textId="77777777" w:rsidR="007D3F50" w:rsidRPr="003021D7" w:rsidRDefault="007D3F50" w:rsidP="007D3F50">
      <w:pPr>
        <w:pStyle w:val="Heading4"/>
        <w:rPr>
          <w:rFonts w:cs="Times New Roman"/>
        </w:rPr>
      </w:pPr>
      <w:r w:rsidRPr="003021D7">
        <w:rPr>
          <w:rFonts w:cs="Times New Roman"/>
        </w:rPr>
        <w:t xml:space="preserve">Perm do both </w:t>
      </w:r>
    </w:p>
    <w:p w14:paraId="51AFEA89" w14:textId="77777777" w:rsidR="007D3F50" w:rsidRPr="003021D7" w:rsidRDefault="007D3F50" w:rsidP="007D3F50">
      <w:pPr>
        <w:rPr>
          <w:rFonts w:cs="Times New Roman"/>
        </w:rPr>
      </w:pPr>
    </w:p>
    <w:p w14:paraId="64C57537" w14:textId="77777777" w:rsidR="007D3F50" w:rsidRPr="003021D7" w:rsidRDefault="007D3F50" w:rsidP="007D3F50">
      <w:pPr>
        <w:pStyle w:val="Heading4"/>
        <w:rPr>
          <w:rFonts w:cs="Times New Roman"/>
        </w:rPr>
      </w:pPr>
      <w:r w:rsidRPr="003021D7">
        <w:rPr>
          <w:rFonts w:cs="Times New Roman"/>
        </w:rPr>
        <w:t>All marine activity will be carried out in cooperation – China’s president urges mutually beneficial relationships.</w:t>
      </w:r>
    </w:p>
    <w:p w14:paraId="062EAAF5" w14:textId="77777777" w:rsidR="007D3F50" w:rsidRPr="003021D7" w:rsidRDefault="007D3F50" w:rsidP="007D3F50">
      <w:pPr>
        <w:rPr>
          <w:rFonts w:cs="Times New Roman"/>
        </w:rPr>
      </w:pPr>
      <w:r w:rsidRPr="003021D7">
        <w:rPr>
          <w:rStyle w:val="StyleStyleBold12pt"/>
          <w:rFonts w:cs="Times New Roman"/>
        </w:rPr>
        <w:t xml:space="preserve">CNTV, 13 – China Network Television national web-based TV broadcaster </w:t>
      </w:r>
      <w:r w:rsidRPr="003021D7">
        <w:rPr>
          <w:rFonts w:cs="Times New Roman"/>
        </w:rPr>
        <w:t>[CNTV, Xi advocates efforts to boost China's maritime power, CNTV, 7/31/13, http://english.cntv.cn/20130731/105711.shtml, 6/30/14] CC</w:t>
      </w:r>
    </w:p>
    <w:p w14:paraId="476122AA" w14:textId="77777777" w:rsidR="007D3F50" w:rsidRPr="003021D7" w:rsidRDefault="007D3F50" w:rsidP="007D3F50">
      <w:pPr>
        <w:rPr>
          <w:rStyle w:val="StyleBoldUnderline"/>
          <w:rFonts w:cs="Times New Roman"/>
        </w:rPr>
      </w:pPr>
      <w:r w:rsidRPr="003021D7">
        <w:rPr>
          <w:rFonts w:cs="Times New Roman"/>
        </w:rPr>
        <w:t xml:space="preserve">BEIJING, July 31 (Xinhua) -- </w:t>
      </w:r>
      <w:r w:rsidRPr="003021D7">
        <w:rPr>
          <w:rStyle w:val="StyleBoldUnderline"/>
          <w:rFonts w:cs="Times New Roman"/>
        </w:rPr>
        <w:t>President Xi Jinping has championed</w:t>
      </w:r>
      <w:r w:rsidRPr="003021D7">
        <w:rPr>
          <w:rFonts w:cs="Times New Roman"/>
        </w:rPr>
        <w:t xml:space="preserve"> efforts to build China into a maritime power, adding </w:t>
      </w:r>
      <w:r w:rsidRPr="003021D7">
        <w:rPr>
          <w:rStyle w:val="StyleBoldUnderline"/>
          <w:rFonts w:cs="Times New Roman"/>
        </w:rPr>
        <w:t xml:space="preserve">that the country will pursue "converging interests" with other countries in oceanic development. </w:t>
      </w:r>
      <w:r w:rsidRPr="003021D7">
        <w:rPr>
          <w:rFonts w:cs="Times New Roman"/>
        </w:rPr>
        <w:t xml:space="preserve">At a study session with members of the Political Bureau of the Communist Party of China (CPC) Central Committee on Tuesday, Xi called for efforts to learn more about and further manage maritime development. China will safeguard its maritime rights and interests, and make overall plans and take all factors into consideration, he said. </w:t>
      </w:r>
      <w:r w:rsidRPr="003021D7">
        <w:rPr>
          <w:rStyle w:val="StyleBoldUnderline"/>
          <w:rFonts w:cs="Times New Roman"/>
        </w:rPr>
        <w:t>Xi said China will adhere to the path of peaceful development</w:t>
      </w:r>
      <w:r w:rsidRPr="003021D7">
        <w:rPr>
          <w:rFonts w:cs="Times New Roman"/>
        </w:rPr>
        <w:t xml:space="preserve">, but "in no way will the country abandon its legitimate rights and interests, nor will it give up its core national interests." The president said </w:t>
      </w:r>
      <w:r w:rsidRPr="003021D7">
        <w:rPr>
          <w:rStyle w:val="StyleBoldUnderline"/>
          <w:rFonts w:cs="Times New Roman"/>
        </w:rPr>
        <w:t xml:space="preserve">China will "use peaceful means and negotiations to settle disputes and strive to safeguard peace and stability." </w:t>
      </w:r>
      <w:r w:rsidRPr="003021D7">
        <w:rPr>
          <w:rFonts w:cs="Times New Roman"/>
        </w:rPr>
        <w:t xml:space="preserve">Meanwhile, he stressed that </w:t>
      </w:r>
      <w:r w:rsidRPr="003021D7">
        <w:rPr>
          <w:rStyle w:val="StyleBoldUnderline"/>
          <w:rFonts w:cs="Times New Roman"/>
        </w:rPr>
        <w:t>China will prepare to cope with complexities,</w:t>
      </w:r>
      <w:r w:rsidRPr="003021D7">
        <w:rPr>
          <w:rFonts w:cs="Times New Roman"/>
        </w:rPr>
        <w:t xml:space="preserve"> enhance its capacity in safeguarding maritime rights and interests, </w:t>
      </w:r>
      <w:r w:rsidRPr="003021D7">
        <w:rPr>
          <w:rStyle w:val="StyleBoldUnderline"/>
          <w:rFonts w:cs="Times New Roman"/>
        </w:rPr>
        <w:t>and resolutely safeguard its maritime rights and interests. The country will adhere to the policy of "shelving disputes and carrying out joint development" for areas over which China owns sovereign rights, while also promoting mutually beneficial and friendly cooperation and seeking and expanding common converging interests with other countries, Xi said.</w:t>
      </w:r>
    </w:p>
    <w:p w14:paraId="747BAD4B" w14:textId="77777777" w:rsidR="007D3F50" w:rsidRPr="003021D7" w:rsidRDefault="007D3F50" w:rsidP="007D3F50">
      <w:pPr>
        <w:rPr>
          <w:rStyle w:val="StyleBoldUnderline"/>
          <w:rFonts w:cs="Times New Roman"/>
        </w:rPr>
      </w:pPr>
    </w:p>
    <w:p w14:paraId="47B418C5" w14:textId="77777777" w:rsidR="007D3F50" w:rsidRPr="003021D7" w:rsidRDefault="007D3F50" w:rsidP="007D3F50">
      <w:pPr>
        <w:pStyle w:val="Heading4"/>
        <w:rPr>
          <w:rStyle w:val="StyleBoldUnderline"/>
          <w:rFonts w:cs="Times New Roman"/>
        </w:rPr>
      </w:pPr>
      <w:r w:rsidRPr="003021D7">
        <w:rPr>
          <w:rStyle w:val="StyleBoldUnderline"/>
          <w:rFonts w:cs="Times New Roman"/>
        </w:rPr>
        <w:t>&lt;INSERT INTERNATIONAL FIAT THEORY&gt;</w:t>
      </w:r>
    </w:p>
    <w:p w14:paraId="63272797" w14:textId="77777777" w:rsidR="007D3F50" w:rsidRPr="003021D7" w:rsidRDefault="007D3F50" w:rsidP="007D3F50">
      <w:pPr>
        <w:rPr>
          <w:rStyle w:val="StyleBoldUnderline"/>
          <w:rFonts w:cs="Times New Roman"/>
        </w:rPr>
      </w:pPr>
    </w:p>
    <w:p w14:paraId="7026A684" w14:textId="77777777" w:rsidR="007D3F50" w:rsidRPr="003021D7" w:rsidRDefault="007D3F50" w:rsidP="007D3F50">
      <w:pPr>
        <w:pStyle w:val="Heading4"/>
        <w:rPr>
          <w:rFonts w:cs="Times New Roman"/>
        </w:rPr>
      </w:pPr>
      <w:r w:rsidRPr="003021D7">
        <w:rPr>
          <w:rFonts w:cs="Times New Roman"/>
        </w:rPr>
        <w:t xml:space="preserve">The plan solves U.S. tech leadership – decline in China leadership </w:t>
      </w:r>
    </w:p>
    <w:p w14:paraId="15CF0DEB" w14:textId="77777777" w:rsidR="007D3F50" w:rsidRPr="003021D7" w:rsidRDefault="007D3F50" w:rsidP="007D3F50">
      <w:pPr>
        <w:rPr>
          <w:rFonts w:cs="Times New Roman"/>
        </w:rPr>
      </w:pPr>
      <w:r w:rsidRPr="003021D7">
        <w:rPr>
          <w:rFonts w:cs="Times New Roman"/>
          <w:b/>
        </w:rPr>
        <w:t>Caperton et al, 11</w:t>
      </w:r>
      <w:r w:rsidRPr="003021D7">
        <w:rPr>
          <w:rFonts w:cs="Times New Roman"/>
        </w:rPr>
        <w:t xml:space="preserve"> – Policy Analyst with the Energy Opportunity group at the Center for American Progress. Kate Gordon: Vice President of Energy Policy, Center for American Progress. Bracken Hendricks: Senior Fellow, Center for American Progress. Daniel J. Weiss: Senior Fellow and Director of Climate Strategy, CenTer for American Progress. (Richard, Kate Gordon, Bracken Hendricks, and Daniel Weiss, “Helping America Win the Clean Energy Race,” Center for American Progress, 2/7/2011, </w:t>
      </w:r>
      <w:hyperlink r:id="rId22" w:history="1">
        <w:r w:rsidRPr="003021D7">
          <w:rPr>
            <w:rStyle w:val="Hyperlink"/>
            <w:rFonts w:cs="Times New Roman"/>
          </w:rPr>
          <w:t>http://cdn.americanprogress.org/wp-content/uploads/issues/2011/02/pdf/ces_brief.pdf</w:t>
        </w:r>
      </w:hyperlink>
      <w:r w:rsidRPr="003021D7">
        <w:rPr>
          <w:rFonts w:cs="Times New Roman"/>
        </w:rPr>
        <w:t>) //RGP</w:t>
      </w:r>
    </w:p>
    <w:p w14:paraId="43559C81" w14:textId="77777777" w:rsidR="007D3F50" w:rsidRPr="003021D7" w:rsidRDefault="007D3F50" w:rsidP="007D3F50">
      <w:pPr>
        <w:rPr>
          <w:rFonts w:cs="Times New Roman"/>
        </w:rPr>
      </w:pPr>
      <w:r w:rsidRPr="003021D7">
        <w:rPr>
          <w:rFonts w:cs="Times New Roman"/>
        </w:rPr>
        <w:t xml:space="preserve">But these </w:t>
      </w:r>
      <w:r w:rsidRPr="003021D7">
        <w:rPr>
          <w:rStyle w:val="StyleBoldUnderline"/>
          <w:rFonts w:cs="Times New Roman"/>
        </w:rPr>
        <w:t>successes cannot continue without a strong signal that the U.S. government is fully committed to building a domestic market for clean energy technologies</w:t>
      </w:r>
      <w:r w:rsidRPr="003021D7">
        <w:rPr>
          <w:rFonts w:cs="Times New Roman"/>
        </w:rPr>
        <w:t xml:space="preserve">. Many new business plans were written with the expectation that Congress would pass comprehensive climate and energy legislation that would put a price on carbon pollution that levels the playing field for clean technologies to compete with coal and oil. This effort included a “renewable electricity standard” proposed by Sen. Jeff Bingaman (D-NM), which passed the Senate Energy Committee with bipartisan support. The RES would have required utilities to generate at least 15 percent of their electricity by wind, solar, and other renewable sources. Unfortunately </w:t>
      </w:r>
      <w:r w:rsidRPr="003021D7">
        <w:rPr>
          <w:rStyle w:val="StyleBoldUnderline"/>
          <w:rFonts w:cs="Times New Roman"/>
        </w:rPr>
        <w:t>Senate Republican leaders blocked any energy legislation in 2010</w:t>
      </w:r>
      <w:r w:rsidRPr="003021D7">
        <w:rPr>
          <w:rFonts w:cs="Times New Roman"/>
        </w:rPr>
        <w:t xml:space="preserve">, just as the Recovery and Reinvestment Act funds began to run their course. The result: </w:t>
      </w:r>
      <w:r w:rsidRPr="003021D7">
        <w:rPr>
          <w:rStyle w:val="StyleBoldUnderline"/>
          <w:rFonts w:cs="Times New Roman"/>
        </w:rPr>
        <w:t>Cleantech companies now find themselves in a tight financial position, facing slackening market demand and a tightening supply of private-sector investment capital</w:t>
      </w:r>
      <w:r w:rsidRPr="003021D7">
        <w:rPr>
          <w:rFonts w:cs="Times New Roman"/>
        </w:rPr>
        <w:t xml:space="preserve">. This is no way to build a modern industry. </w:t>
      </w:r>
      <w:r w:rsidRPr="003021D7">
        <w:rPr>
          <w:rStyle w:val="StyleBoldUnderline"/>
          <w:rFonts w:cs="Times New Roman"/>
        </w:rPr>
        <w:t>Already we have seen cutting-edge solar power manufacturing companies begin to close their doors, either permanently or to move to other countries with strong and dedicated clean energy markets</w:t>
      </w:r>
      <w:r w:rsidRPr="003021D7">
        <w:rPr>
          <w:rFonts w:cs="Times New Roman"/>
        </w:rPr>
        <w:t xml:space="preserve">. Evergreen Solar Inc., for example, recently announced plans to close its Massachusetts plant to put more funds into solar panel manufacturing in China. The company followed on the heels of SpectraWatt Inc. in New York and Solyndra Inc. in California closing some of their facilities. As General Electric Co.’s chairman and chief executive, Jeff Immelt, said at last year’s ARPA-E summit, those countries with strong demand for renewable energy products will naturally pull these companies into their borders because “innovation and supply chain strength gets developed where the demand is the greatest.” Similarly, </w:t>
      </w:r>
      <w:r w:rsidRPr="003021D7">
        <w:rPr>
          <w:rStyle w:val="StyleBoldUnderline"/>
          <w:rFonts w:cs="Times New Roman"/>
        </w:rPr>
        <w:t>wind manufacturers in Iowa</w:t>
      </w:r>
      <w:r w:rsidRPr="003021D7">
        <w:rPr>
          <w:rFonts w:cs="Times New Roman"/>
        </w:rPr>
        <w:t xml:space="preserve">, once a state leader in this industry, </w:t>
      </w:r>
      <w:r w:rsidRPr="003021D7">
        <w:rPr>
          <w:rStyle w:val="StyleBoldUnderline"/>
          <w:rFonts w:cs="Times New Roman"/>
        </w:rPr>
        <w:t xml:space="preserve">are </w:t>
      </w:r>
      <w:proofErr w:type="gramStart"/>
      <w:r w:rsidRPr="003021D7">
        <w:rPr>
          <w:rStyle w:val="StyleBoldUnderline"/>
          <w:rFonts w:cs="Times New Roman"/>
        </w:rPr>
        <w:t>laying</w:t>
      </w:r>
      <w:proofErr w:type="gramEnd"/>
      <w:r w:rsidRPr="003021D7">
        <w:rPr>
          <w:rStyle w:val="StyleBoldUnderline"/>
          <w:rFonts w:cs="Times New Roman"/>
        </w:rPr>
        <w:t xml:space="preserve"> off workers as new orders fail to materialize</w:t>
      </w:r>
      <w:r w:rsidRPr="003021D7">
        <w:rPr>
          <w:rFonts w:cs="Times New Roman"/>
        </w:rPr>
        <w:t xml:space="preserve">. Leading global financier Deutsche Bank decided to move billions of investment dollars out of the U.S. clean energy market, and into China and Europe as soon as it was clear there would be no comprehensive climate and energy legislation coming out of the 111th Congress. </w:t>
      </w:r>
      <w:r w:rsidRPr="003021D7">
        <w:rPr>
          <w:rStyle w:val="StyleBoldUnderline"/>
          <w:rFonts w:cs="Times New Roman"/>
        </w:rPr>
        <w:t>China and our other economic competitors in Asia, Europe, and emerging markets are not waiting for America to regroup</w:t>
      </w:r>
      <w:r w:rsidRPr="003021D7">
        <w:rPr>
          <w:rFonts w:cs="Times New Roman"/>
        </w:rPr>
        <w:t xml:space="preserve">. The home team can win the clean energy race </w:t>
      </w:r>
      <w:r w:rsidRPr="003021D7">
        <w:rPr>
          <w:rStyle w:val="StyleBoldUnderline"/>
          <w:rFonts w:cs="Times New Roman"/>
        </w:rPr>
        <w:t>These stories share a common theme: investment dollars leaving the United States to be deployed among our global competitors who have fully embraced the economic and environmental imperative to enter a new era of cleaner, more sustainable and domestic energy</w:t>
      </w:r>
      <w:r w:rsidRPr="003021D7">
        <w:rPr>
          <w:rFonts w:cs="Times New Roman"/>
        </w:rPr>
        <w:t xml:space="preserve">. </w:t>
      </w:r>
      <w:r w:rsidRPr="003021D7">
        <w:rPr>
          <w:rStyle w:val="StyleBoldUnderline"/>
          <w:rFonts w:cs="Times New Roman"/>
        </w:rPr>
        <w:t>China is the most striking example</w:t>
      </w:r>
      <w:r w:rsidRPr="003021D7">
        <w:rPr>
          <w:rFonts w:cs="Times New Roman"/>
        </w:rPr>
        <w:t xml:space="preserve">. In 2009, </w:t>
      </w:r>
      <w:r w:rsidRPr="003021D7">
        <w:rPr>
          <w:rStyle w:val="StyleBoldUnderline"/>
          <w:rFonts w:cs="Times New Roman"/>
        </w:rPr>
        <w:t>even as the United States was installing more wind turbines, China driven by stable long-term demand for its products, became the world’s largest manufacturer of wind power system</w:t>
      </w:r>
      <w:r w:rsidRPr="003021D7">
        <w:rPr>
          <w:rFonts w:cs="Times New Roman"/>
        </w:rPr>
        <w:t xml:space="preserve">s. It was already the world’s largest solar manufacturer and developer of efficient nuclear and coal technologies. But China isn’t alone. Not by a long shot. Germany is not far behind in linking strong clean energy policies to market growth and manufacturing leadership, as the leading global manufacturer of solar inverters—a key part of solar power systems—and has made huge strides in energy storage solutions that will further accelerate the widespread adoption of renewable power. Denmark, Japan, and the United Kingdom are also global clean energy leaders with thriving domestic markets. All these countries have comprehensive programs in place to spur robust and stable demand for low-carbon energy, which then creates a market for businesses to manufacture and install the technologies to meet that demand. Last June, China announced its plan to meet a renewable energy standard of 20 percent by 2020, matching the European Union’s target. Germany has set a target of 60 percent by 2050. The country already gets 16 percent of all its power from renewables, well on its way to meeting this ambitious goal, and some think it may reach 100 percent by 2050. Denmark has gone a step further, actually announcing its intention to become 100 percent independent of fossil fuels by 2050, something that at least one of its islands has already achieved. This occurred in a country that in 1970 was almost completely dependent on foreign fossil fuels. These countries prove that strong clean energy standards build growing economies. But even more than that, strong clean energy standards are now imperative if we are to compete on the same playing field as China and Europe. America over the course of the 20th century took command of the Industrial Revolution and the communications revolution, and then led the world into the Information Age. It is time for us to lead the clean-tech revolution, too. Today, </w:t>
      </w:r>
      <w:r w:rsidRPr="003021D7">
        <w:rPr>
          <w:rStyle w:val="StyleBoldUnderline"/>
          <w:rFonts w:cs="Times New Roman"/>
        </w:rPr>
        <w:t>others are beating us to the punch</w:t>
      </w:r>
      <w:r w:rsidRPr="003021D7">
        <w:rPr>
          <w:rFonts w:cs="Times New Roman"/>
        </w:rPr>
        <w:t xml:space="preserve">, not because we lack the technology and innovation to lead this new revolution, but </w:t>
      </w:r>
      <w:r w:rsidRPr="003021D7">
        <w:rPr>
          <w:rStyle w:val="StyleBoldUnderline"/>
          <w:rFonts w:cs="Times New Roman"/>
        </w:rPr>
        <w:t xml:space="preserve">because we are not providing the market signals needed for our </w:t>
      </w:r>
      <w:proofErr w:type="gramStart"/>
      <w:r w:rsidRPr="003021D7">
        <w:rPr>
          <w:rStyle w:val="StyleBoldUnderline"/>
          <w:rFonts w:cs="Times New Roman"/>
        </w:rPr>
        <w:t>private-sector</w:t>
      </w:r>
      <w:proofErr w:type="gramEnd"/>
      <w:r w:rsidRPr="003021D7">
        <w:rPr>
          <w:rStyle w:val="StyleBoldUnderline"/>
          <w:rFonts w:cs="Times New Roman"/>
        </w:rPr>
        <w:t xml:space="preserve"> entrepreneurs need to invest over the long haul</w:t>
      </w:r>
      <w:r w:rsidRPr="003021D7">
        <w:rPr>
          <w:rFonts w:cs="Times New Roman"/>
        </w:rPr>
        <w:t xml:space="preserve">. </w:t>
      </w:r>
      <w:r w:rsidRPr="003021D7">
        <w:rPr>
          <w:rStyle w:val="StyleBoldUnderline"/>
          <w:rFonts w:cs="Times New Roman"/>
        </w:rPr>
        <w:t>This clean energy investment gap is rapidly becoming the greatest threat to America’s technology leadership</w:t>
      </w:r>
      <w:r w:rsidRPr="003021D7">
        <w:rPr>
          <w:rFonts w:cs="Times New Roman"/>
        </w:rPr>
        <w:t xml:space="preserve">. </w:t>
      </w:r>
    </w:p>
    <w:p w14:paraId="4661DA2E" w14:textId="77777777" w:rsidR="007D3F50" w:rsidRPr="003021D7" w:rsidRDefault="007D3F50" w:rsidP="007D3F50">
      <w:pPr>
        <w:rPr>
          <w:rStyle w:val="StyleBoldUnderline"/>
          <w:rFonts w:cs="Times New Roman"/>
        </w:rPr>
      </w:pPr>
    </w:p>
    <w:p w14:paraId="32FBDDF8" w14:textId="77777777" w:rsidR="007D3F50" w:rsidRPr="003021D7" w:rsidRDefault="007D3F50" w:rsidP="007D3F50">
      <w:pPr>
        <w:pStyle w:val="Heading4"/>
        <w:rPr>
          <w:rFonts w:cs="Times New Roman"/>
        </w:rPr>
      </w:pPr>
      <w:r w:rsidRPr="003021D7">
        <w:rPr>
          <w:rFonts w:cs="Times New Roman"/>
        </w:rPr>
        <w:t xml:space="preserve">Chinese wind leadership would boast </w:t>
      </w:r>
      <w:proofErr w:type="gramStart"/>
      <w:r w:rsidRPr="003021D7">
        <w:rPr>
          <w:rFonts w:cs="Times New Roman"/>
        </w:rPr>
        <w:t>its  tech</w:t>
      </w:r>
      <w:proofErr w:type="gramEnd"/>
      <w:r w:rsidRPr="003021D7">
        <w:rPr>
          <w:rFonts w:cs="Times New Roman"/>
        </w:rPr>
        <w:t xml:space="preserve"> innovation and economic supremacy</w:t>
      </w:r>
    </w:p>
    <w:p w14:paraId="037F42F9" w14:textId="77777777" w:rsidR="007D3F50" w:rsidRPr="003021D7" w:rsidRDefault="007D3F50" w:rsidP="007D3F50">
      <w:pPr>
        <w:rPr>
          <w:rFonts w:cs="Times New Roman"/>
        </w:rPr>
      </w:pPr>
      <w:r w:rsidRPr="003021D7">
        <w:rPr>
          <w:rFonts w:cs="Times New Roman"/>
          <w:b/>
        </w:rPr>
        <w:t>Gordon, 13</w:t>
      </w:r>
      <w:r w:rsidRPr="003021D7">
        <w:rPr>
          <w:rFonts w:cs="Times New Roman"/>
        </w:rPr>
        <w:t xml:space="preserve"> – vice president and director of the energy and climate program at Next Generation (Kate, “How China’s Positionining Itself as the Global Energy-Technology Leader,” Wall Street Journal, 9/26/2013, </w:t>
      </w:r>
      <w:hyperlink r:id="rId23" w:history="1">
        <w:r w:rsidRPr="003021D7">
          <w:rPr>
            <w:rStyle w:val="Hyperlink"/>
            <w:rFonts w:cs="Times New Roman"/>
          </w:rPr>
          <w:t>http://blogs.wsj.com/experts/2013/09/26/how-chinas-positionining-itself-as-the-global-energy-technology-leader/</w:t>
        </w:r>
      </w:hyperlink>
      <w:r w:rsidRPr="003021D7">
        <w:rPr>
          <w:rFonts w:cs="Times New Roman"/>
        </w:rPr>
        <w:t>) //RGP</w:t>
      </w:r>
    </w:p>
    <w:p w14:paraId="4438EFB2" w14:textId="77777777" w:rsidR="007D3F50" w:rsidRPr="003021D7" w:rsidRDefault="007D3F50" w:rsidP="007D3F50">
      <w:pPr>
        <w:rPr>
          <w:rFonts w:cs="Times New Roman"/>
        </w:rPr>
      </w:pPr>
      <w:r w:rsidRPr="003021D7">
        <w:rPr>
          <w:rFonts w:cs="Times New Roman"/>
        </w:rPr>
        <w:t xml:space="preserve">KATE GORDON: China is a bit of an energy conundrum. On the one hand, it’s the world’s biggest carbon emitter (before you get too smug about that, remember that we’re #2), and it’s beset by some of the worst air pollution on the globe. On the other, </w:t>
      </w:r>
      <w:r w:rsidRPr="003021D7">
        <w:rPr>
          <w:rStyle w:val="StyleBoldUnderline"/>
          <w:rFonts w:cs="Times New Roman"/>
        </w:rPr>
        <w:t>Forbes calls the country the “epicenter of clean energy investments” pointing to the $65 billion China attracted in this sector in 2012</w:t>
      </w:r>
      <w:r w:rsidRPr="003021D7">
        <w:rPr>
          <w:rFonts w:cs="Times New Roman"/>
        </w:rPr>
        <w:t xml:space="preserve">. So what gives? Part of the answer is that the two sides are strongly correlated: Because of its abysmal air quality, </w:t>
      </w:r>
      <w:r w:rsidRPr="003021D7">
        <w:rPr>
          <w:rStyle w:val="StyleBoldUnderline"/>
          <w:rFonts w:cs="Times New Roman"/>
        </w:rPr>
        <w:t>China’s leadership is under increased popular pressure to curb pollution</w:t>
      </w:r>
      <w:r w:rsidRPr="003021D7">
        <w:rPr>
          <w:rFonts w:cs="Times New Roman"/>
        </w:rPr>
        <w:t xml:space="preserve">. In fact, China just last week unveiled new measures to cut coal consumption and close its dirtiest factories. That move will just increase China’s reliance on, and investment in, cleaner technologies. But </w:t>
      </w:r>
      <w:r w:rsidRPr="003021D7">
        <w:rPr>
          <w:rStyle w:val="StyleBoldUnderline"/>
          <w:rFonts w:cs="Times New Roman"/>
        </w:rPr>
        <w:t>China’s push toward clean energy isn’t just about calming public unrest</w:t>
      </w:r>
      <w:r w:rsidRPr="003021D7">
        <w:rPr>
          <w:rFonts w:cs="Times New Roman"/>
        </w:rPr>
        <w:t xml:space="preserve">. </w:t>
      </w:r>
      <w:r w:rsidRPr="003021D7">
        <w:rPr>
          <w:rStyle w:val="StyleBoldUnderline"/>
          <w:rFonts w:cs="Times New Roman"/>
        </w:rPr>
        <w:t>It’s also a shrewd move to entrench the country’s overall economic competitiveness</w:t>
      </w:r>
      <w:r w:rsidRPr="003021D7">
        <w:rPr>
          <w:rFonts w:cs="Times New Roman"/>
        </w:rPr>
        <w:t xml:space="preserve">. In fact, for the past few years </w:t>
      </w:r>
      <w:r w:rsidRPr="003021D7">
        <w:rPr>
          <w:rStyle w:val="StyleBoldUnderline"/>
          <w:rFonts w:cs="Times New Roman"/>
        </w:rPr>
        <w:t>China has been building a foundation for an economy driven by advanced energy—increasing public investments in basic science and education, research and development, infrastructure and workforce training</w:t>
      </w:r>
      <w:r w:rsidRPr="003021D7">
        <w:rPr>
          <w:rFonts w:cs="Times New Roman"/>
        </w:rPr>
        <w:t xml:space="preserve">. By doing so, </w:t>
      </w:r>
      <w:r w:rsidRPr="003021D7">
        <w:rPr>
          <w:rStyle w:val="StyleBoldUnderline"/>
          <w:rFonts w:cs="Times New Roman"/>
        </w:rPr>
        <w:t>China is positioning itself to be the both the world’s largest producer and consumer of clean energy technology</w:t>
      </w:r>
      <w:r w:rsidRPr="003021D7">
        <w:rPr>
          <w:rFonts w:cs="Times New Roman"/>
        </w:rPr>
        <w:t xml:space="preserve">. </w:t>
      </w:r>
      <w:r w:rsidRPr="003021D7">
        <w:rPr>
          <w:rStyle w:val="StyleBoldUnderline"/>
          <w:rFonts w:cs="Times New Roman"/>
        </w:rPr>
        <w:t>It’s a calculated strategy aimed at driving innovation and positioning China for global technological leadership</w:t>
      </w:r>
      <w:r w:rsidRPr="003021D7">
        <w:rPr>
          <w:rFonts w:cs="Times New Roman"/>
        </w:rPr>
        <w:t xml:space="preserve">. </w:t>
      </w:r>
      <w:r w:rsidRPr="003021D7">
        <w:rPr>
          <w:rStyle w:val="StyleBoldUnderline"/>
          <w:rFonts w:cs="Times New Roman"/>
        </w:rPr>
        <w:t>China is already the world’s largest market for wind turbines, and is expected to maintain that lead through 2020</w:t>
      </w:r>
      <w:r w:rsidRPr="003021D7">
        <w:rPr>
          <w:rFonts w:cs="Times New Roman"/>
        </w:rPr>
        <w:t xml:space="preserve">. </w:t>
      </w:r>
      <w:r w:rsidRPr="003021D7">
        <w:rPr>
          <w:rStyle w:val="StyleBoldUnderline"/>
          <w:rFonts w:cs="Times New Roman"/>
        </w:rPr>
        <w:t>Four of the 10 largest wind turbine manufacturers in 2012 were Chinese</w:t>
      </w:r>
      <w:r w:rsidRPr="003021D7">
        <w:rPr>
          <w:rFonts w:cs="Times New Roman"/>
        </w:rPr>
        <w:t xml:space="preserve">. China is also projected to overtake Germany in 2013 as the largest market for solar panels, of which it also happens to be the leading manufacturer. </w:t>
      </w:r>
      <w:r w:rsidRPr="003021D7">
        <w:rPr>
          <w:rStyle w:val="StyleBoldUnderline"/>
          <w:rFonts w:cs="Times New Roman"/>
        </w:rPr>
        <w:t>The investments the Chinese are making now, and those they will make over the next five years, could be the difference between first and second place in the global economic race</w:t>
      </w:r>
      <w:r w:rsidRPr="003021D7">
        <w:rPr>
          <w:rFonts w:cs="Times New Roman"/>
        </w:rPr>
        <w:t xml:space="preserve">. I’m proud to say that my home state of California is stepping up and taking note: Gov. Jerry Brown just signed the first-ever agreement between a U.S. state and China, focused squarely on moving the two jurisdictions toward clean energy technology leadership. California is in a good position to make this move, having already passed comprehensive legislation to reduce carbon emissions, invest in alternative fuels, and scale up renewable energy statewide. </w:t>
      </w:r>
      <w:r w:rsidRPr="003021D7">
        <w:rPr>
          <w:rStyle w:val="StyleBoldUnderline"/>
          <w:rFonts w:cs="Times New Roman"/>
        </w:rPr>
        <w:t>It’s time the U.S. as a whole got on the same path toward global energy leadership</w:t>
      </w:r>
      <w:r w:rsidRPr="003021D7">
        <w:rPr>
          <w:rFonts w:cs="Times New Roman"/>
        </w:rPr>
        <w:t>.</w:t>
      </w:r>
    </w:p>
    <w:p w14:paraId="57506411" w14:textId="77777777" w:rsidR="007D3F50" w:rsidRPr="003021D7" w:rsidRDefault="007D3F50" w:rsidP="007D3F50">
      <w:pPr>
        <w:rPr>
          <w:rFonts w:cs="Times New Roman"/>
        </w:rPr>
      </w:pPr>
    </w:p>
    <w:p w14:paraId="421BC94D" w14:textId="77777777" w:rsidR="007D3F50" w:rsidRPr="003021D7" w:rsidRDefault="007D3F50" w:rsidP="007D3F50">
      <w:pPr>
        <w:pStyle w:val="Heading4"/>
        <w:rPr>
          <w:rFonts w:cs="Times New Roman"/>
        </w:rPr>
      </w:pPr>
      <w:r w:rsidRPr="003021D7">
        <w:rPr>
          <w:rFonts w:cs="Times New Roman"/>
        </w:rPr>
        <w:t>China rise bad --- triggers regional counterbalancing</w:t>
      </w:r>
    </w:p>
    <w:p w14:paraId="3F0662BE" w14:textId="77777777" w:rsidR="007D3F50" w:rsidRPr="003021D7" w:rsidRDefault="007D3F50" w:rsidP="007D3F50">
      <w:pPr>
        <w:rPr>
          <w:rFonts w:cs="Times New Roman"/>
        </w:rPr>
      </w:pPr>
      <w:r w:rsidRPr="003021D7">
        <w:rPr>
          <w:rStyle w:val="StyleStyleBold12pt"/>
          <w:rFonts w:cs="Times New Roman"/>
          <w:sz w:val="28"/>
        </w:rPr>
        <w:t>Masoud 14</w:t>
      </w:r>
      <w:r w:rsidRPr="003021D7">
        <w:rPr>
          <w:rFonts w:cs="Times New Roman"/>
        </w:rPr>
        <w:t xml:space="preserve"> --- Politics @ Wash U @ St. Louis, International Policy Digest (Fahim, “The Coming Collapse of China”, Washington University Political Review, </w:t>
      </w:r>
      <w:hyperlink r:id="rId24" w:history="1">
        <w:r w:rsidRPr="003021D7">
          <w:rPr>
            <w:rStyle w:val="Hyperlink"/>
            <w:rFonts w:cs="Times New Roman"/>
          </w:rPr>
          <w:t>http://www.internationalpolicydigest.org/2014/02/02/coming-collapse-china/)//trepka</w:t>
        </w:r>
      </w:hyperlink>
    </w:p>
    <w:p w14:paraId="7306EFB5" w14:textId="77777777" w:rsidR="007D3F50" w:rsidRPr="003021D7" w:rsidRDefault="007D3F50" w:rsidP="007D3F50">
      <w:pPr>
        <w:rPr>
          <w:rFonts w:cs="Times New Roman"/>
        </w:rPr>
      </w:pPr>
    </w:p>
    <w:p w14:paraId="6C26E70A" w14:textId="77777777" w:rsidR="007D3F50" w:rsidRPr="003021D7" w:rsidRDefault="007D3F50" w:rsidP="007D3F50">
      <w:pPr>
        <w:rPr>
          <w:rFonts w:cs="Times New Roman"/>
        </w:rPr>
      </w:pPr>
      <w:r w:rsidRPr="003021D7">
        <w:rPr>
          <w:rFonts w:cs="Times New Roman"/>
        </w:rPr>
        <w:t xml:space="preserve">In addition, </w:t>
      </w:r>
      <w:r w:rsidRPr="003021D7">
        <w:rPr>
          <w:rStyle w:val="StyleBoldUnderline"/>
          <w:rFonts w:cs="Times New Roman"/>
        </w:rPr>
        <w:t xml:space="preserve">China is located on a continent with many regional </w:t>
      </w:r>
      <w:r w:rsidRPr="003021D7">
        <w:rPr>
          <w:rFonts w:cs="Times New Roman"/>
        </w:rPr>
        <w:t>economic</w:t>
      </w:r>
      <w:r w:rsidRPr="003021D7">
        <w:rPr>
          <w:rStyle w:val="StyleBoldUnderline"/>
          <w:rFonts w:cs="Times New Roman"/>
        </w:rPr>
        <w:t xml:space="preserve"> powerhouses</w:t>
      </w:r>
      <w:r w:rsidRPr="003021D7">
        <w:rPr>
          <w:rFonts w:cs="Times New Roman"/>
        </w:rPr>
        <w:t xml:space="preserve"> – </w:t>
      </w:r>
      <w:r w:rsidRPr="003021D7">
        <w:rPr>
          <w:rStyle w:val="StyleBoldUnderline"/>
          <w:rFonts w:cs="Times New Roman"/>
        </w:rPr>
        <w:t>India, Japan, Indonesia, Vietnam and South Korea. These countries</w:t>
      </w:r>
      <w:r w:rsidRPr="003021D7">
        <w:rPr>
          <w:rFonts w:cs="Times New Roman"/>
        </w:rPr>
        <w:t xml:space="preserve">, as Fareed Zakaria points out, </w:t>
      </w:r>
      <w:r w:rsidRPr="003021D7">
        <w:rPr>
          <w:rStyle w:val="StyleBoldUnderline"/>
          <w:rFonts w:cs="Times New Roman"/>
        </w:rPr>
        <w:t xml:space="preserve">harbor </w:t>
      </w:r>
      <w:r w:rsidRPr="003021D7">
        <w:rPr>
          <w:rStyle w:val="Emphasis"/>
          <w:rFonts w:cs="Times New Roman"/>
        </w:rPr>
        <w:t>deep historical mistrust</w:t>
      </w:r>
      <w:r w:rsidRPr="003021D7">
        <w:rPr>
          <w:rFonts w:cs="Times New Roman"/>
        </w:rPr>
        <w:t xml:space="preserve"> and suspicion towards one another. </w:t>
      </w:r>
      <w:r w:rsidRPr="003021D7">
        <w:rPr>
          <w:rStyle w:val="StyleBoldUnderline"/>
          <w:rFonts w:cs="Times New Roman"/>
        </w:rPr>
        <w:t xml:space="preserve">As China attempts to become the dominant power, these countries will </w:t>
      </w:r>
      <w:r w:rsidRPr="003021D7">
        <w:rPr>
          <w:rStyle w:val="Emphasis"/>
          <w:rFonts w:cs="Times New Roman"/>
        </w:rPr>
        <w:t>unite in response</w:t>
      </w:r>
      <w:r w:rsidRPr="003021D7">
        <w:rPr>
          <w:rFonts w:cs="Times New Roman"/>
        </w:rPr>
        <w:t xml:space="preserve"> </w:t>
      </w:r>
      <w:r w:rsidRPr="003021D7">
        <w:rPr>
          <w:rStyle w:val="StyleBoldUnderline"/>
          <w:rFonts w:cs="Times New Roman"/>
        </w:rPr>
        <w:t>to China’s growing influence</w:t>
      </w:r>
      <w:r w:rsidRPr="003021D7">
        <w:rPr>
          <w:rFonts w:cs="Times New Roman"/>
        </w:rPr>
        <w:t xml:space="preserve"> in their backyards. As John Mearsheimer argues in the Tragedy of Great Power Politics, no country can assert the status of the great power in the world, unless it has dominated its own continent first</w:t>
      </w:r>
      <w:proofErr w:type="gramStart"/>
      <w:r w:rsidRPr="003021D7">
        <w:rPr>
          <w:rFonts w:cs="Times New Roman"/>
        </w:rPr>
        <w:t>.</w:t>
      </w:r>
      <w:r w:rsidRPr="003021D7">
        <w:rPr>
          <w:rFonts w:cs="Times New Roman"/>
          <w:sz w:val="12"/>
        </w:rPr>
        <w:t>¶</w:t>
      </w:r>
      <w:proofErr w:type="gramEnd"/>
      <w:r w:rsidRPr="003021D7">
        <w:rPr>
          <w:rFonts w:cs="Times New Roman"/>
        </w:rPr>
        <w:t xml:space="preserve"> Mearsheimer’s theory of international relations, termed “</w:t>
      </w:r>
      <w:r w:rsidRPr="003021D7">
        <w:rPr>
          <w:rStyle w:val="StyleBoldUnderline"/>
          <w:rFonts w:cs="Times New Roman"/>
        </w:rPr>
        <w:t>offensive realism,” is based on the inherent fears for survival that arise in the anarchic international system. “Survival is a state’s most important goal</w:t>
      </w:r>
      <w:r w:rsidRPr="003021D7">
        <w:rPr>
          <w:rFonts w:cs="Times New Roman"/>
        </w:rPr>
        <w:t>, because a state cannot pursue any other goals if it does not survive.” The basic structure of the international system forces states concerned about their security to compete with each other for power. The ultimate goal of every great power is to maximize its share of world power and eventually dominate the system. However, Mearsheimer writes, “</w:t>
      </w:r>
      <w:r w:rsidRPr="003021D7">
        <w:rPr>
          <w:rStyle w:val="StyleBoldUnderline"/>
          <w:rFonts w:cs="Times New Roman"/>
        </w:rPr>
        <w:t>Great powers behave aggressively not because they want to or because they possess some inner drive to dominate, but because they have to seek more power if they want to maximize their odds of survival</w:t>
      </w:r>
      <w:r w:rsidRPr="003021D7">
        <w:rPr>
          <w:rFonts w:cs="Times New Roman"/>
        </w:rPr>
        <w:t>.” It is only through expansion and accumulation of power that a great power can assure its survival</w:t>
      </w:r>
      <w:proofErr w:type="gramStart"/>
      <w:r w:rsidRPr="003021D7">
        <w:rPr>
          <w:rFonts w:cs="Times New Roman"/>
        </w:rPr>
        <w:t>.</w:t>
      </w:r>
      <w:r w:rsidRPr="003021D7">
        <w:rPr>
          <w:rFonts w:cs="Times New Roman"/>
          <w:sz w:val="12"/>
        </w:rPr>
        <w:t>¶</w:t>
      </w:r>
      <w:proofErr w:type="gramEnd"/>
      <w:r w:rsidRPr="003021D7">
        <w:rPr>
          <w:rFonts w:cs="Times New Roman"/>
        </w:rPr>
        <w:t xml:space="preserve"> </w:t>
      </w:r>
    </w:p>
    <w:p w14:paraId="2B7A673D" w14:textId="77777777" w:rsidR="007D3F50" w:rsidRPr="003021D7" w:rsidRDefault="007D3F50" w:rsidP="007D3F50">
      <w:pPr>
        <w:rPr>
          <w:rFonts w:cs="Times New Roman"/>
        </w:rPr>
      </w:pPr>
    </w:p>
    <w:p w14:paraId="11D76BB3" w14:textId="77777777" w:rsidR="007D3F50" w:rsidRPr="003021D7" w:rsidRDefault="007D3F50" w:rsidP="007D3F50">
      <w:pPr>
        <w:pStyle w:val="Heading4"/>
        <w:rPr>
          <w:rFonts w:cs="Times New Roman"/>
        </w:rPr>
      </w:pPr>
      <w:r w:rsidRPr="003021D7">
        <w:rPr>
          <w:rFonts w:cs="Times New Roman"/>
        </w:rPr>
        <w:t>&lt;INSERT CONDITIONALITY BAD&gt;</w:t>
      </w:r>
    </w:p>
    <w:p w14:paraId="104B7205" w14:textId="77777777" w:rsidR="007D3F50" w:rsidRPr="003021D7" w:rsidRDefault="007D3F50" w:rsidP="007D3F50">
      <w:pPr>
        <w:rPr>
          <w:rFonts w:cs="Times New Roman"/>
        </w:rPr>
      </w:pPr>
    </w:p>
    <w:p w14:paraId="3961E1F0" w14:textId="77777777" w:rsidR="007D3F50" w:rsidRPr="003021D7" w:rsidRDefault="007D3F50" w:rsidP="007D3F50">
      <w:pPr>
        <w:pStyle w:val="Heading4"/>
        <w:rPr>
          <w:rFonts w:cs="Times New Roman"/>
        </w:rPr>
      </w:pPr>
      <w:r w:rsidRPr="003021D7">
        <w:rPr>
          <w:rFonts w:cs="Times New Roman"/>
        </w:rPr>
        <w:t>No solvency – interagency disputes</w:t>
      </w:r>
    </w:p>
    <w:p w14:paraId="7B258FE5" w14:textId="77777777" w:rsidR="007D3F50" w:rsidRPr="003021D7" w:rsidRDefault="007D3F50" w:rsidP="007D3F50">
      <w:pPr>
        <w:rPr>
          <w:rFonts w:cs="Times New Roman"/>
        </w:rPr>
      </w:pPr>
      <w:r w:rsidRPr="003021D7">
        <w:rPr>
          <w:rFonts w:cs="Times New Roman"/>
          <w:b/>
        </w:rPr>
        <w:t>Liu 12</w:t>
      </w:r>
      <w:r w:rsidRPr="003021D7">
        <w:rPr>
          <w:rFonts w:cs="Times New Roman"/>
        </w:rPr>
        <w:t xml:space="preserve"> – E&amp;E Asian Correspondent (Coco E&amp;E Publishing LLC “China's offshore wind program is beached by interagency disputes” June 15 2012 </w:t>
      </w:r>
      <w:hyperlink r:id="rId25" w:history="1">
        <w:r w:rsidRPr="003021D7">
          <w:rPr>
            <w:rStyle w:val="Hyperlink"/>
            <w:rFonts w:cs="Times New Roman"/>
          </w:rPr>
          <w:t>http://www.eenews.net/stories/1059965925</w:t>
        </w:r>
      </w:hyperlink>
      <w:r w:rsidRPr="003021D7">
        <w:rPr>
          <w:rFonts w:cs="Times New Roman"/>
        </w:rPr>
        <w:t>) LK</w:t>
      </w:r>
    </w:p>
    <w:p w14:paraId="6B0E50FB" w14:textId="77777777" w:rsidR="007D3F50" w:rsidRPr="003021D7" w:rsidRDefault="007D3F50" w:rsidP="007D3F50">
      <w:pPr>
        <w:rPr>
          <w:rFonts w:cs="Times New Roman"/>
        </w:rPr>
      </w:pPr>
      <w:r w:rsidRPr="003021D7">
        <w:rPr>
          <w:rFonts w:cs="Times New Roman"/>
        </w:rPr>
        <w:t xml:space="preserve">Hurry up and </w:t>
      </w:r>
      <w:proofErr w:type="gramStart"/>
      <w:r w:rsidRPr="003021D7">
        <w:rPr>
          <w:rFonts w:cs="Times New Roman"/>
        </w:rPr>
        <w:t xml:space="preserve">wait </w:t>
      </w:r>
      <w:r w:rsidRPr="003021D7">
        <w:rPr>
          <w:rStyle w:val="StyleBoldUnderline"/>
          <w:rFonts w:cs="Times New Roman"/>
        </w:rPr>
        <w:t>Four bids were soon offered by several Chinese wind project develope</w:t>
      </w:r>
      <w:r w:rsidRPr="003021D7">
        <w:rPr>
          <w:rFonts w:cs="Times New Roman"/>
        </w:rPr>
        <w:t>rs</w:t>
      </w:r>
      <w:proofErr w:type="gramEnd"/>
      <w:r w:rsidRPr="003021D7">
        <w:rPr>
          <w:rFonts w:cs="Times New Roman"/>
        </w:rPr>
        <w:t xml:space="preserve">. </w:t>
      </w:r>
      <w:r w:rsidRPr="003021D7">
        <w:rPr>
          <w:rStyle w:val="StyleBoldUnderline"/>
          <w:rFonts w:cs="Times New Roman"/>
        </w:rPr>
        <w:t>What has stymied construction of those wind farms</w:t>
      </w:r>
      <w:r w:rsidRPr="003021D7">
        <w:rPr>
          <w:rFonts w:cs="Times New Roman"/>
        </w:rPr>
        <w:t xml:space="preserve">, according to Shi Pengfei, vice president of the Chinese Wind Energy Association, </w:t>
      </w:r>
      <w:r w:rsidRPr="003021D7">
        <w:rPr>
          <w:rStyle w:val="StyleBoldUnderline"/>
          <w:rFonts w:cs="Times New Roman"/>
        </w:rPr>
        <w:t xml:space="preserve">are disputes over where they should be built. </w:t>
      </w:r>
      <w:r w:rsidRPr="003021D7">
        <w:rPr>
          <w:rFonts w:cs="Times New Roman"/>
        </w:rPr>
        <w:t xml:space="preserve">Because of </w:t>
      </w:r>
      <w:r w:rsidRPr="003021D7">
        <w:rPr>
          <w:rStyle w:val="StyleBoldUnderline"/>
          <w:rFonts w:cs="Times New Roman"/>
        </w:rPr>
        <w:t>lack of coordination, different government bodies drew different land-use plans for the same sites</w:t>
      </w:r>
      <w:r w:rsidRPr="003021D7">
        <w:rPr>
          <w:rFonts w:cs="Times New Roman"/>
        </w:rPr>
        <w:t>. As a result, one of those bid projects was sited in an area designated as home to rare birds. While new locations for those projects have been selected and regulators here are reviewing the site changes so construction can begin</w:t>
      </w:r>
      <w:r w:rsidRPr="003021D7">
        <w:rPr>
          <w:rStyle w:val="StyleBoldUnderline"/>
          <w:rFonts w:cs="Times New Roman"/>
        </w:rPr>
        <w:t xml:space="preserve">, the end of one problem now becomes the beginning of another. </w:t>
      </w:r>
      <w:r w:rsidRPr="003021D7">
        <w:rPr>
          <w:rFonts w:cs="Times New Roman"/>
        </w:rPr>
        <w:t xml:space="preserve">Already, </w:t>
      </w:r>
      <w:r w:rsidRPr="003021D7">
        <w:rPr>
          <w:rStyle w:val="StyleBoldUnderline"/>
          <w:rFonts w:cs="Times New Roman"/>
        </w:rPr>
        <w:t>developers that competed for the tender have charged little for their work, sacrificing investment return to gain a foothold in the emerging offshore market. And the money wasted on preparing to build wind farms in locations that have been rejected has further squeezed their thin profit margins -- if not caused a loss.</w:t>
      </w:r>
      <w:r w:rsidRPr="003021D7">
        <w:rPr>
          <w:rFonts w:cs="Times New Roman"/>
        </w:rPr>
        <w:t xml:space="preserve"> That, in turn, has led to an argument over whether the government should now accept higher-priced bids. To be sure, Chinese policymakers want to avoid repeating the mistake. The National Energy Administration and the State Oceanic Administration last year jointly issued a guideline for China's future offshore wind development. But although such a move can help regulate the project application process, experts say it can't resolve a major conflict. Old troubles, new troubleshooters As Shi explains, the State Oceanic Administration wants wind farms to be built as far as possible from the shore, in order to save space for fishing, transportation and many other uses. Meanwhile, the National Energy Administration wants the opposite. Andrew Grieve, analyst at Religare Capital Markets in Hong Kong, said the </w:t>
      </w:r>
      <w:r w:rsidRPr="003021D7">
        <w:rPr>
          <w:rStyle w:val="StyleBoldUnderline"/>
          <w:rFonts w:cs="Times New Roman"/>
        </w:rPr>
        <w:t xml:space="preserve">biggest problem in building wind farms far from the shore is the additional cost, which comes from "more materials, more cables and more time with the installation using very expensive specialized boats." </w:t>
      </w:r>
      <w:r w:rsidRPr="003021D7">
        <w:rPr>
          <w:rFonts w:cs="Times New Roman"/>
        </w:rPr>
        <w:t>Moreover</w:t>
      </w:r>
      <w:r w:rsidRPr="003021D7">
        <w:rPr>
          <w:rStyle w:val="StyleBoldUnderline"/>
          <w:rFonts w:cs="Times New Roman"/>
        </w:rPr>
        <w:t>, the farther out an offshore</w:t>
      </w:r>
      <w:r w:rsidRPr="003021D7">
        <w:rPr>
          <w:rFonts w:cs="Times New Roman"/>
        </w:rPr>
        <w:t xml:space="preserve"> wind project is, </w:t>
      </w:r>
      <w:r w:rsidRPr="003021D7">
        <w:rPr>
          <w:rStyle w:val="StyleBoldUnderline"/>
          <w:rFonts w:cs="Times New Roman"/>
        </w:rPr>
        <w:t>the more technical challenges</w:t>
      </w:r>
      <w:r w:rsidRPr="003021D7">
        <w:rPr>
          <w:rFonts w:cs="Times New Roman"/>
        </w:rPr>
        <w:t xml:space="preserve"> it must face, including stronger winds and higher seas. And for now, </w:t>
      </w:r>
      <w:r w:rsidRPr="003021D7">
        <w:rPr>
          <w:rStyle w:val="StyleBoldUnderline"/>
          <w:rFonts w:cs="Times New Roman"/>
        </w:rPr>
        <w:t>Chinese turbine makers are still struggling with projects built close to shore</w:t>
      </w:r>
      <w:r w:rsidRPr="003021D7">
        <w:rPr>
          <w:rFonts w:cs="Times New Roman"/>
        </w:rPr>
        <w:t>. The nation's wind turbine leader, Sinovel, for one, had to replace many parts in a pilot intertidal project, as its first installation was found to have rusted, Grieve said.</w:t>
      </w:r>
    </w:p>
    <w:p w14:paraId="1F4592B7" w14:textId="77777777" w:rsidR="007D3F50" w:rsidRPr="003021D7" w:rsidRDefault="007D3F50" w:rsidP="007D3F50">
      <w:pPr>
        <w:pStyle w:val="Heading3"/>
        <w:rPr>
          <w:rFonts w:cs="Times New Roman"/>
        </w:rPr>
      </w:pPr>
      <w:r w:rsidRPr="003021D7">
        <w:rPr>
          <w:rFonts w:cs="Times New Roman"/>
        </w:rPr>
        <w:t>Possible Perm Card</w:t>
      </w:r>
    </w:p>
    <w:p w14:paraId="4B1A2EC0" w14:textId="77777777" w:rsidR="007D3F50" w:rsidRPr="003021D7" w:rsidRDefault="007D3F50" w:rsidP="007D3F50">
      <w:pPr>
        <w:pStyle w:val="Heading4"/>
        <w:rPr>
          <w:rFonts w:cs="Times New Roman"/>
        </w:rPr>
      </w:pPr>
      <w:r w:rsidRPr="003021D7">
        <w:rPr>
          <w:rFonts w:cs="Times New Roman"/>
        </w:rPr>
        <w:t>U.S. and China can Coop with OSW</w:t>
      </w:r>
    </w:p>
    <w:p w14:paraId="46806566" w14:textId="77777777" w:rsidR="007D3F50" w:rsidRPr="003021D7" w:rsidRDefault="007D3F50" w:rsidP="007D3F50">
      <w:pPr>
        <w:rPr>
          <w:rFonts w:cs="Times New Roman"/>
        </w:rPr>
      </w:pPr>
      <w:r w:rsidRPr="003021D7">
        <w:rPr>
          <w:rFonts w:cs="Times New Roman"/>
          <w:b/>
        </w:rPr>
        <w:t>Daa et al 11</w:t>
      </w:r>
      <w:r w:rsidRPr="003021D7">
        <w:rPr>
          <w:rFonts w:cs="Times New Roman"/>
        </w:rPr>
        <w:t xml:space="preserve"> (Zhang Daa, Zhang Xilianga</w:t>
      </w:r>
      <w:proofErr w:type="gramStart"/>
      <w:r w:rsidRPr="003021D7">
        <w:rPr>
          <w:rFonts w:cs="Times New Roman"/>
        </w:rPr>
        <w:t>,</w:t>
      </w:r>
      <w:r w:rsidRPr="003021D7">
        <w:rPr>
          <w:rFonts w:ascii="Cambria" w:hAnsi="Cambria" w:cs="Cambria"/>
        </w:rPr>
        <w:t>∗</w:t>
      </w:r>
      <w:proofErr w:type="gramEnd"/>
      <w:r w:rsidRPr="003021D7">
        <w:rPr>
          <w:rFonts w:cs="Times New Roman"/>
        </w:rPr>
        <w:t>, He Jiankunb, Chai Qimina – QUALS; Institute of Energy, Environment and Economy, Tsinghua University, China Institute of Low Carbon Economy, Tsinghua University, China “Offshore wind energy development in China: Current status and future perspective” Renewable and Sustainable Energy Reviews 14 September 2011) LK</w:t>
      </w:r>
    </w:p>
    <w:p w14:paraId="46BED83D" w14:textId="77777777" w:rsidR="007D3F50" w:rsidRPr="003021D7" w:rsidRDefault="007D3F50" w:rsidP="007D3F50">
      <w:pPr>
        <w:rPr>
          <w:rFonts w:cs="Times New Roman"/>
        </w:rPr>
      </w:pPr>
      <w:r w:rsidRPr="003021D7">
        <w:rPr>
          <w:rFonts w:cs="Times New Roman"/>
        </w:rPr>
        <w:t xml:space="preserve">There </w:t>
      </w:r>
      <w:proofErr w:type="gramStart"/>
      <w:r w:rsidRPr="003021D7">
        <w:rPr>
          <w:rFonts w:cs="Times New Roman"/>
        </w:rPr>
        <w:t>are</w:t>
      </w:r>
      <w:proofErr w:type="gramEnd"/>
      <w:r w:rsidRPr="003021D7">
        <w:rPr>
          <w:rFonts w:cs="Times New Roman"/>
        </w:rPr>
        <w:t xml:space="preserve"> several analysis assessing the potential of China offshore wind energy. A long-standing ‘preliminary’ assessment carried out by China Meteorological Administration at the beginning of 21st century indicates that offshore (water depths less than 20 m) wind power had 750 GW which is as large as 3 times of the onshore (250 GW) [15]. However, at the end of 2009, China Meteorological Administration released a new wind assessment, based on measurements at 50 m height. This showed </w:t>
      </w:r>
      <w:r w:rsidRPr="003021D7">
        <w:rPr>
          <w:rStyle w:val="StyleBoldUnderline"/>
          <w:rFonts w:cs="Times New Roman"/>
        </w:rPr>
        <w:t xml:space="preserve">that China has a potential to develop 2380 GW of class </w:t>
      </w:r>
      <w:proofErr w:type="gramStart"/>
      <w:r w:rsidRPr="003021D7">
        <w:rPr>
          <w:rStyle w:val="StyleBoldUnderline"/>
          <w:rFonts w:cs="Times New Roman"/>
        </w:rPr>
        <w:t>3 wind</w:t>
      </w:r>
      <w:proofErr w:type="gramEnd"/>
      <w:r w:rsidRPr="003021D7">
        <w:rPr>
          <w:rStyle w:val="StyleBoldUnderline"/>
          <w:rFonts w:cs="Times New Roman"/>
        </w:rPr>
        <w:t xml:space="preserve"> power</w:t>
      </w:r>
      <w:r w:rsidRPr="003021D7">
        <w:rPr>
          <w:rFonts w:cs="Times New Roman"/>
        </w:rPr>
        <w:t xml:space="preserve"> (avg. wind power density &gt;300 W/m2) and 1130 GW for class 4 (average wind power density &gt;400 W/m2), </w:t>
      </w:r>
      <w:r w:rsidRPr="003021D7">
        <w:rPr>
          <w:rStyle w:val="StyleBoldUnderline"/>
          <w:rFonts w:cs="Times New Roman"/>
        </w:rPr>
        <w:t>while the offshore potential</w:t>
      </w:r>
      <w:r w:rsidRPr="003021D7">
        <w:rPr>
          <w:rFonts w:cs="Times New Roman"/>
        </w:rPr>
        <w:t xml:space="preserve"> (water depth 5–25 m</w:t>
      </w:r>
      <w:r w:rsidRPr="003021D7">
        <w:rPr>
          <w:rStyle w:val="StyleBoldUnderline"/>
          <w:rFonts w:cs="Times New Roman"/>
        </w:rPr>
        <w:t>) reaches 200 GW for clas</w:t>
      </w:r>
      <w:r w:rsidRPr="003021D7">
        <w:rPr>
          <w:rFonts w:cs="Times New Roman"/>
        </w:rPr>
        <w:t>s 3 [16</w:t>
      </w:r>
      <w:r w:rsidRPr="003021D7">
        <w:rPr>
          <w:rStyle w:val="StyleBoldUnderline"/>
          <w:rFonts w:cs="Times New Roman"/>
        </w:rPr>
        <w:t>]. Another research carried out by the UNEP in cooperation with the US National Renewable Energy Laboratory</w:t>
      </w:r>
      <w:r w:rsidRPr="003021D7">
        <w:rPr>
          <w:rFonts w:cs="Times New Roman"/>
        </w:rPr>
        <w:t xml:space="preserve"> (NREL), </w:t>
      </w:r>
      <w:r w:rsidRPr="003021D7">
        <w:rPr>
          <w:rStyle w:val="StyleBoldUnderline"/>
          <w:rFonts w:cs="Times New Roman"/>
        </w:rPr>
        <w:t xml:space="preserve">calculated the exploitable onshore wind resource of 1400 GW (at 50 m height) and 600 GW of the offshore </w:t>
      </w:r>
      <w:r w:rsidRPr="003021D7">
        <w:rPr>
          <w:rFonts w:cs="Times New Roman"/>
        </w:rPr>
        <w:t xml:space="preserve">[17]. The newest estimation by WWF, China Wind Energy Association and Sun Yet-sen University shows the total technical potential of China along the entire coast from Liaoning to Hainan is 11,580 TWh/year. Fig. 3 shows </w:t>
      </w:r>
      <w:r w:rsidRPr="003021D7">
        <w:rPr>
          <w:rStyle w:val="StyleBoldUnderline"/>
          <w:rFonts w:cs="Times New Roman"/>
        </w:rPr>
        <w:t xml:space="preserve">their result of China's offshore annual wind energy density, 100 m within 100 km </w:t>
      </w:r>
      <w:r w:rsidRPr="003021D7">
        <w:rPr>
          <w:rFonts w:cs="Times New Roman"/>
        </w:rPr>
        <w:t>[18]</w:t>
      </w:r>
      <w:proofErr w:type="gramStart"/>
      <w:r w:rsidRPr="003021D7">
        <w:rPr>
          <w:rFonts w:cs="Times New Roman"/>
        </w:rPr>
        <w:t>.Although</w:t>
      </w:r>
      <w:proofErr w:type="gramEnd"/>
      <w:r w:rsidRPr="003021D7">
        <w:rPr>
          <w:rFonts w:cs="Times New Roman"/>
        </w:rPr>
        <w:t xml:space="preserve"> with uncertain expectations for China's offshore wind market, and the less cost to develop onshore wind farm, there is still a major opportunity for the country to power up its coastal regions from turbines at sea. As AMSC's Poor says, there is a “tremendous opportunity” – “What we see from our perspective is that they are pursuing the offshore market very strongly. Whether (the potential) is 750 GW, 600 GW or 200 GW, it's going to be a very significant part of the overall wind market in China going forward [16].”</w:t>
      </w:r>
    </w:p>
    <w:p w14:paraId="227A825D" w14:textId="77777777" w:rsidR="007D3F50" w:rsidRPr="003021D7" w:rsidRDefault="007D3F50" w:rsidP="007D3F50">
      <w:pPr>
        <w:rPr>
          <w:rFonts w:cs="Times New Roman"/>
        </w:rPr>
      </w:pPr>
    </w:p>
    <w:p w14:paraId="50E7FA55" w14:textId="77777777" w:rsidR="007D3F50" w:rsidRPr="003021D7" w:rsidRDefault="007D3F50" w:rsidP="007D3F50">
      <w:pPr>
        <w:pStyle w:val="Heading2"/>
        <w:rPr>
          <w:rFonts w:cs="Times New Roman"/>
        </w:rPr>
      </w:pPr>
      <w:r w:rsidRPr="003021D7">
        <w:rPr>
          <w:rFonts w:cs="Times New Roman"/>
        </w:rPr>
        <w:t>AT: Japan CP</w:t>
      </w:r>
    </w:p>
    <w:p w14:paraId="6E7B72D5" w14:textId="77777777" w:rsidR="007D3F50" w:rsidRPr="003021D7" w:rsidRDefault="007D3F50" w:rsidP="007D3F50">
      <w:pPr>
        <w:rPr>
          <w:rFonts w:cs="Times New Roman"/>
        </w:rPr>
      </w:pPr>
    </w:p>
    <w:p w14:paraId="10F13B0F" w14:textId="77777777" w:rsidR="007D3F50" w:rsidRPr="003021D7" w:rsidRDefault="007D3F50" w:rsidP="007D3F50">
      <w:pPr>
        <w:pStyle w:val="Heading4"/>
        <w:rPr>
          <w:rStyle w:val="StyleStyleBold12pt"/>
          <w:rFonts w:cs="Times New Roman"/>
          <w:b/>
        </w:rPr>
      </w:pPr>
      <w:r w:rsidRPr="003021D7">
        <w:rPr>
          <w:rStyle w:val="StyleStyleBold12pt"/>
          <w:rFonts w:cs="Times New Roman"/>
        </w:rPr>
        <w:t>Multiple barriers to Japan OSW – costs, utilities system, private sector resistance</w:t>
      </w:r>
    </w:p>
    <w:p w14:paraId="117374A9" w14:textId="77777777" w:rsidR="007D3F50" w:rsidRPr="003021D7" w:rsidRDefault="007D3F50" w:rsidP="007D3F50">
      <w:pPr>
        <w:rPr>
          <w:rStyle w:val="StyleStyleBold12pt"/>
          <w:rFonts w:cs="Times New Roman"/>
        </w:rPr>
      </w:pPr>
      <w:r w:rsidRPr="003021D7">
        <w:rPr>
          <w:rStyle w:val="StyleStyleBold12pt"/>
          <w:rFonts w:cs="Times New Roman"/>
        </w:rPr>
        <w:t>Valentine 11 – Associate Professor and Environmental Policy Program Leader at the City University of Hong Kong, PhD from Lee Kuan Yew School of Public Policy National University of Singapore</w:t>
      </w:r>
    </w:p>
    <w:p w14:paraId="154F3271" w14:textId="77777777" w:rsidR="007D3F50" w:rsidRPr="003021D7" w:rsidRDefault="007D3F50" w:rsidP="007D3F50">
      <w:pPr>
        <w:rPr>
          <w:rFonts w:cs="Times New Roman"/>
        </w:rPr>
      </w:pPr>
      <w:r w:rsidRPr="003021D7">
        <w:rPr>
          <w:rFonts w:cs="Times New Roman"/>
        </w:rPr>
        <w:t>[Scott Victor, “Japanese wind energy development policy: Grand plan or group think?” Energy Policy Vol 39 issue 11 November 2011 Science Direct]//AH</w:t>
      </w:r>
    </w:p>
    <w:p w14:paraId="1A4ED1A0" w14:textId="77777777" w:rsidR="007D3F50" w:rsidRPr="003021D7" w:rsidRDefault="007D3F50" w:rsidP="007D3F50">
      <w:pPr>
        <w:rPr>
          <w:rStyle w:val="StyleBoldUnderline"/>
          <w:rFonts w:cs="Times New Roman"/>
        </w:rPr>
      </w:pPr>
      <w:r w:rsidRPr="003021D7">
        <w:rPr>
          <w:rStyle w:val="StyleBoldUnderline"/>
          <w:rFonts w:cs="Times New Roman"/>
        </w:rPr>
        <w:t>The ten regional utility monopolies in Japan are the gatekeepers of Japan's electricity market</w:t>
      </w:r>
      <w:r w:rsidRPr="003021D7">
        <w:rPr>
          <w:rFonts w:cs="Times New Roman"/>
        </w:rPr>
        <w:t xml:space="preserve">. Understanding the </w:t>
      </w:r>
      <w:r w:rsidRPr="003021D7">
        <w:rPr>
          <w:rStyle w:val="StyleBoldUnderline"/>
          <w:rFonts w:cs="Times New Roman"/>
        </w:rPr>
        <w:t>factors that discourage the utilities from purchasing wind power illuminates the challenge ahead</w:t>
      </w:r>
      <w:r w:rsidRPr="003021D7">
        <w:rPr>
          <w:rFonts w:cs="Times New Roman"/>
        </w:rPr>
        <w:t xml:space="preserve"> for wind power diffusion efforts. Essentially, three dominant themes epitomize the nature of utility resistance: (i) cost disincentives, (ii) operational inconveniences and (iii) strategic conflicts. In this section, these themes will be examined in turn. 5.1. </w:t>
      </w:r>
      <w:r w:rsidRPr="003021D7">
        <w:rPr>
          <w:rStyle w:val="StyleBoldUnderline"/>
          <w:rFonts w:cs="Times New Roman"/>
        </w:rPr>
        <w:t xml:space="preserve">Cost disincentives </w:t>
      </w:r>
      <w:r w:rsidRPr="003021D7">
        <w:rPr>
          <w:rFonts w:cs="Times New Roman"/>
        </w:rPr>
        <w:t xml:space="preserve">In Japan, </w:t>
      </w:r>
      <w:r w:rsidRPr="003021D7">
        <w:rPr>
          <w:rStyle w:val="StyleBoldUnderline"/>
          <w:rFonts w:cs="Times New Roman"/>
        </w:rPr>
        <w:t>electricity is sold to the end-consumer at a fixed price regardless of the technology used to generate electricity. The government assumes a regulatory role</w:t>
      </w:r>
      <w:r w:rsidRPr="003021D7">
        <w:rPr>
          <w:rFonts w:cs="Times New Roman"/>
        </w:rPr>
        <w:t xml:space="preserve"> in ensuring that the retail price is established at a level that will not exact undue hardship on energy consumers. This </w:t>
      </w:r>
      <w:r w:rsidRPr="003021D7">
        <w:rPr>
          <w:rStyle w:val="StyleBoldUnderline"/>
          <w:rFonts w:cs="Times New Roman"/>
        </w:rPr>
        <w:t>system precludes Japan's utilities from strategically managing retail energy costs</w:t>
      </w:r>
      <w:r w:rsidRPr="003021D7">
        <w:rPr>
          <w:rFonts w:cs="Times New Roman"/>
        </w:rPr>
        <w:t xml:space="preserve">. With fixed retail prices, </w:t>
      </w:r>
      <w:r w:rsidRPr="003021D7">
        <w:rPr>
          <w:rStyle w:val="StyleBoldUnderline"/>
          <w:rFonts w:cs="Times New Roman"/>
        </w:rPr>
        <w:t>profitability for Japan's utilities comes down to cost control</w:t>
      </w:r>
      <w:r w:rsidRPr="003021D7">
        <w:rPr>
          <w:rFonts w:cs="Times New Roman"/>
        </w:rPr>
        <w:t xml:space="preserve">—minimizing the cost of power generation, maximizes gross margins. Given the importance of cost control for profitability, </w:t>
      </w:r>
      <w:r w:rsidRPr="003021D7">
        <w:rPr>
          <w:rStyle w:val="StyleBoldUnderline"/>
          <w:rFonts w:cs="Times New Roman"/>
        </w:rPr>
        <w:t>utilities are incentivized to favour the cheapest technologies</w:t>
      </w:r>
      <w:r w:rsidRPr="003021D7">
        <w:rPr>
          <w:rFonts w:cs="Times New Roman"/>
        </w:rPr>
        <w:t>. Table 1 has been extracted from the Japanese government's Annual Energy Report for 2007. According to this government data</w:t>
      </w:r>
      <w:r w:rsidRPr="003021D7">
        <w:rPr>
          <w:rStyle w:val="StyleBoldUnderline"/>
          <w:rFonts w:cs="Times New Roman"/>
        </w:rPr>
        <w:t>, nuclear power, coal-fired power and LNG-fired power represent the cheapest sources of electricity in Japan. Accordingly, it should come as no surprise that these three technologies supply over 80% of Japan's electricity</w:t>
      </w:r>
      <w:r w:rsidRPr="003021D7">
        <w:rPr>
          <w:rFonts w:cs="Times New Roman"/>
        </w:rPr>
        <w:t xml:space="preserve"> (International Energy Agency, 2008b). The cost comparisons also highlight </w:t>
      </w:r>
      <w:r w:rsidRPr="003021D7">
        <w:rPr>
          <w:rStyle w:val="StyleBoldUnderline"/>
          <w:rFonts w:cs="Times New Roman"/>
        </w:rPr>
        <w:t>why utilities are reluctant to purchase more wind power than is mandated by the government and why the government is hesitant to mandate higher purchases of wind power—it appears to be comparatively costly</w:t>
      </w:r>
      <w:r w:rsidRPr="003021D7">
        <w:rPr>
          <w:rFonts w:cs="Times New Roman"/>
        </w:rPr>
        <w:t xml:space="preserve">. There is, however, reason to question the accuracy of the data presented in Table 1. As the table indicates, the cost of generating wind power in Japan (including the cost of grid connection) is estimated to be ¥10–14 per kWh (approx. US$0.10–0.14). In comparison, a study by the European Wind Energy Association (EWEA) estimates the cost of wind power (including grid connection costs and incorporating a 7.5% discount rate) in Europe for comparable medium speed wind sites (2100–2500 load hours per year) to be ¥8.2–9.7 per kWh (Morthorst and Awerbuch, 2009). The disparity between Japanese and European wind energy costs is particularly noteworthy given that the cost of capital in Japan is lower than in Europe and this would justify application of a lower discount rate, causing wind generation costs to be lower in Japan. Although </w:t>
      </w:r>
      <w:r w:rsidRPr="003021D7">
        <w:rPr>
          <w:rStyle w:val="StyleBoldUnderline"/>
          <w:rFonts w:cs="Times New Roman"/>
        </w:rPr>
        <w:t>the higher cost of wind in Japan is partly explained by Japan's higher cost base for key materials (such as steel), higher land lease costs and higher labour costs</w:t>
      </w:r>
      <w:r w:rsidRPr="003021D7">
        <w:rPr>
          <w:rFonts w:cs="Times New Roman"/>
        </w:rPr>
        <w:t xml:space="preserve">, two other less obvious factors exacerbate the inflation of wind cost estimates in Japan—use of a highly conservative capacity load factor for the cost calculation and demands placed on wind developers to fully mitigate the challenges posed by intermittency. 5.1.1. </w:t>
      </w:r>
      <w:proofErr w:type="gramStart"/>
      <w:r w:rsidRPr="003021D7">
        <w:rPr>
          <w:rStyle w:val="StyleBoldUnderline"/>
          <w:rFonts w:cs="Times New Roman"/>
        </w:rPr>
        <w:t>The</w:t>
      </w:r>
      <w:proofErr w:type="gramEnd"/>
      <w:r w:rsidRPr="003021D7">
        <w:rPr>
          <w:rStyle w:val="StyleBoldUnderline"/>
          <w:rFonts w:cs="Times New Roman"/>
        </w:rPr>
        <w:t xml:space="preserve"> capacity load factor question</w:t>
      </w:r>
      <w:r w:rsidRPr="003021D7">
        <w:rPr>
          <w:rFonts w:cs="Times New Roman"/>
        </w:rPr>
        <w:t xml:space="preserve"> The </w:t>
      </w:r>
      <w:r w:rsidRPr="003021D7">
        <w:rPr>
          <w:rStyle w:val="StyleBoldUnderline"/>
          <w:rFonts w:cs="Times New Roman"/>
        </w:rPr>
        <w:t>cost estimate for wind is based on a capacity load factor</w:t>
      </w:r>
      <w:r w:rsidRPr="003021D7">
        <w:rPr>
          <w:rFonts w:cs="Times New Roman"/>
        </w:rPr>
        <w:t xml:space="preserve"> (CLF) </w:t>
      </w:r>
      <w:r w:rsidRPr="003021D7">
        <w:rPr>
          <w:rStyle w:val="StyleBoldUnderline"/>
          <w:rFonts w:cs="Times New Roman"/>
        </w:rPr>
        <w:t>of 20%. Such a low CLF is typically associated with low wind areas that are borderline financially viable</w:t>
      </w:r>
      <w:r w:rsidRPr="003021D7">
        <w:rPr>
          <w:rFonts w:cs="Times New Roman"/>
        </w:rPr>
        <w:t xml:space="preserve">. In Japan's case, the majority of sites chosen for wind power developments are medium wind areas (Ushiyama, 1999; Yamaguchi and Ishihara, 2007). In such areas, achieving a CLF of 24–26% is common (Morthorst and Awerbuch, 2009). If the cost of wind power </w:t>
      </w:r>
      <w:proofErr w:type="gramStart"/>
      <w:r w:rsidRPr="003021D7">
        <w:rPr>
          <w:rFonts w:cs="Times New Roman"/>
        </w:rPr>
        <w:t>was</w:t>
      </w:r>
      <w:proofErr w:type="gramEnd"/>
      <w:r w:rsidRPr="003021D7">
        <w:rPr>
          <w:rFonts w:cs="Times New Roman"/>
        </w:rPr>
        <w:t xml:space="preserve"> recalculated using a capacity load factor of 25%, the costs would be approximately 25% lower (i.e. ¥7.5–¥10.5). Nevertheless, </w:t>
      </w:r>
      <w:r w:rsidRPr="003021D7">
        <w:rPr>
          <w:rStyle w:val="StyleBoldUnderline"/>
          <w:rFonts w:cs="Times New Roman"/>
        </w:rPr>
        <w:t>under the current costing regime where external costs are ignored, even if the cost of wind power were 25% lower, the costs of nuclear, coal and LNG power would still be cheaper.</w:t>
      </w:r>
      <w:r w:rsidRPr="003021D7">
        <w:rPr>
          <w:rFonts w:cs="Times New Roman"/>
        </w:rPr>
        <w:t xml:space="preserve"> However, a narrower cost differential implies that </w:t>
      </w:r>
      <w:r w:rsidRPr="003021D7">
        <w:rPr>
          <w:rStyle w:val="StyleBoldUnderline"/>
          <w:rFonts w:cs="Times New Roman"/>
        </w:rPr>
        <w:t>incorporating more wind energy would have a less dramatic impact on the bottom line of Japan's utilities</w:t>
      </w:r>
      <w:r w:rsidRPr="003021D7">
        <w:rPr>
          <w:rFonts w:cs="Times New Roman"/>
        </w:rPr>
        <w:t xml:space="preserve"> than implied by the data presented in Table 1. Furthermore, the adoption of a US$20 per ton tax on CO2 emissions or a similar tax on nuclear waste disposal would make wind energy commercially competitive (Boyle, 2004). 5.1.2. </w:t>
      </w:r>
      <w:proofErr w:type="gramStart"/>
      <w:r w:rsidRPr="003021D7">
        <w:rPr>
          <w:rFonts w:cs="Times New Roman"/>
        </w:rPr>
        <w:t>The</w:t>
      </w:r>
      <w:proofErr w:type="gramEnd"/>
      <w:r w:rsidRPr="003021D7">
        <w:rPr>
          <w:rFonts w:cs="Times New Roman"/>
        </w:rPr>
        <w:t xml:space="preserve"> intermittency question The intermittency of wind is widely regarded as the biggest hurdle facing wind energy diffusion today (Ackerman, 2005; Boyle, 2004; DeCarolis and Keith, 2006). The current technological consensus appears to be that wind energy can contribute up to 20% of a </w:t>
      </w:r>
      <w:proofErr w:type="gramStart"/>
      <w:r w:rsidRPr="003021D7">
        <w:rPr>
          <w:rFonts w:cs="Times New Roman"/>
        </w:rPr>
        <w:t>large scale</w:t>
      </w:r>
      <w:proofErr w:type="gramEnd"/>
      <w:r w:rsidRPr="003021D7">
        <w:rPr>
          <w:rFonts w:cs="Times New Roman"/>
        </w:rPr>
        <w:t xml:space="preserve"> electricity grid's power without requiring additional backup systems to cover power fluctuations associated with wind intermittency (DeCarolis and Keith, 2006; EWEA, 2009). This is made possible by more effectively utilizing surplus capacity that is already built into the system (Boyle, 2004). </w:t>
      </w:r>
      <w:r w:rsidRPr="003021D7">
        <w:rPr>
          <w:rStyle w:val="StyleBoldUnderline"/>
          <w:rFonts w:cs="Times New Roman"/>
        </w:rPr>
        <w:t>In Japan, the utilities contend that the intermittency of wind power poses unacceptable risks to grid stability</w:t>
      </w:r>
      <w:r w:rsidRPr="003021D7">
        <w:rPr>
          <w:rFonts w:cs="Times New Roman"/>
        </w:rPr>
        <w:t xml:space="preserve">. Accordingly, there are reported cases of </w:t>
      </w:r>
      <w:r w:rsidRPr="003021D7">
        <w:rPr>
          <w:rStyle w:val="StyleBoldUnderline"/>
          <w:rFonts w:cs="Times New Roman"/>
        </w:rPr>
        <w:t>electric utilities forcing wind energy providers to assume the cost of storing the energy</w:t>
      </w:r>
      <w:r w:rsidRPr="003021D7">
        <w:rPr>
          <w:rFonts w:cs="Times New Roman"/>
        </w:rPr>
        <w:t xml:space="preserve"> generated in order to sell it to the utility in consistent flows. According to one report</w:t>
      </w:r>
      <w:r w:rsidRPr="003021D7">
        <w:rPr>
          <w:rStyle w:val="StyleBoldUnderline"/>
          <w:rFonts w:cs="Times New Roman"/>
        </w:rPr>
        <w:t>, this requirement increases the cost of wind energy by as much as 50%, severely curtails profit margins for wind energy providers and dampens market development</w:t>
      </w:r>
      <w:r w:rsidRPr="003021D7">
        <w:rPr>
          <w:rFonts w:cs="Times New Roman"/>
        </w:rPr>
        <w:t xml:space="preserve"> (Englander, 2008). The demands that Japan's utilities place on wind energy providers seem unreasonable when considering that Japan's current wind power capacity amounts to a little over 1% of the total power supply. NEDO, Japan's largest public research and development </w:t>
      </w:r>
      <w:proofErr w:type="gramStart"/>
      <w:r w:rsidRPr="003021D7">
        <w:rPr>
          <w:rFonts w:cs="Times New Roman"/>
        </w:rPr>
        <w:t>organization,</w:t>
      </w:r>
      <w:proofErr w:type="gramEnd"/>
      <w:r w:rsidRPr="003021D7">
        <w:rPr>
          <w:rFonts w:cs="Times New Roman"/>
        </w:rPr>
        <w:t xml:space="preserve"> has concluded that the national electricity grid could accommodate wind power contributions of 10–20% before additional backup capacity is needed to address intermittency concerns (Nagai et al., 1995). To summarize the verity of cost disincentives, </w:t>
      </w:r>
      <w:r w:rsidRPr="003021D7">
        <w:rPr>
          <w:rStyle w:val="StyleBoldUnderline"/>
          <w:rFonts w:cs="Times New Roman"/>
        </w:rPr>
        <w:t>in the absence of carbon taxes or nuclear waste management fees, wind energy is approximately 50% more expensive than the dominant electricity sources</w:t>
      </w:r>
      <w:r w:rsidRPr="003021D7">
        <w:rPr>
          <w:rFonts w:cs="Times New Roman"/>
        </w:rPr>
        <w:t xml:space="preserve">; however, resistance to wind energy based on concerns over managing intermittency are unfounded at current capacity levels. 5.2. </w:t>
      </w:r>
      <w:r w:rsidRPr="003021D7">
        <w:rPr>
          <w:rStyle w:val="StyleBoldUnderline"/>
          <w:rFonts w:cs="Times New Roman"/>
        </w:rPr>
        <w:t>Operational inconveniences Even if the cost gap between wind energy and Japan's dominant electricity sources could be narrowed</w:t>
      </w:r>
      <w:r w:rsidRPr="003021D7">
        <w:rPr>
          <w:rFonts w:cs="Times New Roman"/>
        </w:rPr>
        <w:t xml:space="preserve">, there is a prevailing sense amongst members of Japan's wind energy community that </w:t>
      </w:r>
      <w:r w:rsidRPr="003021D7">
        <w:rPr>
          <w:rStyle w:val="StyleBoldUnderline"/>
          <w:rFonts w:cs="Times New Roman"/>
        </w:rPr>
        <w:t>utilities resist wind energy because the technology is an operational bother</w:t>
      </w:r>
      <w:r w:rsidRPr="003021D7">
        <w:rPr>
          <w:rFonts w:cs="Times New Roman"/>
        </w:rPr>
        <w:t xml:space="preserve">. The aforementioned intermittency challenge exemplifies an operational drawback. Although higher amounts of wind power can be incorporated into existing electricity grids without necessitating increases to reserve capacity, the inherent </w:t>
      </w:r>
      <w:r w:rsidRPr="003021D7">
        <w:rPr>
          <w:rStyle w:val="StyleBoldUnderline"/>
          <w:rFonts w:cs="Times New Roman"/>
        </w:rPr>
        <w:t>power fluctuations complicate the dynamics of electricity supply planning and require system adjustments.</w:t>
      </w:r>
      <w:r w:rsidRPr="003021D7">
        <w:rPr>
          <w:rFonts w:cs="Times New Roman"/>
        </w:rPr>
        <w:t xml:space="preserve"> Without incentivization, incorporating more wind capacity is an added inconvenience that monopolies can do without. </w:t>
      </w:r>
      <w:r w:rsidRPr="003021D7">
        <w:rPr>
          <w:rStyle w:val="StyleBoldUnderline"/>
          <w:rFonts w:cs="Times New Roman"/>
        </w:rPr>
        <w:t>Another operational bother is the added work involved in integrating a plethora of wind turbines into the electric grid</w:t>
      </w:r>
      <w:r w:rsidRPr="003021D7">
        <w:rPr>
          <w:rFonts w:cs="Times New Roman"/>
        </w:rPr>
        <w:t xml:space="preserve">. </w:t>
      </w:r>
      <w:r w:rsidRPr="003021D7">
        <w:rPr>
          <w:rStyle w:val="StyleBoldUnderline"/>
          <w:rFonts w:cs="Times New Roman"/>
        </w:rPr>
        <w:t>If a utility wishes to</w:t>
      </w:r>
      <w:r w:rsidRPr="003021D7">
        <w:rPr>
          <w:rFonts w:cs="Times New Roman"/>
        </w:rPr>
        <w:t xml:space="preserve"> add 1 GW of generating capacity by </w:t>
      </w:r>
      <w:r w:rsidRPr="003021D7">
        <w:rPr>
          <w:rStyle w:val="StyleBoldUnderline"/>
          <w:rFonts w:cs="Times New Roman"/>
        </w:rPr>
        <w:t>construct</w:t>
      </w:r>
      <w:r w:rsidRPr="003021D7">
        <w:rPr>
          <w:rFonts w:cs="Times New Roman"/>
        </w:rPr>
        <w:t xml:space="preserve">ing </w:t>
      </w:r>
      <w:r w:rsidRPr="003021D7">
        <w:rPr>
          <w:rStyle w:val="StyleBoldUnderline"/>
          <w:rFonts w:cs="Times New Roman"/>
        </w:rPr>
        <w:t>a nuclear power plant,</w:t>
      </w:r>
      <w:r w:rsidRPr="003021D7">
        <w:rPr>
          <w:rFonts w:cs="Times New Roman"/>
        </w:rPr>
        <w:t xml:space="preserve"> </w:t>
      </w:r>
      <w:r w:rsidRPr="003021D7">
        <w:rPr>
          <w:rStyle w:val="StyleBoldUnderline"/>
          <w:rFonts w:cs="Times New Roman"/>
        </w:rPr>
        <w:t>grid planners would have at least 3 years lead time to plan a grid connection to the site</w:t>
      </w:r>
      <w:r w:rsidRPr="003021D7">
        <w:rPr>
          <w:rFonts w:cs="Times New Roman"/>
        </w:rPr>
        <w:t xml:space="preserve"> (Sovacool, 2008a). Conversely, </w:t>
      </w:r>
      <w:r w:rsidRPr="003021D7">
        <w:rPr>
          <w:rStyle w:val="StyleBoldUnderline"/>
          <w:rFonts w:cs="Times New Roman"/>
        </w:rPr>
        <w:t>to generate an equivalent amount of power</w:t>
      </w:r>
      <w:r w:rsidRPr="003021D7">
        <w:rPr>
          <w:rFonts w:cs="Times New Roman"/>
        </w:rPr>
        <w:t xml:space="preserve"> (inclusive of load factor differences) </w:t>
      </w:r>
      <w:r w:rsidRPr="003021D7">
        <w:rPr>
          <w:rStyle w:val="StyleBoldUnderline"/>
          <w:rFonts w:cs="Times New Roman"/>
        </w:rPr>
        <w:t>through wind energy, over 1000</w:t>
      </w:r>
      <w:r w:rsidRPr="003021D7">
        <w:rPr>
          <w:rFonts w:cs="Times New Roman"/>
        </w:rPr>
        <w:t xml:space="preserve"> 2-MW </w:t>
      </w:r>
      <w:r w:rsidRPr="003021D7">
        <w:rPr>
          <w:rStyle w:val="StyleBoldUnderline"/>
          <w:rFonts w:cs="Times New Roman"/>
        </w:rPr>
        <w:t>turbines would be required. Grid planners would have to coordinate grid connections</w:t>
      </w:r>
      <w:r w:rsidRPr="003021D7">
        <w:rPr>
          <w:rFonts w:cs="Times New Roman"/>
        </w:rPr>
        <w:t xml:space="preserve"> to a number of sites </w:t>
      </w:r>
      <w:r w:rsidRPr="003021D7">
        <w:rPr>
          <w:rStyle w:val="StyleBoldUnderline"/>
          <w:rFonts w:cs="Times New Roman"/>
        </w:rPr>
        <w:t xml:space="preserve">within construction </w:t>
      </w:r>
      <w:proofErr w:type="gramStart"/>
      <w:r w:rsidRPr="003021D7">
        <w:rPr>
          <w:rStyle w:val="StyleBoldUnderline"/>
          <w:rFonts w:cs="Times New Roman"/>
        </w:rPr>
        <w:t>lead time</w:t>
      </w:r>
      <w:proofErr w:type="gramEnd"/>
      <w:r w:rsidRPr="003021D7">
        <w:rPr>
          <w:rStyle w:val="StyleBoldUnderline"/>
          <w:rFonts w:cs="Times New Roman"/>
        </w:rPr>
        <w:t xml:space="preserve"> intervals that can be as short as 4–6 months</w:t>
      </w:r>
      <w:r w:rsidRPr="003021D7">
        <w:rPr>
          <w:rFonts w:cs="Times New Roman"/>
        </w:rPr>
        <w:t xml:space="preserve"> (Wizelius, 2007). 5.3. </w:t>
      </w:r>
      <w:r w:rsidRPr="003021D7">
        <w:rPr>
          <w:rStyle w:val="StyleBoldUnderline"/>
          <w:rFonts w:cs="Times New Roman"/>
        </w:rPr>
        <w:t>Strategic conflict For over 50 years, Japan's utilities have enjoyed monopoly control over the power generation supply chain</w:t>
      </w:r>
      <w:r w:rsidRPr="003021D7">
        <w:rPr>
          <w:rFonts w:cs="Times New Roman"/>
        </w:rPr>
        <w:t xml:space="preserve"> from resource acquisition to power generation to transmission and distribution (The Federation of Electric Power Companies of Japan, 2008). </w:t>
      </w:r>
      <w:r w:rsidRPr="003021D7">
        <w:rPr>
          <w:rStyle w:val="StyleBoldUnderline"/>
          <w:rFonts w:cs="Times New Roman"/>
        </w:rPr>
        <w:t>Under the existing system, the utility business plan is straightforward</w:t>
      </w:r>
      <w:r w:rsidRPr="003021D7">
        <w:rPr>
          <w:rFonts w:cs="Times New Roman"/>
        </w:rPr>
        <w:t xml:space="preserve">: (1) strive to negotiate the best possible retail energy prices with government regulators, and (2) seek to reduce operating costs by simultaneously utilizing the least expensive energy generation technology and investing in cost minimization research. </w:t>
      </w:r>
      <w:r w:rsidRPr="003021D7">
        <w:rPr>
          <w:rStyle w:val="StyleBoldUnderline"/>
          <w:rFonts w:cs="Times New Roman"/>
        </w:rPr>
        <w:t>Wind energy</w:t>
      </w:r>
      <w:r w:rsidRPr="003021D7">
        <w:rPr>
          <w:rFonts w:cs="Times New Roman"/>
        </w:rPr>
        <w:t xml:space="preserve"> (and other renewable energy options) </w:t>
      </w:r>
      <w:r w:rsidRPr="003021D7">
        <w:rPr>
          <w:rStyle w:val="StyleBoldUnderline"/>
          <w:rFonts w:cs="Times New Roman"/>
        </w:rPr>
        <w:t xml:space="preserve">threatens to upset this business model. </w:t>
      </w:r>
      <w:r w:rsidRPr="003021D7">
        <w:rPr>
          <w:rFonts w:cs="Times New Roman"/>
        </w:rPr>
        <w:t xml:space="preserve">Incorporating wind energy into the electricity grid poses a dilemma for utility strategists. On the one hand, </w:t>
      </w:r>
      <w:r w:rsidRPr="003021D7">
        <w:rPr>
          <w:rStyle w:val="StyleBoldUnderline"/>
          <w:rFonts w:cs="Times New Roman"/>
        </w:rPr>
        <w:t>a utility could decide to develop wind energy projects itself; thereby, incurring the time-consuming obligations associated with site selection, project planning, community relations, environmental impact assessments, project management,</w:t>
      </w:r>
      <w:r w:rsidRPr="003021D7">
        <w:rPr>
          <w:rFonts w:cs="Times New Roman"/>
        </w:rPr>
        <w:t xml:space="preserve"> etc. On the other hand, </w:t>
      </w:r>
      <w:r w:rsidRPr="003021D7">
        <w:rPr>
          <w:rStyle w:val="StyleBoldUnderline"/>
          <w:rFonts w:cs="Times New Roman"/>
        </w:rPr>
        <w:t>the utility could decide to avoid the logistical bother and purchase wind energy from private providers.</w:t>
      </w:r>
      <w:r w:rsidRPr="003021D7">
        <w:rPr>
          <w:rFonts w:cs="Times New Roman"/>
        </w:rPr>
        <w:t xml:space="preserve"> However, </w:t>
      </w:r>
      <w:r w:rsidRPr="003021D7">
        <w:rPr>
          <w:rStyle w:val="StyleBoldUnderline"/>
          <w:rFonts w:cs="Times New Roman"/>
        </w:rPr>
        <w:t>delegating responsibilities for generation will result in profits and control leaking from the monopolized supply chain</w:t>
      </w:r>
      <w:r w:rsidRPr="003021D7">
        <w:rPr>
          <w:rFonts w:cs="Times New Roman"/>
        </w:rPr>
        <w:t xml:space="preserve">. Moreover, under either option, </w:t>
      </w:r>
      <w:r w:rsidRPr="003021D7">
        <w:rPr>
          <w:rStyle w:val="StyleBoldUnderline"/>
          <w:rFonts w:cs="Times New Roman"/>
        </w:rPr>
        <w:t>lower margin wind energy would displace profitable energy</w:t>
      </w:r>
      <w:r w:rsidRPr="003021D7">
        <w:rPr>
          <w:rFonts w:cs="Times New Roman"/>
        </w:rPr>
        <w:t xml:space="preserve"> generated by conventional technologies. Clearly, </w:t>
      </w:r>
      <w:r w:rsidRPr="003021D7">
        <w:rPr>
          <w:rStyle w:val="StyleBoldUnderline"/>
          <w:rFonts w:cs="Times New Roman"/>
        </w:rPr>
        <w:t>neither of the alternatives holds much appeal.</w:t>
      </w:r>
    </w:p>
    <w:p w14:paraId="5CCC9FEB" w14:textId="77777777" w:rsidR="007D3F50" w:rsidRPr="003021D7" w:rsidRDefault="007D3F50" w:rsidP="007D3F50">
      <w:pPr>
        <w:rPr>
          <w:rStyle w:val="StyleStyleBold12pt"/>
          <w:rFonts w:cs="Times New Roman"/>
          <w:b w:val="0"/>
        </w:rPr>
      </w:pPr>
    </w:p>
    <w:p w14:paraId="311FEE70" w14:textId="77777777" w:rsidR="007D3F50" w:rsidRPr="003021D7" w:rsidRDefault="007D3F50" w:rsidP="007D3F50">
      <w:pPr>
        <w:rPr>
          <w:rStyle w:val="StyleStyleBold12pt"/>
          <w:rFonts w:cs="Times New Roman"/>
          <w:b w:val="0"/>
          <w:sz w:val="22"/>
        </w:rPr>
      </w:pPr>
    </w:p>
    <w:p w14:paraId="310B0007" w14:textId="77777777" w:rsidR="007D3F50" w:rsidRPr="003021D7" w:rsidRDefault="007D3F50" w:rsidP="007D3F50">
      <w:pPr>
        <w:pStyle w:val="Heading4"/>
        <w:rPr>
          <w:rStyle w:val="StyleStyleBold12pt"/>
          <w:rFonts w:cs="Times New Roman"/>
          <w:b/>
        </w:rPr>
      </w:pPr>
      <w:r w:rsidRPr="003021D7">
        <w:rPr>
          <w:rStyle w:val="StyleStyleBold12pt"/>
          <w:rFonts w:cs="Times New Roman"/>
        </w:rPr>
        <w:t>Counterplan can’t solve – structural issues</w:t>
      </w:r>
    </w:p>
    <w:p w14:paraId="0E0CCF02" w14:textId="77777777" w:rsidR="007D3F50" w:rsidRPr="003021D7" w:rsidRDefault="007D3F50" w:rsidP="007D3F50">
      <w:pPr>
        <w:rPr>
          <w:rStyle w:val="StyleStyleBold12pt"/>
          <w:rFonts w:cs="Times New Roman"/>
        </w:rPr>
      </w:pPr>
      <w:r w:rsidRPr="003021D7">
        <w:rPr>
          <w:rStyle w:val="StyleStyleBold12pt"/>
          <w:rFonts w:cs="Times New Roman"/>
        </w:rPr>
        <w:t>Hays &amp; Attwood 6 – Research Director at Emerging Energy Research; Director of Advisory Services, NormaWind (wind energy consulting group)</w:t>
      </w:r>
    </w:p>
    <w:p w14:paraId="1C6E37A0" w14:textId="77777777" w:rsidR="007D3F50" w:rsidRPr="003021D7" w:rsidRDefault="007D3F50" w:rsidP="007D3F50">
      <w:pPr>
        <w:rPr>
          <w:rStyle w:val="StyleStyleBold12pt"/>
          <w:rFonts w:cs="Times New Roman"/>
          <w:b w:val="0"/>
          <w:sz w:val="22"/>
        </w:rPr>
      </w:pPr>
      <w:r w:rsidRPr="003021D7">
        <w:rPr>
          <w:rStyle w:val="StyleStyleBold12pt"/>
          <w:rFonts w:cs="Times New Roman"/>
          <w:sz w:val="22"/>
        </w:rPr>
        <w:t>[Keith Hays &amp; David Attwood, “Asia: Out of the shadows</w:t>
      </w:r>
      <w:proofErr w:type="gramStart"/>
      <w:r w:rsidRPr="003021D7">
        <w:rPr>
          <w:rStyle w:val="StyleStyleBold12pt"/>
          <w:rFonts w:cs="Times New Roman"/>
          <w:sz w:val="22"/>
        </w:rPr>
        <w:t>?:</w:t>
      </w:r>
      <w:proofErr w:type="gramEnd"/>
      <w:r w:rsidRPr="003021D7">
        <w:rPr>
          <w:rStyle w:val="StyleStyleBold12pt"/>
          <w:rFonts w:cs="Times New Roman"/>
          <w:sz w:val="22"/>
        </w:rPr>
        <w:t xml:space="preserve"> Led by China and India, Asia Pacific wind markets poised for major growth” Refocus Vol 7 issue 6 Science Direct]//AH</w:t>
      </w:r>
    </w:p>
    <w:p w14:paraId="4B58BBEF" w14:textId="77777777" w:rsidR="007D3F50" w:rsidRPr="003021D7" w:rsidRDefault="007D3F50" w:rsidP="007D3F50">
      <w:pPr>
        <w:rPr>
          <w:rStyle w:val="StyleStyleBold12pt"/>
          <w:rFonts w:cs="Times New Roman"/>
          <w:b w:val="0"/>
        </w:rPr>
      </w:pPr>
      <w:proofErr w:type="gramStart"/>
      <w:r w:rsidRPr="003021D7">
        <w:rPr>
          <w:rStyle w:val="StyleBoldUnderline"/>
          <w:rFonts w:cs="Times New Roman"/>
        </w:rPr>
        <w:t>Japanese wind development has been restrained by utility resistance to offtake wind and Japan's unique site conditions</w:t>
      </w:r>
      <w:proofErr w:type="gramEnd"/>
      <w:r w:rsidRPr="003021D7">
        <w:rPr>
          <w:rStyle w:val="StyleBoldUnderline"/>
          <w:rFonts w:cs="Times New Roman"/>
        </w:rPr>
        <w:t xml:space="preserve">. </w:t>
      </w:r>
      <w:proofErr w:type="gramStart"/>
      <w:r w:rsidRPr="003021D7">
        <w:rPr>
          <w:rStyle w:val="StyleBoldUnderline"/>
          <w:rFonts w:cs="Times New Roman"/>
        </w:rPr>
        <w:t>Japanese utilities are reluctant to accept wind power as a result of strict grid code, intermittency and the high cost</w:t>
      </w:r>
      <w:r w:rsidRPr="003021D7">
        <w:rPr>
          <w:rStyle w:val="StyleStyleBold12pt"/>
          <w:rFonts w:cs="Times New Roman"/>
        </w:rPr>
        <w:t xml:space="preserve"> of wind power.</w:t>
      </w:r>
      <w:proofErr w:type="gramEnd"/>
      <w:r w:rsidRPr="003021D7">
        <w:rPr>
          <w:rStyle w:val="StyleStyleBold12pt"/>
          <w:rFonts w:cs="Times New Roman"/>
        </w:rPr>
        <w:t xml:space="preserve"> Large trading houses, industrial groups and some utilities are accumulating wind development experience, leading the Japanese wind market forward. </w:t>
      </w:r>
      <w:r w:rsidRPr="003021D7">
        <w:rPr>
          <w:rStyle w:val="StyleBoldUnderline"/>
          <w:rFonts w:cs="Times New Roman"/>
        </w:rPr>
        <w:t>Significant commitment and effort are yet to be made by</w:t>
      </w:r>
      <w:r w:rsidRPr="003021D7">
        <w:rPr>
          <w:rStyle w:val="StyleStyleBold12pt"/>
          <w:rFonts w:cs="Times New Roman"/>
        </w:rPr>
        <w:t xml:space="preserve"> both the Japanese government and </w:t>
      </w:r>
      <w:r w:rsidRPr="003021D7">
        <w:rPr>
          <w:rStyle w:val="StyleBoldUnderline"/>
          <w:rFonts w:cs="Times New Roman"/>
        </w:rPr>
        <w:t xml:space="preserve">electric power companies </w:t>
      </w:r>
      <w:r w:rsidRPr="003021D7">
        <w:rPr>
          <w:rStyle w:val="StyleStyleBold12pt"/>
          <w:rFonts w:cs="Times New Roman"/>
        </w:rPr>
        <w:t xml:space="preserve">to achieve the 3 GW wind goal by 2010 (given the 150 MW/year—250 MW/year pace of development, versus the goal of 380 MW/year). Japan has seen its wind power base steadily grow to reach third largest in Asia Pacific with over 1GW installed through to April 2006. However, momentum is faltering due to a combination of utility intransigence and challenging siting conditions. With the political will to force through the acceptance of wind power by utility off-takers not likely to be forthcoming, </w:t>
      </w:r>
      <w:r w:rsidRPr="003021D7">
        <w:rPr>
          <w:rStyle w:val="StyleBoldUnderline"/>
          <w:rFonts w:cs="Times New Roman"/>
        </w:rPr>
        <w:t xml:space="preserve">the country will fall significantly short of its 2010 goal of 3,000MW. The </w:t>
      </w:r>
      <w:proofErr w:type="gramStart"/>
      <w:r w:rsidRPr="003021D7">
        <w:rPr>
          <w:rStyle w:val="StyleBoldUnderline"/>
          <w:rFonts w:cs="Times New Roman"/>
        </w:rPr>
        <w:t>heavily-consolidated</w:t>
      </w:r>
      <w:proofErr w:type="gramEnd"/>
      <w:r w:rsidRPr="003021D7">
        <w:rPr>
          <w:rStyle w:val="StyleBoldUnderline"/>
          <w:rFonts w:cs="Times New Roman"/>
        </w:rPr>
        <w:t xml:space="preserve"> development market is dominated by a few large industrial and power companies</w:t>
      </w:r>
      <w:r w:rsidRPr="003021D7">
        <w:rPr>
          <w:rStyle w:val="StyleStyleBold12pt"/>
          <w:rFonts w:cs="Times New Roman"/>
        </w:rPr>
        <w:t xml:space="preserve"> with vertically-integrated wind arms that have steadily gained experience at all stages of development. </w:t>
      </w:r>
      <w:r w:rsidRPr="003021D7">
        <w:rPr>
          <w:rStyle w:val="StyleBoldUnderline"/>
          <w:rFonts w:cs="Times New Roman"/>
        </w:rPr>
        <w:t xml:space="preserve">Foreign turbine suppliers had initial success as entrants to a unique market by using Japanese industrial groups as sales agents, however they will see their position eroded </w:t>
      </w:r>
      <w:r w:rsidRPr="003021D7">
        <w:rPr>
          <w:rStyle w:val="StyleStyleBold12pt"/>
          <w:rFonts w:cs="Times New Roman"/>
        </w:rPr>
        <w:t xml:space="preserve">as new local producers start to compete in this sector. </w:t>
      </w:r>
      <w:r w:rsidRPr="003021D7">
        <w:rPr>
          <w:rStyle w:val="StyleBoldUnderline"/>
          <w:rFonts w:cs="Times New Roman"/>
        </w:rPr>
        <w:t>As the industry stalls, domestic developers are looking abroad for growth</w:t>
      </w:r>
      <w:r w:rsidRPr="003021D7">
        <w:rPr>
          <w:rStyle w:val="StyleStyleBold12pt"/>
          <w:rFonts w:cs="Times New Roman"/>
        </w:rPr>
        <w:t xml:space="preserve"> whereas turbine suppliers will see yet more intense competition.</w:t>
      </w:r>
    </w:p>
    <w:p w14:paraId="262E8C41" w14:textId="77777777" w:rsidR="007D3F50" w:rsidRPr="003021D7" w:rsidRDefault="007D3F50" w:rsidP="007D3F50">
      <w:pPr>
        <w:rPr>
          <w:rStyle w:val="StyleStyleBold12pt"/>
          <w:rFonts w:cs="Times New Roman"/>
          <w:b w:val="0"/>
        </w:rPr>
      </w:pPr>
    </w:p>
    <w:p w14:paraId="62C75794" w14:textId="77777777" w:rsidR="007D3F50" w:rsidRPr="003021D7" w:rsidRDefault="007D3F50" w:rsidP="007D3F50">
      <w:pPr>
        <w:pStyle w:val="Heading4"/>
        <w:rPr>
          <w:rStyle w:val="StyleStyleBold12pt"/>
          <w:rFonts w:cs="Times New Roman"/>
          <w:b/>
        </w:rPr>
      </w:pPr>
      <w:r w:rsidRPr="003021D7">
        <w:rPr>
          <w:rStyle w:val="StyleStyleBold12pt"/>
          <w:rFonts w:cs="Times New Roman"/>
        </w:rPr>
        <w:t>Status quo solves tech shortages – the plan is key to reshoring</w:t>
      </w:r>
    </w:p>
    <w:p w14:paraId="1477AAED" w14:textId="77777777" w:rsidR="007D3F50" w:rsidRPr="003021D7" w:rsidRDefault="007D3F50" w:rsidP="007D3F50">
      <w:pPr>
        <w:rPr>
          <w:rStyle w:val="StyleStyleBold12pt"/>
          <w:rFonts w:cs="Times New Roman"/>
        </w:rPr>
      </w:pPr>
      <w:r w:rsidRPr="003021D7">
        <w:rPr>
          <w:rStyle w:val="StyleStyleBold12pt"/>
          <w:rFonts w:cs="Times New Roman"/>
        </w:rPr>
        <w:t>Wright et al 2 – Professor of Accounting at UMass Boston</w:t>
      </w:r>
    </w:p>
    <w:p w14:paraId="4DE4F7A0" w14:textId="77777777" w:rsidR="007D3F50" w:rsidRPr="003021D7" w:rsidRDefault="007D3F50" w:rsidP="007D3F50">
      <w:pPr>
        <w:rPr>
          <w:rFonts w:cs="Times New Roman"/>
        </w:rPr>
      </w:pPr>
      <w:r w:rsidRPr="003021D7">
        <w:rPr>
          <w:rFonts w:cs="Times New Roman"/>
        </w:rPr>
        <w:t>[Sally Wright; Antony Rogers – Ph.D. in Mechanical Engineering; James Manwell – Director, Wind Energy Center at UMass Amherst, PhD in Mechanical Engineering; Anthony Ellis – Senior Research Fellow, Wind Energy Center at UMass Amherst, MSME in Wind Turbine Engineering “TRANSMISSION OPTIONS FOR OFFSHORE WIND FARMS IN THE UNITED STATES” American Wind Energy Association 2002]//AH</w:t>
      </w:r>
    </w:p>
    <w:p w14:paraId="63FC916F" w14:textId="77777777" w:rsidR="007D3F50" w:rsidRPr="003021D7" w:rsidRDefault="007D3F50" w:rsidP="007D3F50">
      <w:pPr>
        <w:rPr>
          <w:rFonts w:cs="Times New Roman"/>
        </w:rPr>
      </w:pPr>
      <w:r w:rsidRPr="003021D7">
        <w:rPr>
          <w:rStyle w:val="StyleBoldUnderline"/>
          <w:rFonts w:cs="Times New Roman"/>
        </w:rPr>
        <w:t>Wind power is moving offshore in Europe</w:t>
      </w:r>
      <w:r w:rsidRPr="003021D7">
        <w:rPr>
          <w:rFonts w:cs="Times New Roman"/>
        </w:rPr>
        <w:t xml:space="preserve"> and although land limitations are not as severe on this side of the Atlantic, </w:t>
      </w:r>
      <w:r w:rsidRPr="003021D7">
        <w:rPr>
          <w:rStyle w:val="StyleBoldUnderline"/>
          <w:rFonts w:cs="Times New Roman"/>
        </w:rPr>
        <w:t>this trend will eventually reach the United States.</w:t>
      </w:r>
      <w:r w:rsidRPr="003021D7">
        <w:rPr>
          <w:rFonts w:cs="Times New Roman"/>
        </w:rPr>
        <w:t xml:space="preserve"> </w:t>
      </w:r>
      <w:r w:rsidRPr="003021D7">
        <w:rPr>
          <w:rStyle w:val="StyleBoldUnderline"/>
          <w:rFonts w:cs="Times New Roman"/>
        </w:rPr>
        <w:t>Not only will we draw on European experience for transmission design; we will be using their cable and their cable laying equipment, until these are manufactured in the United States.</w:t>
      </w:r>
      <w:r w:rsidRPr="003021D7">
        <w:rPr>
          <w:rFonts w:cs="Times New Roman"/>
        </w:rPr>
        <w:t xml:space="preserve"> </w:t>
      </w:r>
      <w:r w:rsidRPr="003021D7">
        <w:rPr>
          <w:rStyle w:val="StyleBoldUnderline"/>
          <w:rFonts w:cs="Times New Roman"/>
        </w:rPr>
        <w:t>When offshore wind power becomes</w:t>
      </w:r>
      <w:r w:rsidRPr="003021D7">
        <w:rPr>
          <w:rFonts w:cs="Times New Roman"/>
        </w:rPr>
        <w:t xml:space="preserve"> more </w:t>
      </w:r>
      <w:r w:rsidRPr="003021D7">
        <w:rPr>
          <w:rStyle w:val="StyleBoldUnderline"/>
          <w:rFonts w:cs="Times New Roman"/>
        </w:rPr>
        <w:t>prevalent in the US, we</w:t>
      </w:r>
      <w:r w:rsidRPr="003021D7">
        <w:rPr>
          <w:rFonts w:cs="Times New Roman"/>
        </w:rPr>
        <w:t xml:space="preserve"> may </w:t>
      </w:r>
      <w:r w:rsidRPr="003021D7">
        <w:rPr>
          <w:rStyle w:val="StyleBoldUnderline"/>
          <w:rFonts w:cs="Times New Roman"/>
        </w:rPr>
        <w:t>expect that cable companies will respond</w:t>
      </w:r>
      <w:r w:rsidRPr="003021D7">
        <w:rPr>
          <w:rFonts w:cs="Times New Roman"/>
        </w:rPr>
        <w:t xml:space="preserve"> to a growing industry </w:t>
      </w:r>
      <w:r w:rsidRPr="003021D7">
        <w:rPr>
          <w:rStyle w:val="StyleBoldUnderline"/>
          <w:rFonts w:cs="Times New Roman"/>
        </w:rPr>
        <w:t xml:space="preserve">by manufacturing cables domestically. </w:t>
      </w:r>
      <w:proofErr w:type="gramStart"/>
      <w:r w:rsidRPr="003021D7">
        <w:rPr>
          <w:rFonts w:cs="Times New Roman"/>
        </w:rPr>
        <w:t xml:space="preserve">With transmission costing as much as 20% of the total farm costs, </w:t>
      </w:r>
      <w:r w:rsidRPr="003021D7">
        <w:rPr>
          <w:rStyle w:val="StyleBoldUnderline"/>
          <w:rFonts w:cs="Times New Roman"/>
        </w:rPr>
        <w:t>the choice of transmission voltage and technology is an important one.</w:t>
      </w:r>
      <w:proofErr w:type="gramEnd"/>
      <w:r w:rsidRPr="003021D7">
        <w:rPr>
          <w:rStyle w:val="StyleBoldUnderline"/>
          <w:rFonts w:cs="Times New Roman"/>
        </w:rPr>
        <w:t xml:space="preserve"> Europe has now begun to use high-voltage</w:t>
      </w:r>
      <w:r w:rsidRPr="003021D7">
        <w:rPr>
          <w:rFonts w:cs="Times New Roman"/>
        </w:rPr>
        <w:t xml:space="preserve"> AC </w:t>
      </w:r>
      <w:r w:rsidRPr="003021D7">
        <w:rPr>
          <w:rStyle w:val="StyleBoldUnderline"/>
          <w:rFonts w:cs="Times New Roman"/>
        </w:rPr>
        <w:t>transmission</w:t>
      </w:r>
      <w:r w:rsidRPr="003021D7">
        <w:rPr>
          <w:rFonts w:cs="Times New Roman"/>
        </w:rPr>
        <w:t xml:space="preserve">, with Horns Rev boasting the first offshore high-voltage transformer. </w:t>
      </w:r>
      <w:r w:rsidRPr="003021D7">
        <w:rPr>
          <w:rStyle w:val="StyleBoldUnderline"/>
          <w:rFonts w:cs="Times New Roman"/>
        </w:rPr>
        <w:t>HVDC is not a feasible transmission option for the scale of offshore wind farms today, but</w:t>
      </w:r>
      <w:r w:rsidRPr="003021D7">
        <w:rPr>
          <w:rFonts w:cs="Times New Roman"/>
        </w:rPr>
        <w:t xml:space="preserve"> we expect that</w:t>
      </w:r>
      <w:r w:rsidRPr="003021D7">
        <w:rPr>
          <w:rStyle w:val="StyleBoldUnderline"/>
          <w:rFonts w:cs="Times New Roman"/>
        </w:rPr>
        <w:t xml:space="preserve"> it soon will be.</w:t>
      </w:r>
      <w:r w:rsidRPr="003021D7">
        <w:rPr>
          <w:rFonts w:cs="Times New Roman"/>
        </w:rPr>
        <w:t xml:space="preserve"> As economies of scale drive up the size of the offshore windfarm, the sophistication of the transmission system will have to rise to meet the electrical stability needs of the offshore wind farm as well as the onshore grid. </w:t>
      </w:r>
    </w:p>
    <w:p w14:paraId="6B644722" w14:textId="77777777" w:rsidR="007D3F50" w:rsidRPr="003021D7" w:rsidRDefault="007D3F50" w:rsidP="007D3F50">
      <w:pPr>
        <w:rPr>
          <w:rFonts w:cs="Times New Roman"/>
        </w:rPr>
      </w:pPr>
    </w:p>
    <w:p w14:paraId="0109CE34" w14:textId="77777777" w:rsidR="007D3F50" w:rsidRPr="003021D7" w:rsidRDefault="007D3F50" w:rsidP="007D3F50">
      <w:pPr>
        <w:pStyle w:val="Heading4"/>
        <w:rPr>
          <w:rFonts w:cs="Times New Roman"/>
        </w:rPr>
      </w:pPr>
      <w:r w:rsidRPr="003021D7">
        <w:rPr>
          <w:rFonts w:cs="Times New Roman"/>
        </w:rPr>
        <w:t>Typhoons mean OSW isn’t viable in Japan</w:t>
      </w:r>
    </w:p>
    <w:p w14:paraId="70385543" w14:textId="77777777" w:rsidR="007D3F50" w:rsidRPr="003021D7" w:rsidRDefault="007D3F50" w:rsidP="007D3F50">
      <w:pPr>
        <w:rPr>
          <w:rStyle w:val="StyleStyleBold12pt"/>
          <w:rFonts w:cs="Times New Roman"/>
        </w:rPr>
      </w:pPr>
      <w:r w:rsidRPr="003021D7">
        <w:rPr>
          <w:rStyle w:val="StyleStyleBold12pt"/>
          <w:rFonts w:cs="Times New Roman"/>
        </w:rPr>
        <w:t>Sun et al 12 – Shanghai Institute of Applied Mathematics and Mechanics</w:t>
      </w:r>
    </w:p>
    <w:p w14:paraId="3C2BEA45" w14:textId="77777777" w:rsidR="007D3F50" w:rsidRPr="003021D7" w:rsidRDefault="007D3F50" w:rsidP="007D3F50">
      <w:pPr>
        <w:rPr>
          <w:rFonts w:cs="Times New Roman"/>
        </w:rPr>
      </w:pPr>
      <w:r w:rsidRPr="003021D7">
        <w:rPr>
          <w:rFonts w:cs="Times New Roman"/>
        </w:rPr>
        <w:t>[Xiaojing Sun, Diangui Huang – Shanghai Institute of Applied Mathematics and Mechanics, &amp; Guoqing Wu – School of Mechanical Engineering, Nantong University “The current state of offshore wind energy technology development” Energy Vol 41 issue 1 May 2012]//AH</w:t>
      </w:r>
    </w:p>
    <w:p w14:paraId="7BC732E7" w14:textId="77777777" w:rsidR="007D3F50" w:rsidRPr="003021D7" w:rsidRDefault="007D3F50" w:rsidP="007D3F50">
      <w:pPr>
        <w:rPr>
          <w:rFonts w:cs="Times New Roman"/>
        </w:rPr>
      </w:pPr>
      <w:r w:rsidRPr="003021D7">
        <w:rPr>
          <w:rStyle w:val="StyleBoldUnderline"/>
          <w:rFonts w:cs="Times New Roman"/>
        </w:rPr>
        <w:t xml:space="preserve">A powerful typhoon can pose a significant risk to offshore wind farm development. Extreme wind speed, unusual turbulence and sudden change in wind direction are the main characteristics of typhoon and also the main causes of damage to wind turbines vital components </w:t>
      </w:r>
      <w:r w:rsidRPr="003021D7">
        <w:rPr>
          <w:rFonts w:cs="Times New Roman"/>
        </w:rPr>
        <w:t xml:space="preserve">[82], destroying turbine blades, nacelles and even towers. Therefore, the design of offshore wind turbines must comply with anti-typhoon requirements in areas with a high frequency of typhoon. At present, </w:t>
      </w:r>
      <w:r w:rsidRPr="003021D7">
        <w:rPr>
          <w:rStyle w:val="StyleBoldUnderline"/>
          <w:rFonts w:cs="Times New Roman"/>
        </w:rPr>
        <w:t>the design of wind turbines in the world must be in accordance with certain professional standards in order to ensure wind turbines continue operating reliably</w:t>
      </w:r>
      <w:r w:rsidRPr="003021D7">
        <w:rPr>
          <w:rFonts w:cs="Times New Roman"/>
        </w:rPr>
        <w:t xml:space="preserve"> at standard operational environmental conditions. However, </w:t>
      </w:r>
      <w:r w:rsidRPr="003021D7">
        <w:rPr>
          <w:rStyle w:val="StyleBoldUnderline"/>
          <w:rFonts w:cs="Times New Roman"/>
        </w:rPr>
        <w:t>most of these applicable technical and professional standards are set based on Europe's climate and environment</w:t>
      </w:r>
      <w:r w:rsidRPr="003021D7">
        <w:rPr>
          <w:rFonts w:cs="Times New Roman"/>
        </w:rPr>
        <w:t xml:space="preserve">, as Europe has been the early wind turbine technology adopter and also become the early leaders in this technology development. </w:t>
      </w:r>
      <w:r w:rsidRPr="003021D7">
        <w:rPr>
          <w:rStyle w:val="StyleBoldUnderline"/>
          <w:rFonts w:cs="Times New Roman"/>
        </w:rPr>
        <w:t>Wind turbines designed and certified according to these standards may not be able to operate safely in extreme environment conditions like typhoons which occur most frequently in a region of the western Pacific and east Asia, especially</w:t>
      </w:r>
      <w:r w:rsidRPr="003021D7">
        <w:rPr>
          <w:rFonts w:cs="Times New Roman"/>
        </w:rPr>
        <w:t xml:space="preserve"> China, Taiwan and </w:t>
      </w:r>
      <w:r w:rsidRPr="003021D7">
        <w:rPr>
          <w:rStyle w:val="StyleBoldUnderline"/>
          <w:rFonts w:cs="Times New Roman"/>
        </w:rPr>
        <w:t xml:space="preserve">Japan </w:t>
      </w:r>
      <w:r w:rsidRPr="003021D7">
        <w:rPr>
          <w:rFonts w:cs="Times New Roman"/>
        </w:rPr>
        <w:t xml:space="preserve">[83]. The offshore wind potential varies along China's coast, with the greatest overall potential in Guangdong, Fujian and Hainan, however, these provinces are also the areas most severely affected by Typhoons. Therefore the development of offshore wind farms in China has to overcome the challenging hurdle of designing equipment that can withstand the destructive wind speeds [84] in order to fully exploit the vast offshore wind energy resources in these areas. Studies have shown that </w:t>
      </w:r>
      <w:r w:rsidRPr="003021D7">
        <w:rPr>
          <w:rStyle w:val="StyleBoldUnderline"/>
          <w:rFonts w:cs="Times New Roman"/>
        </w:rPr>
        <w:t>extremely high wind loads and time-lag in control system are two critical problems</w:t>
      </w:r>
      <w:r w:rsidRPr="003021D7">
        <w:rPr>
          <w:rFonts w:cs="Times New Roman"/>
        </w:rPr>
        <w:t xml:space="preserve"> [85] and [86] and presently many Asian-based wind turbine manufacturers are engaged in developing new anti-typhoon technologies to tackle these problems. Mitsubishi Heavy Industries Ltd. in Japan has come up with a new concept called Smart-Yaw Concept for reducing the loads at the time of strong winds. This technique utilizes properties similar to weather vanes which naturally face down wind. If there is a strong wind, the turbine nacelle can rotate to face down, thereby alleviating the load, as shown in Fig. 19. In addition, since the yaw is driven by the wind load acting on the rotor, this technique can thus also ensure effective wind turbine yaw control even during power interruption [87], [88] and [89]. Mitsubishi 1000 kW wind turbine MWT-1000A equipped with this system has successfully withstood the gust exceeding the maximum instantaneous wind speed of 70 m/s and survived from typhoons hits [88]. </w:t>
      </w:r>
      <w:proofErr w:type="gramStart"/>
      <w:r w:rsidRPr="003021D7">
        <w:rPr>
          <w:rFonts w:cs="Times New Roman"/>
        </w:rPr>
        <w:t>Various anti-typhoon wind turbines are also being developed by Chinese wind turbine manufacturers such as Dongfang Electric (2 MW FD87ANo1 and FD87ANo2), Shanghai Electric and Guangdong Mingyang Wind Power</w:t>
      </w:r>
      <w:proofErr w:type="gramEnd"/>
      <w:r w:rsidRPr="003021D7">
        <w:rPr>
          <w:rFonts w:cs="Times New Roman"/>
        </w:rPr>
        <w:t xml:space="preserve"> (2.5 and 3 MW SCD). However</w:t>
      </w:r>
      <w:r w:rsidRPr="003021D7">
        <w:rPr>
          <w:rStyle w:val="StyleBoldUnderline"/>
          <w:rFonts w:cs="Times New Roman"/>
        </w:rPr>
        <w:t>, the key technologies involved and the performances of these turbines during typhoons are not available to the public yet.</w:t>
      </w:r>
      <w:r w:rsidRPr="003021D7">
        <w:rPr>
          <w:rFonts w:cs="Times New Roman"/>
        </w:rPr>
        <w:t xml:space="preserve"> Some Chinese experts have suggested that when the typhoon comes, temporarily suspending turbine operations [90] or applying standby power [91] can be adopted to ensure the optimal control of wind turbine systems. However, </w:t>
      </w:r>
      <w:r w:rsidRPr="003021D7">
        <w:rPr>
          <w:rStyle w:val="StyleBoldUnderline"/>
          <w:rFonts w:cs="Times New Roman"/>
        </w:rPr>
        <w:t xml:space="preserve">suspending turbine operation during typhoons will have a negative effect on the economics of wind farms and the use of standby power for turbine control still needs further study to ensure its validity. </w:t>
      </w:r>
      <w:r w:rsidRPr="003021D7">
        <w:rPr>
          <w:rFonts w:cs="Times New Roman"/>
        </w:rPr>
        <w:t>Other ongoing researches also focus on the typhoon resistant wind turbine tower [92], [93] and [94] and blades.</w:t>
      </w:r>
    </w:p>
    <w:p w14:paraId="23F8BFF5" w14:textId="77777777" w:rsidR="007D3F50" w:rsidRPr="003021D7" w:rsidRDefault="007D3F50" w:rsidP="007D3F50">
      <w:pPr>
        <w:rPr>
          <w:rFonts w:cs="Times New Roman"/>
        </w:rPr>
      </w:pPr>
    </w:p>
    <w:p w14:paraId="18E8CD2F" w14:textId="77777777" w:rsidR="007D3F50" w:rsidRPr="003021D7" w:rsidRDefault="007D3F50" w:rsidP="007D3F50">
      <w:pPr>
        <w:pStyle w:val="Heading4"/>
        <w:rPr>
          <w:rFonts w:cs="Times New Roman"/>
        </w:rPr>
      </w:pPr>
      <w:r w:rsidRPr="003021D7">
        <w:rPr>
          <w:rFonts w:cs="Times New Roman"/>
        </w:rPr>
        <w:t>Status quo solves – OSW projects inevitable in Japan</w:t>
      </w:r>
    </w:p>
    <w:p w14:paraId="361439E0" w14:textId="77777777" w:rsidR="007D3F50" w:rsidRPr="003021D7" w:rsidRDefault="007D3F50" w:rsidP="007D3F50">
      <w:pPr>
        <w:rPr>
          <w:rStyle w:val="StyleStyleBold12pt"/>
          <w:rFonts w:cs="Times New Roman"/>
        </w:rPr>
      </w:pPr>
      <w:r w:rsidRPr="003021D7">
        <w:rPr>
          <w:rStyle w:val="StyleStyleBold12pt"/>
          <w:rFonts w:cs="Times New Roman"/>
        </w:rPr>
        <w:t>Scientific American 13</w:t>
      </w:r>
    </w:p>
    <w:p w14:paraId="40FD09E3" w14:textId="77777777" w:rsidR="007D3F50" w:rsidRPr="003021D7" w:rsidRDefault="007D3F50" w:rsidP="007D3F50">
      <w:pPr>
        <w:rPr>
          <w:rFonts w:cs="Times New Roman"/>
        </w:rPr>
      </w:pPr>
      <w:r w:rsidRPr="003021D7">
        <w:rPr>
          <w:rFonts w:cs="Times New Roman"/>
        </w:rPr>
        <w:t>[“Japan's Offshore Wind Power Rises within Sight of Fukushima Nuclear Plant</w:t>
      </w:r>
      <w:proofErr w:type="gramStart"/>
      <w:r w:rsidRPr="003021D7">
        <w:rPr>
          <w:rFonts w:cs="Times New Roman"/>
        </w:rPr>
        <w:t>”  Scientific</w:t>
      </w:r>
      <w:proofErr w:type="gramEnd"/>
      <w:r w:rsidRPr="003021D7">
        <w:rPr>
          <w:rFonts w:cs="Times New Roman"/>
        </w:rPr>
        <w:t xml:space="preserve"> American 11/8/13 &lt;http://www.scientificamerican.com/article/japans-offshore-wind-power-rises-within-sight-of-fukushima-nuclear-plant/&gt;]//AH</w:t>
      </w:r>
    </w:p>
    <w:p w14:paraId="46711631" w14:textId="77777777" w:rsidR="007D3F50" w:rsidRPr="003021D7" w:rsidRDefault="007D3F50" w:rsidP="007D3F50">
      <w:pPr>
        <w:rPr>
          <w:rFonts w:cs="Times New Roman"/>
        </w:rPr>
      </w:pPr>
      <w:r w:rsidRPr="003021D7">
        <w:rPr>
          <w:rStyle w:val="StyleBoldUnderline"/>
          <w:rFonts w:cs="Times New Roman"/>
        </w:rPr>
        <w:t>An experimental wind turbine floating about 20 kilometers off the coast</w:t>
      </w:r>
      <w:r w:rsidRPr="003021D7">
        <w:rPr>
          <w:rFonts w:cs="Times New Roman"/>
        </w:rPr>
        <w:t xml:space="preserve"> of the stricken Fukushima Daiichi nuclear plant </w:t>
      </w:r>
      <w:r w:rsidRPr="003021D7">
        <w:rPr>
          <w:rStyle w:val="StyleBoldUnderline"/>
          <w:rFonts w:cs="Times New Roman"/>
        </w:rPr>
        <w:t>marks Japan's first step toward building the world's largest offshore wind farm.</w:t>
      </w:r>
      <w:r w:rsidRPr="003021D7">
        <w:rPr>
          <w:rFonts w:cs="Times New Roman"/>
        </w:rPr>
        <w:t xml:space="preserve"> But the island country still faces huge challenges as it aims to boost renewable power sources in the wake of its greatest nuclear disaster. </w:t>
      </w:r>
      <w:r w:rsidRPr="003021D7">
        <w:rPr>
          <w:rStyle w:val="StyleBoldUnderline"/>
          <w:rFonts w:cs="Times New Roman"/>
        </w:rPr>
        <w:t>The turbine is connected to the world's first floating wind farm substation in an ambitious bid to unlock offshore wind power in deep waters. Such technology could help Japan start tapping into offshore winds that are estimated to harbor about 1,570 gigawatts of power—more than five times the current capacity of Japan's power companies</w:t>
      </w:r>
      <w:r w:rsidRPr="003021D7">
        <w:rPr>
          <w:rFonts w:cs="Times New Roman"/>
        </w:rPr>
        <w:t xml:space="preserve">. (A gigawatt is one billion watts.) </w:t>
      </w:r>
      <w:r w:rsidRPr="003021D7">
        <w:rPr>
          <w:rStyle w:val="StyleBoldUnderline"/>
          <w:rFonts w:cs="Times New Roman"/>
        </w:rPr>
        <w:t>Wind is considered vital to the country’s search for alternative energy sources</w:t>
      </w:r>
      <w:r w:rsidRPr="003021D7">
        <w:rPr>
          <w:rFonts w:cs="Times New Roman"/>
        </w:rPr>
        <w:t xml:space="preserve"> in the wake of the Fukushima nuclear disaster. "I believe that the Fukushima project will help the Fukushima region and Japan as a whole move toward more use of renewable energy," says Takeshi Ishihara, a civil engineer at the University of Tokyo and leader of the Fukushima wind farm project. A traditional wind turbine tower jutting upward from the seafloor becomes too expensive to install in waters deeper than 50 meters—a big problem for Japan because its coast is surrounded by a continental shelf ranging from 50 to 200 meters deep. But a floating wind turbine and substation with multiple huge steel chains anchoring them to the seafloor can operate in those deeper waters. Furthermore, offshore wind farms can reap the benefit of higher average wind speeds compared with onshore wind farms—a two-year study showed speeds between 7.4 and nine meters per second offshore near Fukushima versus less than 4.3 meters per second on land. "Japan has lots of deep water off the coast, which is a good wind resource," says Walt Musial, principal engineer at the National Wind Technology Center near Boulder, Colo. "In order to develop that resource it needs to be at the forefront of development for floating turbine technology." The first prototype Fukushima wind turbine has already weathered an earthquake, small tsunami and typhoons in October—all before </w:t>
      </w:r>
      <w:r w:rsidRPr="003021D7">
        <w:rPr>
          <w:rStyle w:val="StyleBoldUnderline"/>
          <w:rFonts w:cs="Times New Roman"/>
        </w:rPr>
        <w:t>the turbine and substation are scheduled to begin full operation in November</w:t>
      </w:r>
      <w:r w:rsidRPr="003021D7">
        <w:rPr>
          <w:rFonts w:cs="Times New Roman"/>
        </w:rPr>
        <w:t xml:space="preserve">. It was a deadly earthquake and tsunami that crippled the Fukushima nuclear plant on March 11, 2011, which prompted the Japanese government to speed up the project's original plan for a 2016 demonstration. Undersea cables connect the two-megawatt turbine to the same power grid that links to the Fukushima Daiichi nuclear plant. </w:t>
      </w:r>
      <w:r w:rsidRPr="003021D7">
        <w:rPr>
          <w:rStyle w:val="StyleBoldUnderline"/>
          <w:rFonts w:cs="Times New Roman"/>
        </w:rPr>
        <w:t>Japan's government has invested $226 million toward the installation of the first prototype turbine and two additional seven-megawatt wind turbines. If testing goes well, a private coalition that includes firms such as Marubeni, Mitsubishi, Hitachi and others has signed on to pay for full installation of 140 floating wind turbines</w:t>
      </w:r>
      <w:r w:rsidRPr="003021D7">
        <w:rPr>
          <w:rFonts w:cs="Times New Roman"/>
        </w:rPr>
        <w:t xml:space="preserve">. </w:t>
      </w:r>
      <w:r w:rsidRPr="003021D7">
        <w:rPr>
          <w:rStyle w:val="StyleBoldUnderline"/>
          <w:rFonts w:cs="Times New Roman"/>
        </w:rPr>
        <w:t>The final one-gigawatt wind farm planned for completion in 2020 would generate the same power as a large nuclear reactor</w:t>
      </w:r>
      <w:r w:rsidRPr="003021D7">
        <w:rPr>
          <w:rFonts w:cs="Times New Roman"/>
        </w:rPr>
        <w:t xml:space="preserve">. That could contribute about 7 percent toward the Fukushima Prefecture's goal of using 100 percent renewable power by 2040, Ishihara says. He hopes </w:t>
      </w:r>
      <w:r w:rsidRPr="003021D7">
        <w:rPr>
          <w:rStyle w:val="StyleBoldUnderline"/>
          <w:rFonts w:cs="Times New Roman"/>
        </w:rPr>
        <w:t xml:space="preserve">Japan can eventually use offshore wind power to satisfy one third of the nation’s power needs. </w:t>
      </w:r>
      <w:r w:rsidRPr="003021D7">
        <w:rPr>
          <w:rFonts w:cs="Times New Roman"/>
        </w:rPr>
        <w:t xml:space="preserve">That dream remains a far cry from today's reality. Wind power contributes barely 0.9 percent (2.6 gigawatts) of Japan's total power capacity, says Paul Scalise, a research fellow at the University of Tokyo. Japan has not tapped much offshore wind power potential, in part because it lacks the shallow coastal waters exploited by European offshore wind farms. The Fukushima project, backed by Japan's Ministry of Economy, Trade and Industry, is not the country's only venture into floating wind turbines. </w:t>
      </w:r>
      <w:r w:rsidRPr="003021D7">
        <w:rPr>
          <w:rStyle w:val="StyleBoldUnderline"/>
          <w:rFonts w:cs="Times New Roman"/>
        </w:rPr>
        <w:t>Japan's Ministry of the Environment is supporting a separate two-megawatt floating wind turbine</w:t>
      </w:r>
      <w:r w:rsidRPr="003021D7">
        <w:rPr>
          <w:rFonts w:cs="Times New Roman"/>
        </w:rPr>
        <w:t xml:space="preserve"> near Kabashima Island </w:t>
      </w:r>
      <w:r w:rsidRPr="003021D7">
        <w:rPr>
          <w:rStyle w:val="StyleBoldUnderline"/>
          <w:rFonts w:cs="Times New Roman"/>
        </w:rPr>
        <w:t>that began operation on October 28</w:t>
      </w:r>
      <w:r w:rsidRPr="003021D7">
        <w:rPr>
          <w:rFonts w:cs="Times New Roman"/>
        </w:rPr>
        <w:t>. The projects use different technologies to stabilize the turbines against the ocean waves. Fukushima's turbine platform is a semisubmersible design with three buoyancy tanks arranged in a triangle around the turbine, Musial explains. By comparison, the Kabashima turbine platform represents a spar design that resembles a tall, thin buoy with much of its mass extending deep below the surface—offering greater inherent stability against the waves but requiring deeper waters for operation.</w:t>
      </w:r>
    </w:p>
    <w:p w14:paraId="7B6D2FA3" w14:textId="77777777" w:rsidR="007D3F50" w:rsidRPr="003021D7" w:rsidRDefault="007D3F50" w:rsidP="007D3F50">
      <w:pPr>
        <w:pStyle w:val="Heading2"/>
        <w:rPr>
          <w:rFonts w:cs="Times New Roman"/>
        </w:rPr>
      </w:pPr>
      <w:r>
        <w:rPr>
          <w:rFonts w:cs="Times New Roman"/>
        </w:rPr>
        <w:t>AT: States</w:t>
      </w:r>
    </w:p>
    <w:p w14:paraId="26C97840" w14:textId="77777777" w:rsidR="007D3F50" w:rsidRPr="003021D7" w:rsidRDefault="007D3F50" w:rsidP="007D3F50">
      <w:pPr>
        <w:pStyle w:val="Heading3"/>
        <w:rPr>
          <w:rFonts w:cs="Times New Roman"/>
        </w:rPr>
      </w:pPr>
      <w:r w:rsidRPr="003021D7">
        <w:rPr>
          <w:rFonts w:cs="Times New Roman"/>
        </w:rPr>
        <w:t>Generic</w:t>
      </w:r>
    </w:p>
    <w:p w14:paraId="1A1708CB" w14:textId="77777777" w:rsidR="007D3F50" w:rsidRPr="003021D7" w:rsidRDefault="007D3F50" w:rsidP="007D3F50">
      <w:pPr>
        <w:pStyle w:val="Heading4"/>
        <w:rPr>
          <w:rFonts w:cs="Times New Roman"/>
        </w:rPr>
      </w:pPr>
      <w:r w:rsidRPr="003021D7">
        <w:rPr>
          <w:rFonts w:cs="Times New Roman"/>
        </w:rPr>
        <w:t>States don’t solve- can’t provide comprehensive legislation</w:t>
      </w:r>
    </w:p>
    <w:p w14:paraId="00B9098C" w14:textId="77777777" w:rsidR="007D3F50" w:rsidRPr="003021D7" w:rsidRDefault="007D3F50" w:rsidP="007D3F50">
      <w:pPr>
        <w:rPr>
          <w:rFonts w:cs="Times New Roman"/>
        </w:rPr>
      </w:pPr>
      <w:r w:rsidRPr="003021D7">
        <w:rPr>
          <w:rStyle w:val="StyleStyleBold12pt"/>
          <w:rFonts w:cs="Times New Roman"/>
        </w:rPr>
        <w:t>Pew Center ’11,</w:t>
      </w:r>
      <w:r w:rsidRPr="003021D7">
        <w:rPr>
          <w:rFonts w:cs="Times New Roman"/>
        </w:rPr>
        <w:t xml:space="preserve"> Non-profit, non-partisan organization designed to provide innovative solutions to climate change</w:t>
      </w:r>
    </w:p>
    <w:p w14:paraId="55B0035E" w14:textId="77777777" w:rsidR="007D3F50" w:rsidRPr="003021D7" w:rsidRDefault="007D3F50" w:rsidP="007D3F50">
      <w:pPr>
        <w:rPr>
          <w:rFonts w:cs="Times New Roman"/>
        </w:rPr>
      </w:pPr>
      <w:r w:rsidRPr="003021D7">
        <w:rPr>
          <w:rFonts w:cs="Times New Roman"/>
        </w:rPr>
        <w:t>“Climate Change 101: State Action”, http://www.pewtrusts.org/~/media/Assets/2011/11/pew_climate_101_stateaction.pdf</w:t>
      </w:r>
    </w:p>
    <w:p w14:paraId="5C7E203D" w14:textId="77777777" w:rsidR="007D3F50" w:rsidRPr="003021D7" w:rsidRDefault="007D3F50" w:rsidP="007D3F50">
      <w:pPr>
        <w:rPr>
          <w:rFonts w:cs="Times New Roman"/>
        </w:rPr>
      </w:pPr>
      <w:r w:rsidRPr="003021D7">
        <w:rPr>
          <w:rFonts w:cs="Times New Roman"/>
        </w:rPr>
        <w:t xml:space="preserve">Among the lessons from the </w:t>
      </w:r>
      <w:r w:rsidRPr="003021D7">
        <w:rPr>
          <w:rStyle w:val="StyleBoldUnderline"/>
          <w:rFonts w:cs="Times New Roman"/>
        </w:rPr>
        <w:t>states</w:t>
      </w:r>
      <w:r w:rsidRPr="003021D7">
        <w:rPr>
          <w:rFonts w:cs="Times New Roman"/>
        </w:rPr>
        <w:t xml:space="preserve"> is that they </w:t>
      </w:r>
      <w:r w:rsidRPr="003021D7">
        <w:rPr>
          <w:rStyle w:val="StyleBoldUnderline"/>
          <w:rFonts w:cs="Times New Roman"/>
        </w:rPr>
        <w:t>have limited¶ resources to devote to the climate issue</w:t>
      </w:r>
      <w:r w:rsidRPr="003021D7">
        <w:rPr>
          <w:rFonts w:cs="Times New Roman"/>
        </w:rPr>
        <w:t xml:space="preserve">, and their </w:t>
      </w:r>
      <w:r w:rsidRPr="003021D7">
        <w:rPr>
          <w:rStyle w:val="StyleBoldUnderline"/>
          <w:rFonts w:cs="Times New Roman"/>
        </w:rPr>
        <w:t>strict</w:t>
      </w:r>
      <w:r w:rsidRPr="003021D7">
        <w:rPr>
          <w:rFonts w:cs="Times New Roman"/>
          <w:sz w:val="12"/>
        </w:rPr>
        <w:t xml:space="preserve">¶ </w:t>
      </w:r>
      <w:r w:rsidRPr="003021D7">
        <w:rPr>
          <w:rStyle w:val="StyleBoldUnderline"/>
          <w:rFonts w:cs="Times New Roman"/>
        </w:rPr>
        <w:t>budget requirements can put long-term climate policies in¶ jeopardy.</w:t>
      </w:r>
      <w:r w:rsidRPr="003021D7">
        <w:rPr>
          <w:rFonts w:cs="Times New Roman"/>
        </w:rPr>
        <w:t xml:space="preserve"> Moreover, </w:t>
      </w:r>
      <w:r w:rsidRPr="003021D7">
        <w:rPr>
          <w:rStyle w:val="StyleBoldUnderline"/>
          <w:rFonts w:cs="Times New Roman"/>
        </w:rPr>
        <w:t>states lack certain powers that would¶ be crucial to a comprehensive climate change policy,</w:t>
      </w:r>
      <w:r w:rsidRPr="003021D7">
        <w:rPr>
          <w:rFonts w:cs="Times New Roman"/>
        </w:rPr>
        <w:t xml:space="preserve"> such</w:t>
      </w:r>
      <w:r w:rsidRPr="003021D7">
        <w:rPr>
          <w:rFonts w:cs="Times New Roman"/>
          <w:sz w:val="12"/>
        </w:rPr>
        <w:t xml:space="preserve">¶ </w:t>
      </w:r>
      <w:r w:rsidRPr="003021D7">
        <w:rPr>
          <w:rFonts w:cs="Times New Roman"/>
        </w:rPr>
        <w:t>as the authority to enter into international agreements. The</w:t>
      </w:r>
      <w:r w:rsidRPr="003021D7">
        <w:rPr>
          <w:rFonts w:cs="Times New Roman"/>
          <w:sz w:val="12"/>
        </w:rPr>
        <w:t xml:space="preserve">¶ </w:t>
      </w:r>
      <w:r w:rsidRPr="003021D7">
        <w:rPr>
          <w:rStyle w:val="StyleBoldUnderline"/>
          <w:rFonts w:cs="Times New Roman"/>
        </w:rPr>
        <w:t>patchwork</w:t>
      </w:r>
      <w:r w:rsidRPr="003021D7">
        <w:rPr>
          <w:rFonts w:cs="Times New Roman"/>
        </w:rPr>
        <w:t xml:space="preserve"> quilt that </w:t>
      </w:r>
      <w:r w:rsidRPr="003021D7">
        <w:rPr>
          <w:rStyle w:val="StyleBoldUnderline"/>
          <w:rFonts w:cs="Times New Roman"/>
        </w:rPr>
        <w:t>can</w:t>
      </w:r>
      <w:r w:rsidRPr="003021D7">
        <w:rPr>
          <w:rFonts w:cs="Times New Roman"/>
        </w:rPr>
        <w:t xml:space="preserve"> </w:t>
      </w:r>
      <w:r w:rsidRPr="003021D7">
        <w:rPr>
          <w:rStyle w:val="StyleBoldUnderline"/>
          <w:rFonts w:cs="Times New Roman"/>
        </w:rPr>
        <w:t>result</w:t>
      </w:r>
      <w:r w:rsidRPr="003021D7">
        <w:rPr>
          <w:rFonts w:cs="Times New Roman"/>
        </w:rPr>
        <w:t xml:space="preserve"> when states take individual</w:t>
      </w:r>
      <w:r w:rsidRPr="003021D7">
        <w:rPr>
          <w:rFonts w:cs="Times New Roman"/>
          <w:sz w:val="12"/>
        </w:rPr>
        <w:t xml:space="preserve">¶ </w:t>
      </w:r>
      <w:r w:rsidRPr="003021D7">
        <w:rPr>
          <w:rFonts w:cs="Times New Roman"/>
        </w:rPr>
        <w:t xml:space="preserve">approaches to the climate issue can be inefficient </w:t>
      </w:r>
      <w:r w:rsidRPr="003021D7">
        <w:rPr>
          <w:rStyle w:val="StyleBoldUnderline"/>
          <w:rFonts w:cs="Times New Roman"/>
        </w:rPr>
        <w:t>and pose¶ challenges for business.</w:t>
      </w:r>
      <w:r w:rsidRPr="003021D7">
        <w:rPr>
          <w:rFonts w:cs="Times New Roman"/>
        </w:rPr>
        <w:t xml:space="preserve"> </w:t>
      </w:r>
      <w:r w:rsidRPr="003021D7">
        <w:rPr>
          <w:rStyle w:val="StyleBoldUnderline"/>
          <w:rFonts w:cs="Times New Roman"/>
        </w:rPr>
        <w:t>Comprehensive federal legislation¶ would provide consistency and certainty for businesses</w:t>
      </w:r>
      <w:proofErr w:type="gramStart"/>
      <w:r w:rsidRPr="003021D7">
        <w:rPr>
          <w:rStyle w:val="StyleBoldUnderline"/>
          <w:rFonts w:cs="Times New Roman"/>
        </w:rPr>
        <w:t>.¶</w:t>
      </w:r>
      <w:proofErr w:type="gramEnd"/>
      <w:r w:rsidRPr="003021D7">
        <w:rPr>
          <w:rStyle w:val="StyleBoldUnderline"/>
          <w:rFonts w:cs="Times New Roman"/>
        </w:rPr>
        <w:t xml:space="preserve"> </w:t>
      </w:r>
      <w:r w:rsidRPr="003021D7">
        <w:rPr>
          <w:rFonts w:cs="Times New Roman"/>
        </w:rPr>
        <w:t>While some U.S. states are delivering real reductions in</w:t>
      </w:r>
      <w:r w:rsidRPr="003021D7">
        <w:rPr>
          <w:rFonts w:cs="Times New Roman"/>
          <w:sz w:val="12"/>
        </w:rPr>
        <w:t xml:space="preserve">¶ </w:t>
      </w:r>
      <w:r w:rsidRPr="003021D7">
        <w:rPr>
          <w:rFonts w:cs="Times New Roman"/>
        </w:rPr>
        <w:t xml:space="preserve">their greenhouse gas emissions, </w:t>
      </w:r>
      <w:r w:rsidRPr="003021D7">
        <w:rPr>
          <w:rStyle w:val="StyleBoldUnderline"/>
          <w:rFonts w:cs="Times New Roman"/>
        </w:rPr>
        <w:t>only in a few cases do their¶ reduction targets reflect what will be needed on a global¶ scale.</w:t>
      </w:r>
      <w:r w:rsidRPr="003021D7">
        <w:rPr>
          <w:rFonts w:cs="Times New Roman"/>
        </w:rPr>
        <w:t xml:space="preserve"> Ultimately, </w:t>
      </w:r>
      <w:r w:rsidRPr="003021D7">
        <w:rPr>
          <w:rStyle w:val="StyleBoldUnderline"/>
          <w:rFonts w:cs="Times New Roman"/>
        </w:rPr>
        <w:t>climate change</w:t>
      </w:r>
      <w:r w:rsidRPr="003021D7">
        <w:rPr>
          <w:rFonts w:cs="Times New Roman"/>
        </w:rPr>
        <w:t xml:space="preserve"> is a global problem that</w:t>
      </w:r>
      <w:r w:rsidRPr="003021D7">
        <w:rPr>
          <w:rFonts w:cs="Times New Roman"/>
          <w:sz w:val="12"/>
        </w:rPr>
        <w:t xml:space="preserve">¶ </w:t>
      </w:r>
      <w:r w:rsidRPr="003021D7">
        <w:rPr>
          <w:rStyle w:val="StyleBoldUnderline"/>
          <w:rFonts w:cs="Times New Roman"/>
        </w:rPr>
        <w:t>will demand global action</w:t>
      </w:r>
      <w:r w:rsidRPr="003021D7">
        <w:rPr>
          <w:rFonts w:cs="Times New Roman"/>
        </w:rPr>
        <w:t xml:space="preserve">, </w:t>
      </w:r>
      <w:r w:rsidRPr="003021D7">
        <w:rPr>
          <w:rStyle w:val="StyleBoldUnderline"/>
          <w:rFonts w:cs="Times New Roman"/>
        </w:rPr>
        <w:t>including national action</w:t>
      </w:r>
      <w:r w:rsidRPr="003021D7">
        <w:rPr>
          <w:rFonts w:cs="Times New Roman"/>
        </w:rPr>
        <w:t xml:space="preserve"> in the</w:t>
      </w:r>
      <w:r w:rsidRPr="003021D7">
        <w:rPr>
          <w:rFonts w:cs="Times New Roman"/>
          <w:sz w:val="12"/>
        </w:rPr>
        <w:t xml:space="preserve">¶ </w:t>
      </w:r>
      <w:r w:rsidRPr="003021D7">
        <w:rPr>
          <w:rFonts w:cs="Times New Roman"/>
        </w:rPr>
        <w:t>United States. The actions undertaken by states to reduce</w:t>
      </w:r>
      <w:r w:rsidRPr="003021D7">
        <w:rPr>
          <w:rFonts w:cs="Times New Roman"/>
          <w:sz w:val="12"/>
        </w:rPr>
        <w:t xml:space="preserve">¶ </w:t>
      </w:r>
      <w:r w:rsidRPr="003021D7">
        <w:rPr>
          <w:rFonts w:cs="Times New Roman"/>
        </w:rPr>
        <w:t>their emissions are an important first step on the path to</w:t>
      </w:r>
      <w:r w:rsidRPr="003021D7">
        <w:rPr>
          <w:rFonts w:cs="Times New Roman"/>
          <w:sz w:val="12"/>
        </w:rPr>
        <w:t xml:space="preserve">¶ </w:t>
      </w:r>
      <w:r w:rsidRPr="003021D7">
        <w:rPr>
          <w:rFonts w:cs="Times New Roman"/>
        </w:rPr>
        <w:t>solutions. In the end, the most important contribution of the</w:t>
      </w:r>
      <w:r w:rsidRPr="003021D7">
        <w:rPr>
          <w:rFonts w:cs="Times New Roman"/>
          <w:sz w:val="12"/>
        </w:rPr>
        <w:t xml:space="preserve">¶ </w:t>
      </w:r>
      <w:r w:rsidRPr="003021D7">
        <w:rPr>
          <w:rFonts w:cs="Times New Roman"/>
        </w:rPr>
        <w:t>states may turn out to be the lessons they are learning about</w:t>
      </w:r>
      <w:r w:rsidRPr="003021D7">
        <w:rPr>
          <w:rFonts w:cs="Times New Roman"/>
          <w:sz w:val="12"/>
        </w:rPr>
        <w:t xml:space="preserve">¶ </w:t>
      </w:r>
      <w:r w:rsidRPr="003021D7">
        <w:rPr>
          <w:rFonts w:cs="Times New Roman"/>
        </w:rPr>
        <w:t>what works—and what does not—to reduce humanity’s</w:t>
      </w:r>
      <w:r w:rsidRPr="003021D7">
        <w:rPr>
          <w:rFonts w:cs="Times New Roman"/>
          <w:sz w:val="12"/>
        </w:rPr>
        <w:t xml:space="preserve">¶ </w:t>
      </w:r>
      <w:r w:rsidRPr="003021D7">
        <w:rPr>
          <w:rFonts w:cs="Times New Roman"/>
        </w:rPr>
        <w:t>impact on the global climate.</w:t>
      </w:r>
    </w:p>
    <w:p w14:paraId="6DA7A976" w14:textId="77777777" w:rsidR="007D3F50" w:rsidRPr="003021D7" w:rsidRDefault="007D3F50" w:rsidP="007D3F50">
      <w:pPr>
        <w:pStyle w:val="Heading4"/>
        <w:rPr>
          <w:rFonts w:cs="Times New Roman"/>
        </w:rPr>
      </w:pPr>
      <w:r w:rsidRPr="003021D7">
        <w:rPr>
          <w:rFonts w:cs="Times New Roman"/>
        </w:rPr>
        <w:t>Federal government key to solvency – interstate cooperation and leadership</w:t>
      </w:r>
    </w:p>
    <w:p w14:paraId="541D03E2" w14:textId="77777777" w:rsidR="007D3F50" w:rsidRPr="003021D7" w:rsidRDefault="007D3F50" w:rsidP="007D3F50">
      <w:pPr>
        <w:rPr>
          <w:rFonts w:cs="Times New Roman"/>
        </w:rPr>
      </w:pPr>
      <w:r w:rsidRPr="003021D7">
        <w:rPr>
          <w:rFonts w:cs="Times New Roman"/>
        </w:rPr>
        <w:t xml:space="preserve">Katie </w:t>
      </w:r>
      <w:r w:rsidRPr="003021D7">
        <w:rPr>
          <w:rStyle w:val="StyleStyleBold12pt"/>
          <w:rFonts w:cs="Times New Roman"/>
        </w:rPr>
        <w:t>Mandes</w:t>
      </w:r>
      <w:r w:rsidRPr="003021D7">
        <w:rPr>
          <w:rFonts w:cs="Times New Roman"/>
        </w:rPr>
        <w:t xml:space="preserve">, Press Release, “The Expanding Role of State Renewable Energy Policy” June 14, </w:t>
      </w:r>
      <w:r w:rsidRPr="003021D7">
        <w:rPr>
          <w:rStyle w:val="StyleStyleBold12pt"/>
          <w:rFonts w:cs="Times New Roman"/>
        </w:rPr>
        <w:t>2006</w:t>
      </w:r>
      <w:r w:rsidRPr="003021D7">
        <w:rPr>
          <w:rFonts w:cs="Times New Roman"/>
        </w:rPr>
        <w:t xml:space="preserve"> www.pewclimate.org/press_room/sub_press_room/2006_releases/rps_release.cfm</w:t>
      </w:r>
    </w:p>
    <w:p w14:paraId="782AE438" w14:textId="77777777" w:rsidR="007D3F50" w:rsidRPr="003021D7" w:rsidRDefault="007D3F50" w:rsidP="007D3F50">
      <w:pPr>
        <w:pStyle w:val="Hotroute"/>
        <w:ind w:left="0"/>
        <w:rPr>
          <w:rFonts w:ascii="Times New Roman" w:hAnsi="Times New Roman" w:cs="Times New Roman"/>
        </w:rPr>
      </w:pPr>
      <w:r w:rsidRPr="003021D7">
        <w:rPr>
          <w:rFonts w:ascii="Times New Roman" w:hAnsi="Times New Roman" w:cs="Times New Roman"/>
        </w:rPr>
        <w:t xml:space="preserve">Despite the many advantages of state-level RPS policies, the report finds that </w:t>
      </w:r>
      <w:r w:rsidRPr="003021D7">
        <w:rPr>
          <w:rStyle w:val="UnderlineCharChar"/>
          <w:rFonts w:ascii="Times New Roman" w:hAnsi="Times New Roman" w:cs="Times New Roman"/>
        </w:rPr>
        <w:t>states</w:t>
      </w:r>
      <w:r w:rsidRPr="003021D7">
        <w:rPr>
          <w:rFonts w:ascii="Times New Roman" w:hAnsi="Times New Roman" w:cs="Times New Roman"/>
        </w:rPr>
        <w:t xml:space="preserve"> also </w:t>
      </w:r>
      <w:r w:rsidRPr="003021D7">
        <w:rPr>
          <w:rStyle w:val="UnderlineCharChar"/>
          <w:rFonts w:ascii="Times New Roman" w:hAnsi="Times New Roman" w:cs="Times New Roman"/>
        </w:rPr>
        <w:t>face challenges</w:t>
      </w:r>
      <w:r w:rsidRPr="003021D7">
        <w:rPr>
          <w:rFonts w:ascii="Times New Roman" w:hAnsi="Times New Roman" w:cs="Times New Roman"/>
        </w:rPr>
        <w:t xml:space="preserve">. States increasingly are grappling with electricity transmission capacity constraints, differential treatment of various renewable sources as well as facility siting concerns. </w:t>
      </w:r>
      <w:r w:rsidRPr="003021D7">
        <w:rPr>
          <w:rStyle w:val="UnderlineCharChar"/>
          <w:rFonts w:ascii="Times New Roman" w:hAnsi="Times New Roman" w:cs="Times New Roman"/>
        </w:rPr>
        <w:t>The biggest challenge in the future will likely revolve around the need for interstate collaboration and dialogue as the questions of cooperation across state boundaries arise</w:t>
      </w:r>
      <w:r w:rsidRPr="003021D7">
        <w:rPr>
          <w:rFonts w:ascii="Times New Roman" w:hAnsi="Times New Roman" w:cs="Times New Roman"/>
        </w:rPr>
        <w:t xml:space="preserve">. Ultimately, federal and state regulators will need to work together in the event of adoption of a federal RPS. States are already beginning to cooperate regionally and that pattern is likely to continue, but there is much the federal government could do to enable a significant expansion of renewable energy. </w:t>
      </w:r>
      <w:r w:rsidRPr="003021D7">
        <w:rPr>
          <w:rStyle w:val="UnderlineCharChar"/>
          <w:rFonts w:ascii="Times New Roman" w:hAnsi="Times New Roman" w:cs="Times New Roman"/>
        </w:rPr>
        <w:t>The Pew Center's recent Agenda for Climate Action recommends that renewables be a key element of a climate-friendly energy path for the U.S. It describes the areas in which federal efforts are needed, including R&amp;D funding and technology development</w:t>
      </w:r>
      <w:r w:rsidRPr="003021D7">
        <w:rPr>
          <w:rFonts w:ascii="Times New Roman" w:hAnsi="Times New Roman" w:cs="Times New Roman"/>
        </w:rPr>
        <w:t>, and notes that there are many ways in which the federal government can support and encourage ongoing state renewables initiatives. These may involve incentives for uniform grid interconnection standards at the state level, or the creation of a uniform system for tracking renewable energy credits across the country. In designing federal policies, Congress should recognize the regional differences in renewable resources and existing state-level policy actions.</w:t>
      </w:r>
    </w:p>
    <w:p w14:paraId="2082207F" w14:textId="77777777" w:rsidR="007D3F50" w:rsidRPr="003021D7" w:rsidRDefault="007D3F50" w:rsidP="007D3F50">
      <w:pPr>
        <w:pStyle w:val="Heading4"/>
        <w:rPr>
          <w:rFonts w:cs="Times New Roman"/>
        </w:rPr>
      </w:pPr>
      <w:r w:rsidRPr="003021D7">
        <w:rPr>
          <w:rFonts w:cs="Times New Roman"/>
        </w:rPr>
        <w:t>Federal government key to uniformity and knowledge</w:t>
      </w:r>
    </w:p>
    <w:p w14:paraId="3B256E32" w14:textId="77777777" w:rsidR="007D3F50" w:rsidRPr="003021D7" w:rsidRDefault="007D3F50" w:rsidP="007D3F50">
      <w:pPr>
        <w:rPr>
          <w:rFonts w:cs="Times New Roman"/>
        </w:rPr>
      </w:pPr>
      <w:r w:rsidRPr="003021D7">
        <w:rPr>
          <w:rStyle w:val="StyleStyleBold12pt"/>
          <w:rFonts w:cs="Times New Roman"/>
        </w:rPr>
        <w:t>PCAP</w:t>
      </w:r>
      <w:r w:rsidRPr="003021D7">
        <w:rPr>
          <w:rFonts w:cs="Times New Roman"/>
        </w:rPr>
        <w:t xml:space="preserve">, Presidential Climate Action Project, This chapter was written with the assistance of ICLEI-Local Governments for Sustainability, December 14, </w:t>
      </w:r>
      <w:r w:rsidRPr="003021D7">
        <w:rPr>
          <w:rStyle w:val="StyleStyleBold12pt"/>
          <w:rFonts w:cs="Times New Roman"/>
        </w:rPr>
        <w:t>2007</w:t>
      </w:r>
      <w:r w:rsidRPr="003021D7">
        <w:rPr>
          <w:rFonts w:cs="Times New Roman"/>
        </w:rPr>
        <w:t xml:space="preserve"> www.climateactionproject.com/docs/white_papers/12_State_Local_Climate_Action_Extended_12.14.07.doc</w:t>
      </w:r>
    </w:p>
    <w:p w14:paraId="260147A3" w14:textId="77777777" w:rsidR="007D3F50" w:rsidRPr="003021D7" w:rsidRDefault="007D3F50" w:rsidP="007D3F50">
      <w:pPr>
        <w:pStyle w:val="Hotroute"/>
        <w:ind w:left="0"/>
        <w:rPr>
          <w:rFonts w:ascii="Times New Roman" w:hAnsi="Times New Roman" w:cs="Times New Roman"/>
        </w:rPr>
      </w:pPr>
      <w:r w:rsidRPr="003021D7">
        <w:rPr>
          <w:rFonts w:ascii="Times New Roman" w:hAnsi="Times New Roman" w:cs="Times New Roman"/>
        </w:rPr>
        <w:t xml:space="preserve">However, in many areas of climate action, </w:t>
      </w:r>
      <w:r w:rsidRPr="003021D7">
        <w:rPr>
          <w:rStyle w:val="UnderlineCharChar"/>
          <w:rFonts w:ascii="Times New Roman" w:hAnsi="Times New Roman" w:cs="Times New Roman"/>
        </w:rPr>
        <w:t>state and local leadership cannot substitute for federal leadership</w:t>
      </w:r>
      <w:r w:rsidRPr="003021D7">
        <w:rPr>
          <w:rFonts w:ascii="Times New Roman" w:hAnsi="Times New Roman" w:cs="Times New Roman"/>
        </w:rPr>
        <w:t xml:space="preserve">. Without national requirements for greenhouse gas reductions, for example, an individual state’s efforts may be offset by emissions from its neighbors. </w:t>
      </w:r>
      <w:r w:rsidRPr="003021D7">
        <w:rPr>
          <w:rStyle w:val="UnderlineCharChar"/>
          <w:rFonts w:ascii="Times New Roman" w:hAnsi="Times New Roman" w:cs="Times New Roman"/>
        </w:rPr>
        <w:t>Uniform policies help ensure that a state doesn’t put itself at a competitive disadvantage with other states for economic development when it limits greenhouse gases, prices carbon or requires investments in energy efficiency. And in the community of government and non-government organizations most familiar with climate issues, there is general agreement that many localities do not have sufficient knowledge or resources to implement effective climate action without assistance</w:t>
      </w:r>
      <w:r w:rsidRPr="003021D7">
        <w:rPr>
          <w:rFonts w:ascii="Times New Roman" w:hAnsi="Times New Roman" w:cs="Times New Roman"/>
        </w:rPr>
        <w:t xml:space="preserve">. Local governments don’t always have the jurisdictional power to design and implement emissions-reduction policies. The federal government should enable local action with technical and financial assistance, while avoiding unfunded mandates or unnecessary preemption of state and local authority. </w:t>
      </w:r>
      <w:r w:rsidRPr="003021D7">
        <w:rPr>
          <w:rStyle w:val="UnderlineCharChar"/>
          <w:rFonts w:ascii="Times New Roman" w:hAnsi="Times New Roman" w:cs="Times New Roman"/>
        </w:rPr>
        <w:t>The federal role should be to empower climate leadership</w:t>
      </w:r>
      <w:r w:rsidRPr="003021D7">
        <w:rPr>
          <w:rFonts w:ascii="Times New Roman" w:hAnsi="Times New Roman" w:cs="Times New Roman"/>
        </w:rPr>
        <w:t xml:space="preserve"> at all levels of government and civil society to speed </w:t>
      </w:r>
      <w:r w:rsidRPr="003021D7">
        <w:rPr>
          <w:rStyle w:val="UnderlineCharChar"/>
          <w:rFonts w:ascii="Times New Roman" w:hAnsi="Times New Roman" w:cs="Times New Roman"/>
        </w:rPr>
        <w:t>and smooth the transition to a low-carbon economy</w:t>
      </w:r>
      <w:r w:rsidRPr="003021D7">
        <w:rPr>
          <w:rFonts w:ascii="Times New Roman" w:hAnsi="Times New Roman" w:cs="Times New Roman"/>
        </w:rPr>
        <w:t xml:space="preserve">. </w:t>
      </w:r>
    </w:p>
    <w:p w14:paraId="1A25F908" w14:textId="77777777" w:rsidR="007D3F50" w:rsidRPr="003021D7" w:rsidRDefault="007D3F50" w:rsidP="007D3F50">
      <w:pPr>
        <w:pStyle w:val="Heading4"/>
        <w:rPr>
          <w:rFonts w:cs="Times New Roman"/>
        </w:rPr>
      </w:pPr>
      <w:r w:rsidRPr="003021D7">
        <w:rPr>
          <w:rFonts w:cs="Times New Roman"/>
        </w:rPr>
        <w:t>Federal action key to solve global warming</w:t>
      </w:r>
    </w:p>
    <w:p w14:paraId="3DCF5FF4" w14:textId="77777777" w:rsidR="007D3F50" w:rsidRPr="003021D7" w:rsidRDefault="007D3F50" w:rsidP="007D3F50">
      <w:pPr>
        <w:rPr>
          <w:rFonts w:cs="Times New Roman"/>
        </w:rPr>
      </w:pPr>
      <w:r w:rsidRPr="003021D7">
        <w:rPr>
          <w:rFonts w:cs="Times New Roman"/>
        </w:rPr>
        <w:t xml:space="preserve">Daniel A. </w:t>
      </w:r>
      <w:r w:rsidRPr="003021D7">
        <w:rPr>
          <w:rStyle w:val="StyleStyleBold12pt"/>
          <w:rFonts w:cs="Times New Roman"/>
        </w:rPr>
        <w:t>Brownt</w:t>
      </w:r>
      <w:r w:rsidRPr="003021D7">
        <w:rPr>
          <w:rFonts w:cs="Times New Roman"/>
        </w:rPr>
        <w:t xml:space="preserve">, J.D. candidate, Seattle University School of Law, 2008; B.A., Spanish &amp; Portuguese Studies, University of Washington, 2005, 31 Seattle Univ. L. R. 707, Spring </w:t>
      </w:r>
      <w:r w:rsidRPr="003021D7">
        <w:rPr>
          <w:rStyle w:val="StyleStyleBold12pt"/>
          <w:rFonts w:cs="Times New Roman"/>
        </w:rPr>
        <w:t>2008</w:t>
      </w:r>
    </w:p>
    <w:p w14:paraId="57A0E862" w14:textId="77777777" w:rsidR="007D3F50" w:rsidRPr="003021D7" w:rsidRDefault="007D3F50" w:rsidP="007D3F50">
      <w:pPr>
        <w:pStyle w:val="Hotroute"/>
        <w:ind w:left="0"/>
        <w:rPr>
          <w:rFonts w:ascii="Times New Roman" w:hAnsi="Times New Roman" w:cs="Times New Roman"/>
        </w:rPr>
      </w:pPr>
      <w:r w:rsidRPr="003021D7">
        <w:rPr>
          <w:rFonts w:ascii="Times New Roman" w:hAnsi="Times New Roman" w:cs="Times New Roman"/>
        </w:rPr>
        <w:t xml:space="preserve">Global warming poses one of the gravest threats that mankind has ever faced. Because the federal government has been unable or unwilling to act in response to this crisis, Congress must instead authorize the states to use their police power in order to enact legislation to protect their constituents from the deleterious environmental, economic, and health effects of climate change. Washington's novel synthesis of tax and environmental policy, exemplified by RCW sections 82.04.440 and 82.16.120, is a compelling approach to combating the looming dangers presented by the state's carbon emissions. Of course, </w:t>
      </w:r>
      <w:r w:rsidRPr="003021D7">
        <w:rPr>
          <w:rStyle w:val="UnderlineCharChar"/>
          <w:rFonts w:ascii="Times New Roman" w:hAnsi="Times New Roman" w:cs="Times New Roman"/>
        </w:rPr>
        <w:t>climate change is a global problem that demands global action, including federal action in the U.S. State action has been quite innovative in creating viable solutions to combat climate change, but without federal support, state efforts may be in vain. Congress must act. Should it fail to do so, our state ecosystem, and those around the globe, will inevitably face an unprecedented catastrophic deterioration</w:t>
      </w:r>
      <w:r w:rsidRPr="003021D7">
        <w:rPr>
          <w:rFonts w:ascii="Times New Roman" w:hAnsi="Times New Roman" w:cs="Times New Roman"/>
        </w:rPr>
        <w:t>.</w:t>
      </w:r>
    </w:p>
    <w:p w14:paraId="52FFE226" w14:textId="77777777" w:rsidR="007D3F50" w:rsidRPr="003021D7" w:rsidRDefault="007D3F50" w:rsidP="007D3F50">
      <w:pPr>
        <w:rPr>
          <w:rFonts w:cs="Times New Roman"/>
        </w:rPr>
      </w:pPr>
    </w:p>
    <w:p w14:paraId="3D93B0E2" w14:textId="77777777" w:rsidR="007D3F50" w:rsidRPr="003021D7" w:rsidRDefault="007D3F50" w:rsidP="007D3F50">
      <w:pPr>
        <w:pStyle w:val="Heading1"/>
        <w:rPr>
          <w:rFonts w:cs="Times New Roman"/>
        </w:rPr>
      </w:pPr>
    </w:p>
    <w:p w14:paraId="65F5A936" w14:textId="77777777" w:rsidR="007D3F50" w:rsidRPr="003021D7" w:rsidRDefault="007D3F50" w:rsidP="007D3F50">
      <w:pPr>
        <w:pStyle w:val="Heading1"/>
        <w:rPr>
          <w:rFonts w:cs="Times New Roman"/>
        </w:rPr>
      </w:pPr>
      <w:r w:rsidRPr="003021D7">
        <w:rPr>
          <w:rFonts w:cs="Times New Roman"/>
        </w:rPr>
        <w:t>**NEG**</w:t>
      </w:r>
    </w:p>
    <w:p w14:paraId="1C697807" w14:textId="77777777" w:rsidR="007D3F50" w:rsidRDefault="007D3F50" w:rsidP="007D3F50">
      <w:pPr>
        <w:pStyle w:val="Heading2"/>
        <w:rPr>
          <w:rFonts w:cs="Times New Roman"/>
        </w:rPr>
      </w:pPr>
    </w:p>
    <w:p w14:paraId="4C998ADD" w14:textId="048B3046" w:rsidR="00774F29" w:rsidRDefault="00774F29" w:rsidP="007D3F50">
      <w:pPr>
        <w:pStyle w:val="Heading2"/>
        <w:rPr>
          <w:rFonts w:cs="Times New Roman"/>
        </w:rPr>
      </w:pPr>
      <w:r>
        <w:rPr>
          <w:rFonts w:cs="Times New Roman"/>
        </w:rPr>
        <w:t>CASE NEGS</w:t>
      </w:r>
    </w:p>
    <w:p w14:paraId="39711421" w14:textId="77777777" w:rsidR="00774F29" w:rsidRDefault="00774F29" w:rsidP="007D3F50">
      <w:pPr>
        <w:pStyle w:val="Heading2"/>
        <w:rPr>
          <w:rFonts w:cs="Times New Roman"/>
        </w:rPr>
      </w:pPr>
    </w:p>
    <w:p w14:paraId="152E5E3E" w14:textId="77777777" w:rsidR="007D3F50" w:rsidRPr="003021D7" w:rsidRDefault="007D3F50" w:rsidP="007D3F50">
      <w:pPr>
        <w:pStyle w:val="Heading2"/>
        <w:rPr>
          <w:rFonts w:cs="Times New Roman"/>
        </w:rPr>
      </w:pPr>
      <w:r w:rsidRPr="003021D7">
        <w:rPr>
          <w:rFonts w:cs="Times New Roman"/>
        </w:rPr>
        <w:t>Wilderness Adv Neg</w:t>
      </w:r>
    </w:p>
    <w:p w14:paraId="2EE21EC1" w14:textId="77777777" w:rsidR="007D3F50" w:rsidRPr="003021D7" w:rsidRDefault="007D3F50" w:rsidP="007D3F50">
      <w:pPr>
        <w:pStyle w:val="Heading3"/>
        <w:rPr>
          <w:rFonts w:cs="Times New Roman"/>
        </w:rPr>
      </w:pPr>
      <w:r w:rsidRPr="003021D7">
        <w:rPr>
          <w:rFonts w:cs="Times New Roman"/>
        </w:rPr>
        <w:t>Advantage Fails</w:t>
      </w:r>
    </w:p>
    <w:p w14:paraId="33C2AEBA" w14:textId="77777777" w:rsidR="007D3F50" w:rsidRPr="003021D7" w:rsidRDefault="007D3F50" w:rsidP="007D3F50">
      <w:pPr>
        <w:pStyle w:val="Heading4"/>
        <w:rPr>
          <w:rStyle w:val="StyleStyleBold12pt"/>
          <w:rFonts w:cs="Times New Roman"/>
          <w:b/>
        </w:rPr>
      </w:pPr>
      <w:r w:rsidRPr="003021D7">
        <w:rPr>
          <w:rStyle w:val="StyleStyleBold12pt"/>
          <w:rFonts w:cs="Times New Roman"/>
        </w:rPr>
        <w:t xml:space="preserve">Windmills aren't ugly. </w:t>
      </w:r>
      <w:proofErr w:type="gramStart"/>
      <w:r w:rsidRPr="003021D7">
        <w:rPr>
          <w:rStyle w:val="StyleStyleBold12pt"/>
          <w:rFonts w:cs="Times New Roman"/>
        </w:rPr>
        <w:t>Also no criteria to judge beauty vs. ugly.</w:t>
      </w:r>
      <w:proofErr w:type="gramEnd"/>
      <w:r w:rsidRPr="003021D7">
        <w:rPr>
          <w:rStyle w:val="StyleStyleBold12pt"/>
          <w:rFonts w:cs="Times New Roman"/>
        </w:rPr>
        <w:t xml:space="preserve">  </w:t>
      </w:r>
    </w:p>
    <w:p w14:paraId="4EB5DC87" w14:textId="77777777" w:rsidR="007D3F50" w:rsidRPr="003021D7" w:rsidRDefault="007D3F50" w:rsidP="007D3F50">
      <w:pPr>
        <w:rPr>
          <w:rStyle w:val="StyleStyleBold12pt"/>
          <w:rFonts w:cs="Times New Roman"/>
        </w:rPr>
      </w:pPr>
      <w:r w:rsidRPr="003021D7">
        <w:rPr>
          <w:rStyle w:val="StyleStyleBold12pt"/>
          <w:rFonts w:cs="Times New Roman"/>
        </w:rPr>
        <w:t>Suzuki 14</w:t>
      </w:r>
    </w:p>
    <w:p w14:paraId="31DA0168" w14:textId="77777777" w:rsidR="007D3F50" w:rsidRPr="003021D7" w:rsidRDefault="007D3F50" w:rsidP="007D3F50">
      <w:pPr>
        <w:rPr>
          <w:rFonts w:cs="Times New Roman"/>
        </w:rPr>
      </w:pPr>
      <w:r w:rsidRPr="003021D7">
        <w:rPr>
          <w:rFonts w:cs="Times New Roman"/>
        </w:rPr>
        <w:t>(Dr. David Suzuki is Professor Emeritus at the University of British Columbia in Vancouver and holds 27 honorary degrees from universities around the world.http://ecowatch.com/2014/04/01/windmills-are-beautiful/ Windmills are Beautiful Dr. David Suzuki April 1, 2014)</w:t>
      </w:r>
    </w:p>
    <w:p w14:paraId="1374CEDF" w14:textId="77777777" w:rsidR="007D3F50" w:rsidRPr="003021D7" w:rsidRDefault="007D3F50" w:rsidP="007D3F50">
      <w:pPr>
        <w:rPr>
          <w:rStyle w:val="StyleBoldUnderline"/>
          <w:rFonts w:cs="Times New Roman"/>
        </w:rPr>
      </w:pPr>
      <w:r w:rsidRPr="003021D7">
        <w:rPr>
          <w:rStyle w:val="StyleBoldUnderline"/>
          <w:rFonts w:cs="Times New Roman"/>
        </w:rPr>
        <w:t xml:space="preserve">But, are windmills ugly? </w:t>
      </w:r>
      <w:r w:rsidRPr="003021D7">
        <w:rPr>
          <w:rFonts w:cs="Times New Roman"/>
          <w:sz w:val="14"/>
        </w:rPr>
        <w:t xml:space="preserve">Mostafa Tolba, executive director of the UN Environment Programme from 1976 to 1992, told me belching smokestacks were considered signs of progress when he was growing up in Egypt. Even as an adult concerned about pollution, it took him a long time to get over the pride he felt when he saw a tower pouring clouds of smoke. </w:t>
      </w:r>
      <w:r w:rsidRPr="003021D7">
        <w:rPr>
          <w:rStyle w:val="StyleBoldUnderline"/>
          <w:rFonts w:cs="Times New Roman"/>
        </w:rPr>
        <w:t xml:space="preserve">Our perception of beauty is shaped by our values and beliefs. Some people think wind turbines are ugly. I think </w:t>
      </w:r>
      <w:proofErr w:type="gramStart"/>
      <w:r w:rsidRPr="003021D7">
        <w:rPr>
          <w:rStyle w:val="StyleBoldUnderline"/>
          <w:rFonts w:cs="Times New Roman"/>
        </w:rPr>
        <w:t>smokestacks,</w:t>
      </w:r>
      <w:proofErr w:type="gramEnd"/>
      <w:r w:rsidRPr="003021D7">
        <w:rPr>
          <w:rStyle w:val="StyleBoldUnderline"/>
          <w:rFonts w:cs="Times New Roman"/>
        </w:rPr>
        <w:t xml:space="preserve"> smog, acid rain, coal-fired power plants and climate change are ugly. I think windmills are beautiful.</w:t>
      </w:r>
      <w:r w:rsidRPr="003021D7">
        <w:rPr>
          <w:rFonts w:cs="Times New Roman"/>
          <w:sz w:val="14"/>
        </w:rPr>
        <w:t xml:space="preserve"> They harness the wind’s power to supply us with heat and light. They provide local jobs. They help clean air and reduce climate change. And </w:t>
      </w:r>
      <w:r w:rsidRPr="003021D7">
        <w:rPr>
          <w:rStyle w:val="StyleBoldUnderline"/>
          <w:rFonts w:cs="Times New Roman"/>
        </w:rPr>
        <w:t>if one day I look out from my cabin porch and see a row of windmills spinning in the distance, I won’t curse them. I will praise them. It will mean we’re finally getting somewhere.</w:t>
      </w:r>
    </w:p>
    <w:p w14:paraId="0330FD8F" w14:textId="77777777" w:rsidR="007D3F50" w:rsidRPr="003021D7" w:rsidRDefault="007D3F50" w:rsidP="007D3F50">
      <w:pPr>
        <w:pStyle w:val="Heading3"/>
        <w:rPr>
          <w:rFonts w:cs="Times New Roman"/>
        </w:rPr>
      </w:pPr>
      <w:r w:rsidRPr="003021D7">
        <w:rPr>
          <w:rFonts w:eastAsia="Calibri" w:cs="Times New Roman"/>
        </w:rPr>
        <w:t xml:space="preserve">Aesthetics </w:t>
      </w:r>
      <w:r w:rsidRPr="003021D7">
        <w:rPr>
          <w:rFonts w:cs="Times New Roman"/>
        </w:rPr>
        <w:t>Bad</w:t>
      </w:r>
    </w:p>
    <w:p w14:paraId="097C0170" w14:textId="77777777" w:rsidR="007D3F50" w:rsidRPr="003021D7" w:rsidRDefault="007D3F50" w:rsidP="007D3F50">
      <w:pPr>
        <w:rPr>
          <w:rFonts w:eastAsia="Calibri" w:cs="Times New Roman"/>
          <w:sz w:val="24"/>
        </w:rPr>
      </w:pPr>
    </w:p>
    <w:p w14:paraId="754FD8CA" w14:textId="77777777" w:rsidR="007D3F50" w:rsidRPr="003021D7" w:rsidRDefault="007D3F50" w:rsidP="007D3F50">
      <w:pPr>
        <w:pStyle w:val="Heading4"/>
        <w:rPr>
          <w:rFonts w:eastAsia="Calibri" w:cs="Times New Roman"/>
        </w:rPr>
      </w:pPr>
      <w:r w:rsidRPr="003021D7">
        <w:rPr>
          <w:rFonts w:eastAsia="Calibri" w:cs="Times New Roman"/>
        </w:rPr>
        <w:t xml:space="preserve">Aesthetics politics create fascism because the non-aesthetics position is excluded from the debate. </w:t>
      </w:r>
    </w:p>
    <w:p w14:paraId="133CA993" w14:textId="77777777" w:rsidR="007D3F50" w:rsidRPr="003021D7" w:rsidRDefault="007D3F50" w:rsidP="007D3F50">
      <w:pPr>
        <w:rPr>
          <w:rFonts w:eastAsia="Calibri" w:cs="Times New Roman"/>
          <w:b/>
          <w:sz w:val="24"/>
        </w:rPr>
      </w:pPr>
      <w:r w:rsidRPr="003021D7">
        <w:rPr>
          <w:rFonts w:eastAsia="Calibri" w:cs="Times New Roman"/>
          <w:b/>
          <w:sz w:val="24"/>
        </w:rPr>
        <w:t>Jay 92</w:t>
      </w:r>
    </w:p>
    <w:p w14:paraId="19421BD6" w14:textId="77777777" w:rsidR="007D3F50" w:rsidRPr="003021D7" w:rsidRDefault="007D3F50" w:rsidP="007D3F50">
      <w:pPr>
        <w:rPr>
          <w:rFonts w:cs="Times New Roman"/>
        </w:rPr>
      </w:pPr>
      <w:r w:rsidRPr="003021D7">
        <w:rPr>
          <w:rFonts w:cs="Times New Roman"/>
        </w:rPr>
        <w:t>Martin JAY History @ UC Berkeley ’92 “"The Aesthetic Ideology" as Ideology; Or, What Does It Mean to Aestheticize Politics?</w:t>
      </w:r>
      <w:proofErr w:type="gramStart"/>
      <w:r w:rsidRPr="003021D7">
        <w:rPr>
          <w:rFonts w:cs="Times New Roman"/>
        </w:rPr>
        <w:t>”,</w:t>
      </w:r>
      <w:proofErr w:type="gramEnd"/>
      <w:r w:rsidRPr="003021D7">
        <w:rPr>
          <w:rFonts w:cs="Times New Roman"/>
        </w:rPr>
        <w:t xml:space="preserve"> University of Minnesota Press, Cultural Critique 21 Spring p. 43-44, JSTOR </w:t>
      </w:r>
    </w:p>
    <w:p w14:paraId="18329365" w14:textId="77777777" w:rsidR="007D3F50" w:rsidRPr="003021D7" w:rsidRDefault="007D3F50" w:rsidP="007D3F50">
      <w:pPr>
        <w:rPr>
          <w:rFonts w:cs="Times New Roman"/>
        </w:rPr>
      </w:pPr>
      <w:r w:rsidRPr="003021D7">
        <w:rPr>
          <w:rFonts w:cs="Times New Roman"/>
        </w:rPr>
        <w:t xml:space="preserve">Any discussion of the aestheticization of politics must begin by identifying the normative notion of the aesthetic it presup- poses. For </w:t>
      </w:r>
      <w:r w:rsidRPr="003021D7">
        <w:rPr>
          <w:rStyle w:val="StyleBoldUnderline"/>
          <w:rFonts w:cs="Times New Roman"/>
        </w:rPr>
        <w:t>unless we specify what is meant by this notoriously ambiguous term, it is impossible to understand why its extension to the realm of the political is seen as problematic.</w:t>
      </w:r>
      <w:r w:rsidRPr="003021D7">
        <w:rPr>
          <w:rFonts w:cs="Times New Roman"/>
        </w:rPr>
        <w:t xml:space="preserve"> Although a thorough review of the different uses in the literature cited above is beyond the scope of this essay, certain significant alternatives can be singled out for scrutiny. As Benjamin's own remarks demonstrate, one salient use de- rives from the l'art pour l'art tradition of differentiating a realm called art from those of other human pursuits, cognitive, reli- gious, ethical, economic, or whatever. Here </w:t>
      </w:r>
      <w:r w:rsidRPr="003021D7">
        <w:rPr>
          <w:rStyle w:val="StyleBoldUnderline"/>
          <w:rFonts w:cs="Times New Roman"/>
        </w:rPr>
        <w:t xml:space="preserve">the content of that realm </w:t>
      </w:r>
      <w:r w:rsidRPr="003021D7">
        <w:rPr>
          <w:rFonts w:cs="Times New Roman"/>
        </w:rPr>
        <w:t>apart-</w:t>
      </w:r>
      <w:r w:rsidRPr="003021D7">
        <w:rPr>
          <w:rStyle w:val="StyleBoldUnderline"/>
          <w:rFonts w:cs="Times New Roman"/>
        </w:rPr>
        <w:t>often</w:t>
      </w:r>
      <w:r w:rsidRPr="003021D7">
        <w:rPr>
          <w:rFonts w:cs="Times New Roman"/>
        </w:rPr>
        <w:t xml:space="preserve">, but not always, </w:t>
      </w:r>
      <w:r w:rsidRPr="003021D7">
        <w:rPr>
          <w:rStyle w:val="StyleBoldUnderline"/>
          <w:rFonts w:cs="Times New Roman"/>
        </w:rPr>
        <w:t>identified with something known as beauty-is less important than its claim to absolute au- tonomous</w:t>
      </w:r>
      <w:r w:rsidRPr="003021D7">
        <w:rPr>
          <w:rFonts w:cs="Times New Roman"/>
        </w:rPr>
        <w:t xml:space="preserve"> and </w:t>
      </w:r>
      <w:r w:rsidRPr="003021D7">
        <w:rPr>
          <w:rStyle w:val="StyleBoldUnderline"/>
          <w:rFonts w:cs="Times New Roman"/>
        </w:rPr>
        <w:t>autotelic self-referentiality</w:t>
      </w:r>
      <w:r w:rsidRPr="003021D7">
        <w:rPr>
          <w:rFonts w:cs="Times New Roman"/>
        </w:rPr>
        <w:t xml:space="preserve">. For the obverse of this claim is the exclusion of ethical, instrumental, religious, etc. con- siderations from the realm of art. </w:t>
      </w:r>
      <w:r w:rsidRPr="003021D7">
        <w:rPr>
          <w:rStyle w:val="StyleBoldUnderline"/>
          <w:rFonts w:cs="Times New Roman"/>
        </w:rPr>
        <w:t xml:space="preserve">A politics aestheticized in this sense will be equally indiffer- </w:t>
      </w:r>
      <w:proofErr w:type="gramStart"/>
      <w:r w:rsidRPr="003021D7">
        <w:rPr>
          <w:rStyle w:val="StyleBoldUnderline"/>
          <w:rFonts w:cs="Times New Roman"/>
        </w:rPr>
        <w:t>ent</w:t>
      </w:r>
      <w:proofErr w:type="gramEnd"/>
      <w:r w:rsidRPr="003021D7">
        <w:rPr>
          <w:rStyle w:val="StyleBoldUnderline"/>
          <w:rFonts w:cs="Times New Roman"/>
        </w:rPr>
        <w:t xml:space="preserve"> to such extra-artistic claims,</w:t>
      </w:r>
      <w:r w:rsidRPr="003021D7">
        <w:rPr>
          <w:rFonts w:cs="Times New Roman"/>
        </w:rPr>
        <w:t xml:space="preserve"> having as its only criterion of value aesthetic worth. Moreover, </w:t>
      </w:r>
      <w:r w:rsidRPr="003021D7">
        <w:rPr>
          <w:rStyle w:val="StyleBoldUnderline"/>
          <w:rFonts w:cs="Times New Roman"/>
        </w:rPr>
        <w:t xml:space="preserve">the definition of that worth im- plied by such a rigid differentiation </w:t>
      </w:r>
      <w:r w:rsidRPr="003021D7">
        <w:rPr>
          <w:rFonts w:cs="Times New Roman"/>
        </w:rPr>
        <w:t>usually</w:t>
      </w:r>
      <w:r w:rsidRPr="003021D7">
        <w:rPr>
          <w:rStyle w:val="StyleBoldUnderline"/>
          <w:rFonts w:cs="Times New Roman"/>
        </w:rPr>
        <w:t xml:space="preserve"> suppresses those as- pects of the aesthetic</w:t>
      </w:r>
      <w:r w:rsidRPr="003021D7">
        <w:rPr>
          <w:rFonts w:cs="Times New Roman"/>
        </w:rPr>
        <w:t xml:space="preserve">, such as sensuous enjoyment and bodily pleasure, which link art and mundane existence; instead, formal considerations outweigh "sentimental" ones. On a visit to Paris in 1891, Oscar Wilde was reported to have said: "When Benvenuto Cellini crucified a living man to study the play of muscles in his death agony, a pope was right to grant him absolution. </w:t>
      </w:r>
      <w:r w:rsidRPr="003021D7">
        <w:rPr>
          <w:rStyle w:val="StyleBoldUnderline"/>
          <w:rFonts w:cs="Times New Roman"/>
        </w:rPr>
        <w:t>What is the death of a vague individual if it enables an immortal word to blossom and to create</w:t>
      </w:r>
      <w:r w:rsidRPr="003021D7">
        <w:rPr>
          <w:rFonts w:cs="Times New Roman"/>
        </w:rPr>
        <w:t xml:space="preserve">, in Keats' words, an eternal source of ec- stasy?" </w:t>
      </w:r>
      <w:proofErr w:type="gramStart"/>
      <w:r w:rsidRPr="003021D7">
        <w:rPr>
          <w:rFonts w:cs="Times New Roman"/>
        </w:rPr>
        <w:t>(Raynaud 397).</w:t>
      </w:r>
      <w:proofErr w:type="gramEnd"/>
      <w:r w:rsidRPr="003021D7">
        <w:rPr>
          <w:rFonts w:cs="Times New Roman"/>
        </w:rPr>
        <w:t xml:space="preserve"> Another classical expression of this atti- tude appeared in the notorious response of the Symbolist poet Laurent Tailhade to a deadly anarchist bomb thrown into the French Chamber of Deputies in 1893: "What do the victims mat- 44 Martin Jay ter if the gesture is beautiful?"8 Not long after, F. T. Marinetti's Futurist Manifesto echoed the same sentiments in glorifying, along with militarism, anarchistic destruction, and contempt for women, "the beautiful ideas which kill" (182). Moving beyond the Futurists' flatulent rhetoric, Mussolini's son-in-law and foreign minister Ciano would confirm the practical results of its imple- mentation when he famously compared the bombs exploding among fleeing Ethiopians in 1936 to flowers bursting into bloom. The </w:t>
      </w:r>
      <w:r w:rsidRPr="003021D7">
        <w:rPr>
          <w:rStyle w:val="StyleBoldUnderline"/>
          <w:rFonts w:cs="Times New Roman"/>
        </w:rPr>
        <w:t xml:space="preserve">aestheticization of politics in these cases repels </w:t>
      </w:r>
      <w:r w:rsidRPr="003021D7">
        <w:rPr>
          <w:rFonts w:cs="Times New Roman"/>
        </w:rPr>
        <w:t xml:space="preserve">not merely because of the grotesque impropriety of applying criteria of beauty to the deaths of human beings, but also </w:t>
      </w:r>
      <w:r w:rsidRPr="003021D7">
        <w:rPr>
          <w:rStyle w:val="StyleBoldUnderline"/>
          <w:rFonts w:cs="Times New Roman"/>
        </w:rPr>
        <w:t xml:space="preserve">because of the chilling way in which nonaesthetic criteria are deliberately </w:t>
      </w:r>
      <w:r w:rsidRPr="003021D7">
        <w:rPr>
          <w:rFonts w:cs="Times New Roman"/>
        </w:rPr>
        <w:t xml:space="preserve">and provocatively </w:t>
      </w:r>
      <w:r w:rsidRPr="003021D7">
        <w:rPr>
          <w:rStyle w:val="StyleBoldUnderline"/>
          <w:rFonts w:cs="Times New Roman"/>
        </w:rPr>
        <w:t>excluded from consideration</w:t>
      </w:r>
      <w:r w:rsidRPr="003021D7">
        <w:rPr>
          <w:rFonts w:cs="Times New Roman"/>
        </w:rPr>
        <w:t xml:space="preserve">. When restricted to a rigorously differentiated realm of art, such antiaffective, formal- </w:t>
      </w:r>
      <w:proofErr w:type="gramStart"/>
      <w:r w:rsidRPr="003021D7">
        <w:rPr>
          <w:rFonts w:cs="Times New Roman"/>
        </w:rPr>
        <w:t>ist</w:t>
      </w:r>
      <w:proofErr w:type="gramEnd"/>
      <w:r w:rsidRPr="003021D7">
        <w:rPr>
          <w:rFonts w:cs="Times New Roman"/>
        </w:rPr>
        <w:t xml:space="preserve"> </w:t>
      </w:r>
      <w:r w:rsidRPr="003021D7">
        <w:rPr>
          <w:rStyle w:val="StyleBoldUnderline"/>
          <w:rFonts w:cs="Times New Roman"/>
        </w:rPr>
        <w:t>coldness may have its justifications</w:t>
      </w:r>
      <w:r w:rsidRPr="003021D7">
        <w:rPr>
          <w:rFonts w:cs="Times New Roman"/>
        </w:rPr>
        <w:t xml:space="preserve">; indeed, a great deal of modern art would be hard to appreciate without it. But </w:t>
      </w:r>
      <w:r w:rsidRPr="003021D7">
        <w:rPr>
          <w:rStyle w:val="StyleBoldUnderline"/>
          <w:rFonts w:cs="Times New Roman"/>
        </w:rPr>
        <w:t>when then extended to politics</w:t>
      </w:r>
      <w:r w:rsidRPr="003021D7">
        <w:rPr>
          <w:rFonts w:cs="Times New Roman"/>
        </w:rPr>
        <w:t xml:space="preserve"> through a gesture of imperial dedifferentia- tion</w:t>
      </w:r>
      <w:r w:rsidRPr="003021D7">
        <w:rPr>
          <w:rStyle w:val="Emphasis"/>
          <w:rFonts w:cs="Times New Roman"/>
        </w:rPr>
        <w:t>, the results are highly problematic</w:t>
      </w:r>
      <w:r w:rsidRPr="003021D7">
        <w:rPr>
          <w:rFonts w:cs="Times New Roman"/>
        </w:rPr>
        <w:t xml:space="preserve">. For </w:t>
      </w:r>
      <w:r w:rsidRPr="003021D7">
        <w:rPr>
          <w:rStyle w:val="StyleBoldUnderline"/>
          <w:rFonts w:cs="Times New Roman"/>
        </w:rPr>
        <w:t>the disinterestedness that is normally associated with the aesthetic seems precisely what is so radically inappropriate in the case</w:t>
      </w:r>
      <w:r w:rsidRPr="003021D7">
        <w:rPr>
          <w:rFonts w:cs="Times New Roman"/>
        </w:rPr>
        <w:t xml:space="preserve"> of that most basic of hu- man interests, </w:t>
      </w:r>
      <w:r w:rsidRPr="003021D7">
        <w:rPr>
          <w:rStyle w:val="StyleBoldUnderline"/>
          <w:rFonts w:cs="Times New Roman"/>
        </w:rPr>
        <w:t>the preservation of life</w:t>
      </w:r>
      <w:r w:rsidRPr="003021D7">
        <w:rPr>
          <w:rFonts w:cs="Times New Roman"/>
        </w:rPr>
        <w:t>. Benjamin's bitter observa- tion that mankind's "</w:t>
      </w:r>
      <w:r w:rsidRPr="003021D7">
        <w:rPr>
          <w:rStyle w:val="StyleBoldUnderline"/>
          <w:rFonts w:cs="Times New Roman"/>
        </w:rPr>
        <w:t>self-alienation</w:t>
      </w:r>
      <w:r w:rsidRPr="003021D7">
        <w:rPr>
          <w:rFonts w:cs="Times New Roman"/>
        </w:rPr>
        <w:t xml:space="preserve"> has reached such a degree that it </w:t>
      </w:r>
      <w:r w:rsidRPr="003021D7">
        <w:rPr>
          <w:rStyle w:val="StyleBoldUnderline"/>
          <w:rFonts w:cs="Times New Roman"/>
        </w:rPr>
        <w:t>can experience its own destruction as an aesthetic pleasure of the first order</w:t>
      </w:r>
      <w:r w:rsidRPr="003021D7">
        <w:rPr>
          <w:rFonts w:cs="Times New Roman"/>
        </w:rPr>
        <w:t>" ("Work of Art" 244) vividly expresses the dis- gust aroused by this callous apotheosis of art over life.</w:t>
      </w:r>
    </w:p>
    <w:p w14:paraId="674D5B70" w14:textId="77777777" w:rsidR="007D3F50" w:rsidRPr="003021D7" w:rsidRDefault="007D3F50" w:rsidP="007D3F50">
      <w:pPr>
        <w:pStyle w:val="Heading4"/>
        <w:rPr>
          <w:rFonts w:eastAsia="Calibri" w:cs="Times New Roman"/>
          <w:sz w:val="24"/>
        </w:rPr>
      </w:pPr>
      <w:r w:rsidRPr="003021D7">
        <w:rPr>
          <w:rFonts w:cs="Times New Roman"/>
        </w:rPr>
        <w:t xml:space="preserve">Aesthetics are not a prior issue but when presented as prior become violent. </w:t>
      </w:r>
    </w:p>
    <w:p w14:paraId="1DB9B80C" w14:textId="77777777" w:rsidR="007D3F50" w:rsidRPr="003021D7" w:rsidRDefault="007D3F50" w:rsidP="007D3F50">
      <w:pPr>
        <w:rPr>
          <w:rFonts w:eastAsia="Calibri" w:cs="Times New Roman"/>
          <w:b/>
          <w:sz w:val="24"/>
        </w:rPr>
      </w:pPr>
      <w:r w:rsidRPr="003021D7">
        <w:rPr>
          <w:rFonts w:eastAsia="Calibri" w:cs="Times New Roman"/>
          <w:b/>
          <w:sz w:val="24"/>
        </w:rPr>
        <w:t>Jay 92</w:t>
      </w:r>
    </w:p>
    <w:p w14:paraId="78D66E76" w14:textId="77777777" w:rsidR="007D3F50" w:rsidRPr="003021D7" w:rsidRDefault="007D3F50" w:rsidP="007D3F50">
      <w:pPr>
        <w:rPr>
          <w:rFonts w:cs="Times New Roman"/>
        </w:rPr>
      </w:pPr>
      <w:r w:rsidRPr="003021D7">
        <w:rPr>
          <w:rFonts w:cs="Times New Roman"/>
        </w:rPr>
        <w:t>Martin JAY History @ UC Berkeley ’92 “"The Aesthetic Ideology" as Ideology; Or, What Does It Mean to Aestheticize Politics?” University of Minnesota Press, Cultural Critique 21 Spring p. 52</w:t>
      </w:r>
      <w:r w:rsidRPr="003021D7">
        <w:rPr>
          <w:rFonts w:eastAsia="Calibri" w:cs="Times New Roman"/>
          <w:sz w:val="24"/>
        </w:rPr>
        <w:t xml:space="preserve">, JSTOR </w:t>
      </w:r>
    </w:p>
    <w:p w14:paraId="5558975B" w14:textId="77777777" w:rsidR="007D3F50" w:rsidRPr="003021D7" w:rsidRDefault="007D3F50" w:rsidP="007D3F50">
      <w:pPr>
        <w:rPr>
          <w:rFonts w:eastAsia="Calibri" w:cs="Times New Roman"/>
          <w:sz w:val="24"/>
          <w:u w:val="single"/>
        </w:rPr>
      </w:pPr>
      <w:r w:rsidRPr="003021D7">
        <w:rPr>
          <w:rFonts w:eastAsia="Calibri" w:cs="Times New Roman"/>
          <w:sz w:val="24"/>
          <w:u w:val="single"/>
        </w:rPr>
        <w:t xml:space="preserve">Another way to express </w:t>
      </w:r>
      <w:r w:rsidRPr="003021D7">
        <w:rPr>
          <w:rFonts w:eastAsia="Calibri" w:cs="Times New Roman"/>
        </w:rPr>
        <w:t xml:space="preserve">the more </w:t>
      </w:r>
      <w:r w:rsidRPr="003021D7">
        <w:rPr>
          <w:rFonts w:eastAsia="Calibri" w:cs="Times New Roman"/>
          <w:sz w:val="24"/>
          <w:u w:val="single"/>
        </w:rPr>
        <w:t>benign implications of aes- theticizing politics</w:t>
      </w:r>
      <w:r w:rsidRPr="003021D7">
        <w:rPr>
          <w:rFonts w:eastAsia="Calibri" w:cs="Times New Roman"/>
        </w:rPr>
        <w:t xml:space="preserve"> in certain of its </w:t>
      </w:r>
      <w:r w:rsidRPr="003021D7">
        <w:rPr>
          <w:rFonts w:eastAsia="Calibri" w:cs="Times New Roman"/>
          <w:sz w:val="24"/>
          <w:u w:val="single"/>
        </w:rPr>
        <w:t>guises concerns the thorny issue ofjudgment</w:t>
      </w:r>
      <w:r w:rsidRPr="003021D7">
        <w:rPr>
          <w:rFonts w:eastAsia="Calibri" w:cs="Times New Roman"/>
        </w:rPr>
        <w:t xml:space="preserve">, which takes us away from producing works of art (or their political correlates) to the problem of how we appreciate and evaluate them.22 It was, of course, in Kant's Third Critique that the link between judgment and aesthetic taste was classically forged. </w:t>
      </w:r>
      <w:r w:rsidRPr="003021D7">
        <w:rPr>
          <w:rFonts w:eastAsia="Calibri" w:cs="Times New Roman"/>
          <w:sz w:val="24"/>
          <w:u w:val="single"/>
        </w:rPr>
        <w:t>Aesthetic</w:t>
      </w:r>
      <w:r w:rsidRPr="003021D7">
        <w:rPr>
          <w:rFonts w:eastAsia="Calibri" w:cs="Times New Roman"/>
        </w:rPr>
        <w:t xml:space="preserve"> (or what he also called reflective) </w:t>
      </w:r>
      <w:r w:rsidRPr="003021D7">
        <w:rPr>
          <w:rFonts w:eastAsia="Calibri" w:cs="Times New Roman"/>
          <w:sz w:val="24"/>
          <w:u w:val="single"/>
        </w:rPr>
        <w:t>judgment is not cognitive</w:t>
      </w:r>
      <w:r w:rsidRPr="003021D7">
        <w:rPr>
          <w:rFonts w:eastAsia="Calibri" w:cs="Times New Roman"/>
        </w:rPr>
        <w:t xml:space="preserve"> (or determinant) </w:t>
      </w:r>
      <w:r w:rsidRPr="003021D7">
        <w:rPr>
          <w:rFonts w:eastAsia="Calibri" w:cs="Times New Roman"/>
          <w:sz w:val="24"/>
          <w:u w:val="single"/>
        </w:rPr>
        <w:t>because it does not subsume the particular under the general.</w:t>
      </w:r>
      <w:r w:rsidRPr="003021D7">
        <w:rPr>
          <w:rFonts w:eastAsia="Calibri" w:cs="Times New Roman"/>
        </w:rPr>
        <w:t xml:space="preserve"> Rather, </w:t>
      </w:r>
      <w:r w:rsidRPr="003021D7">
        <w:rPr>
          <w:rFonts w:eastAsia="Calibri" w:cs="Times New Roman"/>
          <w:sz w:val="24"/>
          <w:u w:val="single"/>
        </w:rPr>
        <w:t xml:space="preserve">itjudges particulars without presupposing universal rules or a priori principles, </w:t>
      </w:r>
      <w:r w:rsidRPr="003021D7">
        <w:rPr>
          <w:rFonts w:eastAsia="Calibri" w:cs="Times New Roman"/>
        </w:rPr>
        <w:t xml:space="preserve">relying in- stead on the ability to convince others of the rightness of the evaluation. </w:t>
      </w:r>
      <w:r w:rsidRPr="003021D7">
        <w:rPr>
          <w:rFonts w:eastAsia="Calibri" w:cs="Times New Roman"/>
          <w:sz w:val="24"/>
          <w:u w:val="single"/>
        </w:rPr>
        <w:t>When,</w:t>
      </w:r>
      <w:r w:rsidRPr="003021D7">
        <w:rPr>
          <w:rFonts w:eastAsia="Calibri" w:cs="Times New Roman"/>
        </w:rPr>
        <w:t xml:space="preserve"> for example</w:t>
      </w:r>
      <w:r w:rsidRPr="003021D7">
        <w:rPr>
          <w:rFonts w:eastAsia="Calibri" w:cs="Times New Roman"/>
          <w:sz w:val="24"/>
          <w:u w:val="single"/>
        </w:rPr>
        <w:t xml:space="preserve">, I call a painting beautiful, I as- sume my taste is more than a personal quirk, </w:t>
      </w:r>
      <w:r w:rsidRPr="003021D7">
        <w:rPr>
          <w:rFonts w:eastAsia="Calibri" w:cs="Times New Roman"/>
        </w:rPr>
        <w:t xml:space="preserve">but somehow ex- presses a judgment warranting universal assent. I imaginatively assume the point of view of the others, who would presumably share my evaluation. </w:t>
      </w:r>
      <w:r w:rsidRPr="003021D7">
        <w:rPr>
          <w:rFonts w:eastAsia="Calibri" w:cs="Times New Roman"/>
          <w:sz w:val="24"/>
          <w:u w:val="single"/>
        </w:rPr>
        <w:t>Aesthetic judgment thus cannot be legiti- mated by being brought under a concept or derived from a uni- versal imperative;</w:t>
      </w:r>
      <w:r w:rsidRPr="003021D7">
        <w:rPr>
          <w:rFonts w:eastAsia="Calibri" w:cs="Times New Roman"/>
        </w:rPr>
        <w:t xml:space="preserve"> it requires instead a kind of uncoerced consen- sus building that implies a communicative model of rationality as warranted assertability. Kant's critique of judgment has been itself criticized by those hostile to the aesthetic ideology. In The Truth in Painting, for ex- ample, Jacques </w:t>
      </w:r>
      <w:r w:rsidRPr="003021D7">
        <w:rPr>
          <w:rFonts w:eastAsia="Calibri" w:cs="Times New Roman"/>
          <w:sz w:val="24"/>
          <w:u w:val="single"/>
        </w:rPr>
        <w:t>Derrida claims that its dependence on the princi- ple of analogy</w:t>
      </w:r>
      <w:r w:rsidRPr="003021D7">
        <w:rPr>
          <w:rFonts w:eastAsia="Calibri" w:cs="Times New Roman"/>
        </w:rPr>
        <w:t xml:space="preserve"> (as opposed to induction and deduction) </w:t>
      </w:r>
      <w:r w:rsidRPr="003021D7">
        <w:rPr>
          <w:rFonts w:eastAsia="Calibri" w:cs="Times New Roman"/>
          <w:sz w:val="24"/>
          <w:u w:val="single"/>
        </w:rPr>
        <w:t>means it tacitly privileges an anthropocentric law-giver, who relentlessly reduces difference to sameness</w:t>
      </w:r>
      <w:r w:rsidRPr="003021D7">
        <w:rPr>
          <w:rFonts w:eastAsia="Calibri" w:cs="Times New Roman"/>
        </w:rPr>
        <w:t xml:space="preserve"> (117)</w:t>
      </w:r>
      <w:proofErr w:type="gramStart"/>
      <w:r w:rsidRPr="003021D7">
        <w:rPr>
          <w:rFonts w:eastAsia="Calibri" w:cs="Times New Roman"/>
        </w:rPr>
        <w:t>.23</w:t>
      </w:r>
      <w:proofErr w:type="gramEnd"/>
      <w:r w:rsidRPr="003021D7">
        <w:rPr>
          <w:rFonts w:eastAsia="Calibri" w:cs="Times New Roman"/>
        </w:rPr>
        <w:t xml:space="preserve"> Like de Man, </w:t>
      </w:r>
      <w:r w:rsidRPr="003021D7">
        <w:rPr>
          <w:rFonts w:eastAsia="Calibri" w:cs="Times New Roman"/>
          <w:sz w:val="24"/>
          <w:u w:val="single"/>
        </w:rPr>
        <w:t>he sees the aesthetic as thus complicitous with violence.</w:t>
      </w:r>
      <w:r w:rsidRPr="003021D7">
        <w:rPr>
          <w:rFonts w:eastAsia="Calibri" w:cs="Times New Roman"/>
        </w:rPr>
        <w:t xml:space="preserve"> He also claims that </w:t>
      </w:r>
      <w:r w:rsidRPr="003021D7">
        <w:rPr>
          <w:rFonts w:eastAsia="Calibri" w:cs="Times New Roman"/>
          <w:sz w:val="24"/>
          <w:u w:val="single"/>
        </w:rPr>
        <w:t>the very attempt to restrict aesthetic judgment to autotelic works of art necessarily fails because the boundary between the work</w:t>
      </w:r>
      <w:r w:rsidRPr="003021D7">
        <w:rPr>
          <w:rFonts w:eastAsia="Calibri" w:cs="Times New Roman"/>
        </w:rPr>
        <w:t xml:space="preserve"> (ergon) </w:t>
      </w:r>
      <w:r w:rsidRPr="003021D7">
        <w:rPr>
          <w:rFonts w:eastAsia="Calibri" w:cs="Times New Roman"/>
          <w:sz w:val="24"/>
          <w:u w:val="single"/>
        </w:rPr>
        <w:t>and the frame</w:t>
      </w:r>
      <w:r w:rsidRPr="003021D7">
        <w:rPr>
          <w:rFonts w:eastAsia="Calibri" w:cs="Times New Roman"/>
        </w:rPr>
        <w:t xml:space="preserve"> (parergon) </w:t>
      </w:r>
      <w:r w:rsidRPr="003021D7">
        <w:rPr>
          <w:rFonts w:eastAsia="Calibri" w:cs="Times New Roman"/>
          <w:sz w:val="24"/>
          <w:u w:val="single"/>
        </w:rPr>
        <w:t>is always permeable, so that it is " impossible to distinguish one form of judgment from another so categorically.</w:t>
      </w:r>
    </w:p>
    <w:p w14:paraId="42B36CE1" w14:textId="77777777" w:rsidR="007D3F50" w:rsidRPr="003021D7" w:rsidRDefault="007D3F50" w:rsidP="007D3F50">
      <w:pPr>
        <w:rPr>
          <w:rFonts w:eastAsia="Calibri" w:cs="Times New Roman"/>
          <w:sz w:val="24"/>
        </w:rPr>
      </w:pPr>
    </w:p>
    <w:p w14:paraId="7864C003" w14:textId="77777777" w:rsidR="007D3F50" w:rsidRPr="003021D7" w:rsidRDefault="007D3F50" w:rsidP="007D3F50">
      <w:pPr>
        <w:pStyle w:val="Heading4"/>
        <w:rPr>
          <w:rFonts w:eastAsia="Calibri" w:cs="Times New Roman"/>
        </w:rPr>
      </w:pPr>
      <w:proofErr w:type="gramStart"/>
      <w:r w:rsidRPr="003021D7">
        <w:rPr>
          <w:rFonts w:eastAsia="Calibri" w:cs="Times New Roman"/>
        </w:rPr>
        <w:t>Aesthetics criteria fails</w:t>
      </w:r>
      <w:proofErr w:type="gramEnd"/>
      <w:r w:rsidRPr="003021D7">
        <w:rPr>
          <w:rFonts w:eastAsia="Calibri" w:cs="Times New Roman"/>
        </w:rPr>
        <w:t xml:space="preserve"> to register the function of language because then language fails to describe ugly or beauty. </w:t>
      </w:r>
    </w:p>
    <w:p w14:paraId="4C272FD8" w14:textId="77777777" w:rsidR="007D3F50" w:rsidRPr="003021D7" w:rsidRDefault="007D3F50" w:rsidP="007D3F50">
      <w:pPr>
        <w:rPr>
          <w:rFonts w:eastAsia="Calibri" w:cs="Times New Roman"/>
          <w:b/>
          <w:sz w:val="24"/>
        </w:rPr>
      </w:pPr>
      <w:r w:rsidRPr="003021D7">
        <w:rPr>
          <w:rFonts w:eastAsia="Calibri" w:cs="Times New Roman"/>
          <w:b/>
          <w:sz w:val="24"/>
        </w:rPr>
        <w:t>Jay 92</w:t>
      </w:r>
    </w:p>
    <w:p w14:paraId="16635BF2" w14:textId="77777777" w:rsidR="007D3F50" w:rsidRPr="003021D7" w:rsidRDefault="007D3F50" w:rsidP="007D3F50">
      <w:pPr>
        <w:rPr>
          <w:rFonts w:cs="Times New Roman"/>
        </w:rPr>
      </w:pPr>
      <w:r w:rsidRPr="003021D7">
        <w:rPr>
          <w:rFonts w:cs="Times New Roman"/>
        </w:rPr>
        <w:t xml:space="preserve">Martin JAY History @ UC Berkeley ’92 “"The Aesthetic Ideology" as Ideology; Or, What Does It Mean to Aestheticize Politics?” Cultural Critique 21 </w:t>
      </w:r>
      <w:proofErr w:type="gramStart"/>
      <w:r w:rsidRPr="003021D7">
        <w:rPr>
          <w:rFonts w:cs="Times New Roman"/>
        </w:rPr>
        <w:t>Spring</w:t>
      </w:r>
      <w:proofErr w:type="gramEnd"/>
      <w:r w:rsidRPr="003021D7">
        <w:rPr>
          <w:rFonts w:cs="Times New Roman"/>
        </w:rPr>
        <w:t xml:space="preserve"> p. 54</w:t>
      </w:r>
    </w:p>
    <w:p w14:paraId="7CCB0AA8" w14:textId="77777777" w:rsidR="007D3F50" w:rsidRPr="003021D7" w:rsidRDefault="007D3F50" w:rsidP="007D3F50">
      <w:pPr>
        <w:rPr>
          <w:rFonts w:eastAsia="Calibri" w:cs="Times New Roman"/>
          <w:sz w:val="24"/>
        </w:rPr>
      </w:pPr>
      <w:r w:rsidRPr="003021D7">
        <w:rPr>
          <w:rFonts w:eastAsia="Calibri" w:cs="Times New Roman"/>
          <w:sz w:val="24"/>
        </w:rPr>
        <w:t xml:space="preserve"> </w:t>
      </w:r>
    </w:p>
    <w:p w14:paraId="1464D4A2" w14:textId="77777777" w:rsidR="007D3F50" w:rsidRPr="003021D7" w:rsidRDefault="007D3F50" w:rsidP="007D3F50">
      <w:pPr>
        <w:rPr>
          <w:rFonts w:eastAsia="Calibri" w:cs="Times New Roman"/>
        </w:rPr>
      </w:pPr>
      <w:r w:rsidRPr="003021D7">
        <w:rPr>
          <w:rFonts w:eastAsia="Calibri" w:cs="Times New Roman"/>
          <w:sz w:val="24"/>
          <w:u w:val="single"/>
        </w:rPr>
        <w:t>There are</w:t>
      </w:r>
      <w:r w:rsidRPr="003021D7">
        <w:rPr>
          <w:rFonts w:eastAsia="Calibri" w:cs="Times New Roman"/>
        </w:rPr>
        <w:t xml:space="preserve">, to be sure, </w:t>
      </w:r>
      <w:r w:rsidRPr="003021D7">
        <w:rPr>
          <w:rFonts w:eastAsia="Calibri" w:cs="Times New Roman"/>
          <w:sz w:val="24"/>
          <w:u w:val="single"/>
        </w:rPr>
        <w:t xml:space="preserve">potential problems in this version of an aesthetic politics. </w:t>
      </w:r>
      <w:r w:rsidRPr="003021D7">
        <w:rPr>
          <w:rFonts w:eastAsia="Calibri" w:cs="Times New Roman"/>
        </w:rPr>
        <w:t xml:space="preserve">Not all political problems, after all, allow the luxury of an indefinitely deferred solution. </w:t>
      </w:r>
      <w:r w:rsidRPr="003021D7">
        <w:rPr>
          <w:rFonts w:eastAsia="Calibri" w:cs="Times New Roman"/>
          <w:sz w:val="24"/>
          <w:u w:val="single"/>
        </w:rPr>
        <w:t>The sublime may be useful as a warning against violently submitting incommensurable differends to the discipline of a homogenizing theory, but it doesn't offer much in the way of positive help with the choices that have to be made.</w:t>
      </w:r>
      <w:r w:rsidRPr="003021D7">
        <w:rPr>
          <w:rFonts w:eastAsia="Calibri" w:cs="Times New Roman"/>
        </w:rPr>
        <w:t xml:space="preserve"> </w:t>
      </w:r>
      <w:proofErr w:type="gramStart"/>
      <w:r w:rsidRPr="003021D7">
        <w:rPr>
          <w:rFonts w:eastAsia="Calibri" w:cs="Times New Roman"/>
        </w:rPr>
        <w:t xml:space="preserve">Lyotard's </w:t>
      </w:r>
      <w:r w:rsidRPr="003021D7">
        <w:rPr>
          <w:rFonts w:eastAsia="Calibri" w:cs="Times New Roman"/>
          <w:sz w:val="24"/>
          <w:u w:val="single"/>
        </w:rPr>
        <w:t>anxiety about introducing any criteria</w:t>
      </w:r>
      <w:r w:rsidRPr="003021D7">
        <w:rPr>
          <w:rFonts w:eastAsia="Calibri" w:cs="Times New Roman"/>
        </w:rPr>
        <w:t xml:space="preserve"> whatsoever </w:t>
      </w:r>
      <w:r w:rsidRPr="003021D7">
        <w:rPr>
          <w:rFonts w:eastAsia="Calibri" w:cs="Times New Roman"/>
          <w:sz w:val="24"/>
          <w:u w:val="single"/>
        </w:rPr>
        <w:t>into political judgment opens the door,</w:t>
      </w:r>
      <w:r w:rsidRPr="003021D7">
        <w:rPr>
          <w:rFonts w:eastAsia="Calibri" w:cs="Times New Roman"/>
        </w:rPr>
        <w:t xml:space="preserve"> as Ea- gleton has noted</w:t>
      </w:r>
      <w:r w:rsidRPr="003021D7">
        <w:rPr>
          <w:rFonts w:eastAsia="Calibri" w:cs="Times New Roman"/>
          <w:sz w:val="24"/>
          <w:u w:val="single"/>
        </w:rPr>
        <w:t>, for a politics of raw intuition, which fails to register the inevitable generalizing function of all language</w:t>
      </w:r>
      <w:r w:rsidRPr="003021D7">
        <w:rPr>
          <w:rFonts w:eastAsia="Calibri" w:cs="Times New Roman"/>
        </w:rPr>
        <w:t xml:space="preserve"> (396ff.).</w:t>
      </w:r>
      <w:proofErr w:type="gramEnd"/>
    </w:p>
    <w:p w14:paraId="7B3DF93B" w14:textId="77777777" w:rsidR="007D3F50" w:rsidRPr="003021D7" w:rsidRDefault="007D3F50" w:rsidP="007D3F50">
      <w:pPr>
        <w:rPr>
          <w:rFonts w:cs="Times New Roman"/>
        </w:rPr>
      </w:pPr>
    </w:p>
    <w:p w14:paraId="138F36FC" w14:textId="77777777" w:rsidR="007D3F50" w:rsidRPr="003021D7" w:rsidRDefault="007D3F50" w:rsidP="007D3F50">
      <w:pPr>
        <w:pStyle w:val="Heading3"/>
        <w:rPr>
          <w:rFonts w:cs="Times New Roman"/>
        </w:rPr>
      </w:pPr>
      <w:r w:rsidRPr="003021D7">
        <w:rPr>
          <w:rFonts w:cs="Times New Roman"/>
        </w:rPr>
        <w:t>A2: Impacts</w:t>
      </w:r>
    </w:p>
    <w:p w14:paraId="783D2069" w14:textId="77777777" w:rsidR="007D3F50" w:rsidRPr="003021D7" w:rsidRDefault="007D3F50" w:rsidP="007D3F50">
      <w:pPr>
        <w:pStyle w:val="Heading4"/>
        <w:rPr>
          <w:rFonts w:cs="Times New Roman"/>
        </w:rPr>
      </w:pPr>
      <w:r w:rsidRPr="003021D7">
        <w:rPr>
          <w:rFonts w:cs="Times New Roman"/>
        </w:rPr>
        <w:t>The affirmative engages in fantasies of saving the native other—Enacting a pedagogy of consumption rather than liberation</w:t>
      </w:r>
    </w:p>
    <w:p w14:paraId="5C114531" w14:textId="77777777" w:rsidR="007D3F50" w:rsidRPr="003021D7" w:rsidRDefault="007D3F50" w:rsidP="007D3F50">
      <w:pPr>
        <w:rPr>
          <w:rStyle w:val="StyleStyleBold12pt"/>
          <w:rFonts w:cs="Times New Roman"/>
        </w:rPr>
      </w:pPr>
      <w:r w:rsidRPr="003021D7">
        <w:rPr>
          <w:rStyle w:val="StyleStyleBold12pt"/>
          <w:rFonts w:cs="Times New Roman"/>
        </w:rPr>
        <w:t>Schick 2000</w:t>
      </w:r>
    </w:p>
    <w:p w14:paraId="1D985C1E" w14:textId="77777777" w:rsidR="007D3F50" w:rsidRPr="003021D7" w:rsidRDefault="007D3F50" w:rsidP="007D3F50">
      <w:pPr>
        <w:rPr>
          <w:rFonts w:cs="Times New Roman"/>
          <w:color w:val="000000"/>
        </w:rPr>
      </w:pPr>
      <w:r w:rsidRPr="003021D7">
        <w:rPr>
          <w:rFonts w:cs="Times New Roman"/>
          <w:color w:val="000000"/>
        </w:rPr>
        <w:t>[Carol Schick, prof education at U Regina (2000): 'By Virtue of Being White': Resistance in antiracist</w:t>
      </w:r>
    </w:p>
    <w:p w14:paraId="7912B347" w14:textId="77777777" w:rsidR="007D3F50" w:rsidRPr="003021D7" w:rsidRDefault="007D3F50" w:rsidP="007D3F50">
      <w:pPr>
        <w:rPr>
          <w:rFonts w:cs="Times New Roman"/>
          <w:color w:val="000000"/>
        </w:rPr>
      </w:pPr>
      <w:proofErr w:type="gramStart"/>
      <w:r w:rsidRPr="003021D7">
        <w:rPr>
          <w:rFonts w:cs="Times New Roman"/>
          <w:color w:val="000000"/>
        </w:rPr>
        <w:t>pedagogy</w:t>
      </w:r>
      <w:proofErr w:type="gramEnd"/>
      <w:r w:rsidRPr="003021D7">
        <w:rPr>
          <w:rFonts w:cs="Times New Roman"/>
          <w:color w:val="000000"/>
        </w:rPr>
        <w:t>,’ Race Ethnicity and Education, 3:1, 83-101] Schich 6</w:t>
      </w:r>
    </w:p>
    <w:p w14:paraId="5D749677" w14:textId="77777777" w:rsidR="007D3F50" w:rsidRPr="003021D7" w:rsidRDefault="007D3F50" w:rsidP="007D3F50">
      <w:pPr>
        <w:rPr>
          <w:rFonts w:cs="Times New Roman"/>
          <w:color w:val="000000"/>
        </w:rPr>
      </w:pPr>
    </w:p>
    <w:p w14:paraId="5CBD2DD1" w14:textId="77777777" w:rsidR="007D3F50" w:rsidRPr="003021D7" w:rsidRDefault="007D3F50" w:rsidP="007D3F50">
      <w:pPr>
        <w:rPr>
          <w:rFonts w:cs="Times New Roman"/>
        </w:rPr>
      </w:pPr>
      <w:r w:rsidRPr="003021D7">
        <w:rPr>
          <w:rFonts w:cs="Times New Roman"/>
          <w:color w:val="000000"/>
        </w:rPr>
        <w:t>Whereas the contemporary version of colonialism would disavow the overt desire</w:t>
      </w:r>
      <w:r w:rsidRPr="003021D7">
        <w:rPr>
          <w:rFonts w:cs="Times New Roman"/>
          <w:color w:val="000000"/>
          <w:sz w:val="12"/>
        </w:rPr>
        <w:t>¶</w:t>
      </w:r>
      <w:r w:rsidRPr="003021D7">
        <w:rPr>
          <w:rFonts w:cs="Times New Roman"/>
          <w:color w:val="000000"/>
        </w:rPr>
        <w:t xml:space="preserve"> for dominant/subordinate roles, rather, in the present day, </w:t>
      </w:r>
      <w:r w:rsidRPr="003021D7">
        <w:rPr>
          <w:rStyle w:val="StyleBoldUnderline"/>
          <w:rFonts w:cs="Times New Roman"/>
        </w:rPr>
        <w:t xml:space="preserve">the other is required for¶ the production of nostalgic and salvable benefit to the research participants. Their¶ `imperialist nostalgia’ (Rosaldo, 1989) is offered as something positive, as proof that¶ participants value and are conscious of those good things the indigenous other has¶ to offer. </w:t>
      </w:r>
      <w:r w:rsidRPr="003021D7">
        <w:rPr>
          <w:rFonts w:cs="Times New Roman"/>
          <w:color w:val="000000"/>
        </w:rPr>
        <w:t>Also gleaned from the Aboriginal presence is an increasingly expanded</w:t>
      </w:r>
      <w:r w:rsidRPr="003021D7">
        <w:rPr>
          <w:rFonts w:cs="Times New Roman"/>
          <w:color w:val="000000"/>
          <w:sz w:val="12"/>
        </w:rPr>
        <w:t>¶</w:t>
      </w:r>
      <w:r w:rsidRPr="003021D7">
        <w:rPr>
          <w:rFonts w:cs="Times New Roman"/>
          <w:color w:val="000000"/>
        </w:rPr>
        <w:t xml:space="preserve"> white consciousness, a consciousness which will stop being only white, when, as</w:t>
      </w:r>
      <w:r w:rsidRPr="003021D7">
        <w:rPr>
          <w:rFonts w:cs="Times New Roman"/>
          <w:color w:val="000000"/>
          <w:sz w:val="12"/>
        </w:rPr>
        <w:t>¶</w:t>
      </w:r>
      <w:r w:rsidRPr="003021D7">
        <w:rPr>
          <w:rFonts w:cs="Times New Roman"/>
          <w:color w:val="000000"/>
        </w:rPr>
        <w:t xml:space="preserve"> in the quotation from F731 cited earlier, participants will achieve the `increased</w:t>
      </w:r>
      <w:r w:rsidRPr="003021D7">
        <w:rPr>
          <w:rFonts w:cs="Times New Roman"/>
          <w:color w:val="000000"/>
          <w:sz w:val="12"/>
        </w:rPr>
        <w:t>¶</w:t>
      </w:r>
      <w:r w:rsidRPr="003021D7">
        <w:rPr>
          <w:rFonts w:cs="Times New Roman"/>
          <w:color w:val="000000"/>
        </w:rPr>
        <w:t xml:space="preserve"> ability to be </w:t>
      </w:r>
      <w:proofErr w:type="gramStart"/>
      <w:r w:rsidRPr="003021D7">
        <w:rPr>
          <w:rFonts w:cs="Times New Roman"/>
          <w:color w:val="000000"/>
        </w:rPr>
        <w:t>diverse’ .</w:t>
      </w:r>
      <w:proofErr w:type="gramEnd"/>
      <w:r w:rsidRPr="003021D7">
        <w:rPr>
          <w:rFonts w:cs="Times New Roman"/>
          <w:color w:val="000000"/>
        </w:rPr>
        <w:t xml:space="preserve"> Participants construct a `Native’ persona in possession of a</w:t>
      </w:r>
      <w:r w:rsidRPr="003021D7">
        <w:rPr>
          <w:rFonts w:cs="Times New Roman"/>
          <w:color w:val="000000"/>
          <w:sz w:val="12"/>
        </w:rPr>
        <w:t>¶</w:t>
      </w:r>
      <w:r w:rsidRPr="003021D7">
        <w:rPr>
          <w:rFonts w:cs="Times New Roman"/>
          <w:color w:val="000000"/>
        </w:rPr>
        <w:t xml:space="preserve"> sense of self that participants can admire and desire; the embodied existence of</w:t>
      </w:r>
      <w:r w:rsidRPr="003021D7">
        <w:rPr>
          <w:rFonts w:cs="Times New Roman"/>
          <w:color w:val="000000"/>
          <w:sz w:val="12"/>
        </w:rPr>
        <w:t>¶</w:t>
      </w:r>
      <w:r w:rsidRPr="003021D7">
        <w:rPr>
          <w:rFonts w:cs="Times New Roman"/>
          <w:color w:val="000000"/>
        </w:rPr>
        <w:t xml:space="preserve"> the Aboriginal professor is irrelevant in comparison to this idealised version. Participants</w:t>
      </w:r>
      <w:r w:rsidRPr="003021D7">
        <w:rPr>
          <w:rFonts w:cs="Times New Roman"/>
          <w:color w:val="000000"/>
          <w:sz w:val="12"/>
        </w:rPr>
        <w:t>¶</w:t>
      </w:r>
      <w:r w:rsidRPr="003021D7">
        <w:rPr>
          <w:rFonts w:cs="Times New Roman"/>
          <w:color w:val="000000"/>
        </w:rPr>
        <w:t xml:space="preserve"> desire and create an ideal `Native’ identity </w:t>
      </w:r>
      <w:proofErr w:type="gramStart"/>
      <w:r w:rsidRPr="003021D7">
        <w:rPr>
          <w:rFonts w:cs="Times New Roman"/>
          <w:color w:val="000000"/>
        </w:rPr>
        <w:t>which</w:t>
      </w:r>
      <w:proofErr w:type="gramEnd"/>
      <w:r w:rsidRPr="003021D7">
        <w:rPr>
          <w:rFonts w:cs="Times New Roman"/>
          <w:color w:val="000000"/>
        </w:rPr>
        <w:t xml:space="preserve"> will possess a strong sense</w:t>
      </w:r>
      <w:r w:rsidRPr="003021D7">
        <w:rPr>
          <w:rFonts w:cs="Times New Roman"/>
          <w:color w:val="000000"/>
          <w:sz w:val="12"/>
        </w:rPr>
        <w:t>¶</w:t>
      </w:r>
      <w:r w:rsidRPr="003021D7">
        <w:rPr>
          <w:rFonts w:cs="Times New Roman"/>
          <w:color w:val="000000"/>
        </w:rPr>
        <w:t xml:space="preserve"> of self that can be roundly admired and imitated. </w:t>
      </w:r>
      <w:r w:rsidRPr="003021D7">
        <w:rPr>
          <w:rStyle w:val="StyleBoldUnderline"/>
          <w:rFonts w:cs="Times New Roman"/>
        </w:rPr>
        <w:t>Desiring this wholeness for¶ themselves, participants appropriate</w:t>
      </w:r>
      <w:r w:rsidRPr="003021D7">
        <w:rPr>
          <w:rFonts w:cs="Times New Roman"/>
          <w:color w:val="000000"/>
        </w:rPr>
        <w:t xml:space="preserve">, what is in effect, a simulacrum, </w:t>
      </w:r>
      <w:r w:rsidRPr="003021D7">
        <w:rPr>
          <w:rStyle w:val="StyleBoldUnderline"/>
          <w:rFonts w:cs="Times New Roman"/>
        </w:rPr>
        <w:t>their own¶ fantasy</w:t>
      </w:r>
      <w:proofErr w:type="gramStart"/>
      <w:r w:rsidRPr="003021D7">
        <w:rPr>
          <w:rStyle w:val="StyleBoldUnderline"/>
          <w:rFonts w:cs="Times New Roman"/>
        </w:rPr>
        <w:t>.¶</w:t>
      </w:r>
      <w:proofErr w:type="gramEnd"/>
      <w:r w:rsidRPr="003021D7">
        <w:rPr>
          <w:rStyle w:val="StyleBoldUnderline"/>
          <w:rFonts w:cs="Times New Roman"/>
        </w:rPr>
        <w:t xml:space="preserve"> The historical exploitation of the other that was originally rooted mainly in¶ economic gain has been modified to become a longing for a spiritual or psychic¶ wholeness</w:t>
      </w:r>
      <w:r w:rsidRPr="003021D7">
        <w:rPr>
          <w:rFonts w:cs="Times New Roman"/>
          <w:color w:val="000000"/>
        </w:rPr>
        <w:t xml:space="preserve">, a process of `eating the other’ (hooks, 1992). </w:t>
      </w:r>
      <w:r w:rsidRPr="003021D7">
        <w:rPr>
          <w:rStyle w:val="StyleBoldUnderline"/>
          <w:rFonts w:cs="Times New Roman"/>
        </w:rPr>
        <w:t>Participants’ desire is for¶ things native</w:t>
      </w:r>
      <w:r w:rsidRPr="003021D7">
        <w:rPr>
          <w:rFonts w:cs="Times New Roman"/>
          <w:color w:val="000000"/>
        </w:rPr>
        <w:t xml:space="preserve">, such as a spiritual awareness or connections that will </w:t>
      </w:r>
      <w:r w:rsidRPr="003021D7">
        <w:rPr>
          <w:rStyle w:val="StyleBoldUnderline"/>
          <w:rFonts w:cs="Times New Roman"/>
        </w:rPr>
        <w:t>assuage feelings¶ of deprivation and loss felt by white participants</w:t>
      </w:r>
      <w:r w:rsidRPr="003021D7">
        <w:rPr>
          <w:rFonts w:cs="Times New Roman"/>
          <w:color w:val="000000"/>
        </w:rPr>
        <w:t xml:space="preserve"> (as in the quotation from F814</w:t>
      </w:r>
      <w:proofErr w:type="gramStart"/>
      <w:r w:rsidRPr="003021D7">
        <w:rPr>
          <w:rFonts w:cs="Times New Roman"/>
          <w:color w:val="000000"/>
        </w:rPr>
        <w:t>,</w:t>
      </w:r>
      <w:r w:rsidRPr="003021D7">
        <w:rPr>
          <w:rFonts w:cs="Times New Roman"/>
          <w:color w:val="000000"/>
          <w:sz w:val="12"/>
        </w:rPr>
        <w:t>¶</w:t>
      </w:r>
      <w:proofErr w:type="gramEnd"/>
      <w:r w:rsidRPr="003021D7">
        <w:rPr>
          <w:rFonts w:cs="Times New Roman"/>
          <w:color w:val="000000"/>
        </w:rPr>
        <w:t xml:space="preserve"> cited earlier: `Natives have a very rich heritage and I really feel like I missed out on</w:t>
      </w:r>
      <w:r w:rsidRPr="003021D7">
        <w:rPr>
          <w:rFonts w:cs="Times New Roman"/>
          <w:color w:val="000000"/>
          <w:sz w:val="12"/>
        </w:rPr>
        <w:t>¶</w:t>
      </w:r>
      <w:r w:rsidRPr="003021D7">
        <w:rPr>
          <w:rFonts w:cs="Times New Roman"/>
          <w:color w:val="000000"/>
        </w:rPr>
        <w:t xml:space="preserve"> that’ ). Ward Churchill (1994) describes this desire of white people as a process for</w:t>
      </w:r>
      <w:r w:rsidRPr="003021D7">
        <w:rPr>
          <w:rFonts w:cs="Times New Roman"/>
          <w:color w:val="000000"/>
          <w:sz w:val="12"/>
        </w:rPr>
        <w:t>¶</w:t>
      </w:r>
      <w:r w:rsidRPr="003021D7">
        <w:rPr>
          <w:rFonts w:cs="Times New Roman"/>
          <w:color w:val="000000"/>
        </w:rPr>
        <w:t xml:space="preserve"> forgetting and denying the privileges that follow from colonisation. </w:t>
      </w:r>
      <w:r w:rsidRPr="003021D7">
        <w:rPr>
          <w:rStyle w:val="StyleBoldUnderline"/>
          <w:rFonts w:cs="Times New Roman"/>
        </w:rPr>
        <w:t>Desiring the¶ other is a way of dissociating from the revulsion of genocide and colonisation and¶ feeling good about oneself</w:t>
      </w:r>
      <w:r w:rsidRPr="003021D7">
        <w:rPr>
          <w:rFonts w:cs="Times New Roman"/>
          <w:color w:val="000000"/>
        </w:rPr>
        <w:t xml:space="preserve"> in the process. Discussions of multicultural issues will</w:t>
      </w:r>
      <w:r w:rsidRPr="003021D7">
        <w:rPr>
          <w:rFonts w:cs="Times New Roman"/>
          <w:color w:val="000000"/>
          <w:sz w:val="12"/>
        </w:rPr>
        <w:t>¶</w:t>
      </w:r>
      <w:r w:rsidRPr="003021D7">
        <w:rPr>
          <w:rFonts w:cs="Times New Roman"/>
          <w:color w:val="000000"/>
        </w:rPr>
        <w:t xml:space="preserve"> help participants do the right thing, as in the quotation of F422, cited earlier, that</w:t>
      </w:r>
      <w:r w:rsidRPr="003021D7">
        <w:rPr>
          <w:rFonts w:cs="Times New Roman"/>
          <w:color w:val="000000"/>
          <w:sz w:val="12"/>
        </w:rPr>
        <w:t>¶</w:t>
      </w:r>
      <w:r w:rsidRPr="003021D7">
        <w:rPr>
          <w:rFonts w:cs="Times New Roman"/>
          <w:color w:val="000000"/>
        </w:rPr>
        <w:t xml:space="preserve"> is, `not offend </w:t>
      </w:r>
      <w:proofErr w:type="gramStart"/>
      <w:r w:rsidRPr="003021D7">
        <w:rPr>
          <w:rFonts w:cs="Times New Roman"/>
          <w:color w:val="000000"/>
        </w:rPr>
        <w:t>somebody’ .</w:t>
      </w:r>
      <w:proofErr w:type="gramEnd"/>
      <w:r w:rsidRPr="003021D7">
        <w:rPr>
          <w:rFonts w:cs="Times New Roman"/>
          <w:color w:val="000000"/>
        </w:rPr>
        <w:t xml:space="preserve"> Participants also reason, that with guidance from an</w:t>
      </w:r>
      <w:r w:rsidRPr="003021D7">
        <w:rPr>
          <w:rFonts w:cs="Times New Roman"/>
          <w:color w:val="000000"/>
          <w:sz w:val="12"/>
        </w:rPr>
        <w:t>¶</w:t>
      </w:r>
      <w:r w:rsidRPr="003021D7">
        <w:rPr>
          <w:rFonts w:cs="Times New Roman"/>
          <w:color w:val="000000"/>
        </w:rPr>
        <w:t xml:space="preserve"> Aboriginal presence, the Aboriginal view of the world will be less mysterious; and</w:t>
      </w:r>
      <w:r w:rsidRPr="003021D7">
        <w:rPr>
          <w:rFonts w:cs="Times New Roman"/>
          <w:color w:val="000000"/>
          <w:sz w:val="12"/>
        </w:rPr>
        <w:t>¶</w:t>
      </w:r>
      <w:r w:rsidRPr="003021D7">
        <w:rPr>
          <w:rFonts w:cs="Times New Roman"/>
          <w:color w:val="000000"/>
        </w:rPr>
        <w:t xml:space="preserve"> participants who identify their greatest hunger as intellectual curiosity will be sated</w:t>
      </w:r>
      <w:r w:rsidRPr="003021D7">
        <w:rPr>
          <w:rFonts w:cs="Times New Roman"/>
          <w:color w:val="000000"/>
          <w:sz w:val="12"/>
        </w:rPr>
        <w:t>¶</w:t>
      </w:r>
      <w:r w:rsidRPr="003021D7">
        <w:rPr>
          <w:rFonts w:cs="Times New Roman"/>
          <w:color w:val="000000"/>
        </w:rPr>
        <w:t xml:space="preserve"> (F731, cited earlier: `We end up with increased ability to be </w:t>
      </w:r>
      <w:proofErr w:type="gramStart"/>
      <w:r w:rsidRPr="003021D7">
        <w:rPr>
          <w:rFonts w:cs="Times New Roman"/>
          <w:color w:val="000000"/>
        </w:rPr>
        <w:t>diverse’ )</w:t>
      </w:r>
      <w:proofErr w:type="gramEnd"/>
      <w:r w:rsidRPr="003021D7">
        <w:rPr>
          <w:rFonts w:cs="Times New Roman"/>
          <w:color w:val="000000"/>
        </w:rPr>
        <w:t xml:space="preserve">. </w:t>
      </w:r>
      <w:r w:rsidRPr="003021D7">
        <w:rPr>
          <w:rStyle w:val="StyleBoldUnderline"/>
          <w:rFonts w:cs="Times New Roman"/>
        </w:rPr>
        <w:t>Their taste for¶ the exotic will not be satisfied by just any culture,</w:t>
      </w:r>
      <w:r w:rsidRPr="003021D7">
        <w:rPr>
          <w:rFonts w:cs="Times New Roman"/>
          <w:color w:val="000000"/>
        </w:rPr>
        <w:t xml:space="preserve"> however. One participant declares</w:t>
      </w:r>
      <w:proofErr w:type="gramStart"/>
      <w:r w:rsidRPr="003021D7">
        <w:rPr>
          <w:rFonts w:cs="Times New Roman"/>
          <w:color w:val="000000"/>
        </w:rPr>
        <w:t>:</w:t>
      </w:r>
      <w:r w:rsidRPr="003021D7">
        <w:rPr>
          <w:rFonts w:cs="Times New Roman"/>
          <w:color w:val="000000"/>
          <w:sz w:val="12"/>
        </w:rPr>
        <w:t>¶</w:t>
      </w:r>
      <w:proofErr w:type="gramEnd"/>
      <w:r w:rsidRPr="003021D7">
        <w:rPr>
          <w:rFonts w:cs="Times New Roman"/>
          <w:color w:val="000000"/>
        </w:rPr>
        <w:t xml:space="preserve"> so I’ve had lots of experience with Native people, some experience with</w:t>
      </w:r>
      <w:r w:rsidRPr="003021D7">
        <w:rPr>
          <w:rFonts w:cs="Times New Roman"/>
          <w:color w:val="000000"/>
          <w:sz w:val="12"/>
        </w:rPr>
        <w:t>¶</w:t>
      </w:r>
      <w:r w:rsidRPr="003021D7">
        <w:rPr>
          <w:rFonts w:cs="Times New Roman"/>
          <w:color w:val="000000"/>
        </w:rPr>
        <w:t xml:space="preserve"> French people. But I don’ t, I’ ve never really considered [French culture]</w:t>
      </w:r>
      <w:r w:rsidRPr="003021D7">
        <w:rPr>
          <w:rFonts w:cs="Times New Roman"/>
          <w:color w:val="000000"/>
          <w:sz w:val="12"/>
        </w:rPr>
        <w:t>¶</w:t>
      </w:r>
      <w:r w:rsidRPr="003021D7">
        <w:rPr>
          <w:rFonts w:cs="Times New Roman"/>
          <w:color w:val="000000"/>
        </w:rPr>
        <w:t xml:space="preserve"> that different from my own culture so I’m not really that interested in it</w:t>
      </w:r>
      <w:proofErr w:type="gramStart"/>
      <w:r w:rsidRPr="003021D7">
        <w:rPr>
          <w:rFonts w:cs="Times New Roman"/>
          <w:color w:val="000000"/>
        </w:rPr>
        <w:t>.</w:t>
      </w:r>
      <w:r w:rsidRPr="003021D7">
        <w:rPr>
          <w:rFonts w:cs="Times New Roman"/>
          <w:color w:val="000000"/>
          <w:sz w:val="12"/>
        </w:rPr>
        <w:t>¶</w:t>
      </w:r>
      <w:proofErr w:type="gramEnd"/>
      <w:r w:rsidRPr="003021D7">
        <w:rPr>
          <w:rFonts w:cs="Times New Roman"/>
          <w:color w:val="000000"/>
        </w:rPr>
        <w:t xml:space="preserve"> (F665)</w:t>
      </w:r>
      <w:r w:rsidRPr="003021D7">
        <w:rPr>
          <w:rFonts w:cs="Times New Roman"/>
          <w:color w:val="000000"/>
          <w:sz w:val="12"/>
        </w:rPr>
        <w:t>¶</w:t>
      </w:r>
      <w:r w:rsidRPr="003021D7">
        <w:rPr>
          <w:rFonts w:cs="Times New Roman"/>
          <w:color w:val="000000"/>
        </w:rPr>
        <w:t xml:space="preserve"> Participants’ desire is revealed in what the `Native’ informant is expected to do</w:t>
      </w:r>
      <w:r w:rsidRPr="003021D7">
        <w:rPr>
          <w:rFonts w:cs="Times New Roman"/>
          <w:color w:val="000000"/>
          <w:sz w:val="12"/>
        </w:rPr>
        <w:t>¶</w:t>
      </w:r>
      <w:r w:rsidRPr="003021D7">
        <w:rPr>
          <w:rFonts w:cs="Times New Roman"/>
          <w:color w:val="000000"/>
        </w:rPr>
        <w:t xml:space="preserve"> and be. The desire also reveals that the privileged may remain ignorant of those with</w:t>
      </w:r>
      <w:r w:rsidRPr="003021D7">
        <w:rPr>
          <w:rFonts w:cs="Times New Roman"/>
          <w:color w:val="000000"/>
          <w:sz w:val="12"/>
        </w:rPr>
        <w:t>¶</w:t>
      </w:r>
      <w:r w:rsidRPr="003021D7">
        <w:rPr>
          <w:rFonts w:cs="Times New Roman"/>
          <w:color w:val="000000"/>
        </w:rPr>
        <w:t xml:space="preserve"> whom they are in unequal daily relationships; and then ask the other to guide them</w:t>
      </w:r>
      <w:r w:rsidRPr="003021D7">
        <w:rPr>
          <w:rFonts w:cs="Times New Roman"/>
          <w:color w:val="000000"/>
          <w:sz w:val="12"/>
        </w:rPr>
        <w:t>¶</w:t>
      </w:r>
      <w:r w:rsidRPr="003021D7">
        <w:rPr>
          <w:rFonts w:cs="Times New Roman"/>
          <w:color w:val="000000"/>
        </w:rPr>
        <w:t xml:space="preserve"> through a landscape which, for the privileged, remains exotic and uncharted. The</w:t>
      </w:r>
      <w:r w:rsidRPr="003021D7">
        <w:rPr>
          <w:rFonts w:cs="Times New Roman"/>
          <w:color w:val="000000"/>
          <w:sz w:val="12"/>
        </w:rPr>
        <w:t>¶</w:t>
      </w:r>
      <w:r w:rsidRPr="003021D7">
        <w:rPr>
          <w:rFonts w:cs="Times New Roman"/>
          <w:color w:val="000000"/>
        </w:rPr>
        <w:t xml:space="preserve"> participants remain the explorers in search of a culture or a people of whom they</w:t>
      </w:r>
      <w:r w:rsidRPr="003021D7">
        <w:rPr>
          <w:rFonts w:cs="Times New Roman"/>
          <w:color w:val="000000"/>
          <w:sz w:val="12"/>
        </w:rPr>
        <w:t>¶</w:t>
      </w:r>
      <w:r w:rsidRPr="003021D7">
        <w:rPr>
          <w:rFonts w:cs="Times New Roman"/>
          <w:color w:val="000000"/>
        </w:rPr>
        <w:t xml:space="preserve"> might approve and selectively appropriate</w:t>
      </w:r>
      <w:proofErr w:type="gramStart"/>
      <w:r w:rsidRPr="003021D7">
        <w:rPr>
          <w:rFonts w:cs="Times New Roman"/>
          <w:color w:val="000000"/>
        </w:rPr>
        <w:t>.</w:t>
      </w:r>
      <w:r w:rsidRPr="003021D7">
        <w:rPr>
          <w:rFonts w:cs="Times New Roman"/>
          <w:color w:val="000000"/>
          <w:sz w:val="12"/>
        </w:rPr>
        <w:t>¶</w:t>
      </w:r>
      <w:proofErr w:type="gramEnd"/>
      <w:r w:rsidRPr="003021D7">
        <w:rPr>
          <w:rFonts w:cs="Times New Roman"/>
          <w:color w:val="000000"/>
        </w:rPr>
        <w:t xml:space="preserve"> Many participants have moments in which they express their need for the other;</w:t>
      </w:r>
      <w:r w:rsidRPr="003021D7">
        <w:rPr>
          <w:rFonts w:cs="Times New Roman"/>
          <w:color w:val="000000"/>
          <w:sz w:val="12"/>
        </w:rPr>
        <w:t>¶</w:t>
      </w:r>
      <w:r w:rsidRPr="003021D7">
        <w:rPr>
          <w:rFonts w:cs="Times New Roman"/>
          <w:color w:val="000000"/>
        </w:rPr>
        <w:t xml:space="preserve"> they also seem to recognise that they must disavow this need if they are to become</w:t>
      </w:r>
      <w:r w:rsidRPr="003021D7">
        <w:rPr>
          <w:rFonts w:cs="Times New Roman"/>
          <w:color w:val="000000"/>
          <w:sz w:val="12"/>
        </w:rPr>
        <w:t>¶</w:t>
      </w:r>
      <w:r w:rsidRPr="003021D7">
        <w:rPr>
          <w:rFonts w:cs="Times New Roman"/>
          <w:color w:val="000000"/>
        </w:rPr>
        <w:t xml:space="preserve"> self-de® ning agents. The methods for acquiring the things of the other follow from</w:t>
      </w:r>
      <w:r w:rsidRPr="003021D7">
        <w:rPr>
          <w:rFonts w:cs="Times New Roman"/>
          <w:color w:val="000000"/>
          <w:sz w:val="12"/>
        </w:rPr>
        <w:t>¶</w:t>
      </w:r>
      <w:r w:rsidRPr="003021D7">
        <w:rPr>
          <w:rFonts w:cs="Times New Roman"/>
          <w:color w:val="000000"/>
        </w:rPr>
        <w:t xml:space="preserve"> the colonial hangovers in which the `Native’ is on earth to satisfy the European. In</w:t>
      </w:r>
      <w:r w:rsidRPr="003021D7">
        <w:rPr>
          <w:rFonts w:cs="Times New Roman"/>
          <w:color w:val="000000"/>
          <w:sz w:val="12"/>
        </w:rPr>
        <w:t>¶</w:t>
      </w:r>
      <w:r w:rsidRPr="003021D7">
        <w:rPr>
          <w:rFonts w:cs="Times New Roman"/>
          <w:color w:val="000000"/>
        </w:rPr>
        <w:t xml:space="preserve"> muted but discernible ways, participants reveal their fantasies: the `Native’ identity</w:t>
      </w:r>
      <w:r w:rsidRPr="003021D7">
        <w:rPr>
          <w:rFonts w:cs="Times New Roman"/>
          <w:color w:val="000000"/>
          <w:sz w:val="12"/>
        </w:rPr>
        <w:t>¶</w:t>
      </w:r>
      <w:r w:rsidRPr="003021D7">
        <w:rPr>
          <w:rFonts w:cs="Times New Roman"/>
          <w:color w:val="000000"/>
        </w:rPr>
        <w:t xml:space="preserve"> is the one which can ful® l both psychic and material desiresÐ even as participants</w:t>
      </w:r>
      <w:r w:rsidRPr="003021D7">
        <w:rPr>
          <w:rFonts w:cs="Times New Roman"/>
          <w:color w:val="000000"/>
          <w:sz w:val="12"/>
        </w:rPr>
        <w:t>¶</w:t>
      </w:r>
      <w:r w:rsidRPr="003021D7">
        <w:rPr>
          <w:rFonts w:cs="Times New Roman"/>
          <w:color w:val="000000"/>
        </w:rPr>
        <w:t xml:space="preserve"> </w:t>
      </w:r>
      <w:r w:rsidRPr="003021D7">
        <w:rPr>
          <w:rFonts w:cs="Times New Roman"/>
        </w:rPr>
        <w:t>simultaneously recoil from their desire and its objects. Psychic and social</w:t>
      </w:r>
      <w:r w:rsidRPr="003021D7">
        <w:rPr>
          <w:rFonts w:cs="Times New Roman"/>
          <w:sz w:val="12"/>
        </w:rPr>
        <w:t>¶</w:t>
      </w:r>
      <w:r w:rsidRPr="003021D7">
        <w:rPr>
          <w:rFonts w:cs="Times New Roman"/>
        </w:rPr>
        <w:t xml:space="preserve"> identi® cations of white Canadians continue to depend on the abject presence of</w:t>
      </w:r>
      <w:r w:rsidRPr="003021D7">
        <w:rPr>
          <w:rFonts w:cs="Times New Roman"/>
          <w:sz w:val="12"/>
        </w:rPr>
        <w:t>¶</w:t>
      </w:r>
      <w:r w:rsidRPr="003021D7">
        <w:rPr>
          <w:rFonts w:cs="Times New Roman"/>
        </w:rPr>
        <w:t xml:space="preserve"> Aboriginal peoples.</w:t>
      </w:r>
    </w:p>
    <w:p w14:paraId="60939BEA" w14:textId="77777777" w:rsidR="007D3F50" w:rsidRPr="003021D7" w:rsidRDefault="007D3F50" w:rsidP="007D3F50">
      <w:pPr>
        <w:pStyle w:val="Heading4"/>
        <w:rPr>
          <w:rFonts w:cs="Times New Roman"/>
          <w:szCs w:val="26"/>
        </w:rPr>
      </w:pPr>
      <w:r w:rsidRPr="003021D7">
        <w:rPr>
          <w:rFonts w:cs="Times New Roman"/>
          <w:szCs w:val="26"/>
        </w:rPr>
        <w:t>Your attempt to diagnose the problem of sexual difference ignores other causal factors and reproduces oppression</w:t>
      </w:r>
    </w:p>
    <w:p w14:paraId="19D15CEA" w14:textId="77777777" w:rsidR="007D3F50" w:rsidRPr="003021D7" w:rsidRDefault="007D3F50" w:rsidP="007D3F50">
      <w:pPr>
        <w:rPr>
          <w:rFonts w:cs="Times New Roman"/>
          <w:szCs w:val="16"/>
        </w:rPr>
      </w:pPr>
      <w:r w:rsidRPr="003021D7">
        <w:rPr>
          <w:rStyle w:val="cite"/>
          <w:rFonts w:cs="Times New Roman"/>
        </w:rPr>
        <w:t>Butler 1997</w:t>
      </w:r>
      <w:r w:rsidRPr="003021D7">
        <w:rPr>
          <w:rFonts w:cs="Times New Roman"/>
        </w:rPr>
        <w:t xml:space="preserve"> </w:t>
      </w:r>
      <w:r w:rsidRPr="003021D7">
        <w:rPr>
          <w:rFonts w:cs="Times New Roman"/>
          <w:szCs w:val="16"/>
        </w:rPr>
        <w:t>(</w:t>
      </w:r>
      <w:hyperlink r:id="rId26" w:anchor="top" w:history="1">
        <w:r w:rsidRPr="003021D7">
          <w:rPr>
            <w:rFonts w:cs="Times New Roman"/>
            <w:szCs w:val="16"/>
          </w:rPr>
          <w:t>Pheng Cheah</w:t>
        </w:r>
      </w:hyperlink>
      <w:r w:rsidRPr="003021D7">
        <w:rPr>
          <w:rFonts w:cs="Times New Roman"/>
          <w:szCs w:val="16"/>
        </w:rPr>
        <w:t xml:space="preserve"> is an associate professor of English at Northwestern University, </w:t>
      </w:r>
      <w:hyperlink r:id="rId27" w:anchor="top" w:history="1">
        <w:r w:rsidRPr="003021D7">
          <w:rPr>
            <w:rFonts w:cs="Times New Roman"/>
            <w:szCs w:val="16"/>
          </w:rPr>
          <w:t>Drucilla Cornell</w:t>
        </w:r>
      </w:hyperlink>
      <w:r w:rsidRPr="003021D7">
        <w:rPr>
          <w:rFonts w:cs="Times New Roman"/>
          <w:szCs w:val="16"/>
        </w:rPr>
        <w:t xml:space="preserve"> is a professor of law, women's studies, and political science at Rutgers University, </w:t>
      </w:r>
      <w:hyperlink r:id="rId28" w:anchor="top" w:history="1">
        <w:r w:rsidRPr="003021D7">
          <w:rPr>
            <w:rFonts w:cs="Times New Roman"/>
            <w:szCs w:val="16"/>
          </w:rPr>
          <w:t>Elizabeth Grosz</w:t>
        </w:r>
      </w:hyperlink>
      <w:r w:rsidRPr="003021D7">
        <w:rPr>
          <w:rFonts w:cs="Times New Roman"/>
          <w:szCs w:val="16"/>
        </w:rPr>
        <w:t xml:space="preserve"> teaches Philosophy and Critical Theory at Monash University in Australia, Judith Butler, “The Future of Sexual Difference: An Interview with </w:t>
      </w:r>
      <w:hyperlink r:id="rId29" w:anchor="authbio1" w:history="1">
        <w:r w:rsidRPr="003021D7">
          <w:rPr>
            <w:rFonts w:cs="Times New Roman"/>
            <w:szCs w:val="16"/>
          </w:rPr>
          <w:t>Judith Butler</w:t>
        </w:r>
      </w:hyperlink>
      <w:r w:rsidRPr="003021D7">
        <w:rPr>
          <w:rFonts w:cs="Times New Roman"/>
          <w:szCs w:val="16"/>
        </w:rPr>
        <w:t xml:space="preserve"> and </w:t>
      </w:r>
      <w:hyperlink r:id="rId30" w:anchor="authbio2" w:history="1">
        <w:r w:rsidRPr="003021D7">
          <w:rPr>
            <w:rFonts w:cs="Times New Roman"/>
            <w:szCs w:val="16"/>
          </w:rPr>
          <w:t>Drucilla Cornell</w:t>
        </w:r>
      </w:hyperlink>
      <w:r w:rsidRPr="003021D7">
        <w:rPr>
          <w:rFonts w:cs="Times New Roman"/>
          <w:szCs w:val="16"/>
        </w:rPr>
        <w:t>,” Diacritics 28., Project Muse)</w:t>
      </w:r>
    </w:p>
    <w:p w14:paraId="0FE64EFC" w14:textId="77777777" w:rsidR="007D3F50" w:rsidRPr="003021D7" w:rsidRDefault="007D3F50" w:rsidP="007D3F50">
      <w:pPr>
        <w:rPr>
          <w:rFonts w:cs="Times New Roman"/>
        </w:rPr>
      </w:pPr>
      <w:r w:rsidRPr="003021D7">
        <w:rPr>
          <w:rFonts w:cs="Times New Roman"/>
        </w:rPr>
        <w:t xml:space="preserve">PC: I still feel that Irigaray's work facilitates more than you have been allowing. It seems that </w:t>
      </w:r>
      <w:r w:rsidRPr="003021D7">
        <w:rPr>
          <w:rStyle w:val="underline"/>
          <w:rFonts w:cs="Times New Roman"/>
        </w:rPr>
        <w:t xml:space="preserve">there is sexual oppression in all societies and that, in neocolonial globalization, the maternal body is the support of the global capitalist system. </w:t>
      </w:r>
      <w:r w:rsidRPr="003021D7">
        <w:rPr>
          <w:rFonts w:cs="Times New Roman"/>
        </w:rPr>
        <w:t xml:space="preserve">Women of the South become low-paid workers or unpaid workers or sweated labor largely because of the identifications of woman as good wife, good mother, or good daughter. This seems to confirm Irigaray's point that woman has always been regarded as </w:t>
      </w:r>
      <w:proofErr w:type="gramStart"/>
      <w:r w:rsidRPr="003021D7">
        <w:rPr>
          <w:rFonts w:cs="Times New Roman"/>
        </w:rPr>
        <w:t>a</w:t>
      </w:r>
      <w:proofErr w:type="gramEnd"/>
      <w:r w:rsidRPr="003021D7">
        <w:rPr>
          <w:rFonts w:cs="Times New Roman"/>
        </w:rPr>
        <w:t xml:space="preserve"> (maternal) envelope for man, that the maternal body has been made the substrate of existence in many societies. In a perverse way, this is even more true if one thinks about the role of reproductive engineering (the suppression of the mother) in keeping populations low in the South so that it can be more attractive to foreign direct investment or inflows of multinational capital.  Hence if we want to think about political transformation on a global scale, something that is necessitated by the fact that globalization increasingly connects all nations--then [End Page 35] isn't Irigaray's ethics of sexual difference useful because it undermines the basis of this globalized form of superexploitation? If one doesn't want to use the word "universal" because it is a bad word, wouldn't sexual difference be at least generalizable, so that this idea of a sexual ethics can be made practicable in a global political theater? Or do you see the attempt to extend Irigarayan ethics as a form of cultural imperialism that fetishizes the maternal body?  JB: But </w:t>
      </w:r>
      <w:r w:rsidRPr="003021D7">
        <w:rPr>
          <w:rStyle w:val="underline"/>
          <w:rFonts w:cs="Times New Roman"/>
        </w:rPr>
        <w:t xml:space="preserve">here you are talking about generalizability and usefulness, and here it is a question of whether we can use sexual difference to describe what can be ethnographically substantiated as a prevalent concern in a number of </w:t>
      </w:r>
      <w:proofErr w:type="gramStart"/>
      <w:r w:rsidRPr="003021D7">
        <w:rPr>
          <w:rStyle w:val="underline"/>
          <w:rFonts w:cs="Times New Roman"/>
        </w:rPr>
        <w:t>societies.</w:t>
      </w:r>
      <w:proofErr w:type="gramEnd"/>
      <w:r w:rsidRPr="003021D7">
        <w:rPr>
          <w:rStyle w:val="underline"/>
          <w:rFonts w:cs="Times New Roman"/>
        </w:rPr>
        <w:t xml:space="preserve"> . . .  </w:t>
      </w:r>
      <w:r w:rsidRPr="003021D7">
        <w:rPr>
          <w:rFonts w:cs="Times New Roman"/>
        </w:rPr>
        <w:t xml:space="preserve">PC: I would say "all societies," but to be cautious one should say "most" . . </w:t>
      </w:r>
      <w:proofErr w:type="gramStart"/>
      <w:r w:rsidRPr="003021D7">
        <w:rPr>
          <w:rFonts w:cs="Times New Roman"/>
        </w:rPr>
        <w:t>.  JB</w:t>
      </w:r>
      <w:proofErr w:type="gramEnd"/>
      <w:r w:rsidRPr="003021D7">
        <w:rPr>
          <w:rFonts w:cs="Times New Roman"/>
        </w:rPr>
        <w:t xml:space="preserve">: Even if we do accept that questions of reproduction, which I gather is not what you mean by the maternal body. . . .  PC: But they are </w:t>
      </w:r>
      <w:proofErr w:type="gramStart"/>
      <w:r w:rsidRPr="003021D7">
        <w:rPr>
          <w:rFonts w:cs="Times New Roman"/>
        </w:rPr>
        <w:t>conjoined.</w:t>
      </w:r>
      <w:proofErr w:type="gramEnd"/>
      <w:r w:rsidRPr="003021D7">
        <w:rPr>
          <w:rFonts w:cs="Times New Roman"/>
        </w:rPr>
        <w:t xml:space="preserve"> . . .  EG: It's particularly this ideology of being a faithful part of the family, of being a good wife and a good mother--it's precisely that ideology that forces poor women to continue working in appalling conditions.  JB: Right. But then </w:t>
      </w:r>
      <w:r w:rsidRPr="003021D7">
        <w:rPr>
          <w:rStyle w:val="underline"/>
          <w:rFonts w:cs="Times New Roman"/>
        </w:rPr>
        <w:t xml:space="preserve">the question is whether the use of sexual difference as we have seen it in at least two of its forms that we have talked about, whether that works as a rallying point for politicization or indeed, as something that is descriptively rich for any of these societal </w:t>
      </w:r>
      <w:proofErr w:type="gramStart"/>
      <w:r w:rsidRPr="003021D7">
        <w:rPr>
          <w:rStyle w:val="underline"/>
          <w:rFonts w:cs="Times New Roman"/>
        </w:rPr>
        <w:t>situations.</w:t>
      </w:r>
      <w:proofErr w:type="gramEnd"/>
      <w:r w:rsidRPr="003021D7">
        <w:rPr>
          <w:rStyle w:val="underline"/>
          <w:rFonts w:cs="Times New Roman"/>
        </w:rPr>
        <w:t xml:space="preserve"> . . .</w:t>
      </w:r>
      <w:r w:rsidRPr="003021D7">
        <w:rPr>
          <w:rFonts w:cs="Times New Roman"/>
        </w:rPr>
        <w:t xml:space="preserve">  PC: . . . or counterproductive, as both of you have claimed in terms of the scenarios that you described above.  JB: It seems that you </w:t>
      </w:r>
      <w:r w:rsidRPr="003021D7">
        <w:rPr>
          <w:rStyle w:val="underline"/>
          <w:rFonts w:cs="Times New Roman"/>
        </w:rPr>
        <w:t>are suggesting that there is a question of the reification of the feminine as the maternal</w:t>
      </w:r>
      <w:r w:rsidRPr="003021D7">
        <w:rPr>
          <w:rFonts w:cs="Times New Roman"/>
        </w:rPr>
        <w:t xml:space="preserve">, a way in which the feminine has been cast as the maternal, </w:t>
      </w:r>
      <w:r w:rsidRPr="003021D7">
        <w:rPr>
          <w:rStyle w:val="underline"/>
          <w:rFonts w:cs="Times New Roman"/>
        </w:rPr>
        <w:t>in a number of societies.</w:t>
      </w:r>
      <w:r w:rsidRPr="003021D7">
        <w:rPr>
          <w:rFonts w:cs="Times New Roman"/>
        </w:rPr>
        <w:t xml:space="preserve"> And now Irigaray comes along, and does she diagnose this or does she continue that act of fusion?  EG: No, is she useful?  JB: At which point</w:t>
      </w:r>
      <w:r w:rsidRPr="003021D7">
        <w:rPr>
          <w:rStyle w:val="underline"/>
          <w:rFonts w:cs="Times New Roman"/>
        </w:rPr>
        <w:t>, we are then asking whether her notion of sexual difference usefully describes these preexisting societies</w:t>
      </w:r>
      <w:r w:rsidRPr="003021D7">
        <w:rPr>
          <w:rFonts w:cs="Times New Roman"/>
        </w:rPr>
        <w:t>. If that were true, then we would have to go back to square one and ask what we mean by "</w:t>
      </w:r>
      <w:r w:rsidRPr="003021D7">
        <w:rPr>
          <w:rStyle w:val="underline"/>
          <w:rFonts w:cs="Times New Roman"/>
        </w:rPr>
        <w:t>sexual difference</w:t>
      </w:r>
      <w:r w:rsidRPr="003021D7">
        <w:rPr>
          <w:rFonts w:cs="Times New Roman"/>
        </w:rPr>
        <w:t xml:space="preserve">," because as Drucilla has taught me, as Naomi Schor has taught me, it </w:t>
      </w:r>
      <w:r w:rsidRPr="003021D7">
        <w:rPr>
          <w:rStyle w:val="underline"/>
          <w:rFonts w:cs="Times New Roman"/>
        </w:rPr>
        <w:t xml:space="preserve">is not supposed to describe the existing and it cannot, it is precisely what is beyond any description of the </w:t>
      </w:r>
      <w:proofErr w:type="gramStart"/>
      <w:r w:rsidRPr="003021D7">
        <w:rPr>
          <w:rStyle w:val="underline"/>
          <w:rFonts w:cs="Times New Roman"/>
        </w:rPr>
        <w:t>existing.</w:t>
      </w:r>
      <w:proofErr w:type="gramEnd"/>
      <w:r w:rsidRPr="003021D7">
        <w:rPr>
          <w:rStyle w:val="underline"/>
          <w:rFonts w:cs="Times New Roman"/>
        </w:rPr>
        <w:t xml:space="preserve"> . . . </w:t>
      </w:r>
      <w:r w:rsidRPr="003021D7">
        <w:rPr>
          <w:rFonts w:cs="Times New Roman"/>
        </w:rPr>
        <w:t xml:space="preserve">PC: But Irigaray tries to overcome the essence/existence distinction. This is what makes her idea of sexual difference so interesting. It is the work of the negative that is at the same time extremely real, to speak in Hegelian terms, that she sometimes also uses and reinscribes. There is no split between the ideal and the real. For her, sexual difference is the sensible transcendental.  JB: It seems to me that you are having it be all things, and </w:t>
      </w:r>
      <w:r w:rsidRPr="003021D7">
        <w:rPr>
          <w:rStyle w:val="underline"/>
          <w:rFonts w:cs="Times New Roman"/>
        </w:rPr>
        <w:t xml:space="preserve">the real question is, </w:t>
      </w:r>
      <w:proofErr w:type="gramStart"/>
      <w:r w:rsidRPr="003021D7">
        <w:rPr>
          <w:rStyle w:val="underline"/>
          <w:rFonts w:cs="Times New Roman"/>
        </w:rPr>
        <w:t>To</w:t>
      </w:r>
      <w:proofErr w:type="gramEnd"/>
      <w:r w:rsidRPr="003021D7">
        <w:rPr>
          <w:rStyle w:val="underline"/>
          <w:rFonts w:cs="Times New Roman"/>
        </w:rPr>
        <w:t xml:space="preserve"> what extent can her framework work as a politicization in a global perspective, or is it in fact globalizing in an imperialist mode that would make it actually quite problematic?</w:t>
      </w:r>
      <w:r w:rsidRPr="003021D7">
        <w:rPr>
          <w:rFonts w:cs="Times New Roman"/>
        </w:rPr>
        <w:t xml:space="preserve"> [End Page 36]  EG: Those are the two operative questions that we want to ask! They are the positive and negative limits, what might be good or bad about what her work entails.  JB: Let me just point one thing out to you. We could have an argument: </w:t>
      </w:r>
      <w:r w:rsidRPr="003021D7">
        <w:rPr>
          <w:rStyle w:val="underline"/>
          <w:rFonts w:cs="Times New Roman"/>
        </w:rPr>
        <w:t xml:space="preserve">is her notion of sexual difference in fact reactionary? Is it complicit with the very problem that women are facing in these societies that we purport to be describing?  </w:t>
      </w:r>
      <w:r w:rsidRPr="003021D7">
        <w:rPr>
          <w:rFonts w:cs="Times New Roman"/>
        </w:rPr>
        <w:t xml:space="preserve">EG: Yes, there isn't a simple answer to these questions. But how would one go about answering them?  JB: I'm struck by the fact that she's not particularly interested in problems of globalization, is she? She's very interested in universality, though. </w:t>
      </w:r>
    </w:p>
    <w:p w14:paraId="1170C216" w14:textId="77777777" w:rsidR="007D3F50" w:rsidRPr="003021D7" w:rsidRDefault="007D3F50" w:rsidP="007D3F50">
      <w:pPr>
        <w:rPr>
          <w:rFonts w:cs="Times New Roman"/>
        </w:rPr>
      </w:pPr>
    </w:p>
    <w:p w14:paraId="2DD283BC" w14:textId="77777777" w:rsidR="007D3F50" w:rsidRPr="003021D7" w:rsidRDefault="007D3F50" w:rsidP="007D3F50">
      <w:pPr>
        <w:rPr>
          <w:rFonts w:cs="Times New Roman"/>
        </w:rPr>
      </w:pPr>
    </w:p>
    <w:p w14:paraId="0014908D" w14:textId="77777777" w:rsidR="007D3F50" w:rsidRPr="003021D7" w:rsidRDefault="007D3F50" w:rsidP="007D3F50">
      <w:pPr>
        <w:pStyle w:val="Heading2"/>
        <w:rPr>
          <w:rFonts w:cs="Times New Roman"/>
        </w:rPr>
      </w:pPr>
      <w:r w:rsidRPr="003021D7">
        <w:rPr>
          <w:rFonts w:cs="Times New Roman"/>
        </w:rPr>
        <w:t>Environmental Justice Adv Neg</w:t>
      </w:r>
    </w:p>
    <w:p w14:paraId="2FFA2F1D" w14:textId="77777777" w:rsidR="007D3F50" w:rsidRPr="003021D7" w:rsidRDefault="007D3F50" w:rsidP="007D3F50">
      <w:pPr>
        <w:pStyle w:val="Heading4"/>
        <w:rPr>
          <w:rFonts w:cs="Times New Roman"/>
        </w:rPr>
      </w:pPr>
      <w:r w:rsidRPr="003021D7">
        <w:rPr>
          <w:rFonts w:cs="Times New Roman"/>
        </w:rPr>
        <w:t>Environmental justice advocates ignore scientific stats that prove it’s not real</w:t>
      </w:r>
    </w:p>
    <w:p w14:paraId="2BEE46BA" w14:textId="77777777" w:rsidR="007D3F50" w:rsidRPr="003021D7" w:rsidRDefault="007D3F50" w:rsidP="007D3F50">
      <w:pPr>
        <w:rPr>
          <w:rStyle w:val="StyleStyleBold12pt"/>
          <w:rFonts w:cs="Times New Roman"/>
        </w:rPr>
      </w:pPr>
      <w:r w:rsidRPr="003021D7">
        <w:rPr>
          <w:rStyle w:val="StyleStyleBold12pt"/>
          <w:rFonts w:cs="Times New Roman"/>
        </w:rPr>
        <w:t>Friedman. 98.</w:t>
      </w:r>
    </w:p>
    <w:p w14:paraId="6F1C10DA" w14:textId="77777777" w:rsidR="007D3F50" w:rsidRPr="003021D7" w:rsidRDefault="007D3F50" w:rsidP="007D3F50">
      <w:pPr>
        <w:rPr>
          <w:rFonts w:cs="Times New Roman"/>
        </w:rPr>
      </w:pPr>
      <w:r w:rsidRPr="003021D7">
        <w:rPr>
          <w:rFonts w:cs="Times New Roman"/>
        </w:rPr>
        <w:t xml:space="preserve">David. David Friedman is a writer, an international consultant, and fellow in the MIT Japan program. “The "environmental racism" hoax.” </w:t>
      </w:r>
      <w:proofErr w:type="gramStart"/>
      <w:r w:rsidRPr="003021D7">
        <w:rPr>
          <w:rFonts w:cs="Times New Roman"/>
        </w:rPr>
        <w:t>The American Enterprise.</w:t>
      </w:r>
      <w:proofErr w:type="gramEnd"/>
      <w:r w:rsidRPr="003021D7">
        <w:rPr>
          <w:rFonts w:cs="Times New Roman"/>
        </w:rPr>
        <w:t xml:space="preserve"> American Enterprise Institute for Public Policy Research. Volume 9. Issue 6. Pgs 75-77. ProQuest.</w:t>
      </w:r>
    </w:p>
    <w:p w14:paraId="22BF7FBF" w14:textId="77777777" w:rsidR="007D3F50" w:rsidRPr="003021D7" w:rsidRDefault="007D3F50" w:rsidP="007D3F50">
      <w:pPr>
        <w:rPr>
          <w:rFonts w:cs="Times New Roman"/>
        </w:rPr>
      </w:pPr>
      <w:r w:rsidRPr="003021D7">
        <w:rPr>
          <w:rStyle w:val="StyleBoldUnderline"/>
          <w:rFonts w:cs="Times New Roman"/>
        </w:rPr>
        <w:t>When</w:t>
      </w:r>
      <w:r w:rsidRPr="003021D7">
        <w:rPr>
          <w:rFonts w:cs="Times New Roman"/>
        </w:rPr>
        <w:t xml:space="preserve"> the U.S. Environmental Protection Agency (</w:t>
      </w:r>
      <w:r w:rsidRPr="003021D7">
        <w:rPr>
          <w:rStyle w:val="StyleBoldUnderline"/>
          <w:rFonts w:cs="Times New Roman"/>
        </w:rPr>
        <w:t>EPA</w:t>
      </w:r>
      <w:r w:rsidRPr="003021D7">
        <w:rPr>
          <w:rFonts w:cs="Times New Roman"/>
        </w:rPr>
        <w:t xml:space="preserve">) </w:t>
      </w:r>
      <w:r w:rsidRPr="003021D7">
        <w:rPr>
          <w:rStyle w:val="StyleBoldUnderline"/>
          <w:rFonts w:cs="Times New Roman"/>
        </w:rPr>
        <w:t>unveiled its heavily criticized environmental justice "guidance"</w:t>
      </w:r>
      <w:r w:rsidRPr="003021D7">
        <w:rPr>
          <w:rFonts w:cs="Times New Roman"/>
        </w:rPr>
        <w:t xml:space="preserve">earlier this year, </w:t>
      </w:r>
      <w:r w:rsidRPr="003021D7">
        <w:rPr>
          <w:rStyle w:val="StyleBoldUnderline"/>
          <w:rFonts w:cs="Times New Roman"/>
        </w:rPr>
        <w:t>it crowned years of</w:t>
      </w:r>
      <w:r w:rsidRPr="003021D7">
        <w:rPr>
          <w:rFonts w:cs="Times New Roman"/>
        </w:rPr>
        <w:t xml:space="preserve"> </w:t>
      </w:r>
      <w:r w:rsidRPr="003021D7">
        <w:rPr>
          <w:rStyle w:val="StyleBoldUnderline"/>
          <w:rFonts w:cs="Times New Roman"/>
        </w:rPr>
        <w:t>maneuvering to</w:t>
      </w:r>
      <w:r w:rsidRPr="003021D7">
        <w:rPr>
          <w:rFonts w:cs="Times New Roman"/>
        </w:rPr>
        <w:t xml:space="preserve"> </w:t>
      </w:r>
      <w:r w:rsidRPr="003021D7">
        <w:rPr>
          <w:rStyle w:val="StyleBoldUnderline"/>
          <w:rFonts w:cs="Times New Roman"/>
        </w:rPr>
        <w:t>redress an "outrage" that doesn't exist</w:t>
      </w:r>
      <w:r w:rsidRPr="003021D7">
        <w:rPr>
          <w:rFonts w:cs="Times New Roman"/>
        </w:rPr>
        <w:t xml:space="preserve">. The agency claims that state and local policies deliberately cluster hazardous economic activities in politically powerless "communities of color." The </w:t>
      </w:r>
      <w:r w:rsidRPr="003021D7">
        <w:rPr>
          <w:rStyle w:val="StyleBoldUnderline"/>
          <w:rFonts w:cs="Times New Roman"/>
        </w:rPr>
        <w:t>reality is that the EPA,</w:t>
      </w:r>
      <w:r w:rsidRPr="003021D7">
        <w:rPr>
          <w:rFonts w:cs="Times New Roman"/>
        </w:rPr>
        <w:t xml:space="preserve"> </w:t>
      </w:r>
      <w:r w:rsidRPr="003021D7">
        <w:rPr>
          <w:rStyle w:val="StyleBoldUnderline"/>
          <w:rFonts w:cs="Times New Roman"/>
        </w:rPr>
        <w:t>by exploiting every possible legal ambiguity</w:t>
      </w:r>
      <w:r w:rsidRPr="003021D7">
        <w:rPr>
          <w:rFonts w:cs="Times New Roman"/>
        </w:rPr>
        <w:t xml:space="preserve">, </w:t>
      </w:r>
      <w:r w:rsidRPr="003021D7">
        <w:rPr>
          <w:rStyle w:val="StyleBoldUnderline"/>
          <w:rFonts w:cs="Times New Roman"/>
        </w:rPr>
        <w:t>skillfully limiting debate, and ignoring even its own science</w:t>
      </w:r>
      <w:r w:rsidRPr="003021D7">
        <w:rPr>
          <w:rFonts w:cs="Times New Roman"/>
        </w:rPr>
        <w:t xml:space="preserve">, has </w:t>
      </w:r>
      <w:r w:rsidRPr="003021D7">
        <w:rPr>
          <w:rStyle w:val="StyleBoldUnderline"/>
          <w:rFonts w:cs="Times New Roman"/>
        </w:rPr>
        <w:t>enshrined some of the</w:t>
      </w:r>
      <w:r w:rsidRPr="003021D7">
        <w:rPr>
          <w:rFonts w:cs="Times New Roman"/>
        </w:rPr>
        <w:t xml:space="preserve"> </w:t>
      </w:r>
      <w:r w:rsidRPr="003021D7">
        <w:rPr>
          <w:rStyle w:val="StyleBoldUnderline"/>
          <w:rFonts w:cs="Times New Roman"/>
        </w:rPr>
        <w:t>worst excesses of racialist rhetoric and environmental advocacy into federal law</w:t>
      </w:r>
      <w:r w:rsidRPr="003021D7">
        <w:rPr>
          <w:rFonts w:cs="Times New Roman"/>
        </w:rPr>
        <w:t xml:space="preserve">. "Environmental justice" entered the activist playbook after a failed 1982 effort to block a hazardous-waste landfill in a predominantly black North Carolina county. One of the protesters was the District of Columbia's congressional representative, who returned to Washington and prodded the General Accounting Office (GAO) to investigate whether noxious environmental risks were disproportionately sited in minority communities. A year later, the GAO said that they were. Superfund and similar toxic dumps, it appeared, were disproportionately located in non-white neighborhoods. The </w:t>
      </w:r>
      <w:proofErr w:type="gramStart"/>
      <w:r w:rsidRPr="003021D7">
        <w:rPr>
          <w:rStyle w:val="StyleBoldUnderline"/>
          <w:rFonts w:cs="Times New Roman"/>
        </w:rPr>
        <w:t>well-heeled</w:t>
      </w:r>
      <w:proofErr w:type="gramEnd"/>
      <w:r w:rsidRPr="003021D7">
        <w:rPr>
          <w:rStyle w:val="StyleBoldUnderline"/>
          <w:rFonts w:cs="Times New Roman"/>
        </w:rPr>
        <w:t>, overwhelmingly white environmentalist</w:t>
      </w:r>
      <w:r w:rsidRPr="003021D7">
        <w:rPr>
          <w:rFonts w:cs="Times New Roman"/>
        </w:rPr>
        <w:t xml:space="preserve"> </w:t>
      </w:r>
      <w:r w:rsidRPr="003021D7">
        <w:rPr>
          <w:rStyle w:val="StyleBoldUnderline"/>
          <w:rFonts w:cs="Times New Roman"/>
        </w:rPr>
        <w:t>lobby christened this alleged phenomenon "environmental racism</w:t>
      </w:r>
      <w:r w:rsidRPr="003021D7">
        <w:rPr>
          <w:rFonts w:cs="Times New Roman"/>
        </w:rPr>
        <w:t xml:space="preserve">," and ethnic advocates like Ben Chavis and Robert Bullard built a grievance over the next decade. </w:t>
      </w:r>
      <w:r w:rsidRPr="003021D7">
        <w:rPr>
          <w:rStyle w:val="StyleBoldUnderline"/>
          <w:rFonts w:cs="Times New Roman"/>
        </w:rPr>
        <w:t>Few</w:t>
      </w:r>
      <w:r w:rsidRPr="003021D7">
        <w:rPr>
          <w:rFonts w:cs="Times New Roman"/>
        </w:rPr>
        <w:t xml:space="preserve"> </w:t>
      </w:r>
      <w:r w:rsidRPr="003021D7">
        <w:rPr>
          <w:rStyle w:val="StyleBoldUnderline"/>
          <w:rFonts w:cs="Times New Roman"/>
        </w:rPr>
        <w:t>of the</w:t>
      </w:r>
      <w:r w:rsidRPr="003021D7">
        <w:rPr>
          <w:rFonts w:cs="Times New Roman"/>
        </w:rPr>
        <w:t xml:space="preserve"> relevant </w:t>
      </w:r>
      <w:r w:rsidRPr="003021D7">
        <w:rPr>
          <w:rStyle w:val="StyleBoldUnderline"/>
          <w:rFonts w:cs="Times New Roman"/>
        </w:rPr>
        <w:t>studies were peer-reviewed; all made critical errors</w:t>
      </w:r>
      <w:r w:rsidRPr="003021D7">
        <w:rPr>
          <w:rFonts w:cs="Times New Roman"/>
        </w:rPr>
        <w:t xml:space="preserve">. </w:t>
      </w:r>
      <w:r w:rsidRPr="003021D7">
        <w:rPr>
          <w:rStyle w:val="StyleBoldUnderline"/>
          <w:rFonts w:cs="Times New Roman"/>
        </w:rPr>
        <w:t>Properly analyzed, the data revealed that waste sites are just as likely to be located in white</w:t>
      </w:r>
      <w:r w:rsidRPr="003021D7">
        <w:rPr>
          <w:rFonts w:cs="Times New Roman"/>
        </w:rPr>
        <w:t xml:space="preserve"> </w:t>
      </w:r>
      <w:r w:rsidRPr="003021D7">
        <w:rPr>
          <w:rStyle w:val="StyleBoldUnderline"/>
          <w:rFonts w:cs="Times New Roman"/>
        </w:rPr>
        <w:t>neighborhoods</w:t>
      </w:r>
      <w:r w:rsidRPr="003021D7">
        <w:rPr>
          <w:rFonts w:cs="Times New Roman"/>
        </w:rPr>
        <w:t xml:space="preserve">, </w:t>
      </w:r>
      <w:r w:rsidRPr="003021D7">
        <w:rPr>
          <w:rStyle w:val="StyleBoldUnderline"/>
          <w:rFonts w:cs="Times New Roman"/>
        </w:rPr>
        <w:t>or</w:t>
      </w:r>
      <w:r w:rsidRPr="003021D7">
        <w:rPr>
          <w:rFonts w:cs="Times New Roman"/>
        </w:rPr>
        <w:t xml:space="preserve"> in areas </w:t>
      </w:r>
      <w:r w:rsidRPr="003021D7">
        <w:rPr>
          <w:rStyle w:val="StyleBoldUnderline"/>
          <w:rFonts w:cs="Times New Roman"/>
        </w:rPr>
        <w:t>where minorities moved only after permits</w:t>
      </w:r>
      <w:r w:rsidRPr="003021D7">
        <w:rPr>
          <w:rFonts w:cs="Times New Roman"/>
        </w:rPr>
        <w:t xml:space="preserve"> </w:t>
      </w:r>
      <w:r w:rsidRPr="003021D7">
        <w:rPr>
          <w:rStyle w:val="StyleBoldUnderline"/>
          <w:rFonts w:cs="Times New Roman"/>
        </w:rPr>
        <w:t>were granted</w:t>
      </w:r>
      <w:r w:rsidRPr="003021D7">
        <w:rPr>
          <w:rFonts w:cs="Times New Roman"/>
        </w:rPr>
        <w:t xml:space="preserve">. </w:t>
      </w:r>
      <w:r w:rsidRPr="003021D7">
        <w:rPr>
          <w:rStyle w:val="StyleBoldUnderline"/>
          <w:rFonts w:cs="Times New Roman"/>
        </w:rPr>
        <w:t xml:space="preserve">Despite sensational charges of </w:t>
      </w:r>
      <w:r w:rsidRPr="003021D7">
        <w:rPr>
          <w:rFonts w:cs="Times New Roman"/>
        </w:rPr>
        <w:t>racial</w:t>
      </w:r>
      <w:r w:rsidRPr="003021D7">
        <w:rPr>
          <w:rStyle w:val="StyleBoldUnderline"/>
          <w:rFonts w:cs="Times New Roman"/>
        </w:rPr>
        <w:t xml:space="preserve"> "genocide</w:t>
      </w:r>
      <w:r w:rsidRPr="003021D7">
        <w:rPr>
          <w:rFonts w:cs="Times New Roman"/>
        </w:rPr>
        <w:t xml:space="preserve">" in industrial districts and ghastly "cancer alleys," </w:t>
      </w:r>
      <w:r w:rsidRPr="003021D7">
        <w:rPr>
          <w:rStyle w:val="StyleBoldUnderline"/>
          <w:rFonts w:cs="Times New Roman"/>
        </w:rPr>
        <w:t>health data don't show minorities being poisoned by toxic sites</w:t>
      </w:r>
      <w:r w:rsidRPr="003021D7">
        <w:rPr>
          <w:rFonts w:cs="Times New Roman"/>
        </w:rPr>
        <w:t xml:space="preserve">. "Though </w:t>
      </w:r>
      <w:r w:rsidRPr="003021D7">
        <w:rPr>
          <w:rStyle w:val="StyleBoldUnderline"/>
          <w:rFonts w:cs="Times New Roman"/>
        </w:rPr>
        <w:t>activists have a hard time accepting it</w:t>
      </w:r>
      <w:r w:rsidRPr="003021D7">
        <w:rPr>
          <w:rFonts w:cs="Times New Roman"/>
        </w:rPr>
        <w:t>," notes Brookings fellow Christopher H. Foreman, Jr., a selfdescribed black liberal Democrat, "</w:t>
      </w:r>
      <w:r w:rsidRPr="003021D7">
        <w:rPr>
          <w:rStyle w:val="StyleBoldUnderline"/>
          <w:rFonts w:cs="Times New Roman"/>
        </w:rPr>
        <w:t>racism</w:t>
      </w:r>
      <w:r w:rsidRPr="003021D7">
        <w:rPr>
          <w:rFonts w:cs="Times New Roman"/>
        </w:rPr>
        <w:t xml:space="preserve"> </w:t>
      </w:r>
      <w:r w:rsidRPr="003021D7">
        <w:rPr>
          <w:rStyle w:val="StyleBoldUnderline"/>
          <w:rFonts w:cs="Times New Roman"/>
        </w:rPr>
        <w:t>simply</w:t>
      </w:r>
      <w:r w:rsidRPr="003021D7">
        <w:rPr>
          <w:rFonts w:cs="Times New Roman"/>
        </w:rPr>
        <w:t xml:space="preserve"> </w:t>
      </w:r>
      <w:r w:rsidRPr="003021D7">
        <w:rPr>
          <w:rStyle w:val="StyleBoldUnderline"/>
          <w:rFonts w:cs="Times New Roman"/>
        </w:rPr>
        <w:t>doesn't appear to be a significant factor</w:t>
      </w:r>
      <w:r w:rsidRPr="003021D7">
        <w:rPr>
          <w:rFonts w:cs="Times New Roman"/>
        </w:rPr>
        <w:t xml:space="preserve"> </w:t>
      </w:r>
      <w:r w:rsidRPr="003021D7">
        <w:rPr>
          <w:rStyle w:val="StyleBoldUnderline"/>
          <w:rFonts w:cs="Times New Roman"/>
        </w:rPr>
        <w:t>in</w:t>
      </w:r>
      <w:r w:rsidRPr="003021D7">
        <w:rPr>
          <w:rFonts w:cs="Times New Roman"/>
        </w:rPr>
        <w:t xml:space="preserve"> our national </w:t>
      </w:r>
      <w:r w:rsidRPr="003021D7">
        <w:rPr>
          <w:rStyle w:val="StyleBoldUnderline"/>
          <w:rFonts w:cs="Times New Roman"/>
        </w:rPr>
        <w:t>environmental decision-making</w:t>
      </w:r>
      <w:r w:rsidRPr="003021D7">
        <w:rPr>
          <w:rFonts w:cs="Times New Roman"/>
        </w:rPr>
        <w:t xml:space="preserve">." </w:t>
      </w:r>
      <w:r w:rsidRPr="003021D7">
        <w:rPr>
          <w:rStyle w:val="StyleBoldUnderline"/>
          <w:rFonts w:cs="Times New Roman"/>
        </w:rPr>
        <w:t>This</w:t>
      </w:r>
      <w:r w:rsidRPr="003021D7">
        <w:rPr>
          <w:rFonts w:cs="Times New Roman"/>
        </w:rPr>
        <w:t xml:space="preserve"> reality, </w:t>
      </w:r>
      <w:r w:rsidRPr="003021D7">
        <w:rPr>
          <w:rStyle w:val="StyleBoldUnderline"/>
          <w:rFonts w:cs="Times New Roman"/>
        </w:rPr>
        <w:t>and the fact that the most</w:t>
      </w:r>
      <w:r w:rsidRPr="003021D7">
        <w:rPr>
          <w:rFonts w:cs="Times New Roman"/>
        </w:rPr>
        <w:t xml:space="preserve"> ethnically diverse </w:t>
      </w:r>
      <w:r w:rsidRPr="003021D7">
        <w:rPr>
          <w:rStyle w:val="StyleBoldUnderline"/>
          <w:rFonts w:cs="Times New Roman"/>
        </w:rPr>
        <w:t>urban regions were desperately trying to attract employers</w:t>
      </w:r>
      <w:r w:rsidRPr="003021D7">
        <w:rPr>
          <w:rFonts w:cs="Times New Roman"/>
        </w:rPr>
        <w:t xml:space="preserve">, </w:t>
      </w:r>
      <w:r w:rsidRPr="003021D7">
        <w:rPr>
          <w:rStyle w:val="StyleBoldUnderline"/>
          <w:rFonts w:cs="Times New Roman"/>
        </w:rPr>
        <w:t>not sue them,</w:t>
      </w:r>
      <w:r w:rsidRPr="003021D7">
        <w:rPr>
          <w:rFonts w:cs="Times New Roman"/>
        </w:rPr>
        <w:t xml:space="preserve"> </w:t>
      </w:r>
      <w:r w:rsidRPr="003021D7">
        <w:rPr>
          <w:rStyle w:val="StyleBoldUnderline"/>
          <w:rFonts w:cs="Times New Roman"/>
        </w:rPr>
        <w:t>constrained the environmental racism</w:t>
      </w:r>
      <w:r w:rsidRPr="003021D7">
        <w:rPr>
          <w:rFonts w:cs="Times New Roman"/>
        </w:rPr>
        <w:t xml:space="preserve"> </w:t>
      </w:r>
      <w:r w:rsidRPr="003021D7">
        <w:rPr>
          <w:rStyle w:val="StyleBoldUnderline"/>
          <w:rFonts w:cs="Times New Roman"/>
        </w:rPr>
        <w:t>movement</w:t>
      </w:r>
      <w:r w:rsidRPr="003021D7">
        <w:rPr>
          <w:rFonts w:cs="Times New Roman"/>
        </w:rPr>
        <w:t xml:space="preserve"> for a while. In 1992, a Democrat-controlled Congress ignored environmental justice legislation introduced by then-Senator Al Gore. Toxic racism made headlines, but not policy. All of that changed with</w:t>
      </w:r>
      <w:r w:rsidRPr="003021D7">
        <w:rPr>
          <w:rStyle w:val="StyleBoldUnderline"/>
          <w:rFonts w:cs="Times New Roman"/>
        </w:rPr>
        <w:t xml:space="preserve"> the ClintonGore victory</w:t>
      </w:r>
      <w:r w:rsidRPr="003021D7">
        <w:rPr>
          <w:rFonts w:cs="Times New Roman"/>
        </w:rPr>
        <w:t xml:space="preserve">. Vice President Gore got his former staffer Carol Browner appointed head of the EPA and brought Chavis, Bullard, and other activists into the transition government. The administration </w:t>
      </w:r>
      <w:r w:rsidRPr="003021D7">
        <w:rPr>
          <w:rStyle w:val="StyleBoldUnderline"/>
          <w:rFonts w:cs="Times New Roman"/>
        </w:rPr>
        <w:t>touted</w:t>
      </w:r>
      <w:r w:rsidRPr="003021D7">
        <w:rPr>
          <w:rFonts w:cs="Times New Roman"/>
        </w:rPr>
        <w:t xml:space="preserve"> </w:t>
      </w:r>
      <w:r w:rsidRPr="003021D7">
        <w:rPr>
          <w:rStyle w:val="StyleBoldUnderline"/>
          <w:rFonts w:cs="Times New Roman"/>
        </w:rPr>
        <w:t>environmental justice</w:t>
      </w:r>
      <w:r w:rsidRPr="003021D7">
        <w:rPr>
          <w:rFonts w:cs="Times New Roman"/>
        </w:rPr>
        <w:t xml:space="preserve"> </w:t>
      </w:r>
      <w:r w:rsidRPr="003021D7">
        <w:rPr>
          <w:rStyle w:val="StyleBoldUnderline"/>
          <w:rFonts w:cs="Times New Roman"/>
        </w:rPr>
        <w:t xml:space="preserve">as </w:t>
      </w:r>
      <w:r w:rsidRPr="003021D7">
        <w:rPr>
          <w:rFonts w:cs="Times New Roman"/>
        </w:rPr>
        <w:t xml:space="preserve">one of </w:t>
      </w:r>
      <w:r w:rsidRPr="003021D7">
        <w:rPr>
          <w:rStyle w:val="StyleBoldUnderline"/>
          <w:rFonts w:cs="Times New Roman"/>
        </w:rPr>
        <w:t>the symbol</w:t>
      </w:r>
      <w:r w:rsidRPr="003021D7">
        <w:rPr>
          <w:rFonts w:cs="Times New Roman"/>
        </w:rPr>
        <w:t xml:space="preserve">s </w:t>
      </w:r>
      <w:r w:rsidRPr="003021D7">
        <w:rPr>
          <w:rStyle w:val="StyleBoldUnderline"/>
          <w:rFonts w:cs="Times New Roman"/>
        </w:rPr>
        <w:t>of</w:t>
      </w:r>
      <w:r w:rsidRPr="003021D7">
        <w:rPr>
          <w:rFonts w:cs="Times New Roman"/>
        </w:rPr>
        <w:t xml:space="preserve"> </w:t>
      </w:r>
      <w:r w:rsidRPr="003021D7">
        <w:rPr>
          <w:rStyle w:val="StyleBoldUnderline"/>
          <w:rFonts w:cs="Times New Roman"/>
        </w:rPr>
        <w:t>its new approach</w:t>
      </w:r>
      <w:r w:rsidRPr="003021D7">
        <w:rPr>
          <w:rFonts w:cs="Times New Roman"/>
        </w:rPr>
        <w:t xml:space="preserve">. Even so, </w:t>
      </w:r>
      <w:r w:rsidRPr="003021D7">
        <w:rPr>
          <w:rStyle w:val="StyleBoldUnderline"/>
          <w:rFonts w:cs="Times New Roman"/>
        </w:rPr>
        <w:t>it faced enormous political and</w:t>
      </w:r>
      <w:r w:rsidRPr="003021D7">
        <w:rPr>
          <w:rFonts w:cs="Times New Roman"/>
        </w:rPr>
        <w:t xml:space="preserve"> </w:t>
      </w:r>
      <w:r w:rsidRPr="003021D7">
        <w:rPr>
          <w:rStyle w:val="StyleBoldUnderline"/>
          <w:rFonts w:cs="Times New Roman"/>
        </w:rPr>
        <w:t>legal hurdles</w:t>
      </w:r>
      <w:r w:rsidRPr="003021D7">
        <w:rPr>
          <w:rFonts w:cs="Times New Roman"/>
        </w:rPr>
        <w:t xml:space="preserve">. </w:t>
      </w:r>
      <w:r w:rsidRPr="003021D7">
        <w:rPr>
          <w:rStyle w:val="StyleBoldUnderline"/>
          <w:rFonts w:cs="Times New Roman"/>
        </w:rPr>
        <w:t>Legislative options</w:t>
      </w:r>
      <w:r w:rsidRPr="003021D7">
        <w:rPr>
          <w:rFonts w:cs="Times New Roman"/>
        </w:rPr>
        <w:t xml:space="preserve">, never promising in the first place, </w:t>
      </w:r>
      <w:r w:rsidRPr="003021D7">
        <w:rPr>
          <w:rStyle w:val="StyleBoldUnderline"/>
          <w:rFonts w:cs="Times New Roman"/>
        </w:rPr>
        <w:t>evaporated with</w:t>
      </w:r>
      <w:r w:rsidRPr="003021D7">
        <w:rPr>
          <w:rFonts w:cs="Times New Roman"/>
        </w:rPr>
        <w:t xml:space="preserve"> the </w:t>
      </w:r>
      <w:r w:rsidRPr="003021D7">
        <w:rPr>
          <w:rStyle w:val="StyleBoldUnderline"/>
          <w:rFonts w:cs="Times New Roman"/>
        </w:rPr>
        <w:t>1994 Republican takeover</w:t>
      </w:r>
      <w:r w:rsidRPr="003021D7">
        <w:rPr>
          <w:rFonts w:cs="Times New Roman"/>
        </w:rPr>
        <w:t xml:space="preserve"> in Congress. Supreme </w:t>
      </w:r>
      <w:r w:rsidRPr="003021D7">
        <w:rPr>
          <w:rStyle w:val="StyleBoldUnderline"/>
          <w:rFonts w:cs="Times New Roman"/>
        </w:rPr>
        <w:t>Court decisions did not favor the</w:t>
      </w:r>
      <w:r w:rsidRPr="003021D7">
        <w:rPr>
          <w:rFonts w:cs="Times New Roman"/>
        </w:rPr>
        <w:t xml:space="preserve"> </w:t>
      </w:r>
      <w:r w:rsidRPr="003021D7">
        <w:rPr>
          <w:rStyle w:val="StyleBoldUnderline"/>
          <w:rFonts w:cs="Times New Roman"/>
        </w:rPr>
        <w:t>movement</w:t>
      </w:r>
      <w:r w:rsidRPr="003021D7">
        <w:rPr>
          <w:rFonts w:cs="Times New Roman"/>
        </w:rPr>
        <w:t xml:space="preserve">. So the Clinton administration decided to bypass the legislative and judicial branches entirely. In 1994, it issued an executive order-ironically cast as part of Gore's "reinventing government" initiative to streamline bureaucracywhich directed that every federal agency "make achieving environmental justice part of its mission." At the same time, executive branch lawyers generated a spate of legal memoranda that ingeniously used a poorly defined section of the Civil Rights Act of 1964 as authority for environmental justice programs. Badly split, confusing Supreme Court decisions seemed to construe the 1964 Act's "nondiscrimination" clause (prohibiting federal funds for states that discriminate racially) in such a way as to allow federal intervention wherever a state policy ended up having "disparate effects" on different ethnic groups. Even better for the activists, the Civil Rights Act was said to authorize private civil rights lawsuits against state and local officials on the basis of disparate impacts. This was a valuable tool for environmental and race activists, who are experienced at using litigation to achieve their ends. Its legal game plan in place, </w:t>
      </w:r>
      <w:r w:rsidRPr="003021D7">
        <w:rPr>
          <w:rStyle w:val="StyleBoldUnderline"/>
          <w:rFonts w:cs="Times New Roman"/>
        </w:rPr>
        <w:t>the EPA</w:t>
      </w:r>
      <w:r w:rsidRPr="003021D7">
        <w:rPr>
          <w:rFonts w:cs="Times New Roman"/>
        </w:rPr>
        <w:t xml:space="preserve"> then </w:t>
      </w:r>
      <w:r w:rsidRPr="003021D7">
        <w:rPr>
          <w:rStyle w:val="StyleBoldUnderline"/>
          <w:rFonts w:cs="Times New Roman"/>
        </w:rPr>
        <w:t>convened an advocate-laden</w:t>
      </w:r>
      <w:r w:rsidRPr="003021D7">
        <w:rPr>
          <w:rFonts w:cs="Times New Roman"/>
        </w:rPr>
        <w:t xml:space="preserve"> National Environmental Justice Advisory </w:t>
      </w:r>
      <w:r w:rsidRPr="003021D7">
        <w:rPr>
          <w:rStyle w:val="StyleBoldUnderline"/>
          <w:rFonts w:cs="Times New Roman"/>
        </w:rPr>
        <w:t>Council</w:t>
      </w:r>
      <w:r w:rsidRPr="003021D7">
        <w:rPr>
          <w:rFonts w:cs="Times New Roman"/>
        </w:rPr>
        <w:t xml:space="preserve"> (NEJAC), and seeded activist groups (to the tune of $3 million in 1995 alone) </w:t>
      </w:r>
      <w:r w:rsidRPr="003021D7">
        <w:rPr>
          <w:rStyle w:val="StyleBoldUnderline"/>
          <w:rFonts w:cs="Times New Roman"/>
        </w:rPr>
        <w:t>to promote its policies</w:t>
      </w:r>
      <w:r w:rsidRPr="003021D7">
        <w:rPr>
          <w:rFonts w:cs="Times New Roman"/>
        </w:rPr>
        <w:t xml:space="preserve">. Its efforts paid off. From 1993, the agency backlogged over 50 complaints, and environmental justice rhetoric seeped into state and federal land-use decisions. </w:t>
      </w:r>
      <w:r w:rsidRPr="003021D7">
        <w:rPr>
          <w:rStyle w:val="StyleBoldUnderline"/>
          <w:rFonts w:cs="Times New Roman"/>
        </w:rPr>
        <w:t>Congress, industry, and state and local officials were largely unaware of</w:t>
      </w:r>
      <w:r w:rsidRPr="003021D7">
        <w:rPr>
          <w:rFonts w:cs="Times New Roman"/>
        </w:rPr>
        <w:t xml:space="preserve"> these </w:t>
      </w:r>
      <w:r w:rsidRPr="003021D7">
        <w:rPr>
          <w:rStyle w:val="StyleBoldUnderline"/>
          <w:rFonts w:cs="Times New Roman"/>
        </w:rPr>
        <w:t>developments</w:t>
      </w:r>
      <w:r w:rsidRPr="003021D7">
        <w:rPr>
          <w:rFonts w:cs="Times New Roman"/>
        </w:rPr>
        <w:t xml:space="preserve"> </w:t>
      </w:r>
      <w:r w:rsidRPr="003021D7">
        <w:rPr>
          <w:rStyle w:val="StyleBoldUnderline"/>
          <w:rFonts w:cs="Times New Roman"/>
        </w:rPr>
        <w:t>because</w:t>
      </w:r>
      <w:r w:rsidRPr="003021D7">
        <w:rPr>
          <w:rFonts w:cs="Times New Roman"/>
        </w:rPr>
        <w:t xml:space="preserve">, as subsequent news reports and congressional hearings established, </w:t>
      </w:r>
      <w:r w:rsidRPr="003021D7">
        <w:rPr>
          <w:rStyle w:val="StyleBoldUnderline"/>
          <w:rFonts w:cs="Times New Roman"/>
        </w:rPr>
        <w:t>they were deliberately excluded from</w:t>
      </w:r>
      <w:r w:rsidRPr="003021D7">
        <w:rPr>
          <w:rFonts w:cs="Times New Roman"/>
        </w:rPr>
        <w:t xml:space="preserve"> much of the agency's </w:t>
      </w:r>
      <w:r w:rsidRPr="003021D7">
        <w:rPr>
          <w:rStyle w:val="StyleBoldUnderline"/>
          <w:rFonts w:cs="Times New Roman"/>
        </w:rPr>
        <w:t>planning</w:t>
      </w:r>
      <w:r w:rsidRPr="003021D7">
        <w:rPr>
          <w:rFonts w:cs="Times New Roman"/>
        </w:rPr>
        <w:t xml:space="preserve"> process. </w:t>
      </w:r>
      <w:r w:rsidRPr="003021D7">
        <w:rPr>
          <w:rStyle w:val="StyleBoldUnderline"/>
          <w:rFonts w:cs="Times New Roman"/>
        </w:rPr>
        <w:t>Contrary perspectives</w:t>
      </w:r>
      <w:r w:rsidRPr="003021D7">
        <w:rPr>
          <w:rFonts w:cs="Times New Roman"/>
        </w:rPr>
        <w:t xml:space="preserve">, </w:t>
      </w:r>
      <w:r w:rsidRPr="003021D7">
        <w:rPr>
          <w:rStyle w:val="StyleBoldUnderline"/>
          <w:rFonts w:cs="Times New Roman"/>
        </w:rPr>
        <w:t>including EPA-commissioned studies highly critical of the research</w:t>
      </w:r>
      <w:r w:rsidRPr="003021D7">
        <w:rPr>
          <w:rFonts w:cs="Times New Roman"/>
        </w:rPr>
        <w:t xml:space="preserve"> </w:t>
      </w:r>
      <w:r w:rsidRPr="003021D7">
        <w:rPr>
          <w:rStyle w:val="StyleBoldUnderline"/>
          <w:rFonts w:cs="Times New Roman"/>
        </w:rPr>
        <w:t>cited</w:t>
      </w:r>
      <w:r w:rsidRPr="003021D7">
        <w:rPr>
          <w:rFonts w:cs="Times New Roman"/>
        </w:rPr>
        <w:t xml:space="preserve"> by the agency </w:t>
      </w:r>
      <w:r w:rsidRPr="003021D7">
        <w:rPr>
          <w:rStyle w:val="StyleBoldUnderline"/>
          <w:rFonts w:cs="Times New Roman"/>
        </w:rPr>
        <w:t xml:space="preserve">to justify </w:t>
      </w:r>
      <w:r w:rsidRPr="003021D7">
        <w:rPr>
          <w:rFonts w:cs="Times New Roman"/>
        </w:rPr>
        <w:t>its</w:t>
      </w:r>
      <w:r w:rsidRPr="003021D7">
        <w:rPr>
          <w:rStyle w:val="StyleBoldUnderline"/>
          <w:rFonts w:cs="Times New Roman"/>
        </w:rPr>
        <w:t xml:space="preserve"> environmental justice</w:t>
      </w:r>
      <w:r w:rsidRPr="003021D7">
        <w:rPr>
          <w:rFonts w:cs="Times New Roman"/>
        </w:rPr>
        <w:t xml:space="preserve"> initiative in the first place, </w:t>
      </w:r>
      <w:r w:rsidRPr="003021D7">
        <w:rPr>
          <w:rStyle w:val="StyleBoldUnderline"/>
          <w:rFonts w:cs="Times New Roman"/>
        </w:rPr>
        <w:t xml:space="preserve">were </w:t>
      </w:r>
      <w:r w:rsidRPr="003021D7">
        <w:rPr>
          <w:rFonts w:cs="Times New Roman"/>
        </w:rPr>
        <w:t xml:space="preserve">ignored or </w:t>
      </w:r>
      <w:r w:rsidRPr="003021D7">
        <w:rPr>
          <w:rStyle w:val="StyleBoldUnderline"/>
          <w:rFonts w:cs="Times New Roman"/>
        </w:rPr>
        <w:t>suppressed</w:t>
      </w:r>
      <w:r w:rsidRPr="003021D7">
        <w:rPr>
          <w:rFonts w:cs="Times New Roman"/>
        </w:rPr>
        <w:t>. The EPA began to address a wider audience in September 1997. It issued an "interim final guidance" (bureaucratese for regulation-like rules that agencies can claim are not "final" so as to avoid legal challenge</w:t>
      </w:r>
      <w:proofErr w:type="gramStart"/>
      <w:r w:rsidRPr="003021D7">
        <w:rPr>
          <w:rFonts w:cs="Times New Roman"/>
        </w:rPr>
        <w:t>) which</w:t>
      </w:r>
      <w:proofErr w:type="gramEnd"/>
      <w:r w:rsidRPr="003021D7">
        <w:rPr>
          <w:rFonts w:cs="Times New Roman"/>
        </w:rPr>
        <w:t xml:space="preserve"> mandated that environmental justice be incorporated into all projects that file federal environmental impact statements. The guidance directed that applicants pay particular attention to potential "disparate impacts" in areas where minorities live in "meaningfully greater"numbers than surrounding regions. The new rules provoked surprisingly little comment. Many just "saw the guidance as creating yet another section to add to an impact statement," explains Jennifer Hernandez, a San Francisco environmental attorney. In response, companies wanting to build new plants had to start "negotiating with community advocates and federal agencies, offering new computers, job training, school or library improvements, and the like" to grease their projects through. In December 1997, the Third Circuit Court of Appeals handed the EPA a breathtaking legal victory. It overturned a lower court decision against a group of activists who sued the state of Pennsylvania for granting industrial permits in a town called Chester, and in doing so the appeals court affirmed the EPA's extension of Civil Rights Act enforcement mechanisms to environmental issues. (When Pennsylvania later appealed, and the Supreme Court agreed to hear the case, the activists suddenly argued the matter was moot, in order to avoid the Supreme Court's handing down an adverse </w:t>
      </w:r>
      <w:proofErr w:type="gramStart"/>
      <w:r w:rsidRPr="003021D7">
        <w:rPr>
          <w:rFonts w:cs="Times New Roman"/>
        </w:rPr>
        <w:t>precedent.</w:t>
      </w:r>
      <w:proofErr w:type="gramEnd"/>
      <w:r w:rsidRPr="003021D7">
        <w:rPr>
          <w:rFonts w:cs="Times New Roman"/>
        </w:rPr>
        <w:t xml:space="preserve"> This August, the Court agreed, but sent the case back to the Third Circuit with orders to dismiss the ruling. While activists may have dodged a decisive legal bullet, they also wiped from the books the only legal precedent squarely in their favor.) Two months after the Third Circuit's decision, the EPA issued a second "interim guidance" detailing, for the first time, the formal procedures to be used in environmental justice complaints. To the horror of urban development, business, labor, state, local, and even academic observers, the guidance allows the federal agency to intervene at any time up to six months (subject to extension) after any land-use or environmental permit is issued, modified, or renewed anywhere in the United States. All that's required is a simple allegation that the permit in question was "an act of intentional discrimination or has the effect of discriminating on the basis of race, creed, or national origin." The EPA will investigate such claims by considering "multiple, cumulative, and synergistic risks." In other words, </w:t>
      </w:r>
      <w:r w:rsidRPr="003021D7">
        <w:rPr>
          <w:rStyle w:val="StyleBoldUnderline"/>
          <w:rFonts w:cs="Times New Roman"/>
        </w:rPr>
        <w:t>an individual or company might not itself be in violation, but if, combined with previous</w:t>
      </w:r>
      <w:r w:rsidRPr="003021D7">
        <w:rPr>
          <w:rFonts w:cs="Times New Roman"/>
        </w:rPr>
        <w:t xml:space="preserve"> (also legal) </w:t>
      </w:r>
      <w:r w:rsidRPr="003021D7">
        <w:rPr>
          <w:rStyle w:val="StyleBoldUnderline"/>
          <w:rFonts w:cs="Times New Roman"/>
        </w:rPr>
        <w:t>land-use</w:t>
      </w:r>
      <w:r w:rsidRPr="003021D7">
        <w:rPr>
          <w:rFonts w:cs="Times New Roman"/>
        </w:rPr>
        <w:t xml:space="preserve"> decisions, the "</w:t>
      </w:r>
      <w:r w:rsidRPr="003021D7">
        <w:rPr>
          <w:rStyle w:val="StyleBoldUnderline"/>
          <w:rFonts w:cs="Times New Roman"/>
        </w:rPr>
        <w:t>cumulative impact</w:t>
      </w:r>
      <w:r w:rsidRPr="003021D7">
        <w:rPr>
          <w:rFonts w:cs="Times New Roman"/>
        </w:rPr>
        <w:t xml:space="preserve">" </w:t>
      </w:r>
      <w:r w:rsidRPr="003021D7">
        <w:rPr>
          <w:rStyle w:val="StyleBoldUnderline"/>
          <w:rFonts w:cs="Times New Roman"/>
        </w:rPr>
        <w:t>on a minority</w:t>
      </w:r>
      <w:r w:rsidRPr="003021D7">
        <w:rPr>
          <w:rFonts w:cs="Times New Roman"/>
        </w:rPr>
        <w:t xml:space="preserve"> community </w:t>
      </w:r>
      <w:r w:rsidRPr="003021D7">
        <w:rPr>
          <w:rStyle w:val="StyleBoldUnderline"/>
          <w:rFonts w:cs="Times New Roman"/>
        </w:rPr>
        <w:t>is "disparate</w:t>
      </w:r>
      <w:r w:rsidRPr="003021D7">
        <w:rPr>
          <w:rFonts w:cs="Times New Roman"/>
        </w:rPr>
        <w:t xml:space="preserve">," </w:t>
      </w:r>
      <w:r w:rsidRPr="003021D7">
        <w:rPr>
          <w:rStyle w:val="StyleBoldUnderline"/>
          <w:rFonts w:cs="Times New Roman"/>
        </w:rPr>
        <w:t>this could suddenly constitute a federal civil rights offense</w:t>
      </w:r>
      <w:r w:rsidRPr="003021D7">
        <w:rPr>
          <w:rFonts w:cs="Times New Roman"/>
        </w:rPr>
        <w:t xml:space="preserve">. The </w:t>
      </w:r>
      <w:r w:rsidRPr="003021D7">
        <w:rPr>
          <w:rStyle w:val="StyleBoldUnderline"/>
          <w:rFonts w:cs="Times New Roman"/>
        </w:rPr>
        <w:t>guidance leaves important concepts like</w:t>
      </w:r>
      <w:r w:rsidRPr="003021D7">
        <w:rPr>
          <w:rFonts w:cs="Times New Roman"/>
        </w:rPr>
        <w:t xml:space="preserve"> </w:t>
      </w:r>
      <w:r w:rsidRPr="003021D7">
        <w:rPr>
          <w:rStyle w:val="StyleBoldUnderline"/>
          <w:rFonts w:cs="Times New Roman"/>
        </w:rPr>
        <w:t xml:space="preserve">"community" and "disparate impact" undefined, </w:t>
      </w:r>
      <w:r w:rsidRPr="003021D7">
        <w:rPr>
          <w:rFonts w:cs="Times New Roman"/>
        </w:rPr>
        <w:t>leaving them</w:t>
      </w:r>
      <w:r w:rsidRPr="003021D7">
        <w:rPr>
          <w:rStyle w:val="StyleBoldUnderline"/>
          <w:rFonts w:cs="Times New Roman"/>
        </w:rPr>
        <w:t xml:space="preserve"> to "case by case" determination</w:t>
      </w:r>
      <w:r w:rsidRPr="003021D7">
        <w:rPr>
          <w:rFonts w:cs="Times New Roman"/>
        </w:rPr>
        <w:t xml:space="preserve">. "Mitigations" to appease critics will likewise be negotiated with the EPA case by case. </w:t>
      </w:r>
      <w:r w:rsidRPr="003021D7">
        <w:rPr>
          <w:rStyle w:val="StyleBoldUnderline"/>
          <w:rFonts w:cs="Times New Roman"/>
        </w:rPr>
        <w:t>This</w:t>
      </w:r>
      <w:r w:rsidRPr="003021D7">
        <w:rPr>
          <w:rFonts w:cs="Times New Roman"/>
        </w:rPr>
        <w:t xml:space="preserve"> "guidance" </w:t>
      </w:r>
      <w:r w:rsidRPr="003021D7">
        <w:rPr>
          <w:rStyle w:val="StyleBoldUnderline"/>
          <w:rFonts w:cs="Times New Roman"/>
        </w:rPr>
        <w:t>subjects</w:t>
      </w:r>
      <w:r w:rsidRPr="003021D7">
        <w:rPr>
          <w:rFonts w:cs="Times New Roman"/>
        </w:rPr>
        <w:t xml:space="preserve"> virtually </w:t>
      </w:r>
      <w:r w:rsidRPr="003021D7">
        <w:rPr>
          <w:rStyle w:val="StyleBoldUnderline"/>
          <w:rFonts w:cs="Times New Roman"/>
        </w:rPr>
        <w:t xml:space="preserve">any state or local land-use </w:t>
      </w:r>
      <w:r w:rsidRPr="003021D7">
        <w:rPr>
          <w:rFonts w:cs="Times New Roman"/>
        </w:rPr>
        <w:t>decision-made by duly elected or appointed officials scrupulously following validly enacted laws and regulations-</w:t>
      </w:r>
      <w:r w:rsidRPr="003021D7">
        <w:rPr>
          <w:rStyle w:val="StyleBoldUnderline"/>
          <w:rFonts w:cs="Times New Roman"/>
        </w:rPr>
        <w:t>to limitless ad hoc federal review,</w:t>
      </w:r>
      <w:r w:rsidRPr="003021D7">
        <w:rPr>
          <w:rFonts w:cs="Times New Roman"/>
        </w:rPr>
        <w:t xml:space="preserve"> </w:t>
      </w:r>
      <w:r w:rsidRPr="003021D7">
        <w:rPr>
          <w:rStyle w:val="StyleBoldUnderline"/>
          <w:rFonts w:cs="Times New Roman"/>
        </w:rPr>
        <w:t>any time there is the barest allegation</w:t>
      </w:r>
      <w:r w:rsidRPr="003021D7">
        <w:rPr>
          <w:rFonts w:cs="Times New Roman"/>
        </w:rPr>
        <w:t xml:space="preserve"> of racial grievance. Marrying the most capricious elements of wetlands, endangered species, and similar environmental regulations with the interest-group extortion that so profoundly mars urban ethnic politics, </w:t>
      </w:r>
      <w:r w:rsidRPr="003021D7">
        <w:rPr>
          <w:rStyle w:val="StyleBoldUnderline"/>
          <w:rFonts w:cs="Times New Roman"/>
        </w:rPr>
        <w:t>the guidance transforms the EPA into the nation's supreme</w:t>
      </w:r>
      <w:r w:rsidRPr="003021D7">
        <w:rPr>
          <w:rFonts w:cs="Times New Roman"/>
        </w:rPr>
        <w:t xml:space="preserve"> </w:t>
      </w:r>
      <w:r w:rsidRPr="003021D7">
        <w:rPr>
          <w:rStyle w:val="StyleBoldUnderline"/>
          <w:rFonts w:cs="Times New Roman"/>
        </w:rPr>
        <w:t>land-use regulator</w:t>
      </w:r>
      <w:r w:rsidRPr="003021D7">
        <w:rPr>
          <w:rFonts w:cs="Times New Roman"/>
        </w:rPr>
        <w:t xml:space="preserve">. Reaction to the Clinton administration's gambit was swift. </w:t>
      </w:r>
      <w:r w:rsidRPr="003021D7">
        <w:rPr>
          <w:rStyle w:val="StyleBoldUnderline"/>
          <w:rFonts w:cs="Times New Roman"/>
        </w:rPr>
        <w:t>A coalition of groups</w:t>
      </w:r>
      <w:r w:rsidRPr="003021D7">
        <w:rPr>
          <w:rFonts w:cs="Times New Roman"/>
        </w:rPr>
        <w:t xml:space="preserve"> </w:t>
      </w:r>
      <w:r w:rsidRPr="003021D7">
        <w:rPr>
          <w:rStyle w:val="StyleBoldUnderline"/>
          <w:rFonts w:cs="Times New Roman"/>
        </w:rPr>
        <w:t>usually receptive</w:t>
      </w:r>
      <w:r w:rsidRPr="003021D7">
        <w:rPr>
          <w:rFonts w:cs="Times New Roman"/>
        </w:rPr>
        <w:t xml:space="preserve"> to federal interventions, </w:t>
      </w:r>
      <w:r w:rsidRPr="003021D7">
        <w:rPr>
          <w:rStyle w:val="StyleBoldUnderline"/>
          <w:rFonts w:cs="Times New Roman"/>
        </w:rPr>
        <w:t>including the U.S</w:t>
      </w:r>
      <w:r w:rsidRPr="003021D7">
        <w:rPr>
          <w:rFonts w:cs="Times New Roman"/>
        </w:rPr>
        <w:t xml:space="preserve">. </w:t>
      </w:r>
      <w:r w:rsidRPr="003021D7">
        <w:rPr>
          <w:rStyle w:val="StyleBoldUnderline"/>
          <w:rFonts w:cs="Times New Roman"/>
        </w:rPr>
        <w:t>Conference of Mayors</w:t>
      </w:r>
      <w:r w:rsidRPr="003021D7">
        <w:rPr>
          <w:rFonts w:cs="Times New Roman"/>
        </w:rPr>
        <w:t xml:space="preserve">, the </w:t>
      </w:r>
      <w:r w:rsidRPr="003021D7">
        <w:rPr>
          <w:rStyle w:val="StyleBoldUnderline"/>
          <w:rFonts w:cs="Times New Roman"/>
        </w:rPr>
        <w:t>National Association of Counties</w:t>
      </w:r>
      <w:r w:rsidRPr="003021D7">
        <w:rPr>
          <w:rFonts w:cs="Times New Roman"/>
        </w:rPr>
        <w:t xml:space="preserve">, </w:t>
      </w:r>
      <w:r w:rsidRPr="003021D7">
        <w:rPr>
          <w:rStyle w:val="StyleBoldUnderline"/>
          <w:rFonts w:cs="Times New Roman"/>
        </w:rPr>
        <w:t>and</w:t>
      </w:r>
      <w:r w:rsidRPr="003021D7">
        <w:rPr>
          <w:rFonts w:cs="Times New Roman"/>
        </w:rPr>
        <w:t xml:space="preserve"> the </w:t>
      </w:r>
      <w:r w:rsidRPr="003021D7">
        <w:rPr>
          <w:rStyle w:val="StyleBoldUnderline"/>
          <w:rFonts w:cs="Times New Roman"/>
        </w:rPr>
        <w:t>National Association of Black County Officials</w:t>
      </w:r>
      <w:r w:rsidRPr="003021D7">
        <w:rPr>
          <w:rFonts w:cs="Times New Roman"/>
        </w:rPr>
        <w:t xml:space="preserve">, </w:t>
      </w:r>
      <w:r w:rsidRPr="003021D7">
        <w:rPr>
          <w:rStyle w:val="StyleBoldUnderline"/>
          <w:rFonts w:cs="Times New Roman"/>
        </w:rPr>
        <w:t>demanded</w:t>
      </w:r>
      <w:r w:rsidRPr="003021D7">
        <w:rPr>
          <w:rFonts w:cs="Times New Roman"/>
        </w:rPr>
        <w:t xml:space="preserve"> that the </w:t>
      </w:r>
      <w:r w:rsidRPr="003021D7">
        <w:rPr>
          <w:rStyle w:val="StyleBoldUnderline"/>
          <w:rFonts w:cs="Times New Roman"/>
        </w:rPr>
        <w:t>EPA withdraw the guidance</w:t>
      </w:r>
      <w:r w:rsidRPr="003021D7">
        <w:rPr>
          <w:rFonts w:cs="Times New Roman"/>
        </w:rPr>
        <w:t xml:space="preserve">. The </w:t>
      </w:r>
      <w:r w:rsidRPr="003021D7">
        <w:rPr>
          <w:rStyle w:val="StyleBoldUnderline"/>
          <w:rFonts w:cs="Times New Roman"/>
        </w:rPr>
        <w:t>House amended</w:t>
      </w:r>
      <w:r w:rsidRPr="003021D7">
        <w:rPr>
          <w:rFonts w:cs="Times New Roman"/>
        </w:rPr>
        <w:t xml:space="preserve"> an appropriations bill </w:t>
      </w:r>
      <w:r w:rsidRPr="003021D7">
        <w:rPr>
          <w:rStyle w:val="StyleBoldUnderline"/>
          <w:rFonts w:cs="Times New Roman"/>
        </w:rPr>
        <w:t>to cut off environmental justice enforcement until</w:t>
      </w:r>
      <w:r w:rsidRPr="003021D7">
        <w:rPr>
          <w:rFonts w:cs="Times New Roman"/>
        </w:rPr>
        <w:t xml:space="preserve"> the guidance was </w:t>
      </w:r>
      <w:r w:rsidRPr="003021D7">
        <w:rPr>
          <w:rStyle w:val="StyleBoldUnderline"/>
          <w:rFonts w:cs="Times New Roman"/>
        </w:rPr>
        <w:t>revised</w:t>
      </w:r>
      <w:r w:rsidRPr="003021D7">
        <w:rPr>
          <w:rFonts w:cs="Times New Roman"/>
        </w:rPr>
        <w:t xml:space="preserve">. </w:t>
      </w:r>
      <w:r w:rsidRPr="003021D7">
        <w:rPr>
          <w:rStyle w:val="StyleBoldUnderline"/>
          <w:rFonts w:cs="Times New Roman"/>
        </w:rPr>
        <w:t>This August</w:t>
      </w:r>
      <w:r w:rsidRPr="003021D7">
        <w:rPr>
          <w:rFonts w:cs="Times New Roman"/>
        </w:rPr>
        <w:t xml:space="preserve">, EPA officials were grilled in congressional hearings led by Democratic stalwarts like Michigan's John Dingell. </w:t>
      </w:r>
    </w:p>
    <w:p w14:paraId="2794824D" w14:textId="77777777" w:rsidR="007D3F50" w:rsidRPr="003021D7" w:rsidRDefault="007D3F50" w:rsidP="007D3F50">
      <w:pPr>
        <w:pStyle w:val="Heading4"/>
        <w:rPr>
          <w:rFonts w:cs="Times New Roman"/>
        </w:rPr>
      </w:pPr>
      <w:r w:rsidRPr="003021D7">
        <w:rPr>
          <w:rFonts w:cs="Times New Roman"/>
        </w:rPr>
        <w:t>Environmental justice movements increase poverty and mortality rate – study proves</w:t>
      </w:r>
    </w:p>
    <w:p w14:paraId="07579B7E" w14:textId="77777777" w:rsidR="007D3F50" w:rsidRPr="003021D7" w:rsidRDefault="007D3F50" w:rsidP="007D3F50">
      <w:pPr>
        <w:rPr>
          <w:rStyle w:val="StyleStyleBold12pt"/>
          <w:rFonts w:cs="Times New Roman"/>
        </w:rPr>
      </w:pPr>
      <w:r w:rsidRPr="003021D7">
        <w:rPr>
          <w:rStyle w:val="StyleStyleBold12pt"/>
          <w:rFonts w:cs="Times New Roman"/>
        </w:rPr>
        <w:t>Friedman. 98.</w:t>
      </w:r>
    </w:p>
    <w:p w14:paraId="46F4EA3E" w14:textId="77777777" w:rsidR="007D3F50" w:rsidRPr="003021D7" w:rsidRDefault="007D3F50" w:rsidP="007D3F50">
      <w:pPr>
        <w:rPr>
          <w:rFonts w:cs="Times New Roman"/>
        </w:rPr>
      </w:pPr>
      <w:r w:rsidRPr="003021D7">
        <w:rPr>
          <w:rFonts w:cs="Times New Roman"/>
        </w:rPr>
        <w:t xml:space="preserve">David. David Friedman is a writer, an international consultant, and fellow in the MIT Japan program. “The "environmental racism" hoax.” </w:t>
      </w:r>
      <w:proofErr w:type="gramStart"/>
      <w:r w:rsidRPr="003021D7">
        <w:rPr>
          <w:rFonts w:cs="Times New Roman"/>
        </w:rPr>
        <w:t>The American Enterprise.</w:t>
      </w:r>
      <w:proofErr w:type="gramEnd"/>
      <w:r w:rsidRPr="003021D7">
        <w:rPr>
          <w:rFonts w:cs="Times New Roman"/>
        </w:rPr>
        <w:t xml:space="preserve"> American Enterprise Institute for Public Policy Research. Volume 9. Issue 6. Pgs 75-77. ProQuest.</w:t>
      </w:r>
    </w:p>
    <w:p w14:paraId="3CCB3294" w14:textId="77777777" w:rsidR="007D3F50" w:rsidRPr="003021D7" w:rsidRDefault="007D3F50" w:rsidP="007D3F50">
      <w:pPr>
        <w:rPr>
          <w:rFonts w:cs="Times New Roman"/>
        </w:rPr>
      </w:pPr>
      <w:r w:rsidRPr="003021D7">
        <w:rPr>
          <w:rStyle w:val="StyleBoldUnderline"/>
          <w:rFonts w:cs="Times New Roman"/>
        </w:rPr>
        <w:t>Of greatest concern is</w:t>
      </w:r>
      <w:r w:rsidRPr="003021D7">
        <w:rPr>
          <w:rFonts w:cs="Times New Roman"/>
        </w:rPr>
        <w:t xml:space="preserve"> the likelihood </w:t>
      </w:r>
      <w:r w:rsidRPr="003021D7">
        <w:rPr>
          <w:rStyle w:val="StyleBoldUnderline"/>
          <w:rFonts w:cs="Times New Roman"/>
        </w:rPr>
        <w:t>the guidance will dramatically increase already-crippling regulatory uncertainties</w:t>
      </w:r>
      <w:r w:rsidRPr="003021D7">
        <w:rPr>
          <w:rFonts w:cs="Times New Roman"/>
        </w:rPr>
        <w:t xml:space="preserve"> in urban areas where ethnic populations predominate. </w:t>
      </w:r>
      <w:r w:rsidRPr="003021D7">
        <w:rPr>
          <w:rStyle w:val="StyleBoldUnderline"/>
          <w:rFonts w:cs="Times New Roman"/>
        </w:rPr>
        <w:t>Rather than risk endless delay and</w:t>
      </w:r>
      <w:r w:rsidRPr="003021D7">
        <w:rPr>
          <w:rFonts w:cs="Times New Roman"/>
        </w:rPr>
        <w:t xml:space="preserve"> EPA-brokered activist </w:t>
      </w:r>
      <w:r w:rsidRPr="003021D7">
        <w:rPr>
          <w:rStyle w:val="StyleBoldUnderline"/>
          <w:rFonts w:cs="Times New Roman"/>
        </w:rPr>
        <w:t>shakedowns</w:t>
      </w:r>
      <w:r w:rsidRPr="003021D7">
        <w:rPr>
          <w:rFonts w:cs="Times New Roman"/>
        </w:rPr>
        <w:t xml:space="preserve">, </w:t>
      </w:r>
      <w:r w:rsidRPr="003021D7">
        <w:rPr>
          <w:rStyle w:val="StyleBoldUnderline"/>
          <w:rFonts w:cs="Times New Roman"/>
        </w:rPr>
        <w:t>businesses will tacitly "redline"</w:t>
      </w:r>
      <w:r w:rsidRPr="003021D7">
        <w:rPr>
          <w:rFonts w:cs="Times New Roman"/>
        </w:rPr>
        <w:t xml:space="preserve"> </w:t>
      </w:r>
      <w:r w:rsidRPr="003021D7">
        <w:rPr>
          <w:rStyle w:val="StyleBoldUnderline"/>
          <w:rFonts w:cs="Times New Roman"/>
        </w:rPr>
        <w:t>minority communities and shift operations to white</w:t>
      </w:r>
      <w:r w:rsidRPr="003021D7">
        <w:rPr>
          <w:rFonts w:cs="Times New Roman"/>
        </w:rPr>
        <w:t xml:space="preserve">, politically conservative, </w:t>
      </w:r>
      <w:r w:rsidRPr="003021D7">
        <w:rPr>
          <w:rStyle w:val="StyleBoldUnderline"/>
          <w:rFonts w:cs="Times New Roman"/>
        </w:rPr>
        <w:t>less-developed locations</w:t>
      </w:r>
      <w:r w:rsidRPr="003021D7">
        <w:rPr>
          <w:rFonts w:cs="Times New Roman"/>
        </w:rPr>
        <w:t>. Stunningly, this possibility doesn't bother the EPA and its environmentalist allies. "</w:t>
      </w:r>
      <w:r w:rsidRPr="003021D7">
        <w:rPr>
          <w:rStyle w:val="StyleBoldUnderline"/>
          <w:rFonts w:cs="Times New Roman"/>
        </w:rPr>
        <w:t>I've heard senior</w:t>
      </w:r>
      <w:r w:rsidRPr="003021D7">
        <w:rPr>
          <w:rFonts w:cs="Times New Roman"/>
        </w:rPr>
        <w:t xml:space="preserve"> agency </w:t>
      </w:r>
      <w:r w:rsidRPr="003021D7">
        <w:rPr>
          <w:rStyle w:val="StyleBoldUnderline"/>
          <w:rFonts w:cs="Times New Roman"/>
        </w:rPr>
        <w:t>officials iust dismiss the possibility that their policies might</w:t>
      </w:r>
      <w:r w:rsidRPr="003021D7">
        <w:rPr>
          <w:rFonts w:cs="Times New Roman"/>
        </w:rPr>
        <w:t xml:space="preserve"> adversely </w:t>
      </w:r>
      <w:r w:rsidRPr="003021D7">
        <w:rPr>
          <w:rStyle w:val="StyleBoldUnderline"/>
          <w:rFonts w:cs="Times New Roman"/>
        </w:rPr>
        <w:t>affect urban development</w:t>
      </w:r>
      <w:r w:rsidRPr="003021D7">
        <w:rPr>
          <w:rFonts w:cs="Times New Roman"/>
        </w:rPr>
        <w:t>," says lawyer Hernandez. Dingell, a champion of Michigan's industrial revival, was stunned when Ann Goode, the EPA'S civil rights director, said her agency never considered the guidance's adverse economic and social effects. "As director of the Office of Civil Rights," she lectured House lawmakers, "local economic development is not something I can help with:" Perhaps it should be. Since 1980, the economies of America's major urban regions, including Cleveland, Chicago, Milwaukee, Detroit, Pittsburgh, New Orleans, San Francisco, Newark, Los Angeles, New York City, Baltimore, and Philadelphia, grew at only one-third the rate of the overall American economy. As the economies of the nation's older cities slumped</w:t>
      </w:r>
      <w:proofErr w:type="gramStart"/>
      <w:r w:rsidRPr="003021D7">
        <w:rPr>
          <w:rFonts w:cs="Times New Roman"/>
        </w:rPr>
        <w:t>,11</w:t>
      </w:r>
      <w:proofErr w:type="gramEnd"/>
      <w:r w:rsidRPr="003021D7">
        <w:rPr>
          <w:rFonts w:cs="Times New Roman"/>
        </w:rPr>
        <w:t xml:space="preserve"> million new jobs were created in whiter areas. </w:t>
      </w:r>
      <w:r w:rsidRPr="003021D7">
        <w:rPr>
          <w:rStyle w:val="StyleBoldUnderline"/>
          <w:rFonts w:cs="Times New Roman"/>
        </w:rPr>
        <w:t>Pushing away good industrial jobs hurts</w:t>
      </w:r>
      <w:r w:rsidRPr="003021D7">
        <w:rPr>
          <w:rFonts w:cs="Times New Roman"/>
        </w:rPr>
        <w:t xml:space="preserve"> the pocketbook of </w:t>
      </w:r>
      <w:r w:rsidRPr="003021D7">
        <w:rPr>
          <w:rStyle w:val="StyleBoldUnderline"/>
          <w:rFonts w:cs="Times New Roman"/>
        </w:rPr>
        <w:t>urban minorities</w:t>
      </w:r>
      <w:r w:rsidRPr="003021D7">
        <w:rPr>
          <w:rFonts w:cs="Times New Roman"/>
        </w:rPr>
        <w:t xml:space="preserve">, </w:t>
      </w:r>
      <w:r w:rsidRPr="003021D7">
        <w:rPr>
          <w:rStyle w:val="StyleBoldUnderline"/>
          <w:rFonts w:cs="Times New Roman"/>
        </w:rPr>
        <w:t>and</w:t>
      </w:r>
      <w:r w:rsidRPr="003021D7">
        <w:rPr>
          <w:rFonts w:cs="Times New Roman"/>
        </w:rPr>
        <w:t xml:space="preserve">, </w:t>
      </w:r>
      <w:r w:rsidRPr="003021D7">
        <w:rPr>
          <w:rStyle w:val="StyleBoldUnderline"/>
          <w:rFonts w:cs="Times New Roman"/>
        </w:rPr>
        <w:t>ironically</w:t>
      </w:r>
      <w:r w:rsidRPr="003021D7">
        <w:rPr>
          <w:rFonts w:cs="Times New Roman"/>
        </w:rPr>
        <w:t xml:space="preserve">, </w:t>
      </w:r>
      <w:r w:rsidRPr="003021D7">
        <w:rPr>
          <w:rStyle w:val="StyleBoldUnderline"/>
          <w:rFonts w:cs="Times New Roman"/>
        </w:rPr>
        <w:t>harms their health in the process</w:t>
      </w:r>
      <w:r w:rsidRPr="003021D7">
        <w:rPr>
          <w:rFonts w:cs="Times New Roman"/>
        </w:rPr>
        <w:t xml:space="preserve">. In a 1991 Health Physics article, </w:t>
      </w:r>
      <w:r w:rsidRPr="003021D7">
        <w:rPr>
          <w:rStyle w:val="StyleBoldUnderline"/>
          <w:rFonts w:cs="Times New Roman"/>
        </w:rPr>
        <w:t>University of Pittsburgh</w:t>
      </w:r>
      <w:r w:rsidRPr="003021D7">
        <w:rPr>
          <w:rFonts w:cs="Times New Roman"/>
        </w:rPr>
        <w:t xml:space="preserve"> physicist Bernard L. Cohen </w:t>
      </w:r>
      <w:r w:rsidRPr="003021D7">
        <w:rPr>
          <w:rStyle w:val="StyleBoldUnderline"/>
          <w:rFonts w:cs="Times New Roman"/>
        </w:rPr>
        <w:t>extensively analyzed mortality data and found</w:t>
      </w:r>
      <w:r w:rsidRPr="003021D7">
        <w:rPr>
          <w:rFonts w:cs="Times New Roman"/>
        </w:rPr>
        <w:t xml:space="preserve"> that </w:t>
      </w:r>
      <w:r w:rsidRPr="003021D7">
        <w:rPr>
          <w:rStyle w:val="StyleBoldUnderline"/>
          <w:rFonts w:cs="Times New Roman"/>
        </w:rPr>
        <w:t>while hazardous waste and air pollution exposure takes from</w:t>
      </w:r>
      <w:r w:rsidRPr="003021D7">
        <w:rPr>
          <w:rFonts w:cs="Times New Roman"/>
        </w:rPr>
        <w:t xml:space="preserve"> </w:t>
      </w:r>
      <w:r w:rsidRPr="003021D7">
        <w:rPr>
          <w:rStyle w:val="StyleBoldUnderline"/>
          <w:rFonts w:cs="Times New Roman"/>
        </w:rPr>
        <w:t>three to 40 days off a lifespan, poverty reduces a person's life expectancy by</w:t>
      </w:r>
      <w:r w:rsidRPr="003021D7">
        <w:rPr>
          <w:rFonts w:cs="Times New Roman"/>
        </w:rPr>
        <w:t xml:space="preserve"> an average of </w:t>
      </w:r>
      <w:r w:rsidRPr="003021D7">
        <w:rPr>
          <w:rStyle w:val="StyleBoldUnderline"/>
          <w:rFonts w:cs="Times New Roman"/>
        </w:rPr>
        <w:t>10 years</w:t>
      </w:r>
      <w:r w:rsidRPr="003021D7">
        <w:rPr>
          <w:rFonts w:cs="Times New Roman"/>
        </w:rPr>
        <w:t xml:space="preserve">. </w:t>
      </w:r>
      <w:r w:rsidRPr="003021D7">
        <w:rPr>
          <w:rStyle w:val="StyleBoldUnderline"/>
          <w:rFonts w:cs="Times New Roman"/>
        </w:rPr>
        <w:t>Separating minorities from industrial plants is</w:t>
      </w:r>
      <w:r w:rsidRPr="003021D7">
        <w:rPr>
          <w:rFonts w:cs="Times New Roman"/>
        </w:rPr>
        <w:t xml:space="preserve"> thus </w:t>
      </w:r>
      <w:r w:rsidRPr="003021D7">
        <w:rPr>
          <w:rStyle w:val="StyleBoldUnderline"/>
          <w:rFonts w:cs="Times New Roman"/>
        </w:rPr>
        <w:t>not only</w:t>
      </w:r>
      <w:r w:rsidRPr="003021D7">
        <w:rPr>
          <w:rFonts w:cs="Times New Roman"/>
        </w:rPr>
        <w:t xml:space="preserve"> </w:t>
      </w:r>
      <w:r w:rsidRPr="003021D7">
        <w:rPr>
          <w:rStyle w:val="StyleBoldUnderline"/>
          <w:rFonts w:cs="Times New Roman"/>
        </w:rPr>
        <w:t>bad economics, but bad health and welfare policy</w:t>
      </w:r>
      <w:r w:rsidRPr="003021D7">
        <w:rPr>
          <w:rFonts w:cs="Times New Roman"/>
        </w:rPr>
        <w:t xml:space="preserve"> as well. </w:t>
      </w:r>
      <w:r w:rsidRPr="003021D7">
        <w:rPr>
          <w:rStyle w:val="StyleBoldUnderline"/>
          <w:rFonts w:cs="Times New Roman"/>
        </w:rPr>
        <w:t>Such realities matter little to environmental justice advocates</w:t>
      </w:r>
      <w:r w:rsidRPr="003021D7">
        <w:rPr>
          <w:rFonts w:cs="Times New Roman"/>
        </w:rPr>
        <w:t xml:space="preserve">, </w:t>
      </w:r>
      <w:r w:rsidRPr="003021D7">
        <w:rPr>
          <w:rStyle w:val="StyleBoldUnderline"/>
          <w:rFonts w:cs="Times New Roman"/>
        </w:rPr>
        <w:t>who are</w:t>
      </w:r>
      <w:r w:rsidRPr="003021D7">
        <w:rPr>
          <w:rFonts w:cs="Times New Roman"/>
        </w:rPr>
        <w:t xml:space="preserve"> really </w:t>
      </w:r>
      <w:r w:rsidRPr="003021D7">
        <w:rPr>
          <w:rStyle w:val="StyleBoldUnderline"/>
          <w:rFonts w:cs="Times New Roman"/>
        </w:rPr>
        <w:t>more interested in radical</w:t>
      </w:r>
      <w:r w:rsidRPr="003021D7">
        <w:rPr>
          <w:rFonts w:cs="Times New Roman"/>
        </w:rPr>
        <w:t xml:space="preserve"> </w:t>
      </w:r>
      <w:r w:rsidRPr="003021D7">
        <w:rPr>
          <w:rStyle w:val="StyleBoldUnderline"/>
          <w:rFonts w:cs="Times New Roman"/>
        </w:rPr>
        <w:t>politics than improving lives</w:t>
      </w:r>
      <w:proofErr w:type="gramStart"/>
      <w:r w:rsidRPr="003021D7">
        <w:rPr>
          <w:rFonts w:cs="Times New Roman"/>
        </w:rPr>
        <w:t>.</w:t>
      </w:r>
      <w:proofErr w:type="gramEnd"/>
      <w:r w:rsidRPr="003021D7">
        <w:rPr>
          <w:rFonts w:cs="Times New Roman"/>
        </w:rPr>
        <w:t xml:space="preserve"> "Most</w:t>
      </w:r>
      <w:r w:rsidRPr="003021D7">
        <w:rPr>
          <w:rStyle w:val="StyleBoldUnderline"/>
          <w:rFonts w:cs="Times New Roman"/>
        </w:rPr>
        <w:t xml:space="preserve"> Americans would</w:t>
      </w:r>
      <w:r w:rsidRPr="003021D7">
        <w:rPr>
          <w:rFonts w:cs="Times New Roman"/>
        </w:rPr>
        <w:t xml:space="preserve"> </w:t>
      </w:r>
      <w:r w:rsidRPr="003021D7">
        <w:rPr>
          <w:rStyle w:val="StyleBoldUnderline"/>
          <w:rFonts w:cs="Times New Roman"/>
        </w:rPr>
        <w:t>be horrified if they saw NETAC</w:t>
      </w:r>
      <w:r w:rsidRPr="003021D7">
        <w:rPr>
          <w:rFonts w:cs="Times New Roman"/>
        </w:rPr>
        <w:t xml:space="preserve"> [the EPA'S environmental justice advisory council] </w:t>
      </w:r>
      <w:r w:rsidRPr="003021D7">
        <w:rPr>
          <w:rStyle w:val="StyleBoldUnderline"/>
          <w:rFonts w:cs="Times New Roman"/>
        </w:rPr>
        <w:t>in action</w:t>
      </w:r>
      <w:r w:rsidRPr="003021D7">
        <w:rPr>
          <w:rFonts w:cs="Times New Roman"/>
        </w:rPr>
        <w:t xml:space="preserve">," says Brookings's </w:t>
      </w:r>
      <w:r w:rsidRPr="003021D7">
        <w:rPr>
          <w:rStyle w:val="StyleBoldUnderline"/>
          <w:rFonts w:cs="Times New Roman"/>
        </w:rPr>
        <w:t>Foreman</w:t>
      </w:r>
      <w:r w:rsidRPr="003021D7">
        <w:rPr>
          <w:rFonts w:cs="Times New Roman"/>
        </w:rPr>
        <w:t xml:space="preserve">, who </w:t>
      </w:r>
      <w:r w:rsidRPr="003021D7">
        <w:rPr>
          <w:rStyle w:val="StyleBoldUnderline"/>
          <w:rFonts w:cs="Times New Roman"/>
        </w:rPr>
        <w:t>recalls</w:t>
      </w:r>
      <w:r w:rsidRPr="003021D7">
        <w:rPr>
          <w:rFonts w:cs="Times New Roman"/>
        </w:rPr>
        <w:t xml:space="preserve"> a council meeting derailed by </w:t>
      </w:r>
      <w:r w:rsidRPr="003021D7">
        <w:rPr>
          <w:rStyle w:val="StyleBoldUnderline"/>
          <w:rFonts w:cs="Times New Roman"/>
        </w:rPr>
        <w:t>two Native Americans seeking freedom for an Indian activist incarcerated for killing two FBI officers</w:t>
      </w:r>
      <w:r w:rsidRPr="003021D7">
        <w:rPr>
          <w:rFonts w:cs="Times New Roman"/>
        </w:rPr>
        <w:t>. "</w:t>
      </w:r>
      <w:r w:rsidRPr="003021D7">
        <w:rPr>
          <w:rStyle w:val="StyleBoldUnderline"/>
          <w:rFonts w:cs="Times New Roman"/>
        </w:rPr>
        <w:t>Because the</w:t>
      </w:r>
      <w:r w:rsidRPr="003021D7">
        <w:rPr>
          <w:rFonts w:cs="Times New Roman"/>
        </w:rPr>
        <w:t xml:space="preserve"> </w:t>
      </w:r>
      <w:r w:rsidRPr="003021D7">
        <w:rPr>
          <w:rStyle w:val="StyleBoldUnderline"/>
          <w:rFonts w:cs="Times New Roman"/>
        </w:rPr>
        <w:t>movement</w:t>
      </w:r>
      <w:r w:rsidRPr="003021D7">
        <w:rPr>
          <w:rFonts w:cs="Times New Roman"/>
        </w:rPr>
        <w:t xml:space="preserve">'s main thrust </w:t>
      </w:r>
      <w:r w:rsidRPr="003021D7">
        <w:rPr>
          <w:rStyle w:val="StyleBoldUnderline"/>
          <w:rFonts w:cs="Times New Roman"/>
        </w:rPr>
        <w:t>is toward</w:t>
      </w:r>
      <w:r w:rsidRPr="003021D7">
        <w:rPr>
          <w:rFonts w:cs="Times New Roman"/>
        </w:rPr>
        <w:t>...`</w:t>
      </w:r>
      <w:r w:rsidRPr="003021D7">
        <w:rPr>
          <w:rStyle w:val="StyleBoldUnderline"/>
          <w:rFonts w:cs="Times New Roman"/>
        </w:rPr>
        <w:t>empowerment</w:t>
      </w:r>
      <w:proofErr w:type="gramStart"/>
      <w:r w:rsidRPr="003021D7">
        <w:rPr>
          <w:rFonts w:cs="Times New Roman"/>
        </w:rPr>
        <w:t>:..,</w:t>
      </w:r>
      <w:proofErr w:type="gramEnd"/>
      <w:r w:rsidRPr="003021D7">
        <w:rPr>
          <w:rFonts w:cs="Times New Roman"/>
        </w:rPr>
        <w:t xml:space="preserve"> </w:t>
      </w:r>
      <w:r w:rsidRPr="003021D7">
        <w:rPr>
          <w:rStyle w:val="StyleBoldUnderline"/>
          <w:rFonts w:cs="Times New Roman"/>
        </w:rPr>
        <w:t>scientific findings that blunt or conflict with that goal are ignored or ridiculed</w:t>
      </w:r>
      <w:r w:rsidRPr="003021D7">
        <w:rPr>
          <w:rFonts w:cs="Times New Roman"/>
        </w:rPr>
        <w:t>." Yet it's far from clear that the Clinton administration's environmental justice genie can be put back in the bottle. Though the Supreme Court's dismissal of the Chester case eliminated much of the EPA's legal argument for the new rules, it's likely that more lawsuits and bureaucratic rulemaking will keep the program alive. The success of the environmental justice movement over the last six years shows just how much a handful of ideological, motivated bureaucrats and their activist allies can achieve in contemporary America unfettered by fact, consequence, or accountability, if they've got a President on their side.</w:t>
      </w:r>
    </w:p>
    <w:p w14:paraId="5A601A60" w14:textId="77777777" w:rsidR="007D3F50" w:rsidRPr="003021D7" w:rsidRDefault="007D3F50" w:rsidP="007D3F50">
      <w:pPr>
        <w:pStyle w:val="Heading4"/>
        <w:rPr>
          <w:rFonts w:cs="Times New Roman"/>
        </w:rPr>
      </w:pPr>
      <w:r w:rsidRPr="003021D7">
        <w:rPr>
          <w:rFonts w:cs="Times New Roman"/>
        </w:rPr>
        <w:t>Environmental justice strengthens segretation</w:t>
      </w:r>
    </w:p>
    <w:p w14:paraId="33E0C113" w14:textId="77777777" w:rsidR="007D3F50" w:rsidRPr="003021D7" w:rsidRDefault="007D3F50" w:rsidP="007D3F50">
      <w:pPr>
        <w:rPr>
          <w:rStyle w:val="StyleStyleBold12pt"/>
          <w:rFonts w:cs="Times New Roman"/>
        </w:rPr>
      </w:pPr>
      <w:r w:rsidRPr="003021D7">
        <w:rPr>
          <w:rStyle w:val="StyleStyleBold12pt"/>
          <w:rFonts w:cs="Times New Roman"/>
        </w:rPr>
        <w:t>Almasi. 2004.</w:t>
      </w:r>
    </w:p>
    <w:p w14:paraId="505BB478" w14:textId="77777777" w:rsidR="007D3F50" w:rsidRPr="003021D7" w:rsidRDefault="007D3F50" w:rsidP="007D3F50">
      <w:pPr>
        <w:rPr>
          <w:rFonts w:cs="Times New Roman"/>
        </w:rPr>
      </w:pPr>
      <w:r w:rsidRPr="003021D7">
        <w:rPr>
          <w:rFonts w:cs="Times New Roman"/>
        </w:rPr>
        <w:t xml:space="preserve">(David Almasi serves as The National Center's Executive Director. As executive director, Almasi directs The National Center's media relations, provides staff support to Project 21, and has significant management responsibilities. Prior to serving as executive director, Almasi served as director of media. Almasi is a 1989 graduate of Northwestern University, where he earned a Bachelor of Arts degree in Political Science with a specialization in both American Government and Comparative Political Systems. “Shifting Scenes; Elitist "Environmental Justice" Bad News.” </w:t>
      </w:r>
      <w:proofErr w:type="gramStart"/>
      <w:r w:rsidRPr="003021D7">
        <w:rPr>
          <w:rFonts w:cs="Times New Roman"/>
        </w:rPr>
        <w:t>Chicago Independent Bulletin.</w:t>
      </w:r>
      <w:proofErr w:type="gramEnd"/>
      <w:r w:rsidRPr="003021D7">
        <w:rPr>
          <w:rFonts w:cs="Times New Roman"/>
        </w:rPr>
        <w:t xml:space="preserve"> July 22, 2004. Volume 34, Issue 1, Pg. 2. ProQuest.)</w:t>
      </w:r>
    </w:p>
    <w:p w14:paraId="69272CC5" w14:textId="77777777" w:rsidR="007D3F50" w:rsidRPr="003021D7" w:rsidRDefault="007D3F50" w:rsidP="007D3F50">
      <w:pPr>
        <w:rPr>
          <w:rFonts w:cs="Times New Roman"/>
        </w:rPr>
      </w:pPr>
      <w:r w:rsidRPr="003021D7">
        <w:rPr>
          <w:rStyle w:val="StyleBoldUnderline"/>
          <w:rFonts w:cs="Times New Roman"/>
        </w:rPr>
        <w:t>Environmentalists like playing the race card, but they make a dreadful mistake</w:t>
      </w:r>
      <w:r w:rsidRPr="003021D7">
        <w:rPr>
          <w:rFonts w:cs="Times New Roman"/>
        </w:rPr>
        <w:t xml:space="preserve">. </w:t>
      </w:r>
      <w:r w:rsidRPr="003021D7">
        <w:rPr>
          <w:rStyle w:val="StyleBoldUnderline"/>
          <w:rFonts w:cs="Times New Roman"/>
        </w:rPr>
        <w:t xml:space="preserve">They don't play with a full deck. </w:t>
      </w:r>
      <w:r w:rsidRPr="003021D7">
        <w:rPr>
          <w:rFonts w:cs="Times New Roman"/>
        </w:rPr>
        <w:t>"</w:t>
      </w:r>
      <w:r w:rsidRPr="003021D7">
        <w:rPr>
          <w:rStyle w:val="StyleBoldUnderline"/>
          <w:rFonts w:cs="Times New Roman"/>
        </w:rPr>
        <w:t>Environmental justice" is a term green activists use to demonize businesses and complain</w:t>
      </w:r>
      <w:r w:rsidRPr="003021D7">
        <w:rPr>
          <w:rFonts w:cs="Times New Roman"/>
        </w:rPr>
        <w:t xml:space="preserve"> that </w:t>
      </w:r>
      <w:r w:rsidRPr="003021D7">
        <w:rPr>
          <w:rStyle w:val="StyleBoldUnderline"/>
          <w:rFonts w:cs="Times New Roman"/>
        </w:rPr>
        <w:t>the government isn't doing enough to help minorities</w:t>
      </w:r>
      <w:r w:rsidRPr="003021D7">
        <w:rPr>
          <w:rFonts w:cs="Times New Roman"/>
        </w:rPr>
        <w:t xml:space="preserve">. Their premise is simple: They believe businesses are using political power to unfairly put polluting factories predominately in minority neighborhoods. </w:t>
      </w:r>
      <w:r w:rsidRPr="003021D7">
        <w:rPr>
          <w:rStyle w:val="StyleBoldUnderline"/>
          <w:rFonts w:cs="Times New Roman"/>
        </w:rPr>
        <w:t>The problem: These green groups aren't helping minorities</w:t>
      </w:r>
      <w:r w:rsidRPr="003021D7">
        <w:rPr>
          <w:rFonts w:cs="Times New Roman"/>
        </w:rPr>
        <w:t xml:space="preserve">. </w:t>
      </w:r>
      <w:r w:rsidRPr="003021D7">
        <w:rPr>
          <w:rStyle w:val="StyleBoldUnderline"/>
          <w:rFonts w:cs="Times New Roman"/>
        </w:rPr>
        <w:t>In fact</w:t>
      </w:r>
      <w:r w:rsidRPr="003021D7">
        <w:rPr>
          <w:rFonts w:cs="Times New Roman"/>
        </w:rPr>
        <w:t xml:space="preserve">, the regulations that come as a result of </w:t>
      </w:r>
      <w:r w:rsidRPr="003021D7">
        <w:rPr>
          <w:rStyle w:val="StyleBoldUnderline"/>
          <w:rFonts w:cs="Times New Roman"/>
        </w:rPr>
        <w:t>their agenda cause harm</w:t>
      </w:r>
      <w:r w:rsidRPr="003021D7">
        <w:rPr>
          <w:rFonts w:cs="Times New Roman"/>
        </w:rPr>
        <w:t xml:space="preserve">. </w:t>
      </w:r>
      <w:r w:rsidRPr="003021D7">
        <w:rPr>
          <w:rStyle w:val="StyleBoldUnderline"/>
          <w:rFonts w:cs="Times New Roman"/>
        </w:rPr>
        <w:t>A clean environment is important, but so are a job and a home</w:t>
      </w:r>
      <w:r w:rsidRPr="003021D7">
        <w:rPr>
          <w:rFonts w:cs="Times New Roman"/>
        </w:rPr>
        <w:t xml:space="preserve">. The environmentalist agenda is often pitted against the bread-and-butter issues facing most Americans. Even when </w:t>
      </w:r>
      <w:r w:rsidRPr="003021D7">
        <w:rPr>
          <w:rStyle w:val="StyleBoldUnderline"/>
          <w:rFonts w:cs="Times New Roman"/>
        </w:rPr>
        <w:t>green activists</w:t>
      </w:r>
      <w:r w:rsidRPr="003021D7">
        <w:rPr>
          <w:rFonts w:cs="Times New Roman"/>
        </w:rPr>
        <w:t xml:space="preserve"> invoke compassion for downtrodden minorities, their </w:t>
      </w:r>
      <w:r w:rsidRPr="003021D7">
        <w:rPr>
          <w:rStyle w:val="StyleBoldUnderline"/>
          <w:rFonts w:cs="Times New Roman"/>
        </w:rPr>
        <w:t>policies perpetuate poverty</w:t>
      </w:r>
      <w:r w:rsidRPr="003021D7">
        <w:rPr>
          <w:rFonts w:cs="Times New Roman"/>
        </w:rPr>
        <w:t xml:space="preserve">. </w:t>
      </w:r>
      <w:r w:rsidRPr="003021D7">
        <w:rPr>
          <w:rStyle w:val="StyleBoldUnderline"/>
          <w:rFonts w:cs="Times New Roman"/>
        </w:rPr>
        <w:t>Global</w:t>
      </w:r>
      <w:r w:rsidRPr="003021D7">
        <w:rPr>
          <w:rFonts w:cs="Times New Roman"/>
        </w:rPr>
        <w:t xml:space="preserve"> </w:t>
      </w:r>
      <w:r w:rsidRPr="003021D7">
        <w:rPr>
          <w:rStyle w:val="StyleBoldUnderline"/>
          <w:rFonts w:cs="Times New Roman"/>
        </w:rPr>
        <w:t>warming is a good example</w:t>
      </w:r>
      <w:r w:rsidRPr="003021D7">
        <w:rPr>
          <w:rFonts w:cs="Times New Roman"/>
        </w:rPr>
        <w:t xml:space="preserve"> of environmentalist absurdity. </w:t>
      </w:r>
      <w:r w:rsidRPr="003021D7">
        <w:rPr>
          <w:rStyle w:val="StyleBoldUnderline"/>
          <w:rFonts w:cs="Times New Roman"/>
        </w:rPr>
        <w:t>They support regulating American industry to reduce</w:t>
      </w:r>
      <w:r w:rsidRPr="003021D7">
        <w:rPr>
          <w:rFonts w:cs="Times New Roman"/>
        </w:rPr>
        <w:t xml:space="preserve"> the emission of alleged "</w:t>
      </w:r>
      <w:r w:rsidRPr="003021D7">
        <w:rPr>
          <w:rStyle w:val="StyleBoldUnderline"/>
          <w:rFonts w:cs="Times New Roman"/>
        </w:rPr>
        <w:t>greenhouse gases" that may</w:t>
      </w:r>
      <w:r w:rsidRPr="003021D7">
        <w:rPr>
          <w:rFonts w:cs="Times New Roman"/>
        </w:rPr>
        <w:t xml:space="preserve"> or may not be</w:t>
      </w:r>
      <w:r w:rsidRPr="003021D7">
        <w:rPr>
          <w:rStyle w:val="StyleBoldUnderline"/>
          <w:rFonts w:cs="Times New Roman"/>
        </w:rPr>
        <w:t xml:space="preserve"> result</w:t>
      </w:r>
      <w:r w:rsidRPr="003021D7">
        <w:rPr>
          <w:rFonts w:cs="Times New Roman"/>
        </w:rPr>
        <w:t xml:space="preserve">ing </w:t>
      </w:r>
      <w:r w:rsidRPr="003021D7">
        <w:rPr>
          <w:rStyle w:val="StyleBoldUnderline"/>
          <w:rFonts w:cs="Times New Roman"/>
        </w:rPr>
        <w:t>in</w:t>
      </w:r>
      <w:r w:rsidRPr="003021D7">
        <w:rPr>
          <w:rFonts w:cs="Times New Roman"/>
        </w:rPr>
        <w:t xml:space="preserve"> a </w:t>
      </w:r>
      <w:r w:rsidRPr="003021D7">
        <w:rPr>
          <w:rStyle w:val="StyleBoldUnderline"/>
          <w:rFonts w:cs="Times New Roman"/>
        </w:rPr>
        <w:t>dramatic heating of the atmosphere</w:t>
      </w:r>
      <w:r w:rsidRPr="003021D7">
        <w:rPr>
          <w:rFonts w:cs="Times New Roman"/>
        </w:rPr>
        <w:t xml:space="preserve"> (</w:t>
      </w:r>
      <w:r w:rsidRPr="003021D7">
        <w:rPr>
          <w:rStyle w:val="StyleBoldUnderline"/>
          <w:rFonts w:cs="Times New Roman"/>
        </w:rPr>
        <w:t>there's no conclusive proof</w:t>
      </w:r>
      <w:r w:rsidRPr="003021D7">
        <w:rPr>
          <w:rFonts w:cs="Times New Roman"/>
        </w:rPr>
        <w:t xml:space="preserve"> of this theory, </w:t>
      </w:r>
      <w:r w:rsidRPr="003021D7">
        <w:rPr>
          <w:rStyle w:val="StyleBoldUnderline"/>
          <w:rFonts w:cs="Times New Roman"/>
        </w:rPr>
        <w:t>and</w:t>
      </w:r>
      <w:r w:rsidRPr="003021D7">
        <w:rPr>
          <w:rFonts w:cs="Times New Roman"/>
        </w:rPr>
        <w:t xml:space="preserve"> many </w:t>
      </w:r>
      <w:r w:rsidRPr="003021D7">
        <w:rPr>
          <w:rStyle w:val="StyleBoldUnderline"/>
          <w:rFonts w:cs="Times New Roman"/>
        </w:rPr>
        <w:t>reputable scientists scoff at the green</w:t>
      </w:r>
      <w:r w:rsidRPr="003021D7">
        <w:rPr>
          <w:rFonts w:cs="Times New Roman"/>
        </w:rPr>
        <w:t xml:space="preserve">s' </w:t>
      </w:r>
      <w:r w:rsidRPr="003021D7">
        <w:rPr>
          <w:rStyle w:val="StyleBoldUnderline"/>
          <w:rFonts w:cs="Times New Roman"/>
        </w:rPr>
        <w:t>scare</w:t>
      </w:r>
      <w:r w:rsidRPr="003021D7">
        <w:rPr>
          <w:rFonts w:cs="Times New Roman"/>
        </w:rPr>
        <w:t xml:space="preserve"> stories). </w:t>
      </w:r>
      <w:r w:rsidRPr="003021D7">
        <w:rPr>
          <w:rStyle w:val="StyleBoldUnderline"/>
          <w:rFonts w:cs="Times New Roman"/>
        </w:rPr>
        <w:t>Environmentalist support</w:t>
      </w:r>
      <w:r w:rsidRPr="003021D7">
        <w:rPr>
          <w:rFonts w:cs="Times New Roman"/>
        </w:rPr>
        <w:t xml:space="preserve"> of the Kyoto Protocol, a UN plan to "reduce" global warming, reveals a perverse commitment to minority </w:t>
      </w:r>
      <w:proofErr w:type="gramStart"/>
      <w:r w:rsidRPr="003021D7">
        <w:rPr>
          <w:rFonts w:cs="Times New Roman"/>
        </w:rPr>
        <w:t>well-being</w:t>
      </w:r>
      <w:proofErr w:type="gramEnd"/>
      <w:r w:rsidRPr="003021D7">
        <w:rPr>
          <w:rFonts w:cs="Times New Roman"/>
        </w:rPr>
        <w:t xml:space="preserve">. According to a study commissioned by the National Black Chamber of Commerce and other minority organizations, the Kyoto Protocol </w:t>
      </w:r>
      <w:r w:rsidRPr="003021D7">
        <w:rPr>
          <w:rStyle w:val="StyleBoldUnderline"/>
          <w:rFonts w:cs="Times New Roman"/>
        </w:rPr>
        <w:t>could make approximately 864,000 blacks and 511,000 Hispanics jobless</w:t>
      </w:r>
      <w:r w:rsidRPr="003021D7">
        <w:rPr>
          <w:rFonts w:cs="Times New Roman"/>
        </w:rPr>
        <w:t xml:space="preserve"> in the U.S. </w:t>
      </w:r>
      <w:r w:rsidRPr="003021D7">
        <w:rPr>
          <w:rStyle w:val="StyleBoldUnderline"/>
          <w:rFonts w:cs="Times New Roman"/>
        </w:rPr>
        <w:t>while reducing</w:t>
      </w:r>
      <w:r w:rsidRPr="003021D7">
        <w:rPr>
          <w:rFonts w:cs="Times New Roman"/>
        </w:rPr>
        <w:t xml:space="preserve"> the </w:t>
      </w:r>
      <w:r w:rsidRPr="003021D7">
        <w:rPr>
          <w:rStyle w:val="StyleBoldUnderline"/>
          <w:rFonts w:cs="Times New Roman"/>
        </w:rPr>
        <w:t xml:space="preserve">wages of </w:t>
      </w:r>
      <w:r w:rsidRPr="003021D7">
        <w:rPr>
          <w:rFonts w:cs="Times New Roman"/>
        </w:rPr>
        <w:t>those</w:t>
      </w:r>
      <w:r w:rsidRPr="003021D7">
        <w:rPr>
          <w:rStyle w:val="StyleBoldUnderline"/>
          <w:rFonts w:cs="Times New Roman"/>
        </w:rPr>
        <w:t xml:space="preserve"> minorities</w:t>
      </w:r>
      <w:r w:rsidRPr="003021D7">
        <w:rPr>
          <w:rFonts w:cs="Times New Roman"/>
        </w:rPr>
        <w:t xml:space="preserve"> still working </w:t>
      </w:r>
      <w:r w:rsidRPr="003021D7">
        <w:rPr>
          <w:rStyle w:val="StyleBoldUnderline"/>
          <w:rFonts w:cs="Times New Roman"/>
        </w:rPr>
        <w:t>by</w:t>
      </w:r>
      <w:r w:rsidRPr="003021D7">
        <w:rPr>
          <w:rFonts w:cs="Times New Roman"/>
        </w:rPr>
        <w:t xml:space="preserve"> about </w:t>
      </w:r>
      <w:r w:rsidRPr="003021D7">
        <w:rPr>
          <w:rStyle w:val="StyleBoldUnderline"/>
          <w:rFonts w:cs="Times New Roman"/>
        </w:rPr>
        <w:t>ten percent</w:t>
      </w:r>
      <w:r w:rsidRPr="003021D7">
        <w:rPr>
          <w:rFonts w:cs="Times New Roman"/>
        </w:rPr>
        <w:t xml:space="preserve">. Other studies predict gas prices would rise another 66 cents a gallon, electricity bills would rise almost $2,000 a year and a house would cost 21% more to buy. Speaking of housing, </w:t>
      </w:r>
      <w:r w:rsidRPr="003021D7">
        <w:rPr>
          <w:rStyle w:val="StyleBoldUnderline"/>
          <w:rFonts w:cs="Times New Roman"/>
        </w:rPr>
        <w:t>these same environmentalists support "smart growth" restrictions on building new homes</w:t>
      </w:r>
      <w:r w:rsidRPr="003021D7">
        <w:rPr>
          <w:rFonts w:cs="Times New Roman"/>
        </w:rPr>
        <w:t xml:space="preserve">. In Richland County, South Carolina, </w:t>
      </w:r>
      <w:r w:rsidRPr="003021D7">
        <w:rPr>
          <w:rStyle w:val="StyleBoldUnderline"/>
          <w:rFonts w:cs="Times New Roman"/>
        </w:rPr>
        <w:t>restrictions fighting</w:t>
      </w:r>
      <w:r w:rsidRPr="003021D7">
        <w:rPr>
          <w:rFonts w:cs="Times New Roman"/>
        </w:rPr>
        <w:t xml:space="preserve"> </w:t>
      </w:r>
      <w:r w:rsidRPr="003021D7">
        <w:rPr>
          <w:rStyle w:val="StyleBoldUnderline"/>
          <w:rFonts w:cs="Times New Roman"/>
        </w:rPr>
        <w:t>"urban sprawl" prevent black farmers</w:t>
      </w:r>
      <w:r w:rsidRPr="003021D7">
        <w:rPr>
          <w:rFonts w:cs="Times New Roman"/>
        </w:rPr>
        <w:t xml:space="preserve"> whose families have owned their land since the end of the Civil War, </w:t>
      </w:r>
      <w:r w:rsidRPr="003021D7">
        <w:rPr>
          <w:rStyle w:val="StyleBoldUnderline"/>
          <w:rFonts w:cs="Times New Roman"/>
        </w:rPr>
        <w:t>from selling their land. This policy even stops these families from dividing their</w:t>
      </w:r>
      <w:r w:rsidRPr="003021D7">
        <w:rPr>
          <w:rFonts w:cs="Times New Roman"/>
        </w:rPr>
        <w:t xml:space="preserve"> </w:t>
      </w:r>
      <w:r w:rsidRPr="003021D7">
        <w:rPr>
          <w:rStyle w:val="StyleBoldUnderline"/>
          <w:rFonts w:cs="Times New Roman"/>
        </w:rPr>
        <w:t>land among</w:t>
      </w:r>
      <w:r w:rsidRPr="003021D7">
        <w:rPr>
          <w:rFonts w:cs="Times New Roman"/>
        </w:rPr>
        <w:t xml:space="preserve"> their own </w:t>
      </w:r>
      <w:r w:rsidRPr="003021D7">
        <w:rPr>
          <w:rStyle w:val="StyleBoldUnderline"/>
          <w:rFonts w:cs="Times New Roman"/>
        </w:rPr>
        <w:t>children!</w:t>
      </w:r>
      <w:r w:rsidRPr="003021D7">
        <w:rPr>
          <w:rFonts w:cs="Times New Roman"/>
        </w:rPr>
        <w:t xml:space="preserve"> An econometric </w:t>
      </w:r>
      <w:r w:rsidRPr="003021D7">
        <w:rPr>
          <w:rStyle w:val="StyleBoldUnderline"/>
          <w:rFonts w:cs="Times New Roman"/>
        </w:rPr>
        <w:t>study commissioned by</w:t>
      </w:r>
      <w:r w:rsidRPr="003021D7">
        <w:rPr>
          <w:rFonts w:cs="Times New Roman"/>
        </w:rPr>
        <w:t xml:space="preserve"> the </w:t>
      </w:r>
      <w:r w:rsidRPr="003021D7">
        <w:rPr>
          <w:rStyle w:val="StyleBoldUnderline"/>
          <w:rFonts w:cs="Times New Roman"/>
        </w:rPr>
        <w:t>National Center for Public Policy Research found</w:t>
      </w:r>
      <w:r w:rsidRPr="003021D7">
        <w:rPr>
          <w:rFonts w:cs="Times New Roman"/>
        </w:rPr>
        <w:t xml:space="preserve"> that, </w:t>
      </w:r>
      <w:r w:rsidRPr="003021D7">
        <w:rPr>
          <w:rStyle w:val="StyleBoldUnderline"/>
          <w:rFonts w:cs="Times New Roman"/>
        </w:rPr>
        <w:t>had the entire nation followed</w:t>
      </w:r>
      <w:r w:rsidRPr="003021D7">
        <w:rPr>
          <w:rFonts w:cs="Times New Roman"/>
        </w:rPr>
        <w:t xml:space="preserve"> Portland, </w:t>
      </w:r>
      <w:r w:rsidRPr="003021D7">
        <w:rPr>
          <w:rStyle w:val="StyleBoldUnderline"/>
          <w:rFonts w:cs="Times New Roman"/>
        </w:rPr>
        <w:t>Oregon's environmentalist</w:t>
      </w:r>
      <w:r w:rsidRPr="003021D7">
        <w:rPr>
          <w:rFonts w:cs="Times New Roman"/>
        </w:rPr>
        <w:t>-</w:t>
      </w:r>
      <w:r w:rsidRPr="003021D7">
        <w:rPr>
          <w:rStyle w:val="StyleBoldUnderline"/>
          <w:rFonts w:cs="Times New Roman"/>
        </w:rPr>
        <w:t>endorsed policies</w:t>
      </w:r>
      <w:r w:rsidRPr="003021D7">
        <w:rPr>
          <w:rFonts w:cs="Times New Roman"/>
        </w:rPr>
        <w:t xml:space="preserve"> of restricting new home construction in the 1990s, </w:t>
      </w:r>
      <w:r w:rsidRPr="003021D7">
        <w:rPr>
          <w:rStyle w:val="StyleBoldUnderline"/>
          <w:rFonts w:cs="Times New Roman"/>
        </w:rPr>
        <w:t>there would be a million fewer homeowners</w:t>
      </w:r>
      <w:r w:rsidRPr="003021D7">
        <w:rPr>
          <w:rFonts w:cs="Times New Roman"/>
        </w:rPr>
        <w:t xml:space="preserve"> today. </w:t>
      </w:r>
      <w:r w:rsidRPr="003021D7">
        <w:rPr>
          <w:rStyle w:val="StyleBoldUnderline"/>
          <w:rFonts w:cs="Times New Roman"/>
        </w:rPr>
        <w:t>Included in that</w:t>
      </w:r>
      <w:r w:rsidRPr="003021D7">
        <w:rPr>
          <w:rFonts w:cs="Times New Roman"/>
        </w:rPr>
        <w:t xml:space="preserve"> figure </w:t>
      </w:r>
      <w:r w:rsidRPr="003021D7">
        <w:rPr>
          <w:rStyle w:val="StyleBoldUnderline"/>
          <w:rFonts w:cs="Times New Roman"/>
        </w:rPr>
        <w:t>are</w:t>
      </w:r>
      <w:r w:rsidRPr="003021D7">
        <w:rPr>
          <w:rFonts w:cs="Times New Roman"/>
        </w:rPr>
        <w:t xml:space="preserve"> approximately</w:t>
      </w:r>
      <w:r w:rsidRPr="003021D7">
        <w:rPr>
          <w:rStyle w:val="StyleBoldUnderline"/>
          <w:rFonts w:cs="Times New Roman"/>
        </w:rPr>
        <w:t xml:space="preserve"> 260,000 black homeowners</w:t>
      </w:r>
      <w:r w:rsidRPr="003021D7">
        <w:rPr>
          <w:rFonts w:cs="Times New Roman"/>
        </w:rPr>
        <w:t xml:space="preserve"> who might not have been able to buy the homes they live in today. </w:t>
      </w:r>
      <w:r w:rsidRPr="003021D7">
        <w:rPr>
          <w:rStyle w:val="StyleBoldUnderline"/>
          <w:rFonts w:cs="Times New Roman"/>
        </w:rPr>
        <w:t xml:space="preserve">By restricting </w:t>
      </w:r>
      <w:r w:rsidRPr="003021D7">
        <w:rPr>
          <w:rFonts w:cs="Times New Roman"/>
        </w:rPr>
        <w:t xml:space="preserve">the </w:t>
      </w:r>
      <w:r w:rsidRPr="003021D7">
        <w:rPr>
          <w:rStyle w:val="StyleBoldUnderline"/>
          <w:rFonts w:cs="Times New Roman"/>
        </w:rPr>
        <w:t>quantity of new homes</w:t>
      </w:r>
      <w:r w:rsidRPr="003021D7">
        <w:rPr>
          <w:rFonts w:cs="Times New Roman"/>
        </w:rPr>
        <w:t xml:space="preserve"> </w:t>
      </w:r>
      <w:r w:rsidRPr="003021D7">
        <w:rPr>
          <w:rStyle w:val="StyleBoldUnderline"/>
          <w:rFonts w:cs="Times New Roman"/>
        </w:rPr>
        <w:t xml:space="preserve">and driving up the prices </w:t>
      </w:r>
      <w:r w:rsidRPr="003021D7">
        <w:rPr>
          <w:rFonts w:cs="Times New Roman"/>
        </w:rPr>
        <w:t xml:space="preserve">of existing ones, </w:t>
      </w:r>
      <w:r w:rsidRPr="003021D7">
        <w:rPr>
          <w:rStyle w:val="StyleBoldUnderline"/>
          <w:rFonts w:cs="Times New Roman"/>
        </w:rPr>
        <w:t>smart growth</w:t>
      </w:r>
      <w:r w:rsidRPr="003021D7">
        <w:rPr>
          <w:rFonts w:cs="Times New Roman"/>
        </w:rPr>
        <w:t xml:space="preserve"> essentially </w:t>
      </w:r>
      <w:r w:rsidRPr="003021D7">
        <w:rPr>
          <w:rStyle w:val="StyleBoldUnderline"/>
          <w:rFonts w:cs="Times New Roman"/>
        </w:rPr>
        <w:t>becomes a new</w:t>
      </w:r>
      <w:r w:rsidRPr="003021D7">
        <w:rPr>
          <w:rFonts w:cs="Times New Roman"/>
        </w:rPr>
        <w:t xml:space="preserve"> </w:t>
      </w:r>
      <w:r w:rsidRPr="003021D7">
        <w:rPr>
          <w:rStyle w:val="StyleBoldUnderline"/>
          <w:rFonts w:cs="Times New Roman"/>
        </w:rPr>
        <w:t>form of segregation. Yet these</w:t>
      </w:r>
      <w:r w:rsidRPr="003021D7">
        <w:rPr>
          <w:rFonts w:cs="Times New Roman"/>
        </w:rPr>
        <w:t xml:space="preserve"> neo-segregationist </w:t>
      </w:r>
      <w:r w:rsidRPr="003021D7">
        <w:rPr>
          <w:rStyle w:val="StyleBoldUnderline"/>
          <w:rFonts w:cs="Times New Roman"/>
        </w:rPr>
        <w:t>policies remain popular with environmentalists.</w:t>
      </w:r>
      <w:r w:rsidRPr="003021D7">
        <w:rPr>
          <w:rFonts w:cs="Times New Roman"/>
        </w:rPr>
        <w:t xml:space="preserve"> Norris McDonald of the </w:t>
      </w:r>
      <w:r w:rsidRPr="003021D7">
        <w:rPr>
          <w:rStyle w:val="StyleBoldUnderline"/>
          <w:rFonts w:cs="Times New Roman"/>
        </w:rPr>
        <w:t>African-American Environmentalists Association</w:t>
      </w:r>
      <w:r w:rsidRPr="003021D7">
        <w:rPr>
          <w:rFonts w:cs="Times New Roman"/>
        </w:rPr>
        <w:t xml:space="preserve"> recently </w:t>
      </w:r>
      <w:r w:rsidRPr="003021D7">
        <w:rPr>
          <w:rStyle w:val="StyleBoldUnderline"/>
          <w:rFonts w:cs="Times New Roman"/>
        </w:rPr>
        <w:t>asked</w:t>
      </w:r>
      <w:r w:rsidRPr="003021D7">
        <w:rPr>
          <w:rFonts w:cs="Times New Roman"/>
        </w:rPr>
        <w:t xml:space="preserve"> the </w:t>
      </w:r>
      <w:r w:rsidRPr="003021D7">
        <w:rPr>
          <w:rStyle w:val="StyleBoldUnderline"/>
          <w:rFonts w:cs="Times New Roman"/>
        </w:rPr>
        <w:t>25 biggest environmental groups to describe</w:t>
      </w:r>
      <w:r w:rsidRPr="003021D7">
        <w:rPr>
          <w:rFonts w:cs="Times New Roman"/>
        </w:rPr>
        <w:t xml:space="preserve"> their </w:t>
      </w:r>
      <w:r w:rsidRPr="003021D7">
        <w:rPr>
          <w:rStyle w:val="StyleBoldUnderline"/>
          <w:rFonts w:cs="Times New Roman"/>
        </w:rPr>
        <w:t>hiring practices</w:t>
      </w:r>
      <w:r w:rsidRPr="003021D7">
        <w:rPr>
          <w:rFonts w:cs="Times New Roman"/>
        </w:rPr>
        <w:t xml:space="preserve"> and involvement </w:t>
      </w:r>
      <w:r w:rsidRPr="003021D7">
        <w:rPr>
          <w:rStyle w:val="StyleBoldUnderline"/>
          <w:rFonts w:cs="Times New Roman"/>
        </w:rPr>
        <w:t>in minority communities</w:t>
      </w:r>
      <w:r w:rsidRPr="003021D7">
        <w:rPr>
          <w:rFonts w:cs="Times New Roman"/>
        </w:rPr>
        <w:t xml:space="preserve">. </w:t>
      </w:r>
      <w:r w:rsidRPr="003021D7">
        <w:rPr>
          <w:rStyle w:val="StyleBoldUnderline"/>
          <w:rFonts w:cs="Times New Roman"/>
        </w:rPr>
        <w:t>Only four</w:t>
      </w:r>
      <w:r w:rsidRPr="003021D7">
        <w:rPr>
          <w:rFonts w:cs="Times New Roman"/>
        </w:rPr>
        <w:t xml:space="preserve"> groups </w:t>
      </w:r>
      <w:r w:rsidRPr="003021D7">
        <w:rPr>
          <w:rStyle w:val="StyleBoldUnderline"/>
          <w:rFonts w:cs="Times New Roman"/>
        </w:rPr>
        <w:t>gave him the dignity of a response</w:t>
      </w:r>
      <w:r w:rsidRPr="003021D7">
        <w:rPr>
          <w:rFonts w:cs="Times New Roman"/>
        </w:rPr>
        <w:t xml:space="preserve">. Among those not responding were Greenpeace, the Sierra Club and Defenders of Wildlife. McDonald says </w:t>
      </w:r>
      <w:r w:rsidRPr="003021D7">
        <w:rPr>
          <w:rStyle w:val="StyleBoldUnderline"/>
          <w:rFonts w:cs="Times New Roman"/>
        </w:rPr>
        <w:t>their silence</w:t>
      </w:r>
      <w:r w:rsidRPr="003021D7">
        <w:rPr>
          <w:rFonts w:cs="Times New Roman"/>
        </w:rPr>
        <w:t xml:space="preserve"> "</w:t>
      </w:r>
      <w:r w:rsidRPr="003021D7">
        <w:rPr>
          <w:rStyle w:val="StyleBoldUnderline"/>
          <w:rFonts w:cs="Times New Roman"/>
        </w:rPr>
        <w:t>conveys</w:t>
      </w:r>
      <w:r w:rsidRPr="003021D7">
        <w:rPr>
          <w:rFonts w:cs="Times New Roman"/>
        </w:rPr>
        <w:t xml:space="preserve"> the appearance </w:t>
      </w:r>
      <w:r w:rsidRPr="003021D7">
        <w:rPr>
          <w:rStyle w:val="StyleBoldUnderline"/>
          <w:rFonts w:cs="Times New Roman"/>
        </w:rPr>
        <w:t>that there are discriminatory practices being shielded from public view</w:t>
      </w:r>
      <w:r w:rsidRPr="003021D7">
        <w:rPr>
          <w:rFonts w:cs="Times New Roman"/>
        </w:rPr>
        <w:t xml:space="preserve">." A study commissioned by the Natural Resources Council last year found that </w:t>
      </w:r>
      <w:r w:rsidRPr="003021D7">
        <w:rPr>
          <w:rStyle w:val="StyleBoldUnderline"/>
          <w:rFonts w:cs="Times New Roman"/>
        </w:rPr>
        <w:t>only six percent of the staff members</w:t>
      </w:r>
      <w:r w:rsidRPr="003021D7">
        <w:rPr>
          <w:rFonts w:cs="Times New Roman"/>
        </w:rPr>
        <w:t xml:space="preserve"> of sixty green groups surveyed </w:t>
      </w:r>
      <w:r w:rsidRPr="003021D7">
        <w:rPr>
          <w:rStyle w:val="StyleBoldUnderline"/>
          <w:rFonts w:cs="Times New Roman"/>
        </w:rPr>
        <w:t>are black</w:t>
      </w:r>
      <w:r w:rsidRPr="003021D7">
        <w:rPr>
          <w:rFonts w:cs="Times New Roman"/>
        </w:rPr>
        <w:t xml:space="preserve"> (only </w:t>
      </w:r>
      <w:r w:rsidRPr="003021D7">
        <w:rPr>
          <w:rStyle w:val="StyleBoldUnderline"/>
          <w:rFonts w:cs="Times New Roman"/>
        </w:rPr>
        <w:t>3% are Hispanic</w:t>
      </w:r>
      <w:r w:rsidRPr="003021D7">
        <w:rPr>
          <w:rFonts w:cs="Times New Roman"/>
        </w:rPr>
        <w:t xml:space="preserve">). </w:t>
      </w:r>
      <w:r w:rsidRPr="003021D7">
        <w:rPr>
          <w:rStyle w:val="StyleBoldUnderline"/>
          <w:rFonts w:cs="Times New Roman"/>
        </w:rPr>
        <w:t>In</w:t>
      </w:r>
      <w:r w:rsidRPr="003021D7">
        <w:rPr>
          <w:rFonts w:cs="Times New Roman"/>
        </w:rPr>
        <w:t xml:space="preserve"> the case of the </w:t>
      </w:r>
      <w:r w:rsidRPr="003021D7">
        <w:rPr>
          <w:rStyle w:val="StyleBoldUnderline"/>
          <w:rFonts w:cs="Times New Roman"/>
        </w:rPr>
        <w:t>League of Conservation Voters</w:t>
      </w:r>
      <w:r w:rsidRPr="003021D7">
        <w:rPr>
          <w:rFonts w:cs="Times New Roman"/>
        </w:rPr>
        <w:t xml:space="preserve"> (LCV), McDonald said, </w:t>
      </w:r>
      <w:r w:rsidRPr="003021D7">
        <w:rPr>
          <w:rStyle w:val="StyleBoldUnderline"/>
          <w:rFonts w:cs="Times New Roman"/>
        </w:rPr>
        <w:t>he was "not aware of one minority professional ever working</w:t>
      </w:r>
      <w:r w:rsidRPr="003021D7">
        <w:rPr>
          <w:rFonts w:cs="Times New Roman"/>
        </w:rPr>
        <w:t xml:space="preserve"> at LCV </w:t>
      </w:r>
      <w:r w:rsidRPr="003021D7">
        <w:rPr>
          <w:rStyle w:val="StyleBoldUnderline"/>
          <w:rFonts w:cs="Times New Roman"/>
        </w:rPr>
        <w:t>in its</w:t>
      </w:r>
      <w:r w:rsidRPr="003021D7">
        <w:rPr>
          <w:rFonts w:cs="Times New Roman"/>
        </w:rPr>
        <w:t xml:space="preserve"> almost </w:t>
      </w:r>
      <w:r w:rsidRPr="003021D7">
        <w:rPr>
          <w:rStyle w:val="StyleBoldUnderline"/>
          <w:rFonts w:cs="Times New Roman"/>
        </w:rPr>
        <w:t>30-year history</w:t>
      </w:r>
      <w:r w:rsidRPr="003021D7">
        <w:rPr>
          <w:rFonts w:cs="Times New Roman"/>
        </w:rPr>
        <w:t xml:space="preserve">." </w:t>
      </w:r>
      <w:r w:rsidRPr="003021D7">
        <w:rPr>
          <w:rStyle w:val="StyleBoldUnderline"/>
          <w:rFonts w:cs="Times New Roman"/>
        </w:rPr>
        <w:t>Environmental organizations like</w:t>
      </w:r>
      <w:r w:rsidRPr="003021D7">
        <w:rPr>
          <w:rFonts w:cs="Times New Roman"/>
        </w:rPr>
        <w:t xml:space="preserve"> the color </w:t>
      </w:r>
      <w:r w:rsidRPr="003021D7">
        <w:rPr>
          <w:rStyle w:val="StyleBoldUnderline"/>
          <w:rFonts w:cs="Times New Roman"/>
        </w:rPr>
        <w:t>green</w:t>
      </w:r>
      <w:r w:rsidRPr="003021D7">
        <w:rPr>
          <w:rFonts w:cs="Times New Roman"/>
        </w:rPr>
        <w:t xml:space="preserve">, in all its forms. </w:t>
      </w:r>
      <w:r w:rsidRPr="003021D7">
        <w:rPr>
          <w:rStyle w:val="StyleBoldUnderline"/>
          <w:rFonts w:cs="Times New Roman"/>
        </w:rPr>
        <w:t>Other colors apparently don't interest them</w:t>
      </w:r>
      <w:r w:rsidRPr="003021D7">
        <w:rPr>
          <w:rFonts w:cs="Times New Roman"/>
        </w:rPr>
        <w:t xml:space="preserve"> at all.</w:t>
      </w:r>
    </w:p>
    <w:p w14:paraId="1EED5EDB" w14:textId="77777777" w:rsidR="007D3F50" w:rsidRPr="003021D7" w:rsidRDefault="007D3F50" w:rsidP="007D3F50">
      <w:pPr>
        <w:rPr>
          <w:rFonts w:cs="Times New Roman"/>
        </w:rPr>
      </w:pPr>
    </w:p>
    <w:p w14:paraId="135CB082" w14:textId="77777777" w:rsidR="007D3F50" w:rsidRPr="003021D7" w:rsidRDefault="007D3F50" w:rsidP="007D3F50">
      <w:pPr>
        <w:pStyle w:val="Heading4"/>
        <w:rPr>
          <w:rStyle w:val="StyleStyleBold12pt"/>
          <w:rFonts w:cs="Times New Roman"/>
          <w:b/>
        </w:rPr>
      </w:pPr>
      <w:r w:rsidRPr="003021D7">
        <w:rPr>
          <w:rStyle w:val="StyleStyleBold12pt"/>
          <w:rFonts w:cs="Times New Roman"/>
        </w:rPr>
        <w:t>REM mining to build OSW causes environmental injustice – empirics</w:t>
      </w:r>
    </w:p>
    <w:p w14:paraId="65EC2080" w14:textId="77777777" w:rsidR="007D3F50" w:rsidRPr="003021D7" w:rsidRDefault="007D3F50" w:rsidP="007D3F50">
      <w:pPr>
        <w:rPr>
          <w:rFonts w:cs="Times New Roman"/>
        </w:rPr>
      </w:pPr>
      <w:r w:rsidRPr="003021D7">
        <w:rPr>
          <w:rStyle w:val="StyleStyleBold12pt"/>
          <w:rFonts w:cs="Times New Roman"/>
        </w:rPr>
        <w:t xml:space="preserve">Ali 14 – </w:t>
      </w:r>
      <w:r w:rsidRPr="003021D7">
        <w:rPr>
          <w:rFonts w:cs="Times New Roman"/>
        </w:rPr>
        <w:t>PhD in environmental planning, Director of the Centre for Social Responsibility in Mining at the University of Queensland Australia</w:t>
      </w:r>
    </w:p>
    <w:p w14:paraId="2EA7ADF6" w14:textId="77777777" w:rsidR="007D3F50" w:rsidRPr="003021D7" w:rsidRDefault="007D3F50" w:rsidP="007D3F50">
      <w:pPr>
        <w:rPr>
          <w:rFonts w:cs="Times New Roman"/>
        </w:rPr>
      </w:pPr>
      <w:r w:rsidRPr="003021D7">
        <w:rPr>
          <w:rFonts w:cs="Times New Roman"/>
        </w:rPr>
        <w:t>[Saleem, “Social and Environmental Impact of the Rare Earth Industries” Resources Vol 3 issue 1 2/13/14]//AH</w:t>
      </w:r>
    </w:p>
    <w:p w14:paraId="71C97993" w14:textId="77777777" w:rsidR="007D3F50" w:rsidRPr="003021D7" w:rsidRDefault="007D3F50" w:rsidP="007D3F50">
      <w:pPr>
        <w:rPr>
          <w:rFonts w:cs="Times New Roman"/>
        </w:rPr>
      </w:pPr>
      <w:r w:rsidRPr="003021D7">
        <w:rPr>
          <w:rFonts w:cs="Times New Roman"/>
        </w:rPr>
        <w:t xml:space="preserve">The mining process for RE varies depending on the kind of ore being processed and the range of accompanying elements which will also be extracted. For example, </w:t>
      </w:r>
      <w:r w:rsidRPr="003021D7">
        <w:rPr>
          <w:rStyle w:val="StyleBoldUnderline"/>
          <w:rFonts w:cs="Times New Roman"/>
        </w:rPr>
        <w:t xml:space="preserve">the world’s largest and </w:t>
      </w:r>
      <w:proofErr w:type="gramStart"/>
      <w:r w:rsidRPr="003021D7">
        <w:rPr>
          <w:rStyle w:val="StyleBoldUnderline"/>
          <w:rFonts w:cs="Times New Roman"/>
        </w:rPr>
        <w:t>best known</w:t>
      </w:r>
      <w:proofErr w:type="gramEnd"/>
      <w:r w:rsidRPr="003021D7">
        <w:rPr>
          <w:rStyle w:val="StyleBoldUnderline"/>
          <w:rFonts w:cs="Times New Roman"/>
        </w:rPr>
        <w:t xml:space="preserve"> RE mine in China</w:t>
      </w:r>
      <w:r w:rsidRPr="003021D7">
        <w:rPr>
          <w:rFonts w:cs="Times New Roman"/>
        </w:rPr>
        <w:t xml:space="preserve">, Bayan Obo, was originally discovered as an iron ore mine in 1927 and is also one of the world’s largest fluorite extraction sites [2]. The large footprint of mines such as Bayan Obo </w:t>
      </w:r>
      <w:r w:rsidRPr="003021D7">
        <w:rPr>
          <w:rStyle w:val="StyleBoldUnderline"/>
          <w:rFonts w:cs="Times New Roman"/>
        </w:rPr>
        <w:t>can clearly have major ecological impact</w:t>
      </w:r>
      <w:r w:rsidRPr="003021D7">
        <w:rPr>
          <w:rFonts w:cs="Times New Roman"/>
        </w:rPr>
        <w:t xml:space="preserve"> and </w:t>
      </w:r>
      <w:r w:rsidRPr="003021D7">
        <w:rPr>
          <w:rStyle w:val="StyleBoldUnderline"/>
          <w:rFonts w:cs="Times New Roman"/>
        </w:rPr>
        <w:t>there is little doubt that environmental concerns have been real and present in this context and been documented</w:t>
      </w:r>
      <w:r w:rsidRPr="003021D7">
        <w:rPr>
          <w:rFonts w:cs="Times New Roman"/>
        </w:rPr>
        <w:t xml:space="preserve">. The reduced production by China on environmental grounds during the past three years triggered reduced export quotas which have been questioned by the United States, Japan and Europe deserves further research but there is little doubt that the scale of the operations in Bayan Obo needed environmental remediation. </w:t>
      </w:r>
      <w:r w:rsidRPr="003021D7">
        <w:rPr>
          <w:rStyle w:val="StyleBoldUnderline"/>
          <w:rFonts w:cs="Times New Roman"/>
        </w:rPr>
        <w:t>An independent research article</w:t>
      </w:r>
      <w:r w:rsidRPr="003021D7">
        <w:rPr>
          <w:rFonts w:cs="Times New Roman"/>
        </w:rPr>
        <w:t xml:space="preserve"> by the French Newspaper Le </w:t>
      </w:r>
      <w:proofErr w:type="gramStart"/>
      <w:r w:rsidRPr="003021D7">
        <w:rPr>
          <w:rFonts w:cs="Times New Roman"/>
        </w:rPr>
        <w:t>Monde which was subsequently published in The Guardian in 2012</w:t>
      </w:r>
      <w:proofErr w:type="gramEnd"/>
      <w:r w:rsidRPr="003021D7">
        <w:rPr>
          <w:rFonts w:cs="Times New Roman"/>
        </w:rPr>
        <w:t xml:space="preserve"> </w:t>
      </w:r>
      <w:r w:rsidRPr="003021D7">
        <w:rPr>
          <w:rStyle w:val="StyleBoldUnderline"/>
          <w:rFonts w:cs="Times New Roman"/>
        </w:rPr>
        <w:t>documented through interviews with farmers and local residents of the town of Baotou that the scale of the mining had irrevocably changed the lifestyles of residents</w:t>
      </w:r>
      <w:r w:rsidRPr="003021D7">
        <w:rPr>
          <w:rFonts w:cs="Times New Roman"/>
        </w:rPr>
        <w:t xml:space="preserve">. In the village of Xinguang Sancun, </w:t>
      </w:r>
      <w:r w:rsidRPr="003021D7">
        <w:rPr>
          <w:rStyle w:val="StyleBoldUnderline"/>
          <w:rFonts w:cs="Times New Roman"/>
        </w:rPr>
        <w:t>farmers have abandoned fields and stopped planting anything but wheat and corn and the population has declined from 2000 to 300 within the past 10 years</w:t>
      </w:r>
      <w:r w:rsidRPr="003021D7">
        <w:rPr>
          <w:rFonts w:cs="Times New Roman"/>
        </w:rPr>
        <w:t xml:space="preserve">. A study by the municipal environmental protection agency showed that </w:t>
      </w:r>
      <w:r w:rsidRPr="003021D7">
        <w:rPr>
          <w:rStyle w:val="StyleBoldUnderline"/>
          <w:rFonts w:cs="Times New Roman"/>
        </w:rPr>
        <w:t xml:space="preserve">rare earth minerals were the source of their problems with increased pollution compounded with dozens of new factories </w:t>
      </w:r>
      <w:r w:rsidRPr="003021D7">
        <w:rPr>
          <w:rFonts w:cs="Times New Roman"/>
        </w:rPr>
        <w:t xml:space="preserve">and other industrial services [3]. The Chinese government has committed 4 billion Yuan ($600 million) to clean up the damage caused by the RE sector in this region. In 2012, Su Bo, the vice minister for industry and information technology noted publicly that the Chinese authorities were “absolutely not willing to sacrifice the environment in order to develop the RE industry” [4]. The Mountain Pass RE mine in California also faced environmental compliance cost </w:t>
      </w:r>
      <w:proofErr w:type="gramStart"/>
      <w:r w:rsidRPr="003021D7">
        <w:rPr>
          <w:rFonts w:cs="Times New Roman"/>
        </w:rPr>
        <w:t>challenges which</w:t>
      </w:r>
      <w:proofErr w:type="gramEnd"/>
      <w:r w:rsidRPr="003021D7">
        <w:rPr>
          <w:rFonts w:cs="Times New Roman"/>
        </w:rPr>
        <w:t xml:space="preserve"> led to its closure during the 1990s, allowing for the Chinese industry to flourish soon thereafter. However, the </w:t>
      </w:r>
      <w:r w:rsidRPr="003021D7">
        <w:rPr>
          <w:rStyle w:val="StyleBoldUnderline"/>
          <w:rFonts w:cs="Times New Roman"/>
        </w:rPr>
        <w:t>environmental issues at Mountain Pass involved leakage of a particular piping system</w:t>
      </w:r>
      <w:r w:rsidRPr="003021D7">
        <w:rPr>
          <w:rFonts w:cs="Times New Roman"/>
        </w:rPr>
        <w:t xml:space="preserve"> used to carry wastewater to an evaporation system. A federal investigation found 60 spills—some unreported—occurred between 1984 and 1998, when the pipeline was shut down. In all, </w:t>
      </w:r>
      <w:r w:rsidRPr="003021D7">
        <w:rPr>
          <w:rStyle w:val="StyleBoldUnderline"/>
          <w:rFonts w:cs="Times New Roman"/>
        </w:rPr>
        <w:t>about 600,000 gallons of wastewater flowed onto the desert floor.</w:t>
      </w:r>
      <w:r w:rsidRPr="003021D7">
        <w:rPr>
          <w:rFonts w:cs="Times New Roman"/>
        </w:rPr>
        <w:t xml:space="preserve"> The mine’s operator at the time was sued by the San Bernardino County district attorney and paid more than $1.4 million in fines and settlements. However, since then the current management of the company has changed the wastewater system completely and through new technologies tailings will be managed much closer to the mine site with a paste-tailings system to avoid piping of wastewater. A field visit by the author to the surrounding areas in January 2013 including interviews with various environmental regulators revealed general satisfaction with the processes being proposed for the site. There is thus far minimal environmental opposition to this site’s reopening. Additional </w:t>
      </w:r>
      <w:r w:rsidRPr="003021D7">
        <w:rPr>
          <w:rStyle w:val="StyleBoldUnderline"/>
          <w:rFonts w:cs="Times New Roman"/>
        </w:rPr>
        <w:t>rare earth mining comes from ion-adsorbed clay deposits, which are particularly prevalent in Southern China and have a considerable environmental footprint</w:t>
      </w:r>
      <w:r w:rsidRPr="003021D7">
        <w:rPr>
          <w:rFonts w:cs="Times New Roman"/>
        </w:rPr>
        <w:t xml:space="preserve"> in the province of Jiangxi. In 2010 there were 88 rare earth mineral producers in the province’s capital Ganzhou but according to a USGS study 90 percent of them ceased their operations because of weak prices. Jiangxi Province had a reserve of 2.3 Mt of the ion-adsorption RE [5]. An interesting development in this sector involves the Aluminum Corporation of China (Chinalco, Beijing, China) signing an agreement with the government of Jiangxi Province to allow the company to consolidate the local nonferrous metals producers to take shares of Jiangxi Rare Earth and Rare Metals Tungsten Group Co. Ltd. Involvement of a much larger company with multinational reach will likely provide greater environmental and social scrutiny of the ion-adsorbed clays sector of RE as well. The Mount Weld mine in Western Australia, which is the source of the concentrate for the LAMP facility in Malaysia, is clearly of a lower impact than Bayan Obo, Mountain Pass and indeed adsorbed clay deposits, given the small footprint of the mine itself and the remoteness of the location. The kind of ore being mined (rare earth phosphates: carbonatite, monazite) may have higher thorium content than bastnasite ore from the Chinese or American mines but still far below radiation concerns that may emanate from </w:t>
      </w:r>
      <w:proofErr w:type="gramStart"/>
      <w:r w:rsidRPr="003021D7">
        <w:rPr>
          <w:rFonts w:cs="Times New Roman"/>
        </w:rPr>
        <w:t>high grade</w:t>
      </w:r>
      <w:proofErr w:type="gramEnd"/>
      <w:r w:rsidRPr="003021D7">
        <w:rPr>
          <w:rFonts w:cs="Times New Roman"/>
        </w:rPr>
        <w:t xml:space="preserve"> uranium operations. Communicating the ecological differences between the various types of mine sites is essential to ensuring that the social perception of the respective mines is not conflated. However, </w:t>
      </w:r>
      <w:r w:rsidRPr="003021D7">
        <w:rPr>
          <w:rStyle w:val="StyleBoldUnderline"/>
          <w:rFonts w:cs="Times New Roman"/>
        </w:rPr>
        <w:t>the connection between mining and the processing steps and the generation of various kinds of waste, including mildly radioactive thorium needs to be addressed</w:t>
      </w:r>
      <w:r w:rsidRPr="003021D7">
        <w:rPr>
          <w:rFonts w:cs="Times New Roman"/>
        </w:rPr>
        <w:t>.</w:t>
      </w:r>
    </w:p>
    <w:p w14:paraId="5949F9FB" w14:textId="77777777" w:rsidR="007D3F50" w:rsidRPr="003021D7" w:rsidRDefault="007D3F50" w:rsidP="007D3F50">
      <w:pPr>
        <w:pStyle w:val="Heading4"/>
        <w:rPr>
          <w:rFonts w:cs="Times New Roman"/>
        </w:rPr>
      </w:pPr>
      <w:r w:rsidRPr="003021D7">
        <w:rPr>
          <w:rFonts w:cs="Times New Roman"/>
        </w:rPr>
        <w:t>Grassroots movements in the squo solve the aff – Kentucky provides a model</w:t>
      </w:r>
    </w:p>
    <w:p w14:paraId="0607FC83" w14:textId="77777777" w:rsidR="007D3F50" w:rsidRPr="003021D7" w:rsidRDefault="007D3F50" w:rsidP="007D3F50">
      <w:pPr>
        <w:rPr>
          <w:rFonts w:cs="Times New Roman"/>
        </w:rPr>
      </w:pPr>
      <w:proofErr w:type="gramStart"/>
      <w:r w:rsidRPr="003021D7">
        <w:rPr>
          <w:rStyle w:val="StyleStyleBold12pt"/>
          <w:rFonts w:cs="Times New Roman"/>
        </w:rPr>
        <w:t>Gallegos et al. 2010</w:t>
      </w:r>
      <w:r w:rsidRPr="003021D7">
        <w:rPr>
          <w:rFonts w:cs="Times New Roman"/>
        </w:rPr>
        <w:t>.</w:t>
      </w:r>
      <w:proofErr w:type="gramEnd"/>
    </w:p>
    <w:p w14:paraId="7B6ED766" w14:textId="77777777" w:rsidR="007D3F50" w:rsidRPr="003021D7" w:rsidRDefault="007D3F50" w:rsidP="007D3F50">
      <w:pPr>
        <w:rPr>
          <w:rFonts w:cs="Times New Roman"/>
        </w:rPr>
      </w:pPr>
      <w:r w:rsidRPr="003021D7">
        <w:rPr>
          <w:rFonts w:cs="Times New Roman"/>
        </w:rPr>
        <w:t xml:space="preserve">(Working Group Members: gill Gallegos (Communities for a Better Environment, Los Angeles) Denise Perry (Power U, Miami) Kalila Barnett and co-editor Penn Loh (Alternatives for Community &amp; Environment, Roxbury Massachusetts), Diane Tavkorian (Environmental Health Coalition, San Diego), Burt Lauderdale (Kentuckians for the Commonwealth), Peggy Shepard and Cecil Corbin-Mark (West Harlem Environmental Action), Donele Wilkins (Detroiters Working for Environmental Justice), Roger Kim (Asian Pacific Environmental Network, Oakland). “Environmental Justice and the Green Economy: A Vision Statement and Case Studies for Just and Sustainable Solutions. </w:t>
      </w:r>
      <w:proofErr w:type="gramStart"/>
      <w:r w:rsidRPr="003021D7">
        <w:rPr>
          <w:rFonts w:cs="Times New Roman"/>
        </w:rPr>
        <w:t>Alternatives for Community &amp; Environment.</w:t>
      </w:r>
      <w:proofErr w:type="gramEnd"/>
      <w:r w:rsidRPr="003021D7">
        <w:rPr>
          <w:rFonts w:cs="Times New Roman"/>
        </w:rPr>
        <w:t xml:space="preserve"> Pages 12-14.</w:t>
      </w:r>
    </w:p>
    <w:p w14:paraId="664A4B87" w14:textId="77777777" w:rsidR="007D3F50" w:rsidRPr="003021D7" w:rsidRDefault="007D3F50" w:rsidP="007D3F50">
      <w:pPr>
        <w:rPr>
          <w:rFonts w:cs="Times New Roman"/>
        </w:rPr>
      </w:pPr>
      <w:r w:rsidRPr="003021D7">
        <w:rPr>
          <w:rFonts w:cs="Times New Roman"/>
        </w:rPr>
        <w:t xml:space="preserve">In the history of Appalachian coal mining, </w:t>
      </w:r>
      <w:r w:rsidRPr="003021D7">
        <w:rPr>
          <w:rStyle w:val="StyleBoldUnderline"/>
          <w:rFonts w:cs="Times New Roman"/>
        </w:rPr>
        <w:t>Harlan County, Kentucky</w:t>
      </w:r>
      <w:r w:rsidRPr="003021D7">
        <w:rPr>
          <w:rFonts w:cs="Times New Roman"/>
        </w:rPr>
        <w:t xml:space="preserve"> </w:t>
      </w:r>
      <w:r w:rsidRPr="003021D7">
        <w:rPr>
          <w:rStyle w:val="StyleBoldUnderline"/>
          <w:rFonts w:cs="Times New Roman"/>
        </w:rPr>
        <w:t>is a landmark in</w:t>
      </w:r>
      <w:r w:rsidRPr="003021D7">
        <w:rPr>
          <w:rFonts w:cs="Times New Roman"/>
        </w:rPr>
        <w:t xml:space="preserve"> the </w:t>
      </w:r>
      <w:r w:rsidRPr="003021D7">
        <w:rPr>
          <w:rStyle w:val="StyleBoldUnderline"/>
          <w:rFonts w:cs="Times New Roman"/>
        </w:rPr>
        <w:t>grassroots fight for better living and working conditions</w:t>
      </w:r>
      <w:r w:rsidRPr="003021D7">
        <w:rPr>
          <w:rFonts w:cs="Times New Roman"/>
        </w:rPr>
        <w:t xml:space="preserve">. Labor unrest in the 1930's even led to the county being referred to as "Bloody Ian." </w:t>
      </w:r>
      <w:r w:rsidRPr="003021D7">
        <w:rPr>
          <w:rStyle w:val="StyleBoldUnderline"/>
          <w:rFonts w:cs="Times New Roman"/>
        </w:rPr>
        <w:t>Intense organizing continues</w:t>
      </w:r>
      <w:r w:rsidRPr="003021D7">
        <w:rPr>
          <w:rFonts w:cs="Times New Roman"/>
        </w:rPr>
        <w:t xml:space="preserve"> today </w:t>
      </w:r>
      <w:r w:rsidRPr="003021D7">
        <w:rPr>
          <w:rStyle w:val="StyleBoldUnderline"/>
          <w:rFonts w:cs="Times New Roman"/>
        </w:rPr>
        <w:t>as</w:t>
      </w:r>
      <w:r w:rsidRPr="003021D7">
        <w:rPr>
          <w:rFonts w:cs="Times New Roman"/>
        </w:rPr>
        <w:t xml:space="preserve"> Harlan County resident </w:t>
      </w:r>
      <w:r w:rsidRPr="003021D7">
        <w:rPr>
          <w:rStyle w:val="StyleBoldUnderline"/>
          <w:rFonts w:cs="Times New Roman"/>
        </w:rPr>
        <w:t>leaders help</w:t>
      </w:r>
      <w:r w:rsidRPr="003021D7">
        <w:rPr>
          <w:rFonts w:cs="Times New Roman"/>
        </w:rPr>
        <w:t xml:space="preserve"> their </w:t>
      </w:r>
      <w:r w:rsidRPr="003021D7">
        <w:rPr>
          <w:rStyle w:val="StyleBoldUnderline"/>
          <w:rFonts w:cs="Times New Roman"/>
        </w:rPr>
        <w:t>communities transition from a coal</w:t>
      </w:r>
      <w:r w:rsidRPr="003021D7">
        <w:rPr>
          <w:rFonts w:cs="Times New Roman"/>
        </w:rPr>
        <w:t xml:space="preserve"> </w:t>
      </w:r>
      <w:r w:rsidRPr="003021D7">
        <w:rPr>
          <w:rStyle w:val="StyleBoldUnderline"/>
          <w:rFonts w:cs="Times New Roman"/>
        </w:rPr>
        <w:t>economy into</w:t>
      </w:r>
      <w:r w:rsidRPr="003021D7">
        <w:rPr>
          <w:rFonts w:cs="Times New Roman"/>
        </w:rPr>
        <w:t xml:space="preserve"> </w:t>
      </w:r>
      <w:r w:rsidRPr="003021D7">
        <w:rPr>
          <w:rStyle w:val="StyleBoldUnderline"/>
          <w:rFonts w:cs="Times New Roman"/>
        </w:rPr>
        <w:t>one based on renewable energy</w:t>
      </w:r>
      <w:r w:rsidRPr="003021D7">
        <w:rPr>
          <w:rFonts w:cs="Times New Roman"/>
        </w:rPr>
        <w:t xml:space="preserve"> and energy effici en cy. Poor communities in Appalachia face a complex range of historical challenges: </w:t>
      </w:r>
      <w:r w:rsidRPr="003021D7">
        <w:rPr>
          <w:rStyle w:val="StyleBoldUnderline"/>
          <w:rFonts w:cs="Times New Roman"/>
        </w:rPr>
        <w:t>There are few employment alter- natives to coal-related jobs</w:t>
      </w:r>
      <w:r w:rsidRPr="003021D7">
        <w:rPr>
          <w:rFonts w:cs="Times New Roman"/>
        </w:rPr>
        <w:t xml:space="preserve">, even as coal employment in Kentucky is a third of what it was 30 years ago, largely due to the increased mechanization of the industry. 1 Large ab- sentee </w:t>
      </w:r>
      <w:r w:rsidRPr="003021D7">
        <w:rPr>
          <w:rStyle w:val="StyleBoldUnderline"/>
          <w:rFonts w:cs="Times New Roman"/>
        </w:rPr>
        <w:t>landlords</w:t>
      </w:r>
      <w:r w:rsidRPr="003021D7">
        <w:rPr>
          <w:rFonts w:cs="Times New Roman"/>
        </w:rPr>
        <w:t xml:space="preserve"> and local </w:t>
      </w:r>
      <w:proofErr w:type="gramStart"/>
      <w:r w:rsidRPr="003021D7">
        <w:rPr>
          <w:rFonts w:cs="Times New Roman"/>
        </w:rPr>
        <w:t>land-owners</w:t>
      </w:r>
      <w:proofErr w:type="gramEnd"/>
      <w:r w:rsidRPr="003021D7">
        <w:rPr>
          <w:rFonts w:cs="Times New Roman"/>
        </w:rPr>
        <w:t xml:space="preserve"> </w:t>
      </w:r>
      <w:r w:rsidRPr="003021D7">
        <w:rPr>
          <w:rStyle w:val="StyleBoldUnderline"/>
          <w:rFonts w:cs="Times New Roman"/>
        </w:rPr>
        <w:t>are unaccountable to new</w:t>
      </w:r>
      <w:r w:rsidRPr="003021D7">
        <w:rPr>
          <w:rFonts w:cs="Times New Roman"/>
        </w:rPr>
        <w:t xml:space="preserve"> forms of </w:t>
      </w:r>
      <w:r w:rsidRPr="003021D7">
        <w:rPr>
          <w:rStyle w:val="StyleBoldUnderline"/>
          <w:rFonts w:cs="Times New Roman"/>
        </w:rPr>
        <w:t>economic development</w:t>
      </w:r>
      <w:r w:rsidRPr="003021D7">
        <w:rPr>
          <w:rFonts w:cs="Times New Roman"/>
        </w:rPr>
        <w:t xml:space="preserve">. The </w:t>
      </w:r>
      <w:r w:rsidRPr="003021D7">
        <w:rPr>
          <w:rStyle w:val="StyleBoldUnderline"/>
          <w:rFonts w:cs="Times New Roman"/>
        </w:rPr>
        <w:t xml:space="preserve">local elite </w:t>
      </w:r>
      <w:proofErr w:type="gramStart"/>
      <w:r w:rsidRPr="003021D7">
        <w:rPr>
          <w:rStyle w:val="StyleBoldUnderline"/>
          <w:rFonts w:cs="Times New Roman"/>
        </w:rPr>
        <w:t>maintain</w:t>
      </w:r>
      <w:proofErr w:type="gramEnd"/>
      <w:r w:rsidRPr="003021D7">
        <w:rPr>
          <w:rStyle w:val="StyleBoldUnderline"/>
          <w:rFonts w:cs="Times New Roman"/>
        </w:rPr>
        <w:t xml:space="preserve"> tight control over politics</w:t>
      </w:r>
      <w:r w:rsidRPr="003021D7">
        <w:rPr>
          <w:rFonts w:cs="Times New Roman"/>
        </w:rPr>
        <w:t xml:space="preserve">, </w:t>
      </w:r>
      <w:r w:rsidRPr="003021D7">
        <w:rPr>
          <w:rStyle w:val="StyleBoldUnderline"/>
          <w:rFonts w:cs="Times New Roman"/>
        </w:rPr>
        <w:t>commerce, and public life</w:t>
      </w:r>
      <w:r w:rsidRPr="003021D7">
        <w:rPr>
          <w:rFonts w:cs="Times New Roman"/>
        </w:rPr>
        <w:t xml:space="preserve"> in this region. And </w:t>
      </w:r>
      <w:r w:rsidRPr="003021D7">
        <w:rPr>
          <w:rStyle w:val="StyleBoldUnderline"/>
          <w:rFonts w:cs="Times New Roman"/>
        </w:rPr>
        <w:t>now</w:t>
      </w:r>
      <w:r w:rsidRPr="003021D7">
        <w:rPr>
          <w:rFonts w:cs="Times New Roman"/>
        </w:rPr>
        <w:t xml:space="preserve">, the </w:t>
      </w:r>
      <w:r w:rsidRPr="003021D7">
        <w:rPr>
          <w:rStyle w:val="StyleBoldUnderline"/>
          <w:rFonts w:cs="Times New Roman"/>
        </w:rPr>
        <w:t>Appalachian region faces declining</w:t>
      </w:r>
      <w:r w:rsidRPr="003021D7">
        <w:rPr>
          <w:rFonts w:cs="Times New Roman"/>
        </w:rPr>
        <w:t xml:space="preserve"> coal </w:t>
      </w:r>
      <w:r w:rsidRPr="003021D7">
        <w:rPr>
          <w:rStyle w:val="StyleBoldUnderline"/>
          <w:rFonts w:cs="Times New Roman"/>
        </w:rPr>
        <w:t>reserves and</w:t>
      </w:r>
      <w:r w:rsidRPr="003021D7">
        <w:rPr>
          <w:rFonts w:cs="Times New Roman"/>
        </w:rPr>
        <w:t xml:space="preserve"> a </w:t>
      </w:r>
      <w:r w:rsidRPr="003021D7">
        <w:rPr>
          <w:rStyle w:val="StyleBoldUnderline"/>
          <w:rFonts w:cs="Times New Roman"/>
        </w:rPr>
        <w:t>growing public awareness of the</w:t>
      </w:r>
      <w:r w:rsidRPr="003021D7">
        <w:rPr>
          <w:rFonts w:cs="Times New Roman"/>
        </w:rPr>
        <w:t xml:space="preserve"> deleterious </w:t>
      </w:r>
      <w:r w:rsidRPr="003021D7">
        <w:rPr>
          <w:rStyle w:val="StyleBoldUnderline"/>
          <w:rFonts w:cs="Times New Roman"/>
        </w:rPr>
        <w:t>role of</w:t>
      </w:r>
      <w:r w:rsidRPr="003021D7">
        <w:rPr>
          <w:rFonts w:cs="Times New Roman"/>
        </w:rPr>
        <w:t xml:space="preserve"> </w:t>
      </w:r>
      <w:r w:rsidRPr="003021D7">
        <w:rPr>
          <w:rStyle w:val="StyleBoldUnderline"/>
          <w:rFonts w:cs="Times New Roman"/>
        </w:rPr>
        <w:t>coal in climate change</w:t>
      </w:r>
      <w:r w:rsidRPr="003021D7">
        <w:rPr>
          <w:rFonts w:cs="Times New Roman"/>
        </w:rPr>
        <w:t xml:space="preserve"> and environ- me ntal </w:t>
      </w:r>
      <w:r w:rsidRPr="003021D7">
        <w:rPr>
          <w:rStyle w:val="StyleBoldUnderline"/>
          <w:rFonts w:cs="Times New Roman"/>
        </w:rPr>
        <w:t>devastation</w:t>
      </w:r>
      <w:r w:rsidRPr="003021D7">
        <w:rPr>
          <w:rFonts w:cs="Times New Roman"/>
        </w:rPr>
        <w:t xml:space="preserve">. Consequently, the residents of </w:t>
      </w:r>
      <w:r w:rsidRPr="003021D7">
        <w:rPr>
          <w:rStyle w:val="StyleBoldUnderline"/>
          <w:rFonts w:cs="Times New Roman"/>
        </w:rPr>
        <w:t>two Harlan County towns are working hard to create a green future</w:t>
      </w:r>
      <w:r w:rsidRPr="003021D7">
        <w:rPr>
          <w:rFonts w:cs="Times New Roman"/>
        </w:rPr>
        <w:t xml:space="preserve"> beyond coal. </w:t>
      </w:r>
      <w:r w:rsidRPr="003021D7">
        <w:rPr>
          <w:rStyle w:val="StyleBoldUnderline"/>
          <w:rFonts w:cs="Times New Roman"/>
        </w:rPr>
        <w:t>Created as "company towns</w:t>
      </w:r>
      <w:r w:rsidRPr="003021D7">
        <w:rPr>
          <w:rFonts w:cs="Times New Roman"/>
        </w:rPr>
        <w:t xml:space="preserve">," </w:t>
      </w:r>
      <w:r w:rsidRPr="003021D7">
        <w:rPr>
          <w:rStyle w:val="StyleBoldUnderline"/>
          <w:rFonts w:cs="Times New Roman"/>
        </w:rPr>
        <w:t>Benham</w:t>
      </w:r>
      <w:r w:rsidRPr="003021D7">
        <w:rPr>
          <w:rFonts w:cs="Times New Roman"/>
        </w:rPr>
        <w:t xml:space="preserve"> (population </w:t>
      </w:r>
      <w:r w:rsidRPr="003021D7">
        <w:rPr>
          <w:rStyle w:val="StyleBoldUnderline"/>
          <w:rFonts w:cs="Times New Roman"/>
        </w:rPr>
        <w:t>of roughly 500</w:t>
      </w:r>
      <w:r w:rsidRPr="003021D7">
        <w:rPr>
          <w:rFonts w:cs="Times New Roman"/>
        </w:rPr>
        <w:t xml:space="preserve">), founded by International Harvester, </w:t>
      </w:r>
      <w:r w:rsidRPr="003021D7">
        <w:rPr>
          <w:rStyle w:val="StyleBoldUnderline"/>
          <w:rFonts w:cs="Times New Roman"/>
        </w:rPr>
        <w:t>and Lynch</w:t>
      </w:r>
      <w:r w:rsidRPr="003021D7">
        <w:rPr>
          <w:rFonts w:cs="Times New Roman"/>
        </w:rPr>
        <w:t xml:space="preserve">, a historically </w:t>
      </w:r>
      <w:r w:rsidRPr="003021D7">
        <w:rPr>
          <w:rStyle w:val="StyleBoldUnderline"/>
          <w:rFonts w:cs="Times New Roman"/>
        </w:rPr>
        <w:t>African-American community of 800</w:t>
      </w:r>
      <w:r w:rsidRPr="003021D7">
        <w:rPr>
          <w:rFonts w:cs="Times New Roman"/>
        </w:rPr>
        <w:t xml:space="preserve">, created by U.S. Steel, </w:t>
      </w:r>
      <w:r w:rsidRPr="003021D7">
        <w:rPr>
          <w:rStyle w:val="StyleBoldUnderline"/>
          <w:rFonts w:cs="Times New Roman"/>
        </w:rPr>
        <w:t xml:space="preserve">sit at the </w:t>
      </w:r>
      <w:r w:rsidRPr="003021D7">
        <w:rPr>
          <w:rFonts w:cs="Times New Roman"/>
        </w:rPr>
        <w:t xml:space="preserve">foot of Black Mountain, Kentuckyk highest peak and its </w:t>
      </w:r>
      <w:r w:rsidRPr="003021D7">
        <w:rPr>
          <w:rStyle w:val="StyleBoldUnderline"/>
          <w:rFonts w:cs="Times New Roman"/>
        </w:rPr>
        <w:t>greatest potential site for wind power</w:t>
      </w:r>
      <w:r w:rsidRPr="003021D7">
        <w:rPr>
          <w:rFonts w:cs="Times New Roman"/>
        </w:rPr>
        <w:t xml:space="preserve">. </w:t>
      </w:r>
      <w:r w:rsidRPr="003021D7">
        <w:rPr>
          <w:rStyle w:val="StyleBoldUnderline"/>
          <w:rFonts w:cs="Times New Roman"/>
        </w:rPr>
        <w:t>Both</w:t>
      </w:r>
      <w:r w:rsidRPr="003021D7">
        <w:rPr>
          <w:rFonts w:cs="Times New Roman"/>
        </w:rPr>
        <w:t xml:space="preserve"> of these </w:t>
      </w:r>
      <w:r w:rsidRPr="003021D7">
        <w:rPr>
          <w:rStyle w:val="StyleBoldUnderline"/>
          <w:rFonts w:cs="Times New Roman"/>
        </w:rPr>
        <w:t>towns</w:t>
      </w:r>
      <w:r w:rsidRPr="003021D7">
        <w:rPr>
          <w:rFonts w:cs="Times New Roman"/>
        </w:rPr>
        <w:t xml:space="preserve"> </w:t>
      </w:r>
      <w:r w:rsidRPr="003021D7">
        <w:rPr>
          <w:rStyle w:val="StyleBoldUnderline"/>
          <w:rFonts w:cs="Times New Roman"/>
        </w:rPr>
        <w:t>have residents active in</w:t>
      </w:r>
      <w:r w:rsidRPr="003021D7">
        <w:rPr>
          <w:rFonts w:cs="Times New Roman"/>
        </w:rPr>
        <w:t xml:space="preserve"> the </w:t>
      </w:r>
      <w:r w:rsidRPr="003021D7">
        <w:rPr>
          <w:rStyle w:val="StyleBoldUnderline"/>
          <w:rFonts w:cs="Times New Roman"/>
        </w:rPr>
        <w:t>local chapter</w:t>
      </w:r>
      <w:r w:rsidRPr="003021D7">
        <w:rPr>
          <w:rFonts w:cs="Times New Roman"/>
        </w:rPr>
        <w:t xml:space="preserve"> of </w:t>
      </w:r>
      <w:r w:rsidRPr="003021D7">
        <w:rPr>
          <w:rStyle w:val="StyleBoldUnderline"/>
          <w:rFonts w:cs="Times New Roman"/>
        </w:rPr>
        <w:t>Kentuckians for the Commonwealth</w:t>
      </w:r>
      <w:r w:rsidRPr="003021D7">
        <w:rPr>
          <w:rFonts w:cs="Times New Roman"/>
        </w:rPr>
        <w:t xml:space="preserve"> (KFTC), serving as </w:t>
      </w:r>
      <w:r w:rsidRPr="003021D7">
        <w:rPr>
          <w:rStyle w:val="StyleBoldUnderline"/>
          <w:rFonts w:cs="Times New Roman"/>
        </w:rPr>
        <w:t>a hub for community organizing, and building local support for</w:t>
      </w:r>
      <w:r w:rsidRPr="003021D7">
        <w:rPr>
          <w:rFonts w:cs="Times New Roman"/>
        </w:rPr>
        <w:t xml:space="preserve"> both </w:t>
      </w:r>
      <w:r w:rsidRPr="003021D7">
        <w:rPr>
          <w:rStyle w:val="StyleBoldUnderline"/>
          <w:rFonts w:cs="Times New Roman"/>
        </w:rPr>
        <w:t>alternative energy</w:t>
      </w:r>
      <w:r w:rsidRPr="003021D7">
        <w:rPr>
          <w:rFonts w:cs="Times New Roman"/>
        </w:rPr>
        <w:t xml:space="preserve"> develop- ment </w:t>
      </w:r>
      <w:r w:rsidRPr="003021D7">
        <w:rPr>
          <w:rStyle w:val="StyleBoldUnderline"/>
          <w:rFonts w:cs="Times New Roman"/>
        </w:rPr>
        <w:t>and</w:t>
      </w:r>
      <w:r w:rsidRPr="003021D7">
        <w:rPr>
          <w:rFonts w:cs="Times New Roman"/>
        </w:rPr>
        <w:t xml:space="preserve"> more energy </w:t>
      </w:r>
      <w:r w:rsidRPr="003021D7">
        <w:rPr>
          <w:rStyle w:val="StyleBoldUnderline"/>
          <w:rFonts w:cs="Times New Roman"/>
        </w:rPr>
        <w:t>efficient consumer behavior</w:t>
      </w:r>
      <w:r w:rsidRPr="003021D7">
        <w:rPr>
          <w:rFonts w:cs="Times New Roman"/>
        </w:rPr>
        <w:t xml:space="preserve">. In Benham, </w:t>
      </w:r>
      <w:r w:rsidRPr="003021D7">
        <w:rPr>
          <w:rStyle w:val="StyleBoldUnderline"/>
          <w:rFonts w:cs="Times New Roman"/>
        </w:rPr>
        <w:t>a coalition</w:t>
      </w:r>
      <w:r w:rsidRPr="003021D7">
        <w:rPr>
          <w:rFonts w:cs="Times New Roman"/>
        </w:rPr>
        <w:t xml:space="preserve"> made up </w:t>
      </w:r>
      <w:r w:rsidRPr="003021D7">
        <w:rPr>
          <w:rStyle w:val="StyleBoldUnderline"/>
          <w:rFonts w:cs="Times New Roman"/>
        </w:rPr>
        <w:t>of KFTC and the Moun- tain Association for Community Economic Development</w:t>
      </w:r>
      <w:r w:rsidRPr="003021D7">
        <w:rPr>
          <w:rFonts w:cs="Times New Roman"/>
        </w:rPr>
        <w:t xml:space="preserve"> (</w:t>
      </w:r>
      <w:r w:rsidRPr="003021D7">
        <w:rPr>
          <w:rStyle w:val="StyleBoldUnderline"/>
          <w:rFonts w:cs="Times New Roman"/>
        </w:rPr>
        <w:t>MACED</w:t>
      </w:r>
      <w:r w:rsidRPr="003021D7">
        <w:rPr>
          <w:rFonts w:cs="Times New Roman"/>
        </w:rPr>
        <w:t xml:space="preserve">) </w:t>
      </w:r>
      <w:r w:rsidRPr="003021D7">
        <w:rPr>
          <w:rStyle w:val="StyleBoldUnderline"/>
          <w:rFonts w:cs="Times New Roman"/>
        </w:rPr>
        <w:t xml:space="preserve">is exploring a range of "green," </w:t>
      </w:r>
      <w:r w:rsidRPr="003021D7">
        <w:rPr>
          <w:rFonts w:cs="Times New Roman"/>
        </w:rPr>
        <w:t xml:space="preserve">renewable en- ergy </w:t>
      </w:r>
      <w:r w:rsidRPr="003021D7">
        <w:rPr>
          <w:rStyle w:val="StyleBoldUnderline"/>
          <w:rFonts w:cs="Times New Roman"/>
        </w:rPr>
        <w:t>sources</w:t>
      </w:r>
      <w:r w:rsidRPr="003021D7">
        <w:rPr>
          <w:rFonts w:cs="Times New Roman"/>
        </w:rPr>
        <w:t xml:space="preserve">. In addition to wind power, </w:t>
      </w:r>
      <w:r w:rsidRPr="003021D7">
        <w:rPr>
          <w:rStyle w:val="StyleBoldUnderline"/>
          <w:rFonts w:cs="Times New Roman"/>
        </w:rPr>
        <w:t>potential exists for micro-hydro power</w:t>
      </w:r>
      <w:r w:rsidRPr="003021D7">
        <w:rPr>
          <w:rFonts w:cs="Times New Roman"/>
        </w:rPr>
        <w:t xml:space="preserve">, utilizing the creeks that run through the towns, </w:t>
      </w:r>
      <w:r w:rsidRPr="003021D7">
        <w:rPr>
          <w:rStyle w:val="StyleBoldUnderline"/>
          <w:rFonts w:cs="Times New Roman"/>
        </w:rPr>
        <w:t>and smalLscale solar energy</w:t>
      </w:r>
      <w:r w:rsidRPr="003021D7">
        <w:rPr>
          <w:rFonts w:cs="Times New Roman"/>
        </w:rPr>
        <w:t xml:space="preserve">. </w:t>
      </w:r>
      <w:proofErr w:type="gramStart"/>
      <w:r w:rsidRPr="003021D7">
        <w:rPr>
          <w:rFonts w:cs="Times New Roman"/>
        </w:rPr>
        <w:t>ne</w:t>
      </w:r>
      <w:proofErr w:type="gramEnd"/>
      <w:r w:rsidRPr="003021D7">
        <w:rPr>
          <w:rFonts w:cs="Times New Roman"/>
        </w:rPr>
        <w:t xml:space="preserve"> coalition's ef- forts are informed by </w:t>
      </w:r>
      <w:r w:rsidRPr="003021D7">
        <w:rPr>
          <w:rStyle w:val="StyleBoldUnderline"/>
          <w:rFonts w:cs="Times New Roman"/>
        </w:rPr>
        <w:t>two reports</w:t>
      </w:r>
      <w:r w:rsidRPr="003021D7">
        <w:rPr>
          <w:rFonts w:cs="Times New Roman"/>
        </w:rPr>
        <w:t xml:space="preserve"> from the Massachusetts Institute of Technology. </w:t>
      </w:r>
      <w:proofErr w:type="gramStart"/>
      <w:r w:rsidRPr="003021D7">
        <w:rPr>
          <w:rStyle w:val="StyleBoldUnderline"/>
          <w:rFonts w:cs="Times New Roman"/>
        </w:rPr>
        <w:t>one</w:t>
      </w:r>
      <w:proofErr w:type="gramEnd"/>
      <w:r w:rsidRPr="003021D7">
        <w:rPr>
          <w:rStyle w:val="StyleBoldUnderline"/>
          <w:rFonts w:cs="Times New Roman"/>
        </w:rPr>
        <w:t xml:space="preserve"> on</w:t>
      </w:r>
      <w:r w:rsidRPr="003021D7">
        <w:rPr>
          <w:rFonts w:cs="Times New Roman"/>
        </w:rPr>
        <w:t xml:space="preserve"> models </w:t>
      </w:r>
      <w:r w:rsidRPr="003021D7">
        <w:rPr>
          <w:rStyle w:val="StyleBoldUnderline"/>
          <w:rFonts w:cs="Times New Roman"/>
        </w:rPr>
        <w:t>for</w:t>
      </w:r>
      <w:r w:rsidRPr="003021D7">
        <w:rPr>
          <w:rFonts w:cs="Times New Roman"/>
        </w:rPr>
        <w:t xml:space="preserve"> developing </w:t>
      </w:r>
      <w:r w:rsidRPr="003021D7">
        <w:rPr>
          <w:rStyle w:val="StyleBoldUnderline"/>
          <w:rFonts w:cs="Times New Roman"/>
        </w:rPr>
        <w:t>loc- ally owned wind power</w:t>
      </w:r>
      <w:r w:rsidRPr="003021D7">
        <w:rPr>
          <w:rFonts w:cs="Times New Roman"/>
        </w:rPr>
        <w:t xml:space="preserve"> </w:t>
      </w:r>
      <w:r w:rsidRPr="003021D7">
        <w:rPr>
          <w:rStyle w:val="StyleBoldUnderline"/>
          <w:rFonts w:cs="Times New Roman"/>
        </w:rPr>
        <w:t>and a second on viable</w:t>
      </w:r>
      <w:r w:rsidRPr="003021D7">
        <w:rPr>
          <w:rFonts w:cs="Times New Roman"/>
        </w:rPr>
        <w:t xml:space="preserve"> strategies for </w:t>
      </w:r>
      <w:r w:rsidRPr="003021D7">
        <w:rPr>
          <w:rStyle w:val="StyleBoldUnderline"/>
          <w:rFonts w:cs="Times New Roman"/>
        </w:rPr>
        <w:t>local renewable energy</w:t>
      </w:r>
      <w:r w:rsidRPr="003021D7">
        <w:rPr>
          <w:rFonts w:cs="Times New Roman"/>
        </w:rPr>
        <w:t xml:space="preserve"> and energy efficiency improve- m ents. As the mines "write people off," with </w:t>
      </w:r>
      <w:r w:rsidRPr="003021D7">
        <w:rPr>
          <w:rStyle w:val="StyleBoldUnderline"/>
          <w:rFonts w:cs="Times New Roman"/>
        </w:rPr>
        <w:t>job elimination</w:t>
      </w:r>
      <w:r w:rsidRPr="003021D7">
        <w:rPr>
          <w:rFonts w:cs="Times New Roman"/>
        </w:rPr>
        <w:t xml:space="preserve"> that </w:t>
      </w:r>
      <w:r w:rsidRPr="003021D7">
        <w:rPr>
          <w:rStyle w:val="StyleBoldUnderline"/>
          <w:rFonts w:cs="Times New Roman"/>
        </w:rPr>
        <w:t>trigger</w:t>
      </w:r>
      <w:r w:rsidRPr="003021D7">
        <w:rPr>
          <w:rFonts w:cs="Times New Roman"/>
        </w:rPr>
        <w:t xml:space="preserve"> growing </w:t>
      </w:r>
      <w:r w:rsidRPr="003021D7">
        <w:rPr>
          <w:rStyle w:val="StyleBoldUnderline"/>
          <w:rFonts w:cs="Times New Roman"/>
        </w:rPr>
        <w:t>desperation and anxiety</w:t>
      </w:r>
      <w:r w:rsidRPr="003021D7">
        <w:rPr>
          <w:rFonts w:cs="Times New Roman"/>
        </w:rPr>
        <w:t xml:space="preserve">, Harlan County KFTC leader, Carl Shoupe, a retired disabled third genera- tion miner, realees that </w:t>
      </w:r>
      <w:r w:rsidRPr="003021D7">
        <w:rPr>
          <w:rStyle w:val="StyleBoldUnderline"/>
          <w:rFonts w:cs="Times New Roman"/>
        </w:rPr>
        <w:t>this moment is a</w:t>
      </w:r>
      <w:r w:rsidRPr="003021D7">
        <w:rPr>
          <w:rFonts w:cs="Times New Roman"/>
        </w:rPr>
        <w:t xml:space="preserve"> "</w:t>
      </w:r>
      <w:r w:rsidRPr="003021D7">
        <w:rPr>
          <w:rStyle w:val="StyleBoldUnderline"/>
          <w:rFonts w:cs="Times New Roman"/>
        </w:rPr>
        <w:t>critical time" to take action</w:t>
      </w:r>
      <w:r w:rsidRPr="003021D7">
        <w:rPr>
          <w:rFonts w:cs="Times New Roman"/>
        </w:rPr>
        <w:t xml:space="preserve">. </w:t>
      </w:r>
      <w:r w:rsidRPr="003021D7">
        <w:rPr>
          <w:rStyle w:val="StyleBoldUnderline"/>
          <w:rFonts w:cs="Times New Roman"/>
        </w:rPr>
        <w:t>Another</w:t>
      </w:r>
      <w:r w:rsidRPr="003021D7">
        <w:rPr>
          <w:rFonts w:cs="Times New Roman"/>
        </w:rPr>
        <w:t xml:space="preserve"> KFTC </w:t>
      </w:r>
      <w:r w:rsidRPr="003021D7">
        <w:rPr>
          <w:rStyle w:val="StyleBoldUnderline"/>
          <w:rFonts w:cs="Times New Roman"/>
        </w:rPr>
        <w:t>member</w:t>
      </w:r>
      <w:r w:rsidRPr="003021D7">
        <w:rPr>
          <w:rFonts w:cs="Times New Roman"/>
        </w:rPr>
        <w:t xml:space="preserve">, Roy Silver, </w:t>
      </w:r>
      <w:r w:rsidRPr="003021D7">
        <w:rPr>
          <w:rStyle w:val="StyleBoldUnderline"/>
          <w:rFonts w:cs="Times New Roman"/>
        </w:rPr>
        <w:t>realizes</w:t>
      </w:r>
      <w:r w:rsidRPr="003021D7">
        <w:rPr>
          <w:rFonts w:cs="Times New Roman"/>
        </w:rPr>
        <w:t xml:space="preserve"> that </w:t>
      </w:r>
      <w:r w:rsidRPr="003021D7">
        <w:rPr>
          <w:rStyle w:val="StyleBoldUnderline"/>
          <w:rFonts w:cs="Times New Roman"/>
        </w:rPr>
        <w:t>he</w:t>
      </w:r>
      <w:r w:rsidRPr="003021D7">
        <w:rPr>
          <w:rFonts w:cs="Times New Roman"/>
        </w:rPr>
        <w:t xml:space="preserve"> and other coalition leaders </w:t>
      </w:r>
      <w:r w:rsidRPr="003021D7">
        <w:rPr>
          <w:rStyle w:val="StyleBoldUnderline"/>
          <w:rFonts w:cs="Times New Roman"/>
        </w:rPr>
        <w:t>must understand the "fear tactics" used by mining companies</w:t>
      </w:r>
      <w:r w:rsidRPr="003021D7">
        <w:rPr>
          <w:rFonts w:cs="Times New Roman"/>
        </w:rPr>
        <w:t xml:space="preserve">. This </w:t>
      </w:r>
      <w:r w:rsidRPr="003021D7">
        <w:rPr>
          <w:rStyle w:val="StyleBoldUnderline"/>
          <w:rFonts w:cs="Times New Roman"/>
        </w:rPr>
        <w:t>intimidation</w:t>
      </w:r>
      <w:r w:rsidRPr="003021D7">
        <w:rPr>
          <w:rFonts w:cs="Times New Roman"/>
        </w:rPr>
        <w:t xml:space="preserve"> has served to </w:t>
      </w:r>
      <w:r w:rsidRPr="003021D7">
        <w:rPr>
          <w:rStyle w:val="StyleBoldUnderline"/>
          <w:rFonts w:cs="Times New Roman"/>
        </w:rPr>
        <w:t>inhibit participation in community develop- ment</w:t>
      </w:r>
      <w:r w:rsidRPr="003021D7">
        <w:rPr>
          <w:rFonts w:cs="Times New Roman"/>
        </w:rPr>
        <w:t xml:space="preserve">. Silver's and Shoupek </w:t>
      </w:r>
      <w:r w:rsidRPr="003021D7">
        <w:rPr>
          <w:rStyle w:val="StyleBoldUnderline"/>
          <w:rFonts w:cs="Times New Roman"/>
        </w:rPr>
        <w:t>community organizing</w:t>
      </w:r>
      <w:r w:rsidRPr="003021D7">
        <w:rPr>
          <w:rFonts w:cs="Times New Roman"/>
        </w:rPr>
        <w:t xml:space="preserve">, as a result, </w:t>
      </w:r>
      <w:r w:rsidRPr="003021D7">
        <w:rPr>
          <w:rStyle w:val="StyleBoldUnderline"/>
          <w:rFonts w:cs="Times New Roman"/>
        </w:rPr>
        <w:t>is highly personal</w:t>
      </w:r>
      <w:r w:rsidRPr="003021D7">
        <w:rPr>
          <w:rFonts w:cs="Times New Roman"/>
        </w:rPr>
        <w:t xml:space="preserve">, </w:t>
      </w:r>
      <w:r w:rsidRPr="003021D7">
        <w:rPr>
          <w:rStyle w:val="StyleBoldUnderline"/>
          <w:rFonts w:cs="Times New Roman"/>
        </w:rPr>
        <w:t>requiring trusting</w:t>
      </w:r>
      <w:r w:rsidRPr="003021D7">
        <w:rPr>
          <w:rFonts w:cs="Times New Roman"/>
        </w:rPr>
        <w:t xml:space="preserve"> contact with </w:t>
      </w:r>
      <w:r w:rsidRPr="003021D7">
        <w:rPr>
          <w:rStyle w:val="StyleBoldUnderline"/>
          <w:rFonts w:cs="Times New Roman"/>
        </w:rPr>
        <w:t>neighbors, friends, and families</w:t>
      </w:r>
      <w:r w:rsidRPr="003021D7">
        <w:rPr>
          <w:rFonts w:cs="Times New Roman"/>
        </w:rPr>
        <w:t xml:space="preserve"> </w:t>
      </w:r>
      <w:r w:rsidRPr="003021D7">
        <w:rPr>
          <w:rStyle w:val="StyleBoldUnderline"/>
          <w:rFonts w:cs="Times New Roman"/>
        </w:rPr>
        <w:t>that representa</w:t>
      </w:r>
      <w:r w:rsidRPr="003021D7">
        <w:rPr>
          <w:rFonts w:cs="Times New Roman"/>
        </w:rPr>
        <w:t xml:space="preserve"> </w:t>
      </w:r>
      <w:r w:rsidRPr="003021D7">
        <w:rPr>
          <w:rStyle w:val="StyleBoldUnderline"/>
          <w:rFonts w:cs="Times New Roman"/>
        </w:rPr>
        <w:t xml:space="preserve">critical mass of people </w:t>
      </w:r>
      <w:r w:rsidRPr="003021D7">
        <w:rPr>
          <w:rFonts w:cs="Times New Roman"/>
        </w:rPr>
        <w:t xml:space="preserve">living </w:t>
      </w:r>
      <w:r w:rsidRPr="003021D7">
        <w:rPr>
          <w:rStyle w:val="StyleBoldUnderline"/>
          <w:rFonts w:cs="Times New Roman"/>
        </w:rPr>
        <w:t>in the area</w:t>
      </w:r>
      <w:r w:rsidRPr="003021D7">
        <w:rPr>
          <w:rFonts w:cs="Times New Roman"/>
        </w:rPr>
        <w:t xml:space="preserve">. For Silver, </w:t>
      </w:r>
      <w:r w:rsidRPr="003021D7">
        <w:rPr>
          <w:rStyle w:val="StyleBoldUnderline"/>
          <w:rFonts w:cs="Times New Roman"/>
        </w:rPr>
        <w:t>success</w:t>
      </w:r>
      <w:r w:rsidRPr="003021D7">
        <w:rPr>
          <w:rFonts w:cs="Times New Roman"/>
        </w:rPr>
        <w:t xml:space="preserve"> in any of these efforts </w:t>
      </w:r>
      <w:r w:rsidRPr="003021D7">
        <w:rPr>
          <w:rStyle w:val="StyleBoldUnderline"/>
          <w:rFonts w:cs="Times New Roman"/>
        </w:rPr>
        <w:t>will be</w:t>
      </w:r>
      <w:r w:rsidRPr="003021D7">
        <w:rPr>
          <w:rFonts w:cs="Times New Roman"/>
        </w:rPr>
        <w:t xml:space="preserve"> </w:t>
      </w:r>
      <w:r w:rsidRPr="003021D7">
        <w:rPr>
          <w:rStyle w:val="StyleBoldUnderline"/>
          <w:rFonts w:cs="Times New Roman"/>
        </w:rPr>
        <w:t>about get- ting</w:t>
      </w:r>
      <w:r w:rsidRPr="003021D7">
        <w:rPr>
          <w:rFonts w:cs="Times New Roman"/>
        </w:rPr>
        <w:t xml:space="preserve"> more </w:t>
      </w:r>
      <w:r w:rsidRPr="003021D7">
        <w:rPr>
          <w:rStyle w:val="StyleBoldUnderline"/>
          <w:rFonts w:cs="Times New Roman"/>
        </w:rPr>
        <w:t>local residents involved</w:t>
      </w:r>
      <w:r w:rsidRPr="003021D7">
        <w:rPr>
          <w:rFonts w:cs="Times New Roman"/>
        </w:rPr>
        <w:t xml:space="preserve"> in the policy process. </w:t>
      </w:r>
      <w:r w:rsidRPr="003021D7">
        <w:rPr>
          <w:rStyle w:val="StyleBoldUnderline"/>
          <w:rFonts w:cs="Times New Roman"/>
        </w:rPr>
        <w:t>At- tendance</w:t>
      </w:r>
      <w:r w:rsidRPr="003021D7">
        <w:rPr>
          <w:rFonts w:cs="Times New Roman"/>
        </w:rPr>
        <w:t xml:space="preserve"> at public discussions on these issues </w:t>
      </w:r>
      <w:r w:rsidRPr="003021D7">
        <w:rPr>
          <w:rStyle w:val="StyleBoldUnderline"/>
          <w:rFonts w:cs="Times New Roman"/>
        </w:rPr>
        <w:t>has grown, and</w:t>
      </w:r>
      <w:r w:rsidRPr="003021D7">
        <w:rPr>
          <w:rFonts w:cs="Times New Roman"/>
        </w:rPr>
        <w:t xml:space="preserve"> has </w:t>
      </w:r>
      <w:r w:rsidRPr="003021D7">
        <w:rPr>
          <w:rStyle w:val="StyleBoldUnderline"/>
          <w:rFonts w:cs="Times New Roman"/>
        </w:rPr>
        <w:t>resulted in</w:t>
      </w:r>
      <w:r w:rsidRPr="003021D7">
        <w:rPr>
          <w:rFonts w:cs="Times New Roman"/>
        </w:rPr>
        <w:t xml:space="preserve"> the collection of </w:t>
      </w:r>
      <w:r w:rsidRPr="003021D7">
        <w:rPr>
          <w:rStyle w:val="StyleBoldUnderline"/>
          <w:rFonts w:cs="Times New Roman"/>
        </w:rPr>
        <w:t>more</w:t>
      </w:r>
      <w:r w:rsidRPr="003021D7">
        <w:rPr>
          <w:rFonts w:cs="Times New Roman"/>
        </w:rPr>
        <w:t xml:space="preserve"> </w:t>
      </w:r>
      <w:r w:rsidRPr="003021D7">
        <w:rPr>
          <w:rStyle w:val="StyleBoldUnderline"/>
          <w:rFonts w:cs="Times New Roman"/>
        </w:rPr>
        <w:t>than 60 energy efficiency pledges</w:t>
      </w:r>
      <w:r w:rsidRPr="003021D7">
        <w:rPr>
          <w:rFonts w:cs="Times New Roman"/>
        </w:rPr>
        <w:t xml:space="preserve"> by residents. Many </w:t>
      </w:r>
      <w:r w:rsidRPr="003021D7">
        <w:rPr>
          <w:rStyle w:val="StyleBoldUnderline"/>
          <w:rFonts w:cs="Times New Roman"/>
        </w:rPr>
        <w:t>new partners have begun to participate</w:t>
      </w:r>
      <w:r w:rsidRPr="003021D7">
        <w:rPr>
          <w:rFonts w:cs="Times New Roman"/>
        </w:rPr>
        <w:t xml:space="preserve"> in this Har- Ian County-wide greening effort. For example, </w:t>
      </w:r>
      <w:r w:rsidRPr="003021D7">
        <w:rPr>
          <w:rStyle w:val="StyleBoldUnderline"/>
          <w:rFonts w:cs="Times New Roman"/>
        </w:rPr>
        <w:t>the Benham Garden</w:t>
      </w:r>
      <w:r w:rsidRPr="003021D7">
        <w:rPr>
          <w:rFonts w:cs="Times New Roman"/>
        </w:rPr>
        <w:t xml:space="preserve"> </w:t>
      </w:r>
      <w:r w:rsidRPr="003021D7">
        <w:rPr>
          <w:rStyle w:val="StyleBoldUnderline"/>
          <w:rFonts w:cs="Times New Roman"/>
        </w:rPr>
        <w:t>Club</w:t>
      </w:r>
      <w:r w:rsidRPr="003021D7">
        <w:rPr>
          <w:rFonts w:cs="Times New Roman"/>
        </w:rPr>
        <w:t xml:space="preserve">, </w:t>
      </w:r>
      <w:r w:rsidRPr="003021D7">
        <w:rPr>
          <w:rStyle w:val="StyleBoldUnderline"/>
          <w:rFonts w:cs="Times New Roman"/>
        </w:rPr>
        <w:t>a group of women</w:t>
      </w:r>
      <w:r w:rsidRPr="003021D7">
        <w:rPr>
          <w:rFonts w:cs="Times New Roman"/>
        </w:rPr>
        <w:t xml:space="preserve">, </w:t>
      </w:r>
      <w:r w:rsidRPr="003021D7">
        <w:rPr>
          <w:rStyle w:val="StyleBoldUnderline"/>
          <w:rFonts w:cs="Times New Roman"/>
        </w:rPr>
        <w:t>who</w:t>
      </w:r>
      <w:r w:rsidRPr="003021D7">
        <w:rPr>
          <w:rFonts w:cs="Times New Roman"/>
        </w:rPr>
        <w:t xml:space="preserve"> for 16 years has pur- </w:t>
      </w:r>
      <w:r w:rsidRPr="003021D7">
        <w:rPr>
          <w:rStyle w:val="StyleBoldUnderline"/>
          <w:rFonts w:cs="Times New Roman"/>
        </w:rPr>
        <w:t>sued community development</w:t>
      </w:r>
      <w:r w:rsidRPr="003021D7">
        <w:rPr>
          <w:rFonts w:cs="Times New Roman"/>
        </w:rPr>
        <w:t xml:space="preserve">, historic preservation, and political leadership in Benham, </w:t>
      </w:r>
      <w:r w:rsidRPr="003021D7">
        <w:rPr>
          <w:rStyle w:val="StyleBoldUnderline"/>
          <w:rFonts w:cs="Times New Roman"/>
        </w:rPr>
        <w:t>recently used their</w:t>
      </w:r>
      <w:r w:rsidRPr="003021D7">
        <w:rPr>
          <w:rFonts w:cs="Times New Roman"/>
        </w:rPr>
        <w:t xml:space="preserve"> Energy Star Change the World </w:t>
      </w:r>
      <w:r w:rsidRPr="003021D7">
        <w:rPr>
          <w:rStyle w:val="StyleBoldUnderline"/>
          <w:rFonts w:cs="Times New Roman"/>
        </w:rPr>
        <w:t>grant to distribute compact</w:t>
      </w:r>
      <w:r w:rsidRPr="003021D7">
        <w:rPr>
          <w:rFonts w:cs="Times New Roman"/>
        </w:rPr>
        <w:t xml:space="preserve"> fluores- cent </w:t>
      </w:r>
      <w:r w:rsidRPr="003021D7">
        <w:rPr>
          <w:rStyle w:val="StyleBoldUnderline"/>
          <w:rFonts w:cs="Times New Roman"/>
        </w:rPr>
        <w:t>light bulbs</w:t>
      </w:r>
      <w:r w:rsidRPr="003021D7">
        <w:rPr>
          <w:rFonts w:cs="Times New Roman"/>
        </w:rPr>
        <w:t xml:space="preserve">. The Benham United Methodist Church has hosted discussions on energy efficiency and energy audits along with energy efficient light bulb distribution? Silver describes one of the KFTC chapter's evolving roles is as a "watchdog" of the Benham Power Board. The </w:t>
      </w:r>
      <w:r w:rsidRPr="003021D7">
        <w:rPr>
          <w:rStyle w:val="StyleBoldUnderline"/>
          <w:rFonts w:cs="Times New Roman"/>
        </w:rPr>
        <w:t>commu- nity's monitoring</w:t>
      </w:r>
      <w:r w:rsidRPr="003021D7">
        <w:rPr>
          <w:rFonts w:cs="Times New Roman"/>
        </w:rPr>
        <w:t xml:space="preserve"> of the municipal utility </w:t>
      </w:r>
      <w:r w:rsidRPr="003021D7">
        <w:rPr>
          <w:rStyle w:val="StyleBoldUnderline"/>
          <w:rFonts w:cs="Times New Roman"/>
        </w:rPr>
        <w:t>has</w:t>
      </w:r>
      <w:r w:rsidRPr="003021D7">
        <w:rPr>
          <w:rFonts w:cs="Times New Roman"/>
        </w:rPr>
        <w:t xml:space="preserve">, for instance, </w:t>
      </w:r>
      <w:r w:rsidRPr="003021D7">
        <w:rPr>
          <w:rStyle w:val="StyleBoldUnderline"/>
          <w:rFonts w:cs="Times New Roman"/>
        </w:rPr>
        <w:t>unearthed</w:t>
      </w:r>
      <w:r w:rsidRPr="003021D7">
        <w:rPr>
          <w:rFonts w:cs="Times New Roman"/>
        </w:rPr>
        <w:t xml:space="preserve"> </w:t>
      </w:r>
      <w:r w:rsidRPr="003021D7">
        <w:rPr>
          <w:rStyle w:val="StyleBoldUnderline"/>
          <w:rFonts w:cs="Times New Roman"/>
        </w:rPr>
        <w:t>problems of</w:t>
      </w:r>
      <w:r w:rsidRPr="003021D7">
        <w:rPr>
          <w:rFonts w:cs="Times New Roman"/>
        </w:rPr>
        <w:t xml:space="preserve"> </w:t>
      </w:r>
      <w:r w:rsidRPr="003021D7">
        <w:rPr>
          <w:rStyle w:val="StyleBoldUnderline"/>
          <w:rFonts w:cs="Times New Roman"/>
        </w:rPr>
        <w:t>accountability and transparency</w:t>
      </w:r>
      <w:r w:rsidRPr="003021D7">
        <w:rPr>
          <w:rFonts w:cs="Times New Roman"/>
        </w:rPr>
        <w:t xml:space="preserve"> </w:t>
      </w:r>
      <w:r w:rsidRPr="003021D7">
        <w:rPr>
          <w:rStyle w:val="StyleBoldUnderline"/>
          <w:rFonts w:cs="Times New Roman"/>
        </w:rPr>
        <w:t>in energy</w:t>
      </w:r>
      <w:r w:rsidRPr="003021D7">
        <w:rPr>
          <w:rFonts w:cs="Times New Roman"/>
        </w:rPr>
        <w:t xml:space="preserve"> setting and </w:t>
      </w:r>
      <w:r w:rsidRPr="003021D7">
        <w:rPr>
          <w:rStyle w:val="StyleBoldUnderline"/>
          <w:rFonts w:cs="Times New Roman"/>
        </w:rPr>
        <w:t>policy</w:t>
      </w:r>
      <w:r w:rsidRPr="003021D7">
        <w:rPr>
          <w:rFonts w:cs="Times New Roman"/>
        </w:rPr>
        <w:t xml:space="preserve">. They found, </w:t>
      </w:r>
      <w:r w:rsidRPr="003021D7">
        <w:rPr>
          <w:rStyle w:val="StyleBoldUnderline"/>
          <w:rFonts w:cs="Times New Roman"/>
        </w:rPr>
        <w:t>for example</w:t>
      </w:r>
      <w:r w:rsidRPr="003021D7">
        <w:rPr>
          <w:rFonts w:cs="Times New Roman"/>
        </w:rPr>
        <w:t xml:space="preserve">, that </w:t>
      </w:r>
      <w:r w:rsidRPr="003021D7">
        <w:rPr>
          <w:rStyle w:val="StyleBoldUnderline"/>
          <w:rFonts w:cs="Times New Roman"/>
        </w:rPr>
        <w:t>while the city had</w:t>
      </w:r>
      <w:r w:rsidRPr="003021D7">
        <w:rPr>
          <w:rFonts w:cs="Times New Roman"/>
        </w:rPr>
        <w:t xml:space="preserve"> </w:t>
      </w:r>
      <w:r w:rsidRPr="003021D7">
        <w:rPr>
          <w:rStyle w:val="StyleBoldUnderline"/>
          <w:rFonts w:cs="Times New Roman"/>
        </w:rPr>
        <w:t>not paid its electric bill for years</w:t>
      </w:r>
      <w:r w:rsidRPr="003021D7">
        <w:rPr>
          <w:rFonts w:cs="Times New Roman"/>
        </w:rPr>
        <w:t xml:space="preserve">, the </w:t>
      </w:r>
      <w:r w:rsidRPr="003021D7">
        <w:rPr>
          <w:rStyle w:val="StyleBoldUnderline"/>
          <w:rFonts w:cs="Times New Roman"/>
        </w:rPr>
        <w:t>Power Board</w:t>
      </w:r>
      <w:r w:rsidRPr="003021D7">
        <w:rPr>
          <w:rFonts w:cs="Times New Roman"/>
        </w:rPr>
        <w:t xml:space="preserve"> had </w:t>
      </w:r>
      <w:r w:rsidRPr="003021D7">
        <w:rPr>
          <w:rStyle w:val="StyleBoldUnderline"/>
          <w:rFonts w:cs="Times New Roman"/>
        </w:rPr>
        <w:t>raised</w:t>
      </w:r>
      <w:r w:rsidRPr="003021D7">
        <w:rPr>
          <w:rFonts w:cs="Times New Roman"/>
        </w:rPr>
        <w:t xml:space="preserve"> the energy </w:t>
      </w:r>
      <w:r w:rsidRPr="003021D7">
        <w:rPr>
          <w:rStyle w:val="StyleBoldUnderline"/>
          <w:rFonts w:cs="Times New Roman"/>
        </w:rPr>
        <w:t>rates</w:t>
      </w:r>
      <w:r w:rsidRPr="003021D7">
        <w:rPr>
          <w:rFonts w:cs="Times New Roman"/>
        </w:rPr>
        <w:t xml:space="preserve"> it</w:t>
      </w:r>
      <w:r w:rsidRPr="003021D7">
        <w:rPr>
          <w:rStyle w:val="StyleBoldUnderline"/>
          <w:rFonts w:cs="Times New Roman"/>
        </w:rPr>
        <w:t xml:space="preserve"> </w:t>
      </w:r>
      <w:r w:rsidRPr="003021D7">
        <w:rPr>
          <w:rFonts w:cs="Times New Roman"/>
        </w:rPr>
        <w:t xml:space="preserve">charges its single family household users. In the neighboring city of Lynch, the mayor and the city council, led by Harlan County KFTC Chapter members Anne Carr and Bennie Massey, with the support of </w:t>
      </w:r>
      <w:r w:rsidRPr="003021D7">
        <w:rPr>
          <w:rStyle w:val="StyleBoldUnderline"/>
          <w:rFonts w:cs="Times New Roman"/>
        </w:rPr>
        <w:t>city residents</w:t>
      </w:r>
      <w:r w:rsidRPr="003021D7">
        <w:rPr>
          <w:rFonts w:cs="Times New Roman"/>
        </w:rPr>
        <w:t xml:space="preserve">, </w:t>
      </w:r>
      <w:r w:rsidRPr="003021D7">
        <w:rPr>
          <w:rStyle w:val="StyleBoldUnderline"/>
          <w:rFonts w:cs="Times New Roman"/>
        </w:rPr>
        <w:t>have become active in efforts to preserve the</w:t>
      </w:r>
      <w:r w:rsidRPr="003021D7">
        <w:rPr>
          <w:rFonts w:cs="Times New Roman"/>
        </w:rPr>
        <w:t xml:space="preserve"> community's </w:t>
      </w:r>
      <w:r w:rsidRPr="003021D7">
        <w:rPr>
          <w:rStyle w:val="StyleBoldUnderline"/>
          <w:rFonts w:cs="Times New Roman"/>
        </w:rPr>
        <w:t>high quality water source</w:t>
      </w:r>
      <w:r w:rsidRPr="003021D7">
        <w:rPr>
          <w:rFonts w:cs="Times New Roman"/>
        </w:rPr>
        <w:t xml:space="preserve"> </w:t>
      </w:r>
      <w:r w:rsidRPr="003021D7">
        <w:rPr>
          <w:rStyle w:val="StyleBoldUnderline"/>
          <w:rFonts w:cs="Times New Roman"/>
        </w:rPr>
        <w:t>from</w:t>
      </w:r>
      <w:r w:rsidRPr="003021D7">
        <w:rPr>
          <w:rFonts w:cs="Times New Roman"/>
        </w:rPr>
        <w:t xml:space="preserve"> destruction from three proposed </w:t>
      </w:r>
      <w:r w:rsidRPr="003021D7">
        <w:rPr>
          <w:rStyle w:val="StyleBoldUnderline"/>
          <w:rFonts w:cs="Times New Roman"/>
        </w:rPr>
        <w:t>coal mines</w:t>
      </w:r>
      <w:r w:rsidRPr="003021D7">
        <w:rPr>
          <w:rFonts w:cs="Times New Roman"/>
        </w:rPr>
        <w:t xml:space="preserve">. The head.waters of the Cumberland River not only supply Lynch and Benham but i s the source of a proposed water bottling facility and much needed new jobs. </w:t>
      </w:r>
      <w:r w:rsidRPr="003021D7">
        <w:rPr>
          <w:rStyle w:val="StyleBoldUnderline"/>
          <w:rFonts w:cs="Times New Roman"/>
        </w:rPr>
        <w:t>Lynch resident</w:t>
      </w:r>
      <w:r w:rsidRPr="003021D7">
        <w:rPr>
          <w:rFonts w:cs="Times New Roman"/>
        </w:rPr>
        <w:t xml:space="preserve"> and KFTC member Rut- land </w:t>
      </w:r>
      <w:r w:rsidRPr="003021D7">
        <w:rPr>
          <w:rStyle w:val="StyleBoldUnderline"/>
          <w:rFonts w:cs="Times New Roman"/>
        </w:rPr>
        <w:t>Melton is</w:t>
      </w:r>
      <w:r w:rsidRPr="003021D7">
        <w:rPr>
          <w:rFonts w:cs="Times New Roman"/>
        </w:rPr>
        <w:t xml:space="preserve"> also </w:t>
      </w:r>
      <w:r w:rsidRPr="003021D7">
        <w:rPr>
          <w:rStyle w:val="StyleBoldUnderline"/>
          <w:rFonts w:cs="Times New Roman"/>
        </w:rPr>
        <w:t>leading the development of re</w:t>
      </w:r>
      <w:r w:rsidRPr="003021D7">
        <w:rPr>
          <w:rFonts w:cs="Times New Roman"/>
        </w:rPr>
        <w:t xml:space="preserve">newable energy sources. </w:t>
      </w:r>
      <w:r w:rsidRPr="003021D7">
        <w:rPr>
          <w:rStyle w:val="StyleBoldUnderline"/>
          <w:rFonts w:cs="Times New Roman"/>
        </w:rPr>
        <w:t>Other local leaders wanting to explore</w:t>
      </w:r>
      <w:r w:rsidRPr="003021D7">
        <w:rPr>
          <w:rFonts w:cs="Times New Roman"/>
        </w:rPr>
        <w:t xml:space="preserve"> the possibilities of tying </w:t>
      </w:r>
      <w:r w:rsidRPr="003021D7">
        <w:rPr>
          <w:rStyle w:val="StyleBoldUnderline"/>
          <w:rFonts w:cs="Times New Roman"/>
        </w:rPr>
        <w:t>green initiatives</w:t>
      </w:r>
      <w:r w:rsidRPr="003021D7">
        <w:rPr>
          <w:rFonts w:cs="Times New Roman"/>
        </w:rPr>
        <w:t xml:space="preserve"> to local economic development </w:t>
      </w:r>
      <w:r w:rsidRPr="003021D7">
        <w:rPr>
          <w:rStyle w:val="StyleBoldUnderline"/>
          <w:rFonts w:cs="Times New Roman"/>
        </w:rPr>
        <w:t>are</w:t>
      </w:r>
      <w:r w:rsidRPr="003021D7">
        <w:rPr>
          <w:rFonts w:cs="Times New Roman"/>
        </w:rPr>
        <w:t xml:space="preserve"> also now </w:t>
      </w:r>
      <w:r w:rsidRPr="003021D7">
        <w:rPr>
          <w:rStyle w:val="StyleBoldUnderline"/>
          <w:rFonts w:cs="Times New Roman"/>
        </w:rPr>
        <w:t>seeking</w:t>
      </w:r>
      <w:r w:rsidRPr="003021D7">
        <w:rPr>
          <w:rFonts w:cs="Times New Roman"/>
        </w:rPr>
        <w:t xml:space="preserve"> KFTC's </w:t>
      </w:r>
      <w:r w:rsidRPr="003021D7">
        <w:rPr>
          <w:rStyle w:val="StyleBoldUnderline"/>
          <w:rFonts w:cs="Times New Roman"/>
        </w:rPr>
        <w:t>guidance</w:t>
      </w:r>
      <w:r w:rsidRPr="003021D7">
        <w:rPr>
          <w:rFonts w:cs="Times New Roman"/>
        </w:rPr>
        <w:t xml:space="preserve">. According to one of KFTC's organizers, -It's significant that </w:t>
      </w:r>
      <w:r w:rsidRPr="003021D7">
        <w:rPr>
          <w:rStyle w:val="StyleBoldUnderline"/>
          <w:rFonts w:cs="Times New Roman"/>
        </w:rPr>
        <w:t>Community Action i s reaching</w:t>
      </w:r>
      <w:r w:rsidRPr="003021D7">
        <w:rPr>
          <w:rFonts w:cs="Times New Roman"/>
        </w:rPr>
        <w:t xml:space="preserve"> out to </w:t>
      </w:r>
      <w:r w:rsidRPr="003021D7">
        <w:rPr>
          <w:rStyle w:val="StyleBoldUnderline"/>
          <w:rFonts w:cs="Times New Roman"/>
        </w:rPr>
        <w:t>and recognizing</w:t>
      </w:r>
      <w:r w:rsidRPr="003021D7">
        <w:rPr>
          <w:rFonts w:cs="Times New Roman"/>
        </w:rPr>
        <w:t xml:space="preserve"> tour </w:t>
      </w:r>
      <w:r w:rsidRPr="003021D7">
        <w:rPr>
          <w:rStyle w:val="StyleBoldUnderline"/>
          <w:rFonts w:cs="Times New Roman"/>
        </w:rPr>
        <w:t>members</w:t>
      </w:r>
      <w:r w:rsidRPr="003021D7">
        <w:rPr>
          <w:rFonts w:cs="Times New Roman"/>
        </w:rPr>
        <w:t xml:space="preserve">) </w:t>
      </w:r>
      <w:r w:rsidRPr="003021D7">
        <w:rPr>
          <w:rStyle w:val="StyleBoldUnderline"/>
          <w:rFonts w:cs="Times New Roman"/>
        </w:rPr>
        <w:t>as being in touch with something bigger</w:t>
      </w:r>
      <w:proofErr w:type="gramStart"/>
      <w:r w:rsidRPr="003021D7">
        <w:rPr>
          <w:rFonts w:cs="Times New Roman"/>
        </w:rPr>
        <w:t>..</w:t>
      </w:r>
      <w:proofErr w:type="gramEnd"/>
      <w:r w:rsidRPr="003021D7">
        <w:rPr>
          <w:rFonts w:cs="Times New Roman"/>
        </w:rPr>
        <w:t xml:space="preserve"> That's the way the work evolves—through relationship b uildin$ </w:t>
      </w:r>
      <w:proofErr w:type="gramStart"/>
      <w:r w:rsidRPr="003021D7">
        <w:rPr>
          <w:rFonts w:cs="Times New Roman"/>
        </w:rPr>
        <w:t>The</w:t>
      </w:r>
      <w:proofErr w:type="gramEnd"/>
      <w:r w:rsidRPr="003021D7">
        <w:rPr>
          <w:rFonts w:cs="Times New Roman"/>
        </w:rPr>
        <w:t xml:space="preserve"> </w:t>
      </w:r>
      <w:r w:rsidRPr="003021D7">
        <w:rPr>
          <w:rStyle w:val="StyleBoldUnderline"/>
          <w:rFonts w:cs="Times New Roman"/>
        </w:rPr>
        <w:t>symbolism of</w:t>
      </w:r>
      <w:r w:rsidRPr="003021D7">
        <w:rPr>
          <w:rFonts w:cs="Times New Roman"/>
        </w:rPr>
        <w:t xml:space="preserve"> </w:t>
      </w:r>
      <w:r w:rsidRPr="003021D7">
        <w:rPr>
          <w:rStyle w:val="StyleBoldUnderline"/>
          <w:rFonts w:cs="Times New Roman"/>
        </w:rPr>
        <w:t>wind turbines in the heart of the coal- fields</w:t>
      </w:r>
      <w:r w:rsidRPr="003021D7">
        <w:rPr>
          <w:rFonts w:cs="Times New Roman"/>
        </w:rPr>
        <w:t xml:space="preserve"> </w:t>
      </w:r>
      <w:r w:rsidRPr="003021D7">
        <w:rPr>
          <w:rStyle w:val="StyleBoldUnderline"/>
          <w:rFonts w:cs="Times New Roman"/>
        </w:rPr>
        <w:t>is not lost</w:t>
      </w:r>
      <w:r w:rsidRPr="003021D7">
        <w:rPr>
          <w:rFonts w:cs="Times New Roman"/>
        </w:rPr>
        <w:t xml:space="preserve"> on the residents of Benham and Lynch. R oy Silver points out, "If there are no mountains, </w:t>
      </w:r>
      <w:r w:rsidRPr="003021D7">
        <w:rPr>
          <w:rStyle w:val="StyleBoldUnderline"/>
          <w:rFonts w:cs="Times New Roman"/>
        </w:rPr>
        <w:t>there is</w:t>
      </w:r>
      <w:r w:rsidRPr="003021D7">
        <w:rPr>
          <w:rFonts w:cs="Times New Roman"/>
        </w:rPr>
        <w:t xml:space="preserve"> no </w:t>
      </w:r>
      <w:r w:rsidRPr="003021D7">
        <w:rPr>
          <w:rStyle w:val="StyleBoldUnderline"/>
          <w:rFonts w:cs="Times New Roman"/>
        </w:rPr>
        <w:t>potential for wind</w:t>
      </w:r>
      <w:r w:rsidRPr="003021D7">
        <w:rPr>
          <w:rFonts w:cs="Times New Roman"/>
        </w:rPr>
        <w:t xml:space="preserve">." </w:t>
      </w:r>
    </w:p>
    <w:p w14:paraId="4B407467" w14:textId="77777777" w:rsidR="007D3F50" w:rsidRPr="003021D7" w:rsidRDefault="007D3F50" w:rsidP="007D3F50">
      <w:pPr>
        <w:pStyle w:val="Heading4"/>
        <w:rPr>
          <w:rFonts w:cs="Times New Roman"/>
        </w:rPr>
      </w:pPr>
      <w:r w:rsidRPr="003021D7">
        <w:rPr>
          <w:rFonts w:cs="Times New Roman"/>
        </w:rPr>
        <w:t>EPA solves environmental justice in the squo through regulatory actions.</w:t>
      </w:r>
    </w:p>
    <w:p w14:paraId="02BE5EA6" w14:textId="77777777" w:rsidR="007D3F50" w:rsidRPr="003021D7" w:rsidRDefault="007D3F50" w:rsidP="007D3F50">
      <w:pPr>
        <w:rPr>
          <w:rStyle w:val="StyleStyleBold12pt"/>
          <w:rFonts w:cs="Times New Roman"/>
        </w:rPr>
      </w:pPr>
      <w:r w:rsidRPr="003021D7">
        <w:rPr>
          <w:rStyle w:val="StyleStyleBold12pt"/>
          <w:rFonts w:cs="Times New Roman"/>
        </w:rPr>
        <w:t>Banzhaf. 12.</w:t>
      </w:r>
    </w:p>
    <w:p w14:paraId="5C41C7DE" w14:textId="77777777" w:rsidR="007D3F50" w:rsidRPr="003021D7" w:rsidRDefault="007D3F50" w:rsidP="007D3F50">
      <w:pPr>
        <w:rPr>
          <w:rStyle w:val="StyleStyleBold12pt"/>
          <w:rFonts w:cs="Times New Roman"/>
          <w:b w:val="0"/>
        </w:rPr>
      </w:pPr>
      <w:proofErr w:type="gramStart"/>
      <w:r w:rsidRPr="003021D7">
        <w:rPr>
          <w:rFonts w:cs="Times New Roman"/>
        </w:rPr>
        <w:t>Dept. of Economics.</w:t>
      </w:r>
      <w:proofErr w:type="gramEnd"/>
      <w:r w:rsidRPr="003021D7">
        <w:rPr>
          <w:rFonts w:cs="Times New Roman"/>
        </w:rPr>
        <w:t xml:space="preserve"> Andrew Young School of Policy Studies. Georgia State University, (“Regulatory Impact Analysis of Environmental Justice Effects,” Journal of Land Use and Environmental Law, 27 J., http://heinonline.org.proxy.lib.umich.edu/HOL/Print</w:t>
      </w:r>
      <w:proofErr w:type="gramStart"/>
      <w:r w:rsidRPr="003021D7">
        <w:rPr>
          <w:rFonts w:cs="Times New Roman"/>
        </w:rPr>
        <w:t>?collection</w:t>
      </w:r>
      <w:proofErr w:type="gramEnd"/>
      <w:r w:rsidRPr="003021D7">
        <w:rPr>
          <w:rFonts w:cs="Times New Roman"/>
        </w:rPr>
        <w:t>=journals&amp;handle=hein.journals/jluenvl27&amp;id=3)</w:t>
      </w:r>
    </w:p>
    <w:p w14:paraId="629D6704" w14:textId="77777777" w:rsidR="007D3F50" w:rsidRPr="003021D7" w:rsidRDefault="007D3F50" w:rsidP="007D3F50">
      <w:pPr>
        <w:rPr>
          <w:rStyle w:val="StyleBoldUnderline"/>
          <w:rFonts w:cs="Times New Roman"/>
        </w:rPr>
      </w:pPr>
      <w:r w:rsidRPr="003021D7">
        <w:rPr>
          <w:rStyle w:val="StyleBoldUnderline"/>
          <w:rFonts w:cs="Times New Roman"/>
        </w:rPr>
        <w:t>Finding an appropriate way to incorporate environmental justice considerations into policy-making has been a procedural challenge</w:t>
      </w:r>
      <w:r w:rsidRPr="003021D7">
        <w:rPr>
          <w:rFonts w:cs="Times New Roman"/>
        </w:rPr>
        <w:t xml:space="preserve"> since President Clinton issued Executive Order 12898 over 15 years ago. Moreover</w:t>
      </w:r>
      <w:r w:rsidRPr="003021D7">
        <w:rPr>
          <w:rStyle w:val="StyleBoldUnderline"/>
          <w:rFonts w:cs="Times New Roman"/>
        </w:rPr>
        <w:t>, environmental justice continues to be overshadowed by efficiency considerations as embodied in benefit- cost analysis.</w:t>
      </w:r>
      <w:r w:rsidRPr="003021D7">
        <w:rPr>
          <w:rFonts w:cs="Times New Roman"/>
        </w:rPr>
        <w:t xml:space="preserve"> This article has argued </w:t>
      </w:r>
      <w:r w:rsidRPr="003021D7">
        <w:rPr>
          <w:rStyle w:val="StyleBoldUnderline"/>
          <w:rFonts w:cs="Times New Roman"/>
        </w:rPr>
        <w:t>that both types of analyses can be en- hanced by bringing them closer together.</w:t>
      </w:r>
      <w:r w:rsidRPr="003021D7">
        <w:rPr>
          <w:rFonts w:cs="Times New Roman"/>
        </w:rPr>
        <w:t xml:space="preserve"> In particular</w:t>
      </w:r>
      <w:r w:rsidRPr="003021D7">
        <w:rPr>
          <w:rStyle w:val="StyleBoldUnderline"/>
          <w:rFonts w:cs="Times New Roman"/>
        </w:rPr>
        <w:t>, the most fruitful way to think about incorporating environmental justice</w:t>
      </w:r>
      <w:r w:rsidRPr="003021D7">
        <w:rPr>
          <w:rFonts w:cs="Times New Roman"/>
        </w:rPr>
        <w:t xml:space="preserve"> consideration into </w:t>
      </w:r>
      <w:r w:rsidRPr="003021D7">
        <w:rPr>
          <w:rStyle w:val="StyleBoldUnderline"/>
          <w:rFonts w:cs="Times New Roman"/>
        </w:rPr>
        <w:t>RIAs is to draw on the much older tradition of incorporating distributional effects into benefit-cost analysis.</w:t>
      </w:r>
      <w:r w:rsidRPr="003021D7">
        <w:rPr>
          <w:rFonts w:cs="Times New Roman"/>
        </w:rPr>
        <w:t xml:space="preserve"> </w:t>
      </w:r>
      <w:r w:rsidRPr="003021D7">
        <w:rPr>
          <w:rStyle w:val="StyleBoldUnderline"/>
          <w:rFonts w:cs="Times New Roman"/>
        </w:rPr>
        <w:t>En- vironmental justice considerations are a specific form of such dis- tributional effects,</w:t>
      </w:r>
      <w:r w:rsidRPr="003021D7">
        <w:rPr>
          <w:rFonts w:cs="Times New Roman"/>
        </w:rPr>
        <w:t xml:space="preserve"> effects </w:t>
      </w:r>
      <w:r w:rsidRPr="003021D7">
        <w:rPr>
          <w:rStyle w:val="StyleBoldUnderline"/>
          <w:rFonts w:cs="Times New Roman"/>
        </w:rPr>
        <w:t xml:space="preserve">specifically working through environ- mental channels and on the poor, or minorities, or both. </w:t>
      </w:r>
      <w:r w:rsidRPr="003021D7">
        <w:rPr>
          <w:rFonts w:cs="Times New Roman"/>
        </w:rPr>
        <w:t>There are many ways to incorporate distributional analyses into RIAs and specifically benefit-cost analyses, from using distributional weights to simply documenting them in a table as a side display</w:t>
      </w:r>
      <w:r w:rsidRPr="003021D7">
        <w:rPr>
          <w:rStyle w:val="StyleBoldUnderline"/>
          <w:rFonts w:cs="Times New Roman"/>
        </w:rPr>
        <w:t>. Side displays may be the most feasible scientifically, the most pragmatic politically, and the most informative for environ- mental justice communities and other stakeholders</w:t>
      </w:r>
      <w:r w:rsidRPr="003021D7">
        <w:rPr>
          <w:rFonts w:cs="Times New Roman"/>
        </w:rPr>
        <w:t>. By providing such distributional information, EPA would further its environmental justice objectives, by providing the information that all groups, including the poor, minorities, and environmental justice communities, need to understand the impacts of a regulatory action. By incorporating such information into its RIAs</w:t>
      </w:r>
      <w:r w:rsidRPr="003021D7">
        <w:rPr>
          <w:rStyle w:val="StyleBoldUnderline"/>
          <w:rFonts w:cs="Times New Roman"/>
        </w:rPr>
        <w:t>, EPA would integrate environmental justice considerations into its development of regulations</w:t>
      </w:r>
      <w:r w:rsidRPr="003021D7">
        <w:rPr>
          <w:rFonts w:cs="Times New Roman"/>
        </w:rPr>
        <w:t>. Finally, by actually allowing the new information to inform the design and selection of regula- tions so as to better protect disadvantaged groups, adding distribu- tional impacts to RIAs would improve the distributive justice asso- ciated with EPA's actions as well as the procedural justice. In this way</w:t>
      </w:r>
      <w:r w:rsidRPr="003021D7">
        <w:rPr>
          <w:rStyle w:val="StyleBoldUnderline"/>
          <w:rFonts w:cs="Times New Roman"/>
        </w:rPr>
        <w:t>, EPA could truly weave environmental justlce considerations into the "fabric' of its regulatory actions as it has recently pledged to do.</w:t>
      </w:r>
    </w:p>
    <w:p w14:paraId="4B85ED5A" w14:textId="77777777" w:rsidR="007D3F50" w:rsidRPr="003021D7" w:rsidRDefault="007D3F50" w:rsidP="007D3F50">
      <w:pPr>
        <w:pStyle w:val="Heading4"/>
        <w:rPr>
          <w:rFonts w:cs="Times New Roman"/>
        </w:rPr>
      </w:pPr>
      <w:r w:rsidRPr="003021D7">
        <w:rPr>
          <w:rFonts w:cs="Times New Roman"/>
        </w:rPr>
        <w:t>Environmental justice agencies fail and are too overstretched to fix real problems</w:t>
      </w:r>
    </w:p>
    <w:p w14:paraId="6BEF7AEC" w14:textId="77777777" w:rsidR="007D3F50" w:rsidRPr="003021D7" w:rsidRDefault="007D3F50" w:rsidP="007D3F50">
      <w:pPr>
        <w:rPr>
          <w:rStyle w:val="StyleStyleBold12pt"/>
          <w:rFonts w:cs="Times New Roman"/>
        </w:rPr>
      </w:pPr>
      <w:r w:rsidRPr="003021D7">
        <w:rPr>
          <w:rStyle w:val="StyleStyleBold12pt"/>
          <w:rFonts w:cs="Times New Roman"/>
        </w:rPr>
        <w:t>Hurley. 2k</w:t>
      </w:r>
    </w:p>
    <w:p w14:paraId="5D4B98C8" w14:textId="77777777" w:rsidR="007D3F50" w:rsidRPr="003021D7" w:rsidRDefault="007D3F50" w:rsidP="007D3F50">
      <w:pPr>
        <w:rPr>
          <w:rFonts w:cs="Times New Roman"/>
        </w:rPr>
      </w:pPr>
      <w:r w:rsidRPr="003021D7">
        <w:rPr>
          <w:rFonts w:cs="Times New Roman"/>
        </w:rPr>
        <w:t>“The Promise and Peril of Environmental Justice by Christopher H. Foreman.” Environmental History, Vol. 5, No. 2, Environmental Justice in the City: A Theme for Urban</w:t>
      </w:r>
    </w:p>
    <w:p w14:paraId="383123F9" w14:textId="77777777" w:rsidR="007D3F50" w:rsidRPr="003021D7" w:rsidRDefault="007D3F50" w:rsidP="007D3F50">
      <w:pPr>
        <w:rPr>
          <w:rFonts w:cs="Times New Roman"/>
        </w:rPr>
      </w:pPr>
      <w:r w:rsidRPr="003021D7">
        <w:rPr>
          <w:rFonts w:cs="Times New Roman"/>
        </w:rPr>
        <w:t>Environmental History (Apr., 2000), pp. 263-264. JSTOR. Forest History Society and American Society for Environmental History. Forest History Society and American Society for Environmental History.</w:t>
      </w:r>
    </w:p>
    <w:p w14:paraId="503DCFD6" w14:textId="77777777" w:rsidR="007D3F50" w:rsidRPr="003021D7" w:rsidRDefault="007D3F50" w:rsidP="007D3F50">
      <w:pPr>
        <w:rPr>
          <w:rStyle w:val="StyleBoldUnderline"/>
          <w:rFonts w:cs="Times New Roman"/>
        </w:rPr>
      </w:pPr>
      <w:r w:rsidRPr="003021D7">
        <w:rPr>
          <w:rStyle w:val="StyleBoldUnderline"/>
          <w:rFonts w:cs="Times New Roman"/>
        </w:rPr>
        <w:t xml:space="preserve">Foreman correctly asserts </w:t>
      </w:r>
      <w:r w:rsidRPr="003021D7">
        <w:rPr>
          <w:rFonts w:cs="Times New Roman"/>
        </w:rPr>
        <w:t xml:space="preserve">that </w:t>
      </w:r>
      <w:r w:rsidRPr="003021D7">
        <w:rPr>
          <w:rStyle w:val="StyleBoldUnderline"/>
          <w:rFonts w:cs="Times New Roman"/>
        </w:rPr>
        <w:t>the movement's primary objective</w:t>
      </w:r>
      <w:r w:rsidRPr="003021D7">
        <w:rPr>
          <w:rFonts w:cs="Times New Roman"/>
        </w:rPr>
        <w:t xml:space="preserve"> </w:t>
      </w:r>
      <w:r w:rsidRPr="003021D7">
        <w:rPr>
          <w:rStyle w:val="StyleBoldUnderline"/>
          <w:rFonts w:cs="Times New Roman"/>
        </w:rPr>
        <w:t>all along</w:t>
      </w:r>
      <w:r w:rsidRPr="003021D7">
        <w:rPr>
          <w:rFonts w:cs="Times New Roman"/>
        </w:rPr>
        <w:t xml:space="preserve"> </w:t>
      </w:r>
      <w:r w:rsidRPr="003021D7">
        <w:rPr>
          <w:rStyle w:val="StyleBoldUnderline"/>
          <w:rFonts w:cs="Times New Roman"/>
        </w:rPr>
        <w:t>has been political empowerment</w:t>
      </w:r>
      <w:r w:rsidRPr="003021D7">
        <w:rPr>
          <w:rFonts w:cs="Times New Roman"/>
        </w:rPr>
        <w:t xml:space="preserve">. On this front, the movement's </w:t>
      </w:r>
      <w:r w:rsidRPr="003021D7">
        <w:rPr>
          <w:rStyle w:val="StyleBoldUnderline"/>
          <w:rFonts w:cs="Times New Roman"/>
        </w:rPr>
        <w:t>achievements have been</w:t>
      </w:r>
      <w:r w:rsidRPr="003021D7">
        <w:rPr>
          <w:rFonts w:cs="Times New Roman"/>
        </w:rPr>
        <w:t xml:space="preserve"> equally </w:t>
      </w:r>
      <w:r w:rsidRPr="003021D7">
        <w:rPr>
          <w:rStyle w:val="StyleBoldUnderline"/>
          <w:rFonts w:cs="Times New Roman"/>
        </w:rPr>
        <w:t>meager</w:t>
      </w:r>
      <w:r w:rsidRPr="003021D7">
        <w:rPr>
          <w:rFonts w:cs="Times New Roman"/>
        </w:rPr>
        <w:t xml:space="preserve">, according to Foreman. </w:t>
      </w:r>
      <w:r w:rsidRPr="003021D7">
        <w:rPr>
          <w:rStyle w:val="StyleBoldUnderline"/>
          <w:rFonts w:cs="Times New Roman"/>
        </w:rPr>
        <w:t>Federal reforms</w:t>
      </w:r>
      <w:r w:rsidRPr="003021D7">
        <w:rPr>
          <w:rFonts w:cs="Times New Roman"/>
        </w:rPr>
        <w:t xml:space="preserve"> allowing for greater citizen involvement in environmental disputes have </w:t>
      </w:r>
      <w:r w:rsidRPr="003021D7">
        <w:rPr>
          <w:rStyle w:val="StyleBoldUnderline"/>
          <w:rFonts w:cs="Times New Roman"/>
        </w:rPr>
        <w:t>simply brought people of color to the table in a</w:t>
      </w:r>
      <w:r w:rsidRPr="003021D7">
        <w:rPr>
          <w:rFonts w:cs="Times New Roman"/>
        </w:rPr>
        <w:t xml:space="preserve"> </w:t>
      </w:r>
      <w:r w:rsidRPr="003021D7">
        <w:rPr>
          <w:rStyle w:val="StyleBoldUnderline"/>
          <w:rFonts w:cs="Times New Roman"/>
        </w:rPr>
        <w:t xml:space="preserve">consultative role; </w:t>
      </w:r>
      <w:r w:rsidRPr="003021D7">
        <w:rPr>
          <w:rFonts w:cs="Times New Roman"/>
        </w:rPr>
        <w:t xml:space="preserve">newly </w:t>
      </w:r>
      <w:r w:rsidRPr="003021D7">
        <w:rPr>
          <w:rStyle w:val="StyleBoldUnderline"/>
          <w:rFonts w:cs="Times New Roman"/>
        </w:rPr>
        <w:t>created</w:t>
      </w:r>
      <w:r w:rsidRPr="003021D7">
        <w:rPr>
          <w:rFonts w:cs="Times New Roman"/>
        </w:rPr>
        <w:t xml:space="preserve"> </w:t>
      </w:r>
      <w:r w:rsidRPr="003021D7">
        <w:rPr>
          <w:rStyle w:val="StyleBoldUnderline"/>
          <w:rFonts w:cs="Times New Roman"/>
        </w:rPr>
        <w:t>agencies</w:t>
      </w:r>
      <w:r w:rsidRPr="003021D7">
        <w:rPr>
          <w:rFonts w:cs="Times New Roman"/>
        </w:rPr>
        <w:t xml:space="preserve"> such as the Office of Environmental Justice and the National Environmental Justice Advisory Council </w:t>
      </w:r>
      <w:r w:rsidRPr="003021D7">
        <w:rPr>
          <w:rStyle w:val="StyleBoldUnderline"/>
          <w:rFonts w:cs="Times New Roman"/>
        </w:rPr>
        <w:t>lack</w:t>
      </w:r>
      <w:r w:rsidRPr="003021D7">
        <w:rPr>
          <w:rFonts w:cs="Times New Roman"/>
        </w:rPr>
        <w:t xml:space="preserve"> the </w:t>
      </w:r>
      <w:r w:rsidRPr="003021D7">
        <w:rPr>
          <w:rStyle w:val="StyleBoldUnderline"/>
          <w:rFonts w:cs="Times New Roman"/>
        </w:rPr>
        <w:t>authority to direct policy</w:t>
      </w:r>
      <w:r w:rsidRPr="003021D7">
        <w:rPr>
          <w:rFonts w:cs="Times New Roman"/>
        </w:rPr>
        <w:t xml:space="preserve">. Worse yet, the </w:t>
      </w:r>
      <w:r w:rsidRPr="003021D7">
        <w:rPr>
          <w:rStyle w:val="StyleBoldUnderline"/>
          <w:rFonts w:cs="Times New Roman"/>
        </w:rPr>
        <w:t>movement's insistence on giving equal weight to all cries</w:t>
      </w:r>
      <w:r w:rsidRPr="003021D7">
        <w:rPr>
          <w:rFonts w:cs="Times New Roman"/>
        </w:rPr>
        <w:t xml:space="preserve"> of distress emanating from the grass roots </w:t>
      </w:r>
      <w:r w:rsidRPr="003021D7">
        <w:rPr>
          <w:rStyle w:val="StyleBoldUnderline"/>
          <w:rFonts w:cs="Times New Roman"/>
        </w:rPr>
        <w:t>has rendered it incapable of establishing clear priorities</w:t>
      </w:r>
      <w:r w:rsidRPr="003021D7">
        <w:rPr>
          <w:rFonts w:cs="Times New Roman"/>
        </w:rPr>
        <w:t xml:space="preserve"> </w:t>
      </w:r>
      <w:r w:rsidRPr="003021D7">
        <w:rPr>
          <w:rStyle w:val="StyleBoldUnderline"/>
          <w:rFonts w:cs="Times New Roman"/>
        </w:rPr>
        <w:t>and addressing</w:t>
      </w:r>
      <w:r w:rsidRPr="003021D7">
        <w:rPr>
          <w:rFonts w:cs="Times New Roman"/>
        </w:rPr>
        <w:t xml:space="preserve"> what Foreman believes to be </w:t>
      </w:r>
      <w:r w:rsidRPr="003021D7">
        <w:rPr>
          <w:rStyle w:val="StyleBoldUnderline"/>
          <w:rFonts w:cs="Times New Roman"/>
        </w:rPr>
        <w:t>the most important threats</w:t>
      </w:r>
      <w:r w:rsidRPr="003021D7">
        <w:rPr>
          <w:rFonts w:cs="Times New Roman"/>
        </w:rPr>
        <w:t xml:space="preserve"> to public health </w:t>
      </w:r>
      <w:r w:rsidRPr="003021D7">
        <w:rPr>
          <w:rStyle w:val="StyleBoldUnderline"/>
          <w:rFonts w:cs="Times New Roman"/>
        </w:rPr>
        <w:t>in poor communities of color: lead poisoning, exposure to agricultural pesticides, and tobacco consumption.</w:t>
      </w:r>
    </w:p>
    <w:p w14:paraId="6E5B3069" w14:textId="77777777" w:rsidR="007D3F50" w:rsidRPr="003021D7" w:rsidRDefault="007D3F50" w:rsidP="007D3F50">
      <w:pPr>
        <w:pStyle w:val="Heading2"/>
        <w:rPr>
          <w:rFonts w:cs="Times New Roman"/>
        </w:rPr>
      </w:pPr>
      <w:r w:rsidRPr="003021D7">
        <w:rPr>
          <w:rFonts w:cs="Times New Roman"/>
        </w:rPr>
        <w:t>Environmental Leadership Adv Neg</w:t>
      </w:r>
    </w:p>
    <w:p w14:paraId="3B5D2D06" w14:textId="77777777" w:rsidR="007D3F50" w:rsidRPr="003021D7" w:rsidRDefault="007D3F50" w:rsidP="007D3F50">
      <w:pPr>
        <w:pStyle w:val="Heading4"/>
        <w:rPr>
          <w:rFonts w:cs="Times New Roman"/>
        </w:rPr>
      </w:pPr>
      <w:r w:rsidRPr="003021D7">
        <w:rPr>
          <w:rFonts w:cs="Times New Roman"/>
        </w:rPr>
        <w:t xml:space="preserve">The US global leadership is declining- power is shifting to China and India </w:t>
      </w:r>
    </w:p>
    <w:p w14:paraId="009502D8" w14:textId="77777777" w:rsidR="007D3F50" w:rsidRPr="003021D7" w:rsidRDefault="007D3F50" w:rsidP="007D3F50">
      <w:pPr>
        <w:rPr>
          <w:rFonts w:cs="Times New Roman"/>
        </w:rPr>
      </w:pPr>
      <w:r w:rsidRPr="003021D7">
        <w:rPr>
          <w:rStyle w:val="StyleStyleBold12pt"/>
          <w:rFonts w:cs="Times New Roman"/>
        </w:rPr>
        <w:t>Chomsky, ’11</w:t>
      </w:r>
      <w:r w:rsidRPr="003021D7">
        <w:rPr>
          <w:rFonts w:cs="Times New Roman"/>
        </w:rPr>
        <w:t>, Professor Emeritus in Linguistics at MIT</w:t>
      </w:r>
    </w:p>
    <w:p w14:paraId="6F9ACCC4" w14:textId="77777777" w:rsidR="007D3F50" w:rsidRPr="003021D7" w:rsidRDefault="007D3F50" w:rsidP="007D3F50">
      <w:pPr>
        <w:rPr>
          <w:rFonts w:cs="Times New Roman"/>
        </w:rPr>
      </w:pPr>
      <w:r w:rsidRPr="003021D7">
        <w:rPr>
          <w:rFonts w:cs="Times New Roman"/>
        </w:rPr>
        <w:t>(Noam, “Future Global Hegemony and the US”, Global Policy Forum, https://www.globalpolicy.org/challenges-to-the-us-empire/general-analysis-on-challenges-to-the-us-empire/50643-future-global-hegemony-and-the-us.html)</w:t>
      </w:r>
    </w:p>
    <w:p w14:paraId="20AE732B" w14:textId="77777777" w:rsidR="007D3F50" w:rsidRPr="003021D7" w:rsidRDefault="007D3F50" w:rsidP="007D3F50">
      <w:pPr>
        <w:rPr>
          <w:rFonts w:cs="Times New Roman"/>
        </w:rPr>
      </w:pPr>
      <w:r w:rsidRPr="003021D7">
        <w:rPr>
          <w:rFonts w:cs="Times New Roman"/>
        </w:rPr>
        <w:t xml:space="preserve">In the 2011 summer issue of the journal of the American Academy of Political Science, we read that it is "a common theme" that </w:t>
      </w:r>
      <w:r w:rsidRPr="003021D7">
        <w:rPr>
          <w:rStyle w:val="StyleBoldUnderline"/>
          <w:rFonts w:cs="Times New Roman"/>
        </w:rPr>
        <w:t>the</w:t>
      </w:r>
      <w:r w:rsidRPr="003021D7">
        <w:rPr>
          <w:rFonts w:cs="Times New Roman"/>
        </w:rPr>
        <w:t xml:space="preserve"> </w:t>
      </w:r>
      <w:r w:rsidRPr="003021D7">
        <w:rPr>
          <w:rStyle w:val="StyleBoldUnderline"/>
          <w:rFonts w:cs="Times New Roman"/>
        </w:rPr>
        <w:t>U</w:t>
      </w:r>
      <w:r w:rsidRPr="003021D7">
        <w:rPr>
          <w:rFonts w:cs="Times New Roman"/>
        </w:rPr>
        <w:t xml:space="preserve">nited </w:t>
      </w:r>
      <w:r w:rsidRPr="003021D7">
        <w:rPr>
          <w:rStyle w:val="StyleBoldUnderline"/>
          <w:rFonts w:cs="Times New Roman"/>
        </w:rPr>
        <w:t>S</w:t>
      </w:r>
      <w:r w:rsidRPr="003021D7">
        <w:rPr>
          <w:rFonts w:cs="Times New Roman"/>
        </w:rPr>
        <w:t>tates, which "</w:t>
      </w:r>
      <w:r w:rsidRPr="003021D7">
        <w:rPr>
          <w:rStyle w:val="StyleBoldUnderline"/>
          <w:rFonts w:cs="Times New Roman"/>
        </w:rPr>
        <w:t>only</w:t>
      </w:r>
      <w:r w:rsidRPr="003021D7">
        <w:rPr>
          <w:rFonts w:cs="Times New Roman"/>
        </w:rPr>
        <w:t xml:space="preserve"> </w:t>
      </w:r>
      <w:r w:rsidRPr="003021D7">
        <w:rPr>
          <w:rStyle w:val="StyleBoldUnderline"/>
          <w:rFonts w:cs="Times New Roman"/>
        </w:rPr>
        <w:t>a few years ago</w:t>
      </w:r>
      <w:r w:rsidRPr="003021D7">
        <w:rPr>
          <w:rFonts w:cs="Times New Roman"/>
        </w:rPr>
        <w:t xml:space="preserve"> was </w:t>
      </w:r>
      <w:r w:rsidRPr="003021D7">
        <w:rPr>
          <w:rStyle w:val="StyleBoldUnderline"/>
          <w:rFonts w:cs="Times New Roman"/>
        </w:rPr>
        <w:t>hailed to stride the world as a colossus with unparalleled power and unmatched appeal</w:t>
      </w:r>
      <w:r w:rsidRPr="003021D7">
        <w:rPr>
          <w:rFonts w:cs="Times New Roman"/>
        </w:rPr>
        <w:t xml:space="preserve"> -- </w:t>
      </w:r>
      <w:r w:rsidRPr="003021D7">
        <w:rPr>
          <w:rStyle w:val="StyleBoldUnderline"/>
          <w:rFonts w:cs="Times New Roman"/>
        </w:rPr>
        <w:t>is</w:t>
      </w:r>
      <w:r w:rsidRPr="003021D7">
        <w:rPr>
          <w:rFonts w:cs="Times New Roman"/>
        </w:rPr>
        <w:t xml:space="preserve"> </w:t>
      </w:r>
      <w:r w:rsidRPr="003021D7">
        <w:rPr>
          <w:rStyle w:val="StyleBoldUnderline"/>
          <w:rFonts w:cs="Times New Roman"/>
        </w:rPr>
        <w:t>in decline</w:t>
      </w:r>
      <w:r w:rsidRPr="003021D7">
        <w:rPr>
          <w:rFonts w:cs="Times New Roman"/>
        </w:rPr>
        <w:t xml:space="preserve">, ominously </w:t>
      </w:r>
      <w:r w:rsidRPr="003021D7">
        <w:rPr>
          <w:rStyle w:val="StyleBoldUnderline"/>
          <w:rFonts w:cs="Times New Roman"/>
        </w:rPr>
        <w:t>facing</w:t>
      </w:r>
      <w:r w:rsidRPr="003021D7">
        <w:rPr>
          <w:rFonts w:cs="Times New Roman"/>
        </w:rPr>
        <w:t xml:space="preserve"> </w:t>
      </w:r>
      <w:r w:rsidRPr="003021D7">
        <w:rPr>
          <w:rStyle w:val="StyleBoldUnderline"/>
          <w:rFonts w:cs="Times New Roman"/>
        </w:rPr>
        <w:t>the prospect of its final decay.</w:t>
      </w:r>
      <w:r w:rsidRPr="003021D7">
        <w:rPr>
          <w:rFonts w:cs="Times New Roman"/>
        </w:rPr>
        <w:t xml:space="preserve">" It is indeed a common theme, widely believed, and with some reason. But an appraisal of US foreign policy and influence abroad and the strength of its domestic economy and political institutions at home </w:t>
      </w:r>
      <w:proofErr w:type="gramStart"/>
      <w:r w:rsidRPr="003021D7">
        <w:rPr>
          <w:rFonts w:cs="Times New Roman"/>
        </w:rPr>
        <w:t>suggests</w:t>
      </w:r>
      <w:proofErr w:type="gramEnd"/>
      <w:r w:rsidRPr="003021D7">
        <w:rPr>
          <w:rFonts w:cs="Times New Roman"/>
        </w:rPr>
        <w:t xml:space="preserve"> that a number of qualifications are in order. To begin with, </w:t>
      </w:r>
      <w:r w:rsidRPr="003021D7">
        <w:rPr>
          <w:rStyle w:val="StyleBoldUnderline"/>
          <w:rFonts w:cs="Times New Roman"/>
        </w:rPr>
        <w:t>the decline has</w:t>
      </w:r>
      <w:r w:rsidRPr="003021D7">
        <w:rPr>
          <w:rFonts w:cs="Times New Roman"/>
        </w:rPr>
        <w:t xml:space="preserve"> in fact </w:t>
      </w:r>
      <w:r w:rsidRPr="003021D7">
        <w:rPr>
          <w:rStyle w:val="StyleBoldUnderline"/>
          <w:rFonts w:cs="Times New Roman"/>
        </w:rPr>
        <w:t>been</w:t>
      </w:r>
      <w:r w:rsidRPr="003021D7">
        <w:rPr>
          <w:rFonts w:cs="Times New Roman"/>
        </w:rPr>
        <w:t xml:space="preserve"> </w:t>
      </w:r>
      <w:r w:rsidRPr="003021D7">
        <w:rPr>
          <w:rStyle w:val="StyleBoldUnderline"/>
          <w:rFonts w:cs="Times New Roman"/>
        </w:rPr>
        <w:t>proceeding</w:t>
      </w:r>
      <w:r w:rsidRPr="003021D7">
        <w:rPr>
          <w:rFonts w:cs="Times New Roman"/>
        </w:rPr>
        <w:t xml:space="preserve"> </w:t>
      </w:r>
      <w:r w:rsidRPr="003021D7">
        <w:rPr>
          <w:rStyle w:val="StyleBoldUnderline"/>
          <w:rFonts w:cs="Times New Roman"/>
        </w:rPr>
        <w:t>since</w:t>
      </w:r>
      <w:r w:rsidRPr="003021D7">
        <w:rPr>
          <w:rFonts w:cs="Times New Roman"/>
        </w:rPr>
        <w:t xml:space="preserve"> </w:t>
      </w:r>
      <w:r w:rsidRPr="003021D7">
        <w:rPr>
          <w:rStyle w:val="StyleBoldUnderline"/>
          <w:rFonts w:cs="Times New Roman"/>
        </w:rPr>
        <w:t xml:space="preserve">the high point of US power </w:t>
      </w:r>
      <w:r w:rsidRPr="003021D7">
        <w:rPr>
          <w:rFonts w:cs="Times New Roman"/>
        </w:rPr>
        <w:t xml:space="preserve">shortly </w:t>
      </w:r>
      <w:r w:rsidRPr="003021D7">
        <w:rPr>
          <w:rStyle w:val="StyleBoldUnderline"/>
          <w:rFonts w:cs="Times New Roman"/>
        </w:rPr>
        <w:t>after</w:t>
      </w:r>
      <w:r w:rsidRPr="003021D7">
        <w:rPr>
          <w:rFonts w:cs="Times New Roman"/>
        </w:rPr>
        <w:t xml:space="preserve"> </w:t>
      </w:r>
      <w:r w:rsidRPr="003021D7">
        <w:rPr>
          <w:rStyle w:val="StyleBoldUnderline"/>
          <w:rFonts w:cs="Times New Roman"/>
        </w:rPr>
        <w:t>World War II,</w:t>
      </w:r>
      <w:r w:rsidRPr="003021D7">
        <w:rPr>
          <w:rFonts w:cs="Times New Roman"/>
        </w:rPr>
        <w:t xml:space="preserve"> and the remarkable rhetoric of the several years of triumphalism in the 1990s was mostly self-delusion. Furthermore, the commonly drawn corollary -- </w:t>
      </w:r>
      <w:r w:rsidRPr="003021D7">
        <w:rPr>
          <w:rStyle w:val="StyleBoldUnderline"/>
          <w:rFonts w:cs="Times New Roman"/>
        </w:rPr>
        <w:t>that power will shift to China and India</w:t>
      </w:r>
      <w:r w:rsidRPr="003021D7">
        <w:rPr>
          <w:rFonts w:cs="Times New Roman"/>
        </w:rPr>
        <w:t xml:space="preserve"> -- is highly dubious. They are poor countries with severe internal problems. </w:t>
      </w:r>
      <w:r w:rsidRPr="003021D7">
        <w:rPr>
          <w:rStyle w:val="StyleBoldUnderline"/>
          <w:rFonts w:cs="Times New Roman"/>
        </w:rPr>
        <w:t>The world is</w:t>
      </w:r>
      <w:r w:rsidRPr="003021D7">
        <w:rPr>
          <w:rFonts w:cs="Times New Roman"/>
        </w:rPr>
        <w:t xml:space="preserve"> surely </w:t>
      </w:r>
      <w:r w:rsidRPr="003021D7">
        <w:rPr>
          <w:rStyle w:val="StyleBoldUnderline"/>
          <w:rFonts w:cs="Times New Roman"/>
        </w:rPr>
        <w:t>becoming</w:t>
      </w:r>
      <w:r w:rsidRPr="003021D7">
        <w:rPr>
          <w:rFonts w:cs="Times New Roman"/>
        </w:rPr>
        <w:t xml:space="preserve"> </w:t>
      </w:r>
      <w:r w:rsidRPr="003021D7">
        <w:rPr>
          <w:rStyle w:val="StyleBoldUnderline"/>
          <w:rFonts w:cs="Times New Roman"/>
        </w:rPr>
        <w:t>more</w:t>
      </w:r>
      <w:r w:rsidRPr="003021D7">
        <w:rPr>
          <w:rFonts w:cs="Times New Roman"/>
        </w:rPr>
        <w:t xml:space="preserve"> </w:t>
      </w:r>
      <w:r w:rsidRPr="003021D7">
        <w:rPr>
          <w:rStyle w:val="StyleBoldUnderline"/>
          <w:rFonts w:cs="Times New Roman"/>
        </w:rPr>
        <w:t>diverse</w:t>
      </w:r>
      <w:r w:rsidRPr="003021D7">
        <w:rPr>
          <w:rFonts w:cs="Times New Roman"/>
        </w:rPr>
        <w:t xml:space="preserve">, </w:t>
      </w:r>
      <w:r w:rsidRPr="003021D7">
        <w:rPr>
          <w:rStyle w:val="StyleBoldUnderline"/>
          <w:rFonts w:cs="Times New Roman"/>
        </w:rPr>
        <w:t>but</w:t>
      </w:r>
      <w:r w:rsidRPr="003021D7">
        <w:rPr>
          <w:rFonts w:cs="Times New Roman"/>
        </w:rPr>
        <w:t xml:space="preserve"> </w:t>
      </w:r>
      <w:r w:rsidRPr="003021D7">
        <w:rPr>
          <w:rStyle w:val="StyleBoldUnderline"/>
          <w:rFonts w:cs="Times New Roman"/>
        </w:rPr>
        <w:t>despite</w:t>
      </w:r>
      <w:r w:rsidRPr="003021D7">
        <w:rPr>
          <w:rFonts w:cs="Times New Roman"/>
        </w:rPr>
        <w:t xml:space="preserve"> </w:t>
      </w:r>
      <w:r w:rsidRPr="003021D7">
        <w:rPr>
          <w:rStyle w:val="StyleBoldUnderline"/>
          <w:rFonts w:cs="Times New Roman"/>
        </w:rPr>
        <w:t>America's decline</w:t>
      </w:r>
      <w:r w:rsidRPr="003021D7">
        <w:rPr>
          <w:rFonts w:cs="Times New Roman"/>
        </w:rPr>
        <w:t xml:space="preserve">, </w:t>
      </w:r>
      <w:r w:rsidRPr="003021D7">
        <w:rPr>
          <w:rStyle w:val="StyleBoldUnderline"/>
          <w:rFonts w:cs="Times New Roman"/>
        </w:rPr>
        <w:t>in</w:t>
      </w:r>
      <w:r w:rsidRPr="003021D7">
        <w:rPr>
          <w:rFonts w:cs="Times New Roman"/>
        </w:rPr>
        <w:t xml:space="preserve"> </w:t>
      </w:r>
      <w:r w:rsidRPr="003021D7">
        <w:rPr>
          <w:rStyle w:val="StyleBoldUnderline"/>
          <w:rFonts w:cs="Times New Roman"/>
        </w:rPr>
        <w:t>the</w:t>
      </w:r>
      <w:r w:rsidRPr="003021D7">
        <w:rPr>
          <w:rFonts w:cs="Times New Roman"/>
        </w:rPr>
        <w:t xml:space="preserve"> foreseeable </w:t>
      </w:r>
      <w:r w:rsidRPr="003021D7">
        <w:rPr>
          <w:rStyle w:val="StyleBoldUnderline"/>
          <w:rFonts w:cs="Times New Roman"/>
        </w:rPr>
        <w:t>future</w:t>
      </w:r>
      <w:r w:rsidRPr="003021D7">
        <w:rPr>
          <w:rFonts w:cs="Times New Roman"/>
        </w:rPr>
        <w:t xml:space="preserve"> </w:t>
      </w:r>
      <w:r w:rsidRPr="003021D7">
        <w:rPr>
          <w:rStyle w:val="StyleBoldUnderline"/>
          <w:rFonts w:cs="Times New Roman"/>
        </w:rPr>
        <w:t>there is no competitor</w:t>
      </w:r>
      <w:r w:rsidRPr="003021D7">
        <w:rPr>
          <w:rFonts w:cs="Times New Roman"/>
        </w:rPr>
        <w:t xml:space="preserve"> </w:t>
      </w:r>
      <w:r w:rsidRPr="003021D7">
        <w:rPr>
          <w:rStyle w:val="StyleBoldUnderline"/>
          <w:rFonts w:cs="Times New Roman"/>
        </w:rPr>
        <w:t>for global hegemonic power</w:t>
      </w:r>
      <w:r w:rsidRPr="003021D7">
        <w:rPr>
          <w:rFonts w:cs="Times New Roman"/>
        </w:rPr>
        <w:t xml:space="preserve">. To review briefly some of the relevant history: During World War II, US planners recognized that </w:t>
      </w:r>
      <w:r w:rsidRPr="003021D7">
        <w:rPr>
          <w:rStyle w:val="StyleBoldUnderline"/>
          <w:rFonts w:cs="Times New Roman"/>
        </w:rPr>
        <w:t>the</w:t>
      </w:r>
      <w:r w:rsidRPr="003021D7">
        <w:rPr>
          <w:rFonts w:cs="Times New Roman"/>
        </w:rPr>
        <w:t xml:space="preserve"> </w:t>
      </w:r>
      <w:r w:rsidRPr="003021D7">
        <w:rPr>
          <w:rStyle w:val="StyleBoldUnderline"/>
          <w:rFonts w:cs="Times New Roman"/>
        </w:rPr>
        <w:t>US</w:t>
      </w:r>
      <w:r w:rsidRPr="003021D7">
        <w:rPr>
          <w:rFonts w:cs="Times New Roman"/>
        </w:rPr>
        <w:t xml:space="preserve"> </w:t>
      </w:r>
      <w:r w:rsidRPr="003021D7">
        <w:rPr>
          <w:rStyle w:val="StyleBoldUnderline"/>
          <w:rFonts w:cs="Times New Roman"/>
        </w:rPr>
        <w:t>would</w:t>
      </w:r>
      <w:r w:rsidRPr="003021D7">
        <w:rPr>
          <w:rFonts w:cs="Times New Roman"/>
        </w:rPr>
        <w:t xml:space="preserve"> </w:t>
      </w:r>
      <w:r w:rsidRPr="003021D7">
        <w:rPr>
          <w:rStyle w:val="StyleBoldUnderline"/>
          <w:rFonts w:cs="Times New Roman"/>
        </w:rPr>
        <w:t>emerge from</w:t>
      </w:r>
      <w:r w:rsidRPr="003021D7">
        <w:rPr>
          <w:rFonts w:cs="Times New Roman"/>
        </w:rPr>
        <w:t xml:space="preserve"> the </w:t>
      </w:r>
      <w:r w:rsidRPr="003021D7">
        <w:rPr>
          <w:rStyle w:val="StyleBoldUnderline"/>
          <w:rFonts w:cs="Times New Roman"/>
        </w:rPr>
        <w:t>war in a position of overwhelming power</w:t>
      </w:r>
      <w:r w:rsidRPr="003021D7">
        <w:rPr>
          <w:rFonts w:cs="Times New Roman"/>
        </w:rPr>
        <w:t xml:space="preserve">. </w:t>
      </w:r>
      <w:r w:rsidRPr="003021D7">
        <w:rPr>
          <w:rStyle w:val="StyleBoldUnderline"/>
          <w:rFonts w:cs="Times New Roman"/>
        </w:rPr>
        <w:t>It is</w:t>
      </w:r>
      <w:r w:rsidRPr="003021D7">
        <w:rPr>
          <w:rFonts w:cs="Times New Roman"/>
        </w:rPr>
        <w:t xml:space="preserve"> quite </w:t>
      </w:r>
      <w:r w:rsidRPr="003021D7">
        <w:rPr>
          <w:rStyle w:val="StyleBoldUnderline"/>
          <w:rFonts w:cs="Times New Roman"/>
        </w:rPr>
        <w:t>clear</w:t>
      </w:r>
      <w:r w:rsidRPr="003021D7">
        <w:rPr>
          <w:rFonts w:cs="Times New Roman"/>
        </w:rPr>
        <w:t xml:space="preserve"> from the documentary record </w:t>
      </w:r>
      <w:r w:rsidRPr="003021D7">
        <w:rPr>
          <w:rStyle w:val="StyleBoldUnderline"/>
          <w:rFonts w:cs="Times New Roman"/>
        </w:rPr>
        <w:t>that</w:t>
      </w:r>
      <w:r w:rsidRPr="003021D7">
        <w:rPr>
          <w:rFonts w:cs="Times New Roman"/>
        </w:rPr>
        <w:t xml:space="preserve"> "President </w:t>
      </w:r>
      <w:r w:rsidRPr="003021D7">
        <w:rPr>
          <w:rStyle w:val="StyleBoldUnderline"/>
          <w:rFonts w:cs="Times New Roman"/>
        </w:rPr>
        <w:t>Roosevelt</w:t>
      </w:r>
      <w:r w:rsidRPr="003021D7">
        <w:rPr>
          <w:rFonts w:cs="Times New Roman"/>
        </w:rPr>
        <w:t xml:space="preserve"> </w:t>
      </w:r>
      <w:r w:rsidRPr="003021D7">
        <w:rPr>
          <w:rStyle w:val="StyleBoldUnderline"/>
          <w:rFonts w:cs="Times New Roman"/>
        </w:rPr>
        <w:t>was aiming at United States hegemony in the postwar world</w:t>
      </w:r>
      <w:r w:rsidRPr="003021D7">
        <w:rPr>
          <w:rFonts w:cs="Times New Roman"/>
        </w:rPr>
        <w:t xml:space="preserve">," to quote the assessment of diplomatic historian Geoffrey Warner. Plans were developed to control what was called a Grand Area, a region encompassing the Western Hemisphere, the Far East, the former British empire -- including the crucial Middle East oil reserves -- and as much of Eurasia as possible, or at the very least its core industrial regions in Weste Europe and the southern European states. The latter were regarded as essential for ensuring control of Middle East energy resources. Within these expansive domains, </w:t>
      </w:r>
      <w:r w:rsidRPr="003021D7">
        <w:rPr>
          <w:rStyle w:val="StyleBoldUnderline"/>
          <w:rFonts w:cs="Times New Roman"/>
        </w:rPr>
        <w:t>the</w:t>
      </w:r>
      <w:r w:rsidRPr="003021D7">
        <w:rPr>
          <w:rFonts w:cs="Times New Roman"/>
        </w:rPr>
        <w:t xml:space="preserve"> </w:t>
      </w:r>
      <w:r w:rsidRPr="003021D7">
        <w:rPr>
          <w:rStyle w:val="StyleBoldUnderline"/>
          <w:rFonts w:cs="Times New Roman"/>
        </w:rPr>
        <w:t>US</w:t>
      </w:r>
      <w:r w:rsidRPr="003021D7">
        <w:rPr>
          <w:rFonts w:cs="Times New Roman"/>
        </w:rPr>
        <w:t xml:space="preserve"> </w:t>
      </w:r>
      <w:r w:rsidRPr="003021D7">
        <w:rPr>
          <w:rStyle w:val="StyleBoldUnderline"/>
          <w:rFonts w:cs="Times New Roman"/>
        </w:rPr>
        <w:t>was to maintain</w:t>
      </w:r>
      <w:r w:rsidRPr="003021D7">
        <w:rPr>
          <w:rFonts w:cs="Times New Roman"/>
        </w:rPr>
        <w:t xml:space="preserve"> "</w:t>
      </w:r>
      <w:r w:rsidRPr="003021D7">
        <w:rPr>
          <w:rStyle w:val="StyleBoldUnderline"/>
          <w:rFonts w:cs="Times New Roman"/>
        </w:rPr>
        <w:t>unquestioned power</w:t>
      </w:r>
      <w:r w:rsidRPr="003021D7">
        <w:rPr>
          <w:rFonts w:cs="Times New Roman"/>
        </w:rPr>
        <w:t xml:space="preserve">" </w:t>
      </w:r>
      <w:r w:rsidRPr="003021D7">
        <w:rPr>
          <w:rStyle w:val="StyleBoldUnderline"/>
          <w:rFonts w:cs="Times New Roman"/>
        </w:rPr>
        <w:t>with</w:t>
      </w:r>
      <w:r w:rsidRPr="003021D7">
        <w:rPr>
          <w:rFonts w:cs="Times New Roman"/>
        </w:rPr>
        <w:t xml:space="preserve"> "</w:t>
      </w:r>
      <w:r w:rsidRPr="003021D7">
        <w:rPr>
          <w:rStyle w:val="StyleBoldUnderline"/>
          <w:rFonts w:cs="Times New Roman"/>
        </w:rPr>
        <w:t>military</w:t>
      </w:r>
      <w:r w:rsidRPr="003021D7">
        <w:rPr>
          <w:rFonts w:cs="Times New Roman"/>
        </w:rPr>
        <w:t xml:space="preserve"> </w:t>
      </w:r>
      <w:r w:rsidRPr="003021D7">
        <w:rPr>
          <w:rStyle w:val="StyleBoldUnderline"/>
          <w:rFonts w:cs="Times New Roman"/>
        </w:rPr>
        <w:t>and</w:t>
      </w:r>
      <w:r w:rsidRPr="003021D7">
        <w:rPr>
          <w:rFonts w:cs="Times New Roman"/>
        </w:rPr>
        <w:t xml:space="preserve"> </w:t>
      </w:r>
      <w:r w:rsidRPr="003021D7">
        <w:rPr>
          <w:rStyle w:val="StyleBoldUnderline"/>
          <w:rFonts w:cs="Times New Roman"/>
        </w:rPr>
        <w:t>economic</w:t>
      </w:r>
      <w:r w:rsidRPr="003021D7">
        <w:rPr>
          <w:rFonts w:cs="Times New Roman"/>
        </w:rPr>
        <w:t xml:space="preserve"> </w:t>
      </w:r>
      <w:r w:rsidRPr="003021D7">
        <w:rPr>
          <w:rStyle w:val="StyleBoldUnderline"/>
          <w:rFonts w:cs="Times New Roman"/>
        </w:rPr>
        <w:t>supremacy</w:t>
      </w:r>
      <w:r w:rsidRPr="003021D7">
        <w:rPr>
          <w:rFonts w:cs="Times New Roman"/>
        </w:rPr>
        <w:t>," while ensuring the "limitation of any exercise of sovereignty" by states that might interfere with its global designs. The doctrines still prevail, though their reach has declined. Wartime plans, soon to be carefully implemented, were not unrealistic. The US had long been by far the richest country in the world. The war ended the Depression and US industrial capacity</w:t>
      </w:r>
      <w:r w:rsidRPr="003021D7">
        <w:rPr>
          <w:rStyle w:val="StyleBoldUnderline"/>
          <w:rFonts w:cs="Times New Roman"/>
        </w:rPr>
        <w:t xml:space="preserve"> </w:t>
      </w:r>
      <w:r w:rsidRPr="003021D7">
        <w:rPr>
          <w:rFonts w:cs="Times New Roman"/>
        </w:rPr>
        <w:t>almost quadrupled, while rivals were decimated. At the war's end, the US had half the world's wealth and unmatched security. Each region of the Grand Area was assigned its 'function' within the global system. The ensuing 'Cold War' consisted largely of efforts by the two superpowers to enforce order on their own domains: for the USSR, Eastern Europe</w:t>
      </w:r>
      <w:proofErr w:type="gramStart"/>
      <w:r w:rsidRPr="003021D7">
        <w:rPr>
          <w:rFonts w:cs="Times New Roman"/>
        </w:rPr>
        <w:t>;</w:t>
      </w:r>
      <w:proofErr w:type="gramEnd"/>
      <w:r w:rsidRPr="003021D7">
        <w:rPr>
          <w:rFonts w:cs="Times New Roman"/>
        </w:rPr>
        <w:t xml:space="preserve"> for the US, most of the world. By 1949, the Grand Area was already seriously eroding with "the loss of China," as it is routinely called. The phrase is interesting: one can only 'lose' what one possesses. Shortly after, Southeast Asia began to fall out of control, leading to Washington's horrendous Indochina wars and the huge massacres in Indonesia in 1965 as US dominance was restored. Meanwhile, subversion and massive violence continued elsewhere in the effort to maintain what is called 'stability,' meaning conformity to US demands. But </w:t>
      </w:r>
      <w:r w:rsidRPr="003021D7">
        <w:rPr>
          <w:rStyle w:val="StyleBoldUnderline"/>
          <w:rFonts w:cs="Times New Roman"/>
        </w:rPr>
        <w:t>decline</w:t>
      </w:r>
      <w:r w:rsidRPr="003021D7">
        <w:rPr>
          <w:rFonts w:cs="Times New Roman"/>
        </w:rPr>
        <w:t xml:space="preserve"> </w:t>
      </w:r>
      <w:r w:rsidRPr="003021D7">
        <w:rPr>
          <w:rStyle w:val="StyleBoldUnderline"/>
          <w:rFonts w:cs="Times New Roman"/>
        </w:rPr>
        <w:t>was</w:t>
      </w:r>
      <w:r w:rsidRPr="003021D7">
        <w:rPr>
          <w:rFonts w:cs="Times New Roman"/>
        </w:rPr>
        <w:t xml:space="preserve"> </w:t>
      </w:r>
      <w:r w:rsidRPr="003021D7">
        <w:rPr>
          <w:rStyle w:val="StyleBoldUnderline"/>
          <w:rFonts w:cs="Times New Roman"/>
        </w:rPr>
        <w:t>inevitable,</w:t>
      </w:r>
      <w:r w:rsidRPr="003021D7">
        <w:rPr>
          <w:rFonts w:cs="Times New Roman"/>
        </w:rPr>
        <w:t xml:space="preserve"> a</w:t>
      </w:r>
      <w:r w:rsidRPr="003021D7">
        <w:rPr>
          <w:rStyle w:val="StyleBoldUnderline"/>
          <w:rFonts w:cs="Times New Roman"/>
        </w:rPr>
        <w:t>s the industrial world reconstructed and decolonization pursued its agonizing course.</w:t>
      </w:r>
      <w:r w:rsidRPr="003021D7">
        <w:rPr>
          <w:rFonts w:cs="Times New Roman"/>
        </w:rPr>
        <w:t xml:space="preserve"> </w:t>
      </w:r>
      <w:r w:rsidRPr="003021D7">
        <w:rPr>
          <w:rStyle w:val="StyleBoldUnderline"/>
          <w:rFonts w:cs="Times New Roman"/>
        </w:rPr>
        <w:t>By 1970, US share of world wealth had declined to about 25%,</w:t>
      </w:r>
      <w:r w:rsidRPr="003021D7">
        <w:rPr>
          <w:rFonts w:cs="Times New Roman"/>
        </w:rPr>
        <w:t xml:space="preserve"> still colossal but sharply reduced. The </w:t>
      </w:r>
      <w:r w:rsidRPr="003021D7">
        <w:rPr>
          <w:rStyle w:val="StyleBoldUnderline"/>
          <w:rFonts w:cs="Times New Roman"/>
        </w:rPr>
        <w:t>industrial world was becoming 'tripolar</w:t>
      </w:r>
      <w:r w:rsidRPr="003021D7">
        <w:rPr>
          <w:rFonts w:cs="Times New Roman"/>
        </w:rPr>
        <w:t xml:space="preserve">,' </w:t>
      </w:r>
      <w:r w:rsidRPr="003021D7">
        <w:rPr>
          <w:rStyle w:val="StyleBoldUnderline"/>
          <w:rFonts w:cs="Times New Roman"/>
        </w:rPr>
        <w:t>with</w:t>
      </w:r>
      <w:r w:rsidRPr="003021D7">
        <w:rPr>
          <w:rFonts w:cs="Times New Roman"/>
        </w:rPr>
        <w:t xml:space="preserve"> major centers in the </w:t>
      </w:r>
      <w:r w:rsidRPr="003021D7">
        <w:rPr>
          <w:rStyle w:val="StyleBoldUnderline"/>
          <w:rFonts w:cs="Times New Roman"/>
        </w:rPr>
        <w:t xml:space="preserve">US, Europe, and Asia -- then Japan-centered </w:t>
      </w:r>
      <w:r w:rsidRPr="003021D7">
        <w:rPr>
          <w:rFonts w:cs="Times New Roman"/>
        </w:rPr>
        <w:t>-- already becoming the most dynamic region. Twenty years later the USSR collapsed. Washington's reaction teaches us a good deal about the reality of the Cold War. The Bush I administration, then in office, immediately declared that policies would remain pretty much unchanged, but under different pretexts. The huge military establishment would be maintained, but not for defense against the Russians</w:t>
      </w:r>
      <w:proofErr w:type="gramStart"/>
      <w:r w:rsidRPr="003021D7">
        <w:rPr>
          <w:rFonts w:cs="Times New Roman"/>
        </w:rPr>
        <w:t>;</w:t>
      </w:r>
      <w:proofErr w:type="gramEnd"/>
      <w:r w:rsidRPr="003021D7">
        <w:rPr>
          <w:rFonts w:cs="Times New Roman"/>
        </w:rPr>
        <w:t xml:space="preserve"> rather, to confront the "technological sophistication" of third world powers. Similarly, they reasoned, it would be necessary to maintain "the defense industrial base," a euphemism for advanced industry, highly reliant on government subsidy and initiative. Intervention forces still had to be aimed at the Middle East, where the serious problems "could not be laid at the Kremlin's door," contrary to half a century of deceit. It was quietly conceded that the problems had always been "radical nationalism," that is, attempts by countries to pursue an independent course in violation of Grand Area principles. These policy fundamentals were not modified. The Clinton administration declared that the US has the right to use military force unilaterally to ensure "uninhibited access to key markets, energy supplies, and strategic resources." It also declared that military forces must be "forward deployed" in Europe and Asia "in order to shape people's opinions about us," not by gentle persuasion, and "to shape events that will affect our livelihood and our security." Instead of being reduced or eliminated, as propaganda would have led one to expect, NATO was expanded to the East. This was in violation of verbal pledges to Mikhail Gorbachev when he agreed to allow a unified Germany to join NATO. Today, NATO has become a global intervention force under US command, with the official task of controlling the international energy system, </w:t>
      </w:r>
      <w:proofErr w:type="gramStart"/>
      <w:r w:rsidRPr="003021D7">
        <w:rPr>
          <w:rFonts w:cs="Times New Roman"/>
        </w:rPr>
        <w:t>sea lanes</w:t>
      </w:r>
      <w:proofErr w:type="gramEnd"/>
      <w:r w:rsidRPr="003021D7">
        <w:rPr>
          <w:rFonts w:cs="Times New Roman"/>
        </w:rPr>
        <w:t xml:space="preserve">, pipelines, and whatever else the hegemonic power determines. There was indeed a period of euphoria after the collapse of the superpower enemy, with excited tales about "the end of history" and awed acclaim for Clinton's foreign policy. Prominent intellectuals declared the onset of a "noble phase" with a "saintly glow," as for the first time in history a nation was guided by "altruism" and dedicated to "principles and values;" and nothing stood in the way of the "idealistic New World bent on ending inhumanity," which could at last carry forward unhindered the emerging international norm of humanitarian intervention. Not all were so enraptured. The traditional victims, the Global South, bitterly condemned "the so-called 'right' of humanitarian intervention," recognizing it to be just the old "right" of imperial domination. More sober voices at home among the policy elite could perceive that for much of the world, the US was "becoming the rogue superpower," considered "the single greatest external threat to their societies," and that "the prime rogue state today is the United States." After Bush Jr. took over, increasingly hostile world opinion could scarcely be ignored. In the Arab world particularly, Bush's approval ratings plummeted. Obama has achieved the impressive feat of sinking still lower, down to 5% in Egypt and not much higher elsewhere in the region. </w:t>
      </w:r>
      <w:r w:rsidRPr="003021D7">
        <w:rPr>
          <w:rStyle w:val="StyleBoldUnderline"/>
          <w:rFonts w:cs="Times New Roman"/>
        </w:rPr>
        <w:t>Meanwhile</w:t>
      </w:r>
      <w:r w:rsidRPr="003021D7">
        <w:rPr>
          <w:rFonts w:cs="Times New Roman"/>
        </w:rPr>
        <w:t xml:space="preserve">, </w:t>
      </w:r>
      <w:r w:rsidRPr="003021D7">
        <w:rPr>
          <w:rStyle w:val="StyleBoldUnderline"/>
          <w:rFonts w:cs="Times New Roman"/>
        </w:rPr>
        <w:t>decline</w:t>
      </w:r>
      <w:r w:rsidRPr="003021D7">
        <w:rPr>
          <w:rFonts w:cs="Times New Roman"/>
        </w:rPr>
        <w:t xml:space="preserve"> </w:t>
      </w:r>
      <w:r w:rsidRPr="003021D7">
        <w:rPr>
          <w:rStyle w:val="StyleBoldUnderline"/>
          <w:rFonts w:cs="Times New Roman"/>
        </w:rPr>
        <w:t>continued</w:t>
      </w:r>
      <w:r w:rsidRPr="003021D7">
        <w:rPr>
          <w:rFonts w:cs="Times New Roman"/>
        </w:rPr>
        <w:t xml:space="preserve">. In the past decade, South America has been 'lost.' The 'threat' of losing South America had loomed decades earlier. As the Nixon administration was planning the destruction of Chilean democracy, and the installation of a US-backed Pinochet dictatorship -- the National Security Council warned that </w:t>
      </w:r>
      <w:r w:rsidRPr="003021D7">
        <w:rPr>
          <w:rStyle w:val="StyleBoldUnderline"/>
          <w:rFonts w:cs="Times New Roman"/>
        </w:rPr>
        <w:t>if</w:t>
      </w:r>
      <w:r w:rsidRPr="003021D7">
        <w:rPr>
          <w:rFonts w:cs="Times New Roman"/>
        </w:rPr>
        <w:t xml:space="preserve"> </w:t>
      </w:r>
      <w:r w:rsidRPr="003021D7">
        <w:rPr>
          <w:rStyle w:val="StyleBoldUnderline"/>
          <w:rFonts w:cs="Times New Roman"/>
        </w:rPr>
        <w:t>the</w:t>
      </w:r>
      <w:r w:rsidRPr="003021D7">
        <w:rPr>
          <w:rFonts w:cs="Times New Roman"/>
        </w:rPr>
        <w:t xml:space="preserve"> </w:t>
      </w:r>
      <w:r w:rsidRPr="003021D7">
        <w:rPr>
          <w:rStyle w:val="StyleBoldUnderline"/>
          <w:rFonts w:cs="Times New Roman"/>
        </w:rPr>
        <w:t>US could not control Latin America</w:t>
      </w:r>
      <w:r w:rsidRPr="003021D7">
        <w:rPr>
          <w:rFonts w:cs="Times New Roman"/>
        </w:rPr>
        <w:t xml:space="preserve">, </w:t>
      </w:r>
      <w:r w:rsidRPr="003021D7">
        <w:rPr>
          <w:rStyle w:val="StyleBoldUnderline"/>
          <w:rFonts w:cs="Times New Roman"/>
        </w:rPr>
        <w:t>it could not expect "to achieve a successful order elsewhere in the world."</w:t>
      </w:r>
      <w:r w:rsidRPr="003021D7">
        <w:rPr>
          <w:rFonts w:cs="Times New Roman"/>
        </w:rPr>
        <w:t xml:space="preserve"> But far more serious would be moves towards independence in the Middle East. Post WWII planning recognized that control of the incomparable energy reserves of the Middle East would yield "substantial control of the world," in the words of the influential Roosevelt advisor A.A. Berle. Correspondingly, that loss of control would threaten the project of global dominance that was clearly articulated during World War II and has been sustained in the face of major changes in world order ever since. A further danger to US hegemony was the possibility of meaningful moves towards democracy. </w:t>
      </w:r>
      <w:proofErr w:type="gramStart"/>
      <w:r w:rsidRPr="003021D7">
        <w:rPr>
          <w:rFonts w:cs="Times New Roman"/>
        </w:rPr>
        <w:t xml:space="preserve">New York Times executive editor Bill Keller writes movingly of Washington's "yearning to embrace the aspiring democrats across North Africa and the Middle East." </w:t>
      </w:r>
      <w:proofErr w:type="gramEnd"/>
      <w:r w:rsidRPr="003021D7">
        <w:rPr>
          <w:rFonts w:cs="Times New Roman"/>
        </w:rPr>
        <w:t xml:space="preserve">But recent polls of Arab opinion reveal very clearly that functioning democracy where public opinion influences policy would be disastrous for Washington. Not surprisingly, the first few steps in Egypt's foreign policy after ousting Mubarak have been strongly opposed by the US and its Israeli client. While longstanding </w:t>
      </w:r>
      <w:r w:rsidRPr="003021D7">
        <w:rPr>
          <w:rStyle w:val="StyleBoldUnderline"/>
          <w:rFonts w:cs="Times New Roman"/>
        </w:rPr>
        <w:t>US policies remain stable</w:t>
      </w:r>
      <w:r w:rsidRPr="003021D7">
        <w:rPr>
          <w:rFonts w:cs="Times New Roman"/>
        </w:rPr>
        <w:t xml:space="preserve">, </w:t>
      </w:r>
      <w:r w:rsidRPr="003021D7">
        <w:rPr>
          <w:rStyle w:val="StyleBoldUnderline"/>
          <w:rFonts w:cs="Times New Roman"/>
        </w:rPr>
        <w:t>with</w:t>
      </w:r>
      <w:r w:rsidRPr="003021D7">
        <w:rPr>
          <w:rFonts w:cs="Times New Roman"/>
        </w:rPr>
        <w:t xml:space="preserve"> </w:t>
      </w:r>
      <w:r w:rsidRPr="003021D7">
        <w:rPr>
          <w:rStyle w:val="StyleBoldUnderline"/>
          <w:rFonts w:cs="Times New Roman"/>
        </w:rPr>
        <w:t>tactical</w:t>
      </w:r>
      <w:r w:rsidRPr="003021D7">
        <w:rPr>
          <w:rFonts w:cs="Times New Roman"/>
        </w:rPr>
        <w:t xml:space="preserve"> </w:t>
      </w:r>
      <w:r w:rsidRPr="003021D7">
        <w:rPr>
          <w:rStyle w:val="StyleBoldUnderline"/>
          <w:rFonts w:cs="Times New Roman"/>
        </w:rPr>
        <w:t>adjustments</w:t>
      </w:r>
      <w:r w:rsidRPr="003021D7">
        <w:rPr>
          <w:rFonts w:cs="Times New Roman"/>
        </w:rPr>
        <w:t xml:space="preserve">, </w:t>
      </w:r>
      <w:r w:rsidRPr="003021D7">
        <w:rPr>
          <w:rStyle w:val="StyleBoldUnderline"/>
          <w:rFonts w:cs="Times New Roman"/>
        </w:rPr>
        <w:t>under</w:t>
      </w:r>
      <w:r w:rsidRPr="003021D7">
        <w:rPr>
          <w:rFonts w:cs="Times New Roman"/>
        </w:rPr>
        <w:t xml:space="preserve"> </w:t>
      </w:r>
      <w:r w:rsidRPr="003021D7">
        <w:rPr>
          <w:rStyle w:val="StyleBoldUnderline"/>
          <w:rFonts w:cs="Times New Roman"/>
        </w:rPr>
        <w:t>Obama there have been</w:t>
      </w:r>
      <w:r w:rsidRPr="003021D7">
        <w:rPr>
          <w:rFonts w:cs="Times New Roman"/>
        </w:rPr>
        <w:t xml:space="preserve"> some </w:t>
      </w:r>
      <w:r w:rsidRPr="003021D7">
        <w:rPr>
          <w:rStyle w:val="StyleBoldUnderline"/>
          <w:rFonts w:cs="Times New Roman"/>
        </w:rPr>
        <w:t>significant</w:t>
      </w:r>
      <w:r w:rsidRPr="003021D7">
        <w:rPr>
          <w:rFonts w:cs="Times New Roman"/>
        </w:rPr>
        <w:t xml:space="preserve"> </w:t>
      </w:r>
      <w:r w:rsidRPr="003021D7">
        <w:rPr>
          <w:rStyle w:val="StyleBoldUnderline"/>
          <w:rFonts w:cs="Times New Roman"/>
        </w:rPr>
        <w:t>changes</w:t>
      </w:r>
      <w:r w:rsidRPr="003021D7">
        <w:rPr>
          <w:rFonts w:cs="Times New Roman"/>
        </w:rPr>
        <w:t xml:space="preserve">. Military analyst Yochi Dreazen observes in the Atlantic that Bush's policy was to capture (and torture) suspects, while Obama simply assassinates them, with a rapid increase in terror weapons (drones) and the use of Special Forces, many of them assassination teams. Special Forces are scheduled to operate in 120 countries. Now as large as Canada's entire military, these forces are, in effect, a private army of the president, a matter discussed in detail by American investigative journalist Nick Turse on the website Tomdispatch. The team that Obama dispatched to assassinate Osama bin Laden had already carried out perhaps a dozen similar missions in Pakistan. As these and many other </w:t>
      </w:r>
      <w:r w:rsidRPr="003021D7">
        <w:rPr>
          <w:rStyle w:val="StyleBoldUnderline"/>
          <w:rFonts w:cs="Times New Roman"/>
        </w:rPr>
        <w:t>developments</w:t>
      </w:r>
      <w:r w:rsidRPr="003021D7">
        <w:rPr>
          <w:rFonts w:cs="Times New Roman"/>
        </w:rPr>
        <w:t xml:space="preserve"> </w:t>
      </w:r>
      <w:r w:rsidRPr="003021D7">
        <w:rPr>
          <w:rStyle w:val="StyleBoldUnderline"/>
          <w:rFonts w:cs="Times New Roman"/>
        </w:rPr>
        <w:t>illustrate</w:t>
      </w:r>
      <w:r w:rsidRPr="003021D7">
        <w:rPr>
          <w:rFonts w:cs="Times New Roman"/>
        </w:rPr>
        <w:t xml:space="preserve">, </w:t>
      </w:r>
      <w:r w:rsidRPr="003021D7">
        <w:rPr>
          <w:rStyle w:val="StyleBoldUnderline"/>
          <w:rFonts w:cs="Times New Roman"/>
        </w:rPr>
        <w:t>though</w:t>
      </w:r>
      <w:r w:rsidRPr="003021D7">
        <w:rPr>
          <w:rFonts w:cs="Times New Roman"/>
        </w:rPr>
        <w:t xml:space="preserve"> </w:t>
      </w:r>
      <w:r w:rsidRPr="003021D7">
        <w:rPr>
          <w:rStyle w:val="StyleBoldUnderline"/>
          <w:rFonts w:cs="Times New Roman"/>
        </w:rPr>
        <w:t>America's</w:t>
      </w:r>
      <w:r w:rsidRPr="003021D7">
        <w:rPr>
          <w:rFonts w:cs="Times New Roman"/>
        </w:rPr>
        <w:t xml:space="preserve"> </w:t>
      </w:r>
      <w:r w:rsidRPr="003021D7">
        <w:rPr>
          <w:rStyle w:val="StyleBoldUnderline"/>
          <w:rFonts w:cs="Times New Roman"/>
        </w:rPr>
        <w:t>hegemony</w:t>
      </w:r>
      <w:r w:rsidRPr="003021D7">
        <w:rPr>
          <w:rFonts w:cs="Times New Roman"/>
        </w:rPr>
        <w:t xml:space="preserve"> has </w:t>
      </w:r>
      <w:r w:rsidRPr="003021D7">
        <w:rPr>
          <w:rStyle w:val="StyleBoldUnderline"/>
          <w:rFonts w:cs="Times New Roman"/>
        </w:rPr>
        <w:t>declined</w:t>
      </w:r>
      <w:r w:rsidRPr="003021D7">
        <w:rPr>
          <w:rFonts w:cs="Times New Roman"/>
        </w:rPr>
        <w:t xml:space="preserve">, its ambition has not. Another common theme, at least among those who are not willfully blind, is that </w:t>
      </w:r>
      <w:r w:rsidRPr="003021D7">
        <w:rPr>
          <w:rStyle w:val="StyleBoldUnderline"/>
          <w:rFonts w:cs="Times New Roman"/>
        </w:rPr>
        <w:t>American</w:t>
      </w:r>
      <w:r w:rsidRPr="003021D7">
        <w:rPr>
          <w:rFonts w:cs="Times New Roman"/>
        </w:rPr>
        <w:t xml:space="preserve"> </w:t>
      </w:r>
      <w:r w:rsidRPr="003021D7">
        <w:rPr>
          <w:rStyle w:val="StyleBoldUnderline"/>
          <w:rFonts w:cs="Times New Roman"/>
        </w:rPr>
        <w:t>decline</w:t>
      </w:r>
      <w:r w:rsidRPr="003021D7">
        <w:rPr>
          <w:rFonts w:cs="Times New Roman"/>
        </w:rPr>
        <w:t xml:space="preserve"> </w:t>
      </w:r>
      <w:r w:rsidRPr="003021D7">
        <w:rPr>
          <w:rStyle w:val="StyleBoldUnderline"/>
          <w:rFonts w:cs="Times New Roman"/>
        </w:rPr>
        <w:t>is</w:t>
      </w:r>
      <w:r w:rsidRPr="003021D7">
        <w:rPr>
          <w:rFonts w:cs="Times New Roman"/>
        </w:rPr>
        <w:t xml:space="preserve"> in </w:t>
      </w:r>
      <w:r w:rsidRPr="003021D7">
        <w:rPr>
          <w:rStyle w:val="StyleBoldUnderline"/>
          <w:rFonts w:cs="Times New Roman"/>
        </w:rPr>
        <w:t>no small measure self-inflicted</w:t>
      </w:r>
      <w:r w:rsidRPr="003021D7">
        <w:rPr>
          <w:rFonts w:cs="Times New Roman"/>
        </w:rPr>
        <w:t xml:space="preserve">. The comic opera in Washington this summer, which disgusts the country (a large majority think that Congress should just be disbanded) and bewilders the world, has few analogues in the annals of parliamentary democracy. The spectacle is even coming to frighten the sponsors of the charade. Corporate power is now concerned that the extremists they helped put in office in Congress may choose to bring down the edifice on which their own wealth and privilege relies, the powerful nanny state that caters to their interests. </w:t>
      </w:r>
    </w:p>
    <w:p w14:paraId="5F84F04B" w14:textId="77777777" w:rsidR="007D3F50" w:rsidRPr="003021D7" w:rsidRDefault="007D3F50" w:rsidP="007D3F50">
      <w:pPr>
        <w:rPr>
          <w:rFonts w:cs="Times New Roman"/>
        </w:rPr>
      </w:pPr>
    </w:p>
    <w:p w14:paraId="0A034584" w14:textId="77777777" w:rsidR="007D3F50" w:rsidRPr="003021D7" w:rsidRDefault="007D3F50" w:rsidP="007D3F50">
      <w:pPr>
        <w:pStyle w:val="Heading4"/>
        <w:rPr>
          <w:rFonts w:cs="Times New Roman"/>
        </w:rPr>
      </w:pPr>
      <w:r w:rsidRPr="003021D7">
        <w:rPr>
          <w:rFonts w:cs="Times New Roman"/>
        </w:rPr>
        <w:t xml:space="preserve">The United States has changed its focus from global environmental leadership to national economic interests </w:t>
      </w:r>
    </w:p>
    <w:p w14:paraId="3A8E8B61" w14:textId="77777777" w:rsidR="007D3F50" w:rsidRPr="003021D7" w:rsidRDefault="007D3F50" w:rsidP="007D3F50">
      <w:pPr>
        <w:rPr>
          <w:rFonts w:cs="Times New Roman"/>
        </w:rPr>
      </w:pPr>
      <w:r w:rsidRPr="003021D7">
        <w:rPr>
          <w:rStyle w:val="StyleStyleBold12pt"/>
          <w:rFonts w:cs="Times New Roman"/>
        </w:rPr>
        <w:t>FALKNER, ’05</w:t>
      </w:r>
      <w:r w:rsidRPr="003021D7">
        <w:rPr>
          <w:rFonts w:cs="Times New Roman"/>
        </w:rPr>
        <w:t>, Associate Professor in International Relations</w:t>
      </w:r>
    </w:p>
    <w:p w14:paraId="0985EB72" w14:textId="77777777" w:rsidR="007D3F50" w:rsidRPr="003021D7" w:rsidRDefault="007D3F50" w:rsidP="007D3F50">
      <w:pPr>
        <w:rPr>
          <w:rFonts w:cs="Times New Roman"/>
        </w:rPr>
      </w:pPr>
      <w:r w:rsidRPr="003021D7">
        <w:rPr>
          <w:rFonts w:cs="Times New Roman"/>
        </w:rPr>
        <w:t>Dr Robert, “American Hegemony and the Global Environment”, International Studies Review, Vol. 7, No. 4 (Dec., 2005), pp. 585-599, Wiley, JSTOR</w:t>
      </w:r>
    </w:p>
    <w:p w14:paraId="71A63AC5" w14:textId="77777777" w:rsidR="007D3F50" w:rsidRPr="003021D7" w:rsidRDefault="007D3F50" w:rsidP="007D3F50">
      <w:pPr>
        <w:rPr>
          <w:rFonts w:cs="Times New Roman"/>
        </w:rPr>
      </w:pPr>
      <w:r w:rsidRPr="003021D7">
        <w:rPr>
          <w:rFonts w:cs="Times New Roman"/>
        </w:rPr>
        <w:t xml:space="preserve">For many environmentalists in Europe and elsewhere, the </w:t>
      </w:r>
      <w:r w:rsidRPr="003021D7">
        <w:rPr>
          <w:rStyle w:val="StyleBoldUnderline"/>
          <w:rFonts w:cs="Times New Roman"/>
        </w:rPr>
        <w:t>United</w:t>
      </w:r>
      <w:r w:rsidRPr="003021D7">
        <w:rPr>
          <w:rFonts w:cs="Times New Roman"/>
        </w:rPr>
        <w:t xml:space="preserve"> </w:t>
      </w:r>
      <w:r w:rsidRPr="003021D7">
        <w:rPr>
          <w:rStyle w:val="StyleBoldUnderline"/>
          <w:rFonts w:cs="Times New Roman"/>
        </w:rPr>
        <w:t>States</w:t>
      </w:r>
      <w:r w:rsidRPr="003021D7">
        <w:rPr>
          <w:rFonts w:cs="Times New Roman"/>
        </w:rPr>
        <w:t xml:space="preserve"> </w:t>
      </w:r>
      <w:r w:rsidRPr="003021D7">
        <w:rPr>
          <w:rStyle w:val="StyleBoldUnderline"/>
          <w:rFonts w:cs="Times New Roman"/>
        </w:rPr>
        <w:t>has</w:t>
      </w:r>
      <w:r w:rsidRPr="003021D7">
        <w:rPr>
          <w:rFonts w:cs="Times New Roman"/>
        </w:rPr>
        <w:t xml:space="preserve"> </w:t>
      </w:r>
      <w:r w:rsidRPr="003021D7">
        <w:rPr>
          <w:rStyle w:val="StyleBoldUnderline"/>
          <w:rFonts w:cs="Times New Roman"/>
        </w:rPr>
        <w:t>emerged</w:t>
      </w:r>
      <w:r w:rsidRPr="003021D7">
        <w:rPr>
          <w:rFonts w:cs="Times New Roman"/>
        </w:rPr>
        <w:t xml:space="preserve"> </w:t>
      </w:r>
      <w:r w:rsidRPr="003021D7">
        <w:rPr>
          <w:rStyle w:val="StyleBoldUnderline"/>
          <w:rFonts w:cs="Times New Roman"/>
        </w:rPr>
        <w:t>as</w:t>
      </w:r>
      <w:r w:rsidRPr="003021D7">
        <w:rPr>
          <w:rFonts w:cs="Times New Roman"/>
        </w:rPr>
        <w:t xml:space="preserve"> </w:t>
      </w:r>
      <w:r w:rsidRPr="003021D7">
        <w:rPr>
          <w:rStyle w:val="StyleBoldUnderline"/>
          <w:rFonts w:cs="Times New Roman"/>
        </w:rPr>
        <w:t>the new</w:t>
      </w:r>
      <w:r w:rsidRPr="003021D7">
        <w:rPr>
          <w:rFonts w:cs="Times New Roman"/>
        </w:rPr>
        <w:t xml:space="preserve"> "</w:t>
      </w:r>
      <w:r w:rsidRPr="003021D7">
        <w:rPr>
          <w:rStyle w:val="StyleBoldUnderline"/>
          <w:rFonts w:cs="Times New Roman"/>
        </w:rPr>
        <w:t>rogue</w:t>
      </w:r>
      <w:r w:rsidRPr="003021D7">
        <w:rPr>
          <w:rFonts w:cs="Times New Roman"/>
        </w:rPr>
        <w:t xml:space="preserve"> </w:t>
      </w:r>
      <w:r w:rsidRPr="003021D7">
        <w:rPr>
          <w:rStyle w:val="StyleBoldUnderline"/>
          <w:rFonts w:cs="Times New Roman"/>
        </w:rPr>
        <w:t>state</w:t>
      </w:r>
      <w:r w:rsidRPr="003021D7">
        <w:rPr>
          <w:rFonts w:cs="Times New Roman"/>
        </w:rPr>
        <w:t xml:space="preserve">" </w:t>
      </w:r>
      <w:r w:rsidRPr="003021D7">
        <w:rPr>
          <w:rStyle w:val="StyleBoldUnderline"/>
          <w:rFonts w:cs="Times New Roman"/>
        </w:rPr>
        <w:t>in</w:t>
      </w:r>
      <w:r w:rsidRPr="003021D7">
        <w:rPr>
          <w:rFonts w:cs="Times New Roman"/>
        </w:rPr>
        <w:t xml:space="preserve"> </w:t>
      </w:r>
      <w:r w:rsidRPr="003021D7">
        <w:rPr>
          <w:rStyle w:val="StyleBoldUnderline"/>
          <w:rFonts w:cs="Times New Roman"/>
        </w:rPr>
        <w:t>global green politics</w:t>
      </w:r>
      <w:r w:rsidRPr="003021D7">
        <w:rPr>
          <w:rFonts w:cs="Times New Roman"/>
        </w:rPr>
        <w:t xml:space="preserve">. Ever since the United States took a backseat at the UN Conference on Environment and Development (UNCED) in 1992, </w:t>
      </w:r>
      <w:r w:rsidRPr="003021D7">
        <w:rPr>
          <w:rStyle w:val="StyleBoldUnderline"/>
          <w:rFonts w:cs="Times New Roman"/>
        </w:rPr>
        <w:t>US</w:t>
      </w:r>
      <w:r w:rsidRPr="003021D7">
        <w:rPr>
          <w:rFonts w:cs="Times New Roman"/>
        </w:rPr>
        <w:t xml:space="preserve"> </w:t>
      </w:r>
      <w:r w:rsidRPr="003021D7">
        <w:rPr>
          <w:rStyle w:val="StyleBoldUnderline"/>
          <w:rFonts w:cs="Times New Roman"/>
        </w:rPr>
        <w:t>foreign</w:t>
      </w:r>
      <w:r w:rsidRPr="003021D7">
        <w:rPr>
          <w:rFonts w:cs="Times New Roman"/>
        </w:rPr>
        <w:t xml:space="preserve"> </w:t>
      </w:r>
      <w:r w:rsidRPr="003021D7">
        <w:rPr>
          <w:rStyle w:val="StyleBoldUnderline"/>
          <w:rFonts w:cs="Times New Roman"/>
        </w:rPr>
        <w:t>policy</w:t>
      </w:r>
      <w:r w:rsidRPr="003021D7">
        <w:rPr>
          <w:rFonts w:cs="Times New Roman"/>
        </w:rPr>
        <w:t xml:space="preserve"> has </w:t>
      </w:r>
      <w:r w:rsidRPr="003021D7">
        <w:rPr>
          <w:rStyle w:val="StyleBoldUnderline"/>
          <w:rFonts w:cs="Times New Roman"/>
        </w:rPr>
        <w:t>appeared to be lukewarm about</w:t>
      </w:r>
      <w:r w:rsidRPr="003021D7">
        <w:rPr>
          <w:rFonts w:cs="Times New Roman"/>
        </w:rPr>
        <w:t xml:space="preserve">, </w:t>
      </w:r>
      <w:r w:rsidRPr="003021D7">
        <w:rPr>
          <w:rStyle w:val="StyleBoldUnderline"/>
          <w:rFonts w:cs="Times New Roman"/>
        </w:rPr>
        <w:t>and often hostile to, multilateral environmental policymaking</w:t>
      </w:r>
      <w:r w:rsidRPr="003021D7">
        <w:rPr>
          <w:rFonts w:cs="Times New Roman"/>
        </w:rPr>
        <w:t xml:space="preserve">. From the rejection of the Convention on Biological Diversity (CBD) to the withdrawal from the Kyoto Protocol on climate change, the </w:t>
      </w:r>
      <w:r w:rsidRPr="003021D7">
        <w:rPr>
          <w:rStyle w:val="StyleBoldUnderline"/>
          <w:rFonts w:cs="Times New Roman"/>
        </w:rPr>
        <w:t>United States has shown itself to be concerned more with national economic interests than global environmental threats.</w:t>
      </w:r>
      <w:r w:rsidRPr="003021D7">
        <w:rPr>
          <w:rFonts w:cs="Times New Roman"/>
        </w:rPr>
        <w:t xml:space="preserve"> Many observers see this as a fundamental </w:t>
      </w:r>
      <w:r w:rsidRPr="003021D7">
        <w:rPr>
          <w:rStyle w:val="StyleBoldUnderline"/>
          <w:rFonts w:cs="Times New Roman"/>
        </w:rPr>
        <w:t>shift</w:t>
      </w:r>
      <w:r w:rsidRPr="003021D7">
        <w:rPr>
          <w:rFonts w:cs="Times New Roman"/>
        </w:rPr>
        <w:t xml:space="preserve"> </w:t>
      </w:r>
      <w:r w:rsidRPr="003021D7">
        <w:rPr>
          <w:rStyle w:val="StyleBoldUnderline"/>
          <w:rFonts w:cs="Times New Roman"/>
        </w:rPr>
        <w:t>away</w:t>
      </w:r>
      <w:r w:rsidRPr="003021D7">
        <w:rPr>
          <w:rFonts w:cs="Times New Roman"/>
        </w:rPr>
        <w:t xml:space="preserve"> </w:t>
      </w:r>
      <w:r w:rsidRPr="003021D7">
        <w:rPr>
          <w:rStyle w:val="StyleBoldUnderline"/>
          <w:rFonts w:cs="Times New Roman"/>
        </w:rPr>
        <w:t>from</w:t>
      </w:r>
      <w:r w:rsidRPr="003021D7">
        <w:rPr>
          <w:rFonts w:cs="Times New Roman"/>
        </w:rPr>
        <w:t xml:space="preserve"> the </w:t>
      </w:r>
      <w:r w:rsidRPr="003021D7">
        <w:rPr>
          <w:rStyle w:val="StyleBoldUnderline"/>
          <w:rFonts w:cs="Times New Roman"/>
        </w:rPr>
        <w:t>US environmental leadership of the 1970s and 1980s</w:t>
      </w:r>
      <w:r w:rsidRPr="003021D7">
        <w:rPr>
          <w:rFonts w:cs="Times New Roman"/>
        </w:rPr>
        <w:t xml:space="preserve">. In the early days of global environmentalism, the </w:t>
      </w:r>
      <w:r w:rsidRPr="003021D7">
        <w:rPr>
          <w:rStyle w:val="StyleBoldUnderline"/>
          <w:rFonts w:cs="Times New Roman"/>
        </w:rPr>
        <w:t>U</w:t>
      </w:r>
      <w:r w:rsidRPr="003021D7">
        <w:rPr>
          <w:rFonts w:cs="Times New Roman"/>
        </w:rPr>
        <w:t xml:space="preserve">nited </w:t>
      </w:r>
      <w:r w:rsidRPr="003021D7">
        <w:rPr>
          <w:rStyle w:val="StyleBoldUnderline"/>
          <w:rFonts w:cs="Times New Roman"/>
        </w:rPr>
        <w:t>S</w:t>
      </w:r>
      <w:r w:rsidRPr="003021D7">
        <w:rPr>
          <w:rFonts w:cs="Times New Roman"/>
        </w:rPr>
        <w:t xml:space="preserve">tates </w:t>
      </w:r>
      <w:r w:rsidRPr="003021D7">
        <w:rPr>
          <w:rStyle w:val="StyleBoldUnderline"/>
          <w:rFonts w:cs="Times New Roman"/>
        </w:rPr>
        <w:t>pioneered</w:t>
      </w:r>
      <w:r w:rsidRPr="003021D7">
        <w:rPr>
          <w:rFonts w:cs="Times New Roman"/>
        </w:rPr>
        <w:t xml:space="preserve"> </w:t>
      </w:r>
      <w:r w:rsidRPr="003021D7">
        <w:rPr>
          <w:rStyle w:val="StyleBoldUnderline"/>
          <w:rFonts w:cs="Times New Roman"/>
        </w:rPr>
        <w:t>modern</w:t>
      </w:r>
      <w:r w:rsidRPr="003021D7">
        <w:rPr>
          <w:rFonts w:cs="Times New Roman"/>
        </w:rPr>
        <w:t xml:space="preserve"> </w:t>
      </w:r>
      <w:r w:rsidRPr="003021D7">
        <w:rPr>
          <w:rStyle w:val="StyleBoldUnderline"/>
          <w:rFonts w:cs="Times New Roman"/>
        </w:rPr>
        <w:t>environmental</w:t>
      </w:r>
      <w:r w:rsidRPr="003021D7">
        <w:rPr>
          <w:rFonts w:cs="Times New Roman"/>
        </w:rPr>
        <w:t xml:space="preserve"> </w:t>
      </w:r>
      <w:r w:rsidRPr="003021D7">
        <w:rPr>
          <w:rStyle w:val="StyleBoldUnderline"/>
          <w:rFonts w:cs="Times New Roman"/>
        </w:rPr>
        <w:t>legislation</w:t>
      </w:r>
      <w:r w:rsidRPr="003021D7">
        <w:rPr>
          <w:rFonts w:cs="Times New Roman"/>
        </w:rPr>
        <w:t xml:space="preserve"> </w:t>
      </w:r>
      <w:r w:rsidRPr="003021D7">
        <w:rPr>
          <w:rStyle w:val="StyleBoldUnderline"/>
          <w:rFonts w:cs="Times New Roman"/>
        </w:rPr>
        <w:t>and</w:t>
      </w:r>
      <w:r w:rsidRPr="003021D7">
        <w:rPr>
          <w:rFonts w:cs="Times New Roman"/>
        </w:rPr>
        <w:t xml:space="preserve"> </w:t>
      </w:r>
      <w:r w:rsidRPr="003021D7">
        <w:rPr>
          <w:rStyle w:val="StyleBoldUnderline"/>
          <w:rFonts w:cs="Times New Roman"/>
        </w:rPr>
        <w:t>promoted</w:t>
      </w:r>
      <w:r w:rsidRPr="003021D7">
        <w:rPr>
          <w:rFonts w:cs="Times New Roman"/>
        </w:rPr>
        <w:t xml:space="preserve"> </w:t>
      </w:r>
      <w:r w:rsidRPr="003021D7">
        <w:rPr>
          <w:rStyle w:val="StyleBoldUnderline"/>
          <w:rFonts w:cs="Times New Roman"/>
        </w:rPr>
        <w:t>the creation of global regimes ranging from ozone layer</w:t>
      </w:r>
      <w:r w:rsidRPr="003021D7">
        <w:rPr>
          <w:rFonts w:cs="Times New Roman"/>
        </w:rPr>
        <w:t xml:space="preserve"> </w:t>
      </w:r>
      <w:r w:rsidRPr="003021D7">
        <w:rPr>
          <w:rStyle w:val="StyleBoldUnderline"/>
          <w:rFonts w:cs="Times New Roman"/>
        </w:rPr>
        <w:t>protection</w:t>
      </w:r>
      <w:r w:rsidRPr="003021D7">
        <w:rPr>
          <w:rFonts w:cs="Times New Roman"/>
        </w:rPr>
        <w:t xml:space="preserve"> </w:t>
      </w:r>
      <w:r w:rsidRPr="003021D7">
        <w:rPr>
          <w:rStyle w:val="StyleBoldUnderline"/>
          <w:rFonts w:cs="Times New Roman"/>
        </w:rPr>
        <w:t>to</w:t>
      </w:r>
      <w:r w:rsidRPr="003021D7">
        <w:rPr>
          <w:rFonts w:cs="Times New Roman"/>
        </w:rPr>
        <w:t xml:space="preserve"> </w:t>
      </w:r>
      <w:r w:rsidRPr="003021D7">
        <w:rPr>
          <w:rStyle w:val="StyleBoldUnderline"/>
          <w:rFonts w:cs="Times New Roman"/>
        </w:rPr>
        <w:t>the preservation of threatened species</w:t>
      </w:r>
      <w:r w:rsidRPr="003021D7">
        <w:rPr>
          <w:rFonts w:cs="Times New Roman"/>
        </w:rPr>
        <w:t xml:space="preserve">. More recently, however, the </w:t>
      </w:r>
      <w:r w:rsidRPr="003021D7">
        <w:rPr>
          <w:rStyle w:val="StyleBoldUnderline"/>
          <w:rFonts w:cs="Times New Roman"/>
        </w:rPr>
        <w:t>US government has</w:t>
      </w:r>
      <w:r w:rsidRPr="003021D7">
        <w:rPr>
          <w:rFonts w:cs="Times New Roman"/>
        </w:rPr>
        <w:t xml:space="preserve"> repeatedly </w:t>
      </w:r>
      <w:r w:rsidRPr="003021D7">
        <w:rPr>
          <w:rStyle w:val="StyleBoldUnderline"/>
          <w:rFonts w:cs="Times New Roman"/>
        </w:rPr>
        <w:t>challenged</w:t>
      </w:r>
      <w:r w:rsidRPr="003021D7">
        <w:rPr>
          <w:rFonts w:cs="Times New Roman"/>
        </w:rPr>
        <w:t xml:space="preserve"> </w:t>
      </w:r>
      <w:r w:rsidRPr="003021D7">
        <w:rPr>
          <w:rStyle w:val="StyleBoldUnderline"/>
          <w:rFonts w:cs="Times New Roman"/>
        </w:rPr>
        <w:t>the</w:t>
      </w:r>
      <w:r w:rsidRPr="003021D7">
        <w:rPr>
          <w:rFonts w:cs="Times New Roman"/>
        </w:rPr>
        <w:t xml:space="preserve"> </w:t>
      </w:r>
      <w:r w:rsidRPr="003021D7">
        <w:rPr>
          <w:rStyle w:val="StyleBoldUnderline"/>
          <w:rFonts w:cs="Times New Roman"/>
        </w:rPr>
        <w:t>need for new environmental treaties</w:t>
      </w:r>
      <w:r w:rsidRPr="003021D7">
        <w:rPr>
          <w:rFonts w:cs="Times New Roman"/>
        </w:rPr>
        <w:t>; questioned the scientific basis of international regulation; and rejected the notion that precautionary action is warranted in the face of potential ecological dangers. Whereas in the 1970s and 1980s, the United States frequently branded European countries as environmental laggards, it is the European Union (</w:t>
      </w:r>
      <w:r w:rsidRPr="003021D7">
        <w:rPr>
          <w:rStyle w:val="StyleBoldUnderline"/>
          <w:rFonts w:cs="Times New Roman"/>
        </w:rPr>
        <w:t>EU</w:t>
      </w:r>
      <w:r w:rsidRPr="003021D7">
        <w:rPr>
          <w:rFonts w:cs="Times New Roman"/>
        </w:rPr>
        <w:t xml:space="preserve">) that </w:t>
      </w:r>
      <w:r w:rsidRPr="003021D7">
        <w:rPr>
          <w:rStyle w:val="StyleBoldUnderline"/>
          <w:rFonts w:cs="Times New Roman"/>
        </w:rPr>
        <w:t>now</w:t>
      </w:r>
      <w:r w:rsidRPr="003021D7">
        <w:rPr>
          <w:rFonts w:cs="Times New Roman"/>
        </w:rPr>
        <w:t xml:space="preserve"> </w:t>
      </w:r>
      <w:r w:rsidRPr="003021D7">
        <w:rPr>
          <w:rStyle w:val="StyleBoldUnderline"/>
          <w:rFonts w:cs="Times New Roman"/>
        </w:rPr>
        <w:t>claims</w:t>
      </w:r>
      <w:r w:rsidRPr="003021D7">
        <w:rPr>
          <w:rFonts w:cs="Times New Roman"/>
        </w:rPr>
        <w:t xml:space="preserve"> </w:t>
      </w:r>
      <w:r w:rsidRPr="003021D7">
        <w:rPr>
          <w:rStyle w:val="StyleBoldUnderline"/>
          <w:rFonts w:cs="Times New Roman"/>
        </w:rPr>
        <w:t>the mantle of international leadership in sustainable development</w:t>
      </w:r>
      <w:r w:rsidRPr="003021D7">
        <w:rPr>
          <w:rFonts w:cs="Times New Roman"/>
        </w:rPr>
        <w:t xml:space="preserve">. This reversal in international environmental roles coincides with a fundamental shift in international relations. The </w:t>
      </w:r>
      <w:proofErr w:type="gramStart"/>
      <w:r w:rsidRPr="003021D7">
        <w:rPr>
          <w:rStyle w:val="StyleBoldUnderline"/>
          <w:rFonts w:cs="Times New Roman"/>
        </w:rPr>
        <w:t>collapse</w:t>
      </w:r>
      <w:r w:rsidRPr="003021D7">
        <w:rPr>
          <w:rFonts w:cs="Times New Roman"/>
        </w:rPr>
        <w:t xml:space="preserve"> </w:t>
      </w:r>
      <w:r w:rsidRPr="003021D7">
        <w:rPr>
          <w:rStyle w:val="StyleBoldUnderline"/>
          <w:rFonts w:cs="Times New Roman"/>
        </w:rPr>
        <w:t>of</w:t>
      </w:r>
      <w:r w:rsidRPr="003021D7">
        <w:rPr>
          <w:rFonts w:cs="Times New Roman"/>
        </w:rPr>
        <w:t xml:space="preserve"> the </w:t>
      </w:r>
      <w:r w:rsidRPr="003021D7">
        <w:rPr>
          <w:rStyle w:val="StyleBoldUnderline"/>
          <w:rFonts w:cs="Times New Roman"/>
        </w:rPr>
        <w:t>Soviet Union and the end of the Cold War</w:t>
      </w:r>
      <w:r w:rsidRPr="003021D7">
        <w:rPr>
          <w:rFonts w:cs="Times New Roman"/>
        </w:rPr>
        <w:t xml:space="preserve"> have</w:t>
      </w:r>
      <w:proofErr w:type="gramEnd"/>
      <w:r w:rsidRPr="003021D7">
        <w:rPr>
          <w:rFonts w:cs="Times New Roman"/>
        </w:rPr>
        <w:t xml:space="preserve"> </w:t>
      </w:r>
      <w:r w:rsidRPr="003021D7">
        <w:rPr>
          <w:rStyle w:val="StyleBoldUnderline"/>
          <w:rFonts w:cs="Times New Roman"/>
        </w:rPr>
        <w:t>precipitated</w:t>
      </w:r>
      <w:r w:rsidRPr="003021D7">
        <w:rPr>
          <w:rFonts w:cs="Times New Roman"/>
        </w:rPr>
        <w:t xml:space="preserve"> </w:t>
      </w:r>
      <w:r w:rsidRPr="003021D7">
        <w:rPr>
          <w:rStyle w:val="StyleBoldUnderline"/>
          <w:rFonts w:cs="Times New Roman"/>
        </w:rPr>
        <w:t>a profound change in</w:t>
      </w:r>
      <w:r w:rsidRPr="003021D7">
        <w:rPr>
          <w:rFonts w:cs="Times New Roman"/>
        </w:rPr>
        <w:t xml:space="preserve"> </w:t>
      </w:r>
      <w:r w:rsidRPr="003021D7">
        <w:rPr>
          <w:rStyle w:val="StyleBoldUnderline"/>
          <w:rFonts w:cs="Times New Roman"/>
        </w:rPr>
        <w:t xml:space="preserve">the underlying structure of </w:t>
      </w:r>
      <w:r w:rsidRPr="003021D7">
        <w:rPr>
          <w:rFonts w:cs="Times New Roman"/>
        </w:rPr>
        <w:t xml:space="preserve">the </w:t>
      </w:r>
      <w:r w:rsidRPr="003021D7">
        <w:rPr>
          <w:rStyle w:val="StyleBoldUnderline"/>
          <w:rFonts w:cs="Times New Roman"/>
        </w:rPr>
        <w:t>international</w:t>
      </w:r>
      <w:r w:rsidRPr="003021D7">
        <w:rPr>
          <w:rFonts w:cs="Times New Roman"/>
        </w:rPr>
        <w:t xml:space="preserve"> </w:t>
      </w:r>
      <w:r w:rsidRPr="003021D7">
        <w:rPr>
          <w:rStyle w:val="StyleBoldUnderline"/>
          <w:rFonts w:cs="Times New Roman"/>
        </w:rPr>
        <w:t>system</w:t>
      </w:r>
      <w:r w:rsidRPr="003021D7">
        <w:rPr>
          <w:rFonts w:cs="Times New Roman"/>
        </w:rPr>
        <w:t xml:space="preserve">. The United States has emerged from this tectonic shift as the predominant power in a unipolar international environment. With no other state to challenge its preponderance in the military field, talk of the return of hegemony, and even empire, has gripped the imagination of scholars (Ikenberry 2001; Wade 2003). Curiously, the renaissance of the study of hegemony has left no discernible mark on the field of international environmental studies. This fact is somewhat surprising, given the widespread perception of a shift in US foreign environmental policy since the early 1990s. To be sure, hegemony has never fared well as a concept in the study of international environmental policymaking. But the strengthening of America's hegemonic position in the post-Cold War era and its more overtly unilateralist stance should give rise to more systematic reflection on the links between the international distribution of power and the pursuit of global environmental objectives. This essay provides some initial thoughts on the relevance of "hegemony" to the study of international environmental politics and US environmental diplomacy. Indeed, the essay takes as its starting point the widespread perception of America's foreign environmental policy as increasingly unilateralist and obstructionist. Although there is considerable prima facie evidence to support this view, it would be misleading simply to equate the rise of US hegemony with a kind of global antienvironmentalism. </w:t>
      </w:r>
      <w:r w:rsidRPr="003021D7">
        <w:rPr>
          <w:rStyle w:val="StyleBoldUnderline"/>
          <w:rFonts w:cs="Times New Roman"/>
        </w:rPr>
        <w:t>Hegemony is central to understanding US foreign policy</w:t>
      </w:r>
      <w:r w:rsidRPr="003021D7">
        <w:rPr>
          <w:rFonts w:cs="Times New Roman"/>
        </w:rPr>
        <w:t xml:space="preserve">; </w:t>
      </w:r>
      <w:r w:rsidRPr="003021D7">
        <w:rPr>
          <w:rStyle w:val="StyleBoldUnderline"/>
          <w:rFonts w:cs="Times New Roman"/>
        </w:rPr>
        <w:t>this</w:t>
      </w:r>
      <w:r w:rsidRPr="003021D7">
        <w:rPr>
          <w:rFonts w:cs="Times New Roman"/>
        </w:rPr>
        <w:t xml:space="preserve"> </w:t>
      </w:r>
      <w:r w:rsidRPr="003021D7">
        <w:rPr>
          <w:rStyle w:val="StyleBoldUnderline"/>
          <w:rFonts w:cs="Times New Roman"/>
        </w:rPr>
        <w:t>applies to foreign environmental policy as well.</w:t>
      </w:r>
      <w:r w:rsidRPr="003021D7">
        <w:rPr>
          <w:rFonts w:cs="Times New Roman"/>
        </w:rPr>
        <w:t xml:space="preserve"> However, the link between the position of the United States in the international structure and its environmental diplomacy is more complex than systemic theory would suggest. Three points in particular are worth noting: First, America's apparent disengagement from multilateral environmental policymaking must be seen in a wider historical context. An exclusive focus on post- Cold War transformations in the international system is at danger of overstating the recent shift toward unilateralism. A historically informed perspective would emphasize both the use of unilateral measures in the past and the continued relevance of multilateralism today. Even though there is greater willingness in Washington "to go it alone," unilateralism has always been part and parcel of US environmental diplomacy. Ever since the first UN environmental conference in 1972, the United States has pursued a multitrack approach, which has included multilateral environmental policymaking as well as the use of unilateral threats and sanctions. The more recent revival of US hegemony will merely strengthen this ad la </w:t>
      </w:r>
      <w:proofErr w:type="gramStart"/>
      <w:r w:rsidRPr="003021D7">
        <w:rPr>
          <w:rFonts w:cs="Times New Roman"/>
        </w:rPr>
        <w:t>carte</w:t>
      </w:r>
      <w:proofErr w:type="gramEnd"/>
      <w:r w:rsidRPr="003021D7">
        <w:rPr>
          <w:rFonts w:cs="Times New Roman"/>
        </w:rPr>
        <w:t xml:space="preserve"> approach to environmental policy instruments. Second, there is no simple and straightforward correlation between America's hegemonic position and the type of environmental diplomacy it is likely to pursue. </w:t>
      </w:r>
      <w:r w:rsidRPr="003021D7">
        <w:rPr>
          <w:rStyle w:val="StyleBoldUnderline"/>
          <w:rFonts w:cs="Times New Roman"/>
        </w:rPr>
        <w:t>The fact of hegemony as such does not determine whether the United States will promote or oppose the creation of international environmental governance.</w:t>
      </w:r>
      <w:r w:rsidRPr="003021D7">
        <w:rPr>
          <w:rFonts w:cs="Times New Roman"/>
        </w:rPr>
        <w:t xml:space="preserve"> To some extent, a link can be established between US predominance in the international political economy and the rise of global environmentalism since the late 1960s, analogous to the way in which it promoted global economic cooperation after 1945. But unlike trade and monetary policy, </w:t>
      </w:r>
      <w:r w:rsidRPr="003021D7">
        <w:rPr>
          <w:rStyle w:val="StyleBoldUnderline"/>
          <w:rFonts w:cs="Times New Roman"/>
        </w:rPr>
        <w:t>environmental</w:t>
      </w:r>
      <w:r w:rsidRPr="003021D7">
        <w:rPr>
          <w:rFonts w:cs="Times New Roman"/>
        </w:rPr>
        <w:t xml:space="preserve"> </w:t>
      </w:r>
      <w:r w:rsidRPr="003021D7">
        <w:rPr>
          <w:rStyle w:val="StyleBoldUnderline"/>
          <w:rFonts w:cs="Times New Roman"/>
        </w:rPr>
        <w:t>policy</w:t>
      </w:r>
      <w:r w:rsidRPr="003021D7">
        <w:rPr>
          <w:rFonts w:cs="Times New Roman"/>
        </w:rPr>
        <w:t xml:space="preserve"> </w:t>
      </w:r>
      <w:r w:rsidRPr="003021D7">
        <w:rPr>
          <w:rStyle w:val="StyleBoldUnderline"/>
          <w:rFonts w:cs="Times New Roman"/>
        </w:rPr>
        <w:t>has never been central to</w:t>
      </w:r>
      <w:r w:rsidRPr="003021D7">
        <w:rPr>
          <w:rFonts w:cs="Times New Roman"/>
        </w:rPr>
        <w:t xml:space="preserve"> the </w:t>
      </w:r>
      <w:r w:rsidRPr="003021D7">
        <w:rPr>
          <w:rStyle w:val="StyleBoldUnderline"/>
          <w:rFonts w:cs="Times New Roman"/>
        </w:rPr>
        <w:t>US</w:t>
      </w:r>
      <w:r w:rsidRPr="003021D7">
        <w:rPr>
          <w:rFonts w:cs="Times New Roman"/>
        </w:rPr>
        <w:t xml:space="preserve"> </w:t>
      </w:r>
      <w:r w:rsidRPr="003021D7">
        <w:rPr>
          <w:rStyle w:val="StyleBoldUnderline"/>
          <w:rFonts w:cs="Times New Roman"/>
        </w:rPr>
        <w:t>effort to create international order</w:t>
      </w:r>
      <w:r w:rsidRPr="003021D7">
        <w:rPr>
          <w:rFonts w:cs="Times New Roman"/>
        </w:rPr>
        <w:t>. At times, the US government has used its economic strength and political influence to promote global environmental objectives. On other occasions, it has acted as a veto power, blocking progress toward multilateral policymaking. This suggests that we have no convincing structural theory that can explain the direction and evolution of US foreign environmental policy. Third, we, therefore, need to look at the domestic sources of US foreign environmental policy. Given the absence of a global strategic imperative in US environmental diplomacy, it is not unreasonable to suggest that the United States pursues global environmental issues largely in response to domestic imperatives. Indeed, closer analysis of the foreign policymaking process supports the view that domestic factors play a key role in determining environmental diplomacy, arguably more so than in many other foreign policy arenas. As will be discussed below, the fluctuation and diversity in US foreign environmental policy to a large extent reflect the interplay among domestic interest groups and the fragmented nature of America's political system. Much of US foreign environmental policy can be understood as an attempt to internationalize domestic environmental policy objectives or to protect domestic economic interests against international regulatory threats, depending on the prevailing balance of domestic interests. America's strengthened position as a global hegemon is, thus, likely to reinforce the domestic imperative in foreign environmental policy. It is important to note, however, that the domestic imperative can work in both ways: against as well as in favor of multilateral environmental solutions. The essay proceeds in three parts. The first part examines the concept of hegemony within the study of international environmental politics, highlighting its potential uses and shortcomings. The second part seeks to shed light on the apparent contradictions in US foreign environmental policy. It argues that in explaining US involvement in the global environmental agenda, hegemony provides an important, albeit incomplete, perspective and needs to be supplemented with other, nonstructural dimensions. The third part seeks to explain the variation in the conduct of US foreign environmental policy with reference to domestic factors. Against the backdrop of this explanation, the concluding part provides an interpretation of US foreign environmental policy and multilateralism's problematic place within it.</w:t>
      </w:r>
    </w:p>
    <w:p w14:paraId="112986EA" w14:textId="77777777" w:rsidR="007D3F50" w:rsidRPr="003021D7" w:rsidRDefault="007D3F50" w:rsidP="007D3F50">
      <w:pPr>
        <w:pStyle w:val="Heading4"/>
        <w:rPr>
          <w:rFonts w:cs="Times New Roman"/>
        </w:rPr>
      </w:pPr>
      <w:r w:rsidRPr="003021D7">
        <w:rPr>
          <w:rFonts w:cs="Times New Roman"/>
        </w:rPr>
        <w:t xml:space="preserve">Other Countries have become environmental leaders- the US has less influence </w:t>
      </w:r>
    </w:p>
    <w:p w14:paraId="01296F7E" w14:textId="77777777" w:rsidR="007D3F50" w:rsidRPr="003021D7" w:rsidRDefault="007D3F50" w:rsidP="007D3F50">
      <w:pPr>
        <w:rPr>
          <w:rFonts w:cs="Times New Roman"/>
        </w:rPr>
      </w:pPr>
      <w:proofErr w:type="gramStart"/>
      <w:r w:rsidRPr="003021D7">
        <w:rPr>
          <w:rStyle w:val="StyleStyleBold12pt"/>
          <w:rFonts w:cs="Times New Roman"/>
        </w:rPr>
        <w:t>NewsRx, 4-14</w:t>
      </w:r>
      <w:r w:rsidRPr="003021D7">
        <w:rPr>
          <w:rFonts w:cs="Times New Roman"/>
        </w:rPr>
        <w:t>-14, a media company focusing on digital media, printed media, and news services.</w:t>
      </w:r>
      <w:proofErr w:type="gramEnd"/>
    </w:p>
    <w:p w14:paraId="2DA6D5E5" w14:textId="77777777" w:rsidR="007D3F50" w:rsidRPr="003021D7" w:rsidRDefault="007D3F50" w:rsidP="007D3F50">
      <w:pPr>
        <w:rPr>
          <w:rFonts w:cs="Times New Roman"/>
        </w:rPr>
      </w:pPr>
      <w:r w:rsidRPr="003021D7">
        <w:rPr>
          <w:rFonts w:cs="Times New Roman"/>
        </w:rPr>
        <w:t xml:space="preserve">“Verne Global; Verne Global Recognized with Environmental Leader Award”, Pro Quest </w:t>
      </w:r>
    </w:p>
    <w:p w14:paraId="7468709B" w14:textId="77777777" w:rsidR="007D3F50" w:rsidRPr="003021D7" w:rsidRDefault="007D3F50" w:rsidP="007D3F50">
      <w:pPr>
        <w:rPr>
          <w:rFonts w:cs="Times New Roman"/>
        </w:rPr>
      </w:pPr>
      <w:r w:rsidRPr="003021D7">
        <w:rPr>
          <w:rFonts w:cs="Times New Roman"/>
        </w:rPr>
        <w:t>2014 APR 14 (VerticalNews) -- By a News Reporter-Staff News Editor at The Business of Global Warming --</w:t>
      </w:r>
      <w:r w:rsidRPr="003021D7">
        <w:rPr>
          <w:rStyle w:val="StyleBoldUnderline"/>
          <w:rFonts w:cs="Times New Roman"/>
        </w:rPr>
        <w:t xml:space="preserve"> Verne Global</w:t>
      </w:r>
      <w:r w:rsidRPr="003021D7">
        <w:rPr>
          <w:rFonts w:cs="Times New Roman"/>
        </w:rPr>
        <w:t xml:space="preserve">, </w:t>
      </w:r>
      <w:r w:rsidRPr="003021D7">
        <w:rPr>
          <w:rStyle w:val="StyleBoldUnderline"/>
          <w:rFonts w:cs="Times New Roman"/>
        </w:rPr>
        <w:t>an innovative, UK-based developer of energy efficient data center campuses, announced that the Proof of Concept</w:t>
      </w:r>
      <w:r w:rsidRPr="003021D7">
        <w:rPr>
          <w:rFonts w:cs="Times New Roman"/>
        </w:rPr>
        <w:t xml:space="preserve"> (PoC) </w:t>
      </w:r>
      <w:r w:rsidRPr="003021D7">
        <w:rPr>
          <w:rStyle w:val="StyleBoldUnderline"/>
          <w:rFonts w:cs="Times New Roman"/>
        </w:rPr>
        <w:t>study</w:t>
      </w:r>
      <w:r w:rsidRPr="003021D7">
        <w:rPr>
          <w:rFonts w:cs="Times New Roman"/>
        </w:rPr>
        <w:t xml:space="preserve"> they participated in with the Open Data Center Alliance (ODCA) has been </w:t>
      </w:r>
      <w:r w:rsidRPr="003021D7">
        <w:rPr>
          <w:rStyle w:val="StyleBoldUnderline"/>
          <w:rFonts w:cs="Times New Roman"/>
        </w:rPr>
        <w:t>recognized</w:t>
      </w:r>
      <w:r w:rsidRPr="003021D7">
        <w:rPr>
          <w:rFonts w:cs="Times New Roman"/>
        </w:rPr>
        <w:t xml:space="preserve"> </w:t>
      </w:r>
      <w:r w:rsidRPr="003021D7">
        <w:rPr>
          <w:rStyle w:val="StyleBoldUnderline"/>
          <w:rFonts w:cs="Times New Roman"/>
        </w:rPr>
        <w:t>with an Environmental Leader Award for Top Project of the Year 2014</w:t>
      </w:r>
      <w:r w:rsidRPr="003021D7">
        <w:rPr>
          <w:rFonts w:cs="Times New Roman"/>
        </w:rPr>
        <w:t xml:space="preserve">. Verne Global, and customers Datapipe and BMW, worked with the ODCA in an effort to </w:t>
      </w:r>
      <w:r w:rsidRPr="003021D7">
        <w:rPr>
          <w:rStyle w:val="StyleBoldUnderline"/>
          <w:rFonts w:cs="Times New Roman"/>
        </w:rPr>
        <w:t>demonstrate</w:t>
      </w:r>
      <w:r w:rsidRPr="003021D7">
        <w:rPr>
          <w:rFonts w:cs="Times New Roman"/>
        </w:rPr>
        <w:t xml:space="preserve"> </w:t>
      </w:r>
      <w:r w:rsidRPr="003021D7">
        <w:rPr>
          <w:rStyle w:val="StyleBoldUnderline"/>
          <w:rFonts w:cs="Times New Roman"/>
        </w:rPr>
        <w:t>how companies can improve environmental efficiency and energy management while maintaining a healthy bottom line</w:t>
      </w:r>
      <w:r w:rsidRPr="003021D7">
        <w:rPr>
          <w:rFonts w:cs="Times New Roman"/>
        </w:rPr>
        <w:t xml:space="preserve">. The study was designed to prove how organizations from across the cloud ecosystem </w:t>
      </w:r>
      <w:proofErr w:type="gramStart"/>
      <w:r w:rsidRPr="003021D7">
        <w:rPr>
          <w:rFonts w:cs="Times New Roman"/>
        </w:rPr>
        <w:t>can</w:t>
      </w:r>
      <w:proofErr w:type="gramEnd"/>
      <w:r w:rsidRPr="003021D7">
        <w:rPr>
          <w:rFonts w:cs="Times New Roman"/>
        </w:rPr>
        <w:t xml:space="preserve"> utilize the ODCA Carbon Footprint and Energy Efficiency Usage Model to compare, measure and ultimately optimize enterprise cloud CO2 emissions. The amount of data being created today is leading to questions of where to economically and ecologically store and process that information. As the number of data centers increase to address market demand, so does the amount of power, carbon footprint and ultimately, overall costs for companies. With global data center IP traffic expected to triple over the next 5 years and 80% of the world's energy still being produced by fossil fuels, it is critical for companies to understand how they can start addressing this growing problem today. The </w:t>
      </w:r>
      <w:r w:rsidRPr="003021D7">
        <w:rPr>
          <w:rStyle w:val="StyleBoldUnderline"/>
          <w:rFonts w:cs="Times New Roman"/>
        </w:rPr>
        <w:t xml:space="preserve">ODCA PoC study and usage model enables companies to compare vendor solutions as it relates to implementing </w:t>
      </w:r>
      <w:proofErr w:type="gramStart"/>
      <w:r w:rsidRPr="003021D7">
        <w:rPr>
          <w:rStyle w:val="StyleBoldUnderline"/>
          <w:rFonts w:cs="Times New Roman"/>
        </w:rPr>
        <w:t>environmentally-sustainable</w:t>
      </w:r>
      <w:proofErr w:type="gramEnd"/>
      <w:r w:rsidRPr="003021D7">
        <w:rPr>
          <w:rStyle w:val="StyleBoldUnderline"/>
          <w:rFonts w:cs="Times New Roman"/>
        </w:rPr>
        <w:t xml:space="preserve"> initiatives.</w:t>
      </w:r>
      <w:r w:rsidRPr="003021D7">
        <w:rPr>
          <w:rFonts w:cs="Times New Roman"/>
        </w:rPr>
        <w:t xml:space="preserve"> As part of the study, Verne Global was able to effectively showcase how companies can leverage the ODCA usage model to deploy green and energy efficient cloud services from its 100% renewably powered data center campus in Iceland. The PoC study team additionally included Intel, Atos, National Australia Bank, and T-Systems. "We are pleased to have Environmental Leader recognize the comprehensive framework the ODCA has put in place for comparing and managing the CO2 emissions of cloud IT vendors and cloud solution providers. The Proof of Concept study demonstrates that it can be easy for any organization to specify and manage cloud services that are green and energy efficient," said Pankaj Fichadia, Chair (ODCA Regulation and Ecosystem workgroup) and Management Assurance (Enterprise Transformation, National Australia Bank). "Verne Global's participation in the study was key to highlighting the importance of data center location in a cloud services ecosystem. A data center that has access to renewable power sources makes it easier for organizations to fully leverage corporate sustainability initiatives as an integral part of their business model." "</w:t>
      </w:r>
      <w:r w:rsidRPr="003021D7">
        <w:rPr>
          <w:rStyle w:val="StyleBoldUnderline"/>
          <w:rFonts w:cs="Times New Roman"/>
        </w:rPr>
        <w:t>Verne Global is</w:t>
      </w:r>
      <w:r w:rsidRPr="003021D7">
        <w:rPr>
          <w:rFonts w:cs="Times New Roman"/>
        </w:rPr>
        <w:t xml:space="preserve"> honored to be </w:t>
      </w:r>
      <w:r w:rsidRPr="003021D7">
        <w:rPr>
          <w:rStyle w:val="StyleBoldUnderline"/>
          <w:rFonts w:cs="Times New Roman"/>
        </w:rPr>
        <w:t>recognized</w:t>
      </w:r>
      <w:r w:rsidRPr="003021D7">
        <w:rPr>
          <w:rFonts w:cs="Times New Roman"/>
        </w:rPr>
        <w:t xml:space="preserve"> </w:t>
      </w:r>
      <w:r w:rsidRPr="003021D7">
        <w:rPr>
          <w:rStyle w:val="StyleBoldUnderline"/>
          <w:rFonts w:cs="Times New Roman"/>
        </w:rPr>
        <w:t>for</w:t>
      </w:r>
      <w:r w:rsidRPr="003021D7">
        <w:rPr>
          <w:rFonts w:cs="Times New Roman"/>
        </w:rPr>
        <w:t xml:space="preserve"> its </w:t>
      </w:r>
      <w:r w:rsidRPr="003021D7">
        <w:rPr>
          <w:rStyle w:val="StyleBoldUnderline"/>
          <w:rFonts w:cs="Times New Roman"/>
        </w:rPr>
        <w:t>participation in the ODCA PoC study as it demonstrated the impact that energy choice has on sustainability for ICT solutions</w:t>
      </w:r>
      <w:r w:rsidRPr="003021D7">
        <w:rPr>
          <w:rFonts w:cs="Times New Roman"/>
        </w:rPr>
        <w:t xml:space="preserve">," said Tate Cantrell, CTO, </w:t>
      </w:r>
      <w:proofErr w:type="gramStart"/>
      <w:r w:rsidRPr="003021D7">
        <w:rPr>
          <w:rFonts w:cs="Times New Roman"/>
        </w:rPr>
        <w:t>Verne</w:t>
      </w:r>
      <w:proofErr w:type="gramEnd"/>
      <w:r w:rsidRPr="003021D7">
        <w:rPr>
          <w:rFonts w:cs="Times New Roman"/>
        </w:rPr>
        <w:t xml:space="preserve"> Global. "We continue to see businesses searching for ways to better manage their power-intensive applications. Anyone using high performance computing and big data analytics should use the ODCA's PoC study as a reference tool for long-term energy and carbon emissions policy strategies." About Environmental Leader Since 2006, Environmental Leader's website and daily email newsletter have provided the definitive and objective voice in reporting on business-related energy, environmental, and sustainability issues. For more information visit: http://www.environmentalleader.com. About the Environmental Leader Product &amp; Project Awards In its second year, the Environmental Leader Product &amp; Project Awards recognize excellence in products and services that provide companies with energy and environmental benefits, or in corporate projects that improved environmental or energy management and increased the bottom line. It is a five-point rating system designed to offer companies feedback and recognition. Third-party judges came from the following companies: Anheuser Busch InBev, Arrow Electronics, Autodesk, Citigroup Inc., Con Agra Foods, Environmental &amp; Operational Risk Management, GlaxoSmithKline, ISS Facility Services, Microsoft, Owens Corning, Power Advocate, Puma, Sam's Club, Sustainability and Risk Management Reputation Limited, Trupoint Advisers, the University of California Berkeley, Williams Creek Consulting, and YES Bank. For a complete list of winners, visit http://www.environmentalleader.com/environmental-leader-product-project-awards/ About Verne Global Verne Global is an innovative developer of energy efficient data center campuses, including the industry's first 100% dual sourced, renewably powered data center in Keflavik, Iceland. Discover how companies like BMW Group, RMS and CCP Games are going green with their data at www.verneglobal.com Photos/Multimedia Gallery Available: </w:t>
      </w:r>
      <w:hyperlink r:id="rId31" w:history="1">
        <w:r w:rsidRPr="003021D7">
          <w:rPr>
            <w:rStyle w:val="Hyperlink"/>
            <w:rFonts w:cs="Times New Roman"/>
          </w:rPr>
          <w:t>http://www.businesswire.com/multimedia/home/20140401005120/en/</w:t>
        </w:r>
      </w:hyperlink>
    </w:p>
    <w:p w14:paraId="65B4DB69" w14:textId="77777777" w:rsidR="007D3F50" w:rsidRPr="003021D7" w:rsidRDefault="007D3F50" w:rsidP="007D3F50">
      <w:pPr>
        <w:rPr>
          <w:rFonts w:cs="Times New Roman"/>
        </w:rPr>
      </w:pPr>
    </w:p>
    <w:p w14:paraId="66523F5B" w14:textId="77777777" w:rsidR="007D3F50" w:rsidRPr="003021D7" w:rsidRDefault="007D3F50" w:rsidP="007D3F50">
      <w:pPr>
        <w:pStyle w:val="Heading4"/>
        <w:rPr>
          <w:rFonts w:cs="Times New Roman"/>
        </w:rPr>
      </w:pPr>
      <w:r w:rsidRPr="003021D7">
        <w:rPr>
          <w:rFonts w:cs="Times New Roman"/>
        </w:rPr>
        <w:t xml:space="preserve">The US is preforming below average in global environmental leadership </w:t>
      </w:r>
    </w:p>
    <w:p w14:paraId="7C557BB1" w14:textId="77777777" w:rsidR="007D3F50" w:rsidRPr="003021D7" w:rsidRDefault="007D3F50" w:rsidP="007D3F50">
      <w:pPr>
        <w:rPr>
          <w:rStyle w:val="StyleStyleBold12pt"/>
          <w:rFonts w:cs="Times New Roman"/>
        </w:rPr>
      </w:pPr>
      <w:r w:rsidRPr="003021D7">
        <w:rPr>
          <w:rStyle w:val="StyleStyleBold12pt"/>
          <w:rFonts w:cs="Times New Roman"/>
        </w:rPr>
        <w:t>Business and the Environment, ‘10</w:t>
      </w:r>
    </w:p>
    <w:p w14:paraId="76773C3E" w14:textId="77777777" w:rsidR="007D3F50" w:rsidRPr="003021D7" w:rsidRDefault="007D3F50" w:rsidP="007D3F50">
      <w:pPr>
        <w:rPr>
          <w:rFonts w:cs="Times New Roman"/>
        </w:rPr>
      </w:pPr>
      <w:r w:rsidRPr="003021D7">
        <w:rPr>
          <w:rFonts w:cs="Times New Roman"/>
        </w:rPr>
        <w:t>(“Global Leaders 2010”, Aspen Publishers, Inc., Pro Quest. Volume 21. Issue 11. Pages 5-6)</w:t>
      </w:r>
    </w:p>
    <w:p w14:paraId="574F1BF8" w14:textId="77777777" w:rsidR="007D3F50" w:rsidRPr="003021D7" w:rsidRDefault="007D3F50" w:rsidP="007D3F50">
      <w:pPr>
        <w:rPr>
          <w:rFonts w:cs="Times New Roman"/>
        </w:rPr>
      </w:pPr>
      <w:r w:rsidRPr="003021D7">
        <w:rPr>
          <w:rFonts w:cs="Times New Roman"/>
        </w:rPr>
        <w:t xml:space="preserve">Lundquist has released its second annual CSR Online Awards report, titled "Global Leaders" 2010. The awards look at how corporate Web sites are used for corporate social responsibility (CSR) communication and stakeholder engagement. The "Global Leaders" ranking evaluated 91 members of the Dow Jones Sustainability Index, supplemented by country rankings for Austria, Germany, Italy, Switzerland, and Britain, with a total of about 200 Web sites assessed. The study found that companies have generally treated communication of non-financial information as an annual disclosure exercise. Many of them are locked into a "once-a-year" reporting mentality, and aren't taking advantage of opportunities like social media and effective feedback channels to engage stakeholders in an ongoing dialog. Each Web site was assessed using 77 evaluation criteria that were devised based on input from more than 250 CSR professionals and sector experts from almost 30 countries. Key findings include: * While a fair amount of pertinent CSR information is provided online, companies are failing to use the Web's potential for providing ongoing engagement and interactivity; * The average score decreased from 2009, to 47.6 points out of 100 from 49.4, reflecting changes in the evaluation protocol to better reflect users' needs; * </w:t>
      </w:r>
      <w:r w:rsidRPr="003021D7">
        <w:rPr>
          <w:rStyle w:val="StyleBoldUnderline"/>
          <w:rFonts w:cs="Times New Roman"/>
        </w:rPr>
        <w:t xml:space="preserve">Web sites </w:t>
      </w:r>
      <w:r w:rsidRPr="003021D7">
        <w:rPr>
          <w:rFonts w:cs="Times New Roman"/>
        </w:rPr>
        <w:t xml:space="preserve">did best in </w:t>
      </w:r>
      <w:r w:rsidRPr="003021D7">
        <w:rPr>
          <w:rStyle w:val="StyleBoldUnderline"/>
          <w:rFonts w:cs="Times New Roman"/>
        </w:rPr>
        <w:t>providing</w:t>
      </w:r>
      <w:r w:rsidRPr="003021D7">
        <w:rPr>
          <w:rFonts w:cs="Times New Roman"/>
        </w:rPr>
        <w:t xml:space="preserve"> </w:t>
      </w:r>
      <w:r w:rsidRPr="003021D7">
        <w:rPr>
          <w:rStyle w:val="StyleBoldUnderline"/>
          <w:rFonts w:cs="Times New Roman"/>
        </w:rPr>
        <w:t>environmental</w:t>
      </w:r>
      <w:r w:rsidRPr="003021D7">
        <w:rPr>
          <w:rFonts w:cs="Times New Roman"/>
        </w:rPr>
        <w:t xml:space="preserve"> </w:t>
      </w:r>
      <w:r w:rsidRPr="003021D7">
        <w:rPr>
          <w:rStyle w:val="StyleBoldUnderline"/>
          <w:rFonts w:cs="Times New Roman"/>
        </w:rPr>
        <w:t>and social information</w:t>
      </w:r>
      <w:r w:rsidRPr="003021D7">
        <w:rPr>
          <w:rFonts w:cs="Times New Roman"/>
        </w:rPr>
        <w:t xml:space="preserve">, as well as </w:t>
      </w:r>
      <w:r w:rsidRPr="003021D7">
        <w:rPr>
          <w:rStyle w:val="StyleBoldUnderline"/>
          <w:rFonts w:cs="Times New Roman"/>
        </w:rPr>
        <w:t>presenting</w:t>
      </w:r>
      <w:r w:rsidRPr="003021D7">
        <w:rPr>
          <w:rFonts w:cs="Times New Roman"/>
        </w:rPr>
        <w:t xml:space="preserve"> </w:t>
      </w:r>
      <w:r w:rsidRPr="003021D7">
        <w:rPr>
          <w:rStyle w:val="StyleBoldUnderline"/>
          <w:rFonts w:cs="Times New Roman"/>
        </w:rPr>
        <w:t>CSR/sustainability reports</w:t>
      </w:r>
      <w:r w:rsidRPr="003021D7">
        <w:rPr>
          <w:rFonts w:cs="Times New Roman"/>
        </w:rPr>
        <w:t xml:space="preserve">, but were weak on dialogue, interactivity, and information on governance, ethics, and socially responsible investment; * </w:t>
      </w:r>
      <w:r w:rsidRPr="003021D7">
        <w:rPr>
          <w:rStyle w:val="StyleBoldUnderline"/>
          <w:rFonts w:cs="Times New Roman"/>
        </w:rPr>
        <w:t>British, Dutch, and Swiss companies performed well on average, while US companies continue to perform below average</w:t>
      </w:r>
      <w:r w:rsidRPr="003021D7">
        <w:rPr>
          <w:rFonts w:cs="Times New Roman"/>
        </w:rPr>
        <w:t xml:space="preserve">; </w:t>
      </w:r>
      <w:r w:rsidRPr="003021D7">
        <w:rPr>
          <w:rStyle w:val="StyleBoldUnderline"/>
          <w:rFonts w:cs="Times New Roman"/>
        </w:rPr>
        <w:t>and * Industries with major environmental impacts continue to perform best</w:t>
      </w:r>
      <w:r w:rsidRPr="003021D7">
        <w:rPr>
          <w:rFonts w:cs="Times New Roman"/>
        </w:rPr>
        <w:t xml:space="preserve"> (e.g., utilities, oil and gas companies, etc.), while financial and telecommunications companies had the worst performance. </w:t>
      </w:r>
      <w:r w:rsidRPr="003021D7">
        <w:rPr>
          <w:rStyle w:val="StyleBoldUnderline"/>
          <w:rFonts w:cs="Times New Roman"/>
        </w:rPr>
        <w:t>The top scoring company was Italian oil company Eni, with 75.5 points, closely followed by Hewlett-Packard and Nestlé, at 72.5 points each.</w:t>
      </w:r>
      <w:r w:rsidRPr="003021D7">
        <w:rPr>
          <w:rFonts w:cs="Times New Roman"/>
        </w:rPr>
        <w:t xml:space="preserve"> Eni earned top marks for a "vast" and detailed sustainability section on its Web site. The awards noted that Eni pays particular attention to presenting its approach to CSR, and then supports this with information on performance and targets, case studies, news, and videos. Hewlett-Packard was praised for the content of its Web site, while Nestlé stood out for its interactivity and ongoing engagement with stakeholders through social media, blogs, video, and discussions of stakeholder engagement initiatives. "Many companies don't attribute sufficient importance to on-line CSR communications, even though the Internet is a first port of call for many stakeholders," noted Omelia Ponzoni, CSR researcher at Lundquist. "All too often, information is extracted directly from reports without making content engaging." James Osborne, head of CSR communications at Lundquist, explained, "Banking failures and oil spills have made people increasingly suspicious when they hear companies talk about sustainability or responsibility. But many companies don't seem to be willing to engage on these issues using the most dynamic and open medium they have - the Internet."</w:t>
      </w:r>
    </w:p>
    <w:p w14:paraId="10F0E644" w14:textId="77777777" w:rsidR="007D3F50" w:rsidRPr="003021D7" w:rsidRDefault="007D3F50" w:rsidP="007D3F50">
      <w:pPr>
        <w:pStyle w:val="Heading4"/>
        <w:rPr>
          <w:rFonts w:cs="Times New Roman"/>
        </w:rPr>
      </w:pPr>
      <w:r w:rsidRPr="003021D7">
        <w:rPr>
          <w:rFonts w:cs="Times New Roman"/>
        </w:rPr>
        <w:t>Japan has replaced the US in global environmental leadership</w:t>
      </w:r>
    </w:p>
    <w:p w14:paraId="04BE8B22" w14:textId="77777777" w:rsidR="007D3F50" w:rsidRPr="003021D7" w:rsidRDefault="007D3F50" w:rsidP="007D3F50">
      <w:pPr>
        <w:rPr>
          <w:rFonts w:cs="Times New Roman"/>
        </w:rPr>
      </w:pPr>
      <w:r w:rsidRPr="003021D7">
        <w:rPr>
          <w:rStyle w:val="StyleStyleBold12pt"/>
          <w:rFonts w:cs="Times New Roman"/>
        </w:rPr>
        <w:t>Schreurs, ‘04</w:t>
      </w:r>
      <w:r w:rsidRPr="003021D7">
        <w:rPr>
          <w:rFonts w:cs="Times New Roman"/>
        </w:rPr>
        <w:t>, the director of the Environmental Policy Research Centre and Professor of Comparative Politics at the Freie Universität Berlin.</w:t>
      </w:r>
    </w:p>
    <w:p w14:paraId="1CEC5552" w14:textId="77777777" w:rsidR="007D3F50" w:rsidRPr="003021D7" w:rsidRDefault="007D3F50" w:rsidP="007D3F50">
      <w:pPr>
        <w:rPr>
          <w:rFonts w:cs="Times New Roman"/>
        </w:rPr>
      </w:pPr>
      <w:r w:rsidRPr="003021D7">
        <w:rPr>
          <w:rFonts w:cs="Times New Roman"/>
        </w:rPr>
        <w:t>Dr. Miranda A., “Assessing Japan’s Role as a Global Environmental Leader”, Volume 23, Issue 1, elsevier.com, sciencedirect.com</w:t>
      </w:r>
    </w:p>
    <w:p w14:paraId="3191E695" w14:textId="77777777" w:rsidR="007D3F50" w:rsidRPr="003021D7" w:rsidRDefault="007D3F50" w:rsidP="007D3F50">
      <w:pPr>
        <w:rPr>
          <w:rFonts w:cs="Times New Roman"/>
        </w:rPr>
      </w:pPr>
      <w:r w:rsidRPr="003021D7">
        <w:rPr>
          <w:rFonts w:cs="Times New Roman"/>
        </w:rPr>
        <w:t xml:space="preserve">Since the early 1990s, </w:t>
      </w:r>
      <w:r w:rsidRPr="003021D7">
        <w:rPr>
          <w:rStyle w:val="StyleBoldUnderline"/>
          <w:rFonts w:cs="Times New Roman"/>
        </w:rPr>
        <w:t>environmental protection</w:t>
      </w:r>
      <w:r w:rsidRPr="003021D7">
        <w:rPr>
          <w:rFonts w:cs="Times New Roman"/>
        </w:rPr>
        <w:t xml:space="preserve"> </w:t>
      </w:r>
      <w:r w:rsidRPr="003021D7">
        <w:rPr>
          <w:rStyle w:val="StyleBoldUnderline"/>
          <w:rFonts w:cs="Times New Roman"/>
        </w:rPr>
        <w:t>has become an increasingly important area of Japanese national and international policies and programs</w:t>
      </w:r>
      <w:r w:rsidRPr="003021D7">
        <w:rPr>
          <w:rFonts w:cs="Times New Roman"/>
        </w:rPr>
        <w:t xml:space="preserve">. In the 1960s, Japan was arguably among the most polluted countries in the world as a result of rapid industrialization and minimal pollution control. In contrast, </w:t>
      </w:r>
      <w:r w:rsidRPr="003021D7">
        <w:rPr>
          <w:rStyle w:val="StyleBoldUnderline"/>
          <w:rFonts w:cs="Times New Roman"/>
        </w:rPr>
        <w:t>today Japan is providing technological and scientific expertise for pollution control to developing countries</w:t>
      </w:r>
      <w:r w:rsidRPr="003021D7">
        <w:rPr>
          <w:rFonts w:cs="Times New Roman"/>
        </w:rPr>
        <w:t xml:space="preserve">. In the 1980s, Japan was being criticized for its lack of attention to global environmental degradation, and especially the role that Japanese companies and governmental assistance programs played in contributing to tropical deforestation, depletion of global fish stocks, and species extinction. In the 1990s responding to this criticism, the Japanese government began to take steps to improve its international environmental image. Do the changes in Japan’s environmental policy making processes and policy priorities warrant calling Japan an international environmental leader either globally or within Asia? Can Japan lay claim to the title of “international environmental leader” as Japanese political leaders surely would like to do and some expert observers have suggested may be happening (see Miyaoka 1999, 7-10; Broadbent 2002). After all, the </w:t>
      </w:r>
      <w:r w:rsidRPr="003021D7">
        <w:rPr>
          <w:rStyle w:val="StyleBoldUnderline"/>
          <w:rFonts w:cs="Times New Roman"/>
        </w:rPr>
        <w:t>Japanese government does say that environmental protection is now a priority field in Japan’s international relations</w:t>
      </w:r>
      <w:r w:rsidRPr="003021D7">
        <w:rPr>
          <w:rFonts w:cs="Times New Roman"/>
        </w:rPr>
        <w:t xml:space="preserve">. Or should Japan still be criticized for export of pollution problems overseas and questionable wildlife practices as some Japan watchers suggest (Greenpeace 2000; Wilcox 1999)? At the 1992 United Nations Conference on Environment and Development (UNCED) Japan was one of 178 countries that committed to the Rio Declaration on Environment and Development and the principles outlined in Agenda 21, a plan of action for promoting sustainable development. Principle 7 of the Rio Declaration acknowledged the special responsibility of developed countries in promoting environmental protection and development: “The developed countries acknowledge the responsibility that they bear in the international pursuit of sustainable development in view of the pressures their societies place on the global environment and of the technologies and financial resources they command” (United Nations General Assembly 1992). In 1994 Japan presented its National Action Plan for Agenda 21 to the United Nations. </w:t>
      </w:r>
      <w:r w:rsidRPr="003021D7">
        <w:rPr>
          <w:rStyle w:val="StyleBoldUnderline"/>
          <w:rFonts w:cs="Times New Roman"/>
        </w:rPr>
        <w:t>The preamble to the Japanese National Action Plan</w:t>
      </w:r>
      <w:r w:rsidRPr="003021D7">
        <w:rPr>
          <w:rFonts w:cs="Times New Roman"/>
        </w:rPr>
        <w:t xml:space="preserve"> (The Council of Ministers for Global Environmental Conservation 1993, Preamble) </w:t>
      </w:r>
      <w:r w:rsidRPr="003021D7">
        <w:rPr>
          <w:rStyle w:val="StyleBoldUnderline"/>
          <w:rFonts w:cs="Times New Roman"/>
        </w:rPr>
        <w:t>suggests that Japan’s political leaders indeed planned on pursuing an international environmental leadership role: Japan has experience in environmental conservation and has developed excellent environmental technology while at the same time conducting largescale economic activities</w:t>
      </w:r>
      <w:r w:rsidRPr="003021D7">
        <w:rPr>
          <w:rFonts w:cs="Times New Roman"/>
        </w:rPr>
        <w:t xml:space="preserve">. </w:t>
      </w:r>
      <w:r w:rsidRPr="003021D7">
        <w:rPr>
          <w:rStyle w:val="StyleBoldUnderline"/>
          <w:rFonts w:cs="Times New Roman"/>
        </w:rPr>
        <w:t>Japan intends to restructure its own socio-economic system into one that will enable sustainable development with reduced environmental load in order to allow future generations to inherit favorable global environmental conditions</w:t>
      </w:r>
      <w:r w:rsidRPr="003021D7">
        <w:rPr>
          <w:rFonts w:cs="Times New Roman"/>
        </w:rPr>
        <w:t xml:space="preserve">. At the same time, </w:t>
      </w:r>
      <w:r w:rsidRPr="003021D7">
        <w:rPr>
          <w:rStyle w:val="StyleBoldUnderline"/>
          <w:rFonts w:cs="Times New Roman"/>
        </w:rPr>
        <w:t>Japan is determined to take advantage of its own capability to make positive contributions to the furtherance of preservation of the global environment through international cooperation</w:t>
      </w:r>
      <w:r w:rsidRPr="003021D7">
        <w:rPr>
          <w:rFonts w:cs="Times New Roman"/>
        </w:rPr>
        <w:t>, in a way which is commensurate with the position Japan occupies in the international community.1 What kind of appraisal should Japanese environmental protection efforts in the period since the 1992 UNCED receive? How has Japan done at strengthening its domestic environmental and energy policies, programs, and procedures, and its overseas environmental protection initiatives in the decade since the UNCED</w:t>
      </w:r>
      <w:proofErr w:type="gramStart"/>
      <w:r w:rsidRPr="003021D7">
        <w:rPr>
          <w:rFonts w:cs="Times New Roman"/>
        </w:rPr>
        <w:t>?2</w:t>
      </w:r>
      <w:proofErr w:type="gramEnd"/>
      <w:r w:rsidRPr="003021D7">
        <w:rPr>
          <w:rFonts w:cs="Times New Roman"/>
        </w:rPr>
        <w:t xml:space="preserve"> In what areas has Japan been most successful in promoting sustainable development? </w:t>
      </w:r>
      <w:proofErr w:type="gramStart"/>
      <w:r w:rsidRPr="003021D7">
        <w:rPr>
          <w:rFonts w:cs="Times New Roman"/>
        </w:rPr>
        <w:t>In what area does more work need to be done?</w:t>
      </w:r>
      <w:proofErr w:type="gramEnd"/>
    </w:p>
    <w:p w14:paraId="4547BA05" w14:textId="77777777" w:rsidR="007D3F50" w:rsidRPr="003021D7" w:rsidRDefault="007D3F50" w:rsidP="007D3F50">
      <w:pPr>
        <w:rPr>
          <w:rFonts w:cs="Times New Roman"/>
        </w:rPr>
      </w:pPr>
    </w:p>
    <w:p w14:paraId="6BB82E20" w14:textId="77777777" w:rsidR="007D3F50" w:rsidRPr="003021D7" w:rsidRDefault="007D3F50" w:rsidP="007D3F50">
      <w:pPr>
        <w:pStyle w:val="Heading4"/>
        <w:rPr>
          <w:rFonts w:cs="Times New Roman"/>
        </w:rPr>
      </w:pPr>
      <w:r w:rsidRPr="003021D7">
        <w:rPr>
          <w:rFonts w:cs="Times New Roman"/>
        </w:rPr>
        <w:t xml:space="preserve">The UN solves the need for an environmental leader </w:t>
      </w:r>
    </w:p>
    <w:p w14:paraId="13CE7970" w14:textId="77777777" w:rsidR="007D3F50" w:rsidRPr="003021D7" w:rsidRDefault="007D3F50" w:rsidP="007D3F50">
      <w:pPr>
        <w:rPr>
          <w:rFonts w:cs="Times New Roman"/>
        </w:rPr>
      </w:pPr>
      <w:r w:rsidRPr="003021D7">
        <w:rPr>
          <w:rStyle w:val="StyleStyleBold12pt"/>
          <w:rFonts w:cs="Times New Roman"/>
        </w:rPr>
        <w:t>Xinhua. 6/27</w:t>
      </w:r>
      <w:r w:rsidRPr="003021D7">
        <w:rPr>
          <w:rFonts w:cs="Times New Roman"/>
        </w:rPr>
        <w:t>. Asia Pulse Pty Ltd, Philippines News Agency, 6-27-14</w:t>
      </w:r>
    </w:p>
    <w:p w14:paraId="7315823E" w14:textId="77777777" w:rsidR="007D3F50" w:rsidRPr="003021D7" w:rsidRDefault="007D3F50" w:rsidP="007D3F50">
      <w:pPr>
        <w:rPr>
          <w:rFonts w:cs="Times New Roman"/>
        </w:rPr>
      </w:pPr>
      <w:r w:rsidRPr="003021D7">
        <w:rPr>
          <w:rFonts w:cs="Times New Roman"/>
        </w:rPr>
        <w:t xml:space="preserve">“UN urged to embrace environmental concerns on global agenda”, Proquest </w:t>
      </w:r>
    </w:p>
    <w:p w14:paraId="1B328C72" w14:textId="77777777" w:rsidR="007D3F50" w:rsidRPr="003021D7" w:rsidRDefault="007D3F50" w:rsidP="007D3F50">
      <w:pPr>
        <w:rPr>
          <w:rFonts w:cs="Times New Roman"/>
        </w:rPr>
      </w:pPr>
      <w:r w:rsidRPr="003021D7">
        <w:rPr>
          <w:rFonts w:cs="Times New Roman"/>
        </w:rPr>
        <w:t xml:space="preserve">NAIROBI, June 27 (PNA/Xinhua) -- </w:t>
      </w:r>
      <w:r w:rsidRPr="003021D7">
        <w:rPr>
          <w:rStyle w:val="StyleBoldUnderline"/>
          <w:rFonts w:cs="Times New Roman"/>
        </w:rPr>
        <w:t>A global conservation organization, Worldwide Fund for Nation (WWF), on Thursday called on environment ministers meeting in Nairobi to push for environmental concerns in the new global development agenda.</w:t>
      </w:r>
      <w:r w:rsidRPr="003021D7">
        <w:rPr>
          <w:rFonts w:cs="Times New Roman"/>
        </w:rPr>
        <w:t xml:space="preserve"> WWF International Director General Marco Lambertini also advocated concerted international pressure to cut wildlife </w:t>
      </w:r>
      <w:proofErr w:type="gramStart"/>
      <w:r w:rsidRPr="003021D7">
        <w:rPr>
          <w:rFonts w:cs="Times New Roman"/>
        </w:rPr>
        <w:t>crime which</w:t>
      </w:r>
      <w:proofErr w:type="gramEnd"/>
      <w:r w:rsidRPr="003021D7">
        <w:rPr>
          <w:rFonts w:cs="Times New Roman"/>
        </w:rPr>
        <w:t xml:space="preserve"> is rampant in several countries. "The </w:t>
      </w:r>
      <w:r w:rsidRPr="003021D7">
        <w:rPr>
          <w:rStyle w:val="StyleBoldUnderline"/>
          <w:rFonts w:cs="Times New Roman"/>
        </w:rPr>
        <w:t>UN Environment Assembly (UNEA) is a historic gathering of global environmental leaders and marks a turning point in the priority level of sustainability issues for world governments</w:t>
      </w:r>
      <w:r w:rsidRPr="003021D7">
        <w:rPr>
          <w:rFonts w:cs="Times New Roman"/>
        </w:rPr>
        <w:t xml:space="preserve">," said Lambertini who is attending </w:t>
      </w:r>
      <w:proofErr w:type="gramStart"/>
      <w:r w:rsidRPr="003021D7">
        <w:rPr>
          <w:rFonts w:cs="Times New Roman"/>
        </w:rPr>
        <w:t>UNEA which</w:t>
      </w:r>
      <w:proofErr w:type="gramEnd"/>
      <w:r w:rsidRPr="003021D7">
        <w:rPr>
          <w:rFonts w:cs="Times New Roman"/>
        </w:rPr>
        <w:t xml:space="preserve"> is underway in Nairobi. </w:t>
      </w:r>
      <w:r w:rsidRPr="003021D7">
        <w:rPr>
          <w:rStyle w:val="StyleBoldUnderline"/>
          <w:rFonts w:cs="Times New Roman"/>
        </w:rPr>
        <w:t>Lambertini called on environment ministers to use this opportunity to raise the commitment of their governments to integrate the environment and sustainability in all of the Sustainable Development Goals, currently under negotiation</w:t>
      </w:r>
      <w:r w:rsidRPr="003021D7">
        <w:rPr>
          <w:rFonts w:cs="Times New Roman"/>
        </w:rPr>
        <w:t xml:space="preserve">. </w:t>
      </w:r>
      <w:r w:rsidRPr="003021D7">
        <w:rPr>
          <w:rStyle w:val="StyleBoldUnderline"/>
          <w:rFonts w:cs="Times New Roman"/>
        </w:rPr>
        <w:t>He said the global conservation organization has supported the upgrade of UNEP to a specialized UN agency since 2006, and welcomed the establishment of the UNEA to help raise the profile of global environmental governance</w:t>
      </w:r>
      <w:r w:rsidRPr="003021D7">
        <w:rPr>
          <w:rFonts w:cs="Times New Roman"/>
        </w:rPr>
        <w:t>.</w:t>
      </w:r>
    </w:p>
    <w:p w14:paraId="7D42B811" w14:textId="77777777" w:rsidR="007D3F50" w:rsidRDefault="007D3F50" w:rsidP="007D3F50">
      <w:pPr>
        <w:pStyle w:val="Heading2"/>
      </w:pPr>
    </w:p>
    <w:p w14:paraId="039C6F66" w14:textId="3E3B1C19" w:rsidR="007D3F50" w:rsidRPr="003021D7" w:rsidRDefault="00774F29" w:rsidP="007D3F50">
      <w:pPr>
        <w:pStyle w:val="Heading2"/>
      </w:pPr>
      <w:r>
        <w:t>STATES CP</w:t>
      </w:r>
    </w:p>
    <w:p w14:paraId="236A3C0D" w14:textId="77777777" w:rsidR="007D3F50" w:rsidRDefault="007D3F50" w:rsidP="007D3F50">
      <w:pPr>
        <w:pStyle w:val="Heading2"/>
        <w:rPr>
          <w:rFonts w:cs="Times New Roman"/>
        </w:rPr>
      </w:pPr>
    </w:p>
    <w:p w14:paraId="3D8E87B4" w14:textId="77777777" w:rsidR="007D3F50" w:rsidRPr="003021D7" w:rsidRDefault="007D3F50" w:rsidP="007D3F50">
      <w:pPr>
        <w:pStyle w:val="Heading2"/>
        <w:rPr>
          <w:rFonts w:cs="Times New Roman"/>
        </w:rPr>
      </w:pPr>
      <w:r w:rsidRPr="003021D7">
        <w:rPr>
          <w:rFonts w:cs="Times New Roman"/>
        </w:rPr>
        <w:t>Generic Version</w:t>
      </w:r>
    </w:p>
    <w:p w14:paraId="1FF8DB16" w14:textId="77777777" w:rsidR="007D3F50" w:rsidRPr="003021D7" w:rsidRDefault="007D3F50" w:rsidP="007D3F50">
      <w:pPr>
        <w:pStyle w:val="Heading3"/>
        <w:rPr>
          <w:rFonts w:cs="Times New Roman"/>
        </w:rPr>
      </w:pPr>
      <w:r w:rsidRPr="003021D7">
        <w:rPr>
          <w:rFonts w:cs="Times New Roman"/>
        </w:rPr>
        <w:t>CP Text</w:t>
      </w:r>
    </w:p>
    <w:p w14:paraId="28F9948A" w14:textId="77777777" w:rsidR="007D3F50" w:rsidRPr="003021D7" w:rsidRDefault="007D3F50" w:rsidP="007D3F50">
      <w:pPr>
        <w:pStyle w:val="Heading4"/>
        <w:rPr>
          <w:rFonts w:cs="Times New Roman"/>
        </w:rPr>
      </w:pPr>
      <w:r w:rsidRPr="003021D7">
        <w:rPr>
          <w:rFonts w:cs="Times New Roman"/>
        </w:rPr>
        <w:t>The 50 states should substantially increase investment in oceanic offshore wind development.</w:t>
      </w:r>
    </w:p>
    <w:p w14:paraId="09C438CB" w14:textId="77777777" w:rsidR="007D3F50" w:rsidRPr="003021D7" w:rsidRDefault="007D3F50" w:rsidP="007D3F50">
      <w:pPr>
        <w:pStyle w:val="Heading2"/>
        <w:rPr>
          <w:rFonts w:cs="Times New Roman"/>
        </w:rPr>
      </w:pPr>
      <w:r w:rsidRPr="003021D7">
        <w:rPr>
          <w:rFonts w:cs="Times New Roman"/>
        </w:rPr>
        <w:t>Generic Solvency</w:t>
      </w:r>
    </w:p>
    <w:p w14:paraId="47C3823C" w14:textId="77777777" w:rsidR="007D3F50" w:rsidRPr="003021D7" w:rsidRDefault="007D3F50" w:rsidP="007D3F50">
      <w:pPr>
        <w:pStyle w:val="Heading3"/>
        <w:rPr>
          <w:rFonts w:cs="Times New Roman"/>
        </w:rPr>
      </w:pPr>
      <w:r w:rsidRPr="003021D7">
        <w:rPr>
          <w:rFonts w:cs="Times New Roman"/>
        </w:rPr>
        <w:t>Generic Solvency</w:t>
      </w:r>
    </w:p>
    <w:p w14:paraId="3268245E" w14:textId="77777777" w:rsidR="007D3F50" w:rsidRPr="003021D7" w:rsidRDefault="007D3F50" w:rsidP="007D3F50">
      <w:pPr>
        <w:pStyle w:val="Heading4"/>
        <w:rPr>
          <w:rFonts w:cs="Times New Roman"/>
        </w:rPr>
      </w:pPr>
      <w:r w:rsidRPr="003021D7">
        <w:rPr>
          <w:rFonts w:cs="Times New Roman"/>
        </w:rPr>
        <w:t xml:space="preserve">States are </w:t>
      </w:r>
      <w:r w:rsidRPr="003021D7">
        <w:rPr>
          <w:rFonts w:cs="Times New Roman"/>
          <w:i/>
        </w:rPr>
        <w:t>critical</w:t>
      </w:r>
      <w:r w:rsidRPr="003021D7">
        <w:rPr>
          <w:rFonts w:cs="Times New Roman"/>
        </w:rPr>
        <w:t xml:space="preserve"> to get OSW successfully completed</w:t>
      </w:r>
    </w:p>
    <w:p w14:paraId="60480B8E" w14:textId="77777777" w:rsidR="007D3F50" w:rsidRPr="003021D7" w:rsidRDefault="007D3F50" w:rsidP="007D3F50">
      <w:pPr>
        <w:rPr>
          <w:rStyle w:val="StyleStyleBold12pt"/>
          <w:rFonts w:cs="Times New Roman"/>
        </w:rPr>
      </w:pPr>
      <w:r w:rsidRPr="003021D7">
        <w:rPr>
          <w:rStyle w:val="StyleStyleBold12pt"/>
          <w:rFonts w:cs="Times New Roman"/>
        </w:rPr>
        <w:t>Smith 7-11-14, PNS</w:t>
      </w:r>
    </w:p>
    <w:p w14:paraId="46F02585" w14:textId="77777777" w:rsidR="007D3F50" w:rsidRPr="003021D7" w:rsidRDefault="007D3F50" w:rsidP="007D3F50">
      <w:pPr>
        <w:rPr>
          <w:rFonts w:cs="Times New Roman"/>
        </w:rPr>
      </w:pPr>
      <w:r w:rsidRPr="003021D7">
        <w:rPr>
          <w:rFonts w:cs="Times New Roman"/>
        </w:rPr>
        <w:t>Deborah Courson, Public News Service, “Report: The Color in the Wind Offshore is Golden”, http://www.publicnewsservice.org/2014-07-11/energy-policy/report-the-color-in-the-wind-offshore-is-golden/a40475-1</w:t>
      </w:r>
    </w:p>
    <w:p w14:paraId="05DC3E7B" w14:textId="77777777" w:rsidR="007D3F50" w:rsidRPr="003021D7" w:rsidRDefault="007D3F50" w:rsidP="007D3F50">
      <w:pPr>
        <w:rPr>
          <w:rFonts w:cs="Times New Roman"/>
        </w:rPr>
      </w:pPr>
      <w:r w:rsidRPr="003021D7">
        <w:rPr>
          <w:rFonts w:cs="Times New Roman"/>
        </w:rPr>
        <w:t xml:space="preserve">PHILADELPHIA - </w:t>
      </w:r>
      <w:r w:rsidRPr="003021D7">
        <w:rPr>
          <w:rStyle w:val="StyleBoldUnderline"/>
          <w:rFonts w:cs="Times New Roman"/>
        </w:rPr>
        <w:t>The water is waiting for wind-power development</w:t>
      </w:r>
      <w:r w:rsidRPr="003021D7">
        <w:rPr>
          <w:rFonts w:cs="Times New Roman"/>
        </w:rPr>
        <w:t xml:space="preserve">. A handful of offshore wind projects are well on their way, but according to a new report from the National Wildlife Federation, </w:t>
      </w:r>
      <w:r w:rsidRPr="003021D7">
        <w:rPr>
          <w:rStyle w:val="StyleBoldUnderline"/>
          <w:rFonts w:cs="Times New Roman"/>
        </w:rPr>
        <w:t>thousands of acres of Atlantic waters still are available</w:t>
      </w:r>
      <w:r w:rsidRPr="003021D7">
        <w:rPr>
          <w:rFonts w:cs="Times New Roman"/>
        </w:rPr>
        <w:t xml:space="preserve">. Report author Catherine Bowes called it a "golden opportunity," pointing out that </w:t>
      </w:r>
      <w:r w:rsidRPr="003021D7">
        <w:rPr>
          <w:rStyle w:val="StyleBoldUnderline"/>
          <w:rFonts w:cs="Times New Roman"/>
        </w:rPr>
        <w:t>Pennsylvania could tap into the supply to help meet new Environmental Protection Agency standards for reducing carbon pollution.</w:t>
      </w:r>
      <w:r w:rsidRPr="003021D7">
        <w:rPr>
          <w:rFonts w:cs="Times New Roman"/>
        </w:rPr>
        <w:t xml:space="preserve"> "There are over a million-and-a-half acres of federal waters that have been designated for offshore wind," she said. "The Department of Energy has estimated that across those areas could produce 16,000 megawatts to power 5 million American homes." One argument against wind has been the cost. Bowes said they found the impact on electricity rates would be close to neutral and would even help with power supplies during peak demand times - the times when coal, gas and nuclear charge the most for usage. There is a catch, though: Bowes said </w:t>
      </w:r>
      <w:r w:rsidRPr="003021D7">
        <w:rPr>
          <w:rStyle w:val="Emphasis"/>
          <w:rFonts w:cs="Times New Roman"/>
        </w:rPr>
        <w:t>states</w:t>
      </w:r>
      <w:r w:rsidRPr="003021D7">
        <w:rPr>
          <w:rStyle w:val="StyleBoldUnderline"/>
          <w:rFonts w:cs="Times New Roman"/>
        </w:rPr>
        <w:t xml:space="preserve"> have to act in order to push the turbines into the water.</w:t>
      </w:r>
      <w:r w:rsidRPr="003021D7">
        <w:rPr>
          <w:rFonts w:cs="Times New Roman"/>
        </w:rPr>
        <w:t xml:space="preserve"> </w:t>
      </w:r>
      <w:r w:rsidRPr="003021D7">
        <w:rPr>
          <w:rStyle w:val="StyleBoldUnderline"/>
          <w:rFonts w:cs="Times New Roman"/>
        </w:rPr>
        <w:t>"</w:t>
      </w:r>
      <w:r w:rsidRPr="003021D7">
        <w:rPr>
          <w:rStyle w:val="Emphasis"/>
          <w:rFonts w:cs="Times New Roman"/>
        </w:rPr>
        <w:t>The</w:t>
      </w:r>
      <w:r w:rsidRPr="003021D7">
        <w:rPr>
          <w:rStyle w:val="StyleBoldUnderline"/>
          <w:rFonts w:cs="Times New Roman"/>
        </w:rPr>
        <w:t xml:space="preserve"> </w:t>
      </w:r>
      <w:r w:rsidRPr="003021D7">
        <w:rPr>
          <w:rStyle w:val="Emphasis"/>
          <w:rFonts w:cs="Times New Roman"/>
        </w:rPr>
        <w:t>critical</w:t>
      </w:r>
      <w:r w:rsidRPr="003021D7">
        <w:rPr>
          <w:rStyle w:val="StyleBoldUnderline"/>
          <w:rFonts w:cs="Times New Roman"/>
        </w:rPr>
        <w:t xml:space="preserve"> next </w:t>
      </w:r>
      <w:r w:rsidRPr="003021D7">
        <w:rPr>
          <w:rStyle w:val="Emphasis"/>
          <w:rFonts w:cs="Times New Roman"/>
        </w:rPr>
        <w:t>step</w:t>
      </w:r>
      <w:r w:rsidRPr="003021D7">
        <w:rPr>
          <w:rStyle w:val="StyleBoldUnderline"/>
          <w:rFonts w:cs="Times New Roman"/>
        </w:rPr>
        <w:t>,"</w:t>
      </w:r>
      <w:r w:rsidRPr="003021D7">
        <w:rPr>
          <w:rFonts w:cs="Times New Roman"/>
        </w:rPr>
        <w:t xml:space="preserve"> she said, "</w:t>
      </w:r>
      <w:r w:rsidRPr="003021D7">
        <w:rPr>
          <w:rStyle w:val="Emphasis"/>
          <w:rFonts w:cs="Times New Roman"/>
        </w:rPr>
        <w:t>is</w:t>
      </w:r>
      <w:r w:rsidRPr="003021D7">
        <w:rPr>
          <w:rStyle w:val="StyleBoldUnderline"/>
          <w:rFonts w:cs="Times New Roman"/>
        </w:rPr>
        <w:t xml:space="preserve"> for our </w:t>
      </w:r>
      <w:r w:rsidRPr="003021D7">
        <w:rPr>
          <w:rStyle w:val="Emphasis"/>
          <w:rFonts w:cs="Times New Roman"/>
        </w:rPr>
        <w:t>state</w:t>
      </w:r>
      <w:r w:rsidRPr="003021D7">
        <w:rPr>
          <w:rStyle w:val="StyleBoldUnderline"/>
          <w:rFonts w:cs="Times New Roman"/>
        </w:rPr>
        <w:t xml:space="preserve"> </w:t>
      </w:r>
      <w:r w:rsidRPr="003021D7">
        <w:rPr>
          <w:rStyle w:val="Emphasis"/>
          <w:rFonts w:cs="Times New Roman"/>
        </w:rPr>
        <w:t>leaders</w:t>
      </w:r>
      <w:r w:rsidRPr="003021D7">
        <w:rPr>
          <w:rStyle w:val="StyleBoldUnderline"/>
          <w:rFonts w:cs="Times New Roman"/>
        </w:rPr>
        <w:t xml:space="preserve"> to seize that opportunity and build offshore wind into their state energy plans." </w:t>
      </w:r>
      <w:r w:rsidRPr="003021D7">
        <w:rPr>
          <w:rFonts w:cs="Times New Roman"/>
        </w:rPr>
        <w:t xml:space="preserve">The report, Bowes said, also highlighted </w:t>
      </w:r>
      <w:r w:rsidRPr="003021D7">
        <w:rPr>
          <w:rStyle w:val="StyleBoldUnderline"/>
          <w:rFonts w:cs="Times New Roman"/>
        </w:rPr>
        <w:t>two projects expected to begin by next year: Cape Wind off Massachusetts and the Block Island Wind Farm off Rhode Island</w:t>
      </w:r>
      <w:r w:rsidRPr="003021D7">
        <w:rPr>
          <w:rFonts w:cs="Times New Roman"/>
        </w:rPr>
        <w:t xml:space="preserve">. </w:t>
      </w:r>
    </w:p>
    <w:p w14:paraId="6D559C05" w14:textId="77777777" w:rsidR="007D3F50" w:rsidRPr="003021D7" w:rsidRDefault="007D3F50" w:rsidP="007D3F50">
      <w:pPr>
        <w:pStyle w:val="Heading4"/>
        <w:rPr>
          <w:rFonts w:cs="Times New Roman"/>
        </w:rPr>
      </w:pPr>
      <w:r w:rsidRPr="003021D7">
        <w:rPr>
          <w:rFonts w:cs="Times New Roman"/>
        </w:rPr>
        <w:t>State leadership is key</w:t>
      </w:r>
    </w:p>
    <w:p w14:paraId="084F5385" w14:textId="77777777" w:rsidR="007D3F50" w:rsidRPr="003021D7" w:rsidRDefault="007D3F50" w:rsidP="007D3F50">
      <w:pPr>
        <w:rPr>
          <w:rStyle w:val="StyleStyleBold12pt"/>
          <w:rFonts w:cs="Times New Roman"/>
        </w:rPr>
      </w:pPr>
      <w:r w:rsidRPr="003021D7">
        <w:rPr>
          <w:rStyle w:val="StyleStyleBold12pt"/>
          <w:rFonts w:cs="Times New Roman"/>
        </w:rPr>
        <w:t>Trade Only 7-11-14</w:t>
      </w:r>
    </w:p>
    <w:p w14:paraId="6643D7C7" w14:textId="77777777" w:rsidR="007D3F50" w:rsidRPr="003021D7" w:rsidRDefault="007D3F50" w:rsidP="007D3F50">
      <w:pPr>
        <w:rPr>
          <w:rFonts w:cs="Times New Roman"/>
        </w:rPr>
      </w:pPr>
      <w:r w:rsidRPr="003021D7">
        <w:rPr>
          <w:rFonts w:cs="Times New Roman"/>
        </w:rPr>
        <w:t xml:space="preserve">“Significant US Offshore Wind Power ‘Within Reach’”, </w:t>
      </w:r>
      <w:hyperlink r:id="rId32" w:history="1">
        <w:r w:rsidRPr="003021D7">
          <w:rPr>
            <w:rStyle w:val="Hyperlink"/>
            <w:rFonts w:cs="Times New Roman"/>
          </w:rPr>
          <w:t>http://www.tradeonlytoday.com/2014/07/significant-u-s-offshore-wind-power-within-reach/</w:t>
        </w:r>
      </w:hyperlink>
      <w:r w:rsidRPr="003021D7">
        <w:rPr>
          <w:rFonts w:cs="Times New Roman"/>
        </w:rPr>
        <w:t>, Daily News for Marine Industry Professionals</w:t>
      </w:r>
    </w:p>
    <w:p w14:paraId="53B9CB8D" w14:textId="77777777" w:rsidR="007D3F50" w:rsidRPr="003021D7" w:rsidRDefault="007D3F50" w:rsidP="007D3F50">
      <w:pPr>
        <w:rPr>
          <w:rStyle w:val="StyleBoldUnderline"/>
          <w:rFonts w:cs="Times New Roman"/>
        </w:rPr>
      </w:pPr>
      <w:r w:rsidRPr="003021D7">
        <w:rPr>
          <w:rStyle w:val="StyleBoldUnderline"/>
          <w:rFonts w:cs="Times New Roman"/>
        </w:rPr>
        <w:t>More than 1.5 million acres off the Atlantic coast already designated for wind energy development could generate more than 16,000 megawatts of electricity</w:t>
      </w:r>
      <w:r w:rsidRPr="003021D7">
        <w:rPr>
          <w:rFonts w:cs="Times New Roman"/>
        </w:rPr>
        <w:t>, enough to power more than 5 million homes, according to a new report from the National Wildlife Federation</w:t>
      </w:r>
      <w:proofErr w:type="gramStart"/>
      <w:r w:rsidRPr="003021D7">
        <w:rPr>
          <w:rFonts w:cs="Times New Roman"/>
        </w:rPr>
        <w:t>.</w:t>
      </w:r>
      <w:r w:rsidRPr="003021D7">
        <w:rPr>
          <w:rFonts w:cs="Times New Roman"/>
          <w:sz w:val="12"/>
        </w:rPr>
        <w:t>¶</w:t>
      </w:r>
      <w:proofErr w:type="gramEnd"/>
      <w:r w:rsidRPr="003021D7">
        <w:rPr>
          <w:rFonts w:cs="Times New Roman"/>
          <w:sz w:val="12"/>
        </w:rPr>
        <w:t xml:space="preserve"> </w:t>
      </w:r>
      <w:r w:rsidRPr="003021D7">
        <w:rPr>
          <w:rFonts w:cs="Times New Roman"/>
        </w:rPr>
        <w:t>The report was released Thursday with what the federation said was the support of more than 40 co-sponsoring organizations and leaders from business, labor, state and local governments.</w:t>
      </w:r>
      <w:r w:rsidRPr="003021D7">
        <w:rPr>
          <w:rFonts w:cs="Times New Roman"/>
          <w:sz w:val="12"/>
        </w:rPr>
        <w:t xml:space="preserve">¶ </w:t>
      </w:r>
      <w:r w:rsidRPr="003021D7">
        <w:rPr>
          <w:rFonts w:cs="Times New Roman"/>
        </w:rPr>
        <w:t xml:space="preserve">The federation said the report, “Catching the Wind: State Actions Needed to Seize the Golden Opportunity of Atlantic Offshore Wind Power,” also contains a new analysis showing how the strong, </w:t>
      </w:r>
      <w:r w:rsidRPr="003021D7">
        <w:rPr>
          <w:rStyle w:val="StyleBoldUnderline"/>
          <w:rFonts w:cs="Times New Roman"/>
        </w:rPr>
        <w:t>consistent winds offshore can provide power to coastal states when the country most needs it</w:t>
      </w:r>
      <w:r w:rsidRPr="003021D7">
        <w:rPr>
          <w:rFonts w:cs="Times New Roman"/>
        </w:rPr>
        <w:t>, bringing down energy costs and local pollution.</w:t>
      </w:r>
      <w:r w:rsidRPr="003021D7">
        <w:rPr>
          <w:rFonts w:cs="Times New Roman"/>
          <w:sz w:val="12"/>
        </w:rPr>
        <w:t xml:space="preserve">¶ </w:t>
      </w:r>
      <w:r w:rsidRPr="003021D7">
        <w:rPr>
          <w:rFonts w:cs="Times New Roman"/>
        </w:rPr>
        <w:t>“</w:t>
      </w:r>
      <w:r w:rsidRPr="003021D7">
        <w:rPr>
          <w:rStyle w:val="StyleBoldUnderline"/>
          <w:rFonts w:cs="Times New Roman"/>
        </w:rPr>
        <w:t>American offshore wind power is finally within reach</w:t>
      </w:r>
      <w:r w:rsidRPr="003021D7">
        <w:rPr>
          <w:rFonts w:cs="Times New Roman"/>
        </w:rPr>
        <w:t xml:space="preserve">,” Catherine Bowes, senior manager for climate and energy at the federation, said in a statement. “With areas offshore that can power 5 million homes currently available for leasing, </w:t>
      </w:r>
      <w:r w:rsidRPr="003021D7">
        <w:rPr>
          <w:rStyle w:val="StyleBoldUnderline"/>
          <w:rFonts w:cs="Times New Roman"/>
        </w:rPr>
        <w:t xml:space="preserve">we’ve reached a critical moment for </w:t>
      </w:r>
      <w:r w:rsidRPr="003021D7">
        <w:rPr>
          <w:rStyle w:val="Emphasis"/>
          <w:rFonts w:cs="Times New Roman"/>
        </w:rPr>
        <w:t>state</w:t>
      </w:r>
      <w:r w:rsidRPr="003021D7">
        <w:rPr>
          <w:rStyle w:val="StyleBoldUnderline"/>
          <w:rFonts w:cs="Times New Roman"/>
        </w:rPr>
        <w:t xml:space="preserve"> </w:t>
      </w:r>
      <w:r w:rsidRPr="003021D7">
        <w:rPr>
          <w:rStyle w:val="Emphasis"/>
          <w:rFonts w:cs="Times New Roman"/>
        </w:rPr>
        <w:t>leaders</w:t>
      </w:r>
      <w:r w:rsidRPr="003021D7">
        <w:rPr>
          <w:rStyle w:val="StyleBoldUnderline"/>
          <w:rFonts w:cs="Times New Roman"/>
        </w:rPr>
        <w:t xml:space="preserve"> to seize this golden opportunity and create a clean energy future powered by American workers</w:t>
      </w:r>
      <w:r w:rsidRPr="003021D7">
        <w:rPr>
          <w:rFonts w:cs="Times New Roman"/>
        </w:rPr>
        <w:t xml:space="preserve"> that can protect our wildlife and communities from the dangers of climate change.”</w:t>
      </w:r>
      <w:r w:rsidRPr="003021D7">
        <w:rPr>
          <w:rFonts w:cs="Times New Roman"/>
          <w:sz w:val="12"/>
        </w:rPr>
        <w:t xml:space="preserve">¶ </w:t>
      </w:r>
      <w:r w:rsidRPr="003021D7">
        <w:rPr>
          <w:rFonts w:cs="Times New Roman"/>
        </w:rPr>
        <w:t xml:space="preserve">The federation said </w:t>
      </w:r>
      <w:r w:rsidRPr="003021D7">
        <w:rPr>
          <w:rStyle w:val="StyleBoldUnderline"/>
          <w:rFonts w:cs="Times New Roman"/>
        </w:rPr>
        <w:t xml:space="preserve">“Catching the Wind” highlights key progress made to date in the country’s pursuit of offshore wind power, finding a strong correlation between proactive </w:t>
      </w:r>
      <w:r w:rsidRPr="003021D7">
        <w:rPr>
          <w:rStyle w:val="Emphasis"/>
          <w:rFonts w:cs="Times New Roman"/>
        </w:rPr>
        <w:t>state</w:t>
      </w:r>
      <w:r w:rsidRPr="003021D7">
        <w:rPr>
          <w:rStyle w:val="StyleBoldUnderline"/>
          <w:rFonts w:cs="Times New Roman"/>
        </w:rPr>
        <w:t xml:space="preserve"> </w:t>
      </w:r>
      <w:r w:rsidRPr="003021D7">
        <w:rPr>
          <w:rStyle w:val="Emphasis"/>
          <w:rFonts w:cs="Times New Roman"/>
        </w:rPr>
        <w:t>efforts</w:t>
      </w:r>
      <w:r w:rsidRPr="003021D7">
        <w:rPr>
          <w:rStyle w:val="StyleBoldUnderline"/>
          <w:rFonts w:cs="Times New Roman"/>
        </w:rPr>
        <w:t xml:space="preserve"> and tangible steps forward in advancing such power</w:t>
      </w:r>
      <w:proofErr w:type="gramStart"/>
      <w:r w:rsidRPr="003021D7">
        <w:rPr>
          <w:rStyle w:val="StyleBoldUnderline"/>
          <w:rFonts w:cs="Times New Roman"/>
        </w:rPr>
        <w:t>.¶</w:t>
      </w:r>
      <w:proofErr w:type="gramEnd"/>
      <w:r w:rsidRPr="003021D7">
        <w:rPr>
          <w:rFonts w:cs="Times New Roman"/>
          <w:sz w:val="12"/>
        </w:rPr>
        <w:t xml:space="preserve"> </w:t>
      </w:r>
      <w:r w:rsidRPr="003021D7">
        <w:rPr>
          <w:rFonts w:cs="Times New Roman"/>
        </w:rPr>
        <w:t xml:space="preserve">• America’s first offshore wind projects are on track for construction in 2015. </w:t>
      </w:r>
      <w:r w:rsidRPr="003021D7">
        <w:rPr>
          <w:rStyle w:val="StyleBoldUnderline"/>
          <w:rFonts w:cs="Times New Roman"/>
        </w:rPr>
        <w:t>Two leading projects, Cape Wind in Massachusetts and the Block Island Wind Farm in Rhode Island, are within sight of the finish line</w:t>
      </w:r>
      <w:proofErr w:type="gramStart"/>
      <w:r w:rsidRPr="003021D7">
        <w:rPr>
          <w:rStyle w:val="StyleBoldUnderline"/>
          <w:rFonts w:cs="Times New Roman"/>
        </w:rPr>
        <w:t>.¶</w:t>
      </w:r>
      <w:proofErr w:type="gramEnd"/>
      <w:r w:rsidRPr="003021D7">
        <w:rPr>
          <w:rFonts w:cs="Times New Roman"/>
          <w:sz w:val="12"/>
        </w:rPr>
        <w:t xml:space="preserve"> </w:t>
      </w:r>
      <w:r w:rsidRPr="003021D7">
        <w:rPr>
          <w:rFonts w:cs="Times New Roman"/>
        </w:rPr>
        <w:t xml:space="preserve">• Areas already designated for offshore wind development could power over 5 million American homes. As a result of significant federal leadership, a massive local clean power opportunity is available to state energy planners with the capacity to power the equivalent of all households in New Jersey and South Carolina combined. </w:t>
      </w:r>
      <w:r w:rsidRPr="003021D7">
        <w:rPr>
          <w:rStyle w:val="StyleBoldUnderline"/>
          <w:rFonts w:cs="Times New Roman"/>
        </w:rPr>
        <w:t>What’s needed now is action by state leaders to drive offshore wind markets and spur critical project contracts forward</w:t>
      </w:r>
      <w:proofErr w:type="gramStart"/>
      <w:r w:rsidRPr="003021D7">
        <w:rPr>
          <w:rStyle w:val="StyleBoldUnderline"/>
          <w:rFonts w:cs="Times New Roman"/>
        </w:rPr>
        <w:t>.</w:t>
      </w:r>
      <w:r w:rsidRPr="003021D7">
        <w:rPr>
          <w:rFonts w:cs="Times New Roman"/>
          <w:sz w:val="12"/>
        </w:rPr>
        <w:t>¶</w:t>
      </w:r>
      <w:proofErr w:type="gramEnd"/>
      <w:r w:rsidRPr="003021D7">
        <w:rPr>
          <w:rFonts w:cs="Times New Roman"/>
          <w:sz w:val="12"/>
        </w:rPr>
        <w:t xml:space="preserve"> </w:t>
      </w:r>
      <w:r w:rsidRPr="003021D7">
        <w:rPr>
          <w:rFonts w:cs="Times New Roman"/>
        </w:rPr>
        <w:t>• Offshore wind power could save millions as part of a diverse energy portfolio. Diversifying the East Coast’s energy mix is critical for protecting ratepayers from price spikes in the volatile fossil fuel markets. The report highlights a new 2014 study finding a $350 million-a-year reduction in energy costs from adding 1,200 megawatts of offshore wind energy to New England’s grid</w:t>
      </w:r>
      <w:proofErr w:type="gramStart"/>
      <w:r w:rsidRPr="003021D7">
        <w:rPr>
          <w:rFonts w:cs="Times New Roman"/>
        </w:rPr>
        <w:t>.</w:t>
      </w:r>
      <w:r w:rsidRPr="003021D7">
        <w:rPr>
          <w:rFonts w:cs="Times New Roman"/>
          <w:sz w:val="12"/>
        </w:rPr>
        <w:t>¶</w:t>
      </w:r>
      <w:proofErr w:type="gramEnd"/>
      <w:r w:rsidRPr="003021D7">
        <w:rPr>
          <w:rFonts w:cs="Times New Roman"/>
          <w:sz w:val="12"/>
        </w:rPr>
        <w:t xml:space="preserve"> </w:t>
      </w:r>
      <w:r w:rsidRPr="003021D7">
        <w:rPr>
          <w:rFonts w:cs="Times New Roman"/>
        </w:rPr>
        <w:t>“With the commonwealth’s support, New Bedford is now poised to play a central role in the nation’s burgeoning offshore wind energy industry,” said Mayor Jon Mitchell of New Bedford, Mass.</w:t>
      </w:r>
      <w:r w:rsidRPr="003021D7">
        <w:rPr>
          <w:rFonts w:cs="Times New Roman"/>
          <w:sz w:val="12"/>
        </w:rPr>
        <w:t xml:space="preserve">¶ </w:t>
      </w:r>
      <w:r w:rsidRPr="003021D7">
        <w:rPr>
          <w:rFonts w:cs="Times New Roman"/>
        </w:rPr>
        <w:t xml:space="preserve">“Construction is underway on a first-of-its-kind $100 million port facility specially designed to support the staging and assembly of offshore wind turbines. </w:t>
      </w:r>
      <w:r w:rsidRPr="003021D7">
        <w:rPr>
          <w:rStyle w:val="StyleBoldUnderline"/>
          <w:rFonts w:cs="Times New Roman"/>
        </w:rPr>
        <w:t>Strong state commitments to offshore wind power are needed to maximize this tremendous opportunity to build a national industry and grow jobs not only for our city but across the region.”</w:t>
      </w:r>
    </w:p>
    <w:p w14:paraId="19C2CD65" w14:textId="77777777" w:rsidR="007D3F50" w:rsidRPr="003021D7" w:rsidRDefault="007D3F50" w:rsidP="007D3F50">
      <w:pPr>
        <w:pStyle w:val="Heading4"/>
        <w:rPr>
          <w:rFonts w:cs="Times New Roman"/>
        </w:rPr>
      </w:pPr>
      <w:r w:rsidRPr="003021D7">
        <w:rPr>
          <w:rFonts w:cs="Times New Roman"/>
        </w:rPr>
        <w:t>North Carolina proves states are key</w:t>
      </w:r>
    </w:p>
    <w:p w14:paraId="614E681E" w14:textId="77777777" w:rsidR="007D3F50" w:rsidRPr="003021D7" w:rsidRDefault="007D3F50" w:rsidP="007D3F50">
      <w:pPr>
        <w:rPr>
          <w:rStyle w:val="StyleStyleBold12pt"/>
          <w:rFonts w:cs="Times New Roman"/>
        </w:rPr>
      </w:pPr>
      <w:r w:rsidRPr="003021D7">
        <w:rPr>
          <w:rStyle w:val="StyleStyleBold12pt"/>
          <w:rFonts w:cs="Times New Roman"/>
        </w:rPr>
        <w:t>Stansell 7-11-14, graduate of the University of South Carolina</w:t>
      </w:r>
    </w:p>
    <w:p w14:paraId="17FD2B3B" w14:textId="77777777" w:rsidR="007D3F50" w:rsidRPr="003021D7" w:rsidRDefault="007D3F50" w:rsidP="007D3F50">
      <w:pPr>
        <w:rPr>
          <w:rFonts w:cs="Times New Roman"/>
        </w:rPr>
      </w:pPr>
      <w:r w:rsidRPr="003021D7">
        <w:rPr>
          <w:rFonts w:cs="Times New Roman"/>
        </w:rPr>
        <w:t>Kaitlin, WECT, “Report wants state leaders to "Catch the Wind" for offshore energy”, http://www.wect.com/story/25991213/report-wants-state-leaders-to-catch-the-wind-for-offshore-energy</w:t>
      </w:r>
    </w:p>
    <w:p w14:paraId="66703239" w14:textId="77777777" w:rsidR="007D3F50" w:rsidRPr="003021D7" w:rsidRDefault="007D3F50" w:rsidP="007D3F50">
      <w:pPr>
        <w:rPr>
          <w:rFonts w:cs="Times New Roman"/>
        </w:rPr>
      </w:pPr>
      <w:r w:rsidRPr="003021D7">
        <w:rPr>
          <w:rFonts w:cs="Times New Roman"/>
        </w:rPr>
        <w:t>SOUTHEASTERN, NC (WECT) -</w:t>
      </w:r>
      <w:r w:rsidRPr="003021D7">
        <w:rPr>
          <w:rFonts w:cs="Times New Roman"/>
          <w:sz w:val="12"/>
        </w:rPr>
        <w:t xml:space="preserve">¶ </w:t>
      </w:r>
      <w:r w:rsidRPr="003021D7">
        <w:rPr>
          <w:rFonts w:cs="Times New Roman"/>
        </w:rPr>
        <w:t xml:space="preserve">Environmental experts say </w:t>
      </w:r>
      <w:r w:rsidRPr="003021D7">
        <w:rPr>
          <w:rStyle w:val="StyleBoldUnderline"/>
          <w:rFonts w:cs="Times New Roman"/>
        </w:rPr>
        <w:t>North Carolina could cash in on environmental and economic benefits by investing in offshore wind</w:t>
      </w:r>
      <w:proofErr w:type="gramStart"/>
      <w:r w:rsidRPr="003021D7">
        <w:rPr>
          <w:rStyle w:val="StyleBoldUnderline"/>
          <w:rFonts w:cs="Times New Roman"/>
        </w:rPr>
        <w:t>.</w:t>
      </w:r>
      <w:r w:rsidRPr="003021D7">
        <w:rPr>
          <w:rFonts w:cs="Times New Roman"/>
          <w:sz w:val="12"/>
        </w:rPr>
        <w:t>¶</w:t>
      </w:r>
      <w:proofErr w:type="gramEnd"/>
      <w:r w:rsidRPr="003021D7">
        <w:rPr>
          <w:rFonts w:cs="Times New Roman"/>
          <w:sz w:val="12"/>
        </w:rPr>
        <w:t xml:space="preserve"> </w:t>
      </w:r>
      <w:r w:rsidRPr="003021D7">
        <w:rPr>
          <w:rFonts w:cs="Times New Roman"/>
        </w:rPr>
        <w:t>But a new report says the Tar Heel state is lagging far behind its fellow states along the Atlantic coast because of a lack of support from leadership at the state level.</w:t>
      </w:r>
      <w:r w:rsidRPr="003021D7">
        <w:rPr>
          <w:rFonts w:cs="Times New Roman"/>
          <w:sz w:val="12"/>
        </w:rPr>
        <w:t xml:space="preserve">¶ </w:t>
      </w:r>
      <w:r w:rsidRPr="003021D7">
        <w:rPr>
          <w:rFonts w:cs="Times New Roman"/>
        </w:rPr>
        <w:t>This is according to "Catching the Wind: State Actions Needed to Seize the Golden Opportunity of Atlantic Offshore Wind Power."</w:t>
      </w:r>
      <w:r w:rsidRPr="003021D7">
        <w:rPr>
          <w:rFonts w:cs="Times New Roman"/>
          <w:sz w:val="12"/>
        </w:rPr>
        <w:t xml:space="preserve">¶ </w:t>
      </w:r>
      <w:r w:rsidRPr="003021D7">
        <w:rPr>
          <w:rFonts w:cs="Times New Roman"/>
        </w:rPr>
        <w:t>The report analyzed and compared the progress of Atlantic Coast states toward offshore wind</w:t>
      </w:r>
      <w:proofErr w:type="gramStart"/>
      <w:r w:rsidRPr="003021D7">
        <w:rPr>
          <w:rFonts w:cs="Times New Roman"/>
        </w:rPr>
        <w:t>.</w:t>
      </w:r>
      <w:r w:rsidRPr="003021D7">
        <w:rPr>
          <w:rFonts w:cs="Times New Roman"/>
          <w:sz w:val="12"/>
        </w:rPr>
        <w:t>¶</w:t>
      </w:r>
      <w:proofErr w:type="gramEnd"/>
      <w:r w:rsidRPr="003021D7">
        <w:rPr>
          <w:rFonts w:cs="Times New Roman"/>
          <w:sz w:val="12"/>
        </w:rPr>
        <w:t xml:space="preserve"> </w:t>
      </w:r>
      <w:r w:rsidRPr="003021D7">
        <w:rPr>
          <w:rStyle w:val="StyleBoldUnderline"/>
          <w:rFonts w:cs="Times New Roman"/>
        </w:rPr>
        <w:t>"North Carolina has enough offshore wind potential to power the entire state, more than any other state along the Atlantic Coast,"</w:t>
      </w:r>
      <w:r w:rsidRPr="003021D7">
        <w:rPr>
          <w:rFonts w:cs="Times New Roman"/>
        </w:rPr>
        <w:t xml:space="preserve"> said Dave Rogers, of Environment North Carolina</w:t>
      </w:r>
      <w:r w:rsidRPr="003021D7">
        <w:rPr>
          <w:rStyle w:val="StyleBoldUnderline"/>
          <w:rFonts w:cs="Times New Roman"/>
        </w:rPr>
        <w:t>. "Unfortunately, Gov. Pat McCrory and North Carolina's leaders haven't taken the necessary steps to turn that potential into reality. We're falling behind."¶</w:t>
      </w:r>
      <w:r w:rsidRPr="003021D7">
        <w:rPr>
          <w:rFonts w:cs="Times New Roman"/>
          <w:sz w:val="12"/>
        </w:rPr>
        <w:t xml:space="preserve"> </w:t>
      </w:r>
      <w:r w:rsidRPr="003021D7">
        <w:rPr>
          <w:rStyle w:val="StyleBoldUnderline"/>
          <w:rFonts w:cs="Times New Roman"/>
        </w:rPr>
        <w:t xml:space="preserve">State and federal officials have already designated more than 1.5 million acres off the Atlantic Coast waters for offshore wind power development, </w:t>
      </w:r>
      <w:r w:rsidRPr="003021D7">
        <w:rPr>
          <w:rFonts w:cs="Times New Roman"/>
        </w:rPr>
        <w:t>and more are being considered</w:t>
      </w:r>
      <w:proofErr w:type="gramStart"/>
      <w:r w:rsidRPr="003021D7">
        <w:rPr>
          <w:rFonts w:cs="Times New Roman"/>
        </w:rPr>
        <w:t>.</w:t>
      </w:r>
      <w:r w:rsidRPr="003021D7">
        <w:rPr>
          <w:rFonts w:cs="Times New Roman"/>
          <w:sz w:val="12"/>
        </w:rPr>
        <w:t>¶</w:t>
      </w:r>
      <w:proofErr w:type="gramEnd"/>
      <w:r w:rsidRPr="003021D7">
        <w:rPr>
          <w:rFonts w:cs="Times New Roman"/>
          <w:sz w:val="12"/>
        </w:rPr>
        <w:t xml:space="preserve"> </w:t>
      </w:r>
      <w:r w:rsidRPr="003021D7">
        <w:rPr>
          <w:rFonts w:cs="Times New Roman"/>
        </w:rPr>
        <w:t>Highlights of Catching the Wind include:</w:t>
      </w:r>
      <w:r w:rsidRPr="003021D7">
        <w:rPr>
          <w:rFonts w:cs="Times New Roman"/>
          <w:sz w:val="12"/>
        </w:rPr>
        <w:t xml:space="preserve">¶ </w:t>
      </w:r>
      <w:r w:rsidRPr="003021D7">
        <w:rPr>
          <w:rFonts w:cs="Times New Roman"/>
        </w:rPr>
        <w:t xml:space="preserve">• </w:t>
      </w:r>
      <w:r w:rsidRPr="003021D7">
        <w:rPr>
          <w:rStyle w:val="StyleBoldUnderline"/>
          <w:rFonts w:cs="Times New Roman"/>
        </w:rPr>
        <w:t>Areas Already Designated for Offshore Wind Development Could Power Over 5 Million American Homes</w:t>
      </w:r>
      <w:r w:rsidRPr="003021D7">
        <w:rPr>
          <w:rFonts w:cs="Times New Roman"/>
        </w:rPr>
        <w:t>. This is a massive, local clean power opportunity currently available to state energy planners with the capacity to power the equivalent of all households in New Jersey and South Carolina combined. What's needed now is action by Governor McCrory and state leaders to drive offshore wind markets and spur critical project contracts forward</w:t>
      </w:r>
      <w:proofErr w:type="gramStart"/>
      <w:r w:rsidRPr="003021D7">
        <w:rPr>
          <w:rFonts w:cs="Times New Roman"/>
        </w:rPr>
        <w:t>.</w:t>
      </w:r>
      <w:r w:rsidRPr="003021D7">
        <w:rPr>
          <w:rFonts w:cs="Times New Roman"/>
          <w:sz w:val="12"/>
        </w:rPr>
        <w:t>¶</w:t>
      </w:r>
      <w:proofErr w:type="gramEnd"/>
      <w:r w:rsidRPr="003021D7">
        <w:rPr>
          <w:rFonts w:cs="Times New Roman"/>
          <w:sz w:val="12"/>
        </w:rPr>
        <w:t xml:space="preserve"> </w:t>
      </w:r>
      <w:r w:rsidRPr="003021D7">
        <w:rPr>
          <w:rFonts w:cs="Times New Roman"/>
        </w:rPr>
        <w:t xml:space="preserve">• </w:t>
      </w:r>
      <w:r w:rsidRPr="003021D7">
        <w:rPr>
          <w:rStyle w:val="StyleBoldUnderline"/>
          <w:rFonts w:cs="Times New Roman"/>
        </w:rPr>
        <w:t>Offshore Wind Power Could Save Millions as Part of a Diverse Energy Portfolio.</w:t>
      </w:r>
      <w:r w:rsidRPr="003021D7">
        <w:rPr>
          <w:rFonts w:cs="Times New Roman"/>
        </w:rPr>
        <w:t xml:space="preserve"> </w:t>
      </w:r>
      <w:r w:rsidRPr="003021D7">
        <w:rPr>
          <w:rStyle w:val="StyleBoldUnderline"/>
          <w:rFonts w:cs="Times New Roman"/>
        </w:rPr>
        <w:t xml:space="preserve">Diversifying North Carolina's energy mix is critical for protecting ratepayers from price spikes in the volatile fossil fuel markets. </w:t>
      </w:r>
      <w:r w:rsidRPr="003021D7">
        <w:rPr>
          <w:rFonts w:cs="Times New Roman"/>
        </w:rPr>
        <w:t>The report highlights a new 2014 study finding a $350 million per year reduction in energy costs from adding 1,200 MW of offshore wind energy to New England's grid</w:t>
      </w:r>
      <w:proofErr w:type="gramStart"/>
      <w:r w:rsidRPr="003021D7">
        <w:rPr>
          <w:rFonts w:cs="Times New Roman"/>
        </w:rPr>
        <w:t>.</w:t>
      </w:r>
      <w:r w:rsidRPr="003021D7">
        <w:rPr>
          <w:rFonts w:cs="Times New Roman"/>
          <w:sz w:val="12"/>
        </w:rPr>
        <w:t>¶</w:t>
      </w:r>
      <w:proofErr w:type="gramEnd"/>
      <w:r w:rsidRPr="003021D7">
        <w:rPr>
          <w:rFonts w:cs="Times New Roman"/>
          <w:sz w:val="12"/>
        </w:rPr>
        <w:t xml:space="preserve"> </w:t>
      </w:r>
      <w:r w:rsidRPr="003021D7">
        <w:rPr>
          <w:rFonts w:cs="Times New Roman"/>
        </w:rPr>
        <w:t xml:space="preserve">• </w:t>
      </w:r>
      <w:r w:rsidRPr="003021D7">
        <w:rPr>
          <w:rStyle w:val="StyleBoldUnderline"/>
          <w:rFonts w:cs="Times New Roman"/>
        </w:rPr>
        <w:t>Offshore Wind Power Will Spark Massive Job Creation.</w:t>
      </w:r>
      <w:r w:rsidRPr="003021D7">
        <w:rPr>
          <w:rFonts w:cs="Times New Roman"/>
        </w:rPr>
        <w:t xml:space="preserve"> In Europe, 70 offshore wind projects across 10 countries are currently supporting over 58,000 jobs in both coastal and inland communities. Today, offshore wind power is a booming global industry with over $20 billion in annual investments projected for the next 10 years</w:t>
      </w:r>
      <w:proofErr w:type="gramStart"/>
      <w:r w:rsidRPr="003021D7">
        <w:rPr>
          <w:rFonts w:cs="Times New Roman"/>
        </w:rPr>
        <w:t>.</w:t>
      </w:r>
      <w:r w:rsidRPr="003021D7">
        <w:rPr>
          <w:rFonts w:cs="Times New Roman"/>
          <w:sz w:val="12"/>
        </w:rPr>
        <w:t>¶</w:t>
      </w:r>
      <w:proofErr w:type="gramEnd"/>
      <w:r w:rsidRPr="003021D7">
        <w:rPr>
          <w:rFonts w:cs="Times New Roman"/>
          <w:sz w:val="12"/>
        </w:rPr>
        <w:t xml:space="preserve"> </w:t>
      </w:r>
      <w:r w:rsidRPr="003021D7">
        <w:rPr>
          <w:rFonts w:cs="Times New Roman"/>
        </w:rPr>
        <w:t>• Offshore Wind Power Can Help States Meet New Carbon Pollution Limits. Coastal states have a massive untapped pollution-free energy source sitting right off their shores that can play a major role in meeting the carbon emission reduction targets required by the Environmental Protection Agency's proposed Clean Power Plan released last month</w:t>
      </w:r>
      <w:proofErr w:type="gramStart"/>
      <w:r w:rsidRPr="003021D7">
        <w:rPr>
          <w:rFonts w:cs="Times New Roman"/>
        </w:rPr>
        <w:t>.</w:t>
      </w:r>
      <w:r w:rsidRPr="003021D7">
        <w:rPr>
          <w:rFonts w:cs="Times New Roman"/>
          <w:sz w:val="12"/>
        </w:rPr>
        <w:t>¶</w:t>
      </w:r>
      <w:proofErr w:type="gramEnd"/>
      <w:r w:rsidRPr="003021D7">
        <w:rPr>
          <w:rFonts w:cs="Times New Roman"/>
          <w:sz w:val="12"/>
        </w:rPr>
        <w:t xml:space="preserve"> </w:t>
      </w:r>
      <w:r w:rsidRPr="003021D7">
        <w:rPr>
          <w:rFonts w:cs="Times New Roman"/>
        </w:rPr>
        <w:t>• Offshore Wind Power is an Environmentally Responsible Energy Choice: As decades of experience in Europe indicates, strong environmental requirements can ensure that offshore wind power is sited, constructed, and operated in a manner that protects coastal and marine wildlife. This immense clean energy source offers an incredible opportunity to reduce</w:t>
      </w:r>
      <w:r w:rsidRPr="003021D7">
        <w:rPr>
          <w:rFonts w:cs="Times New Roman"/>
          <w:sz w:val="12"/>
        </w:rPr>
        <w:t xml:space="preserve">¶ </w:t>
      </w:r>
      <w:r w:rsidRPr="003021D7">
        <w:rPr>
          <w:rFonts w:cs="Times New Roman"/>
        </w:rPr>
        <w:t>The report also outlines five recommendations for state leadership to follow to make offshore wind power a priority for North Carolina</w:t>
      </w:r>
      <w:proofErr w:type="gramStart"/>
      <w:r w:rsidRPr="003021D7">
        <w:rPr>
          <w:rFonts w:cs="Times New Roman"/>
        </w:rPr>
        <w:t>:</w:t>
      </w:r>
      <w:r w:rsidRPr="003021D7">
        <w:rPr>
          <w:rFonts w:cs="Times New Roman"/>
          <w:sz w:val="12"/>
        </w:rPr>
        <w:t>¶</w:t>
      </w:r>
      <w:proofErr w:type="gramEnd"/>
      <w:r w:rsidRPr="003021D7">
        <w:rPr>
          <w:rFonts w:cs="Times New Roman"/>
          <w:sz w:val="12"/>
        </w:rPr>
        <w:t xml:space="preserve"> </w:t>
      </w:r>
      <w:r w:rsidRPr="003021D7">
        <w:rPr>
          <w:rStyle w:val="StyleBoldUnderline"/>
          <w:rFonts w:cs="Times New Roman"/>
        </w:rPr>
        <w:t>1. Set a bold goal for offshore wind power in North Carolina's energy plan</w:t>
      </w:r>
      <w:proofErr w:type="gramStart"/>
      <w:r w:rsidRPr="003021D7">
        <w:rPr>
          <w:rStyle w:val="StyleBoldUnderline"/>
          <w:rFonts w:cs="Times New Roman"/>
        </w:rPr>
        <w:t>.¶</w:t>
      </w:r>
      <w:proofErr w:type="gramEnd"/>
      <w:r w:rsidRPr="003021D7">
        <w:rPr>
          <w:rFonts w:cs="Times New Roman"/>
          <w:sz w:val="12"/>
        </w:rPr>
        <w:t xml:space="preserve"> </w:t>
      </w:r>
      <w:r w:rsidRPr="003021D7">
        <w:rPr>
          <w:rFonts w:cs="Times New Roman"/>
        </w:rPr>
        <w:t xml:space="preserve">2. </w:t>
      </w:r>
      <w:r w:rsidRPr="003021D7">
        <w:rPr>
          <w:rStyle w:val="StyleBoldUnderline"/>
          <w:rFonts w:cs="Times New Roman"/>
        </w:rPr>
        <w:t xml:space="preserve">Take action to ensure a competitive market for offshore wind power by passing and implementing policies to directly advance offshore wind power and reduce pollution </w:t>
      </w:r>
      <w:r w:rsidRPr="003021D7">
        <w:rPr>
          <w:rFonts w:cs="Times New Roman"/>
        </w:rPr>
        <w:t>across the electricity sector, pursuing regional market-building opportunities, and supporting key federal incentives</w:t>
      </w:r>
      <w:proofErr w:type="gramStart"/>
      <w:r w:rsidRPr="003021D7">
        <w:rPr>
          <w:rFonts w:cs="Times New Roman"/>
        </w:rPr>
        <w:t>.</w:t>
      </w:r>
      <w:r w:rsidRPr="003021D7">
        <w:rPr>
          <w:rFonts w:cs="Times New Roman"/>
          <w:sz w:val="12"/>
        </w:rPr>
        <w:t>¶</w:t>
      </w:r>
      <w:proofErr w:type="gramEnd"/>
      <w:r w:rsidRPr="003021D7">
        <w:rPr>
          <w:rFonts w:cs="Times New Roman"/>
          <w:sz w:val="12"/>
        </w:rPr>
        <w:t xml:space="preserve"> </w:t>
      </w:r>
      <w:r w:rsidRPr="003021D7">
        <w:rPr>
          <w:rFonts w:cs="Times New Roman"/>
        </w:rPr>
        <w:t xml:space="preserve">3. </w:t>
      </w:r>
      <w:r w:rsidRPr="003021D7">
        <w:rPr>
          <w:rStyle w:val="StyleBoldUnderline"/>
          <w:rFonts w:cs="Times New Roman"/>
        </w:rPr>
        <w:t>Advance critical contracts for offshore wind projects,</w:t>
      </w:r>
      <w:r w:rsidRPr="003021D7">
        <w:rPr>
          <w:rFonts w:cs="Times New Roman"/>
        </w:rPr>
        <w:t xml:space="preserve"> including facilitating and approving necessary power purchase contracts and rate recovery proposals and pursuing regional procurement opportunities</w:t>
      </w:r>
      <w:proofErr w:type="gramStart"/>
      <w:r w:rsidRPr="003021D7">
        <w:rPr>
          <w:rFonts w:cs="Times New Roman"/>
        </w:rPr>
        <w:t>.</w:t>
      </w:r>
      <w:r w:rsidRPr="003021D7">
        <w:rPr>
          <w:rFonts w:cs="Times New Roman"/>
          <w:sz w:val="12"/>
        </w:rPr>
        <w:t>¶</w:t>
      </w:r>
      <w:proofErr w:type="gramEnd"/>
      <w:r w:rsidRPr="003021D7">
        <w:rPr>
          <w:rFonts w:cs="Times New Roman"/>
          <w:sz w:val="12"/>
        </w:rPr>
        <w:t xml:space="preserve"> </w:t>
      </w:r>
      <w:r w:rsidRPr="003021D7">
        <w:rPr>
          <w:rFonts w:cs="Times New Roman"/>
        </w:rPr>
        <w:t>4</w:t>
      </w:r>
      <w:r w:rsidRPr="003021D7">
        <w:rPr>
          <w:rStyle w:val="StyleBoldUnderline"/>
          <w:rFonts w:cs="Times New Roman"/>
        </w:rPr>
        <w:t>. Ensure an efficient</w:t>
      </w:r>
      <w:r w:rsidRPr="003021D7">
        <w:rPr>
          <w:rFonts w:cs="Times New Roman"/>
        </w:rPr>
        <w:t xml:space="preserve">, environmentally responsible leasing </w:t>
      </w:r>
      <w:r w:rsidRPr="003021D7">
        <w:rPr>
          <w:rStyle w:val="StyleBoldUnderline"/>
          <w:rFonts w:cs="Times New Roman"/>
        </w:rPr>
        <w:t>process</w:t>
      </w:r>
      <w:r w:rsidRPr="003021D7">
        <w:rPr>
          <w:rFonts w:cs="Times New Roman"/>
        </w:rPr>
        <w:t>, working closely with the federal government and key experts and stakeholders to ensure transparency and strong protections for coastal and marine wildlife as offshore wind development moves forward</w:t>
      </w:r>
      <w:proofErr w:type="gramStart"/>
      <w:r w:rsidRPr="003021D7">
        <w:rPr>
          <w:rFonts w:cs="Times New Roman"/>
        </w:rPr>
        <w:t>.</w:t>
      </w:r>
      <w:r w:rsidRPr="003021D7">
        <w:rPr>
          <w:rFonts w:cs="Times New Roman"/>
          <w:sz w:val="12"/>
        </w:rPr>
        <w:t>¶</w:t>
      </w:r>
      <w:proofErr w:type="gramEnd"/>
      <w:r w:rsidRPr="003021D7">
        <w:rPr>
          <w:rFonts w:cs="Times New Roman"/>
          <w:sz w:val="12"/>
        </w:rPr>
        <w:t xml:space="preserve"> </w:t>
      </w:r>
      <w:r w:rsidRPr="003021D7">
        <w:rPr>
          <w:rFonts w:cs="Times New Roman"/>
        </w:rPr>
        <w:t xml:space="preserve">5. </w:t>
      </w:r>
      <w:r w:rsidRPr="003021D7">
        <w:rPr>
          <w:rStyle w:val="StyleBoldUnderline"/>
          <w:rFonts w:cs="Times New Roman"/>
        </w:rPr>
        <w:t xml:space="preserve">Invest in key research, initiatives, and infrastructure helpful for advancing offshore wind development </w:t>
      </w:r>
      <w:r w:rsidRPr="003021D7">
        <w:rPr>
          <w:rFonts w:cs="Times New Roman"/>
        </w:rPr>
        <w:t>including baseline environmental data, stakeholder engagement initiatives, opportunities to maximize local supply chain and job creation, and upgrades to transmission or port facilities.</w:t>
      </w:r>
    </w:p>
    <w:p w14:paraId="7943B2F5" w14:textId="77777777" w:rsidR="007D3F50" w:rsidRPr="003021D7" w:rsidRDefault="007D3F50" w:rsidP="007D3F50">
      <w:pPr>
        <w:pStyle w:val="Heading4"/>
        <w:rPr>
          <w:rFonts w:cs="Times New Roman"/>
        </w:rPr>
      </w:pPr>
      <w:r w:rsidRPr="003021D7">
        <w:rPr>
          <w:rFonts w:cs="Times New Roman"/>
        </w:rPr>
        <w:t>State policies are key to success</w:t>
      </w:r>
    </w:p>
    <w:p w14:paraId="353563AE" w14:textId="77777777" w:rsidR="007D3F50" w:rsidRPr="003021D7" w:rsidRDefault="007D3F50" w:rsidP="007D3F50">
      <w:pPr>
        <w:rPr>
          <w:rStyle w:val="StyleStyleBold12pt"/>
          <w:rFonts w:cs="Times New Roman"/>
        </w:rPr>
      </w:pPr>
      <w:r w:rsidRPr="003021D7">
        <w:rPr>
          <w:rStyle w:val="StyleStyleBold12pt"/>
          <w:rFonts w:cs="Times New Roman"/>
        </w:rPr>
        <w:t>Dietrich 7-14-14, Columnist at the Daily Press</w:t>
      </w:r>
    </w:p>
    <w:p w14:paraId="5C3DDBA8" w14:textId="77777777" w:rsidR="007D3F50" w:rsidRPr="003021D7" w:rsidRDefault="007D3F50" w:rsidP="007D3F50">
      <w:pPr>
        <w:rPr>
          <w:rFonts w:cs="Times New Roman"/>
        </w:rPr>
      </w:pPr>
      <w:r w:rsidRPr="003021D7">
        <w:rPr>
          <w:rFonts w:cs="Times New Roman"/>
        </w:rPr>
        <w:t>Tamara, “Report: Virginia lags on clean energy, but could lead”, http://www.dailypress.com/news/science/dp-nws-catching-the-wind-20140714</w:t>
      </w:r>
      <w:proofErr w:type="gramStart"/>
      <w:r w:rsidRPr="003021D7">
        <w:rPr>
          <w:rFonts w:cs="Times New Roman"/>
        </w:rPr>
        <w:t>,0,6553639.story</w:t>
      </w:r>
      <w:proofErr w:type="gramEnd"/>
    </w:p>
    <w:p w14:paraId="4C20A6E1" w14:textId="77777777" w:rsidR="007D3F50" w:rsidRPr="003021D7" w:rsidRDefault="007D3F50" w:rsidP="007D3F50">
      <w:pPr>
        <w:rPr>
          <w:rFonts w:cs="Times New Roman"/>
        </w:rPr>
      </w:pPr>
      <w:r w:rsidRPr="003021D7">
        <w:rPr>
          <w:rStyle w:val="StyleBoldUnderline"/>
          <w:rFonts w:cs="Times New Roman"/>
        </w:rPr>
        <w:t>Virginia environmentalists say the commonwealth lags behind other Atlantic states</w:t>
      </w:r>
      <w:r w:rsidRPr="003021D7">
        <w:rPr>
          <w:rFonts w:cs="Times New Roman"/>
        </w:rPr>
        <w:t xml:space="preserve"> in developing offshore wind energy, and are urging lawmakers to seize the "golden opportunity" to take the lead</w:t>
      </w:r>
      <w:proofErr w:type="gramStart"/>
      <w:r w:rsidRPr="003021D7">
        <w:rPr>
          <w:rFonts w:cs="Times New Roman"/>
        </w:rPr>
        <w:t>.</w:t>
      </w:r>
      <w:r w:rsidRPr="003021D7">
        <w:rPr>
          <w:rFonts w:cs="Times New Roman"/>
          <w:sz w:val="12"/>
        </w:rPr>
        <w:t>¶</w:t>
      </w:r>
      <w:proofErr w:type="gramEnd"/>
      <w:r w:rsidRPr="003021D7">
        <w:rPr>
          <w:rFonts w:cs="Times New Roman"/>
          <w:sz w:val="12"/>
        </w:rPr>
        <w:t xml:space="preserve"> </w:t>
      </w:r>
      <w:r w:rsidRPr="003021D7">
        <w:rPr>
          <w:rStyle w:val="StyleBoldUnderline"/>
          <w:rFonts w:cs="Times New Roman"/>
        </w:rPr>
        <w:t>What's needed</w:t>
      </w:r>
      <w:r w:rsidRPr="003021D7">
        <w:rPr>
          <w:rFonts w:cs="Times New Roman"/>
        </w:rPr>
        <w:t xml:space="preserve">, they say, </w:t>
      </w:r>
      <w:r w:rsidRPr="003021D7">
        <w:rPr>
          <w:rStyle w:val="StyleBoldUnderline"/>
          <w:rFonts w:cs="Times New Roman"/>
        </w:rPr>
        <w:t>is an aggressive energy plan from the state, policies to ensure a competitive market for offshore wind power and an environmentally sound approach.¶</w:t>
      </w:r>
      <w:r w:rsidRPr="003021D7">
        <w:rPr>
          <w:rFonts w:cs="Times New Roman"/>
          <w:sz w:val="12"/>
        </w:rPr>
        <w:t xml:space="preserve"> </w:t>
      </w:r>
      <w:r w:rsidRPr="003021D7">
        <w:rPr>
          <w:rFonts w:cs="Times New Roman"/>
        </w:rPr>
        <w:t>"Offshore wind power provides Gov. (Terry) McAuliffe with a golden opportunity to move Virginia to the forefront of the clean energy wave," David Carr of the Southern Environmental Law Center said Thursday in a conference call with reporters.</w:t>
      </w:r>
      <w:r w:rsidRPr="003021D7">
        <w:rPr>
          <w:rFonts w:cs="Times New Roman"/>
          <w:sz w:val="12"/>
        </w:rPr>
        <w:t xml:space="preserve">¶ </w:t>
      </w:r>
      <w:r w:rsidRPr="003021D7">
        <w:rPr>
          <w:rStyle w:val="StyleBoldUnderline"/>
          <w:rFonts w:cs="Times New Roman"/>
        </w:rPr>
        <w:t>Carr joined representatives from Environment Virginia, the Virginia Conservation Network and the Virginia Offshore Wind Coalition to announce the new report, "Catching the Wind,"</w:t>
      </w:r>
      <w:r w:rsidRPr="003021D7">
        <w:rPr>
          <w:rFonts w:cs="Times New Roman"/>
        </w:rPr>
        <w:t xml:space="preserve"> written by the National Wildlife Federation in association with conservation partners. It lays out the progress by Atlantic states to date and what more needs to be done</w:t>
      </w:r>
      <w:proofErr w:type="gramStart"/>
      <w:r w:rsidRPr="003021D7">
        <w:rPr>
          <w:rFonts w:cs="Times New Roman"/>
        </w:rPr>
        <w:t>.</w:t>
      </w:r>
      <w:r w:rsidRPr="003021D7">
        <w:rPr>
          <w:rFonts w:cs="Times New Roman"/>
          <w:sz w:val="12"/>
        </w:rPr>
        <w:t>¶</w:t>
      </w:r>
      <w:proofErr w:type="gramEnd"/>
      <w:r w:rsidRPr="003021D7">
        <w:rPr>
          <w:rFonts w:cs="Times New Roman"/>
          <w:sz w:val="12"/>
        </w:rPr>
        <w:t xml:space="preserve"> </w:t>
      </w:r>
      <w:r w:rsidRPr="003021D7">
        <w:rPr>
          <w:rStyle w:val="StyleBoldUnderline"/>
          <w:rFonts w:cs="Times New Roman"/>
        </w:rPr>
        <w:t>Their model is western Europe, where two decades of developing 70 offshore wind projects has put more than 58,000 people to work while lowering energy</w:t>
      </w:r>
      <w:r w:rsidRPr="003021D7">
        <w:rPr>
          <w:rFonts w:cs="Times New Roman"/>
        </w:rPr>
        <w:t xml:space="preserve"> </w:t>
      </w:r>
      <w:r w:rsidRPr="003021D7">
        <w:rPr>
          <w:rStyle w:val="StyleBoldUnderline"/>
          <w:rFonts w:cs="Times New Roman"/>
        </w:rPr>
        <w:t>costs</w:t>
      </w:r>
      <w:r w:rsidRPr="003021D7">
        <w:rPr>
          <w:rFonts w:cs="Times New Roman"/>
        </w:rPr>
        <w:t xml:space="preserve"> </w:t>
      </w:r>
      <w:r w:rsidRPr="003021D7">
        <w:rPr>
          <w:rStyle w:val="StyleBoldUnderline"/>
          <w:rFonts w:cs="Times New Roman"/>
        </w:rPr>
        <w:t>and carbon emissions</w:t>
      </w:r>
      <w:r w:rsidRPr="003021D7">
        <w:rPr>
          <w:rFonts w:cs="Times New Roman"/>
        </w:rPr>
        <w:t>.</w:t>
      </w:r>
      <w:r w:rsidRPr="003021D7">
        <w:rPr>
          <w:rFonts w:cs="Times New Roman"/>
          <w:sz w:val="12"/>
        </w:rPr>
        <w:t xml:space="preserve">¶ </w:t>
      </w:r>
      <w:r w:rsidRPr="003021D7">
        <w:rPr>
          <w:rFonts w:cs="Times New Roman"/>
        </w:rPr>
        <w:t xml:space="preserve">The United States has no commercial offshore wind farms, although </w:t>
      </w:r>
      <w:r w:rsidRPr="003021D7">
        <w:rPr>
          <w:rStyle w:val="StyleBoldUnderline"/>
          <w:rFonts w:cs="Times New Roman"/>
        </w:rPr>
        <w:t>two projects off Massachusetts and Rhode Island are expected to begin construction next year</w:t>
      </w:r>
      <w:r w:rsidRPr="003021D7">
        <w:rPr>
          <w:rFonts w:cs="Times New Roman"/>
        </w:rPr>
        <w:t xml:space="preserve">, and would be the country's first. </w:t>
      </w:r>
      <w:r w:rsidRPr="003021D7">
        <w:rPr>
          <w:rStyle w:val="StyleBoldUnderline"/>
          <w:rFonts w:cs="Times New Roman"/>
        </w:rPr>
        <w:t>Virginia</w:t>
      </w:r>
      <w:r w:rsidRPr="003021D7">
        <w:rPr>
          <w:rFonts w:cs="Times New Roman"/>
        </w:rPr>
        <w:t xml:space="preserve">, meanwhile, </w:t>
      </w:r>
      <w:r w:rsidRPr="003021D7">
        <w:rPr>
          <w:rStyle w:val="StyleBoldUnderline"/>
          <w:rFonts w:cs="Times New Roman"/>
        </w:rPr>
        <w:t>is in the early stages</w:t>
      </w:r>
      <w:r w:rsidRPr="003021D7">
        <w:rPr>
          <w:rFonts w:cs="Times New Roman"/>
        </w:rPr>
        <w:t xml:space="preserve"> of a small demonstration project</w:t>
      </w:r>
      <w:proofErr w:type="gramStart"/>
      <w:r w:rsidRPr="003021D7">
        <w:rPr>
          <w:rFonts w:cs="Times New Roman"/>
        </w:rPr>
        <w:t>.</w:t>
      </w:r>
      <w:r w:rsidRPr="003021D7">
        <w:rPr>
          <w:rFonts w:cs="Times New Roman"/>
          <w:sz w:val="12"/>
        </w:rPr>
        <w:t>¶</w:t>
      </w:r>
      <w:proofErr w:type="gramEnd"/>
      <w:r w:rsidRPr="003021D7">
        <w:rPr>
          <w:rFonts w:cs="Times New Roman"/>
          <w:sz w:val="12"/>
        </w:rPr>
        <w:t xml:space="preserve"> </w:t>
      </w:r>
      <w:r w:rsidRPr="003021D7">
        <w:rPr>
          <w:rFonts w:cs="Times New Roman"/>
        </w:rPr>
        <w:t>A total of 1.5 million acres along the Atlantic coast have been designated as potential sites for enough electric generation to power more than 5 million average homes.</w:t>
      </w:r>
    </w:p>
    <w:p w14:paraId="1BAEE054" w14:textId="77777777" w:rsidR="007D3F50" w:rsidRPr="003021D7" w:rsidRDefault="007D3F50" w:rsidP="007D3F50">
      <w:pPr>
        <w:pStyle w:val="Heading3"/>
        <w:rPr>
          <w:rFonts w:cs="Times New Roman"/>
        </w:rPr>
      </w:pPr>
      <w:r w:rsidRPr="003021D7">
        <w:rPr>
          <w:rFonts w:cs="Times New Roman"/>
        </w:rPr>
        <w:t>Specific Solvency- Environmental Law</w:t>
      </w:r>
    </w:p>
    <w:p w14:paraId="1EE0C126" w14:textId="77777777" w:rsidR="007D3F50" w:rsidRPr="003021D7" w:rsidRDefault="007D3F50" w:rsidP="007D3F50">
      <w:pPr>
        <w:pStyle w:val="Heading4"/>
        <w:rPr>
          <w:rFonts w:cs="Times New Roman"/>
        </w:rPr>
      </w:pPr>
      <w:r w:rsidRPr="003021D7">
        <w:rPr>
          <w:rFonts w:cs="Times New Roman"/>
        </w:rPr>
        <w:t>States solve environmental law better</w:t>
      </w:r>
    </w:p>
    <w:p w14:paraId="2F5E7EFC" w14:textId="77777777" w:rsidR="007D3F50" w:rsidRPr="003021D7" w:rsidRDefault="007D3F50" w:rsidP="007D3F50">
      <w:pPr>
        <w:rPr>
          <w:rStyle w:val="StyleStyleBold12pt"/>
          <w:rFonts w:cs="Times New Roman"/>
        </w:rPr>
      </w:pPr>
      <w:r w:rsidRPr="003021D7">
        <w:rPr>
          <w:rStyle w:val="StyleStyleBold12pt"/>
          <w:rFonts w:cs="Times New Roman"/>
        </w:rPr>
        <w:t>Kobayashi et al ‘6, Professor of Law at George Mason University Law School</w:t>
      </w:r>
    </w:p>
    <w:p w14:paraId="573A5B84" w14:textId="77777777" w:rsidR="007D3F50" w:rsidRPr="003021D7" w:rsidRDefault="007D3F50" w:rsidP="007D3F50">
      <w:pPr>
        <w:rPr>
          <w:rFonts w:cs="Times New Roman"/>
        </w:rPr>
      </w:pPr>
      <w:r w:rsidRPr="003021D7">
        <w:rPr>
          <w:rFonts w:cs="Times New Roman"/>
        </w:rPr>
        <w:t>Bruce H., “The Economics of Federalism”, http://www.law.gmu.edu/assets/files/publications/working_papers/06-15.pdf</w:t>
      </w:r>
    </w:p>
    <w:p w14:paraId="74D5CC37" w14:textId="77777777" w:rsidR="007D3F50" w:rsidRPr="003021D7" w:rsidRDefault="007D3F50" w:rsidP="007D3F50">
      <w:pPr>
        <w:rPr>
          <w:rFonts w:cs="Times New Roman"/>
        </w:rPr>
      </w:pPr>
      <w:r w:rsidRPr="003021D7">
        <w:rPr>
          <w:rFonts w:cs="Times New Roman"/>
        </w:rPr>
        <w:t xml:space="preserve">C. ENVIRONMENTAL LAW </w:t>
      </w:r>
      <w:r w:rsidRPr="003021D7">
        <w:rPr>
          <w:rFonts w:cs="Times New Roman"/>
          <w:sz w:val="12"/>
        </w:rPr>
        <w:t xml:space="preserve">¶ </w:t>
      </w:r>
      <w:r w:rsidRPr="003021D7">
        <w:rPr>
          <w:rFonts w:cs="Times New Roman"/>
        </w:rPr>
        <w:t xml:space="preserve">Environmental law seems to offer a good example of state coordination problems because of states’ ability to export costs and incentives to free ride on regulation in other </w:t>
      </w:r>
      <w:r w:rsidRPr="003021D7">
        <w:rPr>
          <w:rFonts w:cs="Times New Roman"/>
          <w:sz w:val="12"/>
        </w:rPr>
        <w:t xml:space="preserve">¶ </w:t>
      </w:r>
      <w:r w:rsidRPr="003021D7">
        <w:rPr>
          <w:rFonts w:cs="Times New Roman"/>
        </w:rPr>
        <w:t xml:space="preserve">states. However, Revesz (2001) has shown that </w:t>
      </w:r>
      <w:r w:rsidRPr="003021D7">
        <w:rPr>
          <w:rStyle w:val="StyleBoldUnderline"/>
          <w:rFonts w:cs="Times New Roman"/>
        </w:rPr>
        <w:t>public choice theory does not necessarily ¶ predict that the state rather than central government regulation would under-protect the ¶ environment. Environmental interest groups may face greater free-rider problems than ¶ business groups in obtaining federal regulation</w:t>
      </w:r>
      <w:r w:rsidRPr="003021D7">
        <w:rPr>
          <w:rFonts w:cs="Times New Roman"/>
        </w:rPr>
        <w:t xml:space="preserve">, </w:t>
      </w:r>
      <w:r w:rsidRPr="003021D7">
        <w:rPr>
          <w:rStyle w:val="StyleBoldUnderline"/>
          <w:rFonts w:cs="Times New Roman"/>
        </w:rPr>
        <w:t>but may have more power at the state ¶ level</w:t>
      </w:r>
      <w:r w:rsidRPr="003021D7">
        <w:rPr>
          <w:rFonts w:cs="Times New Roman"/>
        </w:rPr>
        <w:t xml:space="preserve">. Moreover, </w:t>
      </w:r>
      <w:r w:rsidRPr="003021D7">
        <w:rPr>
          <w:rStyle w:val="StyleBoldUnderline"/>
          <w:rFonts w:cs="Times New Roman"/>
        </w:rPr>
        <w:t>states have incentives to protect the environment in order to compete ¶ for firms and citizens on the basis of environmental quality</w:t>
      </w:r>
      <w:r w:rsidRPr="003021D7">
        <w:rPr>
          <w:rFonts w:cs="Times New Roman"/>
        </w:rPr>
        <w:t xml:space="preserve">. There is data that U.S. </w:t>
      </w:r>
      <w:r w:rsidRPr="003021D7">
        <w:rPr>
          <w:rStyle w:val="StyleBoldUnderline"/>
          <w:rFonts w:cs="Times New Roman"/>
        </w:rPr>
        <w:t>states</w:t>
      </w:r>
      <w:r w:rsidRPr="003021D7">
        <w:rPr>
          <w:rFonts w:cs="Times New Roman"/>
        </w:rPr>
        <w:t xml:space="preserve"> </w:t>
      </w:r>
      <w:r w:rsidRPr="003021D7">
        <w:rPr>
          <w:rFonts w:cs="Times New Roman"/>
          <w:sz w:val="12"/>
        </w:rPr>
        <w:t xml:space="preserve">¶ </w:t>
      </w:r>
      <w:r w:rsidRPr="003021D7">
        <w:rPr>
          <w:rStyle w:val="StyleBoldUnderline"/>
          <w:rFonts w:cs="Times New Roman"/>
        </w:rPr>
        <w:t>effectively protect the environment</w:t>
      </w:r>
      <w:r w:rsidRPr="003021D7">
        <w:rPr>
          <w:rFonts w:cs="Times New Roman"/>
        </w:rPr>
        <w:t xml:space="preserve"> and that citizens’ heterogeneous preferences can </w:t>
      </w:r>
      <w:r w:rsidRPr="003021D7">
        <w:rPr>
          <w:rFonts w:cs="Times New Roman"/>
          <w:sz w:val="12"/>
        </w:rPr>
        <w:t xml:space="preserve">¶ </w:t>
      </w:r>
      <w:r w:rsidRPr="003021D7">
        <w:rPr>
          <w:rFonts w:cs="Times New Roman"/>
        </w:rPr>
        <w:t xml:space="preserve">account for regulatory differences among the states. There is also evidence that </w:t>
      </w:r>
      <w:r w:rsidRPr="003021D7">
        <w:rPr>
          <w:rStyle w:val="StyleBoldUnderline"/>
          <w:rFonts w:cs="Times New Roman"/>
        </w:rPr>
        <w:t>federal ¶ regulation often has inappropriately targeted intra- rather than interstate environmental ¶ issues</w:t>
      </w:r>
      <w:r w:rsidRPr="003021D7">
        <w:rPr>
          <w:rFonts w:cs="Times New Roman"/>
        </w:rPr>
        <w:t xml:space="preserve"> (Adler 2005). </w:t>
      </w:r>
    </w:p>
    <w:p w14:paraId="49083E16" w14:textId="77777777" w:rsidR="007D3F50" w:rsidRPr="003021D7" w:rsidRDefault="007D3F50" w:rsidP="007D3F50">
      <w:pPr>
        <w:pStyle w:val="Heading2"/>
        <w:rPr>
          <w:rFonts w:cs="Times New Roman"/>
        </w:rPr>
      </w:pPr>
      <w:r w:rsidRPr="003021D7">
        <w:rPr>
          <w:rFonts w:cs="Times New Roman"/>
        </w:rPr>
        <w:t>RPS Mechanism Updates</w:t>
      </w:r>
    </w:p>
    <w:p w14:paraId="5C429F3E" w14:textId="77777777" w:rsidR="007D3F50" w:rsidRPr="003021D7" w:rsidRDefault="007D3F50" w:rsidP="007D3F50">
      <w:pPr>
        <w:pStyle w:val="Heading3"/>
        <w:rPr>
          <w:rFonts w:cs="Times New Roman"/>
        </w:rPr>
      </w:pPr>
      <w:r w:rsidRPr="003021D7">
        <w:rPr>
          <w:rFonts w:cs="Times New Roman"/>
        </w:rPr>
        <w:t>Solvency</w:t>
      </w:r>
    </w:p>
    <w:p w14:paraId="02E3F1C8" w14:textId="77777777" w:rsidR="007D3F50" w:rsidRPr="003021D7" w:rsidRDefault="007D3F50" w:rsidP="007D3F50">
      <w:pPr>
        <w:pStyle w:val="Heading4"/>
        <w:rPr>
          <w:rFonts w:cs="Times New Roman"/>
        </w:rPr>
      </w:pPr>
      <w:r w:rsidRPr="003021D7">
        <w:rPr>
          <w:rFonts w:cs="Times New Roman"/>
        </w:rPr>
        <w:t>RPS solves- states have unique authority over climate policy</w:t>
      </w:r>
    </w:p>
    <w:p w14:paraId="7DBF3A7A" w14:textId="77777777" w:rsidR="007D3F50" w:rsidRPr="003021D7" w:rsidRDefault="007D3F50" w:rsidP="007D3F50">
      <w:pPr>
        <w:rPr>
          <w:rFonts w:cs="Times New Roman"/>
        </w:rPr>
      </w:pPr>
      <w:r w:rsidRPr="003021D7">
        <w:rPr>
          <w:rStyle w:val="StyleStyleBold12pt"/>
          <w:rFonts w:cs="Times New Roman"/>
        </w:rPr>
        <w:t>Pew Center ’11,</w:t>
      </w:r>
      <w:r w:rsidRPr="003021D7">
        <w:rPr>
          <w:rFonts w:cs="Times New Roman"/>
        </w:rPr>
        <w:t xml:space="preserve"> Non-profit, non-partisan organization designed to provide innovative solutions to climate change</w:t>
      </w:r>
    </w:p>
    <w:p w14:paraId="2C335CB3" w14:textId="77777777" w:rsidR="007D3F50" w:rsidRPr="003021D7" w:rsidRDefault="007D3F50" w:rsidP="007D3F50">
      <w:pPr>
        <w:rPr>
          <w:rFonts w:cs="Times New Roman"/>
        </w:rPr>
      </w:pPr>
      <w:r w:rsidRPr="003021D7">
        <w:rPr>
          <w:rFonts w:cs="Times New Roman"/>
        </w:rPr>
        <w:t>“Climate Change 101: State Action”, http://www.pewtrusts.org/~/media/Assets/2011/11/pew_climate_101_stateaction.pdf</w:t>
      </w:r>
    </w:p>
    <w:p w14:paraId="49780BAE" w14:textId="77777777" w:rsidR="007D3F50" w:rsidRPr="003021D7" w:rsidRDefault="007D3F50" w:rsidP="007D3F50">
      <w:pPr>
        <w:rPr>
          <w:rStyle w:val="StyleBoldUnderline"/>
          <w:rFonts w:cs="Times New Roman"/>
        </w:rPr>
      </w:pPr>
      <w:r w:rsidRPr="003021D7">
        <w:rPr>
          <w:rFonts w:cs="Times New Roman"/>
        </w:rPr>
        <w:t>PROMOTING LOW-CARBON ELECTRICITY</w:t>
      </w:r>
      <w:r w:rsidRPr="003021D7">
        <w:rPr>
          <w:rFonts w:cs="Times New Roman"/>
          <w:sz w:val="12"/>
        </w:rPr>
        <w:t xml:space="preserve">¶ </w:t>
      </w:r>
      <w:r w:rsidRPr="003021D7">
        <w:rPr>
          <w:rStyle w:val="StyleBoldUnderline"/>
          <w:rFonts w:cs="Times New Roman"/>
        </w:rPr>
        <w:t xml:space="preserve">States have </w:t>
      </w:r>
      <w:r w:rsidRPr="003021D7">
        <w:rPr>
          <w:rStyle w:val="Emphasis"/>
          <w:rFonts w:cs="Times New Roman"/>
        </w:rPr>
        <w:t>considerable</w:t>
      </w:r>
      <w:r w:rsidRPr="003021D7">
        <w:rPr>
          <w:rStyle w:val="StyleBoldUnderline"/>
          <w:rFonts w:cs="Times New Roman"/>
        </w:rPr>
        <w:t xml:space="preserve"> authority over how electricity is¶ generated in the United States.</w:t>
      </w:r>
      <w:r w:rsidRPr="003021D7">
        <w:rPr>
          <w:rFonts w:cs="Times New Roman"/>
        </w:rPr>
        <w:t xml:space="preserve"> With the generation of</w:t>
      </w:r>
      <w:r w:rsidRPr="003021D7">
        <w:rPr>
          <w:rFonts w:cs="Times New Roman"/>
          <w:sz w:val="12"/>
        </w:rPr>
        <w:t xml:space="preserve">¶ </w:t>
      </w:r>
      <w:r w:rsidRPr="003021D7">
        <w:rPr>
          <w:rFonts w:cs="Times New Roman"/>
        </w:rPr>
        <w:t>electricity accounting for 30 percent of all U.S. greenhouse</w:t>
      </w:r>
      <w:r w:rsidRPr="003021D7">
        <w:rPr>
          <w:rFonts w:cs="Times New Roman"/>
          <w:sz w:val="12"/>
        </w:rPr>
        <w:t xml:space="preserve">¶ </w:t>
      </w:r>
      <w:r w:rsidRPr="003021D7">
        <w:rPr>
          <w:rFonts w:cs="Times New Roman"/>
        </w:rPr>
        <w:t>gas emissions (and 38 percent of carbon dioxide emissions)</w:t>
      </w:r>
      <w:proofErr w:type="gramStart"/>
      <w:r w:rsidRPr="003021D7">
        <w:rPr>
          <w:rFonts w:cs="Times New Roman"/>
        </w:rPr>
        <w:t>,</w:t>
      </w:r>
      <w:r w:rsidRPr="003021D7">
        <w:rPr>
          <w:rFonts w:cs="Times New Roman"/>
          <w:sz w:val="12"/>
        </w:rPr>
        <w:t>¶</w:t>
      </w:r>
      <w:proofErr w:type="gramEnd"/>
      <w:r w:rsidRPr="003021D7">
        <w:rPr>
          <w:rFonts w:cs="Times New Roman"/>
          <w:sz w:val="12"/>
        </w:rPr>
        <w:t xml:space="preserve"> </w:t>
      </w:r>
      <w:r w:rsidRPr="003021D7">
        <w:rPr>
          <w:rStyle w:val="StyleBoldUnderline"/>
          <w:rFonts w:cs="Times New Roman"/>
        </w:rPr>
        <w:t xml:space="preserve">states can therefore play a crucial role in reducing the¶ power sector’s climate impacts and promoting low-carbon¶ energy solutions. </w:t>
      </w:r>
      <w:r w:rsidRPr="003021D7">
        <w:rPr>
          <w:rFonts w:cs="Times New Roman"/>
        </w:rPr>
        <w:t>State actions to promote low-carbon</w:t>
      </w:r>
      <w:r w:rsidRPr="003021D7">
        <w:rPr>
          <w:rFonts w:cs="Times New Roman"/>
          <w:sz w:val="12"/>
        </w:rPr>
        <w:t xml:space="preserve">¶ </w:t>
      </w:r>
      <w:r w:rsidRPr="003021D7">
        <w:rPr>
          <w:rFonts w:cs="Times New Roman"/>
        </w:rPr>
        <w:t>electricity include incentives and mandates for renewable</w:t>
      </w:r>
      <w:r w:rsidRPr="003021D7">
        <w:rPr>
          <w:rFonts w:cs="Times New Roman"/>
          <w:sz w:val="12"/>
        </w:rPr>
        <w:t xml:space="preserve">¶ </w:t>
      </w:r>
      <w:r w:rsidRPr="003021D7">
        <w:rPr>
          <w:rFonts w:cs="Times New Roman"/>
        </w:rPr>
        <w:t>energy and energy efficiency, as well as limits on power</w:t>
      </w:r>
      <w:r w:rsidRPr="003021D7">
        <w:rPr>
          <w:rFonts w:cs="Times New Roman"/>
          <w:sz w:val="12"/>
        </w:rPr>
        <w:t xml:space="preserve">¶ </w:t>
      </w:r>
      <w:r w:rsidRPr="003021D7">
        <w:rPr>
          <w:rFonts w:cs="Times New Roman"/>
        </w:rPr>
        <w:t>plant greenhouse gas emissions</w:t>
      </w:r>
      <w:proofErr w:type="gramStart"/>
      <w:r w:rsidRPr="003021D7">
        <w:rPr>
          <w:rFonts w:cs="Times New Roman"/>
        </w:rPr>
        <w:t>.</w:t>
      </w:r>
      <w:r w:rsidRPr="003021D7">
        <w:rPr>
          <w:rFonts w:cs="Times New Roman"/>
          <w:sz w:val="12"/>
        </w:rPr>
        <w:t>¶</w:t>
      </w:r>
      <w:proofErr w:type="gramEnd"/>
      <w:r w:rsidRPr="003021D7">
        <w:rPr>
          <w:rFonts w:cs="Times New Roman"/>
          <w:sz w:val="12"/>
        </w:rPr>
        <w:t xml:space="preserve"> </w:t>
      </w:r>
      <w:r w:rsidRPr="003021D7">
        <w:rPr>
          <w:rFonts w:cs="Times New Roman"/>
        </w:rPr>
        <w:t xml:space="preserve">Renewable Portfolio Standards. </w:t>
      </w:r>
      <w:r w:rsidRPr="003021D7">
        <w:rPr>
          <w:rStyle w:val="StyleBoldUnderline"/>
          <w:rFonts w:cs="Times New Roman"/>
        </w:rPr>
        <w:t>Twenty-two states and the¶ District of Columbia have mandated that electric utilities¶ in their borders generate a specified amount of their¶ electricity from renewable sources</w:t>
      </w:r>
      <w:r w:rsidRPr="003021D7">
        <w:rPr>
          <w:rFonts w:cs="Times New Roman"/>
        </w:rPr>
        <w:t xml:space="preserve"> (see Figure 2). Most of</w:t>
      </w:r>
      <w:r w:rsidRPr="003021D7">
        <w:rPr>
          <w:rFonts w:cs="Times New Roman"/>
          <w:sz w:val="12"/>
        </w:rPr>
        <w:t xml:space="preserve">¶ </w:t>
      </w:r>
      <w:r w:rsidRPr="003021D7">
        <w:rPr>
          <w:rFonts w:cs="Times New Roman"/>
        </w:rPr>
        <w:t>these requirements take the form of “renewable portfolio</w:t>
      </w:r>
      <w:r w:rsidRPr="003021D7">
        <w:rPr>
          <w:rFonts w:cs="Times New Roman"/>
          <w:sz w:val="12"/>
        </w:rPr>
        <w:t xml:space="preserve">¶ </w:t>
      </w:r>
      <w:r w:rsidRPr="003021D7">
        <w:rPr>
          <w:rFonts w:cs="Times New Roman"/>
        </w:rPr>
        <w:t xml:space="preserve">standards,” </w:t>
      </w:r>
      <w:r w:rsidRPr="003021D7">
        <w:rPr>
          <w:rStyle w:val="StyleBoldUnderline"/>
          <w:rFonts w:cs="Times New Roman"/>
        </w:rPr>
        <w:t>which require a certain percentage or amount¶ of a utility’s power plant capacity or generation to come¶ from renewable sources by a given date.</w:t>
      </w:r>
      <w:r w:rsidRPr="003021D7">
        <w:rPr>
          <w:rFonts w:cs="Times New Roman"/>
        </w:rPr>
        <w:t xml:space="preserve"> The standards</w:t>
      </w:r>
      <w:r w:rsidRPr="003021D7">
        <w:rPr>
          <w:rFonts w:cs="Times New Roman"/>
          <w:sz w:val="12"/>
        </w:rPr>
        <w:t xml:space="preserve">¶ </w:t>
      </w:r>
      <w:r w:rsidRPr="003021D7">
        <w:rPr>
          <w:rFonts w:cs="Times New Roman"/>
        </w:rPr>
        <w:t>range from modest to ambitious, and what qualifies as</w:t>
      </w:r>
      <w:r w:rsidRPr="003021D7">
        <w:rPr>
          <w:rFonts w:cs="Times New Roman"/>
          <w:sz w:val="12"/>
        </w:rPr>
        <w:t xml:space="preserve">¶ </w:t>
      </w:r>
      <w:r w:rsidRPr="003021D7">
        <w:rPr>
          <w:rFonts w:cs="Times New Roman"/>
        </w:rPr>
        <w:t>“renewable energy” can vary from state to state. While the</w:t>
      </w:r>
      <w:r w:rsidRPr="003021D7">
        <w:rPr>
          <w:rFonts w:cs="Times New Roman"/>
          <w:sz w:val="12"/>
        </w:rPr>
        <w:t xml:space="preserve">¶ </w:t>
      </w:r>
      <w:r w:rsidRPr="003021D7">
        <w:rPr>
          <w:rFonts w:cs="Times New Roman"/>
        </w:rPr>
        <w:t>use of renewable energy does deliver significant reductions</w:t>
      </w:r>
      <w:r w:rsidRPr="003021D7">
        <w:rPr>
          <w:rFonts w:cs="Times New Roman"/>
          <w:sz w:val="12"/>
        </w:rPr>
        <w:t xml:space="preserve">¶ </w:t>
      </w:r>
      <w:r w:rsidRPr="003021D7">
        <w:rPr>
          <w:rFonts w:cs="Times New Roman"/>
        </w:rPr>
        <w:t>in greenhouse gas emissions, climate change is not the</w:t>
      </w:r>
      <w:r w:rsidRPr="003021D7">
        <w:rPr>
          <w:rFonts w:cs="Times New Roman"/>
          <w:sz w:val="12"/>
        </w:rPr>
        <w:t xml:space="preserve">¶ </w:t>
      </w:r>
      <w:r w:rsidRPr="003021D7">
        <w:rPr>
          <w:rFonts w:cs="Times New Roman"/>
        </w:rPr>
        <w:t>primary motivation behind many of these actions</w:t>
      </w:r>
      <w:r w:rsidRPr="003021D7">
        <w:rPr>
          <w:rStyle w:val="StyleBoldUnderline"/>
          <w:rFonts w:cs="Times New Roman"/>
        </w:rPr>
        <w:t>. Other¶ motivations include job creation in the renewables industry</w:t>
      </w:r>
      <w:proofErr w:type="gramStart"/>
      <w:r w:rsidRPr="003021D7">
        <w:rPr>
          <w:rStyle w:val="StyleBoldUnderline"/>
          <w:rFonts w:cs="Times New Roman"/>
        </w:rPr>
        <w:t>,¶</w:t>
      </w:r>
      <w:proofErr w:type="gramEnd"/>
      <w:r w:rsidRPr="003021D7">
        <w:rPr>
          <w:rStyle w:val="StyleBoldUnderline"/>
          <w:rFonts w:cs="Times New Roman"/>
        </w:rPr>
        <w:t xml:space="preserve"> energy security and improved air quality.</w:t>
      </w:r>
    </w:p>
    <w:p w14:paraId="1D64E516" w14:textId="77777777" w:rsidR="007D3F50" w:rsidRPr="003021D7" w:rsidRDefault="007D3F50" w:rsidP="007D3F50">
      <w:pPr>
        <w:pStyle w:val="Heading4"/>
        <w:rPr>
          <w:rFonts w:cs="Times New Roman"/>
        </w:rPr>
      </w:pPr>
      <w:r w:rsidRPr="003021D7">
        <w:rPr>
          <w:rFonts w:cs="Times New Roman"/>
        </w:rPr>
        <w:t>Revenue certainty and market size prove</w:t>
      </w:r>
    </w:p>
    <w:p w14:paraId="42B52C6C" w14:textId="77777777" w:rsidR="007D3F50" w:rsidRPr="003021D7" w:rsidRDefault="007D3F50" w:rsidP="007D3F50">
      <w:pPr>
        <w:rPr>
          <w:rStyle w:val="StyleStyleBold12pt"/>
          <w:rFonts w:cs="Times New Roman"/>
        </w:rPr>
      </w:pPr>
      <w:r w:rsidRPr="003021D7">
        <w:rPr>
          <w:rStyle w:val="StyleStyleBold12pt"/>
          <w:rFonts w:cs="Times New Roman"/>
        </w:rPr>
        <w:t>Sims ’13, Senior Energy Project Finance Specialist</w:t>
      </w:r>
    </w:p>
    <w:p w14:paraId="3B760440" w14:textId="77777777" w:rsidR="007D3F50" w:rsidRPr="003021D7" w:rsidRDefault="007D3F50" w:rsidP="007D3F50">
      <w:pPr>
        <w:rPr>
          <w:rFonts w:cs="Times New Roman"/>
        </w:rPr>
      </w:pPr>
      <w:r w:rsidRPr="003021D7">
        <w:rPr>
          <w:rFonts w:cs="Times New Roman"/>
        </w:rPr>
        <w:t>Douglass D, NRDC, “Fulfilling the Promise of U.S. Offshore Wind: Targeted State Investment Policies to Put an Abundant Renewable Resource within Reach”, http://www.nrdc.org/business/files/offshore-wind-investment.pdf</w:t>
      </w:r>
    </w:p>
    <w:p w14:paraId="398DDCFF" w14:textId="77777777" w:rsidR="007D3F50" w:rsidRPr="003021D7" w:rsidRDefault="007D3F50" w:rsidP="007D3F50">
      <w:pPr>
        <w:rPr>
          <w:rStyle w:val="StyleBoldUnderline"/>
          <w:rFonts w:cs="Times New Roman"/>
        </w:rPr>
      </w:pPr>
      <w:r w:rsidRPr="003021D7">
        <w:rPr>
          <w:rStyle w:val="StyleBoldUnderline"/>
          <w:rFonts w:cs="Times New Roman"/>
        </w:rPr>
        <w:t>European-style</w:t>
      </w:r>
      <w:r w:rsidRPr="003021D7">
        <w:rPr>
          <w:rFonts w:cs="Times New Roman"/>
        </w:rPr>
        <w:t xml:space="preserve"> feed-in </w:t>
      </w:r>
      <w:r w:rsidRPr="003021D7">
        <w:rPr>
          <w:rStyle w:val="StyleBoldUnderline"/>
          <w:rFonts w:cs="Times New Roman"/>
        </w:rPr>
        <w:t>tariffs</w:t>
      </w:r>
      <w:r w:rsidRPr="003021D7">
        <w:rPr>
          <w:rFonts w:cs="Times New Roman"/>
        </w:rPr>
        <w:t xml:space="preserve"> can </w:t>
      </w:r>
      <w:r w:rsidRPr="003021D7">
        <w:rPr>
          <w:rStyle w:val="StyleBoldUnderline"/>
          <w:rFonts w:cs="Times New Roman"/>
        </w:rPr>
        <w:t>provide investors with¶ revenue certainty</w:t>
      </w:r>
      <w:r w:rsidRPr="003021D7">
        <w:rPr>
          <w:rFonts w:cs="Times New Roman"/>
        </w:rPr>
        <w:t xml:space="preserve"> </w:t>
      </w:r>
      <w:r w:rsidRPr="003021D7">
        <w:rPr>
          <w:rStyle w:val="StyleBoldUnderline"/>
          <w:rFonts w:cs="Times New Roman"/>
        </w:rPr>
        <w:t>but have never gained wide acceptance¶ in the United States.</w:t>
      </w:r>
      <w:r w:rsidRPr="003021D7">
        <w:rPr>
          <w:rFonts w:cs="Times New Roman"/>
        </w:rPr>
        <w:t xml:space="preserve"> </w:t>
      </w:r>
      <w:r w:rsidRPr="003021D7">
        <w:rPr>
          <w:rStyle w:val="StyleBoldUnderline"/>
          <w:rFonts w:cs="Times New Roman"/>
        </w:rPr>
        <w:t>Most states have adopted RPS laws</w:t>
      </w:r>
      <w:proofErr w:type="gramStart"/>
      <w:r w:rsidRPr="003021D7">
        <w:rPr>
          <w:rStyle w:val="StyleBoldUnderline"/>
          <w:rFonts w:cs="Times New Roman"/>
        </w:rPr>
        <w:t>,¶</w:t>
      </w:r>
      <w:proofErr w:type="gramEnd"/>
      <w:r w:rsidRPr="003021D7">
        <w:rPr>
          <w:rStyle w:val="StyleBoldUnderline"/>
          <w:rFonts w:cs="Times New Roman"/>
        </w:rPr>
        <w:t xml:space="preserve"> which require utilities to acquire a certain percentage of¶ renewable energy represented by “green attributes” but do¶ not specify a price for renewable energy or attributes</w:t>
      </w:r>
      <w:r w:rsidRPr="003021D7">
        <w:rPr>
          <w:rFonts w:cs="Times New Roman"/>
        </w:rPr>
        <w:t>, leaving</w:t>
      </w:r>
      <w:r w:rsidRPr="003021D7">
        <w:rPr>
          <w:rFonts w:cs="Times New Roman"/>
          <w:sz w:val="12"/>
        </w:rPr>
        <w:t xml:space="preserve">¶ </w:t>
      </w:r>
      <w:r w:rsidRPr="003021D7">
        <w:rPr>
          <w:rFonts w:cs="Times New Roman"/>
        </w:rPr>
        <w:t>it to negotiation by the parties on a case-by-case basis.20</w:t>
      </w:r>
      <w:r w:rsidRPr="003021D7">
        <w:rPr>
          <w:rFonts w:cs="Times New Roman"/>
          <w:sz w:val="12"/>
        </w:rPr>
        <w:t xml:space="preserve">¶ </w:t>
      </w:r>
      <w:r w:rsidRPr="003021D7">
        <w:rPr>
          <w:rStyle w:val="StyleBoldUnderline"/>
          <w:rFonts w:cs="Times New Roman"/>
        </w:rPr>
        <w:t>New Jersey and Maryland are pursuing an approach to¶ attracting offshore wind that tries to create revenue certainty¶ by building on the classic RPS approach</w:t>
      </w:r>
      <w:r w:rsidRPr="003021D7">
        <w:rPr>
          <w:rFonts w:cs="Times New Roman"/>
        </w:rPr>
        <w:t>. Governor Chris</w:t>
      </w:r>
      <w:r w:rsidRPr="003021D7">
        <w:rPr>
          <w:rFonts w:cs="Times New Roman"/>
          <w:sz w:val="12"/>
        </w:rPr>
        <w:t xml:space="preserve">¶ </w:t>
      </w:r>
      <w:r w:rsidRPr="003021D7">
        <w:rPr>
          <w:rFonts w:cs="Times New Roman"/>
        </w:rPr>
        <w:t>Christie of New Jersey signed the Offshore Wind Economic</w:t>
      </w:r>
      <w:r w:rsidRPr="003021D7">
        <w:rPr>
          <w:rFonts w:cs="Times New Roman"/>
          <w:sz w:val="12"/>
        </w:rPr>
        <w:t xml:space="preserve">¶ </w:t>
      </w:r>
      <w:r w:rsidRPr="003021D7">
        <w:rPr>
          <w:rFonts w:cs="Times New Roman"/>
        </w:rPr>
        <w:t>Development Act in 2010, and in 2012, the Maryland House</w:t>
      </w:r>
      <w:r w:rsidRPr="003021D7">
        <w:rPr>
          <w:rFonts w:cs="Times New Roman"/>
          <w:sz w:val="12"/>
        </w:rPr>
        <w:t xml:space="preserve">¶ </w:t>
      </w:r>
      <w:r w:rsidRPr="003021D7">
        <w:rPr>
          <w:rFonts w:cs="Times New Roman"/>
        </w:rPr>
        <w:t>of Delegates passed Governor Martin O’Malley’s Offshore</w:t>
      </w:r>
      <w:r w:rsidRPr="003021D7">
        <w:rPr>
          <w:rFonts w:cs="Times New Roman"/>
          <w:sz w:val="12"/>
        </w:rPr>
        <w:t xml:space="preserve">¶ </w:t>
      </w:r>
      <w:r w:rsidRPr="003021D7">
        <w:rPr>
          <w:rFonts w:cs="Times New Roman"/>
        </w:rPr>
        <w:t>Wind Energy Act of 2012, but the state’s Senate Finance</w:t>
      </w:r>
      <w:r w:rsidRPr="003021D7">
        <w:rPr>
          <w:rFonts w:cs="Times New Roman"/>
          <w:sz w:val="12"/>
        </w:rPr>
        <w:t xml:space="preserve">¶ </w:t>
      </w:r>
      <w:r w:rsidRPr="003021D7">
        <w:rPr>
          <w:rFonts w:cs="Times New Roman"/>
        </w:rPr>
        <w:t>Committee failed to bring it to a vote.21</w:t>
      </w:r>
      <w:r w:rsidRPr="003021D7">
        <w:rPr>
          <w:rFonts w:cs="Times New Roman"/>
          <w:sz w:val="12"/>
        </w:rPr>
        <w:t xml:space="preserve">¶ </w:t>
      </w:r>
      <w:r w:rsidRPr="003021D7">
        <w:rPr>
          <w:rFonts w:cs="Times New Roman"/>
        </w:rPr>
        <w:t xml:space="preserve">As noted, </w:t>
      </w:r>
      <w:r w:rsidRPr="003021D7">
        <w:rPr>
          <w:rStyle w:val="StyleBoldUnderline"/>
          <w:rFonts w:cs="Times New Roman"/>
        </w:rPr>
        <w:t>the states’ respective RPS laws require that a¶ specific percentage of electricity sales come from renewable¶ energy.</w:t>
      </w:r>
      <w:r w:rsidRPr="003021D7">
        <w:rPr>
          <w:rFonts w:cs="Times New Roman"/>
        </w:rPr>
        <w:t xml:space="preserve"> </w:t>
      </w:r>
      <w:r w:rsidRPr="003021D7">
        <w:rPr>
          <w:rStyle w:val="StyleBoldUnderline"/>
          <w:rFonts w:cs="Times New Roman"/>
        </w:rPr>
        <w:t>The new offshore wind programs make offshore¶ wind technology a “carve out” or “set-aside” from the general¶ RPS obligation—meaning that a specified portion of RPS¶ renewable energy purchases must come from offshore wind</w:t>
      </w:r>
      <w:proofErr w:type="gramStart"/>
      <w:r w:rsidRPr="003021D7">
        <w:rPr>
          <w:rStyle w:val="StyleBoldUnderline"/>
          <w:rFonts w:cs="Times New Roman"/>
        </w:rPr>
        <w:t>.¶</w:t>
      </w:r>
      <w:proofErr w:type="gramEnd"/>
      <w:r w:rsidRPr="003021D7">
        <w:rPr>
          <w:rStyle w:val="StyleBoldUnderline"/>
          <w:rFonts w:cs="Times New Roman"/>
        </w:rPr>
        <w:t xml:space="preserve"> </w:t>
      </w:r>
      <w:r w:rsidRPr="003021D7">
        <w:rPr>
          <w:rFonts w:cs="Times New Roman"/>
        </w:rPr>
        <w:t>The attributes of this energy are represented by Offshore</w:t>
      </w:r>
      <w:r w:rsidRPr="003021D7">
        <w:rPr>
          <w:rFonts w:cs="Times New Roman"/>
          <w:sz w:val="12"/>
        </w:rPr>
        <w:t xml:space="preserve">¶ </w:t>
      </w:r>
      <w:r w:rsidRPr="003021D7">
        <w:rPr>
          <w:rFonts w:cs="Times New Roman"/>
        </w:rPr>
        <w:t>Renewable Energy Certificates called “ORECs</w:t>
      </w:r>
      <w:r w:rsidRPr="003021D7">
        <w:rPr>
          <w:rStyle w:val="StyleBoldUnderline"/>
          <w:rFonts w:cs="Times New Roman"/>
        </w:rPr>
        <w:t>.” This provision¶ guarantees a minimum offshore wind market size.</w:t>
      </w:r>
    </w:p>
    <w:p w14:paraId="126402FF" w14:textId="77777777" w:rsidR="007D3F50" w:rsidRPr="003021D7" w:rsidRDefault="007D3F50" w:rsidP="007D3F50">
      <w:pPr>
        <w:pStyle w:val="Heading4"/>
        <w:rPr>
          <w:rFonts w:cs="Times New Roman"/>
        </w:rPr>
      </w:pPr>
      <w:r w:rsidRPr="003021D7">
        <w:rPr>
          <w:rFonts w:cs="Times New Roman"/>
        </w:rPr>
        <w:t>States can do renewable portfolio standards.</w:t>
      </w:r>
    </w:p>
    <w:p w14:paraId="21D3BABE" w14:textId="77777777" w:rsidR="007D3F50" w:rsidRPr="003021D7" w:rsidRDefault="007D3F50" w:rsidP="007D3F50">
      <w:pPr>
        <w:rPr>
          <w:rFonts w:cs="Times New Roman"/>
        </w:rPr>
      </w:pPr>
      <w:r w:rsidRPr="003021D7">
        <w:rPr>
          <w:rFonts w:cs="Times New Roman"/>
        </w:rPr>
        <w:t xml:space="preserve">Gregory </w:t>
      </w:r>
      <w:r w:rsidRPr="003021D7">
        <w:rPr>
          <w:rStyle w:val="StyleStyleBold12pt"/>
          <w:rFonts w:cs="Times New Roman"/>
        </w:rPr>
        <w:t>Dierkers</w:t>
      </w:r>
      <w:r w:rsidRPr="003021D7">
        <w:rPr>
          <w:rFonts w:cs="Times New Roman"/>
        </w:rPr>
        <w:t xml:space="preserve">, Environment, Energy &amp; Natural Resources Division, "Recent State Actions Promoting Alternative Energy" May 7, </w:t>
      </w:r>
      <w:r w:rsidRPr="003021D7">
        <w:rPr>
          <w:rStyle w:val="StyleStyleBold12pt"/>
          <w:rFonts w:cs="Times New Roman"/>
        </w:rPr>
        <w:t>2007</w:t>
      </w:r>
    </w:p>
    <w:p w14:paraId="52AFD726" w14:textId="77777777" w:rsidR="007D3F50" w:rsidRPr="003021D7" w:rsidRDefault="007D3F50" w:rsidP="007D3F50">
      <w:pPr>
        <w:pStyle w:val="Hotroute"/>
        <w:ind w:left="0"/>
        <w:rPr>
          <w:rFonts w:ascii="Times New Roman" w:hAnsi="Times New Roman" w:cs="Times New Roman"/>
        </w:rPr>
      </w:pPr>
      <w:r w:rsidRPr="003021D7">
        <w:rPr>
          <w:rFonts w:ascii="Times New Roman" w:hAnsi="Times New Roman" w:cs="Times New Roman"/>
        </w:rPr>
        <w:t>By 2030, total U.S. electricity use is projected to increase from 3.8 million MW in 2005 to 5.5 million MW in 2030, an average annual rate of 1.5 percent. Partially in response to this growing demand</w:t>
      </w:r>
      <w:r w:rsidRPr="003021D7">
        <w:rPr>
          <w:rStyle w:val="StyleBoldUnderline"/>
          <w:rFonts w:cs="Times New Roman"/>
        </w:rPr>
        <w:t>, states are often seeking new sources of generated electricity. Perhaps the most widely utilized state mechanism to advance the generation and use of renewable electricity is a renewable portfolio standard (</w:t>
      </w:r>
      <w:r w:rsidRPr="003021D7">
        <w:rPr>
          <w:rStyle w:val="Emphasis"/>
          <w:rFonts w:cs="Times New Roman"/>
        </w:rPr>
        <w:t>RPS</w:t>
      </w:r>
      <w:r w:rsidRPr="003021D7">
        <w:rPr>
          <w:rFonts w:ascii="Times New Roman" w:hAnsi="Times New Roman" w:cs="Times New Roman"/>
        </w:rPr>
        <w:t xml:space="preserve">). </w:t>
      </w:r>
      <w:r w:rsidRPr="003021D7">
        <w:rPr>
          <w:rStyle w:val="StyleBoldUnderline"/>
          <w:rFonts w:cs="Times New Roman"/>
        </w:rPr>
        <w:t xml:space="preserve">State RPSs require that a share of state-financed power come comes from renewable resources including </w:t>
      </w:r>
      <w:proofErr w:type="gramStart"/>
      <w:r w:rsidRPr="003021D7">
        <w:rPr>
          <w:rStyle w:val="StyleBoldUnderline"/>
          <w:rFonts w:cs="Times New Roman"/>
        </w:rPr>
        <w:t>biofuels,</w:t>
      </w:r>
      <w:proofErr w:type="gramEnd"/>
      <w:r w:rsidRPr="003021D7">
        <w:rPr>
          <w:rStyle w:val="StyleBoldUnderline"/>
          <w:rFonts w:cs="Times New Roman"/>
        </w:rPr>
        <w:t xml:space="preserve"> wind, solar, or geothermal. </w:t>
      </w:r>
      <w:r w:rsidRPr="003021D7">
        <w:rPr>
          <w:rFonts w:ascii="Times New Roman" w:hAnsi="Times New Roman" w:cs="Times New Roman"/>
        </w:rPr>
        <w:t xml:space="preserve">9 </w:t>
      </w:r>
      <w:r w:rsidRPr="003021D7">
        <w:rPr>
          <w:rStyle w:val="StyleBoldUnderline"/>
          <w:rFonts w:cs="Times New Roman"/>
        </w:rPr>
        <w:t>Currently there are 22 states plus the District of Columbia with RPS policies in place, and Illinois and Vermont have set voluntary targets for the use of renewable electricity.</w:t>
      </w:r>
      <w:r w:rsidRPr="003021D7">
        <w:rPr>
          <w:rFonts w:ascii="Times New Roman" w:hAnsi="Times New Roman" w:cs="Times New Roman"/>
        </w:rPr>
        <w:t xml:space="preserve"> Collectively these </w:t>
      </w:r>
      <w:r w:rsidRPr="003021D7">
        <w:rPr>
          <w:rStyle w:val="StyleBoldUnderline"/>
          <w:rFonts w:cs="Times New Roman"/>
        </w:rPr>
        <w:t xml:space="preserve">states account for over 42 percent of U.S. electricity sales. </w:t>
      </w:r>
      <w:r w:rsidRPr="003021D7">
        <w:rPr>
          <w:rFonts w:ascii="Times New Roman" w:hAnsi="Times New Roman" w:cs="Times New Roman"/>
        </w:rPr>
        <w:t xml:space="preserve">State RPSs typically are created by an executive order or regulation and typically tout environmental benefits from greater use of ‘green’ (low emission, clean and renewable) energy resources. 10 However, states list a variety of energy resources – including clean coal or efficiency – under their RPS targets (in those cases it is often called an alternative portfolio standard). Currently, 11 percent of the electricity used in Minnesota is derived from renewable energy resources. 11 This includes nearly 900 megawatt-hours (MW) of installed wind capacity, making Minnesota is a national leader in both renewable energy production and use. In his 2006 state-of-the-state address, </w:t>
      </w:r>
      <w:r w:rsidRPr="003021D7">
        <w:rPr>
          <w:rStyle w:val="StyleBoldUnderline"/>
          <w:rFonts w:cs="Times New Roman"/>
        </w:rPr>
        <w:t>Minnesota Governor Tim Pawlenty announced his “25 by 25” energy program, which set a goal that 25 percent of state energy produced and used in Minnesota be derived from renewable sources by 2025.</w:t>
      </w:r>
      <w:r w:rsidRPr="003021D7">
        <w:rPr>
          <w:rFonts w:ascii="Times New Roman" w:hAnsi="Times New Roman" w:cs="Times New Roman"/>
        </w:rPr>
        <w:t xml:space="preserve"> The governor further supported this program by signing legislation in early 2007 requiring that state utilities produce 25 percent of their power from renewable energy. If this target is met, Minnesotans ultimately will use 5,000 MW electricity from renewable energy produced from wind turbines, biomass, hydrogen and solar power, more than eight times current use. Xcel Energy, which supplies half of the electricity used in Minnesota, must provide 30 percent of its electricity from renewable sources by 2020. </w:t>
      </w:r>
    </w:p>
    <w:p w14:paraId="3EDDBBA0" w14:textId="77777777" w:rsidR="007D3F50" w:rsidRPr="003021D7" w:rsidRDefault="007D3F50" w:rsidP="007D3F50">
      <w:pPr>
        <w:pStyle w:val="Heading2"/>
        <w:rPr>
          <w:rFonts w:cs="Times New Roman"/>
        </w:rPr>
      </w:pPr>
      <w:r w:rsidRPr="003021D7">
        <w:rPr>
          <w:rFonts w:cs="Times New Roman"/>
        </w:rPr>
        <w:t>Incentive Mechanism</w:t>
      </w:r>
    </w:p>
    <w:p w14:paraId="5B73B567" w14:textId="77777777" w:rsidR="007D3F50" w:rsidRPr="003021D7" w:rsidRDefault="007D3F50" w:rsidP="007D3F50">
      <w:pPr>
        <w:pStyle w:val="Heading3"/>
        <w:rPr>
          <w:rFonts w:cs="Times New Roman"/>
        </w:rPr>
      </w:pPr>
      <w:r w:rsidRPr="003021D7">
        <w:rPr>
          <w:rFonts w:cs="Times New Roman"/>
        </w:rPr>
        <w:t>CP Text</w:t>
      </w:r>
    </w:p>
    <w:p w14:paraId="010306D1" w14:textId="77777777" w:rsidR="007D3F50" w:rsidRPr="003021D7" w:rsidRDefault="007D3F50" w:rsidP="007D3F50">
      <w:pPr>
        <w:pStyle w:val="Heading4"/>
        <w:rPr>
          <w:rFonts w:cs="Times New Roman"/>
        </w:rPr>
      </w:pPr>
      <w:r w:rsidRPr="003021D7">
        <w:rPr>
          <w:rFonts w:cs="Times New Roman"/>
        </w:rPr>
        <w:t>The 50 states should substantially increase tax incentives for oceanic offshore wind development.</w:t>
      </w:r>
    </w:p>
    <w:p w14:paraId="6C291D98" w14:textId="77777777" w:rsidR="007D3F50" w:rsidRPr="003021D7" w:rsidRDefault="007D3F50" w:rsidP="007D3F50">
      <w:pPr>
        <w:pStyle w:val="Heading3"/>
        <w:rPr>
          <w:rFonts w:cs="Times New Roman"/>
        </w:rPr>
      </w:pPr>
      <w:r w:rsidRPr="003021D7">
        <w:rPr>
          <w:rFonts w:cs="Times New Roman"/>
        </w:rPr>
        <w:t>Solvency</w:t>
      </w:r>
    </w:p>
    <w:p w14:paraId="00614DBB" w14:textId="77777777" w:rsidR="007D3F50" w:rsidRPr="003021D7" w:rsidRDefault="007D3F50" w:rsidP="007D3F50">
      <w:pPr>
        <w:pStyle w:val="Heading4"/>
        <w:rPr>
          <w:rFonts w:cs="Times New Roman"/>
        </w:rPr>
      </w:pPr>
      <w:r w:rsidRPr="003021D7">
        <w:rPr>
          <w:rFonts w:cs="Times New Roman"/>
        </w:rPr>
        <w:t>Solves- the states are situated to cooperatively address alternate energy incentives</w:t>
      </w:r>
    </w:p>
    <w:p w14:paraId="2FEFA12D" w14:textId="77777777" w:rsidR="007D3F50" w:rsidRPr="003021D7" w:rsidRDefault="007D3F50" w:rsidP="007D3F50">
      <w:pPr>
        <w:rPr>
          <w:rFonts w:cs="Times New Roman"/>
        </w:rPr>
      </w:pPr>
      <w:r w:rsidRPr="003021D7">
        <w:rPr>
          <w:rFonts w:cs="Times New Roman"/>
        </w:rPr>
        <w:t xml:space="preserve">Gregory </w:t>
      </w:r>
      <w:r w:rsidRPr="003021D7">
        <w:rPr>
          <w:rStyle w:val="StyleStyleBold12pt"/>
          <w:rFonts w:cs="Times New Roman"/>
        </w:rPr>
        <w:t>Dierkers</w:t>
      </w:r>
      <w:r w:rsidRPr="003021D7">
        <w:rPr>
          <w:rFonts w:cs="Times New Roman"/>
        </w:rPr>
        <w:t xml:space="preserve">, Environment, Energy &amp; Natural Resources Division, "Recent State Actions Promoting Alternative Energy" May 7, </w:t>
      </w:r>
      <w:r w:rsidRPr="003021D7">
        <w:rPr>
          <w:rStyle w:val="StyleStyleBold12pt"/>
          <w:rFonts w:cs="Times New Roman"/>
        </w:rPr>
        <w:t>2007</w:t>
      </w:r>
    </w:p>
    <w:p w14:paraId="17071591" w14:textId="77777777" w:rsidR="007D3F50" w:rsidRPr="003021D7" w:rsidRDefault="007D3F50" w:rsidP="007D3F50">
      <w:pPr>
        <w:pStyle w:val="Hotroute"/>
        <w:ind w:left="0"/>
        <w:rPr>
          <w:rFonts w:ascii="Times New Roman" w:hAnsi="Times New Roman" w:cs="Times New Roman"/>
        </w:rPr>
      </w:pPr>
      <w:r w:rsidRPr="003021D7">
        <w:rPr>
          <w:rFonts w:ascii="Times New Roman" w:hAnsi="Times New Roman" w:cs="Times New Roman"/>
        </w:rPr>
        <w:t xml:space="preserve">When considering energy programs, governors must take into account a number of variables to adequately address state energy needs. In response to economic, security and environmental concerns related to energy, governors increasingly are asking state energy offices to expand traditional programs and to advance new energy efficiency and renewable energy agendas. </w:t>
      </w:r>
      <w:r w:rsidRPr="003021D7">
        <w:rPr>
          <w:rStyle w:val="UnderlineCharChar"/>
          <w:rFonts w:ascii="Times New Roman" w:hAnsi="Times New Roman" w:cs="Times New Roman"/>
        </w:rPr>
        <w:t>Almost all state energy efficiency and renewable energy programs established by governors involve ‘back-and-forth’ communication among governors’ energy policy advisors, state energy officials and relevant state agencies</w:t>
      </w:r>
      <w:r w:rsidRPr="003021D7">
        <w:rPr>
          <w:rFonts w:ascii="Times New Roman" w:hAnsi="Times New Roman" w:cs="Times New Roman"/>
        </w:rPr>
        <w:t xml:space="preserve">. </w:t>
      </w:r>
      <w:proofErr w:type="gramStart"/>
      <w:r w:rsidRPr="003021D7">
        <w:rPr>
          <w:rFonts w:ascii="Times New Roman" w:hAnsi="Times New Roman" w:cs="Times New Roman"/>
        </w:rPr>
        <w:t>State energy offices (SEOs) are being called upon more and more by governors to design, implement and evaluate renewable portfolio standards, energy conservation programs and green energy technologies</w:t>
      </w:r>
      <w:proofErr w:type="gramEnd"/>
      <w:r w:rsidRPr="003021D7">
        <w:rPr>
          <w:rFonts w:ascii="Times New Roman" w:hAnsi="Times New Roman" w:cs="Times New Roman"/>
        </w:rPr>
        <w:t xml:space="preserve">. </w:t>
      </w:r>
      <w:r w:rsidRPr="003021D7">
        <w:rPr>
          <w:rStyle w:val="UnderlineCharChar"/>
          <w:rFonts w:ascii="Times New Roman" w:hAnsi="Times New Roman" w:cs="Times New Roman"/>
        </w:rPr>
        <w:t>Based on this review of states energy programs and policies, it is clear that SEOs are becoming increasingly sophisticated in supporting governors as states plan, implement and evaluate advanced energy programs. This</w:t>
      </w:r>
      <w:r w:rsidRPr="003021D7">
        <w:rPr>
          <w:rFonts w:ascii="Times New Roman" w:hAnsi="Times New Roman" w:cs="Times New Roman"/>
        </w:rPr>
        <w:t xml:space="preserve"> often </w:t>
      </w:r>
      <w:r w:rsidRPr="003021D7">
        <w:rPr>
          <w:rStyle w:val="UnderlineCharChar"/>
          <w:rFonts w:ascii="Times New Roman" w:hAnsi="Times New Roman" w:cs="Times New Roman"/>
        </w:rPr>
        <w:t>includes</w:t>
      </w:r>
      <w:r w:rsidRPr="003021D7">
        <w:rPr>
          <w:rFonts w:ascii="Times New Roman" w:hAnsi="Times New Roman" w:cs="Times New Roman"/>
        </w:rPr>
        <w:t xml:space="preserve"> the following elements: • gubernatorial leadership through the use of executive orders or </w:t>
      </w:r>
      <w:r w:rsidRPr="003021D7">
        <w:rPr>
          <w:rStyle w:val="UnderlineCharChar"/>
          <w:rFonts w:ascii="Times New Roman" w:hAnsi="Times New Roman" w:cs="Times New Roman"/>
        </w:rPr>
        <w:t>mandates promoting energy efficiency and renewable energy tools, such as renewable portfolio or fuel standards</w:t>
      </w:r>
      <w:r w:rsidRPr="003021D7">
        <w:rPr>
          <w:rFonts w:ascii="Times New Roman" w:hAnsi="Times New Roman" w:cs="Times New Roman"/>
        </w:rPr>
        <w:t xml:space="preserve">; • funding mechanisms that integrate federal and state public funds with private resources to facilitate adoption of clean energy programs; • </w:t>
      </w:r>
      <w:r w:rsidRPr="003021D7">
        <w:rPr>
          <w:rStyle w:val="UnderlineCharChar"/>
          <w:rFonts w:ascii="Times New Roman" w:hAnsi="Times New Roman" w:cs="Times New Roman"/>
        </w:rPr>
        <w:t xml:space="preserve">quantitative evaluation procedures to ensure economic and environmental co-benefits are counted and accounted for when implementing advanced energy technologies; and • communication among governors’ staff, energy offices and state agencies on technical and policy mechanisms to support the design and implementation of state energy programs. As energy needs continue to climb, governors are taking an increasingly comprehensive and collaborative </w:t>
      </w:r>
      <w:proofErr w:type="gramStart"/>
      <w:r w:rsidRPr="003021D7">
        <w:rPr>
          <w:rStyle w:val="UnderlineCharChar"/>
          <w:rFonts w:ascii="Times New Roman" w:hAnsi="Times New Roman" w:cs="Times New Roman"/>
        </w:rPr>
        <w:t>approach, with support from their state energy offices, to research, develop</w:t>
      </w:r>
      <w:proofErr w:type="gramEnd"/>
      <w:r w:rsidRPr="003021D7">
        <w:rPr>
          <w:rStyle w:val="UnderlineCharChar"/>
          <w:rFonts w:ascii="Times New Roman" w:hAnsi="Times New Roman" w:cs="Times New Roman"/>
        </w:rPr>
        <w:t>, finance and implement environmentally sustainable state energy policies</w:t>
      </w:r>
      <w:r w:rsidRPr="003021D7">
        <w:rPr>
          <w:rFonts w:ascii="Times New Roman" w:hAnsi="Times New Roman" w:cs="Times New Roman"/>
        </w:rPr>
        <w:t xml:space="preserve">. </w:t>
      </w:r>
    </w:p>
    <w:p w14:paraId="05D311DA" w14:textId="77777777" w:rsidR="007D3F50" w:rsidRPr="003021D7" w:rsidRDefault="007D3F50" w:rsidP="007D3F50">
      <w:pPr>
        <w:pStyle w:val="Heading4"/>
        <w:rPr>
          <w:rFonts w:cs="Times New Roman"/>
        </w:rPr>
      </w:pPr>
      <w:r w:rsidRPr="003021D7">
        <w:rPr>
          <w:rFonts w:cs="Times New Roman"/>
        </w:rPr>
        <w:t>The states already are providing alternative energy incentives and have the framework necessary for uniformity</w:t>
      </w:r>
    </w:p>
    <w:p w14:paraId="0D609830" w14:textId="77777777" w:rsidR="007D3F50" w:rsidRPr="003021D7" w:rsidRDefault="007D3F50" w:rsidP="007D3F50">
      <w:pPr>
        <w:rPr>
          <w:rFonts w:cs="Times New Roman"/>
        </w:rPr>
      </w:pPr>
      <w:r w:rsidRPr="003021D7">
        <w:rPr>
          <w:rFonts w:cs="Times New Roman"/>
        </w:rPr>
        <w:t xml:space="preserve">Gregory </w:t>
      </w:r>
      <w:r w:rsidRPr="003021D7">
        <w:rPr>
          <w:rStyle w:val="StyleStyleBold12pt"/>
          <w:rFonts w:cs="Times New Roman"/>
        </w:rPr>
        <w:t>Dierkers</w:t>
      </w:r>
      <w:r w:rsidRPr="003021D7">
        <w:rPr>
          <w:rFonts w:cs="Times New Roman"/>
        </w:rPr>
        <w:t xml:space="preserve">, Environment, Energy &amp; Natural Resources Division, "Recent State Actions Promoting Alternative Energy" May 7, </w:t>
      </w:r>
      <w:r w:rsidRPr="003021D7">
        <w:rPr>
          <w:rStyle w:val="StyleStyleBold12pt"/>
          <w:rFonts w:cs="Times New Roman"/>
        </w:rPr>
        <w:t>2007</w:t>
      </w:r>
    </w:p>
    <w:p w14:paraId="4DBB218F" w14:textId="77777777" w:rsidR="007D3F50" w:rsidRPr="003021D7" w:rsidRDefault="007D3F50" w:rsidP="007D3F50">
      <w:pPr>
        <w:pStyle w:val="Hotroute"/>
        <w:ind w:left="0"/>
        <w:rPr>
          <w:rFonts w:ascii="Times New Roman" w:hAnsi="Times New Roman" w:cs="Times New Roman"/>
        </w:rPr>
      </w:pPr>
      <w:r w:rsidRPr="003021D7">
        <w:rPr>
          <w:rStyle w:val="UnderlineCharChar"/>
          <w:rFonts w:ascii="Times New Roman" w:hAnsi="Times New Roman" w:cs="Times New Roman"/>
        </w:rPr>
        <w:t>Governors and their state energy officials increasingly are developing tools and programs to implement energy efficiency and expand renewable energy</w:t>
      </w:r>
      <w:r w:rsidRPr="003021D7">
        <w:rPr>
          <w:rFonts w:ascii="Times New Roman" w:hAnsi="Times New Roman" w:cs="Times New Roman"/>
        </w:rPr>
        <w:t xml:space="preserve">. The main approaches used by states are: • setting renewable portfolio standards; • establishing renewable fuels standards for transportation and heating fuels; • setting standards for energy use by government (e.g., buildings and fleets); • establishing financing mechanisms to support advanced energy programs; • measuring and monitoring energy savings and environmental benefits; and • implementing comprehensive state energy plans that combine many of the above elements. </w:t>
      </w:r>
      <w:r w:rsidRPr="003021D7">
        <w:rPr>
          <w:rStyle w:val="UnderlineCharChar"/>
          <w:rFonts w:ascii="Times New Roman" w:hAnsi="Times New Roman" w:cs="Times New Roman"/>
        </w:rPr>
        <w:t>Many of these state tools and programs advance energy efficiency and renewable energy implemented by State Energy Offices</w:t>
      </w:r>
      <w:r w:rsidRPr="003021D7">
        <w:rPr>
          <w:rFonts w:ascii="Times New Roman" w:hAnsi="Times New Roman" w:cs="Times New Roman"/>
        </w:rPr>
        <w:t xml:space="preserve"> (SEOs), </w:t>
      </w:r>
      <w:r w:rsidRPr="003021D7">
        <w:rPr>
          <w:rStyle w:val="UnderlineCharChar"/>
          <w:rFonts w:ascii="Times New Roman" w:hAnsi="Times New Roman" w:cs="Times New Roman"/>
        </w:rPr>
        <w:t>which manage or otherwise support comprehensive gubernatorial energy programs</w:t>
      </w:r>
      <w:r w:rsidRPr="003021D7">
        <w:rPr>
          <w:rFonts w:ascii="Times New Roman" w:hAnsi="Times New Roman" w:cs="Times New Roman"/>
        </w:rPr>
        <w:t xml:space="preserve"> (see box below). </w:t>
      </w:r>
      <w:r w:rsidRPr="003021D7">
        <w:rPr>
          <w:rStyle w:val="UnderlineCharChar"/>
          <w:rFonts w:ascii="Times New Roman" w:hAnsi="Times New Roman" w:cs="Times New Roman"/>
        </w:rPr>
        <w:t>A number of states and their SEOs also are establishing broader energy efficiency programs to reduce consumption in the industrial, commercial, and residential sectors</w:t>
      </w:r>
      <w:r w:rsidRPr="003021D7">
        <w:rPr>
          <w:rFonts w:ascii="Times New Roman" w:hAnsi="Times New Roman" w:cs="Times New Roman"/>
        </w:rPr>
        <w:t>. Appendix A describes in detail the structure of six SEOs, defining the role in energy policy formulation for each.</w:t>
      </w:r>
    </w:p>
    <w:p w14:paraId="1F0346AA" w14:textId="77777777" w:rsidR="007D3F50" w:rsidRPr="003021D7" w:rsidRDefault="007D3F50" w:rsidP="007D3F50">
      <w:pPr>
        <w:pStyle w:val="Heading4"/>
        <w:rPr>
          <w:rFonts w:cs="Times New Roman"/>
        </w:rPr>
      </w:pPr>
      <w:r w:rsidRPr="003021D7">
        <w:rPr>
          <w:rFonts w:cs="Times New Roman"/>
        </w:rPr>
        <w:t>Alternative energy actions are being taken by the states now</w:t>
      </w:r>
    </w:p>
    <w:p w14:paraId="5BBAA7D2" w14:textId="77777777" w:rsidR="007D3F50" w:rsidRPr="003021D7" w:rsidRDefault="007D3F50" w:rsidP="007D3F50">
      <w:pPr>
        <w:rPr>
          <w:rFonts w:cs="Times New Roman"/>
        </w:rPr>
      </w:pPr>
      <w:r w:rsidRPr="003021D7">
        <w:rPr>
          <w:rFonts w:cs="Times New Roman"/>
        </w:rPr>
        <w:t xml:space="preserve">Gregory </w:t>
      </w:r>
      <w:r w:rsidRPr="003021D7">
        <w:rPr>
          <w:rStyle w:val="StyleStyleBold12pt"/>
          <w:rFonts w:cs="Times New Roman"/>
        </w:rPr>
        <w:t>Dierkers</w:t>
      </w:r>
      <w:r w:rsidRPr="003021D7">
        <w:rPr>
          <w:rFonts w:cs="Times New Roman"/>
        </w:rPr>
        <w:t xml:space="preserve">, Environment, Energy &amp; Natural Resources Division, "Recent State Actions Promoting Alternative Energy" May 7, </w:t>
      </w:r>
      <w:r w:rsidRPr="003021D7">
        <w:rPr>
          <w:rStyle w:val="StyleStyleBold12pt"/>
          <w:rFonts w:cs="Times New Roman"/>
        </w:rPr>
        <w:t>2007</w:t>
      </w:r>
    </w:p>
    <w:p w14:paraId="22C508BE" w14:textId="77777777" w:rsidR="007D3F50" w:rsidRPr="003021D7" w:rsidRDefault="007D3F50" w:rsidP="007D3F50">
      <w:pPr>
        <w:pStyle w:val="Hotroute"/>
        <w:ind w:left="0"/>
        <w:rPr>
          <w:rFonts w:ascii="Times New Roman" w:hAnsi="Times New Roman" w:cs="Times New Roman"/>
        </w:rPr>
      </w:pPr>
      <w:proofErr w:type="gramStart"/>
      <w:r w:rsidRPr="003021D7">
        <w:rPr>
          <w:rStyle w:val="UnderlineCharChar"/>
          <w:rFonts w:ascii="Times New Roman" w:hAnsi="Times New Roman" w:cs="Times New Roman"/>
        </w:rPr>
        <w:t>In their 2007 state-of-state addresses, 47 governors highlighted the environment, energy and natural resources, 45 discussed their efforts to develop energy resources, and 39 mentioned new proposals to pursue alternative sources of energy</w:t>
      </w:r>
      <w:r w:rsidRPr="003021D7">
        <w:rPr>
          <w:rFonts w:ascii="Times New Roman" w:hAnsi="Times New Roman" w:cs="Times New Roman"/>
        </w:rPr>
        <w:t>, including wind, solar, hydro, and bio-fuels.</w:t>
      </w:r>
      <w:proofErr w:type="gramEnd"/>
      <w:r w:rsidRPr="003021D7">
        <w:rPr>
          <w:rFonts w:ascii="Times New Roman" w:hAnsi="Times New Roman" w:cs="Times New Roman"/>
        </w:rPr>
        <w:t xml:space="preserve"> </w:t>
      </w:r>
      <w:r w:rsidRPr="003021D7">
        <w:rPr>
          <w:rStyle w:val="UnderlineCharChar"/>
          <w:rFonts w:ascii="Times New Roman" w:hAnsi="Times New Roman" w:cs="Times New Roman"/>
        </w:rPr>
        <w:t>Such initiatives provide the opportunity for government energy and environmental leadership-by-example and often demonstrate the fiscal benefits of energy efficiency, resource conservation, and the development of advanced and clean energy technologies</w:t>
      </w:r>
      <w:r w:rsidRPr="003021D7">
        <w:rPr>
          <w:rFonts w:ascii="Times New Roman" w:hAnsi="Times New Roman" w:cs="Times New Roman"/>
        </w:rPr>
        <w:t xml:space="preserve">. </w:t>
      </w:r>
    </w:p>
    <w:p w14:paraId="7BED389C" w14:textId="77777777" w:rsidR="007D3F50" w:rsidRPr="003021D7" w:rsidRDefault="007D3F50" w:rsidP="007D3F50">
      <w:pPr>
        <w:pStyle w:val="Heading4"/>
        <w:rPr>
          <w:rFonts w:cs="Times New Roman"/>
        </w:rPr>
      </w:pPr>
      <w:r w:rsidRPr="003021D7">
        <w:rPr>
          <w:rFonts w:cs="Times New Roman"/>
        </w:rPr>
        <w:t>States can increase alternative energy incentives</w:t>
      </w:r>
    </w:p>
    <w:p w14:paraId="56A1C5D6" w14:textId="77777777" w:rsidR="007D3F50" w:rsidRPr="003021D7" w:rsidRDefault="007D3F50" w:rsidP="007D3F50">
      <w:pPr>
        <w:rPr>
          <w:rFonts w:cs="Times New Roman"/>
        </w:rPr>
      </w:pPr>
      <w:r w:rsidRPr="003021D7">
        <w:rPr>
          <w:rFonts w:cs="Times New Roman"/>
        </w:rPr>
        <w:t xml:space="preserve">David </w:t>
      </w:r>
      <w:r w:rsidRPr="003021D7">
        <w:rPr>
          <w:rStyle w:val="StyleStyleBold12pt"/>
          <w:rFonts w:cs="Times New Roman"/>
        </w:rPr>
        <w:t>Kozlowski</w:t>
      </w:r>
      <w:r w:rsidRPr="003021D7">
        <w:rPr>
          <w:rFonts w:cs="Times New Roman"/>
        </w:rPr>
        <w:t xml:space="preserve">, senior editor, Business Operating Management, "Rebirth of energy incentives" August </w:t>
      </w:r>
      <w:r w:rsidRPr="003021D7">
        <w:rPr>
          <w:rStyle w:val="StyleStyleBold12pt"/>
          <w:rFonts w:cs="Times New Roman"/>
        </w:rPr>
        <w:t>2001</w:t>
      </w:r>
    </w:p>
    <w:p w14:paraId="172F84AD" w14:textId="77777777" w:rsidR="007D3F50" w:rsidRPr="003021D7" w:rsidRDefault="007D3F50" w:rsidP="007D3F50">
      <w:pPr>
        <w:pStyle w:val="Hotroute"/>
        <w:ind w:left="0"/>
        <w:rPr>
          <w:rFonts w:ascii="Times New Roman" w:hAnsi="Times New Roman" w:cs="Times New Roman"/>
        </w:rPr>
      </w:pPr>
      <w:r w:rsidRPr="003021D7">
        <w:rPr>
          <w:rFonts w:ascii="Times New Roman" w:hAnsi="Times New Roman" w:cs="Times New Roman"/>
        </w:rPr>
        <w:t xml:space="preserve">Sometimes states and utilities slip the standard offer approach in with various other strategies such as peak demand reduction programs. That is the case </w:t>
      </w:r>
      <w:r w:rsidRPr="003021D7">
        <w:rPr>
          <w:rStyle w:val="UnderlineCharChar"/>
          <w:rFonts w:ascii="Times New Roman" w:hAnsi="Times New Roman" w:cs="Times New Roman"/>
        </w:rPr>
        <w:t>in New York</w:t>
      </w:r>
      <w:r w:rsidRPr="003021D7">
        <w:rPr>
          <w:rFonts w:ascii="Times New Roman" w:hAnsi="Times New Roman" w:cs="Times New Roman"/>
        </w:rPr>
        <w:t xml:space="preserve">, where NYSERDA allows facility executives to customize strategies to reduce energy use. </w:t>
      </w:r>
      <w:r w:rsidRPr="003021D7">
        <w:rPr>
          <w:rStyle w:val="UnderlineCharChar"/>
          <w:rFonts w:ascii="Times New Roman" w:hAnsi="Times New Roman" w:cs="Times New Roman"/>
        </w:rPr>
        <w:t>The goal is to encourage innovation</w:t>
      </w:r>
      <w:r w:rsidRPr="003021D7">
        <w:rPr>
          <w:rFonts w:ascii="Times New Roman" w:hAnsi="Times New Roman" w:cs="Times New Roman"/>
        </w:rPr>
        <w:t xml:space="preserve">. With plenty of programs to cover all standard attempts to do this, NYSERDA is providing cash incentives for owners to create new ways to save energy. This is the strategy California employs with its 20/20 program. </w:t>
      </w:r>
      <w:r w:rsidRPr="003021D7">
        <w:rPr>
          <w:rStyle w:val="UnderlineCharChar"/>
          <w:rFonts w:ascii="Times New Roman" w:hAnsi="Times New Roman" w:cs="Times New Roman"/>
        </w:rPr>
        <w:t xml:space="preserve">Sometimes these programs are channeled into new construction and large retrofit programs where customers are reimbursed a sliding percent of the total cost of a project based on the energy savings of the entire project. Some states use this strategy to capture energy saving strategies </w:t>
      </w:r>
      <w:r w:rsidRPr="003021D7">
        <w:rPr>
          <w:rFonts w:ascii="Times New Roman" w:hAnsi="Times New Roman" w:cs="Times New Roman"/>
        </w:rPr>
        <w:t xml:space="preserve">that don't already have a home in an existing rebate program. </w:t>
      </w:r>
      <w:r w:rsidRPr="003021D7">
        <w:rPr>
          <w:rStyle w:val="UnderlineCharChar"/>
          <w:rFonts w:ascii="Times New Roman" w:hAnsi="Times New Roman" w:cs="Times New Roman"/>
        </w:rPr>
        <w:t>California and New York are leaders in the incentives game, but many states offer a more limited variety of similar programs</w:t>
      </w:r>
      <w:r w:rsidRPr="003021D7">
        <w:rPr>
          <w:rFonts w:ascii="Times New Roman" w:hAnsi="Times New Roman" w:cs="Times New Roman"/>
        </w:rPr>
        <w:t xml:space="preserve">. The good news is that all these programs are increasing in popularity. The bad news is this year's funding is drying up. </w:t>
      </w:r>
    </w:p>
    <w:p w14:paraId="1501A3D6" w14:textId="77777777" w:rsidR="007D3F50" w:rsidRPr="003021D7" w:rsidRDefault="007D3F50" w:rsidP="007D3F50">
      <w:pPr>
        <w:pStyle w:val="Heading4"/>
        <w:rPr>
          <w:rFonts w:cs="Times New Roman"/>
        </w:rPr>
      </w:pPr>
      <w:r w:rsidRPr="003021D7">
        <w:rPr>
          <w:rFonts w:cs="Times New Roman"/>
        </w:rPr>
        <w:t>States solve renewables</w:t>
      </w:r>
    </w:p>
    <w:p w14:paraId="7AF70B0D" w14:textId="77777777" w:rsidR="007D3F50" w:rsidRPr="003021D7" w:rsidRDefault="007D3F50" w:rsidP="007D3F50">
      <w:pPr>
        <w:rPr>
          <w:rFonts w:cs="Times New Roman"/>
        </w:rPr>
      </w:pPr>
      <w:r w:rsidRPr="003021D7">
        <w:rPr>
          <w:rFonts w:cs="Times New Roman"/>
        </w:rPr>
        <w:t xml:space="preserve">Gregory </w:t>
      </w:r>
      <w:r w:rsidRPr="003021D7">
        <w:rPr>
          <w:rStyle w:val="StyleStyleBold12pt"/>
          <w:rFonts w:cs="Times New Roman"/>
        </w:rPr>
        <w:t>Dierkers</w:t>
      </w:r>
      <w:r w:rsidRPr="003021D7">
        <w:rPr>
          <w:rFonts w:cs="Times New Roman"/>
        </w:rPr>
        <w:t xml:space="preserve">, Environment, Energy &amp; Natural Resources Division, "Recent State Actions Promoting Alternative Energy" May 7, </w:t>
      </w:r>
      <w:r w:rsidRPr="003021D7">
        <w:rPr>
          <w:rStyle w:val="StyleStyleBold12pt"/>
          <w:rFonts w:cs="Times New Roman"/>
        </w:rPr>
        <w:t>2007</w:t>
      </w:r>
    </w:p>
    <w:p w14:paraId="726FE868" w14:textId="77777777" w:rsidR="007D3F50" w:rsidRPr="003021D7" w:rsidRDefault="007D3F50" w:rsidP="007D3F50">
      <w:pPr>
        <w:pStyle w:val="Hotroute"/>
        <w:ind w:left="0"/>
        <w:rPr>
          <w:rFonts w:ascii="Times New Roman" w:hAnsi="Times New Roman" w:cs="Times New Roman"/>
        </w:rPr>
      </w:pPr>
      <w:r w:rsidRPr="003021D7">
        <w:rPr>
          <w:rFonts w:ascii="Times New Roman" w:hAnsi="Times New Roman" w:cs="Times New Roman"/>
        </w:rPr>
        <w:t xml:space="preserve">By incorporating a growing array of funding mechanisms, </w:t>
      </w:r>
      <w:r w:rsidRPr="003021D7">
        <w:rPr>
          <w:rStyle w:val="UnderlineCharChar"/>
          <w:rFonts w:ascii="Times New Roman" w:hAnsi="Times New Roman" w:cs="Times New Roman"/>
        </w:rPr>
        <w:t>states are playing an increasingly critical role in energy investment and financing</w:t>
      </w:r>
      <w:r w:rsidRPr="003021D7">
        <w:rPr>
          <w:rFonts w:ascii="Times New Roman" w:hAnsi="Times New Roman" w:cs="Times New Roman"/>
        </w:rPr>
        <w:t xml:space="preserve">. Significant funding for state energy efficiency and renewable energy programs comes from the U.S. Department of Energy’s (DOE) Office of Energy Efficiency and Renewable Energy (EERE)’s State Energy Program (SEP) subject to an annual appropriation from Congress. 46 In addition to direct funding for energy efficiency programs, </w:t>
      </w:r>
      <w:r w:rsidRPr="003021D7">
        <w:rPr>
          <w:rStyle w:val="UnderlineCharChar"/>
          <w:rFonts w:ascii="Times New Roman" w:hAnsi="Times New Roman" w:cs="Times New Roman"/>
        </w:rPr>
        <w:t>states also rely on using loans, grants, tax credits and incentives to support the financing of new energy efficiency and renewable energy programs. In some cases, governors are creating public-private partnerships</w:t>
      </w:r>
      <w:r w:rsidRPr="003021D7">
        <w:rPr>
          <w:rFonts w:ascii="Times New Roman" w:hAnsi="Times New Roman" w:cs="Times New Roman"/>
        </w:rPr>
        <w:t xml:space="preserve"> – agreements that use public resources to attract private capital – </w:t>
      </w:r>
      <w:r w:rsidRPr="003021D7">
        <w:rPr>
          <w:rStyle w:val="UnderlineCharChar"/>
          <w:rFonts w:ascii="Times New Roman" w:hAnsi="Times New Roman" w:cs="Times New Roman"/>
        </w:rPr>
        <w:t>as a means to finance energy efficiency and renewable energy programs</w:t>
      </w:r>
      <w:r w:rsidRPr="003021D7">
        <w:rPr>
          <w:rFonts w:ascii="Times New Roman" w:hAnsi="Times New Roman" w:cs="Times New Roman"/>
        </w:rPr>
        <w:t xml:space="preserve">. </w:t>
      </w:r>
    </w:p>
    <w:p w14:paraId="4A33D332" w14:textId="77777777" w:rsidR="007D3F50" w:rsidRPr="003021D7" w:rsidRDefault="007D3F50" w:rsidP="007D3F50">
      <w:pPr>
        <w:pStyle w:val="Heading2"/>
        <w:rPr>
          <w:rFonts w:cs="Times New Roman"/>
        </w:rPr>
      </w:pPr>
      <w:r w:rsidRPr="003021D7">
        <w:rPr>
          <w:rFonts w:cs="Times New Roman"/>
        </w:rPr>
        <w:t>Internal Net Benefits</w:t>
      </w:r>
    </w:p>
    <w:p w14:paraId="4139F0EB" w14:textId="77777777" w:rsidR="007D3F50" w:rsidRPr="003021D7" w:rsidRDefault="007D3F50" w:rsidP="007D3F50">
      <w:pPr>
        <w:pStyle w:val="Heading3"/>
        <w:rPr>
          <w:rFonts w:cs="Times New Roman"/>
        </w:rPr>
      </w:pPr>
      <w:r w:rsidRPr="003021D7">
        <w:rPr>
          <w:rFonts w:cs="Times New Roman"/>
        </w:rPr>
        <w:t>Bidder Certainty</w:t>
      </w:r>
    </w:p>
    <w:p w14:paraId="66DC3359" w14:textId="77777777" w:rsidR="007D3F50" w:rsidRPr="003021D7" w:rsidRDefault="007D3F50" w:rsidP="007D3F50">
      <w:pPr>
        <w:pStyle w:val="Heading4"/>
        <w:rPr>
          <w:rFonts w:cs="Times New Roman"/>
        </w:rPr>
      </w:pPr>
      <w:r w:rsidRPr="003021D7">
        <w:rPr>
          <w:rFonts w:cs="Times New Roman"/>
        </w:rPr>
        <w:t xml:space="preserve">The aff </w:t>
      </w:r>
      <w:r w:rsidRPr="003021D7">
        <w:rPr>
          <w:rFonts w:cs="Times New Roman"/>
          <w:i/>
        </w:rPr>
        <w:t xml:space="preserve">legally </w:t>
      </w:r>
      <w:r w:rsidRPr="003021D7">
        <w:rPr>
          <w:rFonts w:cs="Times New Roman"/>
        </w:rPr>
        <w:t>can’t streamline the process to ensure investor confidence</w:t>
      </w:r>
    </w:p>
    <w:p w14:paraId="28AABE37" w14:textId="77777777" w:rsidR="007D3F50" w:rsidRPr="003021D7" w:rsidRDefault="007D3F50" w:rsidP="007D3F50">
      <w:pPr>
        <w:rPr>
          <w:rStyle w:val="StyleStyleBold12pt"/>
          <w:rFonts w:cs="Times New Roman"/>
        </w:rPr>
      </w:pPr>
      <w:r w:rsidRPr="003021D7">
        <w:rPr>
          <w:rStyle w:val="StyleStyleBold12pt"/>
          <w:rFonts w:cs="Times New Roman"/>
        </w:rPr>
        <w:t>Sims ’13, Senior Energy Project Finance Specialist</w:t>
      </w:r>
    </w:p>
    <w:p w14:paraId="39501880" w14:textId="77777777" w:rsidR="007D3F50" w:rsidRPr="003021D7" w:rsidRDefault="007D3F50" w:rsidP="007D3F50">
      <w:pPr>
        <w:rPr>
          <w:rFonts w:cs="Times New Roman"/>
        </w:rPr>
      </w:pPr>
      <w:r w:rsidRPr="003021D7">
        <w:rPr>
          <w:rFonts w:cs="Times New Roman"/>
        </w:rPr>
        <w:t>Douglass D, NRDC, “Fulfilling the Promise of U.S. Offshore Wind: Targeted State Investment Policies to Put an Abundant Renewable Resource within Reach”, http://www.nrdc.org/business/files/offshore-wind-investment.pdf</w:t>
      </w:r>
    </w:p>
    <w:p w14:paraId="50C8BC24" w14:textId="77777777" w:rsidR="007D3F50" w:rsidRPr="003021D7" w:rsidRDefault="007D3F50" w:rsidP="007D3F50">
      <w:pPr>
        <w:rPr>
          <w:rFonts w:cs="Times New Roman"/>
        </w:rPr>
      </w:pPr>
      <w:r w:rsidRPr="003021D7">
        <w:rPr>
          <w:rStyle w:val="StyleBoldUnderline"/>
          <w:rFonts w:cs="Times New Roman"/>
        </w:rPr>
        <w:t>The German system ensures a revenue stream for a fully¶ permitted offshore wind farm. In the United States, however</w:t>
      </w:r>
      <w:proofErr w:type="gramStart"/>
      <w:r w:rsidRPr="003021D7">
        <w:rPr>
          <w:rStyle w:val="StyleBoldUnderline"/>
          <w:rFonts w:cs="Times New Roman"/>
        </w:rPr>
        <w:t>,¶</w:t>
      </w:r>
      <w:proofErr w:type="gramEnd"/>
      <w:r w:rsidRPr="003021D7">
        <w:rPr>
          <w:rStyle w:val="StyleBoldUnderline"/>
          <w:rFonts w:cs="Times New Roman"/>
        </w:rPr>
        <w:t xml:space="preserve"> there is a risk that one developer could win a federal lease¶ auction and secure the necessary permits for an offshore wind¶ farm, while another developer with designs on the same physical¶ location could win a revenue award from a state, thereby splitting¶ the bundle of rights necessary to execute a project</w:t>
      </w:r>
      <w:r w:rsidRPr="003021D7">
        <w:rPr>
          <w:rFonts w:cs="Times New Roman"/>
        </w:rPr>
        <w:t xml:space="preserve">. </w:t>
      </w:r>
      <w:r w:rsidRPr="003021D7">
        <w:rPr>
          <w:rStyle w:val="StyleBoldUnderline"/>
          <w:rFonts w:cs="Times New Roman"/>
        </w:rPr>
        <w:t xml:space="preserve">This is a¶ </w:t>
      </w:r>
      <w:r w:rsidRPr="003021D7">
        <w:rPr>
          <w:rStyle w:val="Emphasis"/>
          <w:rFonts w:cs="Times New Roman"/>
        </w:rPr>
        <w:t>significant</w:t>
      </w:r>
      <w:r w:rsidRPr="003021D7">
        <w:rPr>
          <w:rStyle w:val="StyleBoldUnderline"/>
          <w:rFonts w:cs="Times New Roman"/>
        </w:rPr>
        <w:t xml:space="preserve"> stumbling block.</w:t>
      </w:r>
      <w:r w:rsidRPr="003021D7">
        <w:rPr>
          <w:rFonts w:cs="Times New Roman"/>
        </w:rPr>
        <w:t xml:space="preserve"> But </w:t>
      </w:r>
      <w:r w:rsidRPr="003021D7">
        <w:rPr>
          <w:rStyle w:val="StyleBoldUnderline"/>
          <w:rFonts w:cs="Times New Roman"/>
        </w:rPr>
        <w:t xml:space="preserve">New York </w:t>
      </w:r>
      <w:r w:rsidRPr="003021D7">
        <w:rPr>
          <w:rFonts w:cs="Times New Roman"/>
        </w:rPr>
        <w:t xml:space="preserve">State </w:t>
      </w:r>
      <w:r w:rsidRPr="003021D7">
        <w:rPr>
          <w:rStyle w:val="StyleBoldUnderline"/>
          <w:rFonts w:cs="Times New Roman"/>
        </w:rPr>
        <w:t>may have found a¶ way to ensure this does not happen through a unique partnership</w:t>
      </w:r>
      <w:r w:rsidRPr="003021D7">
        <w:rPr>
          <w:rFonts w:cs="Times New Roman"/>
          <w:sz w:val="12"/>
        </w:rPr>
        <w:t xml:space="preserve">¶ </w:t>
      </w:r>
      <w:r w:rsidRPr="003021D7">
        <w:rPr>
          <w:rFonts w:cs="Times New Roman"/>
        </w:rPr>
        <w:t>among the Long Island Power Authority (LIPA), the New York</w:t>
      </w:r>
      <w:r w:rsidRPr="003021D7">
        <w:rPr>
          <w:rFonts w:cs="Times New Roman"/>
          <w:sz w:val="12"/>
        </w:rPr>
        <w:t xml:space="preserve">¶ </w:t>
      </w:r>
      <w:r w:rsidRPr="003021D7">
        <w:rPr>
          <w:rFonts w:cs="Times New Roman"/>
        </w:rPr>
        <w:t>Power Authority (NYPA) and the utility Consolidated Edison of</w:t>
      </w:r>
      <w:r w:rsidRPr="003021D7">
        <w:rPr>
          <w:rFonts w:cs="Times New Roman"/>
          <w:sz w:val="12"/>
        </w:rPr>
        <w:t xml:space="preserve">¶ </w:t>
      </w:r>
      <w:r w:rsidRPr="003021D7">
        <w:rPr>
          <w:rFonts w:cs="Times New Roman"/>
        </w:rPr>
        <w:t>New York (Con Ed) called the Long Island-New York City Offshore</w:t>
      </w:r>
      <w:r w:rsidRPr="003021D7">
        <w:rPr>
          <w:rFonts w:cs="Times New Roman"/>
          <w:sz w:val="12"/>
        </w:rPr>
        <w:t xml:space="preserve">¶ </w:t>
      </w:r>
      <w:r w:rsidRPr="003021D7">
        <w:rPr>
          <w:rFonts w:cs="Times New Roman"/>
        </w:rPr>
        <w:t xml:space="preserve">Wind Collaborative (the Collaborative). </w:t>
      </w:r>
      <w:r w:rsidRPr="003021D7">
        <w:rPr>
          <w:rStyle w:val="StyleBoldUnderline"/>
          <w:rFonts w:cs="Times New Roman"/>
        </w:rPr>
        <w:t>The Collaborative was¶ formed to apply for and secure a federal lease and then issue¶ a Request for Proposals (RFP) that puts together the federal¶ lease with a long-term stream of energy payments</w:t>
      </w:r>
      <w:r w:rsidRPr="003021D7">
        <w:rPr>
          <w:rFonts w:cs="Times New Roman"/>
        </w:rPr>
        <w:t xml:space="preserve"> from the</w:t>
      </w:r>
      <w:r w:rsidRPr="003021D7">
        <w:rPr>
          <w:rFonts w:cs="Times New Roman"/>
          <w:sz w:val="12"/>
        </w:rPr>
        <w:t xml:space="preserve">¶ </w:t>
      </w:r>
      <w:r w:rsidRPr="003021D7">
        <w:rPr>
          <w:rFonts w:cs="Times New Roman"/>
        </w:rPr>
        <w:t>Collaborative, both of which would be awarded to the winning</w:t>
      </w:r>
      <w:r w:rsidRPr="003021D7">
        <w:rPr>
          <w:rFonts w:cs="Times New Roman"/>
          <w:sz w:val="12"/>
        </w:rPr>
        <w:t xml:space="preserve">¶ </w:t>
      </w:r>
      <w:r w:rsidRPr="003021D7">
        <w:rPr>
          <w:rFonts w:cs="Times New Roman"/>
        </w:rPr>
        <w:t>bidder. By ensuring that the lease and the stream of payments</w:t>
      </w:r>
      <w:r w:rsidRPr="003021D7">
        <w:rPr>
          <w:rFonts w:cs="Times New Roman"/>
          <w:sz w:val="12"/>
        </w:rPr>
        <w:t xml:space="preserve">¶ </w:t>
      </w:r>
      <w:r w:rsidRPr="003021D7">
        <w:rPr>
          <w:rFonts w:cs="Times New Roman"/>
        </w:rPr>
        <w:t xml:space="preserve">go the same entity, </w:t>
      </w:r>
      <w:r w:rsidRPr="003021D7">
        <w:rPr>
          <w:rStyle w:val="StyleBoldUnderline"/>
          <w:rFonts w:cs="Times New Roman"/>
        </w:rPr>
        <w:t>bidders face much less uncertainty regarding¶ the possible success or failure of their bid</w:t>
      </w:r>
      <w:r w:rsidRPr="003021D7">
        <w:rPr>
          <w:rFonts w:cs="Times New Roman"/>
        </w:rPr>
        <w:t>. When uncertainty</w:t>
      </w:r>
      <w:r w:rsidRPr="003021D7">
        <w:rPr>
          <w:rFonts w:cs="Times New Roman"/>
          <w:sz w:val="12"/>
        </w:rPr>
        <w:t xml:space="preserve">¶ </w:t>
      </w:r>
      <w:r w:rsidRPr="003021D7">
        <w:rPr>
          <w:rFonts w:cs="Times New Roman"/>
        </w:rPr>
        <w:t xml:space="preserve">is reduced, </w:t>
      </w:r>
      <w:r w:rsidRPr="003021D7">
        <w:rPr>
          <w:rStyle w:val="StyleBoldUnderline"/>
          <w:rFonts w:cs="Times New Roman"/>
        </w:rPr>
        <w:t>projects become less risky, which translates into¶ lower bidding prices and, ultimately, lower costs to consumers</w:t>
      </w:r>
      <w:proofErr w:type="gramStart"/>
      <w:r w:rsidRPr="003021D7">
        <w:rPr>
          <w:rFonts w:cs="Times New Roman"/>
        </w:rPr>
        <w:t>.</w:t>
      </w:r>
      <w:r w:rsidRPr="003021D7">
        <w:rPr>
          <w:rFonts w:cs="Times New Roman"/>
          <w:sz w:val="12"/>
        </w:rPr>
        <w:t>¶</w:t>
      </w:r>
      <w:proofErr w:type="gramEnd"/>
      <w:r w:rsidRPr="003021D7">
        <w:rPr>
          <w:rFonts w:cs="Times New Roman"/>
          <w:sz w:val="12"/>
        </w:rPr>
        <w:t xml:space="preserve"> </w:t>
      </w:r>
      <w:r w:rsidRPr="003021D7">
        <w:rPr>
          <w:rFonts w:cs="Times New Roman"/>
        </w:rPr>
        <w:t>In September 2011, the Collaborative applied to the Bureau of</w:t>
      </w:r>
      <w:r w:rsidRPr="003021D7">
        <w:rPr>
          <w:rFonts w:cs="Times New Roman"/>
          <w:sz w:val="12"/>
        </w:rPr>
        <w:t xml:space="preserve">¶ </w:t>
      </w:r>
      <w:r w:rsidRPr="003021D7">
        <w:rPr>
          <w:rFonts w:cs="Times New Roman"/>
        </w:rPr>
        <w:t>Ocean Energy Management (BOEM) for a lease, competition</w:t>
      </w:r>
      <w:r w:rsidRPr="003021D7">
        <w:rPr>
          <w:rFonts w:cs="Times New Roman"/>
          <w:sz w:val="12"/>
        </w:rPr>
        <w:t xml:space="preserve">¶ </w:t>
      </w:r>
      <w:r w:rsidRPr="003021D7">
        <w:rPr>
          <w:rFonts w:cs="Times New Roman"/>
        </w:rPr>
        <w:t>for which is unlikely because the Collaborative has signaled the</w:t>
      </w:r>
      <w:r w:rsidRPr="003021D7">
        <w:rPr>
          <w:rFonts w:cs="Times New Roman"/>
          <w:sz w:val="12"/>
        </w:rPr>
        <w:t xml:space="preserve">¶ </w:t>
      </w:r>
      <w:r w:rsidRPr="003021D7">
        <w:rPr>
          <w:rFonts w:cs="Times New Roman"/>
        </w:rPr>
        <w:t>above process. In January 2013, BOEM issued a request to</w:t>
      </w:r>
      <w:r w:rsidRPr="003021D7">
        <w:rPr>
          <w:rFonts w:cs="Times New Roman"/>
          <w:sz w:val="12"/>
        </w:rPr>
        <w:t xml:space="preserve">¶ </w:t>
      </w:r>
      <w:r w:rsidRPr="003021D7">
        <w:rPr>
          <w:rFonts w:cs="Times New Roman"/>
        </w:rPr>
        <w:t>determine whether there is in fact competitive interest, so the</w:t>
      </w:r>
      <w:r w:rsidRPr="003021D7">
        <w:rPr>
          <w:rFonts w:cs="Times New Roman"/>
          <w:sz w:val="12"/>
        </w:rPr>
        <w:t xml:space="preserve">¶ </w:t>
      </w:r>
      <w:r w:rsidRPr="003021D7">
        <w:rPr>
          <w:rFonts w:cs="Times New Roman"/>
        </w:rPr>
        <w:t>actual market test could be forthcoming.</w:t>
      </w:r>
    </w:p>
    <w:p w14:paraId="3FE6A285" w14:textId="77777777" w:rsidR="007D3F50" w:rsidRPr="003021D7" w:rsidRDefault="007D3F50" w:rsidP="007D3F50">
      <w:pPr>
        <w:pStyle w:val="Heading2"/>
        <w:rPr>
          <w:rFonts w:cs="Times New Roman"/>
        </w:rPr>
      </w:pPr>
      <w:r w:rsidRPr="003021D7">
        <w:rPr>
          <w:rFonts w:cs="Times New Roman"/>
        </w:rPr>
        <w:t>Federalism</w:t>
      </w:r>
    </w:p>
    <w:p w14:paraId="0DF5A24F" w14:textId="77777777" w:rsidR="007D3F50" w:rsidRPr="003021D7" w:rsidRDefault="007D3F50" w:rsidP="007D3F50">
      <w:pPr>
        <w:pStyle w:val="Heading3"/>
        <w:rPr>
          <w:rFonts w:cs="Times New Roman"/>
        </w:rPr>
      </w:pPr>
      <w:r w:rsidRPr="003021D7">
        <w:rPr>
          <w:rFonts w:cs="Times New Roman"/>
        </w:rPr>
        <w:t>1NC- States Solve Federalism</w:t>
      </w:r>
    </w:p>
    <w:p w14:paraId="236069F2" w14:textId="77777777" w:rsidR="007D3F50" w:rsidRPr="003021D7" w:rsidRDefault="007D3F50" w:rsidP="007D3F50">
      <w:pPr>
        <w:pStyle w:val="Heading4"/>
        <w:rPr>
          <w:rFonts w:cs="Times New Roman"/>
        </w:rPr>
      </w:pPr>
      <w:r w:rsidRPr="003021D7">
        <w:rPr>
          <w:rFonts w:cs="Times New Roman"/>
        </w:rPr>
        <w:t>States solve federalism- generate local power and initiative and move the economy</w:t>
      </w:r>
    </w:p>
    <w:p w14:paraId="44CD3A10" w14:textId="77777777" w:rsidR="007D3F50" w:rsidRPr="003021D7" w:rsidRDefault="007D3F50" w:rsidP="007D3F50">
      <w:pPr>
        <w:rPr>
          <w:rStyle w:val="StyleStyleBold12pt"/>
          <w:rFonts w:cs="Times New Roman"/>
        </w:rPr>
      </w:pPr>
      <w:r w:rsidRPr="003021D7">
        <w:rPr>
          <w:rStyle w:val="StyleStyleBold12pt"/>
          <w:rFonts w:cs="Times New Roman"/>
        </w:rPr>
        <w:t>Katz ’12, Director of the Metropolitan Policy Program</w:t>
      </w:r>
    </w:p>
    <w:p w14:paraId="103946CA" w14:textId="77777777" w:rsidR="007D3F50" w:rsidRPr="003021D7" w:rsidRDefault="007D3F50" w:rsidP="007D3F50">
      <w:pPr>
        <w:rPr>
          <w:rFonts w:cs="Times New Roman"/>
        </w:rPr>
      </w:pPr>
      <w:r w:rsidRPr="003021D7">
        <w:rPr>
          <w:rFonts w:cs="Times New Roman"/>
        </w:rPr>
        <w:t>Bruce, “Remaking Federalism | Renewing the Economy: Resetting Federal Policy to Recharge the Economy, Stabilize the Budget, and Unleash State and Metropolitan Innovation”, http://www.brookings.edu/research/papers/2012/11/13-federalism-budget-economy</w:t>
      </w:r>
    </w:p>
    <w:p w14:paraId="005D7819" w14:textId="77777777" w:rsidR="007D3F50" w:rsidRPr="003021D7" w:rsidRDefault="007D3F50" w:rsidP="007D3F50">
      <w:pPr>
        <w:rPr>
          <w:rFonts w:cs="Times New Roman"/>
          <w:b/>
          <w:sz w:val="24"/>
          <w:u w:val="single"/>
        </w:rPr>
      </w:pPr>
      <w:r w:rsidRPr="003021D7">
        <w:rPr>
          <w:rFonts w:cs="Times New Roman"/>
        </w:rPr>
        <w:t>With the 2012 election completed, Washington faces a daunting overhang of substantial economic, fiscal, and</w:t>
      </w:r>
      <w:r w:rsidRPr="003021D7">
        <w:rPr>
          <w:rFonts w:cs="Times New Roman"/>
          <w:sz w:val="12"/>
        </w:rPr>
        <w:t xml:space="preserve">¶ </w:t>
      </w:r>
      <w:r w:rsidRPr="003021D7">
        <w:rPr>
          <w:rFonts w:cs="Times New Roman"/>
        </w:rPr>
        <w:t>governance problems. Steps toward reform will have to be taken. A housecleaning of major proportions must</w:t>
      </w:r>
      <w:r w:rsidRPr="003021D7">
        <w:rPr>
          <w:rFonts w:cs="Times New Roman"/>
          <w:sz w:val="12"/>
        </w:rPr>
        <w:t xml:space="preserve">¶ </w:t>
      </w:r>
      <w:r w:rsidRPr="003021D7">
        <w:rPr>
          <w:rFonts w:cs="Times New Roman"/>
        </w:rPr>
        <w:t>commence even amid the politics of gridlock and deficits and at a moment of deep pessimism about federal</w:t>
      </w:r>
      <w:r w:rsidRPr="003021D7">
        <w:rPr>
          <w:rFonts w:cs="Times New Roman"/>
          <w:sz w:val="12"/>
        </w:rPr>
        <w:t xml:space="preserve">¶ </w:t>
      </w:r>
      <w:r w:rsidRPr="003021D7">
        <w:rPr>
          <w:rFonts w:cs="Times New Roman"/>
        </w:rPr>
        <w:t>problem-solving on all fronts</w:t>
      </w:r>
      <w:proofErr w:type="gramStart"/>
      <w:r w:rsidRPr="003021D7">
        <w:rPr>
          <w:rFonts w:cs="Times New Roman"/>
        </w:rPr>
        <w:t>.</w:t>
      </w:r>
      <w:r w:rsidRPr="003021D7">
        <w:rPr>
          <w:rFonts w:cs="Times New Roman"/>
          <w:sz w:val="12"/>
        </w:rPr>
        <w:t>¶</w:t>
      </w:r>
      <w:proofErr w:type="gramEnd"/>
      <w:r w:rsidRPr="003021D7">
        <w:rPr>
          <w:rFonts w:cs="Times New Roman"/>
          <w:sz w:val="12"/>
        </w:rPr>
        <w:t xml:space="preserve"> </w:t>
      </w:r>
      <w:r w:rsidRPr="003021D7">
        <w:rPr>
          <w:rStyle w:val="StyleBoldUnderline"/>
          <w:rFonts w:cs="Times New Roman"/>
        </w:rPr>
        <w:t>Where will the impetus for progress come from?</w:t>
      </w:r>
      <w:r w:rsidRPr="003021D7">
        <w:rPr>
          <w:rFonts w:cs="Times New Roman"/>
        </w:rPr>
        <w:t xml:space="preserve"> </w:t>
      </w:r>
      <w:r w:rsidRPr="003021D7">
        <w:rPr>
          <w:rStyle w:val="StyleBoldUnderline"/>
          <w:rFonts w:cs="Times New Roman"/>
        </w:rPr>
        <w:t>In a different era, the federal government might have launched decisive¶ initiatives on its own to restructure the economy, address the budget, and renew governance.</w:t>
      </w:r>
      <w:r w:rsidRPr="003021D7">
        <w:rPr>
          <w:rFonts w:cs="Times New Roman"/>
        </w:rPr>
        <w:t xml:space="preserve"> </w:t>
      </w:r>
      <w:r w:rsidRPr="003021D7">
        <w:rPr>
          <w:rStyle w:val="StyleBoldUnderline"/>
          <w:rFonts w:cs="Times New Roman"/>
        </w:rPr>
        <w:t>Today, however, gridlock in¶ Washington precludes such intervention</w:t>
      </w:r>
      <w:proofErr w:type="gramStart"/>
      <w:r w:rsidRPr="003021D7">
        <w:rPr>
          <w:rStyle w:val="StyleBoldUnderline"/>
          <w:rFonts w:cs="Times New Roman"/>
        </w:rPr>
        <w:t>.¶</w:t>
      </w:r>
      <w:proofErr w:type="gramEnd"/>
      <w:r w:rsidRPr="003021D7">
        <w:rPr>
          <w:rStyle w:val="StyleBoldUnderline"/>
          <w:rFonts w:cs="Times New Roman"/>
        </w:rPr>
        <w:t xml:space="preserve"> </w:t>
      </w:r>
      <w:r w:rsidRPr="003021D7">
        <w:rPr>
          <w:rFonts w:cs="Times New Roman"/>
        </w:rPr>
        <w:t xml:space="preserve">And yet, </w:t>
      </w:r>
      <w:r w:rsidRPr="003021D7">
        <w:rPr>
          <w:rStyle w:val="StyleBoldUnderline"/>
          <w:rFonts w:cs="Times New Roman"/>
        </w:rPr>
        <w:t>there is hope in another quarter</w:t>
      </w:r>
      <w:r w:rsidRPr="003021D7">
        <w:rPr>
          <w:rFonts w:cs="Times New Roman"/>
        </w:rPr>
        <w:t xml:space="preserve">. As befits a federal republic, cities, metropolitan areas, and </w:t>
      </w:r>
      <w:r w:rsidRPr="003021D7">
        <w:rPr>
          <w:rStyle w:val="StyleBoldUnderline"/>
          <w:rFonts w:cs="Times New Roman"/>
        </w:rPr>
        <w:t xml:space="preserve">their states are stepping¶ up to develop new solutions and </w:t>
      </w:r>
      <w:r w:rsidRPr="003021D7">
        <w:rPr>
          <w:rStyle w:val="Emphasis"/>
          <w:rFonts w:cs="Times New Roman"/>
        </w:rPr>
        <w:t>point</w:t>
      </w:r>
      <w:r w:rsidRPr="003021D7">
        <w:rPr>
          <w:rStyle w:val="StyleBoldUnderline"/>
          <w:rFonts w:cs="Times New Roman"/>
        </w:rPr>
        <w:t xml:space="preserve"> the way to renewal.</w:t>
      </w:r>
      <w:r w:rsidRPr="003021D7">
        <w:rPr>
          <w:rFonts w:cs="Times New Roman"/>
        </w:rPr>
        <w:t xml:space="preserve"> Increasingly, </w:t>
      </w:r>
      <w:r w:rsidRPr="003021D7">
        <w:rPr>
          <w:rStyle w:val="StyleBoldUnderline"/>
          <w:rFonts w:cs="Times New Roman"/>
        </w:rPr>
        <w:t>metropolitan areas and their states are acting like¶ the engines of prosperity and change</w:t>
      </w:r>
      <w:r w:rsidRPr="003021D7">
        <w:rPr>
          <w:rFonts w:cs="Times New Roman"/>
        </w:rPr>
        <w:t xml:space="preserve"> </w:t>
      </w:r>
      <w:r w:rsidRPr="003021D7">
        <w:rPr>
          <w:rStyle w:val="StyleBoldUnderline"/>
          <w:rFonts w:cs="Times New Roman"/>
        </w:rPr>
        <w:t>they are and—</w:t>
      </w:r>
      <w:r w:rsidRPr="003021D7">
        <w:rPr>
          <w:rStyle w:val="Emphasis"/>
          <w:rFonts w:cs="Times New Roman"/>
        </w:rPr>
        <w:t>through</w:t>
      </w:r>
      <w:r w:rsidRPr="003021D7">
        <w:rPr>
          <w:rStyle w:val="StyleBoldUnderline"/>
          <w:rFonts w:cs="Times New Roman"/>
        </w:rPr>
        <w:t xml:space="preserve"> </w:t>
      </w:r>
      <w:r w:rsidRPr="003021D7">
        <w:rPr>
          <w:rStyle w:val="Emphasis"/>
          <w:rFonts w:cs="Times New Roman"/>
        </w:rPr>
        <w:t>their</w:t>
      </w:r>
      <w:r w:rsidRPr="003021D7">
        <w:rPr>
          <w:rStyle w:val="StyleBoldUnderline"/>
          <w:rFonts w:cs="Times New Roman"/>
        </w:rPr>
        <w:t xml:space="preserve"> </w:t>
      </w:r>
      <w:r w:rsidRPr="003021D7">
        <w:rPr>
          <w:rStyle w:val="Emphasis"/>
          <w:rFonts w:cs="Times New Roman"/>
        </w:rPr>
        <w:t>own</w:t>
      </w:r>
      <w:r w:rsidRPr="003021D7">
        <w:rPr>
          <w:rStyle w:val="StyleBoldUnderline"/>
          <w:rFonts w:cs="Times New Roman"/>
        </w:rPr>
        <w:t xml:space="preserve"> </w:t>
      </w:r>
      <w:r w:rsidRPr="003021D7">
        <w:rPr>
          <w:rStyle w:val="Emphasis"/>
          <w:rFonts w:cs="Times New Roman"/>
        </w:rPr>
        <w:t>initiative</w:t>
      </w:r>
      <w:r w:rsidRPr="003021D7">
        <w:rPr>
          <w:rStyle w:val="StyleBoldUnderline"/>
          <w:rFonts w:cs="Times New Roman"/>
        </w:rPr>
        <w:t>—leading</w:t>
      </w:r>
      <w:r w:rsidRPr="003021D7">
        <w:rPr>
          <w:rFonts w:cs="Times New Roman"/>
        </w:rPr>
        <w:t xml:space="preserve">. Together with their </w:t>
      </w:r>
      <w:r w:rsidRPr="003021D7">
        <w:rPr>
          <w:rStyle w:val="StyleBoldUnderline"/>
          <w:rFonts w:cs="Times New Roman"/>
        </w:rPr>
        <w:t>states, metro¶ areas are stepping up as never before and pursuing game-changing initiatives to create jobs in the near term and restructure¶ their economies for the long haul</w:t>
      </w:r>
      <w:proofErr w:type="gramStart"/>
      <w:r w:rsidRPr="003021D7">
        <w:rPr>
          <w:rStyle w:val="StyleBoldUnderline"/>
          <w:rFonts w:cs="Times New Roman"/>
        </w:rPr>
        <w:t>.¶</w:t>
      </w:r>
      <w:proofErr w:type="gramEnd"/>
      <w:r w:rsidRPr="003021D7">
        <w:rPr>
          <w:rStyle w:val="StyleBoldUnderline"/>
          <w:rFonts w:cs="Times New Roman"/>
        </w:rPr>
        <w:t xml:space="preserve"> </w:t>
      </w:r>
      <w:r w:rsidRPr="003021D7">
        <w:rPr>
          <w:rFonts w:cs="Times New Roman"/>
        </w:rPr>
        <w:t>Attuned to the localism of the economy</w:t>
      </w:r>
      <w:r w:rsidRPr="003021D7">
        <w:rPr>
          <w:rStyle w:val="StyleBoldUnderline"/>
          <w:rFonts w:cs="Times New Roman"/>
        </w:rPr>
        <w:t xml:space="preserve">, these centers of economic dynamism are working hard to develop a new growth¶ model focused on advancing innovation and advanced industries, providing crucial infrastructure, and improving education¶ and skills training.¶ </w:t>
      </w:r>
      <w:r w:rsidRPr="003021D7">
        <w:rPr>
          <w:rFonts w:cs="Times New Roman"/>
        </w:rPr>
        <w:t xml:space="preserve">In so doing </w:t>
      </w:r>
      <w:r w:rsidRPr="003021D7">
        <w:rPr>
          <w:rStyle w:val="StyleBoldUnderline"/>
          <w:rFonts w:cs="Times New Roman"/>
        </w:rPr>
        <w:t>they are suggesting a needed direction for Washington and for the agenda of the second Obama administration</w:t>
      </w:r>
      <w:r w:rsidRPr="003021D7">
        <w:rPr>
          <w:rFonts w:cs="Times New Roman"/>
        </w:rPr>
        <w:t>.</w:t>
      </w:r>
      <w:r w:rsidRPr="003021D7">
        <w:rPr>
          <w:rFonts w:cs="Times New Roman"/>
          <w:sz w:val="12"/>
        </w:rPr>
        <w:t xml:space="preserve">¶ </w:t>
      </w:r>
      <w:r w:rsidRPr="003021D7">
        <w:rPr>
          <w:rFonts w:cs="Times New Roman"/>
        </w:rPr>
        <w:t xml:space="preserve">All of which suggests why President </w:t>
      </w:r>
      <w:r w:rsidRPr="003021D7">
        <w:rPr>
          <w:rStyle w:val="StyleBoldUnderline"/>
          <w:rFonts w:cs="Times New Roman"/>
        </w:rPr>
        <w:t xml:space="preserve">Obama should look </w:t>
      </w:r>
      <w:r w:rsidRPr="003021D7">
        <w:rPr>
          <w:rStyle w:val="Emphasis"/>
          <w:rFonts w:cs="Times New Roman"/>
        </w:rPr>
        <w:t>beyond</w:t>
      </w:r>
      <w:r w:rsidRPr="003021D7">
        <w:rPr>
          <w:rStyle w:val="StyleBoldUnderline"/>
          <w:rFonts w:cs="Times New Roman"/>
        </w:rPr>
        <w:t xml:space="preserve"> Washington as he shapes his governing agenda and adopt a¶ set of focused, astute initiatives that would at once lead the nation toward economic renewal while supporting regional and¶ state empowerment.</w:t>
      </w:r>
    </w:p>
    <w:p w14:paraId="1CD4F9DA" w14:textId="77777777" w:rsidR="007D3F50" w:rsidRPr="003021D7" w:rsidRDefault="007D3F50" w:rsidP="007D3F50">
      <w:pPr>
        <w:pStyle w:val="Heading3"/>
        <w:rPr>
          <w:rFonts w:cs="Times New Roman"/>
        </w:rPr>
      </w:pPr>
      <w:r w:rsidRPr="003021D7">
        <w:rPr>
          <w:rFonts w:cs="Times New Roman"/>
        </w:rPr>
        <w:t>2NC- Impact- Economy</w:t>
      </w:r>
    </w:p>
    <w:p w14:paraId="3181DE77" w14:textId="77777777" w:rsidR="007D3F50" w:rsidRPr="003021D7" w:rsidRDefault="007D3F50" w:rsidP="007D3F50">
      <w:pPr>
        <w:pStyle w:val="Heading4"/>
        <w:rPr>
          <w:rFonts w:cs="Times New Roman"/>
        </w:rPr>
      </w:pPr>
      <w:r w:rsidRPr="003021D7">
        <w:rPr>
          <w:rFonts w:cs="Times New Roman"/>
        </w:rPr>
        <w:t>Federalism solves the economy</w:t>
      </w:r>
    </w:p>
    <w:p w14:paraId="5E403AEB" w14:textId="77777777" w:rsidR="007D3F50" w:rsidRPr="003021D7" w:rsidRDefault="007D3F50" w:rsidP="007D3F50">
      <w:pPr>
        <w:rPr>
          <w:rStyle w:val="StyleStyleBold12pt"/>
          <w:rFonts w:cs="Times New Roman"/>
        </w:rPr>
      </w:pPr>
      <w:r w:rsidRPr="003021D7">
        <w:rPr>
          <w:rStyle w:val="StyleStyleBold12pt"/>
          <w:rFonts w:cs="Times New Roman"/>
        </w:rPr>
        <w:t>Katz ’12, Director of the Metropolitan Policy Program</w:t>
      </w:r>
    </w:p>
    <w:p w14:paraId="61213258" w14:textId="77777777" w:rsidR="007D3F50" w:rsidRPr="003021D7" w:rsidRDefault="007D3F50" w:rsidP="007D3F50">
      <w:pPr>
        <w:rPr>
          <w:rFonts w:cs="Times New Roman"/>
        </w:rPr>
      </w:pPr>
      <w:r w:rsidRPr="003021D7">
        <w:rPr>
          <w:rFonts w:cs="Times New Roman"/>
        </w:rPr>
        <w:t>Bruce, “Remaking Federalism | Renewing the Economy: Resetting Federal Policy to Recharge the Economy, Stabilize the Budget, and Unleash State and Metropolitan Innovation”, http://www.brookings.edu/research/papers/2012/11/13-federalism-budget-economy</w:t>
      </w:r>
    </w:p>
    <w:p w14:paraId="5195462A" w14:textId="77777777" w:rsidR="007D3F50" w:rsidRPr="003021D7" w:rsidRDefault="007D3F50" w:rsidP="007D3F50">
      <w:pPr>
        <w:rPr>
          <w:rFonts w:cs="Times New Roman"/>
        </w:rPr>
      </w:pPr>
      <w:r w:rsidRPr="003021D7">
        <w:rPr>
          <w:rFonts w:cs="Times New Roman"/>
        </w:rPr>
        <w:t xml:space="preserve">Where will the impetus for progress come from? In a different era, the federal government might have launched decisive initiatives on its own to restructure the economy, address the budget, and renew governance. Today, however, </w:t>
      </w:r>
      <w:r w:rsidRPr="003021D7">
        <w:rPr>
          <w:rStyle w:val="StyleBoldUnderline"/>
          <w:rFonts w:cs="Times New Roman"/>
        </w:rPr>
        <w:t>gridlock in Washington precludes such intervention</w:t>
      </w:r>
      <w:proofErr w:type="gramStart"/>
      <w:r w:rsidRPr="003021D7">
        <w:rPr>
          <w:rStyle w:val="StyleBoldUnderline"/>
          <w:rFonts w:cs="Times New Roman"/>
        </w:rPr>
        <w:t>.¶</w:t>
      </w:r>
      <w:proofErr w:type="gramEnd"/>
      <w:r w:rsidRPr="003021D7">
        <w:rPr>
          <w:rFonts w:cs="Times New Roman"/>
          <w:sz w:val="12"/>
        </w:rPr>
        <w:t xml:space="preserve"> </w:t>
      </w:r>
      <w:r w:rsidRPr="003021D7">
        <w:rPr>
          <w:rFonts w:cs="Times New Roman"/>
        </w:rPr>
        <w:t xml:space="preserve">And yet, there is hope in another quarter. As befits a federal republic, cities, metropolitan areas, and their states are stepping up to develop new solutions and point the way to renewal. </w:t>
      </w:r>
      <w:r w:rsidRPr="003021D7">
        <w:rPr>
          <w:rStyle w:val="StyleBoldUnderline"/>
          <w:rFonts w:cs="Times New Roman"/>
        </w:rPr>
        <w:t>Increasingly, metropolitan areas and their states are acting like the engines of prosperity and change they are and—through their own initiative—leading. Together with their states, metro areas are stepping up as never before and pursuing game-changing initiatives to create jobs in the near term and restructure their economies for the long haul</w:t>
      </w:r>
      <w:proofErr w:type="gramStart"/>
      <w:r w:rsidRPr="003021D7">
        <w:rPr>
          <w:rStyle w:val="StyleBoldUnderline"/>
          <w:rFonts w:cs="Times New Roman"/>
        </w:rPr>
        <w:t>.¶</w:t>
      </w:r>
      <w:proofErr w:type="gramEnd"/>
      <w:r w:rsidRPr="003021D7">
        <w:rPr>
          <w:rFonts w:cs="Times New Roman"/>
          <w:sz w:val="12"/>
        </w:rPr>
        <w:t xml:space="preserve"> </w:t>
      </w:r>
      <w:r w:rsidRPr="003021D7">
        <w:rPr>
          <w:rFonts w:cs="Times New Roman"/>
        </w:rPr>
        <w:t xml:space="preserve">Attuned to the localism of the economy, these </w:t>
      </w:r>
      <w:r w:rsidRPr="003021D7">
        <w:rPr>
          <w:rStyle w:val="StyleBoldUnderline"/>
          <w:rFonts w:cs="Times New Roman"/>
        </w:rPr>
        <w:t>centers of economic dynamism are working hard to develop a new growth model focused on advancing innovation and advanced industries, providing crucial infrastructure, and improving education and skills training.¶</w:t>
      </w:r>
      <w:r w:rsidRPr="003021D7">
        <w:rPr>
          <w:rFonts w:cs="Times New Roman"/>
          <w:sz w:val="12"/>
        </w:rPr>
        <w:t xml:space="preserve"> </w:t>
      </w:r>
      <w:r w:rsidRPr="003021D7">
        <w:rPr>
          <w:rFonts w:cs="Times New Roman"/>
        </w:rPr>
        <w:t>In so doing they are suggesting a needed direction for Washington and for the agenda of the second Obama administration.</w:t>
      </w:r>
      <w:r w:rsidRPr="003021D7">
        <w:rPr>
          <w:rFonts w:cs="Times New Roman"/>
          <w:sz w:val="12"/>
        </w:rPr>
        <w:t xml:space="preserve">¶ </w:t>
      </w:r>
      <w:r w:rsidRPr="003021D7">
        <w:rPr>
          <w:rFonts w:cs="Times New Roman"/>
        </w:rPr>
        <w:t xml:space="preserve">All of which suggests why President </w:t>
      </w:r>
      <w:r w:rsidRPr="003021D7">
        <w:rPr>
          <w:rStyle w:val="StyleBoldUnderline"/>
          <w:rFonts w:cs="Times New Roman"/>
        </w:rPr>
        <w:t xml:space="preserve">Obama should look beyond Washington as he shapes his governing agenda and adopt a set of focused, astute initiatives that would at once lead the nation toward economic renewal while supporting </w:t>
      </w:r>
      <w:r w:rsidRPr="003021D7">
        <w:rPr>
          <w:rStyle w:val="Emphasis"/>
          <w:rFonts w:cs="Times New Roman"/>
        </w:rPr>
        <w:t>regional</w:t>
      </w:r>
      <w:r w:rsidRPr="003021D7">
        <w:rPr>
          <w:rStyle w:val="StyleBoldUnderline"/>
          <w:rFonts w:cs="Times New Roman"/>
        </w:rPr>
        <w:t xml:space="preserve"> and </w:t>
      </w:r>
      <w:r w:rsidRPr="003021D7">
        <w:rPr>
          <w:rStyle w:val="Emphasis"/>
          <w:rFonts w:cs="Times New Roman"/>
        </w:rPr>
        <w:t>state</w:t>
      </w:r>
      <w:r w:rsidRPr="003021D7">
        <w:rPr>
          <w:rStyle w:val="StyleBoldUnderline"/>
          <w:rFonts w:cs="Times New Roman"/>
        </w:rPr>
        <w:t xml:space="preserve"> empowerment.¶</w:t>
      </w:r>
      <w:r w:rsidRPr="003021D7">
        <w:rPr>
          <w:rFonts w:cs="Times New Roman"/>
          <w:sz w:val="12"/>
        </w:rPr>
        <w:t xml:space="preserve"> </w:t>
      </w:r>
      <w:r w:rsidRPr="003021D7">
        <w:rPr>
          <w:rFonts w:cs="Times New Roman"/>
        </w:rPr>
        <w:t xml:space="preserve">To that end, the next administration and </w:t>
      </w:r>
      <w:r w:rsidRPr="003021D7">
        <w:rPr>
          <w:rStyle w:val="StyleBoldUnderline"/>
          <w:rFonts w:cs="Times New Roman"/>
        </w:rPr>
        <w:t>Congress</w:t>
      </w:r>
      <w:r w:rsidRPr="003021D7">
        <w:rPr>
          <w:rFonts w:cs="Times New Roman"/>
        </w:rPr>
        <w:t xml:space="preserve"> </w:t>
      </w:r>
      <w:r w:rsidRPr="003021D7">
        <w:rPr>
          <w:rStyle w:val="StyleBoldUnderline"/>
          <w:rFonts w:cs="Times New Roman"/>
        </w:rPr>
        <w:t>should work to</w:t>
      </w:r>
      <w:r w:rsidRPr="003021D7">
        <w:rPr>
          <w:rFonts w:cs="Times New Roman"/>
        </w:rPr>
        <w:t xml:space="preserve"> </w:t>
      </w:r>
      <w:r w:rsidRPr="003021D7">
        <w:rPr>
          <w:rStyle w:val="StyleBoldUnderline"/>
          <w:rFonts w:cs="Times New Roman"/>
        </w:rPr>
        <w:t xml:space="preserve">have the federal government do </w:t>
      </w:r>
      <w:r w:rsidRPr="003021D7">
        <w:rPr>
          <w:rStyle w:val="Emphasis"/>
          <w:rFonts w:cs="Times New Roman"/>
        </w:rPr>
        <w:t>less</w:t>
      </w:r>
      <w:r w:rsidRPr="003021D7">
        <w:rPr>
          <w:rFonts w:cs="Times New Roman"/>
        </w:rPr>
        <w:t>, better through a limited set of initiatives in which the federal government would:</w:t>
      </w:r>
      <w:r w:rsidRPr="003021D7">
        <w:rPr>
          <w:rFonts w:cs="Times New Roman"/>
          <w:sz w:val="12"/>
        </w:rPr>
        <w:t xml:space="preserve">¶ </w:t>
      </w:r>
      <w:r w:rsidRPr="003021D7">
        <w:rPr>
          <w:rStyle w:val="StyleBoldUnderline"/>
          <w:rFonts w:cs="Times New Roman"/>
        </w:rPr>
        <w:t xml:space="preserve">Cut to invest, </w:t>
      </w:r>
      <w:r w:rsidRPr="003021D7">
        <w:rPr>
          <w:rFonts w:cs="Times New Roman"/>
        </w:rPr>
        <w:t>meaning that it should—while moving to reduce the national debt—channel some of the savings from cuts of unnecessary or counter-productive programs into strategic investments that will establish a platform for metropolitan growth</w:t>
      </w:r>
      <w:r w:rsidRPr="003021D7">
        <w:rPr>
          <w:rFonts w:cs="Times New Roman"/>
          <w:sz w:val="12"/>
        </w:rPr>
        <w:t xml:space="preserve">¶ </w:t>
      </w:r>
      <w:r w:rsidRPr="003021D7">
        <w:rPr>
          <w:rStyle w:val="StyleBoldUnderline"/>
          <w:rFonts w:cs="Times New Roman"/>
        </w:rPr>
        <w:t>Invest but reform, meaning that it should reform its activities to make them</w:t>
      </w:r>
      <w:r w:rsidRPr="003021D7">
        <w:rPr>
          <w:rFonts w:cs="Times New Roman"/>
        </w:rPr>
        <w:t xml:space="preserve"> not only </w:t>
      </w:r>
      <w:r w:rsidRPr="003021D7">
        <w:rPr>
          <w:rStyle w:val="StyleBoldUnderline"/>
          <w:rFonts w:cs="Times New Roman"/>
        </w:rPr>
        <w:t>more efficient</w:t>
      </w:r>
      <w:r w:rsidRPr="003021D7">
        <w:rPr>
          <w:rFonts w:cs="Times New Roman"/>
        </w:rPr>
        <w:t xml:space="preserve"> and effective but more catalytic and encouraging of local and state problem-solving</w:t>
      </w:r>
      <w:r w:rsidRPr="003021D7">
        <w:rPr>
          <w:rFonts w:cs="Times New Roman"/>
          <w:sz w:val="12"/>
        </w:rPr>
        <w:t xml:space="preserve">¶ </w:t>
      </w:r>
      <w:r w:rsidRPr="003021D7">
        <w:rPr>
          <w:rStyle w:val="StyleBoldUnderline"/>
          <w:rFonts w:cs="Times New Roman"/>
        </w:rPr>
        <w:t xml:space="preserve">Strengthen </w:t>
      </w:r>
      <w:r w:rsidRPr="003021D7">
        <w:rPr>
          <w:rStyle w:val="Emphasis"/>
          <w:rFonts w:cs="Times New Roman"/>
        </w:rPr>
        <w:t>federalism</w:t>
      </w:r>
      <w:r w:rsidRPr="003021D7">
        <w:rPr>
          <w:rFonts w:cs="Times New Roman"/>
        </w:rPr>
        <w:t>, meaning that it should maximize the power of its dynamic partnership with the nation’s localities and states to solve problems</w:t>
      </w:r>
      <w:r w:rsidRPr="003021D7">
        <w:rPr>
          <w:rFonts w:cs="Times New Roman"/>
          <w:sz w:val="12"/>
        </w:rPr>
        <w:t xml:space="preserve">¶ </w:t>
      </w:r>
      <w:r w:rsidRPr="003021D7">
        <w:rPr>
          <w:rFonts w:cs="Times New Roman"/>
        </w:rPr>
        <w:t>In terms of specifics, the new stance in Washington can be illustrated with a wide array of specific proposals that are mentioned in this paper and advanced in greater detail in an accompanying series of policy briefs.</w:t>
      </w:r>
      <w:r w:rsidRPr="003021D7">
        <w:rPr>
          <w:rFonts w:cs="Times New Roman"/>
          <w:sz w:val="12"/>
        </w:rPr>
        <w:t xml:space="preserve">¶ </w:t>
      </w:r>
      <w:r w:rsidRPr="003021D7">
        <w:rPr>
          <w:rFonts w:cs="Times New Roman"/>
        </w:rPr>
        <w:t xml:space="preserve">If states are the nation’s laboratories of democracy, </w:t>
      </w:r>
      <w:r w:rsidRPr="003021D7">
        <w:rPr>
          <w:rStyle w:val="StyleBoldUnderline"/>
          <w:rFonts w:cs="Times New Roman"/>
        </w:rPr>
        <w:t>metropolitan areas are its centers of innovation</w:t>
      </w:r>
      <w:r w:rsidRPr="003021D7">
        <w:rPr>
          <w:rFonts w:cs="Times New Roman"/>
        </w:rPr>
        <w:t>—Washington should put itself in their service.</w:t>
      </w:r>
    </w:p>
    <w:p w14:paraId="66B19E2F" w14:textId="77777777" w:rsidR="007D3F50" w:rsidRPr="003021D7" w:rsidRDefault="007D3F50" w:rsidP="007D3F50">
      <w:pPr>
        <w:pStyle w:val="Heading2"/>
        <w:rPr>
          <w:rFonts w:cs="Times New Roman"/>
        </w:rPr>
      </w:pPr>
      <w:r w:rsidRPr="003021D7">
        <w:rPr>
          <w:rFonts w:cs="Times New Roman"/>
        </w:rPr>
        <w:t>Modeling</w:t>
      </w:r>
    </w:p>
    <w:p w14:paraId="470E649D" w14:textId="77777777" w:rsidR="007D3F50" w:rsidRPr="003021D7" w:rsidRDefault="007D3F50" w:rsidP="007D3F50">
      <w:pPr>
        <w:pStyle w:val="Heading3"/>
        <w:rPr>
          <w:rFonts w:cs="Times New Roman"/>
        </w:rPr>
      </w:pPr>
      <w:r w:rsidRPr="003021D7">
        <w:rPr>
          <w:rFonts w:cs="Times New Roman"/>
        </w:rPr>
        <w:t>USFG Models</w:t>
      </w:r>
    </w:p>
    <w:p w14:paraId="0E36B853" w14:textId="77777777" w:rsidR="007D3F50" w:rsidRPr="003021D7" w:rsidRDefault="007D3F50" w:rsidP="007D3F50">
      <w:pPr>
        <w:pStyle w:val="Heading4"/>
        <w:rPr>
          <w:rFonts w:cs="Times New Roman"/>
        </w:rPr>
      </w:pPr>
      <w:r w:rsidRPr="003021D7">
        <w:rPr>
          <w:rFonts w:cs="Times New Roman"/>
        </w:rPr>
        <w:t>The USFG must model states to be successful</w:t>
      </w:r>
    </w:p>
    <w:p w14:paraId="644A0119" w14:textId="77777777" w:rsidR="007D3F50" w:rsidRPr="003021D7" w:rsidRDefault="007D3F50" w:rsidP="007D3F50">
      <w:pPr>
        <w:rPr>
          <w:rStyle w:val="StyleStyleBold12pt"/>
          <w:rFonts w:cs="Times New Roman"/>
        </w:rPr>
      </w:pPr>
      <w:r w:rsidRPr="003021D7">
        <w:rPr>
          <w:rStyle w:val="StyleStyleBold12pt"/>
          <w:rFonts w:cs="Times New Roman"/>
        </w:rPr>
        <w:t>Sims ’13, Senior Energy Project Finance Specialist</w:t>
      </w:r>
    </w:p>
    <w:p w14:paraId="0618F7B9" w14:textId="77777777" w:rsidR="007D3F50" w:rsidRPr="003021D7" w:rsidRDefault="007D3F50" w:rsidP="007D3F50">
      <w:pPr>
        <w:rPr>
          <w:rFonts w:cs="Times New Roman"/>
        </w:rPr>
      </w:pPr>
      <w:r w:rsidRPr="003021D7">
        <w:rPr>
          <w:rFonts w:cs="Times New Roman"/>
        </w:rPr>
        <w:t>Douglass D, NRDC, “Fulfilling the Promise of U.S. Offshore Wind: Targeted State Investment Policies to Put an Abundant Renewable Resource within Reach”, http://www.nrdc.org/business/files/offshore-wind-investment.pdf</w:t>
      </w:r>
    </w:p>
    <w:p w14:paraId="06E42D4E" w14:textId="77777777" w:rsidR="007D3F50" w:rsidRPr="003021D7" w:rsidRDefault="007D3F50" w:rsidP="007D3F50">
      <w:pPr>
        <w:rPr>
          <w:rStyle w:val="StyleBoldUnderline"/>
          <w:rFonts w:cs="Times New Roman"/>
        </w:rPr>
      </w:pPr>
      <w:r w:rsidRPr="003021D7">
        <w:rPr>
          <w:rFonts w:cs="Times New Roman"/>
        </w:rPr>
        <w:t xml:space="preserve">In sum, </w:t>
      </w:r>
      <w:r w:rsidRPr="003021D7">
        <w:rPr>
          <w:rStyle w:val="StyleBoldUnderline"/>
          <w:rFonts w:cs="Times New Roman"/>
        </w:rPr>
        <w:t>the United States can quickly tap into this¶ unparalleled resource if we take the lead by:</w:t>
      </w:r>
      <w:r w:rsidRPr="003021D7">
        <w:rPr>
          <w:rFonts w:cs="Times New Roman"/>
        </w:rPr>
        <w:t xml:space="preserve"> (1) </w:t>
      </w:r>
      <w:r w:rsidRPr="003021D7">
        <w:rPr>
          <w:rStyle w:val="StyleBoldUnderline"/>
          <w:rFonts w:cs="Times New Roman"/>
        </w:rPr>
        <w:t>ensuring¶ revenue certainty through</w:t>
      </w:r>
      <w:r w:rsidRPr="003021D7">
        <w:rPr>
          <w:rFonts w:cs="Times New Roman"/>
        </w:rPr>
        <w:t xml:space="preserve"> strategically refining the</w:t>
      </w:r>
      <w:r w:rsidRPr="003021D7">
        <w:rPr>
          <w:rFonts w:cs="Times New Roman"/>
          <w:sz w:val="12"/>
        </w:rPr>
        <w:t xml:space="preserve">¶ </w:t>
      </w:r>
      <w:r w:rsidRPr="003021D7">
        <w:rPr>
          <w:rFonts w:cs="Times New Roman"/>
        </w:rPr>
        <w:t>innovative Offshore Wind Renewable Energy Certificate</w:t>
      </w:r>
      <w:r w:rsidRPr="003021D7">
        <w:rPr>
          <w:rFonts w:cs="Times New Roman"/>
          <w:sz w:val="12"/>
        </w:rPr>
        <w:t xml:space="preserve">¶ </w:t>
      </w:r>
      <w:r w:rsidRPr="003021D7">
        <w:rPr>
          <w:rFonts w:cs="Times New Roman"/>
        </w:rPr>
        <w:t xml:space="preserve">(OREC) </w:t>
      </w:r>
      <w:r w:rsidRPr="003021D7">
        <w:rPr>
          <w:rStyle w:val="StyleBoldUnderline"/>
          <w:rFonts w:cs="Times New Roman"/>
        </w:rPr>
        <w:t>programs, such as those adopted in New Jersey</w:t>
      </w:r>
      <w:proofErr w:type="gramStart"/>
      <w:r w:rsidRPr="003021D7">
        <w:rPr>
          <w:rStyle w:val="StyleBoldUnderline"/>
          <w:rFonts w:cs="Times New Roman"/>
        </w:rPr>
        <w:t>,¶</w:t>
      </w:r>
      <w:proofErr w:type="gramEnd"/>
      <w:r w:rsidRPr="003021D7">
        <w:rPr>
          <w:rStyle w:val="StyleBoldUnderline"/>
          <w:rFonts w:cs="Times New Roman"/>
        </w:rPr>
        <w:t xml:space="preserve"> and under consideration in Maryland, and </w:t>
      </w:r>
      <w:r w:rsidRPr="003021D7">
        <w:rPr>
          <w:rFonts w:cs="Times New Roman"/>
        </w:rPr>
        <w:t xml:space="preserve">(2) </w:t>
      </w:r>
      <w:r w:rsidRPr="003021D7">
        <w:rPr>
          <w:rStyle w:val="StyleBoldUnderline"/>
          <w:rFonts w:cs="Times New Roman"/>
        </w:rPr>
        <w:t>leveraging</w:t>
      </w:r>
      <w:r w:rsidRPr="003021D7">
        <w:rPr>
          <w:rFonts w:cs="Times New Roman"/>
          <w:sz w:val="12"/>
        </w:rPr>
        <w:t xml:space="preserve">¶ </w:t>
      </w:r>
      <w:r w:rsidRPr="003021D7">
        <w:rPr>
          <w:rFonts w:cs="Times New Roman"/>
        </w:rPr>
        <w:t xml:space="preserve">the </w:t>
      </w:r>
      <w:r w:rsidRPr="003021D7">
        <w:rPr>
          <w:rStyle w:val="StyleBoldUnderline"/>
          <w:rFonts w:cs="Times New Roman"/>
        </w:rPr>
        <w:t>resources of commercial banks to make available¶ sufficient levels</w:t>
      </w:r>
      <w:r w:rsidRPr="003021D7">
        <w:rPr>
          <w:rFonts w:cs="Times New Roman"/>
        </w:rPr>
        <w:t xml:space="preserve"> </w:t>
      </w:r>
      <w:r w:rsidRPr="003021D7">
        <w:rPr>
          <w:rStyle w:val="StyleBoldUnderline"/>
          <w:rFonts w:cs="Times New Roman"/>
        </w:rPr>
        <w:t>of</w:t>
      </w:r>
      <w:r w:rsidRPr="003021D7">
        <w:rPr>
          <w:rFonts w:cs="Times New Roman"/>
        </w:rPr>
        <w:t xml:space="preserve"> low-cost debt available through co-</w:t>
      </w:r>
      <w:r w:rsidRPr="003021D7">
        <w:rPr>
          <w:rStyle w:val="StyleBoldUnderline"/>
          <w:rFonts w:cs="Times New Roman"/>
        </w:rPr>
        <w:t>lending</w:t>
      </w:r>
      <w:r w:rsidRPr="003021D7">
        <w:rPr>
          <w:rFonts w:cs="Times New Roman"/>
          <w:sz w:val="12"/>
        </w:rPr>
        <w:t xml:space="preserve">¶ </w:t>
      </w:r>
      <w:r w:rsidRPr="003021D7">
        <w:rPr>
          <w:rFonts w:cs="Times New Roman"/>
        </w:rPr>
        <w:t>programs. Supportive federal policy such as the investment</w:t>
      </w:r>
      <w:r w:rsidRPr="003021D7">
        <w:rPr>
          <w:rFonts w:cs="Times New Roman"/>
          <w:sz w:val="12"/>
        </w:rPr>
        <w:t xml:space="preserve">¶ </w:t>
      </w:r>
      <w:r w:rsidRPr="003021D7">
        <w:rPr>
          <w:rFonts w:cs="Times New Roman"/>
        </w:rPr>
        <w:t>tax credit and accelerated depreciation also play a vital</w:t>
      </w:r>
      <w:r w:rsidRPr="003021D7">
        <w:rPr>
          <w:rFonts w:cs="Times New Roman"/>
          <w:sz w:val="12"/>
        </w:rPr>
        <w:t xml:space="preserve">¶ </w:t>
      </w:r>
      <w:r w:rsidRPr="003021D7">
        <w:rPr>
          <w:rFonts w:cs="Times New Roman"/>
        </w:rPr>
        <w:t xml:space="preserve">role. However, a </w:t>
      </w:r>
      <w:r w:rsidRPr="003021D7">
        <w:rPr>
          <w:rStyle w:val="StyleBoldUnderline"/>
          <w:rFonts w:cs="Times New Roman"/>
        </w:rPr>
        <w:t xml:space="preserve">solid </w:t>
      </w:r>
      <w:r w:rsidRPr="003021D7">
        <w:rPr>
          <w:rStyle w:val="Emphasis"/>
          <w:rFonts w:cs="Times New Roman"/>
        </w:rPr>
        <w:t>state</w:t>
      </w:r>
      <w:r w:rsidRPr="003021D7">
        <w:rPr>
          <w:rStyle w:val="StyleBoldUnderline"/>
          <w:rFonts w:cs="Times New Roman"/>
        </w:rPr>
        <w:t>-</w:t>
      </w:r>
      <w:r w:rsidRPr="003021D7">
        <w:rPr>
          <w:rStyle w:val="Emphasis"/>
          <w:rFonts w:cs="Times New Roman"/>
        </w:rPr>
        <w:t>level</w:t>
      </w:r>
      <w:r w:rsidRPr="003021D7">
        <w:rPr>
          <w:rStyle w:val="StyleBoldUnderline"/>
          <w:rFonts w:cs="Times New Roman"/>
        </w:rPr>
        <w:t xml:space="preserve"> </w:t>
      </w:r>
      <w:r w:rsidRPr="003021D7">
        <w:rPr>
          <w:rStyle w:val="Emphasis"/>
          <w:rFonts w:cs="Times New Roman"/>
        </w:rPr>
        <w:t>framework</w:t>
      </w:r>
      <w:r w:rsidRPr="003021D7">
        <w:rPr>
          <w:rStyle w:val="StyleBoldUnderline"/>
          <w:rFonts w:cs="Times New Roman"/>
        </w:rPr>
        <w:t xml:space="preserve"> that supports¶ financing is a </w:t>
      </w:r>
      <w:r w:rsidRPr="003021D7">
        <w:rPr>
          <w:rStyle w:val="Emphasis"/>
          <w:rFonts w:cs="Times New Roman"/>
        </w:rPr>
        <w:t>necessary</w:t>
      </w:r>
      <w:r w:rsidRPr="003021D7">
        <w:rPr>
          <w:rStyle w:val="StyleBoldUnderline"/>
          <w:rFonts w:cs="Times New Roman"/>
        </w:rPr>
        <w:t xml:space="preserve"> condition to truly launch the sector.</w:t>
      </w:r>
    </w:p>
    <w:p w14:paraId="7AAACC8B" w14:textId="77777777" w:rsidR="007D3F50" w:rsidRPr="003021D7" w:rsidRDefault="007D3F50" w:rsidP="007D3F50">
      <w:pPr>
        <w:pStyle w:val="Heading4"/>
        <w:rPr>
          <w:rFonts w:cs="Times New Roman"/>
        </w:rPr>
      </w:pPr>
      <w:r w:rsidRPr="003021D7">
        <w:rPr>
          <w:rFonts w:cs="Times New Roman"/>
        </w:rPr>
        <w:t>States act as innovators that the federal government follows on</w:t>
      </w:r>
    </w:p>
    <w:p w14:paraId="0575EE14" w14:textId="77777777" w:rsidR="007D3F50" w:rsidRPr="003021D7" w:rsidRDefault="007D3F50" w:rsidP="007D3F50">
      <w:pPr>
        <w:rPr>
          <w:rStyle w:val="StyleStyleBold12pt"/>
          <w:rFonts w:cs="Times New Roman"/>
        </w:rPr>
      </w:pPr>
      <w:r w:rsidRPr="003021D7">
        <w:rPr>
          <w:rStyle w:val="StyleStyleBold12pt"/>
          <w:rFonts w:cs="Times New Roman"/>
        </w:rPr>
        <w:t>Katz et al ’10, president at the Brookings Institution and founding director of the Brookings Metropolitan Policy Program</w:t>
      </w:r>
    </w:p>
    <w:p w14:paraId="183B393A" w14:textId="77777777" w:rsidR="007D3F50" w:rsidRPr="003021D7" w:rsidRDefault="007D3F50" w:rsidP="007D3F50">
      <w:pPr>
        <w:rPr>
          <w:rFonts w:cs="Times New Roman"/>
        </w:rPr>
      </w:pPr>
      <w:r w:rsidRPr="003021D7">
        <w:rPr>
          <w:rFonts w:cs="Times New Roman"/>
        </w:rPr>
        <w:t>Bruce, Jennifer Bradley, and Amy Liu, November, “Delivering the Next Economy: The States Step Up,” The Brookings Institution, http://www.brookings.edu/~/media/research/files/blogs/2011/2/14%20halls%20budget/1117_states_next_economy.pdf</w:t>
      </w:r>
    </w:p>
    <w:p w14:paraId="330F363F" w14:textId="77777777" w:rsidR="007D3F50" w:rsidRPr="003021D7" w:rsidRDefault="007D3F50" w:rsidP="007D3F50">
      <w:pPr>
        <w:rPr>
          <w:rFonts w:cs="Times New Roman"/>
          <w:b/>
          <w:sz w:val="24"/>
          <w:u w:val="single"/>
        </w:rPr>
      </w:pPr>
      <w:r w:rsidRPr="003021D7">
        <w:rPr>
          <w:rFonts w:cs="Times New Roman"/>
        </w:rPr>
        <w:t>Yet for all these impediments,</w:t>
      </w:r>
      <w:r w:rsidRPr="003021D7">
        <w:rPr>
          <w:rStyle w:val="StyleBoldUnderline"/>
          <w:rFonts w:cs="Times New Roman"/>
        </w:rPr>
        <w:t xml:space="preserve"> a new wave of policy creativity may soon emerge from ¶ the </w:t>
      </w:r>
      <w:r w:rsidRPr="003021D7">
        <w:rPr>
          <w:rStyle w:val="Emphasis"/>
          <w:rFonts w:cs="Times New Roman"/>
        </w:rPr>
        <w:t>states</w:t>
      </w:r>
      <w:r w:rsidRPr="003021D7">
        <w:rPr>
          <w:rStyle w:val="StyleBoldUnderline"/>
          <w:rFonts w:cs="Times New Roman"/>
        </w:rPr>
        <w:t>.</w:t>
      </w:r>
      <w:r w:rsidRPr="003021D7">
        <w:rPr>
          <w:rFonts w:cs="Times New Roman"/>
        </w:rPr>
        <w:t xml:space="preserve"> Unlike 2009, the federal government will not provide Recovery Act funds to </w:t>
      </w:r>
      <w:r w:rsidRPr="003021D7">
        <w:rPr>
          <w:rFonts w:cs="Times New Roman"/>
          <w:sz w:val="12"/>
        </w:rPr>
        <w:t xml:space="preserve">¶ </w:t>
      </w:r>
      <w:r w:rsidRPr="003021D7">
        <w:rPr>
          <w:rFonts w:cs="Times New Roman"/>
        </w:rPr>
        <w:t xml:space="preserve">plump up state coffers for Medicaid, education, and infrastructure spending. In fact, given </w:t>
      </w:r>
      <w:r w:rsidRPr="003021D7">
        <w:rPr>
          <w:rFonts w:cs="Times New Roman"/>
          <w:sz w:val="12"/>
        </w:rPr>
        <w:t xml:space="preserve">¶ </w:t>
      </w:r>
      <w:r w:rsidRPr="003021D7">
        <w:rPr>
          <w:rFonts w:cs="Times New Roman"/>
        </w:rPr>
        <w:t xml:space="preserve">concerns over the deﬁ cit and the likelihood of a standoff between the administration and a </w:t>
      </w:r>
      <w:r w:rsidRPr="003021D7">
        <w:rPr>
          <w:rFonts w:cs="Times New Roman"/>
          <w:sz w:val="12"/>
        </w:rPr>
        <w:t xml:space="preserve">¶ </w:t>
      </w:r>
      <w:r w:rsidRPr="003021D7">
        <w:rPr>
          <w:rFonts w:cs="Times New Roman"/>
        </w:rPr>
        <w:t xml:space="preserve">divided Congress, </w:t>
      </w:r>
      <w:r w:rsidRPr="003021D7">
        <w:rPr>
          <w:rStyle w:val="StyleBoldUnderline"/>
          <w:rFonts w:cs="Times New Roman"/>
        </w:rPr>
        <w:t xml:space="preserve">Washington is unlikely to do much in the immediate term to bring relief. ¶ The states will innovate because </w:t>
      </w:r>
      <w:r w:rsidRPr="003021D7">
        <w:rPr>
          <w:rStyle w:val="Emphasis"/>
          <w:rFonts w:cs="Times New Roman"/>
        </w:rPr>
        <w:t>they</w:t>
      </w:r>
      <w:r w:rsidRPr="003021D7">
        <w:rPr>
          <w:rStyle w:val="StyleBoldUnderline"/>
          <w:rFonts w:cs="Times New Roman"/>
        </w:rPr>
        <w:t xml:space="preserve"> </w:t>
      </w:r>
      <w:r w:rsidRPr="003021D7">
        <w:rPr>
          <w:rStyle w:val="Emphasis"/>
          <w:rFonts w:cs="Times New Roman"/>
        </w:rPr>
        <w:t>have</w:t>
      </w:r>
      <w:r w:rsidRPr="003021D7">
        <w:rPr>
          <w:rStyle w:val="StyleBoldUnderline"/>
          <w:rFonts w:cs="Times New Roman"/>
        </w:rPr>
        <w:t xml:space="preserve"> </w:t>
      </w:r>
      <w:r w:rsidRPr="003021D7">
        <w:rPr>
          <w:rStyle w:val="Emphasis"/>
          <w:rFonts w:cs="Times New Roman"/>
        </w:rPr>
        <w:t>to</w:t>
      </w:r>
      <w:proofErr w:type="gramStart"/>
      <w:r w:rsidRPr="003021D7">
        <w:rPr>
          <w:rStyle w:val="StyleBoldUnderline"/>
          <w:rFonts w:cs="Times New Roman"/>
        </w:rPr>
        <w:t>.¶</w:t>
      </w:r>
      <w:proofErr w:type="gramEnd"/>
      <w:r w:rsidRPr="003021D7">
        <w:rPr>
          <w:rStyle w:val="StyleBoldUnderline"/>
          <w:rFonts w:cs="Times New Roman"/>
        </w:rPr>
        <w:t xml:space="preserve"> </w:t>
      </w:r>
      <w:r w:rsidRPr="003021D7">
        <w:rPr>
          <w:rFonts w:cs="Times New Roman"/>
        </w:rPr>
        <w:t>State innovation is part of the genius of our federalist system.1</w:t>
      </w:r>
      <w:r w:rsidRPr="003021D7">
        <w:rPr>
          <w:rFonts w:cs="Times New Roman"/>
          <w:sz w:val="12"/>
        </w:rPr>
        <w:t xml:space="preserve">¶ </w:t>
      </w:r>
      <w:r w:rsidRPr="003021D7">
        <w:rPr>
          <w:rStyle w:val="StyleBoldUnderline"/>
          <w:rFonts w:cs="Times New Roman"/>
        </w:rPr>
        <w:t>Health care reform was ¶ law in Massachusetts years before the recent passage of federal legislation.</w:t>
      </w:r>
      <w:r w:rsidRPr="003021D7">
        <w:rPr>
          <w:rFonts w:cs="Times New Roman"/>
        </w:rPr>
        <w:t xml:space="preserve"> During the </w:t>
      </w:r>
      <w:r w:rsidRPr="003021D7">
        <w:rPr>
          <w:rFonts w:cs="Times New Roman"/>
          <w:sz w:val="12"/>
        </w:rPr>
        <w:t xml:space="preserve">¶ </w:t>
      </w:r>
      <w:r w:rsidRPr="003021D7">
        <w:rPr>
          <w:rFonts w:cs="Times New Roman"/>
        </w:rPr>
        <w:t xml:space="preserve">1980s, </w:t>
      </w:r>
      <w:r w:rsidRPr="003021D7">
        <w:rPr>
          <w:rStyle w:val="StyleBoldUnderline"/>
          <w:rFonts w:cs="Times New Roman"/>
        </w:rPr>
        <w:t>governors from both parties experimented with welfare and healthcare reforms,</w:t>
      </w:r>
      <w:r w:rsidRPr="003021D7">
        <w:rPr>
          <w:rFonts w:cs="Times New Roman"/>
        </w:rPr>
        <w:t xml:space="preserve"> </w:t>
      </w:r>
      <w:r w:rsidRPr="003021D7">
        <w:rPr>
          <w:rFonts w:cs="Times New Roman"/>
          <w:sz w:val="12"/>
        </w:rPr>
        <w:t xml:space="preserve">¶ </w:t>
      </w:r>
      <w:r w:rsidRPr="003021D7">
        <w:rPr>
          <w:rFonts w:cs="Times New Roman"/>
        </w:rPr>
        <w:t xml:space="preserve">paving the way for federal advances in the next decade. Throughout the 1950s, public </w:t>
      </w:r>
      <w:r w:rsidRPr="003021D7">
        <w:rPr>
          <w:rFonts w:cs="Times New Roman"/>
          <w:sz w:val="12"/>
        </w:rPr>
        <w:t xml:space="preserve">¶ </w:t>
      </w:r>
      <w:r w:rsidRPr="003021D7">
        <w:rPr>
          <w:rFonts w:cs="Times New Roman"/>
        </w:rPr>
        <w:t xml:space="preserve">university systems, established by states like California and North Carolina, set the stage </w:t>
      </w:r>
      <w:r w:rsidRPr="003021D7">
        <w:rPr>
          <w:rFonts w:cs="Times New Roman"/>
          <w:sz w:val="12"/>
        </w:rPr>
        <w:t xml:space="preserve">¶ </w:t>
      </w:r>
      <w:r w:rsidRPr="003021D7">
        <w:rPr>
          <w:rFonts w:cs="Times New Roman"/>
        </w:rPr>
        <w:t xml:space="preserve">for the federal technology investments of the 1960s and 1970s. And before he was </w:t>
      </w:r>
      <w:r w:rsidRPr="003021D7">
        <w:rPr>
          <w:rFonts w:cs="Times New Roman"/>
          <w:sz w:val="12"/>
        </w:rPr>
        <w:t xml:space="preserve">¶ </w:t>
      </w:r>
      <w:r w:rsidRPr="003021D7">
        <w:rPr>
          <w:rFonts w:cs="Times New Roman"/>
        </w:rPr>
        <w:t xml:space="preserve">president, New York Gov. Franklin D. Roosevelt experimented with interventions that </w:t>
      </w:r>
      <w:r w:rsidRPr="003021D7">
        <w:rPr>
          <w:rFonts w:cs="Times New Roman"/>
          <w:sz w:val="12"/>
        </w:rPr>
        <w:t xml:space="preserve">¶ </w:t>
      </w:r>
      <w:r w:rsidRPr="003021D7">
        <w:rPr>
          <w:rFonts w:cs="Times New Roman"/>
        </w:rPr>
        <w:t xml:space="preserve">foreshadowed the New Deal. </w:t>
      </w:r>
      <w:r w:rsidRPr="003021D7">
        <w:rPr>
          <w:rFonts w:cs="Times New Roman"/>
          <w:sz w:val="12"/>
        </w:rPr>
        <w:t xml:space="preserve">¶ </w:t>
      </w:r>
      <w:r w:rsidRPr="003021D7">
        <w:rPr>
          <w:rStyle w:val="StyleBoldUnderline"/>
          <w:rFonts w:cs="Times New Roman"/>
        </w:rPr>
        <w:t>State efforts</w:t>
      </w:r>
      <w:r w:rsidRPr="003021D7">
        <w:rPr>
          <w:rFonts w:cs="Times New Roman"/>
        </w:rPr>
        <w:t xml:space="preserve">, spurred by Washington’s stalemate, </w:t>
      </w:r>
      <w:r w:rsidRPr="003021D7">
        <w:rPr>
          <w:rStyle w:val="StyleBoldUnderline"/>
          <w:rFonts w:cs="Times New Roman"/>
        </w:rPr>
        <w:t>paradoxically create an opening for ¶ Washington to act creatively as a partner in advancing economic transformation</w:t>
      </w:r>
      <w:r w:rsidRPr="003021D7">
        <w:rPr>
          <w:rFonts w:cs="Times New Roman"/>
        </w:rPr>
        <w:t xml:space="preserve">. Rather </w:t>
      </w:r>
      <w:r w:rsidRPr="003021D7">
        <w:rPr>
          <w:rFonts w:cs="Times New Roman"/>
          <w:sz w:val="12"/>
        </w:rPr>
        <w:t xml:space="preserve">¶ </w:t>
      </w:r>
      <w:r w:rsidRPr="003021D7">
        <w:rPr>
          <w:rFonts w:cs="Times New Roman"/>
        </w:rPr>
        <w:t xml:space="preserve">than working with Congress to advance particular goals, </w:t>
      </w:r>
      <w:r w:rsidRPr="003021D7">
        <w:rPr>
          <w:rStyle w:val="StyleBoldUnderline"/>
          <w:rFonts w:cs="Times New Roman"/>
        </w:rPr>
        <w:t>the administration can achieve its ¶ aims in collaboration with willing governors,</w:t>
      </w:r>
      <w:r w:rsidRPr="003021D7">
        <w:rPr>
          <w:rFonts w:cs="Times New Roman"/>
        </w:rPr>
        <w:t xml:space="preserve"> using tools such as formula grants, matching </w:t>
      </w:r>
      <w:r w:rsidRPr="003021D7">
        <w:rPr>
          <w:rFonts w:cs="Times New Roman"/>
          <w:sz w:val="12"/>
        </w:rPr>
        <w:t xml:space="preserve">¶ </w:t>
      </w:r>
      <w:r w:rsidRPr="003021D7">
        <w:rPr>
          <w:rFonts w:cs="Times New Roman"/>
        </w:rPr>
        <w:t xml:space="preserve">funds, competitive grants, and regulatory changes. </w:t>
      </w:r>
      <w:r w:rsidRPr="003021D7">
        <w:rPr>
          <w:rFonts w:cs="Times New Roman"/>
          <w:sz w:val="12"/>
        </w:rPr>
        <w:t xml:space="preserve">¶ </w:t>
      </w:r>
      <w:r w:rsidRPr="003021D7">
        <w:rPr>
          <w:rFonts w:cs="Times New Roman"/>
        </w:rPr>
        <w:t xml:space="preserve">But today’s new governors have to do more than pick up the baton from a hobbled </w:t>
      </w:r>
      <w:r w:rsidRPr="003021D7">
        <w:rPr>
          <w:rFonts w:cs="Times New Roman"/>
          <w:sz w:val="12"/>
        </w:rPr>
        <w:t xml:space="preserve">¶ </w:t>
      </w:r>
      <w:r w:rsidRPr="003021D7">
        <w:rPr>
          <w:rFonts w:cs="Times New Roman"/>
        </w:rPr>
        <w:t xml:space="preserve">Washington. To create jobs and build the next economy, </w:t>
      </w:r>
      <w:r w:rsidRPr="003021D7">
        <w:rPr>
          <w:rStyle w:val="StyleBoldUnderline"/>
          <w:rFonts w:cs="Times New Roman"/>
        </w:rPr>
        <w:t>states have to recognize the ¶ power of their economic engines</w:t>
      </w:r>
      <w:r w:rsidRPr="003021D7">
        <w:rPr>
          <w:rFonts w:cs="Times New Roman"/>
        </w:rPr>
        <w:t xml:space="preserve">: the metropolitan areas that house most of their people </w:t>
      </w:r>
      <w:r w:rsidRPr="003021D7">
        <w:rPr>
          <w:rFonts w:cs="Times New Roman"/>
          <w:sz w:val="12"/>
        </w:rPr>
        <w:t xml:space="preserve">¶ </w:t>
      </w:r>
      <w:r w:rsidRPr="003021D7">
        <w:rPr>
          <w:rFonts w:cs="Times New Roman"/>
        </w:rPr>
        <w:t>and generate an even greater portion of their GDP.2</w:t>
      </w:r>
      <w:r w:rsidRPr="003021D7">
        <w:rPr>
          <w:rFonts w:cs="Times New Roman"/>
          <w:sz w:val="12"/>
        </w:rPr>
        <w:t xml:space="preserve">¶ </w:t>
      </w:r>
      <w:r w:rsidRPr="003021D7">
        <w:rPr>
          <w:rStyle w:val="StyleBoldUnderline"/>
          <w:rFonts w:cs="Times New Roman"/>
        </w:rPr>
        <w:t xml:space="preserve">Metropolitan areas are critical for ¶ job creation, revenue generation, and economic growth. State policies have to unleash ¶ their potential with targeted investments and strategies that help metropolitan areas build ¶ on their distinct and concentrated assets. </w:t>
      </w:r>
    </w:p>
    <w:p w14:paraId="69A0CFFF" w14:textId="77777777" w:rsidR="007D3F50" w:rsidRPr="003021D7" w:rsidRDefault="007D3F50" w:rsidP="007D3F50">
      <w:pPr>
        <w:pStyle w:val="Heading4"/>
        <w:rPr>
          <w:rFonts w:cs="Times New Roman"/>
        </w:rPr>
      </w:pPr>
      <w:r w:rsidRPr="003021D7">
        <w:rPr>
          <w:rFonts w:cs="Times New Roman"/>
        </w:rPr>
        <w:t>States create important blueprints for federal government climate policy</w:t>
      </w:r>
    </w:p>
    <w:p w14:paraId="595863EB" w14:textId="77777777" w:rsidR="007D3F50" w:rsidRPr="003021D7" w:rsidRDefault="007D3F50" w:rsidP="007D3F50">
      <w:pPr>
        <w:rPr>
          <w:rStyle w:val="StyleStyleBold12pt"/>
          <w:rFonts w:cs="Times New Roman"/>
        </w:rPr>
      </w:pPr>
      <w:r w:rsidRPr="003021D7">
        <w:rPr>
          <w:rStyle w:val="StyleStyleBold12pt"/>
          <w:rFonts w:cs="Times New Roman"/>
        </w:rPr>
        <w:t>Katz et al ’10, president at the Brookings Institution and founding director of the Brookings Metropolitan Policy Program</w:t>
      </w:r>
    </w:p>
    <w:p w14:paraId="2EFE18FF" w14:textId="77777777" w:rsidR="007D3F50" w:rsidRPr="003021D7" w:rsidRDefault="007D3F50" w:rsidP="007D3F50">
      <w:pPr>
        <w:rPr>
          <w:rFonts w:cs="Times New Roman"/>
        </w:rPr>
      </w:pPr>
      <w:r w:rsidRPr="003021D7">
        <w:rPr>
          <w:rFonts w:cs="Times New Roman"/>
        </w:rPr>
        <w:t>Bruce, Jennifer Bradley, and Amy Liu, November, “Delivering the Next Economy: The States Step Up,” The Brookings Institution, http://www.brookings.edu/~/media/research/files/blogs/2011/2/14%20halls%20budget/1117_states_next_economy.pdf</w:t>
      </w:r>
    </w:p>
    <w:p w14:paraId="6511B451" w14:textId="77777777" w:rsidR="007D3F50" w:rsidRPr="003021D7" w:rsidRDefault="007D3F50" w:rsidP="007D3F50">
      <w:pPr>
        <w:rPr>
          <w:rFonts w:cs="Times New Roman"/>
        </w:rPr>
      </w:pPr>
      <w:r w:rsidRPr="003021D7">
        <w:rPr>
          <w:rStyle w:val="StyleBoldUnderline"/>
          <w:rFonts w:cs="Times New Roman"/>
        </w:rPr>
        <w:t xml:space="preserve">States </w:t>
      </w:r>
      <w:r w:rsidRPr="003021D7">
        <w:rPr>
          <w:rFonts w:cs="Times New Roman"/>
        </w:rPr>
        <w:t xml:space="preserve">not only </w:t>
      </w:r>
      <w:r w:rsidRPr="003021D7">
        <w:rPr>
          <w:rStyle w:val="StyleBoldUnderline"/>
          <w:rFonts w:cs="Times New Roman"/>
        </w:rPr>
        <w:t>have a major investment stake in the mechanisms of the next economy, ¶ they also</w:t>
      </w:r>
      <w:r w:rsidRPr="003021D7">
        <w:rPr>
          <w:rFonts w:cs="Times New Roman"/>
        </w:rPr>
        <w:t xml:space="preserve"> </w:t>
      </w:r>
      <w:r w:rsidRPr="003021D7">
        <w:rPr>
          <w:rStyle w:val="StyleBoldUnderline"/>
          <w:rFonts w:cs="Times New Roman"/>
        </w:rPr>
        <w:t xml:space="preserve">have a history of taking the lead on urgent issues when Washington is frozen. ¶ </w:t>
      </w:r>
      <w:r w:rsidRPr="003021D7">
        <w:rPr>
          <w:rFonts w:cs="Times New Roman"/>
        </w:rPr>
        <w:t xml:space="preserve">To take just one of the most recent examples, </w:t>
      </w:r>
      <w:r w:rsidRPr="003021D7">
        <w:rPr>
          <w:rStyle w:val="StyleBoldUnderline"/>
          <w:rFonts w:cs="Times New Roman"/>
        </w:rPr>
        <w:t xml:space="preserve">in the mid-2000s, even as state ofﬁ cials ¶ argued that a national policy on greenhouse gas emissions was ideal, they forged ahead ¶ on their </w:t>
      </w:r>
      <w:r w:rsidRPr="003021D7">
        <w:rPr>
          <w:rStyle w:val="Emphasis"/>
          <w:rFonts w:cs="Times New Roman"/>
        </w:rPr>
        <w:t>own</w:t>
      </w:r>
      <w:r w:rsidRPr="003021D7">
        <w:rPr>
          <w:rStyle w:val="StyleBoldUnderline"/>
          <w:rFonts w:cs="Times New Roman"/>
        </w:rPr>
        <w:t xml:space="preserve"> </w:t>
      </w:r>
      <w:r w:rsidRPr="003021D7">
        <w:rPr>
          <w:rStyle w:val="Emphasis"/>
          <w:rFonts w:cs="Times New Roman"/>
        </w:rPr>
        <w:t>climate</w:t>
      </w:r>
      <w:r w:rsidRPr="003021D7">
        <w:rPr>
          <w:rStyle w:val="StyleBoldUnderline"/>
          <w:rFonts w:cs="Times New Roman"/>
        </w:rPr>
        <w:t xml:space="preserve"> policies</w:t>
      </w:r>
      <w:r w:rsidRPr="003021D7">
        <w:rPr>
          <w:rFonts w:cs="Times New Roman"/>
        </w:rPr>
        <w:t>.6</w:t>
      </w:r>
      <w:r w:rsidRPr="003021D7">
        <w:rPr>
          <w:rFonts w:cs="Times New Roman"/>
          <w:sz w:val="12"/>
        </w:rPr>
        <w:t xml:space="preserve">¶ </w:t>
      </w:r>
      <w:r w:rsidRPr="003021D7">
        <w:rPr>
          <w:rStyle w:val="StyleBoldUnderline"/>
          <w:rFonts w:cs="Times New Roman"/>
        </w:rPr>
        <w:t>California limited tailpipe emissions of greenhouse gases,</w:t>
      </w:r>
      <w:r w:rsidRPr="003021D7">
        <w:rPr>
          <w:rFonts w:cs="Times New Roman"/>
        </w:rPr>
        <w:t xml:space="preserve"> BROOKINGS-ROCKEFELLER PROJECT ON STATE AND METROPOLITAN INNOVATION November 2010 3</w:t>
      </w:r>
      <w:r w:rsidRPr="003021D7">
        <w:rPr>
          <w:rFonts w:cs="Times New Roman"/>
          <w:sz w:val="12"/>
        </w:rPr>
        <w:t xml:space="preserve">¶ </w:t>
      </w:r>
      <w:r w:rsidRPr="003021D7">
        <w:rPr>
          <w:rStyle w:val="StyleBoldUnderline"/>
          <w:rFonts w:cs="Times New Roman"/>
        </w:rPr>
        <w:t xml:space="preserve">and that state law not only became a model for adoption by other states, but will strongly ¶ shape </w:t>
      </w:r>
      <w:r w:rsidRPr="003021D7">
        <w:rPr>
          <w:rStyle w:val="Emphasis"/>
          <w:rFonts w:cs="Times New Roman"/>
        </w:rPr>
        <w:t>national</w:t>
      </w:r>
      <w:r w:rsidRPr="003021D7">
        <w:rPr>
          <w:rStyle w:val="StyleBoldUnderline"/>
          <w:rFonts w:cs="Times New Roman"/>
        </w:rPr>
        <w:t xml:space="preserve"> </w:t>
      </w:r>
      <w:r w:rsidRPr="003021D7">
        <w:rPr>
          <w:rStyle w:val="Emphasis"/>
          <w:rFonts w:cs="Times New Roman"/>
        </w:rPr>
        <w:t>standards</w:t>
      </w:r>
      <w:r w:rsidRPr="003021D7">
        <w:rPr>
          <w:rStyle w:val="StyleBoldUnderline"/>
          <w:rFonts w:cs="Times New Roman"/>
        </w:rPr>
        <w:t xml:space="preserve"> in the future.</w:t>
      </w:r>
      <w:r w:rsidRPr="003021D7">
        <w:rPr>
          <w:rFonts w:cs="Times New Roman"/>
        </w:rPr>
        <w:t xml:space="preserve"> </w:t>
      </w:r>
      <w:r w:rsidRPr="003021D7">
        <w:rPr>
          <w:rStyle w:val="StyleBoldUnderline"/>
          <w:rFonts w:cs="Times New Roman"/>
        </w:rPr>
        <w:t>The state also moved aggressively in 2006 to limit ¶ greenhouse gas emissions from other sources</w:t>
      </w:r>
      <w:r w:rsidRPr="003021D7">
        <w:rPr>
          <w:rFonts w:cs="Times New Roman"/>
        </w:rPr>
        <w:t xml:space="preserve">, with a goal of reducing emissions to 1990 </w:t>
      </w:r>
      <w:r w:rsidRPr="003021D7">
        <w:rPr>
          <w:rFonts w:cs="Times New Roman"/>
          <w:sz w:val="12"/>
        </w:rPr>
        <w:t xml:space="preserve">¶ </w:t>
      </w:r>
      <w:r w:rsidRPr="003021D7">
        <w:rPr>
          <w:rFonts w:cs="Times New Roman"/>
        </w:rPr>
        <w:t>levels by 2020.7</w:t>
      </w:r>
      <w:r w:rsidRPr="003021D7">
        <w:rPr>
          <w:rFonts w:cs="Times New Roman"/>
          <w:sz w:val="12"/>
        </w:rPr>
        <w:t xml:space="preserve">¶ </w:t>
      </w:r>
      <w:r w:rsidRPr="003021D7">
        <w:rPr>
          <w:rFonts w:cs="Times New Roman"/>
        </w:rPr>
        <w:t xml:space="preserve">Ten </w:t>
      </w:r>
      <w:r w:rsidRPr="003021D7">
        <w:rPr>
          <w:rStyle w:val="StyleBoldUnderline"/>
          <w:rFonts w:cs="Times New Roman"/>
        </w:rPr>
        <w:t>northeastern states</w:t>
      </w:r>
      <w:r w:rsidRPr="003021D7">
        <w:rPr>
          <w:rFonts w:cs="Times New Roman"/>
        </w:rPr>
        <w:t xml:space="preserve"> (Connecticut, Delaware, Maine, Maryland, </w:t>
      </w:r>
      <w:r w:rsidRPr="003021D7">
        <w:rPr>
          <w:rFonts w:cs="Times New Roman"/>
          <w:sz w:val="12"/>
        </w:rPr>
        <w:t xml:space="preserve">¶ </w:t>
      </w:r>
      <w:r w:rsidRPr="003021D7">
        <w:rPr>
          <w:rFonts w:cs="Times New Roman"/>
        </w:rPr>
        <w:t xml:space="preserve">Massachusetts, New Hampshire, New Jersey, New York, Rhode Island, and Vermont) </w:t>
      </w:r>
      <w:r w:rsidRPr="003021D7">
        <w:rPr>
          <w:rFonts w:cs="Times New Roman"/>
          <w:sz w:val="12"/>
        </w:rPr>
        <w:t xml:space="preserve">¶ </w:t>
      </w:r>
      <w:r w:rsidRPr="003021D7">
        <w:rPr>
          <w:rFonts w:cs="Times New Roman"/>
        </w:rPr>
        <w:t xml:space="preserve">have </w:t>
      </w:r>
      <w:r w:rsidRPr="003021D7">
        <w:rPr>
          <w:rStyle w:val="StyleBoldUnderline"/>
          <w:rFonts w:cs="Times New Roman"/>
        </w:rPr>
        <w:t>created the Regional Greenhouse Gas Initiative</w:t>
      </w:r>
      <w:r w:rsidRPr="003021D7">
        <w:rPr>
          <w:rFonts w:cs="Times New Roman"/>
        </w:rPr>
        <w:t>,</w:t>
      </w:r>
      <w:r w:rsidRPr="003021D7">
        <w:rPr>
          <w:rStyle w:val="StyleBoldUnderline"/>
          <w:rFonts w:cs="Times New Roman"/>
        </w:rPr>
        <w:t xml:space="preserve"> a regional cap-and-trade scheme ¶ </w:t>
      </w:r>
      <w:r w:rsidRPr="003021D7">
        <w:rPr>
          <w:rFonts w:cs="Times New Roman"/>
        </w:rPr>
        <w:t xml:space="preserve">that will lead to 10 percent reductions in carbon dioxide emissions from power generation </w:t>
      </w:r>
      <w:r w:rsidRPr="003021D7">
        <w:rPr>
          <w:rFonts w:cs="Times New Roman"/>
          <w:sz w:val="12"/>
        </w:rPr>
        <w:t xml:space="preserve">¶ </w:t>
      </w:r>
      <w:r w:rsidRPr="003021D7">
        <w:rPr>
          <w:rFonts w:cs="Times New Roman"/>
        </w:rPr>
        <w:t>in these states.8</w:t>
      </w:r>
      <w:r w:rsidRPr="003021D7">
        <w:rPr>
          <w:rFonts w:cs="Times New Roman"/>
          <w:sz w:val="12"/>
        </w:rPr>
        <w:t xml:space="preserve">¶ </w:t>
      </w:r>
      <w:r w:rsidRPr="003021D7">
        <w:rPr>
          <w:rStyle w:val="StyleBoldUnderline"/>
          <w:rFonts w:cs="Times New Roman"/>
        </w:rPr>
        <w:t>Most states have climate action plans, and 24 have greenhouse gas ¶ emissions reductions targets</w:t>
      </w:r>
      <w:r w:rsidRPr="003021D7">
        <w:rPr>
          <w:rFonts w:cs="Times New Roman"/>
        </w:rPr>
        <w:t>.9</w:t>
      </w:r>
      <w:r w:rsidRPr="003021D7">
        <w:rPr>
          <w:rFonts w:cs="Times New Roman"/>
          <w:sz w:val="12"/>
        </w:rPr>
        <w:t xml:space="preserve">¶ </w:t>
      </w:r>
      <w:r w:rsidRPr="003021D7">
        <w:rPr>
          <w:rStyle w:val="StyleBoldUnderline"/>
          <w:rFonts w:cs="Times New Roman"/>
        </w:rPr>
        <w:t>More might follow, given that climate legislation has ¶ once again stalled in Congress.</w:t>
      </w:r>
      <w:r w:rsidRPr="003021D7">
        <w:rPr>
          <w:rFonts w:cs="Times New Roman"/>
        </w:rPr>
        <w:t xml:space="preserve"> As one lobbyist told the Financial Times late last year, </w:t>
      </w:r>
      <w:r w:rsidRPr="003021D7">
        <w:rPr>
          <w:rFonts w:cs="Times New Roman"/>
          <w:sz w:val="12"/>
        </w:rPr>
        <w:t xml:space="preserve">¶ </w:t>
      </w:r>
      <w:r w:rsidRPr="003021D7">
        <w:rPr>
          <w:rFonts w:cs="Times New Roman"/>
        </w:rPr>
        <w:t xml:space="preserve">“A number of states and regions are holding back to see if a federal program can be </w:t>
      </w:r>
      <w:r w:rsidRPr="003021D7">
        <w:rPr>
          <w:rFonts w:cs="Times New Roman"/>
          <w:sz w:val="12"/>
        </w:rPr>
        <w:t xml:space="preserve">¶ </w:t>
      </w:r>
      <w:r w:rsidRPr="003021D7">
        <w:rPr>
          <w:rFonts w:cs="Times New Roman"/>
        </w:rPr>
        <w:t xml:space="preserve">enacted… If not, you’ll begin to see more agitation at the state level—history shows that </w:t>
      </w:r>
      <w:r w:rsidRPr="003021D7">
        <w:rPr>
          <w:rStyle w:val="StyleBoldUnderline"/>
          <w:rFonts w:cs="Times New Roman"/>
        </w:rPr>
        <w:t>in ¶ the absence of federal action, the states are the ones who do the work.”</w:t>
      </w:r>
      <w:r w:rsidRPr="003021D7">
        <w:rPr>
          <w:rFonts w:cs="Times New Roman"/>
        </w:rPr>
        <w:t xml:space="preserve">10 </w:t>
      </w:r>
    </w:p>
    <w:p w14:paraId="733F84C7" w14:textId="77777777" w:rsidR="007D3F50" w:rsidRPr="003021D7" w:rsidRDefault="007D3F50" w:rsidP="007D3F50">
      <w:pPr>
        <w:pStyle w:val="Heading4"/>
        <w:rPr>
          <w:rFonts w:cs="Times New Roman"/>
        </w:rPr>
      </w:pPr>
      <w:r w:rsidRPr="003021D7">
        <w:rPr>
          <w:rFonts w:cs="Times New Roman"/>
        </w:rPr>
        <w:t>State action will not cause a race to the bottom – federal action would actually follow</w:t>
      </w:r>
    </w:p>
    <w:p w14:paraId="66D5C213" w14:textId="77777777" w:rsidR="007D3F50" w:rsidRPr="003021D7" w:rsidRDefault="007D3F50" w:rsidP="007D3F50">
      <w:pPr>
        <w:rPr>
          <w:rFonts w:cs="Times New Roman"/>
        </w:rPr>
      </w:pPr>
      <w:r w:rsidRPr="003021D7">
        <w:rPr>
          <w:rFonts w:cs="Times New Roman"/>
        </w:rPr>
        <w:t xml:space="preserve">Daniel A. </w:t>
      </w:r>
      <w:r w:rsidRPr="003021D7">
        <w:rPr>
          <w:rStyle w:val="StyleStyleBold12pt"/>
          <w:rFonts w:cs="Times New Roman"/>
        </w:rPr>
        <w:t>Brownt</w:t>
      </w:r>
      <w:r w:rsidRPr="003021D7">
        <w:rPr>
          <w:rFonts w:cs="Times New Roman"/>
        </w:rPr>
        <w:t xml:space="preserve">, J.D. candidate, Seattle University School of Law, 2008; B.A., Spanish &amp; Portuguese Studies, University of Washington, 2005, 31 Seattle Univ. L. R. 707, Spring </w:t>
      </w:r>
      <w:r w:rsidRPr="003021D7">
        <w:rPr>
          <w:rStyle w:val="StyleStyleBold12pt"/>
          <w:rFonts w:cs="Times New Roman"/>
        </w:rPr>
        <w:t>2008</w:t>
      </w:r>
    </w:p>
    <w:p w14:paraId="31832F71" w14:textId="77777777" w:rsidR="007D3F50" w:rsidRPr="003021D7" w:rsidRDefault="007D3F50" w:rsidP="007D3F50">
      <w:pPr>
        <w:pStyle w:val="Hotroute"/>
        <w:ind w:left="0"/>
        <w:rPr>
          <w:rFonts w:ascii="Times New Roman" w:hAnsi="Times New Roman" w:cs="Times New Roman"/>
        </w:rPr>
      </w:pPr>
      <w:r w:rsidRPr="003021D7">
        <w:rPr>
          <w:rFonts w:ascii="Times New Roman" w:hAnsi="Times New Roman" w:cs="Times New Roman"/>
        </w:rPr>
        <w:t xml:space="preserve">[*734] Finally, the third justification for federally controlled environmental regulation was the belief that, absent federal control, "states [were] likely to compete with one another to attract new business by adopting increasingly lenient controls on activities with potentially damaging environmental effects." n229 </w:t>
      </w:r>
      <w:r w:rsidRPr="003021D7">
        <w:rPr>
          <w:rStyle w:val="UnderlineCharChar"/>
          <w:rFonts w:ascii="Times New Roman" w:hAnsi="Times New Roman" w:cs="Times New Roman"/>
        </w:rPr>
        <w:t>This "race to the bottom," it is argued, could be effectively overcome only by adopting federal standards</w:t>
      </w:r>
      <w:r w:rsidRPr="003021D7">
        <w:rPr>
          <w:rFonts w:ascii="Times New Roman" w:hAnsi="Times New Roman" w:cs="Times New Roman"/>
        </w:rPr>
        <w:t xml:space="preserve"> that guaranteed "a minimum level of environmental protection to all Americans, regardless of their state of residence, and a minimum level of environmental restraints for businesses, regardless of where they decide to locate or relocate." n230 Again, </w:t>
      </w:r>
      <w:r w:rsidRPr="003021D7">
        <w:rPr>
          <w:rStyle w:val="UnderlineCharChar"/>
          <w:rFonts w:ascii="Times New Roman" w:hAnsi="Times New Roman" w:cs="Times New Roman"/>
        </w:rPr>
        <w:t>this argument</w:t>
      </w:r>
      <w:r w:rsidRPr="003021D7">
        <w:rPr>
          <w:rFonts w:ascii="Times New Roman" w:hAnsi="Times New Roman" w:cs="Times New Roman"/>
        </w:rPr>
        <w:t xml:space="preserve">, while perhaps a legitimate concern, </w:t>
      </w:r>
      <w:r w:rsidRPr="003021D7">
        <w:rPr>
          <w:rStyle w:val="UnderlineCharChar"/>
          <w:rFonts w:ascii="Times New Roman" w:hAnsi="Times New Roman" w:cs="Times New Roman"/>
        </w:rPr>
        <w:t>is plainly without merit today. Instead of states adopting "increasingly lenient controls" on environmentally damaging activities, some states have actually adopted more stringent controls</w:t>
      </w:r>
      <w:r w:rsidRPr="003021D7">
        <w:rPr>
          <w:rFonts w:ascii="Times New Roman" w:hAnsi="Times New Roman" w:cs="Times New Roman"/>
        </w:rPr>
        <w:t xml:space="preserve">. </w:t>
      </w:r>
      <w:proofErr w:type="gramStart"/>
      <w:r w:rsidRPr="003021D7">
        <w:rPr>
          <w:rFonts w:ascii="Times New Roman" w:hAnsi="Times New Roman" w:cs="Times New Roman"/>
        </w:rPr>
        <w:t>n231</w:t>
      </w:r>
      <w:proofErr w:type="gramEnd"/>
      <w:r w:rsidRPr="003021D7">
        <w:rPr>
          <w:rFonts w:ascii="Times New Roman" w:hAnsi="Times New Roman" w:cs="Times New Roman"/>
        </w:rPr>
        <w:t xml:space="preserve"> Indeed, Congress--not the states-is guilty of implementing lenient environmental regulations, due to its rubber stamping of Bush Administration proposals. </w:t>
      </w:r>
      <w:proofErr w:type="gramStart"/>
      <w:r w:rsidRPr="003021D7">
        <w:rPr>
          <w:rFonts w:ascii="Times New Roman" w:hAnsi="Times New Roman" w:cs="Times New Roman"/>
        </w:rPr>
        <w:t>n232</w:t>
      </w:r>
      <w:proofErr w:type="gramEnd"/>
      <w:r w:rsidRPr="003021D7">
        <w:rPr>
          <w:rFonts w:ascii="Times New Roman" w:hAnsi="Times New Roman" w:cs="Times New Roman"/>
        </w:rPr>
        <w:t xml:space="preserve"> In contrast, granting the states primary authority to regulate local environmental policy through state tax incentives will likely have far-reaching benefits. </w:t>
      </w:r>
      <w:r w:rsidRPr="003021D7">
        <w:rPr>
          <w:rStyle w:val="UnderlineCharChar"/>
          <w:rFonts w:ascii="Times New Roman" w:hAnsi="Times New Roman" w:cs="Times New Roman"/>
        </w:rPr>
        <w:t>By taking the initiative, innovative states will pave the way for other states, or even the federal government, to adopt similar policies</w:t>
      </w:r>
      <w:r w:rsidRPr="003021D7">
        <w:rPr>
          <w:rFonts w:ascii="Times New Roman" w:hAnsi="Times New Roman" w:cs="Times New Roman"/>
        </w:rPr>
        <w:t xml:space="preserve">. </w:t>
      </w:r>
      <w:proofErr w:type="gramStart"/>
      <w:r w:rsidRPr="003021D7">
        <w:rPr>
          <w:rFonts w:ascii="Times New Roman" w:hAnsi="Times New Roman" w:cs="Times New Roman"/>
        </w:rPr>
        <w:t>n233</w:t>
      </w:r>
      <w:proofErr w:type="gramEnd"/>
      <w:r w:rsidRPr="003021D7">
        <w:rPr>
          <w:rFonts w:ascii="Times New Roman" w:hAnsi="Times New Roman" w:cs="Times New Roman"/>
        </w:rPr>
        <w:t xml:space="preserve"> </w:t>
      </w:r>
      <w:r w:rsidRPr="003021D7">
        <w:rPr>
          <w:rStyle w:val="UnderlineCharChar"/>
          <w:rFonts w:ascii="Times New Roman" w:hAnsi="Times New Roman" w:cs="Times New Roman"/>
        </w:rPr>
        <w:t>To be sure, states often function as "policy laboratories" with the purpose of developing initiatives that serve as models for federal action</w:t>
      </w:r>
      <w:r w:rsidRPr="003021D7">
        <w:rPr>
          <w:rFonts w:ascii="Times New Roman" w:hAnsi="Times New Roman" w:cs="Times New Roman"/>
        </w:rPr>
        <w:t xml:space="preserve">. </w:t>
      </w:r>
      <w:proofErr w:type="gramStart"/>
      <w:r w:rsidRPr="003021D7">
        <w:rPr>
          <w:rFonts w:ascii="Times New Roman" w:hAnsi="Times New Roman" w:cs="Times New Roman"/>
        </w:rPr>
        <w:t>n234</w:t>
      </w:r>
      <w:proofErr w:type="gramEnd"/>
      <w:r w:rsidRPr="003021D7">
        <w:rPr>
          <w:rFonts w:ascii="Times New Roman" w:hAnsi="Times New Roman" w:cs="Times New Roman"/>
        </w:rPr>
        <w:t xml:space="preserve"> This is especially true with environmental regulation, and considerable precedent exists for enacting federal environmental laws based on previous state innovations. </w:t>
      </w:r>
      <w:proofErr w:type="gramStart"/>
      <w:r w:rsidRPr="003021D7">
        <w:rPr>
          <w:rFonts w:ascii="Times New Roman" w:hAnsi="Times New Roman" w:cs="Times New Roman"/>
        </w:rPr>
        <w:t>n235</w:t>
      </w:r>
      <w:proofErr w:type="gramEnd"/>
      <w:r w:rsidRPr="003021D7">
        <w:rPr>
          <w:rFonts w:ascii="Times New Roman" w:hAnsi="Times New Roman" w:cs="Times New Roman"/>
        </w:rPr>
        <w:t xml:space="preserve"> </w:t>
      </w:r>
      <w:r w:rsidRPr="003021D7">
        <w:rPr>
          <w:rStyle w:val="UnderlineCharChar"/>
          <w:rFonts w:ascii="Times New Roman" w:hAnsi="Times New Roman" w:cs="Times New Roman"/>
        </w:rPr>
        <w:t>State action can thus serve as a catalyst for both state and federal governments to enact similar environmental policy, which in turn will decrease the potential devastation threatened by climate change</w:t>
      </w:r>
      <w:r w:rsidRPr="003021D7">
        <w:rPr>
          <w:rFonts w:ascii="Times New Roman" w:hAnsi="Times New Roman" w:cs="Times New Roman"/>
        </w:rPr>
        <w:t>.</w:t>
      </w:r>
    </w:p>
    <w:p w14:paraId="10BFC20B" w14:textId="77777777" w:rsidR="007D3F50" w:rsidRPr="003021D7" w:rsidRDefault="007D3F50" w:rsidP="007D3F50">
      <w:pPr>
        <w:pStyle w:val="Heading2"/>
        <w:rPr>
          <w:rFonts w:cs="Times New Roman"/>
        </w:rPr>
      </w:pPr>
      <w:r w:rsidRPr="003021D7">
        <w:rPr>
          <w:rFonts w:cs="Times New Roman"/>
        </w:rPr>
        <w:t>A2 Aff Args</w:t>
      </w:r>
    </w:p>
    <w:p w14:paraId="2783D81F" w14:textId="77777777" w:rsidR="007D3F50" w:rsidRPr="003021D7" w:rsidRDefault="007D3F50" w:rsidP="007D3F50">
      <w:pPr>
        <w:pStyle w:val="Heading3"/>
        <w:rPr>
          <w:rFonts w:cs="Times New Roman"/>
        </w:rPr>
      </w:pPr>
      <w:r w:rsidRPr="003021D7">
        <w:rPr>
          <w:rFonts w:cs="Times New Roman"/>
        </w:rPr>
        <w:t>A2 Leasing Barrier</w:t>
      </w:r>
    </w:p>
    <w:p w14:paraId="0806D29D" w14:textId="77777777" w:rsidR="007D3F50" w:rsidRPr="003021D7" w:rsidRDefault="007D3F50" w:rsidP="007D3F50">
      <w:pPr>
        <w:pStyle w:val="Heading4"/>
        <w:rPr>
          <w:rFonts w:cs="Times New Roman"/>
        </w:rPr>
      </w:pPr>
      <w:r w:rsidRPr="003021D7">
        <w:rPr>
          <w:rFonts w:cs="Times New Roman"/>
        </w:rPr>
        <w:t>Leasing barriers solved now</w:t>
      </w:r>
    </w:p>
    <w:p w14:paraId="08CA911A" w14:textId="77777777" w:rsidR="007D3F50" w:rsidRPr="003021D7" w:rsidRDefault="007D3F50" w:rsidP="007D3F50">
      <w:pPr>
        <w:rPr>
          <w:rFonts w:cs="Times New Roman"/>
        </w:rPr>
      </w:pPr>
      <w:r w:rsidRPr="003021D7">
        <w:rPr>
          <w:rStyle w:val="StyleStyleBold12pt"/>
          <w:rFonts w:cs="Times New Roman"/>
        </w:rPr>
        <w:t>Campbell 13</w:t>
      </w:r>
      <w:r w:rsidRPr="003021D7">
        <w:rPr>
          <w:rFonts w:cs="Times New Roman"/>
        </w:rPr>
        <w:t xml:space="preserve"> – JD Candidate, This Comment received the Haynes &amp; Boone L.L.P. Award for Outstanding Paper on Texas State Law</w:t>
      </w:r>
    </w:p>
    <w:p w14:paraId="5E2D5189" w14:textId="77777777" w:rsidR="007D3F50" w:rsidRPr="003021D7" w:rsidRDefault="007D3F50" w:rsidP="007D3F50">
      <w:pPr>
        <w:rPr>
          <w:rFonts w:cs="Times New Roman"/>
        </w:rPr>
      </w:pPr>
      <w:r w:rsidRPr="003021D7">
        <w:rPr>
          <w:rFonts w:cs="Times New Roman"/>
        </w:rPr>
        <w:t>(Andrew, “COMMENT: YOU DON'T NEED A WEATHERMAN TO KNOW WHICH WAY THE WIND BLOWS</w:t>
      </w:r>
      <w:proofErr w:type="gramStart"/>
      <w:r w:rsidRPr="003021D7">
        <w:rPr>
          <w:rFonts w:cs="Times New Roman"/>
        </w:rPr>
        <w:t>?*</w:t>
      </w:r>
      <w:proofErr w:type="gramEnd"/>
      <w:r w:rsidRPr="003021D7">
        <w:rPr>
          <w:rFonts w:cs="Times New Roman"/>
        </w:rPr>
        <w:t>: AN ARGUMENT FOR OFFSHORE WIND DEVELOPMENT IN THE GULF OF MEXICO,” 50 Hous. L. Rev. 899)</w:t>
      </w:r>
    </w:p>
    <w:p w14:paraId="0B9DCC5D" w14:textId="77777777" w:rsidR="007D3F50" w:rsidRPr="003021D7" w:rsidRDefault="007D3F50" w:rsidP="007D3F50">
      <w:pPr>
        <w:rPr>
          <w:rFonts w:cs="Times New Roman"/>
        </w:rPr>
      </w:pPr>
      <w:r w:rsidRPr="003021D7">
        <w:rPr>
          <w:rFonts w:cs="Times New Roman"/>
        </w:rPr>
        <w:t xml:space="preserve">C. </w:t>
      </w:r>
      <w:r w:rsidRPr="003021D7">
        <w:rPr>
          <w:rStyle w:val="StyleBoldUnderline"/>
          <w:rFonts w:cs="Times New Roman"/>
        </w:rPr>
        <w:t>The "Smart from the Start" Initiative</w:t>
      </w:r>
      <w:r w:rsidRPr="003021D7">
        <w:rPr>
          <w:rFonts w:cs="Times New Roman"/>
          <w:sz w:val="12"/>
        </w:rPr>
        <w:t xml:space="preserve">¶ </w:t>
      </w:r>
      <w:r w:rsidRPr="003021D7">
        <w:rPr>
          <w:rFonts w:cs="Times New Roman"/>
        </w:rPr>
        <w:t xml:space="preserve">Recently, the DOI </w:t>
      </w:r>
      <w:r w:rsidRPr="003021D7">
        <w:rPr>
          <w:rStyle w:val="StyleBoldUnderline"/>
          <w:rFonts w:cs="Times New Roman"/>
        </w:rPr>
        <w:t>took a</w:t>
      </w:r>
      <w:r w:rsidRPr="003021D7">
        <w:rPr>
          <w:rFonts w:cs="Times New Roman"/>
        </w:rPr>
        <w:t xml:space="preserve">nother </w:t>
      </w:r>
      <w:r w:rsidRPr="003021D7">
        <w:rPr>
          <w:rStyle w:val="Emphasis"/>
          <w:rFonts w:cs="Times New Roman"/>
        </w:rPr>
        <w:t>major step</w:t>
      </w:r>
      <w:r w:rsidRPr="003021D7">
        <w:rPr>
          <w:rFonts w:cs="Times New Roman"/>
        </w:rPr>
        <w:t xml:space="preserve">, </w:t>
      </w:r>
      <w:r w:rsidRPr="003021D7">
        <w:rPr>
          <w:rStyle w:val="StyleBoldUnderline"/>
          <w:rFonts w:cs="Times New Roman"/>
        </w:rPr>
        <w:t>adding more efficiency to the permitting process for offshore wind</w:t>
      </w:r>
      <w:r w:rsidRPr="003021D7">
        <w:rPr>
          <w:rFonts w:cs="Times New Roman"/>
        </w:rPr>
        <w:t xml:space="preserve"> [911] </w:t>
      </w:r>
      <w:r w:rsidRPr="003021D7">
        <w:rPr>
          <w:rStyle w:val="StyleBoldUnderline"/>
          <w:rFonts w:cs="Times New Roman"/>
        </w:rPr>
        <w:t>development in federal waters</w:t>
      </w:r>
      <w:r w:rsidRPr="003021D7">
        <w:rPr>
          <w:rFonts w:cs="Times New Roman"/>
        </w:rPr>
        <w:t>. 80 The "</w:t>
      </w:r>
      <w:r w:rsidRPr="003021D7">
        <w:rPr>
          <w:rStyle w:val="StyleBoldUnderline"/>
          <w:rFonts w:cs="Times New Roman"/>
        </w:rPr>
        <w:t>Smart from the Start</w:t>
      </w:r>
      <w:r w:rsidRPr="003021D7">
        <w:rPr>
          <w:rFonts w:cs="Times New Roman"/>
        </w:rPr>
        <w:t xml:space="preserve">" initiative </w:t>
      </w:r>
      <w:r w:rsidRPr="003021D7">
        <w:rPr>
          <w:rStyle w:val="StyleBoldUnderline"/>
          <w:rFonts w:cs="Times New Roman"/>
        </w:rPr>
        <w:t>identified</w:t>
      </w:r>
      <w:r w:rsidRPr="003021D7">
        <w:rPr>
          <w:rFonts w:cs="Times New Roman"/>
        </w:rPr>
        <w:t xml:space="preserve"> </w:t>
      </w:r>
      <w:r w:rsidRPr="003021D7">
        <w:rPr>
          <w:rStyle w:val="StyleBoldUnderline"/>
          <w:rFonts w:cs="Times New Roman"/>
        </w:rPr>
        <w:t>several key problems with the federal leasing process and implemented two strategies to streamline</w:t>
      </w:r>
      <w:r w:rsidRPr="003021D7">
        <w:rPr>
          <w:rFonts w:cs="Times New Roman"/>
        </w:rPr>
        <w:t xml:space="preserve"> Atlantic </w:t>
      </w:r>
      <w:r w:rsidRPr="003021D7">
        <w:rPr>
          <w:rStyle w:val="StyleBoldUnderline"/>
          <w:rFonts w:cs="Times New Roman"/>
        </w:rPr>
        <w:t>offshore wind projects</w:t>
      </w:r>
      <w:r w:rsidRPr="003021D7">
        <w:rPr>
          <w:rFonts w:cs="Times New Roman"/>
        </w:rPr>
        <w:t>. 81</w:t>
      </w:r>
      <w:r w:rsidRPr="003021D7">
        <w:rPr>
          <w:rFonts w:cs="Times New Roman"/>
          <w:sz w:val="12"/>
        </w:rPr>
        <w:t xml:space="preserve">¶ </w:t>
      </w:r>
      <w:r w:rsidRPr="003021D7">
        <w:rPr>
          <w:rStyle w:val="StyleBoldUnderline"/>
          <w:rFonts w:cs="Times New Roman"/>
        </w:rPr>
        <w:t>First, the initiative identifies the best Atlantic coastal regions for offshore wind development,</w:t>
      </w:r>
      <w:r w:rsidRPr="003021D7">
        <w:rPr>
          <w:rFonts w:cs="Times New Roman"/>
        </w:rPr>
        <w:t xml:space="preserve"> designated "Wind Energy Areas" (WEAs). 82 These regions are identified based on several factors, including the areas' wind energy potential (strong winds) and geographic considerations that would reduce cost, such as the depth of the ocean floor. 83 </w:t>
      </w:r>
      <w:r w:rsidRPr="003021D7">
        <w:rPr>
          <w:rStyle w:val="StyleBoldUnderline"/>
          <w:rFonts w:cs="Times New Roman"/>
        </w:rPr>
        <w:t>The DOI plans to consolidate environmental and financial information from various governmental entities and make this information available</w:t>
      </w:r>
      <w:r w:rsidRPr="003021D7">
        <w:rPr>
          <w:rFonts w:cs="Times New Roman"/>
        </w:rPr>
        <w:t xml:space="preserve"> in a centralized format. 84 </w:t>
      </w:r>
      <w:r w:rsidRPr="003021D7">
        <w:rPr>
          <w:rStyle w:val="StyleBoldUnderline"/>
          <w:rFonts w:cs="Times New Roman"/>
        </w:rPr>
        <w:t xml:space="preserve">This will allow potential investors to </w:t>
      </w:r>
      <w:r w:rsidRPr="003021D7">
        <w:rPr>
          <w:rStyle w:val="Emphasis"/>
          <w:rFonts w:cs="Times New Roman"/>
        </w:rPr>
        <w:t>quickly</w:t>
      </w:r>
      <w:r w:rsidRPr="003021D7">
        <w:rPr>
          <w:rStyle w:val="StyleBoldUnderline"/>
          <w:rFonts w:cs="Times New Roman"/>
        </w:rPr>
        <w:t xml:space="preserve"> make informed business decisions</w:t>
      </w:r>
      <w:r w:rsidRPr="003021D7">
        <w:rPr>
          <w:rFonts w:cs="Times New Roman"/>
        </w:rPr>
        <w:t>. 85</w:t>
      </w:r>
      <w:r w:rsidRPr="003021D7">
        <w:rPr>
          <w:rFonts w:cs="Times New Roman"/>
          <w:sz w:val="12"/>
        </w:rPr>
        <w:t xml:space="preserve">¶ </w:t>
      </w:r>
      <w:r w:rsidRPr="003021D7">
        <w:rPr>
          <w:rStyle w:val="StyleBoldUnderline"/>
          <w:rFonts w:cs="Times New Roman"/>
        </w:rPr>
        <w:t xml:space="preserve">Second, the initiative </w:t>
      </w:r>
      <w:r w:rsidRPr="003021D7">
        <w:rPr>
          <w:rStyle w:val="Emphasis"/>
          <w:rFonts w:cs="Times New Roman"/>
        </w:rPr>
        <w:t>streamlines</w:t>
      </w:r>
      <w:r w:rsidRPr="003021D7">
        <w:rPr>
          <w:rStyle w:val="StyleBoldUnderline"/>
          <w:rFonts w:cs="Times New Roman"/>
        </w:rPr>
        <w:t xml:space="preserve"> the environmental review process</w:t>
      </w:r>
      <w:r w:rsidRPr="003021D7">
        <w:rPr>
          <w:rFonts w:cs="Times New Roman"/>
        </w:rPr>
        <w:t xml:space="preserve">. 86 Through the environmental information gathered for the WEAs, </w:t>
      </w:r>
      <w:r w:rsidRPr="003021D7">
        <w:rPr>
          <w:rStyle w:val="StyleBoldUnderline"/>
          <w:rFonts w:cs="Times New Roman"/>
        </w:rPr>
        <w:t>the DOI will conduct initial environmental assessments under NEPA</w:t>
      </w:r>
      <w:r w:rsidRPr="003021D7">
        <w:rPr>
          <w:rFonts w:cs="Times New Roman"/>
        </w:rPr>
        <w:t xml:space="preserve">. 87 After developers submit proposed construction plans, the DOI will determine [912] whether an EIS will be needed. 88 </w:t>
      </w:r>
      <w:r w:rsidRPr="003021D7">
        <w:rPr>
          <w:rStyle w:val="StyleBoldUnderline"/>
          <w:rFonts w:cs="Times New Roman"/>
        </w:rPr>
        <w:t>One chief criticism of the federal offshore leasing program was the requirement that some firms might have to conduct more than one EIS</w:t>
      </w:r>
      <w:r w:rsidRPr="003021D7">
        <w:rPr>
          <w:rFonts w:cs="Times New Roman"/>
        </w:rPr>
        <w:t>, which could result in a seven to ten year delay before construction could begin. 89</w:t>
      </w:r>
      <w:r w:rsidRPr="003021D7">
        <w:rPr>
          <w:rFonts w:cs="Times New Roman"/>
          <w:sz w:val="12"/>
        </w:rPr>
        <w:t xml:space="preserve">¶ </w:t>
      </w:r>
      <w:r w:rsidRPr="003021D7">
        <w:rPr>
          <w:rStyle w:val="StyleBoldUnderline"/>
          <w:rFonts w:cs="Times New Roman"/>
        </w:rPr>
        <w:t>The initiative proposes to allay these concerns by assuring</w:t>
      </w:r>
      <w:r w:rsidRPr="003021D7">
        <w:rPr>
          <w:rFonts w:cs="Times New Roman"/>
        </w:rPr>
        <w:t xml:space="preserve"> that environmental review will occur "at the appropriate points in </w:t>
      </w:r>
      <w:r w:rsidRPr="003021D7">
        <w:rPr>
          <w:rStyle w:val="StyleBoldUnderline"/>
          <w:rFonts w:cs="Times New Roman"/>
        </w:rPr>
        <w:t>the process and [will] not subject each proposed project to multiple and duplicative environmental reviews</w:t>
      </w:r>
      <w:r w:rsidRPr="003021D7">
        <w:rPr>
          <w:rFonts w:cs="Times New Roman"/>
        </w:rPr>
        <w:t xml:space="preserve">." 90 Specifically, for each WEA region, initial studies for "reasonably foreseeable" environmental impacts are conducted. 91 </w:t>
      </w:r>
      <w:r w:rsidRPr="003021D7">
        <w:rPr>
          <w:rStyle w:val="StyleBoldUnderline"/>
          <w:rFonts w:cs="Times New Roman"/>
        </w:rPr>
        <w:t>The initiative</w:t>
      </w:r>
      <w:r w:rsidRPr="003021D7">
        <w:rPr>
          <w:rFonts w:cs="Times New Roman"/>
        </w:rPr>
        <w:t xml:space="preserve"> does not dispense with the EIS requirement, but it </w:t>
      </w:r>
      <w:r w:rsidRPr="003021D7">
        <w:rPr>
          <w:rStyle w:val="StyleBoldUnderline"/>
          <w:rFonts w:cs="Times New Roman"/>
        </w:rPr>
        <w:t>provides potential investors</w:t>
      </w:r>
      <w:r w:rsidRPr="003021D7">
        <w:rPr>
          <w:rFonts w:cs="Times New Roman"/>
        </w:rPr>
        <w:t xml:space="preserve"> with a preliminary assessment that identifies the regulatory </w:t>
      </w:r>
      <w:r w:rsidRPr="003021D7">
        <w:rPr>
          <w:rStyle w:val="StyleBoldUnderline"/>
          <w:rFonts w:cs="Times New Roman"/>
        </w:rPr>
        <w:t>hurdles that they might face</w:t>
      </w:r>
      <w:r w:rsidRPr="003021D7">
        <w:rPr>
          <w:rFonts w:cs="Times New Roman"/>
        </w:rPr>
        <w:t xml:space="preserve"> if they move forward with the project. 92</w:t>
      </w:r>
      <w:r w:rsidRPr="003021D7">
        <w:rPr>
          <w:rFonts w:cs="Times New Roman"/>
          <w:sz w:val="12"/>
        </w:rPr>
        <w:t xml:space="preserve">¶ </w:t>
      </w:r>
      <w:r w:rsidRPr="003021D7">
        <w:rPr>
          <w:rStyle w:val="StyleBoldUnderline"/>
          <w:rFonts w:cs="Times New Roman"/>
        </w:rPr>
        <w:t>Immediately preceding the introduction of the "Smart from the Start" initiative, the Cape Wind project</w:t>
      </w:r>
      <w:r w:rsidRPr="003021D7">
        <w:rPr>
          <w:rFonts w:cs="Times New Roman"/>
        </w:rPr>
        <w:t xml:space="preserve"> finally </w:t>
      </w:r>
      <w:r w:rsidRPr="003021D7">
        <w:rPr>
          <w:rStyle w:val="StyleBoldUnderline"/>
          <w:rFonts w:cs="Times New Roman"/>
        </w:rPr>
        <w:t>received approval</w:t>
      </w:r>
      <w:r w:rsidRPr="003021D7">
        <w:rPr>
          <w:rFonts w:cs="Times New Roman"/>
        </w:rPr>
        <w:t xml:space="preserve"> to enter into a federal offshore wind lease. 93 </w:t>
      </w:r>
      <w:r w:rsidRPr="003021D7">
        <w:rPr>
          <w:rStyle w:val="StyleBoldUnderline"/>
          <w:rFonts w:cs="Times New Roman"/>
        </w:rPr>
        <w:t>After clearing this hurdle, the federal government aggressively pursued offshore wind in the designated WEAs</w:t>
      </w:r>
      <w:r w:rsidRPr="003021D7">
        <w:rPr>
          <w:rFonts w:cs="Times New Roman"/>
        </w:rPr>
        <w:t xml:space="preserve">. 94 </w:t>
      </w:r>
      <w:r w:rsidRPr="003021D7">
        <w:rPr>
          <w:rStyle w:val="StyleBoldUnderline"/>
          <w:rFonts w:cs="Times New Roman"/>
        </w:rPr>
        <w:t>Recently, the DOI initiated the leasing process for projects off the coast of several states</w:t>
      </w:r>
      <w:r w:rsidRPr="003021D7">
        <w:rPr>
          <w:rFonts w:cs="Times New Roman"/>
        </w:rPr>
        <w:t xml:space="preserve">. 95 </w:t>
      </w:r>
      <w:r w:rsidRPr="003021D7">
        <w:rPr>
          <w:rStyle w:val="StyleBoldUnderline"/>
          <w:rFonts w:cs="Times New Roman"/>
        </w:rPr>
        <w:t>The lessees and the DOI are optimistic that these projects will not face the same lengthy approval process as Cape Wind.</w:t>
      </w:r>
      <w:r w:rsidRPr="003021D7">
        <w:rPr>
          <w:rFonts w:cs="Times New Roman"/>
        </w:rPr>
        <w:t xml:space="preserve"> 96 </w:t>
      </w:r>
      <w:r w:rsidRPr="003021D7">
        <w:rPr>
          <w:rStyle w:val="StyleBoldUnderline"/>
          <w:rFonts w:cs="Times New Roman"/>
        </w:rPr>
        <w:t>In fact, the turn-around time from</w:t>
      </w:r>
      <w:r w:rsidRPr="003021D7">
        <w:rPr>
          <w:rFonts w:cs="Times New Roman"/>
        </w:rPr>
        <w:t xml:space="preserve"> [913] </w:t>
      </w:r>
      <w:r w:rsidRPr="003021D7">
        <w:rPr>
          <w:rStyle w:val="StyleBoldUnderline"/>
          <w:rFonts w:cs="Times New Roman"/>
        </w:rPr>
        <w:t xml:space="preserve">the expression of interest to the initiation of lease approval in Delaware's case was </w:t>
      </w:r>
      <w:r w:rsidRPr="003021D7">
        <w:rPr>
          <w:rStyle w:val="Emphasis"/>
          <w:rFonts w:cs="Times New Roman"/>
        </w:rPr>
        <w:t>less than a year</w:t>
      </w:r>
      <w:r w:rsidRPr="003021D7">
        <w:rPr>
          <w:rFonts w:cs="Times New Roman"/>
        </w:rPr>
        <w:t>. 97</w:t>
      </w:r>
      <w:r w:rsidRPr="003021D7">
        <w:rPr>
          <w:rFonts w:cs="Times New Roman"/>
          <w:sz w:val="12"/>
        </w:rPr>
        <w:t xml:space="preserve">¶ </w:t>
      </w:r>
      <w:r w:rsidRPr="003021D7">
        <w:rPr>
          <w:rFonts w:cs="Times New Roman"/>
        </w:rPr>
        <w:t xml:space="preserve">In its early stages, the new federal program has undermined the Texas GLO's contention that offshore wind in Texas is more efficient. 98 </w:t>
      </w:r>
      <w:r w:rsidRPr="003021D7">
        <w:rPr>
          <w:rStyle w:val="StyleBoldUnderline"/>
          <w:rFonts w:cs="Times New Roman"/>
        </w:rPr>
        <w:t>The federal government identified structural problems in</w:t>
      </w:r>
      <w:r w:rsidRPr="003021D7">
        <w:rPr>
          <w:rFonts w:cs="Times New Roman"/>
        </w:rPr>
        <w:t xml:space="preserve"> its </w:t>
      </w:r>
      <w:r w:rsidRPr="003021D7">
        <w:rPr>
          <w:rStyle w:val="StyleBoldUnderline"/>
          <w:rFonts w:cs="Times New Roman"/>
        </w:rPr>
        <w:t>permitting and leasing</w:t>
      </w:r>
      <w:r w:rsidRPr="003021D7">
        <w:rPr>
          <w:rFonts w:cs="Times New Roman"/>
        </w:rPr>
        <w:t xml:space="preserve"> regime, </w:t>
      </w:r>
      <w:r w:rsidRPr="003021D7">
        <w:rPr>
          <w:rStyle w:val="StyleBoldUnderline"/>
          <w:rFonts w:cs="Times New Roman"/>
        </w:rPr>
        <w:t xml:space="preserve">and acted to </w:t>
      </w:r>
      <w:r w:rsidRPr="003021D7">
        <w:rPr>
          <w:rStyle w:val="Emphasis"/>
          <w:rFonts w:cs="Times New Roman"/>
        </w:rPr>
        <w:t>alleviate the burden on lessees</w:t>
      </w:r>
      <w:r w:rsidRPr="003021D7">
        <w:rPr>
          <w:rFonts w:cs="Times New Roman"/>
        </w:rPr>
        <w:t>. 99</w:t>
      </w:r>
      <w:r w:rsidRPr="003021D7">
        <w:rPr>
          <w:rFonts w:cs="Times New Roman"/>
          <w:sz w:val="12"/>
        </w:rPr>
        <w:t xml:space="preserve">¶ </w:t>
      </w:r>
      <w:r w:rsidRPr="003021D7">
        <w:rPr>
          <w:rFonts w:cs="Times New Roman"/>
        </w:rPr>
        <w:t xml:space="preserve">The Texas campaign to highlight the lack of federal intrusion for Gulf of Mexico energy projects no longer carries much weight. 100 Because Texas remains subject to stringent federal statutes and USACE oversight, the GLO, as a single government leasing </w:t>
      </w:r>
      <w:proofErr w:type="gramStart"/>
      <w:r w:rsidRPr="003021D7">
        <w:rPr>
          <w:rFonts w:cs="Times New Roman"/>
        </w:rPr>
        <w:t>entity,</w:t>
      </w:r>
      <w:proofErr w:type="gramEnd"/>
      <w:r w:rsidRPr="003021D7">
        <w:rPr>
          <w:rFonts w:cs="Times New Roman"/>
        </w:rPr>
        <w:t xml:space="preserve"> does not seem as beneficial. 101 In addition, the initiative grants to the DOI the exclusive control over the federal leasing process. 102 Therefore, </w:t>
      </w:r>
      <w:r w:rsidRPr="003021D7">
        <w:rPr>
          <w:rStyle w:val="StyleBoldUnderline"/>
          <w:rFonts w:cs="Times New Roman"/>
        </w:rPr>
        <w:t>on the federal level, a lease is also granted through one agency</w:t>
      </w:r>
      <w:r w:rsidRPr="003021D7">
        <w:rPr>
          <w:rFonts w:cs="Times New Roman"/>
        </w:rPr>
        <w:t>. 103</w:t>
      </w:r>
      <w:r w:rsidRPr="003021D7">
        <w:rPr>
          <w:rFonts w:cs="Times New Roman"/>
          <w:sz w:val="12"/>
        </w:rPr>
        <w:t xml:space="preserve">¶ </w:t>
      </w:r>
      <w:r w:rsidRPr="003021D7">
        <w:rPr>
          <w:rStyle w:val="StyleBoldUnderline"/>
          <w:rFonts w:cs="Times New Roman"/>
        </w:rPr>
        <w:t xml:space="preserve">The federal government is engaging in a </w:t>
      </w:r>
      <w:r w:rsidRPr="003021D7">
        <w:rPr>
          <w:rStyle w:val="Emphasis"/>
          <w:rFonts w:cs="Times New Roman"/>
        </w:rPr>
        <w:t>coordinated effort</w:t>
      </w:r>
      <w:r w:rsidRPr="003021D7">
        <w:rPr>
          <w:rStyle w:val="StyleBoldUnderline"/>
          <w:rFonts w:cs="Times New Roman"/>
        </w:rPr>
        <w:t xml:space="preserve"> to respond </w:t>
      </w:r>
      <w:r w:rsidRPr="003021D7">
        <w:rPr>
          <w:rStyle w:val="Emphasis"/>
          <w:rFonts w:cs="Times New Roman"/>
        </w:rPr>
        <w:t>to challenges</w:t>
      </w:r>
      <w:r w:rsidRPr="003021D7">
        <w:rPr>
          <w:rStyle w:val="StyleBoldUnderline"/>
          <w:rFonts w:cs="Times New Roman"/>
        </w:rPr>
        <w:t xml:space="preserve"> encountered in the past and make renewable energy in federal waters a viable source of energy</w:t>
      </w:r>
      <w:r w:rsidRPr="003021D7">
        <w:rPr>
          <w:rFonts w:cs="Times New Roman"/>
        </w:rPr>
        <w:t>. 104 Although certain aspects of the Texas system may be advantageous, the disparity between the two systems is beginning to dissolve.</w:t>
      </w:r>
    </w:p>
    <w:p w14:paraId="3FB5CC39" w14:textId="77777777" w:rsidR="007D3F50" w:rsidRPr="003021D7" w:rsidRDefault="007D3F50" w:rsidP="007D3F50">
      <w:pPr>
        <w:pStyle w:val="Heading2"/>
        <w:rPr>
          <w:rFonts w:cs="Times New Roman"/>
        </w:rPr>
      </w:pPr>
      <w:r w:rsidRPr="003021D7">
        <w:rPr>
          <w:rFonts w:cs="Times New Roman"/>
        </w:rPr>
        <w:t>A2 Links to Politics</w:t>
      </w:r>
    </w:p>
    <w:p w14:paraId="3C6888A4" w14:textId="77777777" w:rsidR="007D3F50" w:rsidRPr="003021D7" w:rsidRDefault="007D3F50" w:rsidP="007D3F50">
      <w:pPr>
        <w:pStyle w:val="Heading3"/>
        <w:rPr>
          <w:rFonts w:cs="Times New Roman"/>
        </w:rPr>
      </w:pPr>
      <w:r w:rsidRPr="003021D7">
        <w:rPr>
          <w:rFonts w:cs="Times New Roman"/>
        </w:rPr>
        <w:t>General</w:t>
      </w:r>
    </w:p>
    <w:p w14:paraId="114EBE91" w14:textId="77777777" w:rsidR="007D3F50" w:rsidRPr="003021D7" w:rsidRDefault="007D3F50" w:rsidP="007D3F50">
      <w:pPr>
        <w:pStyle w:val="Heading4"/>
        <w:rPr>
          <w:rFonts w:cs="Times New Roman"/>
        </w:rPr>
      </w:pPr>
      <w:r w:rsidRPr="003021D7">
        <w:rPr>
          <w:rFonts w:cs="Times New Roman"/>
        </w:rPr>
        <w:t>States have a unique bipartisan model for climate policies</w:t>
      </w:r>
    </w:p>
    <w:p w14:paraId="14F182FE" w14:textId="77777777" w:rsidR="007D3F50" w:rsidRPr="003021D7" w:rsidRDefault="007D3F50" w:rsidP="007D3F50">
      <w:pPr>
        <w:rPr>
          <w:rFonts w:cs="Times New Roman"/>
        </w:rPr>
      </w:pPr>
      <w:r w:rsidRPr="003021D7">
        <w:rPr>
          <w:rStyle w:val="StyleStyleBold12pt"/>
          <w:rFonts w:cs="Times New Roman"/>
        </w:rPr>
        <w:t>Pew Center ’11,</w:t>
      </w:r>
      <w:r w:rsidRPr="003021D7">
        <w:rPr>
          <w:rFonts w:cs="Times New Roman"/>
        </w:rPr>
        <w:t xml:space="preserve"> Non-profit, non-partisan organization designed to provide innovative solutions to climate change</w:t>
      </w:r>
    </w:p>
    <w:p w14:paraId="103AF43D" w14:textId="77777777" w:rsidR="007D3F50" w:rsidRPr="003021D7" w:rsidRDefault="007D3F50" w:rsidP="007D3F50">
      <w:pPr>
        <w:rPr>
          <w:rFonts w:cs="Times New Roman"/>
        </w:rPr>
      </w:pPr>
      <w:r w:rsidRPr="003021D7">
        <w:rPr>
          <w:rFonts w:cs="Times New Roman"/>
        </w:rPr>
        <w:t>“Climate Change 101: State Action”, http://www.pewtrusts.org/~/media/Assets/2011/11/pew_climate_101_stateaction.pdf</w:t>
      </w:r>
    </w:p>
    <w:p w14:paraId="40B870D9" w14:textId="77777777" w:rsidR="007D3F50" w:rsidRPr="003021D7" w:rsidRDefault="007D3F50" w:rsidP="007D3F50">
      <w:pPr>
        <w:rPr>
          <w:rFonts w:cs="Times New Roman"/>
        </w:rPr>
      </w:pPr>
      <w:r w:rsidRPr="003021D7">
        <w:rPr>
          <w:rStyle w:val="StyleBoldUnderline"/>
          <w:rFonts w:cs="Times New Roman"/>
        </w:rPr>
        <w:t>Economic issues are just one motivator for state policies that ¶ address climate change</w:t>
      </w:r>
      <w:r w:rsidRPr="003021D7">
        <w:rPr>
          <w:rFonts w:cs="Times New Roman"/>
        </w:rPr>
        <w:t xml:space="preserve">. States also are seeking to improve </w:t>
      </w:r>
      <w:r w:rsidRPr="003021D7">
        <w:rPr>
          <w:rFonts w:cs="Times New Roman"/>
          <w:sz w:val="12"/>
        </w:rPr>
        <w:t xml:space="preserve">¶ </w:t>
      </w:r>
      <w:r w:rsidRPr="003021D7">
        <w:rPr>
          <w:rFonts w:cs="Times New Roman"/>
        </w:rPr>
        <w:t xml:space="preserve">air quality, lessen traffic congestion, and develop reliable </w:t>
      </w:r>
      <w:r w:rsidRPr="003021D7">
        <w:rPr>
          <w:rFonts w:cs="Times New Roman"/>
          <w:sz w:val="12"/>
        </w:rPr>
        <w:t xml:space="preserve">¶ </w:t>
      </w:r>
      <w:r w:rsidRPr="003021D7">
        <w:rPr>
          <w:rFonts w:cs="Times New Roman"/>
        </w:rPr>
        <w:t xml:space="preserve">energy supplies. And, </w:t>
      </w:r>
      <w:r w:rsidRPr="003021D7">
        <w:rPr>
          <w:rStyle w:val="StyleBoldUnderline"/>
          <w:rFonts w:cs="Times New Roman"/>
        </w:rPr>
        <w:t>in the process of working to address ¶ these other concerns, they are adopting policies that protect ¶ the climate.</w:t>
      </w:r>
      <w:r w:rsidRPr="003021D7">
        <w:rPr>
          <w:rFonts w:cs="Times New Roman"/>
        </w:rPr>
        <w:t xml:space="preserve"> States also are discovering that </w:t>
      </w:r>
      <w:r w:rsidRPr="003021D7">
        <w:rPr>
          <w:rStyle w:val="StyleBoldUnderline"/>
          <w:rFonts w:cs="Times New Roman"/>
        </w:rPr>
        <w:t xml:space="preserve">climate policies ¶ </w:t>
      </w:r>
      <w:r w:rsidRPr="003021D7">
        <w:rPr>
          <w:rFonts w:cs="Times New Roman"/>
        </w:rPr>
        <w:t xml:space="preserve">often </w:t>
      </w:r>
      <w:r w:rsidRPr="003021D7">
        <w:rPr>
          <w:rStyle w:val="StyleBoldUnderline"/>
          <w:rFonts w:cs="Times New Roman"/>
        </w:rPr>
        <w:t>bring about benefits in these other areas as well</w:t>
      </w:r>
      <w:proofErr w:type="gramStart"/>
      <w:r w:rsidRPr="003021D7">
        <w:rPr>
          <w:rStyle w:val="StyleBoldUnderline"/>
          <w:rFonts w:cs="Times New Roman"/>
        </w:rPr>
        <w:t>.¶</w:t>
      </w:r>
      <w:proofErr w:type="gramEnd"/>
      <w:r w:rsidRPr="003021D7">
        <w:rPr>
          <w:rStyle w:val="StyleBoldUnderline"/>
          <w:rFonts w:cs="Times New Roman"/>
        </w:rPr>
        <w:t xml:space="preserve"> </w:t>
      </w:r>
      <w:r w:rsidRPr="003021D7">
        <w:rPr>
          <w:rFonts w:cs="Times New Roman"/>
        </w:rPr>
        <w:t xml:space="preserve">Because reducing greenhouse gas emissions can deliver </w:t>
      </w:r>
      <w:r w:rsidRPr="003021D7">
        <w:rPr>
          <w:rFonts w:cs="Times New Roman"/>
          <w:sz w:val="12"/>
        </w:rPr>
        <w:t xml:space="preserve">¶ </w:t>
      </w:r>
      <w:r w:rsidRPr="003021D7">
        <w:rPr>
          <w:rFonts w:cs="Times New Roman"/>
        </w:rPr>
        <w:t xml:space="preserve">multiple benefits, </w:t>
      </w:r>
      <w:r w:rsidRPr="003021D7">
        <w:rPr>
          <w:rStyle w:val="StyleBoldUnderline"/>
          <w:rFonts w:cs="Times New Roman"/>
        </w:rPr>
        <w:t xml:space="preserve">it has been possible for many states to ¶ build broad </w:t>
      </w:r>
      <w:r w:rsidRPr="003021D7">
        <w:rPr>
          <w:rStyle w:val="Emphasis"/>
          <w:rFonts w:cs="Times New Roman"/>
        </w:rPr>
        <w:t>coalitions</w:t>
      </w:r>
      <w:r w:rsidRPr="003021D7">
        <w:rPr>
          <w:rStyle w:val="StyleBoldUnderline"/>
          <w:rFonts w:cs="Times New Roman"/>
        </w:rPr>
        <w:t xml:space="preserve"> around climate-friendly policies.</w:t>
      </w:r>
      <w:r w:rsidRPr="003021D7">
        <w:rPr>
          <w:rFonts w:cs="Times New Roman"/>
        </w:rPr>
        <w:t xml:space="preserve"> In </w:t>
      </w:r>
      <w:r w:rsidRPr="003021D7">
        <w:rPr>
          <w:rFonts w:cs="Times New Roman"/>
          <w:sz w:val="12"/>
        </w:rPr>
        <w:t xml:space="preserve">¶ </w:t>
      </w:r>
      <w:r w:rsidRPr="003021D7">
        <w:rPr>
          <w:rFonts w:cs="Times New Roman"/>
        </w:rPr>
        <w:t xml:space="preserve">fact, </w:t>
      </w:r>
      <w:r w:rsidRPr="003021D7">
        <w:rPr>
          <w:rStyle w:val="StyleBoldUnderline"/>
          <w:rFonts w:cs="Times New Roman"/>
        </w:rPr>
        <w:t xml:space="preserve">climate change often has been viewed as a </w:t>
      </w:r>
      <w:r w:rsidRPr="003021D7">
        <w:rPr>
          <w:rStyle w:val="Emphasis"/>
          <w:rFonts w:cs="Times New Roman"/>
        </w:rPr>
        <w:t>bipartisan</w:t>
      </w:r>
      <w:r w:rsidRPr="003021D7">
        <w:rPr>
          <w:rStyle w:val="StyleBoldUnderline"/>
          <w:rFonts w:cs="Times New Roman"/>
        </w:rPr>
        <w:t xml:space="preserve"> ¶ issue in the states,</w:t>
      </w:r>
      <w:r w:rsidRPr="003021D7">
        <w:rPr>
          <w:rFonts w:cs="Times New Roman"/>
        </w:rPr>
        <w:t xml:space="preserve"> </w:t>
      </w:r>
      <w:r w:rsidRPr="003021D7">
        <w:rPr>
          <w:rStyle w:val="StyleBoldUnderline"/>
          <w:rFonts w:cs="Times New Roman"/>
        </w:rPr>
        <w:t xml:space="preserve">with Democratic, Republican, and ¶ Independent governors signing climate change legislation, ¶ and with lawmakers of </w:t>
      </w:r>
      <w:r w:rsidRPr="003021D7">
        <w:rPr>
          <w:rStyle w:val="Emphasis"/>
          <w:rFonts w:cs="Times New Roman"/>
        </w:rPr>
        <w:t>all</w:t>
      </w:r>
      <w:r w:rsidRPr="003021D7">
        <w:rPr>
          <w:rStyle w:val="StyleBoldUnderline"/>
          <w:rFonts w:cs="Times New Roman"/>
        </w:rPr>
        <w:t xml:space="preserve"> </w:t>
      </w:r>
      <w:r w:rsidRPr="003021D7">
        <w:rPr>
          <w:rStyle w:val="Emphasis"/>
          <w:rFonts w:cs="Times New Roman"/>
        </w:rPr>
        <w:t>political</w:t>
      </w:r>
      <w:r w:rsidRPr="003021D7">
        <w:rPr>
          <w:rStyle w:val="StyleBoldUnderline"/>
          <w:rFonts w:cs="Times New Roman"/>
        </w:rPr>
        <w:t xml:space="preserve"> </w:t>
      </w:r>
      <w:r w:rsidRPr="003021D7">
        <w:rPr>
          <w:rStyle w:val="Emphasis"/>
          <w:rFonts w:cs="Times New Roman"/>
        </w:rPr>
        <w:t>persuasions</w:t>
      </w:r>
      <w:r w:rsidRPr="003021D7">
        <w:rPr>
          <w:rStyle w:val="StyleBoldUnderline"/>
          <w:rFonts w:cs="Times New Roman"/>
        </w:rPr>
        <w:t xml:space="preserve"> supporting ¶ state action</w:t>
      </w:r>
      <w:r w:rsidRPr="003021D7">
        <w:rPr>
          <w:rFonts w:cs="Times New Roman"/>
        </w:rPr>
        <w:t xml:space="preserve">. </w:t>
      </w:r>
      <w:r w:rsidRPr="003021D7">
        <w:rPr>
          <w:rStyle w:val="StyleBoldUnderline"/>
          <w:rFonts w:cs="Times New Roman"/>
        </w:rPr>
        <w:t xml:space="preserve">Even when governorships have changed ¶ hands, state policies on climate change and clean energy ¶ have </w:t>
      </w:r>
      <w:r w:rsidRPr="003021D7">
        <w:rPr>
          <w:rStyle w:val="Emphasis"/>
          <w:rFonts w:cs="Times New Roman"/>
        </w:rPr>
        <w:t>remained</w:t>
      </w:r>
      <w:r w:rsidRPr="003021D7">
        <w:rPr>
          <w:rStyle w:val="StyleBoldUnderline"/>
          <w:rFonts w:cs="Times New Roman"/>
        </w:rPr>
        <w:t xml:space="preserve"> in place.</w:t>
      </w:r>
      <w:r w:rsidRPr="003021D7">
        <w:rPr>
          <w:rFonts w:cs="Times New Roman"/>
        </w:rPr>
        <w:t xml:space="preserve"> In addition to offering models for </w:t>
      </w:r>
      <w:r w:rsidRPr="003021D7">
        <w:rPr>
          <w:rFonts w:cs="Times New Roman"/>
          <w:sz w:val="12"/>
        </w:rPr>
        <w:t xml:space="preserve">¶ </w:t>
      </w:r>
      <w:r w:rsidRPr="003021D7">
        <w:rPr>
          <w:rFonts w:cs="Times New Roman"/>
        </w:rPr>
        <w:t xml:space="preserve">specific policy solutions, </w:t>
      </w:r>
      <w:r w:rsidRPr="003021D7">
        <w:rPr>
          <w:rStyle w:val="StyleBoldUnderline"/>
          <w:rFonts w:cs="Times New Roman"/>
        </w:rPr>
        <w:t xml:space="preserve">the states offer a model for finding ¶ </w:t>
      </w:r>
      <w:r w:rsidRPr="003021D7">
        <w:rPr>
          <w:rFonts w:cs="Times New Roman"/>
        </w:rPr>
        <w:t>State Action</w:t>
      </w:r>
      <w:r w:rsidRPr="003021D7">
        <w:rPr>
          <w:rFonts w:cs="Times New Roman"/>
          <w:sz w:val="12"/>
        </w:rPr>
        <w:t xml:space="preserve">¶ </w:t>
      </w:r>
      <w:r w:rsidRPr="003021D7">
        <w:rPr>
          <w:rFonts w:cs="Times New Roman"/>
        </w:rPr>
        <w:t xml:space="preserve">This brief is part of a series called Climate Change 101: Understanding and Responding to Global Climate Change, published by the Pew Center </w:t>
      </w:r>
      <w:r w:rsidRPr="003021D7">
        <w:rPr>
          <w:rFonts w:cs="Times New Roman"/>
          <w:sz w:val="12"/>
        </w:rPr>
        <w:t xml:space="preserve">¶ </w:t>
      </w:r>
      <w:r w:rsidRPr="003021D7">
        <w:rPr>
          <w:rFonts w:cs="Times New Roman"/>
        </w:rPr>
        <w:t>on Global Climate Change and the Pew Center on the States</w:t>
      </w:r>
      <w:proofErr w:type="gramStart"/>
      <w:r w:rsidRPr="003021D7">
        <w:rPr>
          <w:rFonts w:cs="Times New Roman"/>
        </w:rPr>
        <w:t>.</w:t>
      </w:r>
      <w:r w:rsidRPr="003021D7">
        <w:rPr>
          <w:rFonts w:cs="Times New Roman"/>
          <w:sz w:val="12"/>
        </w:rPr>
        <w:t>¶</w:t>
      </w:r>
      <w:proofErr w:type="gramEnd"/>
      <w:r w:rsidRPr="003021D7">
        <w:rPr>
          <w:rFonts w:cs="Times New Roman"/>
          <w:sz w:val="12"/>
        </w:rPr>
        <w:t xml:space="preserve"> </w:t>
      </w:r>
      <w:r w:rsidRPr="003021D7">
        <w:rPr>
          <w:rStyle w:val="StyleBoldUnderline"/>
          <w:rFonts w:cs="Times New Roman"/>
        </w:rPr>
        <w:t xml:space="preserve">common ground on an issue that too often has divided ¶ lawmakers at the national level. ¶ </w:t>
      </w:r>
      <w:r w:rsidRPr="003021D7">
        <w:rPr>
          <w:rFonts w:cs="Times New Roman"/>
        </w:rPr>
        <w:t>WORKING ACROSS STATE BORDERS</w:t>
      </w:r>
      <w:r w:rsidRPr="003021D7">
        <w:rPr>
          <w:rFonts w:cs="Times New Roman"/>
          <w:sz w:val="12"/>
        </w:rPr>
        <w:t xml:space="preserve">¶ </w:t>
      </w:r>
      <w:r w:rsidRPr="003021D7">
        <w:rPr>
          <w:rFonts w:cs="Times New Roman"/>
        </w:rPr>
        <w:t>In working to address climate change, many states have</w:t>
      </w:r>
      <w:r w:rsidRPr="003021D7">
        <w:rPr>
          <w:rFonts w:cs="Times New Roman"/>
          <w:sz w:val="12"/>
        </w:rPr>
        <w:t xml:space="preserve">¶ </w:t>
      </w:r>
      <w:r w:rsidRPr="003021D7">
        <w:rPr>
          <w:rFonts w:cs="Times New Roman"/>
        </w:rPr>
        <w:t>reached beyond their borders to enlist neighboring states in</w:t>
      </w:r>
      <w:r w:rsidRPr="003021D7">
        <w:rPr>
          <w:rFonts w:cs="Times New Roman"/>
          <w:sz w:val="12"/>
        </w:rPr>
        <w:t xml:space="preserve">¶ </w:t>
      </w:r>
      <w:r w:rsidRPr="003021D7">
        <w:rPr>
          <w:rFonts w:cs="Times New Roman"/>
        </w:rPr>
        <w:t xml:space="preserve">collaborative efforts. These </w:t>
      </w:r>
      <w:r w:rsidRPr="003021D7">
        <w:rPr>
          <w:rStyle w:val="StyleBoldUnderline"/>
          <w:rFonts w:cs="Times New Roman"/>
        </w:rPr>
        <w:t xml:space="preserve">regional¶ initiatives can be more efficient </w:t>
      </w:r>
      <w:r w:rsidRPr="003021D7">
        <w:rPr>
          <w:rFonts w:cs="Times New Roman"/>
        </w:rPr>
        <w:t>than</w:t>
      </w:r>
      <w:r w:rsidRPr="003021D7">
        <w:rPr>
          <w:rFonts w:cs="Times New Roman"/>
          <w:sz w:val="12"/>
        </w:rPr>
        <w:t xml:space="preserve">¶ </w:t>
      </w:r>
      <w:r w:rsidRPr="003021D7">
        <w:rPr>
          <w:rFonts w:cs="Times New Roman"/>
        </w:rPr>
        <w:t>actions taken by individual states</w:t>
      </w:r>
      <w:proofErr w:type="gramStart"/>
      <w:r w:rsidRPr="003021D7">
        <w:rPr>
          <w:rFonts w:cs="Times New Roman"/>
        </w:rPr>
        <w:t>.</w:t>
      </w:r>
      <w:r w:rsidRPr="003021D7">
        <w:rPr>
          <w:rFonts w:cs="Times New Roman"/>
          <w:sz w:val="12"/>
        </w:rPr>
        <w:t>¶</w:t>
      </w:r>
      <w:proofErr w:type="gramEnd"/>
      <w:r w:rsidRPr="003021D7">
        <w:rPr>
          <w:rFonts w:cs="Times New Roman"/>
          <w:sz w:val="12"/>
        </w:rPr>
        <w:t xml:space="preserve"> </w:t>
      </w:r>
      <w:r w:rsidRPr="003021D7">
        <w:rPr>
          <w:rFonts w:cs="Times New Roman"/>
        </w:rPr>
        <w:t>Regional efforts cover a broader</w:t>
      </w:r>
      <w:r w:rsidRPr="003021D7">
        <w:rPr>
          <w:rFonts w:cs="Times New Roman"/>
          <w:sz w:val="12"/>
        </w:rPr>
        <w:t xml:space="preserve">¶ </w:t>
      </w:r>
      <w:r w:rsidRPr="003021D7">
        <w:rPr>
          <w:rFonts w:cs="Times New Roman"/>
        </w:rPr>
        <w:t>geographic area (and, in turn, more</w:t>
      </w:r>
      <w:r w:rsidRPr="003021D7">
        <w:rPr>
          <w:rFonts w:cs="Times New Roman"/>
          <w:sz w:val="12"/>
        </w:rPr>
        <w:t xml:space="preserve">¶ </w:t>
      </w:r>
      <w:r w:rsidRPr="003021D7">
        <w:rPr>
          <w:rFonts w:cs="Times New Roman"/>
        </w:rPr>
        <w:t>sources of greenhouse gas emissions),</w:t>
      </w:r>
      <w:r w:rsidRPr="003021D7">
        <w:rPr>
          <w:rFonts w:cs="Times New Roman"/>
          <w:sz w:val="12"/>
        </w:rPr>
        <w:t xml:space="preserve">¶ </w:t>
      </w:r>
      <w:r w:rsidRPr="003021D7">
        <w:rPr>
          <w:rStyle w:val="StyleBoldUnderline"/>
          <w:rFonts w:cs="Times New Roman"/>
        </w:rPr>
        <w:t xml:space="preserve">they eliminate duplication¶ of work among the states, and they¶ help businesses by bringing greater¶ uniformity and predictability to¶ state rules and regulations. </w:t>
      </w:r>
      <w:r w:rsidRPr="003021D7">
        <w:rPr>
          <w:rFonts w:cs="Times New Roman"/>
        </w:rPr>
        <w:t>Across</w:t>
      </w:r>
      <w:r w:rsidRPr="003021D7">
        <w:rPr>
          <w:rFonts w:cs="Times New Roman"/>
          <w:sz w:val="12"/>
        </w:rPr>
        <w:t xml:space="preserve">¶ </w:t>
      </w:r>
      <w:r w:rsidRPr="003021D7">
        <w:rPr>
          <w:rFonts w:cs="Times New Roman"/>
        </w:rPr>
        <w:t>the United States, climate-related</w:t>
      </w:r>
      <w:r w:rsidRPr="003021D7">
        <w:rPr>
          <w:rFonts w:cs="Times New Roman"/>
          <w:sz w:val="12"/>
        </w:rPr>
        <w:t xml:space="preserve">¶ </w:t>
      </w:r>
      <w:r w:rsidRPr="003021D7">
        <w:rPr>
          <w:rFonts w:cs="Times New Roman"/>
        </w:rPr>
        <w:t>regional initiatives have been designed</w:t>
      </w:r>
      <w:r w:rsidRPr="003021D7">
        <w:rPr>
          <w:rFonts w:cs="Times New Roman"/>
          <w:sz w:val="12"/>
        </w:rPr>
        <w:t xml:space="preserve">¶ </w:t>
      </w:r>
      <w:r w:rsidRPr="003021D7">
        <w:rPr>
          <w:rFonts w:cs="Times New Roman"/>
        </w:rPr>
        <w:t>to reduce greenhouse gas emissions, develop clean</w:t>
      </w:r>
      <w:r w:rsidRPr="003021D7">
        <w:rPr>
          <w:rFonts w:cs="Times New Roman"/>
          <w:sz w:val="12"/>
        </w:rPr>
        <w:t xml:space="preserve">¶ </w:t>
      </w:r>
      <w:r w:rsidRPr="003021D7">
        <w:rPr>
          <w:rFonts w:cs="Times New Roman"/>
        </w:rPr>
        <w:t>energy sources and achieve other goals (see Figure 1).</w:t>
      </w:r>
    </w:p>
    <w:p w14:paraId="7ECE0082" w14:textId="77777777" w:rsidR="007D3F50" w:rsidRPr="003021D7" w:rsidRDefault="007D3F50" w:rsidP="007D3F50">
      <w:pPr>
        <w:pStyle w:val="Heading3"/>
        <w:rPr>
          <w:rFonts w:cs="Times New Roman"/>
        </w:rPr>
      </w:pPr>
      <w:r w:rsidRPr="003021D7">
        <w:rPr>
          <w:rFonts w:cs="Times New Roman"/>
        </w:rPr>
        <w:t>Republicans</w:t>
      </w:r>
    </w:p>
    <w:p w14:paraId="3FF66699" w14:textId="77777777" w:rsidR="007D3F50" w:rsidRPr="003021D7" w:rsidRDefault="007D3F50" w:rsidP="007D3F50">
      <w:pPr>
        <w:pStyle w:val="Heading4"/>
        <w:rPr>
          <w:rFonts w:cs="Times New Roman"/>
        </w:rPr>
      </w:pPr>
      <w:r w:rsidRPr="003021D7">
        <w:rPr>
          <w:rFonts w:cs="Times New Roman"/>
        </w:rPr>
        <w:t>Doesn’t require federal legislation- Obama wouldn’t take the blame</w:t>
      </w:r>
    </w:p>
    <w:p w14:paraId="6ACAE0A8" w14:textId="77777777" w:rsidR="007D3F50" w:rsidRPr="003021D7" w:rsidRDefault="007D3F50" w:rsidP="007D3F50">
      <w:pPr>
        <w:pStyle w:val="Heading4"/>
        <w:rPr>
          <w:rFonts w:cs="Times New Roman"/>
        </w:rPr>
      </w:pPr>
      <w:r w:rsidRPr="003021D7">
        <w:rPr>
          <w:rFonts w:cs="Times New Roman"/>
        </w:rPr>
        <w:t>States’ rights are a priori concern for Republicans</w:t>
      </w:r>
    </w:p>
    <w:p w14:paraId="04198E83" w14:textId="77777777" w:rsidR="007D3F50" w:rsidRPr="003021D7" w:rsidRDefault="007D3F50" w:rsidP="007D3F50">
      <w:pPr>
        <w:rPr>
          <w:rStyle w:val="StyleStyleBold12pt"/>
          <w:rFonts w:cs="Times New Roman"/>
        </w:rPr>
      </w:pPr>
      <w:r w:rsidRPr="003021D7">
        <w:rPr>
          <w:rStyle w:val="StyleStyleBold12pt"/>
          <w:rFonts w:cs="Times New Roman"/>
        </w:rPr>
        <w:t>Johnson ’11, Reporter at the New York Times</w:t>
      </w:r>
    </w:p>
    <w:p w14:paraId="637CE645" w14:textId="77777777" w:rsidR="007D3F50" w:rsidRPr="003021D7" w:rsidRDefault="007D3F50" w:rsidP="007D3F50">
      <w:pPr>
        <w:rPr>
          <w:rFonts w:cs="Times New Roman"/>
        </w:rPr>
      </w:pPr>
      <w:r w:rsidRPr="003021D7">
        <w:rPr>
          <w:rFonts w:cs="Times New Roman"/>
        </w:rPr>
        <w:t>Kirk, “Rallying for States’ Rights, G.O.P. Legislators Tell Washington to Go Away”, http://www.nytimes.com/2011/02/28/us/politics/28nullify.html</w:t>
      </w:r>
      <w:proofErr w:type="gramStart"/>
      <w:r w:rsidRPr="003021D7">
        <w:rPr>
          <w:rFonts w:cs="Times New Roman"/>
        </w:rPr>
        <w:t>?_</w:t>
      </w:r>
      <w:proofErr w:type="gramEnd"/>
      <w:r w:rsidRPr="003021D7">
        <w:rPr>
          <w:rFonts w:cs="Times New Roman"/>
        </w:rPr>
        <w:t>r=0</w:t>
      </w:r>
    </w:p>
    <w:p w14:paraId="499AC520" w14:textId="77777777" w:rsidR="007D3F50" w:rsidRPr="003021D7" w:rsidRDefault="007D3F50" w:rsidP="007D3F50">
      <w:pPr>
        <w:rPr>
          <w:rStyle w:val="StyleBoldUnderline"/>
          <w:rFonts w:cs="Times New Roman"/>
        </w:rPr>
      </w:pPr>
      <w:r w:rsidRPr="003021D7">
        <w:rPr>
          <w:rStyle w:val="StyleBoldUnderline"/>
          <w:rFonts w:cs="Times New Roman"/>
        </w:rPr>
        <w:t>State legislatures</w:t>
      </w:r>
      <w:r w:rsidRPr="003021D7">
        <w:rPr>
          <w:rFonts w:cs="Times New Roman"/>
        </w:rPr>
        <w:t xml:space="preserve">, </w:t>
      </w:r>
      <w:r w:rsidRPr="003021D7">
        <w:rPr>
          <w:rStyle w:val="StyleBoldUnderline"/>
          <w:rFonts w:cs="Times New Roman"/>
        </w:rPr>
        <w:t>bolstered by the huge Republican freshman classes</w:t>
      </w:r>
      <w:r w:rsidRPr="003021D7">
        <w:rPr>
          <w:rFonts w:cs="Times New Roman"/>
        </w:rPr>
        <w:t xml:space="preserve"> that were swept into power from New Hampshire to Montana last year, </w:t>
      </w:r>
      <w:r w:rsidRPr="003021D7">
        <w:rPr>
          <w:rStyle w:val="StyleBoldUnderline"/>
          <w:rFonts w:cs="Times New Roman"/>
        </w:rPr>
        <w:t>have</w:t>
      </w:r>
      <w:r w:rsidRPr="003021D7">
        <w:rPr>
          <w:rFonts w:cs="Times New Roman"/>
        </w:rPr>
        <w:t xml:space="preserve"> </w:t>
      </w:r>
      <w:r w:rsidRPr="003021D7">
        <w:rPr>
          <w:rStyle w:val="StyleBoldUnderline"/>
          <w:rFonts w:cs="Times New Roman"/>
        </w:rPr>
        <w:t>intensified their attacks on federal authority in the name of states’ rights</w:t>
      </w:r>
      <w:proofErr w:type="gramStart"/>
      <w:r w:rsidRPr="003021D7">
        <w:rPr>
          <w:rStyle w:val="StyleBoldUnderline"/>
          <w:rFonts w:cs="Times New Roman"/>
        </w:rPr>
        <w:t>.¶</w:t>
      </w:r>
      <w:proofErr w:type="gramEnd"/>
      <w:r w:rsidRPr="003021D7">
        <w:rPr>
          <w:rStyle w:val="StyleBoldUnderline"/>
          <w:rFonts w:cs="Times New Roman"/>
        </w:rPr>
        <w:t xml:space="preserve"> </w:t>
      </w:r>
      <w:r w:rsidRPr="003021D7">
        <w:rPr>
          <w:rFonts w:cs="Times New Roman"/>
        </w:rPr>
        <w:t>The efforts actually began before the election, in fights over the health care bill and gun regulation, but have spread to issues including the regulation of greenhouse gases, commerce and food safety.</w:t>
      </w:r>
      <w:r w:rsidRPr="003021D7">
        <w:rPr>
          <w:rFonts w:cs="Times New Roman"/>
          <w:sz w:val="12"/>
        </w:rPr>
        <w:t xml:space="preserve">¶ </w:t>
      </w:r>
      <w:r w:rsidRPr="003021D7">
        <w:rPr>
          <w:rFonts w:cs="Times New Roman"/>
        </w:rPr>
        <w:t xml:space="preserve">“There is a lot more activity on a broader front,” said Karl Kurtz, a staff analyst at the National Conference of State Legislatures. “Fueled by the election results, </w:t>
      </w:r>
      <w:r w:rsidRPr="003021D7">
        <w:rPr>
          <w:rStyle w:val="StyleBoldUnderline"/>
          <w:rFonts w:cs="Times New Roman"/>
        </w:rPr>
        <w:t>more Republicans are pursuing their agenda</w:t>
      </w:r>
      <w:r w:rsidRPr="003021D7">
        <w:rPr>
          <w:rFonts w:cs="Times New Roman"/>
        </w:rPr>
        <w:t>.”</w:t>
      </w:r>
      <w:r w:rsidRPr="003021D7">
        <w:rPr>
          <w:rFonts w:cs="Times New Roman"/>
          <w:sz w:val="12"/>
        </w:rPr>
        <w:t xml:space="preserve">¶ </w:t>
      </w:r>
      <w:r w:rsidRPr="003021D7">
        <w:rPr>
          <w:rFonts w:cs="Times New Roman"/>
        </w:rPr>
        <w:t xml:space="preserve">In Kentucky, </w:t>
      </w:r>
      <w:r w:rsidRPr="003021D7">
        <w:rPr>
          <w:rStyle w:val="StyleBoldUnderline"/>
          <w:rFonts w:cs="Times New Roman"/>
        </w:rPr>
        <w:t>the State Senate is expected to take up a bill this week declaring the state a “sanctuary” from meddling by the Environmental Protection Agency</w:t>
      </w:r>
      <w:proofErr w:type="gramStart"/>
      <w:r w:rsidRPr="003021D7">
        <w:rPr>
          <w:rStyle w:val="StyleBoldUnderline"/>
          <w:rFonts w:cs="Times New Roman"/>
        </w:rPr>
        <w:t>.¶</w:t>
      </w:r>
      <w:proofErr w:type="gramEnd"/>
      <w:r w:rsidRPr="003021D7">
        <w:rPr>
          <w:rFonts w:cs="Times New Roman"/>
          <w:sz w:val="12"/>
        </w:rPr>
        <w:t xml:space="preserve"> </w:t>
      </w:r>
      <w:r w:rsidRPr="003021D7">
        <w:rPr>
          <w:rFonts w:cs="Times New Roman"/>
        </w:rPr>
        <w:t>In Arizona, the State Senate approved a measure this month that would exempt all products made and consumed within its boundaries from federal interstate commerce laws.</w:t>
      </w:r>
      <w:r w:rsidRPr="003021D7">
        <w:rPr>
          <w:rFonts w:cs="Times New Roman"/>
          <w:sz w:val="12"/>
        </w:rPr>
        <w:t xml:space="preserve">¶ </w:t>
      </w:r>
      <w:r w:rsidRPr="003021D7">
        <w:rPr>
          <w:rFonts w:cs="Times New Roman"/>
        </w:rPr>
        <w:t xml:space="preserve">The </w:t>
      </w:r>
      <w:r w:rsidRPr="003021D7">
        <w:rPr>
          <w:rStyle w:val="StyleBoldUnderline"/>
          <w:rFonts w:cs="Times New Roman"/>
        </w:rPr>
        <w:t>Montana</w:t>
      </w:r>
      <w:r w:rsidRPr="003021D7">
        <w:rPr>
          <w:rFonts w:cs="Times New Roman"/>
        </w:rPr>
        <w:t xml:space="preserve"> Legislature </w:t>
      </w:r>
      <w:r w:rsidRPr="003021D7">
        <w:rPr>
          <w:rStyle w:val="StyleBoldUnderline"/>
          <w:rFonts w:cs="Times New Roman"/>
        </w:rPr>
        <w:t>is considering a bill that would allow the state to nullify federal laws that protect endangered species</w:t>
      </w:r>
      <w:r w:rsidRPr="003021D7">
        <w:rPr>
          <w:rFonts w:cs="Times New Roman"/>
        </w:rPr>
        <w:t>. And in Georgia, a bill that would override federal monetary regulations by requiring banks to accept payment in gold or silver has survived two readings in the State House of Representatives</w:t>
      </w:r>
      <w:proofErr w:type="gramStart"/>
      <w:r w:rsidRPr="003021D7">
        <w:rPr>
          <w:rFonts w:cs="Times New Roman"/>
        </w:rPr>
        <w:t>.</w:t>
      </w:r>
      <w:r w:rsidRPr="003021D7">
        <w:rPr>
          <w:rFonts w:cs="Times New Roman"/>
          <w:sz w:val="12"/>
        </w:rPr>
        <w:t>¶</w:t>
      </w:r>
      <w:proofErr w:type="gramEnd"/>
      <w:r w:rsidRPr="003021D7">
        <w:rPr>
          <w:rFonts w:cs="Times New Roman"/>
          <w:sz w:val="12"/>
        </w:rPr>
        <w:t xml:space="preserve"> </w:t>
      </w:r>
      <w:r w:rsidRPr="003021D7">
        <w:rPr>
          <w:rFonts w:cs="Times New Roman"/>
        </w:rPr>
        <w:t xml:space="preserve">“There’s been a kind of ramping up,” said Michael Boldin, the founder of the Tenth Amendment Center, a research and advocacy group in Los Angeles. Last year, Mr. Boldin said, many of the bills were simply statements of dissatisfaction or intent. This year, he said, the </w:t>
      </w:r>
      <w:r w:rsidRPr="003021D7">
        <w:rPr>
          <w:rStyle w:val="StyleBoldUnderline"/>
          <w:rFonts w:cs="Times New Roman"/>
        </w:rPr>
        <w:t>bills are armed with teeth and recommended penalties. The Arizona bill,</w:t>
      </w:r>
      <w:r w:rsidRPr="003021D7">
        <w:rPr>
          <w:rFonts w:cs="Times New Roman"/>
        </w:rPr>
        <w:t xml:space="preserve"> for instance, </w:t>
      </w:r>
      <w:r w:rsidRPr="003021D7">
        <w:rPr>
          <w:rStyle w:val="StyleBoldUnderline"/>
          <w:rFonts w:cs="Times New Roman"/>
        </w:rPr>
        <w:t>would make it a felony for anyone who tried to enforce federal commerce laws.</w:t>
      </w:r>
    </w:p>
    <w:p w14:paraId="51893138" w14:textId="77777777" w:rsidR="007D3F50" w:rsidRPr="003021D7" w:rsidRDefault="007D3F50" w:rsidP="007D3F50">
      <w:pPr>
        <w:pStyle w:val="Heading4"/>
        <w:rPr>
          <w:rFonts w:cs="Times New Roman"/>
        </w:rPr>
      </w:pPr>
      <w:r w:rsidRPr="003021D7">
        <w:rPr>
          <w:rFonts w:cs="Times New Roman"/>
        </w:rPr>
        <w:t>State action gets republicans onboard</w:t>
      </w:r>
    </w:p>
    <w:p w14:paraId="17320DF5" w14:textId="77777777" w:rsidR="007D3F50" w:rsidRPr="003021D7" w:rsidRDefault="007D3F50" w:rsidP="007D3F50">
      <w:pPr>
        <w:rPr>
          <w:rStyle w:val="StyleStyleBold12pt"/>
          <w:rFonts w:cs="Times New Roman"/>
        </w:rPr>
      </w:pPr>
      <w:r w:rsidRPr="003021D7">
        <w:rPr>
          <w:rStyle w:val="StyleStyleBold12pt"/>
          <w:rFonts w:cs="Times New Roman"/>
        </w:rPr>
        <w:t>Johnson ’12, Daily Kos Member</w:t>
      </w:r>
    </w:p>
    <w:p w14:paraId="764E36F5" w14:textId="77777777" w:rsidR="007D3F50" w:rsidRPr="003021D7" w:rsidRDefault="007D3F50" w:rsidP="007D3F50">
      <w:pPr>
        <w:rPr>
          <w:rFonts w:cs="Times New Roman"/>
        </w:rPr>
      </w:pPr>
      <w:r w:rsidRPr="003021D7">
        <w:rPr>
          <w:rFonts w:cs="Times New Roman"/>
        </w:rPr>
        <w:t>Bert, “States’ Rights Argument Lacks Credibility From Republicans”, http://www.dailykos.com/story/2012/09/25/1136280/-States-Rights-Argument-Lacks-Credibility-From-Republicans#</w:t>
      </w:r>
    </w:p>
    <w:p w14:paraId="319F55BB" w14:textId="77777777" w:rsidR="007D3F50" w:rsidRPr="003021D7" w:rsidRDefault="007D3F50" w:rsidP="007D3F50">
      <w:pPr>
        <w:rPr>
          <w:rFonts w:cs="Times New Roman"/>
        </w:rPr>
      </w:pPr>
      <w:r w:rsidRPr="003021D7">
        <w:rPr>
          <w:rFonts w:cs="Times New Roman"/>
        </w:rPr>
        <w:t xml:space="preserve">Today, </w:t>
      </w:r>
      <w:r w:rsidRPr="003021D7">
        <w:rPr>
          <w:rStyle w:val="StyleBoldUnderline"/>
          <w:rFonts w:cs="Times New Roman"/>
        </w:rPr>
        <w:t>conservatives</w:t>
      </w:r>
      <w:r w:rsidRPr="003021D7">
        <w:rPr>
          <w:rFonts w:cs="Times New Roman"/>
        </w:rPr>
        <w:t xml:space="preserve"> – </w:t>
      </w:r>
      <w:r w:rsidRPr="003021D7">
        <w:rPr>
          <w:rStyle w:val="StyleBoldUnderline"/>
          <w:rFonts w:cs="Times New Roman"/>
        </w:rPr>
        <w:t xml:space="preserve">and particularly Tea Partiers – have a renewed commitment to this brand of strict </w:t>
      </w:r>
      <w:r w:rsidRPr="003021D7">
        <w:rPr>
          <w:rStyle w:val="Emphasis"/>
          <w:rFonts w:cs="Times New Roman"/>
        </w:rPr>
        <w:t>federalism</w:t>
      </w:r>
      <w:r w:rsidRPr="003021D7">
        <w:rPr>
          <w:rFonts w:cs="Times New Roman"/>
        </w:rPr>
        <w:t>. Their conflicting positions and misunderstanding of the Constitution as a living document that was designed to change with the times undercuts their proclaimed adherence to constitutional principles</w:t>
      </w:r>
      <w:proofErr w:type="gramStart"/>
      <w:r w:rsidRPr="003021D7">
        <w:rPr>
          <w:rFonts w:cs="Times New Roman"/>
        </w:rPr>
        <w:t>.</w:t>
      </w:r>
      <w:r w:rsidRPr="003021D7">
        <w:rPr>
          <w:rFonts w:cs="Times New Roman"/>
          <w:sz w:val="12"/>
        </w:rPr>
        <w:t>¶</w:t>
      </w:r>
      <w:proofErr w:type="gramEnd"/>
      <w:r w:rsidRPr="003021D7">
        <w:rPr>
          <w:rFonts w:cs="Times New Roman"/>
          <w:sz w:val="12"/>
        </w:rPr>
        <w:t xml:space="preserve"> </w:t>
      </w:r>
      <w:r w:rsidRPr="003021D7">
        <w:rPr>
          <w:rFonts w:cs="Times New Roman"/>
        </w:rPr>
        <w:t xml:space="preserve">On the most compelling topics of the day, positions maintained by Republicans are at best a mish-mash of federalist talking points and big-government mandates. For example, in their view, </w:t>
      </w:r>
      <w:r w:rsidRPr="003021D7">
        <w:rPr>
          <w:rStyle w:val="StyleBoldUnderline"/>
          <w:rFonts w:cs="Times New Roman"/>
        </w:rPr>
        <w:t>successful healthcare models</w:t>
      </w:r>
      <w:r w:rsidRPr="003021D7">
        <w:rPr>
          <w:rFonts w:cs="Times New Roman"/>
        </w:rPr>
        <w:t xml:space="preserve"> – like Obamacare – </w:t>
      </w:r>
      <w:r w:rsidRPr="003021D7">
        <w:rPr>
          <w:rStyle w:val="StyleBoldUnderline"/>
          <w:rFonts w:cs="Times New Roman"/>
        </w:rPr>
        <w:t>should be relegated to the states</w:t>
      </w:r>
      <w:r w:rsidRPr="003021D7">
        <w:rPr>
          <w:rFonts w:cs="Times New Roman"/>
        </w:rPr>
        <w:t xml:space="preserve">, but the federal government should ban certain citizens from the rights and benefits associated with marriage based on </w:t>
      </w:r>
      <w:proofErr w:type="gramStart"/>
      <w:r w:rsidRPr="003021D7">
        <w:rPr>
          <w:rFonts w:cs="Times New Roman"/>
        </w:rPr>
        <w:t>who</w:t>
      </w:r>
      <w:proofErr w:type="gramEnd"/>
      <w:r w:rsidRPr="003021D7">
        <w:rPr>
          <w:rFonts w:cs="Times New Roman"/>
        </w:rPr>
        <w:t xml:space="preserve"> they love. They say </w:t>
      </w:r>
      <w:r w:rsidRPr="003021D7">
        <w:rPr>
          <w:rStyle w:val="StyleBoldUnderline"/>
          <w:rFonts w:cs="Times New Roman"/>
        </w:rPr>
        <w:t>Medicaid should be run by the states</w:t>
      </w:r>
      <w:r w:rsidRPr="003021D7">
        <w:rPr>
          <w:rFonts w:cs="Times New Roman"/>
        </w:rPr>
        <w:t>, but a woman’s reproductive choices should be dictated to her from the men who inhabit the halls of power in Washington, D.C.</w:t>
      </w:r>
      <w:r w:rsidRPr="003021D7">
        <w:rPr>
          <w:rFonts w:cs="Times New Roman"/>
          <w:sz w:val="12"/>
        </w:rPr>
        <w:t xml:space="preserve">¶ </w:t>
      </w:r>
      <w:r w:rsidRPr="003021D7">
        <w:rPr>
          <w:rStyle w:val="StyleBoldUnderline"/>
          <w:rFonts w:cs="Times New Roman"/>
        </w:rPr>
        <w:t>States’ rights adherents have been known to oppose the federal income tax, Social Security, immigration reform, and even the direct election of United States Senators by the people.</w:t>
      </w:r>
      <w:r w:rsidRPr="003021D7">
        <w:rPr>
          <w:rFonts w:cs="Times New Roman"/>
        </w:rPr>
        <w:t xml:space="preserve"> </w:t>
      </w:r>
      <w:r w:rsidRPr="003021D7">
        <w:rPr>
          <w:rStyle w:val="StyleBoldUnderline"/>
          <w:rFonts w:cs="Times New Roman"/>
        </w:rPr>
        <w:t>These are not only activists on the fringes.</w:t>
      </w:r>
      <w:r w:rsidRPr="003021D7">
        <w:rPr>
          <w:rFonts w:cs="Times New Roman"/>
        </w:rPr>
        <w:t xml:space="preserve"> In fact, one-time Republican presidential front-runner and Texas Governor, Rick Perry, holds many of these views.</w:t>
      </w:r>
    </w:p>
    <w:p w14:paraId="48A8C32C" w14:textId="77777777" w:rsidR="007D3F50" w:rsidRPr="003021D7" w:rsidRDefault="007D3F50" w:rsidP="007D3F50">
      <w:pPr>
        <w:pStyle w:val="Heading2"/>
        <w:rPr>
          <w:rFonts w:cs="Times New Roman"/>
        </w:rPr>
      </w:pPr>
      <w:r w:rsidRPr="003021D7">
        <w:rPr>
          <w:rFonts w:cs="Times New Roman"/>
        </w:rPr>
        <w:t>A2 Links to Midterms</w:t>
      </w:r>
    </w:p>
    <w:p w14:paraId="0D543977" w14:textId="77777777" w:rsidR="007D3F50" w:rsidRPr="003021D7" w:rsidRDefault="007D3F50" w:rsidP="007D3F50">
      <w:pPr>
        <w:pStyle w:val="Heading3"/>
        <w:rPr>
          <w:rFonts w:cs="Times New Roman"/>
        </w:rPr>
      </w:pPr>
      <w:r w:rsidRPr="003021D7">
        <w:rPr>
          <w:rFonts w:cs="Times New Roman"/>
        </w:rPr>
        <w:t>Yes Referendum</w:t>
      </w:r>
    </w:p>
    <w:p w14:paraId="732D52D5" w14:textId="77777777" w:rsidR="007D3F50" w:rsidRPr="003021D7" w:rsidRDefault="007D3F50" w:rsidP="007D3F50">
      <w:pPr>
        <w:pStyle w:val="Heading4"/>
        <w:rPr>
          <w:rFonts w:cs="Times New Roman"/>
        </w:rPr>
      </w:pPr>
      <w:r w:rsidRPr="003021D7">
        <w:rPr>
          <w:rFonts w:cs="Times New Roman"/>
        </w:rPr>
        <w:t>Policies are empirically referendums on Obama’s policies</w:t>
      </w:r>
    </w:p>
    <w:p w14:paraId="2CCFB5F5" w14:textId="77777777" w:rsidR="007D3F50" w:rsidRPr="003021D7" w:rsidRDefault="007D3F50" w:rsidP="007D3F50">
      <w:pPr>
        <w:rPr>
          <w:rStyle w:val="StyleStyleBold12pt"/>
          <w:rFonts w:cs="Times New Roman"/>
        </w:rPr>
      </w:pPr>
      <w:r w:rsidRPr="003021D7">
        <w:rPr>
          <w:rStyle w:val="StyleStyleBold12pt"/>
          <w:rFonts w:cs="Times New Roman"/>
        </w:rPr>
        <w:t>PBS ’10, Public News Service</w:t>
      </w:r>
    </w:p>
    <w:p w14:paraId="37844628" w14:textId="77777777" w:rsidR="007D3F50" w:rsidRPr="003021D7" w:rsidRDefault="007D3F50" w:rsidP="007D3F50">
      <w:pPr>
        <w:rPr>
          <w:rFonts w:cs="Times New Roman"/>
        </w:rPr>
      </w:pPr>
      <w:r w:rsidRPr="003021D7">
        <w:rPr>
          <w:rFonts w:cs="Times New Roman"/>
        </w:rPr>
        <w:t>“History Lessons: Midterms as Political Referendum”, http://www.pbs.org/newshour/bb/politics-july-dec10-midtermhistory_10-27/</w:t>
      </w:r>
    </w:p>
    <w:p w14:paraId="68843150" w14:textId="77777777" w:rsidR="007D3F50" w:rsidRPr="003021D7" w:rsidRDefault="007D3F50" w:rsidP="007D3F50">
      <w:pPr>
        <w:rPr>
          <w:rStyle w:val="StyleBoldUnderline"/>
          <w:rFonts w:cs="Times New Roman"/>
        </w:rPr>
      </w:pPr>
      <w:r w:rsidRPr="003021D7">
        <w:rPr>
          <w:rFonts w:cs="Times New Roman"/>
        </w:rPr>
        <w:t>JIM LEHRER: And now to some midterm elections history from Richard Norton Smith, presidential historian and a scholar in residence at George Mason University, and Beverly Gage, a professor of American history at Yale University</w:t>
      </w:r>
      <w:proofErr w:type="gramStart"/>
      <w:r w:rsidRPr="003021D7">
        <w:rPr>
          <w:rFonts w:cs="Times New Roman"/>
        </w:rPr>
        <w:t>.</w:t>
      </w:r>
      <w:r w:rsidRPr="003021D7">
        <w:rPr>
          <w:rFonts w:cs="Times New Roman"/>
          <w:sz w:val="12"/>
        </w:rPr>
        <w:t>¶</w:t>
      </w:r>
      <w:proofErr w:type="gramEnd"/>
      <w:r w:rsidRPr="003021D7">
        <w:rPr>
          <w:rFonts w:cs="Times New Roman"/>
          <w:sz w:val="12"/>
        </w:rPr>
        <w:t xml:space="preserve"> </w:t>
      </w:r>
      <w:r w:rsidRPr="003021D7">
        <w:rPr>
          <w:rFonts w:cs="Times New Roman"/>
        </w:rPr>
        <w:t xml:space="preserve">Beverly Gage, first, just in general, </w:t>
      </w:r>
      <w:r w:rsidRPr="003021D7">
        <w:rPr>
          <w:rStyle w:val="StyleBoldUnderline"/>
          <w:rFonts w:cs="Times New Roman"/>
        </w:rPr>
        <w:t>what does history tell us about the importance of midterm elections?¶</w:t>
      </w:r>
      <w:r w:rsidRPr="003021D7">
        <w:rPr>
          <w:rFonts w:cs="Times New Roman"/>
          <w:sz w:val="12"/>
        </w:rPr>
        <w:t xml:space="preserve"> </w:t>
      </w:r>
      <w:r w:rsidRPr="003021D7">
        <w:rPr>
          <w:rFonts w:cs="Times New Roman"/>
        </w:rPr>
        <w:t xml:space="preserve">BEVERLY GAGE, professor, Yale University: Well, </w:t>
      </w:r>
      <w:r w:rsidRPr="003021D7">
        <w:rPr>
          <w:rStyle w:val="StyleBoldUnderline"/>
          <w:rFonts w:cs="Times New Roman"/>
        </w:rPr>
        <w:t>midterm elections</w:t>
      </w:r>
      <w:r w:rsidRPr="003021D7">
        <w:rPr>
          <w:rFonts w:cs="Times New Roman"/>
        </w:rPr>
        <w:t xml:space="preserve">, </w:t>
      </w:r>
      <w:r w:rsidRPr="003021D7">
        <w:rPr>
          <w:rStyle w:val="StyleBoldUnderline"/>
          <w:rFonts w:cs="Times New Roman"/>
        </w:rPr>
        <w:t>historically</w:t>
      </w:r>
      <w:r w:rsidRPr="003021D7">
        <w:rPr>
          <w:rFonts w:cs="Times New Roman"/>
        </w:rPr>
        <w:t xml:space="preserve">, </w:t>
      </w:r>
      <w:r w:rsidRPr="003021D7">
        <w:rPr>
          <w:rStyle w:val="StyleBoldUnderline"/>
          <w:rFonts w:cs="Times New Roman"/>
        </w:rPr>
        <w:t>are almost always overshadowed by presidential elections.¶</w:t>
      </w:r>
      <w:r w:rsidRPr="003021D7">
        <w:rPr>
          <w:rFonts w:cs="Times New Roman"/>
          <w:sz w:val="12"/>
        </w:rPr>
        <w:t xml:space="preserve"> </w:t>
      </w:r>
      <w:r w:rsidRPr="003021D7">
        <w:rPr>
          <w:rFonts w:cs="Times New Roman"/>
        </w:rPr>
        <w:t>JIM LEHRER: Sure.</w:t>
      </w:r>
      <w:r w:rsidRPr="003021D7">
        <w:rPr>
          <w:rFonts w:cs="Times New Roman"/>
          <w:sz w:val="12"/>
        </w:rPr>
        <w:t xml:space="preserve">¶ </w:t>
      </w:r>
      <w:r w:rsidRPr="003021D7">
        <w:rPr>
          <w:rFonts w:cs="Times New Roman"/>
        </w:rPr>
        <w:t xml:space="preserve">BEVERLY GAGE: We tend to think in terms of presidents. But they have played really critical roles at some really key moments in American history. And the moments where </w:t>
      </w:r>
      <w:r w:rsidRPr="003021D7">
        <w:rPr>
          <w:rStyle w:val="StyleBoldUnderline"/>
          <w:rFonts w:cs="Times New Roman"/>
        </w:rPr>
        <w:t>they have been most important have largely been when two things happened</w:t>
      </w:r>
      <w:r w:rsidRPr="003021D7">
        <w:rPr>
          <w:rFonts w:cs="Times New Roman"/>
        </w:rPr>
        <w:t xml:space="preserve">. </w:t>
      </w:r>
      <w:r w:rsidRPr="003021D7">
        <w:rPr>
          <w:rStyle w:val="StyleBoldUnderline"/>
          <w:rFonts w:cs="Times New Roman"/>
        </w:rPr>
        <w:t>The first is when either the Senate or the House or both of them have changed hands from one party to another, most often, because it’s a midterm election, from the president’s party to the opposite</w:t>
      </w:r>
      <w:proofErr w:type="gramStart"/>
      <w:r w:rsidRPr="003021D7">
        <w:rPr>
          <w:rStyle w:val="StyleBoldUnderline"/>
          <w:rFonts w:cs="Times New Roman"/>
        </w:rPr>
        <w:t>.¶</w:t>
      </w:r>
      <w:proofErr w:type="gramEnd"/>
      <w:r w:rsidRPr="003021D7">
        <w:rPr>
          <w:rFonts w:cs="Times New Roman"/>
          <w:sz w:val="12"/>
        </w:rPr>
        <w:t xml:space="preserve"> </w:t>
      </w:r>
      <w:r w:rsidRPr="003021D7">
        <w:rPr>
          <w:rFonts w:cs="Times New Roman"/>
        </w:rPr>
        <w:t>And the second is when these party changes happen at moments where really critical issues are at stake. A couple of examples that come to mind, 1918, you see a switch in the Senate in particular under Woodrow Wilson. They scotch his plans for the League of Nations</w:t>
      </w:r>
      <w:proofErr w:type="gramStart"/>
      <w:r w:rsidRPr="003021D7">
        <w:rPr>
          <w:rFonts w:cs="Times New Roman"/>
        </w:rPr>
        <w:t>.</w:t>
      </w:r>
      <w:r w:rsidRPr="003021D7">
        <w:rPr>
          <w:rFonts w:cs="Times New Roman"/>
          <w:sz w:val="12"/>
        </w:rPr>
        <w:t>¶</w:t>
      </w:r>
      <w:proofErr w:type="gramEnd"/>
      <w:r w:rsidRPr="003021D7">
        <w:rPr>
          <w:rFonts w:cs="Times New Roman"/>
          <w:sz w:val="12"/>
        </w:rPr>
        <w:t xml:space="preserve"> </w:t>
      </w:r>
      <w:r w:rsidRPr="003021D7">
        <w:rPr>
          <w:rFonts w:cs="Times New Roman"/>
        </w:rPr>
        <w:t>Another significant midterm election, 1946, Harry Truman has just become president. You begin to get real Republican pushback against New Deal policies and against Harry Truman’s domestic agenda</w:t>
      </w:r>
      <w:proofErr w:type="gramStart"/>
      <w:r w:rsidRPr="003021D7">
        <w:rPr>
          <w:rFonts w:cs="Times New Roman"/>
        </w:rPr>
        <w:t>.</w:t>
      </w:r>
      <w:r w:rsidRPr="003021D7">
        <w:rPr>
          <w:rFonts w:cs="Times New Roman"/>
          <w:sz w:val="12"/>
        </w:rPr>
        <w:t>¶</w:t>
      </w:r>
      <w:proofErr w:type="gramEnd"/>
      <w:r w:rsidRPr="003021D7">
        <w:rPr>
          <w:rFonts w:cs="Times New Roman"/>
          <w:sz w:val="12"/>
        </w:rPr>
        <w:t xml:space="preserve"> </w:t>
      </w:r>
      <w:r w:rsidRPr="003021D7">
        <w:rPr>
          <w:rFonts w:cs="Times New Roman"/>
        </w:rPr>
        <w:t>JIM LEHRER: Richard, what would you add to that list?</w:t>
      </w:r>
      <w:r w:rsidRPr="003021D7">
        <w:rPr>
          <w:rFonts w:cs="Times New Roman"/>
          <w:sz w:val="12"/>
        </w:rPr>
        <w:t xml:space="preserve">¶ </w:t>
      </w:r>
      <w:r w:rsidRPr="003021D7">
        <w:rPr>
          <w:rFonts w:cs="Times New Roman"/>
        </w:rPr>
        <w:t>RICHARD NORTON SMITH, scholar in residence, George Mason University: I would add, it certainly is a historical trend. In the last 100 years, only twice, has a president, his party in power added seats in…</w:t>
      </w:r>
      <w:r w:rsidRPr="003021D7">
        <w:rPr>
          <w:rFonts w:cs="Times New Roman"/>
          <w:sz w:val="12"/>
        </w:rPr>
        <w:t xml:space="preserve">¶ </w:t>
      </w:r>
      <w:r w:rsidRPr="003021D7">
        <w:rPr>
          <w:rFonts w:cs="Times New Roman"/>
        </w:rPr>
        <w:t>JIM LEHRER: Only twice</w:t>
      </w:r>
      <w:proofErr w:type="gramStart"/>
      <w:r w:rsidRPr="003021D7">
        <w:rPr>
          <w:rFonts w:cs="Times New Roman"/>
        </w:rPr>
        <w:t>?</w:t>
      </w:r>
      <w:r w:rsidRPr="003021D7">
        <w:rPr>
          <w:rFonts w:cs="Times New Roman"/>
          <w:sz w:val="12"/>
        </w:rPr>
        <w:t>¶</w:t>
      </w:r>
      <w:proofErr w:type="gramEnd"/>
      <w:r w:rsidRPr="003021D7">
        <w:rPr>
          <w:rFonts w:cs="Times New Roman"/>
          <w:sz w:val="12"/>
        </w:rPr>
        <w:t xml:space="preserve"> </w:t>
      </w:r>
      <w:r w:rsidRPr="003021D7">
        <w:rPr>
          <w:rFonts w:cs="Times New Roman"/>
        </w:rPr>
        <w:t>RICHARD NORTON SMITH: The first — in the two years, halfway through the first term, in 1934, FDR at the height of the New Deal. And then, in 2002, George W. Bush defied the odds in the wake of 9/11, and Republicans actually picked up seats</w:t>
      </w:r>
      <w:proofErr w:type="gramStart"/>
      <w:r w:rsidRPr="003021D7">
        <w:rPr>
          <w:rFonts w:cs="Times New Roman"/>
        </w:rPr>
        <w:t>.</w:t>
      </w:r>
      <w:r w:rsidRPr="003021D7">
        <w:rPr>
          <w:rFonts w:cs="Times New Roman"/>
          <w:sz w:val="12"/>
        </w:rPr>
        <w:t>¶</w:t>
      </w:r>
      <w:proofErr w:type="gramEnd"/>
      <w:r w:rsidRPr="003021D7">
        <w:rPr>
          <w:rFonts w:cs="Times New Roman"/>
          <w:sz w:val="12"/>
        </w:rPr>
        <w:t xml:space="preserve"> </w:t>
      </w:r>
      <w:r w:rsidRPr="003021D7">
        <w:rPr>
          <w:rFonts w:cs="Times New Roman"/>
        </w:rPr>
        <w:t>Now, the real curse in American party politics is the six-year curse. Six years into a president’s term, it’s Katy bar the door. But the fact is, two years…</w:t>
      </w:r>
      <w:r w:rsidRPr="003021D7">
        <w:rPr>
          <w:rFonts w:cs="Times New Roman"/>
          <w:sz w:val="12"/>
        </w:rPr>
        <w:t xml:space="preserve">¶ </w:t>
      </w:r>
      <w:r w:rsidRPr="003021D7">
        <w:rPr>
          <w:rFonts w:cs="Times New Roman"/>
        </w:rPr>
        <w:t>JIM LEHRER: Because he’s already — he — and all “he”s up until now at least — been considered lame ducks and all of that</w:t>
      </w:r>
      <w:proofErr w:type="gramStart"/>
      <w:r w:rsidRPr="003021D7">
        <w:rPr>
          <w:rFonts w:cs="Times New Roman"/>
        </w:rPr>
        <w:t>.</w:t>
      </w:r>
      <w:r w:rsidRPr="003021D7">
        <w:rPr>
          <w:rFonts w:cs="Times New Roman"/>
          <w:sz w:val="12"/>
        </w:rPr>
        <w:t>¶</w:t>
      </w:r>
      <w:proofErr w:type="gramEnd"/>
      <w:r w:rsidRPr="003021D7">
        <w:rPr>
          <w:rFonts w:cs="Times New Roman"/>
          <w:sz w:val="12"/>
        </w:rPr>
        <w:t xml:space="preserve"> </w:t>
      </w:r>
      <w:r w:rsidRPr="003021D7">
        <w:rPr>
          <w:rFonts w:cs="Times New Roman"/>
        </w:rPr>
        <w:t>RICHARD NORTON SMITH: He’s a lame duck. He’s probably intellectually spent</w:t>
      </w:r>
      <w:proofErr w:type="gramStart"/>
      <w:r w:rsidRPr="003021D7">
        <w:rPr>
          <w:rFonts w:cs="Times New Roman"/>
        </w:rPr>
        <w:t>.</w:t>
      </w:r>
      <w:r w:rsidRPr="003021D7">
        <w:rPr>
          <w:rFonts w:cs="Times New Roman"/>
          <w:sz w:val="12"/>
        </w:rPr>
        <w:t>¶</w:t>
      </w:r>
      <w:proofErr w:type="gramEnd"/>
      <w:r w:rsidRPr="003021D7">
        <w:rPr>
          <w:rFonts w:cs="Times New Roman"/>
          <w:sz w:val="12"/>
        </w:rPr>
        <w:t xml:space="preserve"> </w:t>
      </w:r>
      <w:r w:rsidRPr="003021D7">
        <w:rPr>
          <w:rFonts w:cs="Times New Roman"/>
        </w:rPr>
        <w:t>JIM LEHRER: Sure. Yes</w:t>
      </w:r>
      <w:proofErr w:type="gramStart"/>
      <w:r w:rsidRPr="003021D7">
        <w:rPr>
          <w:rFonts w:cs="Times New Roman"/>
        </w:rPr>
        <w:t>.</w:t>
      </w:r>
      <w:r w:rsidRPr="003021D7">
        <w:rPr>
          <w:rFonts w:cs="Times New Roman"/>
          <w:sz w:val="12"/>
        </w:rPr>
        <w:t>¶</w:t>
      </w:r>
      <w:proofErr w:type="gramEnd"/>
      <w:r w:rsidRPr="003021D7">
        <w:rPr>
          <w:rFonts w:cs="Times New Roman"/>
          <w:sz w:val="12"/>
        </w:rPr>
        <w:t xml:space="preserve"> </w:t>
      </w:r>
      <w:r w:rsidRPr="003021D7">
        <w:rPr>
          <w:rFonts w:cs="Times New Roman"/>
        </w:rPr>
        <w:t>RICHARD NORTON SMITH: The energy level is low. People are looking forward to something else</w:t>
      </w:r>
      <w:proofErr w:type="gramStart"/>
      <w:r w:rsidRPr="003021D7">
        <w:rPr>
          <w:rFonts w:cs="Times New Roman"/>
        </w:rPr>
        <w:t>.</w:t>
      </w:r>
      <w:r w:rsidRPr="003021D7">
        <w:rPr>
          <w:rFonts w:cs="Times New Roman"/>
          <w:sz w:val="12"/>
        </w:rPr>
        <w:t>¶</w:t>
      </w:r>
      <w:proofErr w:type="gramEnd"/>
      <w:r w:rsidRPr="003021D7">
        <w:rPr>
          <w:rFonts w:cs="Times New Roman"/>
          <w:sz w:val="12"/>
        </w:rPr>
        <w:t xml:space="preserve"> </w:t>
      </w:r>
      <w:r w:rsidRPr="003021D7">
        <w:rPr>
          <w:rFonts w:cs="Times New Roman"/>
        </w:rPr>
        <w:t>The nature of the two years, it’s kind of a — for some people, it’s a do-over. For some people, it’s a midcourse correction</w:t>
      </w:r>
      <w:proofErr w:type="gramStart"/>
      <w:r w:rsidRPr="003021D7">
        <w:rPr>
          <w:rFonts w:cs="Times New Roman"/>
        </w:rPr>
        <w:t>.</w:t>
      </w:r>
      <w:r w:rsidRPr="003021D7">
        <w:rPr>
          <w:rFonts w:cs="Times New Roman"/>
          <w:sz w:val="12"/>
        </w:rPr>
        <w:t>¶</w:t>
      </w:r>
      <w:proofErr w:type="gramEnd"/>
      <w:r w:rsidRPr="003021D7">
        <w:rPr>
          <w:rFonts w:cs="Times New Roman"/>
          <w:sz w:val="12"/>
        </w:rPr>
        <w:t xml:space="preserve"> </w:t>
      </w:r>
      <w:r w:rsidRPr="003021D7">
        <w:rPr>
          <w:rFonts w:cs="Times New Roman"/>
        </w:rPr>
        <w:t xml:space="preserve">JIM LEHRER: </w:t>
      </w:r>
      <w:r w:rsidRPr="003021D7">
        <w:rPr>
          <w:rStyle w:val="StyleBoldUnderline"/>
          <w:rFonts w:cs="Times New Roman"/>
        </w:rPr>
        <w:t>Is it always a referendum on the sitting president?</w:t>
      </w:r>
      <w:r w:rsidRPr="003021D7">
        <w:rPr>
          <w:rFonts w:cs="Times New Roman"/>
          <w:sz w:val="12"/>
        </w:rPr>
        <w:t xml:space="preserve">¶ </w:t>
      </w:r>
      <w:r w:rsidRPr="003021D7">
        <w:rPr>
          <w:rFonts w:cs="Times New Roman"/>
        </w:rPr>
        <w:t xml:space="preserve">RICHARD NORTON SMITH: </w:t>
      </w:r>
      <w:r w:rsidRPr="003021D7">
        <w:rPr>
          <w:rStyle w:val="StyleBoldUnderline"/>
          <w:rFonts w:cs="Times New Roman"/>
        </w:rPr>
        <w:t xml:space="preserve">It is </w:t>
      </w:r>
      <w:r w:rsidRPr="003021D7">
        <w:rPr>
          <w:rStyle w:val="Emphasis"/>
          <w:rFonts w:cs="Times New Roman"/>
        </w:rPr>
        <w:t>increasingly</w:t>
      </w:r>
      <w:r w:rsidRPr="003021D7">
        <w:rPr>
          <w:rStyle w:val="StyleBoldUnderline"/>
          <w:rFonts w:cs="Times New Roman"/>
        </w:rPr>
        <w:t xml:space="preserve"> so, I think particularly in the modern media age.</w:t>
      </w:r>
      <w:r w:rsidRPr="003021D7">
        <w:rPr>
          <w:rFonts w:cs="Times New Roman"/>
        </w:rPr>
        <w:t xml:space="preserve"> I mean, one of the interesting things is, for 40 years, the Democrats had the House, from early ’50s until ’94. The Republicans then took the House and held on to it for 12 years. The Democrats took the House back in 2006. If they lose it on Tuesday, they will have had it for four years</w:t>
      </w:r>
      <w:proofErr w:type="gramStart"/>
      <w:r w:rsidRPr="003021D7">
        <w:rPr>
          <w:rFonts w:cs="Times New Roman"/>
        </w:rPr>
        <w:t>.</w:t>
      </w:r>
      <w:r w:rsidRPr="003021D7">
        <w:rPr>
          <w:rFonts w:cs="Times New Roman"/>
          <w:sz w:val="12"/>
        </w:rPr>
        <w:t>¶</w:t>
      </w:r>
      <w:proofErr w:type="gramEnd"/>
      <w:r w:rsidRPr="003021D7">
        <w:rPr>
          <w:rFonts w:cs="Times New Roman"/>
          <w:sz w:val="12"/>
        </w:rPr>
        <w:t xml:space="preserve"> </w:t>
      </w:r>
      <w:r w:rsidRPr="003021D7">
        <w:rPr>
          <w:rFonts w:cs="Times New Roman"/>
        </w:rPr>
        <w:t xml:space="preserve">There’s something going on here. The period of one-party dominance has been shrinking measurably. And I think that’s in part because of the emphasis we place on the executive. </w:t>
      </w:r>
      <w:r w:rsidRPr="003021D7">
        <w:rPr>
          <w:rStyle w:val="StyleBoldUnderline"/>
          <w:rFonts w:cs="Times New Roman"/>
        </w:rPr>
        <w:t xml:space="preserve">We have personalized these elections. They’re not localized. This is — for lots of people, this is a </w:t>
      </w:r>
      <w:r w:rsidRPr="003021D7">
        <w:rPr>
          <w:rStyle w:val="Emphasis"/>
          <w:rFonts w:cs="Times New Roman"/>
        </w:rPr>
        <w:t>referendum</w:t>
      </w:r>
      <w:r w:rsidRPr="003021D7">
        <w:rPr>
          <w:rStyle w:val="StyleBoldUnderline"/>
          <w:rFonts w:cs="Times New Roman"/>
        </w:rPr>
        <w:t xml:space="preserve"> on Barack Obama</w:t>
      </w:r>
      <w:proofErr w:type="gramStart"/>
      <w:r w:rsidRPr="003021D7">
        <w:rPr>
          <w:rStyle w:val="StyleBoldUnderline"/>
          <w:rFonts w:cs="Times New Roman"/>
        </w:rPr>
        <w:t>.</w:t>
      </w:r>
      <w:r w:rsidRPr="003021D7">
        <w:rPr>
          <w:rFonts w:cs="Times New Roman"/>
          <w:sz w:val="12"/>
        </w:rPr>
        <w:t>¶</w:t>
      </w:r>
      <w:proofErr w:type="gramEnd"/>
      <w:r w:rsidRPr="003021D7">
        <w:rPr>
          <w:rFonts w:cs="Times New Roman"/>
          <w:sz w:val="12"/>
        </w:rPr>
        <w:t xml:space="preserve"> </w:t>
      </w:r>
      <w:r w:rsidRPr="003021D7">
        <w:rPr>
          <w:rStyle w:val="StyleBoldUnderline"/>
          <w:rFonts w:cs="Times New Roman"/>
        </w:rPr>
        <w:t>And it’s not just the angry anti-Obama forces. If you’re on the left, and you are disappointed in this administration for whatever reason, you can express your disappointment by not voting. And that is a significant fact. That’s the source of the enthusiasm gap, I think, that we have heard about all year.</w:t>
      </w:r>
    </w:p>
    <w:p w14:paraId="3264C086" w14:textId="77777777" w:rsidR="007D3F50" w:rsidRPr="003021D7" w:rsidRDefault="007D3F50" w:rsidP="007D3F50">
      <w:pPr>
        <w:pStyle w:val="Heading4"/>
        <w:rPr>
          <w:rFonts w:cs="Times New Roman"/>
        </w:rPr>
      </w:pPr>
      <w:r w:rsidRPr="003021D7">
        <w:rPr>
          <w:rFonts w:cs="Times New Roman"/>
        </w:rPr>
        <w:t>Midterms reflect the public’s opinion on Obama</w:t>
      </w:r>
    </w:p>
    <w:p w14:paraId="5E3AB530" w14:textId="77777777" w:rsidR="007D3F50" w:rsidRPr="003021D7" w:rsidRDefault="007D3F50" w:rsidP="007D3F50">
      <w:pPr>
        <w:rPr>
          <w:rStyle w:val="StyleStyleBold12pt"/>
          <w:rFonts w:cs="Times New Roman"/>
        </w:rPr>
      </w:pPr>
      <w:r w:rsidRPr="003021D7">
        <w:rPr>
          <w:rStyle w:val="StyleStyleBold12pt"/>
          <w:rFonts w:cs="Times New Roman"/>
        </w:rPr>
        <w:t>Clift ’10, Correspondent at Newsweek</w:t>
      </w:r>
    </w:p>
    <w:p w14:paraId="0D45CA7B" w14:textId="77777777" w:rsidR="007D3F50" w:rsidRPr="003021D7" w:rsidRDefault="007D3F50" w:rsidP="007D3F50">
      <w:pPr>
        <w:rPr>
          <w:rFonts w:cs="Times New Roman"/>
        </w:rPr>
      </w:pPr>
      <w:r w:rsidRPr="003021D7">
        <w:rPr>
          <w:rFonts w:cs="Times New Roman"/>
        </w:rPr>
        <w:t>Eleanor, “Midterm Election Will Be Referendum on Obama”, http://www.newsweek.com/midterm-election-will-be-referendum-obama-71367</w:t>
      </w:r>
    </w:p>
    <w:p w14:paraId="49759492" w14:textId="77777777" w:rsidR="007D3F50" w:rsidRPr="003021D7" w:rsidRDefault="007D3F50" w:rsidP="007D3F50">
      <w:pPr>
        <w:rPr>
          <w:rFonts w:cs="Times New Roman"/>
        </w:rPr>
      </w:pPr>
      <w:r w:rsidRPr="003021D7">
        <w:rPr>
          <w:rStyle w:val="StyleBoldUnderline"/>
          <w:rFonts w:cs="Times New Roman"/>
        </w:rPr>
        <w:t>Like it or not, the midterm election is shaping up as a referendum on President Obama</w:t>
      </w:r>
      <w:r w:rsidRPr="003021D7">
        <w:rPr>
          <w:rFonts w:cs="Times New Roman"/>
        </w:rPr>
        <w:t xml:space="preserve">. </w:t>
      </w:r>
      <w:r w:rsidRPr="003021D7">
        <w:rPr>
          <w:rStyle w:val="StyleBoldUnderline"/>
          <w:rFonts w:cs="Times New Roman"/>
        </w:rPr>
        <w:t>His dizzying descent from the stratosphere of popularity to the kind of middling job approval associated with lesser talents could cost Democrats their majority in the House as well as effective control of the Senate</w:t>
      </w:r>
      <w:r w:rsidRPr="003021D7">
        <w:rPr>
          <w:rFonts w:cs="Times New Roman"/>
        </w:rPr>
        <w:t>. The only saving grace for Democrats is the roster of fringe candidates the GOP has served up, and the hope that voters will reject the change these Tea Party insurgents represent</w:t>
      </w:r>
      <w:proofErr w:type="gramStart"/>
      <w:r w:rsidRPr="003021D7">
        <w:rPr>
          <w:rFonts w:cs="Times New Roman"/>
        </w:rPr>
        <w:t>.</w:t>
      </w:r>
      <w:r w:rsidRPr="003021D7">
        <w:rPr>
          <w:rFonts w:cs="Times New Roman"/>
          <w:sz w:val="12"/>
        </w:rPr>
        <w:t>¶</w:t>
      </w:r>
      <w:proofErr w:type="gramEnd"/>
      <w:r w:rsidRPr="003021D7">
        <w:rPr>
          <w:rFonts w:cs="Times New Roman"/>
          <w:sz w:val="12"/>
        </w:rPr>
        <w:t xml:space="preserve"> </w:t>
      </w:r>
      <w:r w:rsidRPr="003021D7">
        <w:rPr>
          <w:rStyle w:val="StyleBoldUnderline"/>
          <w:rFonts w:cs="Times New Roman"/>
        </w:rPr>
        <w:t xml:space="preserve">It’s been only two years since Barack Obama was the candidate of change and hope, and theories abound about what went wrong. </w:t>
      </w:r>
      <w:r w:rsidRPr="003021D7">
        <w:rPr>
          <w:rFonts w:cs="Times New Roman"/>
        </w:rPr>
        <w:t>They all have some merit, and it’s not too late for Obama to raise the level of his game. It’s heartening to see that he’s taking a break from his vacation at Martha’s Vineyard, a haven for the privileged East Coast elite, to fly to New Orleans on Sunday to mark the anniversary of Hurricane Katrina. Critics will say he’s responding to political attacks that he’s out of touch, and he’ll be faulted for catering to the 24</w:t>
      </w:r>
      <w:proofErr w:type="gramStart"/>
      <w:r w:rsidRPr="003021D7">
        <w:rPr>
          <w:rFonts w:cs="Times New Roman"/>
        </w:rPr>
        <w:t>/7 cable</w:t>
      </w:r>
      <w:proofErr w:type="gramEnd"/>
      <w:r w:rsidRPr="003021D7">
        <w:rPr>
          <w:rFonts w:cs="Times New Roman"/>
        </w:rPr>
        <w:t xml:space="preserve"> chatter.</w:t>
      </w:r>
    </w:p>
    <w:p w14:paraId="3ED16E3F" w14:textId="77777777" w:rsidR="007D3F50" w:rsidRPr="003021D7" w:rsidRDefault="007D3F50" w:rsidP="007D3F50">
      <w:pPr>
        <w:pStyle w:val="Heading3"/>
        <w:rPr>
          <w:rFonts w:cs="Times New Roman"/>
        </w:rPr>
      </w:pPr>
      <w:r w:rsidRPr="003021D7">
        <w:rPr>
          <w:rFonts w:cs="Times New Roman"/>
        </w:rPr>
        <w:t>No Link</w:t>
      </w:r>
    </w:p>
    <w:p w14:paraId="037F2C20" w14:textId="77777777" w:rsidR="007D3F50" w:rsidRPr="003021D7" w:rsidRDefault="007D3F50" w:rsidP="007D3F50">
      <w:pPr>
        <w:pStyle w:val="Heading4"/>
        <w:rPr>
          <w:rFonts w:cs="Times New Roman"/>
        </w:rPr>
      </w:pPr>
      <w:r w:rsidRPr="003021D7">
        <w:rPr>
          <w:rFonts w:cs="Times New Roman"/>
        </w:rPr>
        <w:t xml:space="preserve">There’s no link- the reason states act is to </w:t>
      </w:r>
      <w:r w:rsidRPr="003021D7">
        <w:rPr>
          <w:rFonts w:cs="Times New Roman"/>
          <w:i/>
        </w:rPr>
        <w:t>avoid</w:t>
      </w:r>
      <w:r w:rsidRPr="003021D7">
        <w:rPr>
          <w:rFonts w:cs="Times New Roman"/>
        </w:rPr>
        <w:t xml:space="preserve"> gridlock in Congress</w:t>
      </w:r>
    </w:p>
    <w:p w14:paraId="40CC74CF" w14:textId="77777777" w:rsidR="007D3F50" w:rsidRPr="003021D7" w:rsidRDefault="007D3F50" w:rsidP="007D3F50">
      <w:pPr>
        <w:rPr>
          <w:rStyle w:val="StyleStyleBold12pt"/>
          <w:rFonts w:cs="Times New Roman"/>
        </w:rPr>
      </w:pPr>
      <w:r w:rsidRPr="003021D7">
        <w:rPr>
          <w:rStyle w:val="StyleStyleBold12pt"/>
          <w:rFonts w:cs="Times New Roman"/>
        </w:rPr>
        <w:t>Katz ’12, Director of the Metropolitan Policy Program</w:t>
      </w:r>
    </w:p>
    <w:p w14:paraId="7EA9F0FA" w14:textId="77777777" w:rsidR="007D3F50" w:rsidRPr="003021D7" w:rsidRDefault="007D3F50" w:rsidP="007D3F50">
      <w:pPr>
        <w:rPr>
          <w:rFonts w:cs="Times New Roman"/>
        </w:rPr>
      </w:pPr>
      <w:r w:rsidRPr="003021D7">
        <w:rPr>
          <w:rFonts w:cs="Times New Roman"/>
        </w:rPr>
        <w:t>Bruce, “Remaking Federalism | Renewing the Economy: Resetting Federal Policy to Recharge the Economy, Stabilize the Budget, and Unleash State and Metropolitan Innovation”, http://www.brookings.edu/research/papers/2012/11/13-federalism-budget-economy</w:t>
      </w:r>
    </w:p>
    <w:p w14:paraId="588EA779" w14:textId="77777777" w:rsidR="007D3F50" w:rsidRPr="003021D7" w:rsidRDefault="007D3F50" w:rsidP="007D3F50">
      <w:pPr>
        <w:rPr>
          <w:rStyle w:val="StyleBoldUnderline"/>
          <w:rFonts w:cs="Times New Roman"/>
        </w:rPr>
      </w:pPr>
      <w:r w:rsidRPr="003021D7">
        <w:rPr>
          <w:rFonts w:cs="Times New Roman"/>
        </w:rPr>
        <w:t>With the 2012 election completed, Washington faces a daunting overhang of substantial economic, fiscal, and</w:t>
      </w:r>
      <w:r w:rsidRPr="003021D7">
        <w:rPr>
          <w:rFonts w:cs="Times New Roman"/>
          <w:sz w:val="12"/>
        </w:rPr>
        <w:t xml:space="preserve">¶ </w:t>
      </w:r>
      <w:r w:rsidRPr="003021D7">
        <w:rPr>
          <w:rFonts w:cs="Times New Roman"/>
        </w:rPr>
        <w:t>governance problems. Steps toward reform will have to be taken. A housecleaning of major proportions must</w:t>
      </w:r>
      <w:r w:rsidRPr="003021D7">
        <w:rPr>
          <w:rFonts w:cs="Times New Roman"/>
          <w:sz w:val="12"/>
        </w:rPr>
        <w:t xml:space="preserve">¶ </w:t>
      </w:r>
      <w:r w:rsidRPr="003021D7">
        <w:rPr>
          <w:rFonts w:cs="Times New Roman"/>
        </w:rPr>
        <w:t>commence even amid the politics of gridlock and deficits and at a moment of deep pessimism about federal</w:t>
      </w:r>
      <w:r w:rsidRPr="003021D7">
        <w:rPr>
          <w:rFonts w:cs="Times New Roman"/>
          <w:sz w:val="12"/>
        </w:rPr>
        <w:t xml:space="preserve">¶ </w:t>
      </w:r>
      <w:r w:rsidRPr="003021D7">
        <w:rPr>
          <w:rFonts w:cs="Times New Roman"/>
        </w:rPr>
        <w:t>problem-solving on all fronts</w:t>
      </w:r>
      <w:proofErr w:type="gramStart"/>
      <w:r w:rsidRPr="003021D7">
        <w:rPr>
          <w:rFonts w:cs="Times New Roman"/>
        </w:rPr>
        <w:t>.</w:t>
      </w:r>
      <w:r w:rsidRPr="003021D7">
        <w:rPr>
          <w:rFonts w:cs="Times New Roman"/>
          <w:sz w:val="12"/>
        </w:rPr>
        <w:t>¶</w:t>
      </w:r>
      <w:proofErr w:type="gramEnd"/>
      <w:r w:rsidRPr="003021D7">
        <w:rPr>
          <w:rFonts w:cs="Times New Roman"/>
          <w:sz w:val="12"/>
        </w:rPr>
        <w:t xml:space="preserve"> </w:t>
      </w:r>
      <w:r w:rsidRPr="003021D7">
        <w:rPr>
          <w:rStyle w:val="StyleBoldUnderline"/>
          <w:rFonts w:cs="Times New Roman"/>
        </w:rPr>
        <w:t>Where will the impetus for progress come from?</w:t>
      </w:r>
      <w:r w:rsidRPr="003021D7">
        <w:rPr>
          <w:rFonts w:cs="Times New Roman"/>
        </w:rPr>
        <w:t xml:space="preserve"> </w:t>
      </w:r>
      <w:r w:rsidRPr="003021D7">
        <w:rPr>
          <w:rStyle w:val="StyleBoldUnderline"/>
          <w:rFonts w:cs="Times New Roman"/>
        </w:rPr>
        <w:t>In a different era, the federal government might have launched decisive¶ initiatives on its own to restructure the economy, address the budget, and renew governance.</w:t>
      </w:r>
      <w:r w:rsidRPr="003021D7">
        <w:rPr>
          <w:rFonts w:cs="Times New Roman"/>
        </w:rPr>
        <w:t xml:space="preserve"> </w:t>
      </w:r>
      <w:r w:rsidRPr="003021D7">
        <w:rPr>
          <w:rStyle w:val="StyleBoldUnderline"/>
          <w:rFonts w:cs="Times New Roman"/>
        </w:rPr>
        <w:t>Today, however, gridlock in¶ Washington precludes such intervention</w:t>
      </w:r>
      <w:proofErr w:type="gramStart"/>
      <w:r w:rsidRPr="003021D7">
        <w:rPr>
          <w:rStyle w:val="StyleBoldUnderline"/>
          <w:rFonts w:cs="Times New Roman"/>
        </w:rPr>
        <w:t>.¶</w:t>
      </w:r>
      <w:proofErr w:type="gramEnd"/>
      <w:r w:rsidRPr="003021D7">
        <w:rPr>
          <w:rStyle w:val="StyleBoldUnderline"/>
          <w:rFonts w:cs="Times New Roman"/>
        </w:rPr>
        <w:t xml:space="preserve"> </w:t>
      </w:r>
      <w:r w:rsidRPr="003021D7">
        <w:rPr>
          <w:rFonts w:cs="Times New Roman"/>
        </w:rPr>
        <w:t xml:space="preserve">And yet, </w:t>
      </w:r>
      <w:r w:rsidRPr="003021D7">
        <w:rPr>
          <w:rStyle w:val="StyleBoldUnderline"/>
          <w:rFonts w:cs="Times New Roman"/>
        </w:rPr>
        <w:t>there is hope in another quarter</w:t>
      </w:r>
      <w:r w:rsidRPr="003021D7">
        <w:rPr>
          <w:rFonts w:cs="Times New Roman"/>
        </w:rPr>
        <w:t xml:space="preserve">. As befits a federal republic, cities, metropolitan areas, and </w:t>
      </w:r>
      <w:r w:rsidRPr="003021D7">
        <w:rPr>
          <w:rStyle w:val="StyleBoldUnderline"/>
          <w:rFonts w:cs="Times New Roman"/>
        </w:rPr>
        <w:t>their states are stepping¶ up to develop new solutions and point the way to renewal.</w:t>
      </w:r>
      <w:r w:rsidRPr="003021D7">
        <w:rPr>
          <w:rFonts w:cs="Times New Roman"/>
        </w:rPr>
        <w:t xml:space="preserve"> Increasingly, </w:t>
      </w:r>
      <w:r w:rsidRPr="003021D7">
        <w:rPr>
          <w:rStyle w:val="StyleBoldUnderline"/>
          <w:rFonts w:cs="Times New Roman"/>
        </w:rPr>
        <w:t>metropolitan areas and their states are acting like¶ the engines of prosperity and change</w:t>
      </w:r>
      <w:r w:rsidRPr="003021D7">
        <w:rPr>
          <w:rFonts w:cs="Times New Roman"/>
        </w:rPr>
        <w:t xml:space="preserve"> they are and—through their own initiative—leading. Together with their states, metro</w:t>
      </w:r>
      <w:r w:rsidRPr="003021D7">
        <w:rPr>
          <w:rFonts w:cs="Times New Roman"/>
          <w:sz w:val="12"/>
        </w:rPr>
        <w:t xml:space="preserve">¶ </w:t>
      </w:r>
      <w:r w:rsidRPr="003021D7">
        <w:rPr>
          <w:rFonts w:cs="Times New Roman"/>
        </w:rPr>
        <w:t>areas are stepping up as never before and pursuing game-changing initiatives to create jobs in the near term and restructure</w:t>
      </w:r>
      <w:r w:rsidRPr="003021D7">
        <w:rPr>
          <w:rFonts w:cs="Times New Roman"/>
          <w:sz w:val="12"/>
        </w:rPr>
        <w:t xml:space="preserve">¶ </w:t>
      </w:r>
      <w:r w:rsidRPr="003021D7">
        <w:rPr>
          <w:rFonts w:cs="Times New Roman"/>
        </w:rPr>
        <w:t>their economies for the long haul</w:t>
      </w:r>
      <w:proofErr w:type="gramStart"/>
      <w:r w:rsidRPr="003021D7">
        <w:rPr>
          <w:rFonts w:cs="Times New Roman"/>
        </w:rPr>
        <w:t>.</w:t>
      </w:r>
      <w:r w:rsidRPr="003021D7">
        <w:rPr>
          <w:rFonts w:cs="Times New Roman"/>
          <w:sz w:val="12"/>
        </w:rPr>
        <w:t>¶</w:t>
      </w:r>
      <w:proofErr w:type="gramEnd"/>
      <w:r w:rsidRPr="003021D7">
        <w:rPr>
          <w:rFonts w:cs="Times New Roman"/>
          <w:sz w:val="12"/>
        </w:rPr>
        <w:t xml:space="preserve"> </w:t>
      </w:r>
      <w:r w:rsidRPr="003021D7">
        <w:rPr>
          <w:rFonts w:cs="Times New Roman"/>
        </w:rPr>
        <w:t>Attuned to the localism of the economy</w:t>
      </w:r>
      <w:r w:rsidRPr="003021D7">
        <w:rPr>
          <w:rStyle w:val="StyleBoldUnderline"/>
          <w:rFonts w:cs="Times New Roman"/>
        </w:rPr>
        <w:t xml:space="preserve">, these centers of economic dynamism are working hard to develop a new growth¶ model focused on advancing innovation and advanced industries, providing crucial infrastructure, and improving education¶ and skills training.¶ </w:t>
      </w:r>
      <w:r w:rsidRPr="003021D7">
        <w:rPr>
          <w:rFonts w:cs="Times New Roman"/>
        </w:rPr>
        <w:t xml:space="preserve">In so doing </w:t>
      </w:r>
      <w:r w:rsidRPr="003021D7">
        <w:rPr>
          <w:rStyle w:val="StyleBoldUnderline"/>
          <w:rFonts w:cs="Times New Roman"/>
        </w:rPr>
        <w:t>they are suggesting a needed direction for Washington and for the agenda of the second Obama administration</w:t>
      </w:r>
      <w:r w:rsidRPr="003021D7">
        <w:rPr>
          <w:rFonts w:cs="Times New Roman"/>
        </w:rPr>
        <w:t>.</w:t>
      </w:r>
      <w:r w:rsidRPr="003021D7">
        <w:rPr>
          <w:rFonts w:cs="Times New Roman"/>
          <w:sz w:val="12"/>
        </w:rPr>
        <w:t xml:space="preserve">¶ </w:t>
      </w:r>
      <w:r w:rsidRPr="003021D7">
        <w:rPr>
          <w:rFonts w:cs="Times New Roman"/>
        </w:rPr>
        <w:t xml:space="preserve">All of which suggests why President </w:t>
      </w:r>
      <w:r w:rsidRPr="003021D7">
        <w:rPr>
          <w:rStyle w:val="StyleBoldUnderline"/>
          <w:rFonts w:cs="Times New Roman"/>
        </w:rPr>
        <w:t xml:space="preserve">Obama should look </w:t>
      </w:r>
      <w:r w:rsidRPr="003021D7">
        <w:rPr>
          <w:rStyle w:val="Emphasis"/>
          <w:rFonts w:cs="Times New Roman"/>
        </w:rPr>
        <w:t>beyond</w:t>
      </w:r>
      <w:r w:rsidRPr="003021D7">
        <w:rPr>
          <w:rStyle w:val="StyleBoldUnderline"/>
          <w:rFonts w:cs="Times New Roman"/>
        </w:rPr>
        <w:t xml:space="preserve"> Washington as he shapes his governing agenda and adopt a¶ set of focused, astute initiatives that would at once lead the nation toward economic renewal while supporting regional and¶ state empowerment.</w:t>
      </w:r>
    </w:p>
    <w:p w14:paraId="73BBA226" w14:textId="77777777" w:rsidR="007D3F50" w:rsidRPr="003021D7" w:rsidRDefault="007D3F50" w:rsidP="007D3F50">
      <w:pPr>
        <w:rPr>
          <w:rFonts w:cs="Times New Roman"/>
        </w:rPr>
      </w:pPr>
    </w:p>
    <w:p w14:paraId="004879CE" w14:textId="77777777" w:rsidR="007D3F50" w:rsidRPr="003021D7" w:rsidRDefault="007D3F50" w:rsidP="007D3F50">
      <w:pPr>
        <w:pStyle w:val="Heading2"/>
        <w:rPr>
          <w:rFonts w:cs="Times New Roman"/>
        </w:rPr>
      </w:pPr>
      <w:r w:rsidRPr="003021D7">
        <w:rPr>
          <w:rFonts w:cs="Times New Roman"/>
        </w:rPr>
        <w:t>A2 50 State Fiat</w:t>
      </w:r>
    </w:p>
    <w:p w14:paraId="777579D2" w14:textId="77777777" w:rsidR="007D3F50" w:rsidRPr="003021D7" w:rsidRDefault="007D3F50" w:rsidP="007D3F50">
      <w:pPr>
        <w:pStyle w:val="Heading4"/>
        <w:rPr>
          <w:rFonts w:cs="Times New Roman"/>
        </w:rPr>
      </w:pPr>
      <w:r w:rsidRPr="003021D7">
        <w:rPr>
          <w:rFonts w:cs="Times New Roman"/>
        </w:rPr>
        <w:t xml:space="preserve">1. Your standard in theory debates should be literature solvency our 1NC evidence proves the counterplan is a logical and predictable neg argument. </w:t>
      </w:r>
    </w:p>
    <w:p w14:paraId="70CF7103" w14:textId="77777777" w:rsidR="007D3F50" w:rsidRPr="003021D7" w:rsidRDefault="007D3F50" w:rsidP="007D3F50">
      <w:pPr>
        <w:pStyle w:val="Heading4"/>
        <w:rPr>
          <w:rFonts w:cs="Times New Roman"/>
        </w:rPr>
      </w:pPr>
      <w:r w:rsidRPr="003021D7">
        <w:rPr>
          <w:rFonts w:cs="Times New Roman"/>
        </w:rPr>
        <w:t xml:space="preserve">2. The counterplan is reciprocal – the aff can defend a plethora of interpretations of what agency does the plan – </w:t>
      </w:r>
      <w:proofErr w:type="gramStart"/>
      <w:r w:rsidRPr="003021D7">
        <w:rPr>
          <w:rFonts w:cs="Times New Roman"/>
        </w:rPr>
        <w:t>we’re are</w:t>
      </w:r>
      <w:proofErr w:type="gramEnd"/>
      <w:r w:rsidRPr="003021D7">
        <w:rPr>
          <w:rFonts w:cs="Times New Roman"/>
        </w:rPr>
        <w:t xml:space="preserve"> at least uniform. </w:t>
      </w:r>
    </w:p>
    <w:p w14:paraId="612F74C0" w14:textId="77777777" w:rsidR="007D3F50" w:rsidRPr="003021D7" w:rsidRDefault="007D3F50" w:rsidP="007D3F50">
      <w:pPr>
        <w:pStyle w:val="Heading4"/>
        <w:rPr>
          <w:rFonts w:cs="Times New Roman"/>
        </w:rPr>
      </w:pPr>
      <w:r w:rsidRPr="003021D7">
        <w:rPr>
          <w:rFonts w:cs="Times New Roman"/>
        </w:rPr>
        <w:t xml:space="preserve">3. It’s </w:t>
      </w:r>
      <w:proofErr w:type="gramStart"/>
      <w:r w:rsidRPr="003021D7">
        <w:rPr>
          <w:rFonts w:cs="Times New Roman"/>
        </w:rPr>
        <w:t>real-world</w:t>
      </w:r>
      <w:proofErr w:type="gramEnd"/>
      <w:r w:rsidRPr="003021D7">
        <w:rPr>
          <w:rFonts w:cs="Times New Roman"/>
        </w:rPr>
        <w:t xml:space="preserve"> – the tea party exists because of the debate about this counterplan. </w:t>
      </w:r>
    </w:p>
    <w:p w14:paraId="749EE2E8" w14:textId="77777777" w:rsidR="007D3F50" w:rsidRPr="003021D7" w:rsidRDefault="007D3F50" w:rsidP="007D3F50">
      <w:pPr>
        <w:pStyle w:val="Heading4"/>
        <w:rPr>
          <w:rFonts w:cs="Times New Roman"/>
        </w:rPr>
      </w:pPr>
      <w:r w:rsidRPr="003021D7">
        <w:rPr>
          <w:rFonts w:cs="Times New Roman"/>
        </w:rPr>
        <w:t xml:space="preserve">4. Key to neg ground – ‘federal’ is a central portion of the topic – we should be able to counterplan against it. </w:t>
      </w:r>
    </w:p>
    <w:p w14:paraId="0E73D379" w14:textId="77777777" w:rsidR="007D3F50" w:rsidRPr="003021D7" w:rsidRDefault="007D3F50" w:rsidP="007D3F50">
      <w:pPr>
        <w:pStyle w:val="Heading4"/>
        <w:rPr>
          <w:rFonts w:cs="Times New Roman"/>
        </w:rPr>
      </w:pPr>
      <w:r w:rsidRPr="003021D7">
        <w:rPr>
          <w:rFonts w:cs="Times New Roman"/>
        </w:rPr>
        <w:t xml:space="preserve">5. Checks bad affs – if the aff doesn’t have a fed key warrant </w:t>
      </w:r>
      <w:proofErr w:type="gramStart"/>
      <w:r w:rsidRPr="003021D7">
        <w:rPr>
          <w:rFonts w:cs="Times New Roman"/>
        </w:rPr>
        <w:t>to beat</w:t>
      </w:r>
      <w:proofErr w:type="gramEnd"/>
      <w:r w:rsidRPr="003021D7">
        <w:rPr>
          <w:rFonts w:cs="Times New Roman"/>
        </w:rPr>
        <w:t xml:space="preserve"> this counterplan, it’s poor policy. </w:t>
      </w:r>
    </w:p>
    <w:p w14:paraId="0C847FBC" w14:textId="77777777" w:rsidR="007D3F50" w:rsidRPr="003021D7" w:rsidRDefault="007D3F50" w:rsidP="007D3F50">
      <w:pPr>
        <w:pStyle w:val="Heading4"/>
        <w:rPr>
          <w:rFonts w:cs="Times New Roman"/>
        </w:rPr>
      </w:pPr>
      <w:r w:rsidRPr="003021D7">
        <w:rPr>
          <w:rFonts w:cs="Times New Roman"/>
        </w:rPr>
        <w:t xml:space="preserve">6.  Err neg on reasonability – this is a huge topic – if we lose the theory debate, you should reject the argument, not the team. </w:t>
      </w:r>
    </w:p>
    <w:p w14:paraId="5224FA4E" w14:textId="77777777" w:rsidR="007D3F50" w:rsidRPr="003021D7" w:rsidRDefault="007D3F50" w:rsidP="007D3F50">
      <w:pPr>
        <w:pStyle w:val="Heading2"/>
        <w:rPr>
          <w:rFonts w:cs="Times New Roman"/>
        </w:rPr>
      </w:pPr>
      <w:r w:rsidRPr="003021D7">
        <w:rPr>
          <w:rFonts w:cs="Times New Roman"/>
        </w:rPr>
        <w:t>A2 State Budget DA</w:t>
      </w:r>
    </w:p>
    <w:p w14:paraId="6FA36636" w14:textId="77777777" w:rsidR="007D3F50" w:rsidRPr="003021D7" w:rsidRDefault="007D3F50" w:rsidP="007D3F50">
      <w:pPr>
        <w:pStyle w:val="Heading4"/>
        <w:rPr>
          <w:rFonts w:cs="Times New Roman"/>
        </w:rPr>
      </w:pPr>
      <w:r w:rsidRPr="003021D7">
        <w:rPr>
          <w:rFonts w:cs="Times New Roman"/>
        </w:rPr>
        <w:t>States are more than capable of funding- here’s some examples</w:t>
      </w:r>
    </w:p>
    <w:p w14:paraId="6A952AB0" w14:textId="77777777" w:rsidR="007D3F50" w:rsidRPr="003021D7" w:rsidRDefault="007D3F50" w:rsidP="007D3F50">
      <w:pPr>
        <w:rPr>
          <w:rStyle w:val="StyleStyleBold12pt"/>
          <w:rFonts w:cs="Times New Roman"/>
        </w:rPr>
      </w:pPr>
      <w:r w:rsidRPr="003021D7">
        <w:rPr>
          <w:rStyle w:val="StyleStyleBold12pt"/>
          <w:rFonts w:cs="Times New Roman"/>
        </w:rPr>
        <w:t>Katz ’12, Director of the Metropolitan Policy Program</w:t>
      </w:r>
    </w:p>
    <w:p w14:paraId="7793928D" w14:textId="77777777" w:rsidR="007D3F50" w:rsidRPr="003021D7" w:rsidRDefault="007D3F50" w:rsidP="007D3F50">
      <w:pPr>
        <w:rPr>
          <w:rFonts w:cs="Times New Roman"/>
        </w:rPr>
      </w:pPr>
      <w:r w:rsidRPr="003021D7">
        <w:rPr>
          <w:rFonts w:cs="Times New Roman"/>
        </w:rPr>
        <w:t>Bruce, “Remaking Federalism | Renewing the Economy: Resetting Federal Policy to Recharge the Economy, Stabilize the Budget, and Unleash State and Metropolitan Innovation”, http://www.brookings.edu/research/papers/2012/11/13-federalism-budget-economy</w:t>
      </w:r>
    </w:p>
    <w:p w14:paraId="736A2BA6" w14:textId="77777777" w:rsidR="007D3F50" w:rsidRPr="003021D7" w:rsidRDefault="007D3F50" w:rsidP="007D3F50">
      <w:pPr>
        <w:rPr>
          <w:rFonts w:cs="Times New Roman"/>
        </w:rPr>
      </w:pPr>
      <w:r w:rsidRPr="003021D7">
        <w:rPr>
          <w:rFonts w:cs="Times New Roman"/>
        </w:rPr>
        <w:t xml:space="preserve">But </w:t>
      </w:r>
      <w:r w:rsidRPr="003021D7">
        <w:rPr>
          <w:rStyle w:val="StyleBoldUnderline"/>
          <w:rFonts w:cs="Times New Roman"/>
        </w:rPr>
        <w:t>it</w:t>
      </w:r>
      <w:r w:rsidRPr="003021D7">
        <w:rPr>
          <w:rFonts w:cs="Times New Roman"/>
        </w:rPr>
        <w:t xml:space="preserve"> also </w:t>
      </w:r>
      <w:r w:rsidRPr="003021D7">
        <w:rPr>
          <w:rStyle w:val="StyleBoldUnderline"/>
          <w:rFonts w:cs="Times New Roman"/>
        </w:rPr>
        <w:t xml:space="preserve">reflects a new mood of urgent </w:t>
      </w:r>
      <w:proofErr w:type="gramStart"/>
      <w:r w:rsidRPr="003021D7">
        <w:rPr>
          <w:rStyle w:val="Emphasis"/>
          <w:rFonts w:cs="Times New Roman"/>
        </w:rPr>
        <w:t>self</w:t>
      </w:r>
      <w:r w:rsidRPr="003021D7">
        <w:rPr>
          <w:rStyle w:val="StyleBoldUnderline"/>
          <w:rFonts w:cs="Times New Roman"/>
        </w:rPr>
        <w:t xml:space="preserve"> </w:t>
      </w:r>
      <w:r w:rsidRPr="003021D7">
        <w:rPr>
          <w:rStyle w:val="Emphasis"/>
          <w:rFonts w:cs="Times New Roman"/>
        </w:rPr>
        <w:t>help</w:t>
      </w:r>
      <w:proofErr w:type="gramEnd"/>
      <w:r w:rsidRPr="003021D7">
        <w:rPr>
          <w:rFonts w:cs="Times New Roman"/>
        </w:rPr>
        <w:t xml:space="preserve">. </w:t>
      </w:r>
      <w:r w:rsidRPr="003021D7">
        <w:rPr>
          <w:rStyle w:val="StyleBoldUnderline"/>
          <w:rFonts w:cs="Times New Roman"/>
        </w:rPr>
        <w:t>Metropolitan and city leaders are in this respect taking control of¶ their destinies and becoming much more deliberate and intentional about their economic and job-creation strategies</w:t>
      </w:r>
      <w:proofErr w:type="gramStart"/>
      <w:r w:rsidRPr="003021D7">
        <w:rPr>
          <w:rStyle w:val="StyleBoldUnderline"/>
          <w:rFonts w:cs="Times New Roman"/>
        </w:rPr>
        <w:t>.¶</w:t>
      </w:r>
      <w:proofErr w:type="gramEnd"/>
      <w:r w:rsidRPr="003021D7">
        <w:rPr>
          <w:rStyle w:val="StyleBoldUnderline"/>
          <w:rFonts w:cs="Times New Roman"/>
        </w:rPr>
        <w:t xml:space="preserve"> </w:t>
      </w:r>
      <w:r w:rsidRPr="003021D7">
        <w:rPr>
          <w:rFonts w:cs="Times New Roman"/>
        </w:rPr>
        <w:t xml:space="preserve">In any event, </w:t>
      </w:r>
      <w:r w:rsidRPr="003021D7">
        <w:rPr>
          <w:rStyle w:val="StyleBoldUnderline"/>
          <w:rFonts w:cs="Times New Roman"/>
        </w:rPr>
        <w:t xml:space="preserve">work on Main Street and in the nation’s city-states points the way </w:t>
      </w:r>
      <w:r w:rsidRPr="003021D7">
        <w:rPr>
          <w:rStyle w:val="Emphasis"/>
          <w:rFonts w:cs="Times New Roman"/>
        </w:rPr>
        <w:t>forward</w:t>
      </w:r>
      <w:r w:rsidRPr="003021D7">
        <w:rPr>
          <w:rStyle w:val="StyleBoldUnderline"/>
          <w:rFonts w:cs="Times New Roman"/>
        </w:rPr>
        <w:t xml:space="preserve">. </w:t>
      </w:r>
      <w:r w:rsidRPr="003021D7">
        <w:rPr>
          <w:rFonts w:cs="Times New Roman"/>
        </w:rPr>
        <w:t>As one of us recently summarized</w:t>
      </w:r>
      <w:proofErr w:type="gramStart"/>
      <w:r w:rsidRPr="003021D7">
        <w:rPr>
          <w:rFonts w:cs="Times New Roman"/>
        </w:rPr>
        <w:t>:</w:t>
      </w:r>
      <w:r w:rsidRPr="003021D7">
        <w:rPr>
          <w:rFonts w:cs="Times New Roman"/>
          <w:sz w:val="12"/>
        </w:rPr>
        <w:t>¶</w:t>
      </w:r>
      <w:proofErr w:type="gramEnd"/>
      <w:r w:rsidRPr="003021D7">
        <w:rPr>
          <w:rFonts w:cs="Times New Roman"/>
          <w:sz w:val="12"/>
        </w:rPr>
        <w:t xml:space="preserve"> </w:t>
      </w:r>
      <w:r w:rsidRPr="003021D7">
        <w:rPr>
          <w:rFonts w:cs="Times New Roman"/>
        </w:rPr>
        <w:t>“While Washington dithers and delays, metros and their states are embracing the next-economy model and</w:t>
      </w:r>
      <w:r w:rsidRPr="003021D7">
        <w:rPr>
          <w:rFonts w:cs="Times New Roman"/>
          <w:sz w:val="12"/>
        </w:rPr>
        <w:t xml:space="preserve">¶ </w:t>
      </w:r>
      <w:r w:rsidRPr="003021D7">
        <w:rPr>
          <w:rFonts w:cs="Times New Roman"/>
        </w:rPr>
        <w:t>innovating in ways that build on their distinctive competitive assets and advantages.”17</w:t>
      </w:r>
      <w:r w:rsidRPr="003021D7">
        <w:rPr>
          <w:rFonts w:cs="Times New Roman"/>
          <w:sz w:val="12"/>
        </w:rPr>
        <w:t xml:space="preserve">¶ </w:t>
      </w:r>
      <w:r w:rsidRPr="003021D7">
        <w:rPr>
          <w:rFonts w:cs="Times New Roman"/>
        </w:rPr>
        <w:t>What are metropolitan areas and their states doing? Their initiatives are varied and impressive</w:t>
      </w:r>
      <w:proofErr w:type="gramStart"/>
      <w:r w:rsidRPr="003021D7">
        <w:rPr>
          <w:rFonts w:cs="Times New Roman"/>
        </w:rPr>
        <w:t>:</w:t>
      </w:r>
      <w:r w:rsidRPr="003021D7">
        <w:rPr>
          <w:rFonts w:cs="Times New Roman"/>
          <w:sz w:val="12"/>
        </w:rPr>
        <w:t>¶</w:t>
      </w:r>
      <w:proofErr w:type="gramEnd"/>
      <w:r w:rsidRPr="003021D7">
        <w:rPr>
          <w:rFonts w:cs="Times New Roman"/>
          <w:sz w:val="12"/>
        </w:rPr>
        <w:t xml:space="preserve"> </w:t>
      </w:r>
      <w:r w:rsidRPr="003021D7">
        <w:rPr>
          <w:rFonts w:cs="Times New Roman"/>
        </w:rPr>
        <w:t xml:space="preserve">•• </w:t>
      </w:r>
      <w:r w:rsidRPr="003021D7">
        <w:rPr>
          <w:rStyle w:val="StyleBoldUnderline"/>
          <w:rFonts w:cs="Times New Roman"/>
        </w:rPr>
        <w:t>With federal innovation funding at risk, metros like New York City and states like Ohio and Tennessee are¶ making sizable commitments to attract innovative research institutions, commercialize research, and grow¶ innovative firms</w:t>
      </w:r>
      <w:r w:rsidRPr="003021D7">
        <w:rPr>
          <w:rFonts w:cs="Times New Roman"/>
        </w:rPr>
        <w:t>18</w:t>
      </w:r>
      <w:r w:rsidRPr="003021D7">
        <w:rPr>
          <w:rFonts w:cs="Times New Roman"/>
          <w:sz w:val="12"/>
        </w:rPr>
        <w:t xml:space="preserve">¶ </w:t>
      </w:r>
      <w:r w:rsidRPr="003021D7">
        <w:rPr>
          <w:rFonts w:cs="Times New Roman"/>
        </w:rPr>
        <w:t xml:space="preserve">•• </w:t>
      </w:r>
      <w:r w:rsidRPr="003021D7">
        <w:rPr>
          <w:rStyle w:val="StyleBoldUnderline"/>
          <w:rFonts w:cs="Times New Roman"/>
        </w:rPr>
        <w:t>With</w:t>
      </w:r>
      <w:r w:rsidRPr="003021D7">
        <w:rPr>
          <w:rFonts w:cs="Times New Roman"/>
        </w:rPr>
        <w:t xml:space="preserve"> a forceful </w:t>
      </w:r>
      <w:r w:rsidRPr="003021D7">
        <w:rPr>
          <w:rStyle w:val="StyleBoldUnderline"/>
          <w:rFonts w:cs="Times New Roman"/>
        </w:rPr>
        <w:t>federal push</w:t>
      </w:r>
      <w:r w:rsidRPr="003021D7">
        <w:rPr>
          <w:rFonts w:cs="Times New Roman"/>
        </w:rPr>
        <w:t xml:space="preserve"> on advanced industries </w:t>
      </w:r>
      <w:r w:rsidRPr="003021D7">
        <w:rPr>
          <w:rStyle w:val="StyleBoldUnderline"/>
          <w:rFonts w:cs="Times New Roman"/>
        </w:rPr>
        <w:t>not</w:t>
      </w:r>
      <w:r w:rsidRPr="003021D7">
        <w:rPr>
          <w:rFonts w:cs="Times New Roman"/>
        </w:rPr>
        <w:t xml:space="preserve"> yet </w:t>
      </w:r>
      <w:r w:rsidRPr="003021D7">
        <w:rPr>
          <w:rStyle w:val="StyleBoldUnderline"/>
          <w:rFonts w:cs="Times New Roman"/>
        </w:rPr>
        <w:t>visible</w:t>
      </w:r>
      <w:r w:rsidRPr="003021D7">
        <w:rPr>
          <w:rFonts w:cs="Times New Roman"/>
        </w:rPr>
        <w:t>, metros like Northeast Ohio and Louisville</w:t>
      </w:r>
      <w:r w:rsidRPr="003021D7">
        <w:rPr>
          <w:rFonts w:cs="Times New Roman"/>
          <w:sz w:val="12"/>
        </w:rPr>
        <w:t xml:space="preserve">¶ </w:t>
      </w:r>
      <w:r w:rsidRPr="003021D7">
        <w:rPr>
          <w:rFonts w:cs="Times New Roman"/>
        </w:rPr>
        <w:t xml:space="preserve">and Lexington and states like </w:t>
      </w:r>
      <w:r w:rsidRPr="003021D7">
        <w:rPr>
          <w:rStyle w:val="StyleBoldUnderline"/>
          <w:rFonts w:cs="Times New Roman"/>
        </w:rPr>
        <w:t>Massachusetts are</w:t>
      </w:r>
      <w:r w:rsidRPr="003021D7">
        <w:rPr>
          <w:rFonts w:cs="Times New Roman"/>
        </w:rPr>
        <w:t xml:space="preserve"> </w:t>
      </w:r>
      <w:r w:rsidRPr="003021D7">
        <w:rPr>
          <w:rStyle w:val="StyleBoldUnderline"/>
          <w:rFonts w:cs="Times New Roman"/>
        </w:rPr>
        <w:t>bearing down</w:t>
      </w:r>
      <w:r w:rsidRPr="003021D7">
        <w:rPr>
          <w:rFonts w:cs="Times New Roman"/>
        </w:rPr>
        <w:t xml:space="preserve"> on agendas </w:t>
      </w:r>
      <w:r w:rsidRPr="003021D7">
        <w:rPr>
          <w:rStyle w:val="StyleBoldUnderline"/>
          <w:rFonts w:cs="Times New Roman"/>
        </w:rPr>
        <w:t>to expand growth in strategic¶ traded sectors</w:t>
      </w:r>
      <w:r w:rsidRPr="003021D7">
        <w:rPr>
          <w:rFonts w:cs="Times New Roman"/>
        </w:rPr>
        <w:t xml:space="preserve">19 </w:t>
      </w:r>
      <w:r w:rsidRPr="003021D7">
        <w:rPr>
          <w:rFonts w:cs="Times New Roman"/>
          <w:sz w:val="12"/>
        </w:rPr>
        <w:t xml:space="preserve">¶ </w:t>
      </w:r>
      <w:r w:rsidRPr="003021D7">
        <w:rPr>
          <w:rFonts w:cs="Times New Roman"/>
        </w:rPr>
        <w:t>8 Brookings | Metropolitan Policy Program | November 2012</w:t>
      </w:r>
      <w:r w:rsidRPr="003021D7">
        <w:rPr>
          <w:rFonts w:cs="Times New Roman"/>
          <w:sz w:val="12"/>
        </w:rPr>
        <w:t xml:space="preserve">¶ </w:t>
      </w:r>
      <w:r w:rsidRPr="003021D7">
        <w:rPr>
          <w:rFonts w:cs="Times New Roman"/>
        </w:rPr>
        <w:t xml:space="preserve">•• </w:t>
      </w:r>
      <w:r w:rsidRPr="003021D7">
        <w:rPr>
          <w:rStyle w:val="StyleBoldUnderline"/>
          <w:rFonts w:cs="Times New Roman"/>
        </w:rPr>
        <w:t>With the future of federal trade policy unclear, metro</w:t>
      </w:r>
      <w:r w:rsidRPr="003021D7">
        <w:rPr>
          <w:rFonts w:cs="Times New Roman"/>
        </w:rPr>
        <w:t>s like Los Angeles and Portland and states like Minnesota</w:t>
      </w:r>
      <w:r w:rsidRPr="003021D7">
        <w:rPr>
          <w:rFonts w:cs="Times New Roman"/>
          <w:sz w:val="12"/>
        </w:rPr>
        <w:t xml:space="preserve">¶ </w:t>
      </w:r>
      <w:r w:rsidRPr="003021D7">
        <w:rPr>
          <w:rStyle w:val="StyleBoldUnderline"/>
          <w:rFonts w:cs="Times New Roman"/>
        </w:rPr>
        <w:t>are reorienting their economic development efforts toward export promotion</w:t>
      </w:r>
      <w:r w:rsidRPr="003021D7">
        <w:rPr>
          <w:rFonts w:cs="Times New Roman"/>
        </w:rPr>
        <w:t>, foreign direct investment, and</w:t>
      </w:r>
      <w:r w:rsidRPr="003021D7">
        <w:rPr>
          <w:rFonts w:cs="Times New Roman"/>
          <w:sz w:val="12"/>
        </w:rPr>
        <w:t xml:space="preserve">¶ </w:t>
      </w:r>
      <w:r w:rsidRPr="003021D7">
        <w:rPr>
          <w:rFonts w:cs="Times New Roman"/>
        </w:rPr>
        <w:t>skilled immigration20</w:t>
      </w:r>
      <w:r w:rsidRPr="003021D7">
        <w:rPr>
          <w:rFonts w:cs="Times New Roman"/>
          <w:sz w:val="12"/>
        </w:rPr>
        <w:t xml:space="preserve">¶ </w:t>
      </w:r>
      <w:r w:rsidRPr="003021D7">
        <w:rPr>
          <w:rFonts w:cs="Times New Roman"/>
        </w:rPr>
        <w:t xml:space="preserve">•• </w:t>
      </w:r>
      <w:r w:rsidRPr="003021D7">
        <w:rPr>
          <w:rStyle w:val="StyleBoldUnderline"/>
          <w:rFonts w:cs="Times New Roman"/>
        </w:rPr>
        <w:t>With federal energy policy in shambles, metros</w:t>
      </w:r>
      <w:r w:rsidRPr="003021D7">
        <w:rPr>
          <w:rFonts w:cs="Times New Roman"/>
        </w:rPr>
        <w:t xml:space="preserve"> </w:t>
      </w:r>
      <w:r w:rsidRPr="003021D7">
        <w:rPr>
          <w:rStyle w:val="StyleBoldUnderline"/>
          <w:rFonts w:cs="Times New Roman"/>
        </w:rPr>
        <w:t>like Seattle and Philadelphia</w:t>
      </w:r>
      <w:r w:rsidRPr="003021D7">
        <w:rPr>
          <w:rFonts w:cs="Times New Roman"/>
        </w:rPr>
        <w:t xml:space="preserve"> are cementing their niches in</w:t>
      </w:r>
      <w:r w:rsidRPr="003021D7">
        <w:rPr>
          <w:rFonts w:cs="Times New Roman"/>
          <w:sz w:val="12"/>
        </w:rPr>
        <w:t xml:space="preserve">¶ </w:t>
      </w:r>
      <w:r w:rsidRPr="003021D7">
        <w:rPr>
          <w:rFonts w:cs="Times New Roman"/>
        </w:rPr>
        <w:t xml:space="preserve">energy-efficient technologies </w:t>
      </w:r>
      <w:r w:rsidRPr="003021D7">
        <w:rPr>
          <w:rStyle w:val="StyleBoldUnderline"/>
          <w:rFonts w:cs="Times New Roman"/>
        </w:rPr>
        <w:t>while states like Connecticut are experimenting with “green” banks to help deploy¶ clean technologies at scale</w:t>
      </w:r>
      <w:r w:rsidRPr="003021D7">
        <w:rPr>
          <w:rFonts w:cs="Times New Roman"/>
        </w:rPr>
        <w:t>21</w:t>
      </w:r>
      <w:r w:rsidRPr="003021D7">
        <w:rPr>
          <w:rFonts w:cs="Times New Roman"/>
          <w:sz w:val="12"/>
        </w:rPr>
        <w:t xml:space="preserve">¶ </w:t>
      </w:r>
      <w:r w:rsidRPr="003021D7">
        <w:rPr>
          <w:rFonts w:cs="Times New Roman"/>
        </w:rPr>
        <w:t xml:space="preserve">•• </w:t>
      </w:r>
      <w:r w:rsidRPr="003021D7">
        <w:rPr>
          <w:rStyle w:val="StyleBoldUnderline"/>
          <w:rFonts w:cs="Times New Roman"/>
        </w:rPr>
        <w:t>With federal transportation policy insufficient, metros like Chicago and Miami and states like Michigan¶ and Florida are modernizing their air, rail, and sea freight hubs</w:t>
      </w:r>
      <w:r w:rsidRPr="003021D7">
        <w:rPr>
          <w:rFonts w:cs="Times New Roman"/>
        </w:rPr>
        <w:t xml:space="preserve"> to position themselves for an expansion in</w:t>
      </w:r>
      <w:r w:rsidRPr="003021D7">
        <w:rPr>
          <w:rFonts w:cs="Times New Roman"/>
          <w:sz w:val="12"/>
        </w:rPr>
        <w:t xml:space="preserve">¶ </w:t>
      </w:r>
      <w:r w:rsidRPr="003021D7">
        <w:rPr>
          <w:rFonts w:cs="Times New Roman"/>
        </w:rPr>
        <w:t>global trade22</w:t>
      </w:r>
      <w:r w:rsidRPr="003021D7">
        <w:rPr>
          <w:rFonts w:cs="Times New Roman"/>
          <w:sz w:val="12"/>
        </w:rPr>
        <w:t xml:space="preserve">¶ </w:t>
      </w:r>
      <w:r w:rsidRPr="003021D7">
        <w:rPr>
          <w:rFonts w:cs="Times New Roman"/>
        </w:rPr>
        <w:t xml:space="preserve">What is more, </w:t>
      </w:r>
      <w:r w:rsidRPr="003021D7">
        <w:rPr>
          <w:rStyle w:val="StyleBoldUnderline"/>
          <w:rFonts w:cs="Times New Roman"/>
        </w:rPr>
        <w:t>states such as Colorado, Nevada, New York, and Tennessee are all supporting the creativity of their own¶ metropolitan areas</w:t>
      </w:r>
      <w:r w:rsidRPr="003021D7">
        <w:rPr>
          <w:rFonts w:cs="Times New Roman"/>
        </w:rPr>
        <w:t xml:space="preserve"> by aiding and abetting those efforts and making “bottom up” regional initiatives the new norm for</w:t>
      </w:r>
      <w:r w:rsidRPr="003021D7">
        <w:rPr>
          <w:rFonts w:cs="Times New Roman"/>
          <w:sz w:val="12"/>
        </w:rPr>
        <w:t xml:space="preserve">¶ </w:t>
      </w:r>
      <w:r w:rsidRPr="003021D7">
        <w:rPr>
          <w:rFonts w:cs="Times New Roman"/>
        </w:rPr>
        <w:t>economic development.23</w:t>
      </w:r>
      <w:r w:rsidRPr="003021D7">
        <w:rPr>
          <w:rFonts w:cs="Times New Roman"/>
          <w:sz w:val="12"/>
        </w:rPr>
        <w:t xml:space="preserve">¶ </w:t>
      </w:r>
      <w:r w:rsidRPr="003021D7">
        <w:rPr>
          <w:rFonts w:cs="Times New Roman"/>
        </w:rPr>
        <w:t xml:space="preserve">In working this way, </w:t>
      </w:r>
      <w:r w:rsidRPr="003021D7">
        <w:rPr>
          <w:rStyle w:val="StyleBoldUnderline"/>
          <w:rFonts w:cs="Times New Roman"/>
        </w:rPr>
        <w:t xml:space="preserve">dozens of regions and states are </w:t>
      </w:r>
      <w:r w:rsidRPr="003021D7">
        <w:rPr>
          <w:rStyle w:val="Emphasis"/>
          <w:rFonts w:cs="Times New Roman"/>
        </w:rPr>
        <w:t>moving</w:t>
      </w:r>
      <w:r w:rsidRPr="003021D7">
        <w:rPr>
          <w:rStyle w:val="StyleBoldUnderline"/>
          <w:rFonts w:cs="Times New Roman"/>
        </w:rPr>
        <w:t xml:space="preserve"> </w:t>
      </w:r>
      <w:r w:rsidRPr="003021D7">
        <w:rPr>
          <w:rStyle w:val="Emphasis"/>
          <w:rFonts w:cs="Times New Roman"/>
        </w:rPr>
        <w:t>ahead</w:t>
      </w:r>
      <w:r w:rsidRPr="003021D7">
        <w:rPr>
          <w:rStyle w:val="StyleBoldUnderline"/>
          <w:rFonts w:cs="Times New Roman"/>
        </w:rPr>
        <w:t xml:space="preserve"> right now to construct the next economy</w:t>
      </w:r>
      <w:r w:rsidRPr="003021D7">
        <w:rPr>
          <w:rFonts w:cs="Times New Roman"/>
        </w:rPr>
        <w:t>, the next</w:t>
      </w:r>
      <w:r w:rsidRPr="003021D7">
        <w:rPr>
          <w:rFonts w:cs="Times New Roman"/>
          <w:sz w:val="12"/>
        </w:rPr>
        <w:t xml:space="preserve">¶ </w:t>
      </w:r>
      <w:r w:rsidRPr="003021D7">
        <w:rPr>
          <w:rFonts w:cs="Times New Roman"/>
        </w:rPr>
        <w:t xml:space="preserve">industries, and the next jobs. </w:t>
      </w:r>
      <w:r w:rsidRPr="003021D7">
        <w:rPr>
          <w:rStyle w:val="StyleBoldUnderline"/>
          <w:rFonts w:cs="Times New Roman"/>
        </w:rPr>
        <w:t>They are attending to the fundamentals of growth while deliberately building on their¶ special assets, attributes, and advantages using business planning techniques honed in the private sector</w:t>
      </w:r>
      <w:r w:rsidRPr="003021D7">
        <w:rPr>
          <w:rFonts w:cs="Times New Roman"/>
        </w:rPr>
        <w:t xml:space="preserve">.24 </w:t>
      </w:r>
      <w:r w:rsidRPr="003021D7">
        <w:rPr>
          <w:rStyle w:val="StyleBoldUnderline"/>
          <w:rFonts w:cs="Times New Roman"/>
        </w:rPr>
        <w:t>They are¶ working to build effective structures, institutions, intermediaries, and related platforms to give clusters of firms what¶ they need</w:t>
      </w:r>
      <w:r w:rsidRPr="003021D7">
        <w:rPr>
          <w:rFonts w:cs="Times New Roman"/>
        </w:rPr>
        <w:t>: talent, capital, market intelligence, and strategic advice. And in all of this they are practicing the arts of collaboration</w:t>
      </w:r>
      <w:r w:rsidRPr="003021D7">
        <w:rPr>
          <w:rFonts w:cs="Times New Roman"/>
          <w:sz w:val="12"/>
        </w:rPr>
        <w:t xml:space="preserve">¶ </w:t>
      </w:r>
      <w:r w:rsidRPr="003021D7">
        <w:rPr>
          <w:rFonts w:cs="Times New Roman"/>
        </w:rPr>
        <w:t>across sectors, disciplines, jurisdictions, and even political parties</w:t>
      </w:r>
      <w:proofErr w:type="gramStart"/>
      <w:r w:rsidRPr="003021D7">
        <w:rPr>
          <w:rFonts w:cs="Times New Roman"/>
        </w:rPr>
        <w:t>.</w:t>
      </w:r>
      <w:r w:rsidRPr="003021D7">
        <w:rPr>
          <w:rFonts w:cs="Times New Roman"/>
          <w:sz w:val="12"/>
        </w:rPr>
        <w:t>¶</w:t>
      </w:r>
      <w:proofErr w:type="gramEnd"/>
      <w:r w:rsidRPr="003021D7">
        <w:rPr>
          <w:rFonts w:cs="Times New Roman"/>
          <w:sz w:val="12"/>
        </w:rPr>
        <w:t xml:space="preserve"> </w:t>
      </w:r>
      <w:r w:rsidRPr="003021D7">
        <w:rPr>
          <w:rFonts w:cs="Times New Roman"/>
        </w:rPr>
        <w:t xml:space="preserve">In short, </w:t>
      </w:r>
      <w:r w:rsidRPr="003021D7">
        <w:rPr>
          <w:rStyle w:val="StyleBoldUnderline"/>
          <w:rFonts w:cs="Times New Roman"/>
        </w:rPr>
        <w:t>the combination</w:t>
      </w:r>
      <w:r w:rsidRPr="003021D7">
        <w:rPr>
          <w:rFonts w:cs="Times New Roman"/>
        </w:rPr>
        <w:t xml:space="preserve"> of federal gridlock and sub-national self-help </w:t>
      </w:r>
      <w:r w:rsidRPr="003021D7">
        <w:rPr>
          <w:rStyle w:val="StyleBoldUnderline"/>
          <w:rFonts w:cs="Times New Roman"/>
        </w:rPr>
        <w:t>is rearranging</w:t>
      </w:r>
      <w:r w:rsidRPr="003021D7">
        <w:rPr>
          <w:rFonts w:cs="Times New Roman"/>
        </w:rPr>
        <w:t xml:space="preserve"> the locus of power and accomplishment</w:t>
      </w:r>
      <w:r w:rsidRPr="003021D7">
        <w:rPr>
          <w:rFonts w:cs="Times New Roman"/>
          <w:sz w:val="12"/>
        </w:rPr>
        <w:t xml:space="preserve">¶ </w:t>
      </w:r>
      <w:r w:rsidRPr="003021D7">
        <w:rPr>
          <w:rFonts w:cs="Times New Roman"/>
        </w:rPr>
        <w:t xml:space="preserve">in </w:t>
      </w:r>
      <w:r w:rsidRPr="003021D7">
        <w:rPr>
          <w:rStyle w:val="StyleBoldUnderline"/>
          <w:rFonts w:cs="Times New Roman"/>
        </w:rPr>
        <w:t>federalism</w:t>
      </w:r>
      <w:r w:rsidRPr="003021D7">
        <w:rPr>
          <w:rFonts w:cs="Times New Roman"/>
        </w:rPr>
        <w:t xml:space="preserve">. </w:t>
      </w:r>
      <w:r w:rsidRPr="003021D7">
        <w:rPr>
          <w:rStyle w:val="StyleBoldUnderline"/>
          <w:rFonts w:cs="Times New Roman"/>
        </w:rPr>
        <w:t xml:space="preserve">Power is devolving to places and people closer to the ground and oriented towards collaborative¶ action. </w:t>
      </w:r>
      <w:r w:rsidRPr="003021D7">
        <w:rPr>
          <w:rFonts w:cs="Times New Roman"/>
        </w:rPr>
        <w:t>Washington needs to take heed.</w:t>
      </w:r>
    </w:p>
    <w:p w14:paraId="4B196608" w14:textId="77777777" w:rsidR="007D3F50" w:rsidRPr="003021D7" w:rsidRDefault="007D3F50" w:rsidP="007D3F50">
      <w:pPr>
        <w:pStyle w:val="Heading4"/>
        <w:rPr>
          <w:rFonts w:cs="Times New Roman"/>
        </w:rPr>
      </w:pPr>
      <w:r w:rsidRPr="003021D7">
        <w:rPr>
          <w:rFonts w:cs="Times New Roman"/>
        </w:rPr>
        <w:t>Federal projects are empirically worse- subject to cost overruns</w:t>
      </w:r>
    </w:p>
    <w:p w14:paraId="286C1BF2" w14:textId="77777777" w:rsidR="007D3F50" w:rsidRPr="003021D7" w:rsidRDefault="007D3F50" w:rsidP="007D3F50">
      <w:pPr>
        <w:rPr>
          <w:rStyle w:val="StyleStyleBold12pt"/>
          <w:rFonts w:cs="Times New Roman"/>
        </w:rPr>
      </w:pPr>
      <w:r w:rsidRPr="003021D7">
        <w:rPr>
          <w:rStyle w:val="StyleStyleBold12pt"/>
          <w:rFonts w:cs="Times New Roman"/>
        </w:rPr>
        <w:t xml:space="preserve">Edwards ’7, director of tax policy studies at Cato </w:t>
      </w:r>
    </w:p>
    <w:p w14:paraId="5678E0FD" w14:textId="77777777" w:rsidR="007D3F50" w:rsidRPr="003021D7" w:rsidRDefault="007D3F50" w:rsidP="007D3F50">
      <w:pPr>
        <w:rPr>
          <w:rFonts w:cs="Times New Roman"/>
        </w:rPr>
      </w:pPr>
      <w:r w:rsidRPr="003021D7">
        <w:rPr>
          <w:rFonts w:cs="Times New Roman"/>
        </w:rPr>
        <w:t>Chris, “Cost Overruns, Again”, Cato, http://www.cato.org/blog/cost-overruns-again</w:t>
      </w:r>
    </w:p>
    <w:p w14:paraId="765C2E16" w14:textId="77777777" w:rsidR="007D3F50" w:rsidRPr="003021D7" w:rsidRDefault="007D3F50" w:rsidP="007D3F50">
      <w:pPr>
        <w:rPr>
          <w:rStyle w:val="StyleBoldUnderline"/>
          <w:rFonts w:cs="Times New Roman"/>
        </w:rPr>
      </w:pPr>
      <w:r w:rsidRPr="003021D7">
        <w:rPr>
          <w:rFonts w:cs="Times New Roman"/>
        </w:rPr>
        <w:t xml:space="preserve">The Washington Post reported yesterday that </w:t>
      </w:r>
      <w:r w:rsidRPr="003021D7">
        <w:rPr>
          <w:rStyle w:val="StyleBoldUnderline"/>
          <w:rFonts w:cs="Times New Roman"/>
        </w:rPr>
        <w:t>the cost of new combat ships from Lockheed Martin and General Dynamics will likely be at least $350 million each, instead of the originally budgeted $220 million</w:t>
      </w:r>
      <w:proofErr w:type="gramStart"/>
      <w:r w:rsidRPr="003021D7">
        <w:rPr>
          <w:rStyle w:val="StyleBoldUnderline"/>
          <w:rFonts w:cs="Times New Roman"/>
        </w:rPr>
        <w:t>.¶</w:t>
      </w:r>
      <w:proofErr w:type="gramEnd"/>
      <w:r w:rsidRPr="003021D7">
        <w:rPr>
          <w:rFonts w:cs="Times New Roman"/>
          <w:sz w:val="12"/>
        </w:rPr>
        <w:t xml:space="preserve"> </w:t>
      </w:r>
      <w:r w:rsidRPr="003021D7">
        <w:rPr>
          <w:rStyle w:val="StyleBoldUnderline"/>
          <w:rFonts w:cs="Times New Roman"/>
        </w:rPr>
        <w:t xml:space="preserve">That 59 percent cost increase is </w:t>
      </w:r>
      <w:r w:rsidRPr="003021D7">
        <w:rPr>
          <w:rStyle w:val="Emphasis"/>
          <w:rFonts w:cs="Times New Roman"/>
        </w:rPr>
        <w:t>routine</w:t>
      </w:r>
      <w:r w:rsidRPr="003021D7">
        <w:rPr>
          <w:rStyle w:val="StyleBoldUnderline"/>
          <w:rFonts w:cs="Times New Roman"/>
        </w:rPr>
        <w:t xml:space="preserve"> for big federal procurements. </w:t>
      </w:r>
      <w:r w:rsidRPr="003021D7">
        <w:rPr>
          <w:rFonts w:cs="Times New Roman"/>
        </w:rPr>
        <w:t>The table below summarizes official government estimates of costs for various defense, energy, and transportation projects</w:t>
      </w:r>
      <w:proofErr w:type="gramStart"/>
      <w:r w:rsidRPr="003021D7">
        <w:rPr>
          <w:rFonts w:cs="Times New Roman"/>
        </w:rPr>
        <w:t>.</w:t>
      </w:r>
      <w:r w:rsidRPr="003021D7">
        <w:rPr>
          <w:rFonts w:cs="Times New Roman"/>
          <w:sz w:val="12"/>
        </w:rPr>
        <w:t>¶</w:t>
      </w:r>
      <w:proofErr w:type="gramEnd"/>
      <w:r w:rsidRPr="003021D7">
        <w:rPr>
          <w:rFonts w:cs="Times New Roman"/>
          <w:sz w:val="12"/>
        </w:rPr>
        <w:t xml:space="preserve"> </w:t>
      </w:r>
      <w:r w:rsidRPr="003021D7">
        <w:rPr>
          <w:rFonts w:cs="Times New Roman"/>
        </w:rPr>
        <w:t xml:space="preserve">No doubt, </w:t>
      </w:r>
      <w:r w:rsidRPr="003021D7">
        <w:rPr>
          <w:rStyle w:val="StyleBoldUnderline"/>
          <w:rFonts w:cs="Times New Roman"/>
        </w:rPr>
        <w:t xml:space="preserve">what goes on with these projects is a “nudge nudge, wink wink” between federal officials and major contractors. </w:t>
      </w:r>
      <w:r w:rsidRPr="003021D7">
        <w:rPr>
          <w:rFonts w:cs="Times New Roman"/>
        </w:rPr>
        <w:t>The game involves key players on both sides low-balling initial costs in order to get project approval, and then having an informal agreement to let costs float up over time</w:t>
      </w:r>
      <w:proofErr w:type="gramStart"/>
      <w:r w:rsidRPr="003021D7">
        <w:rPr>
          <w:rFonts w:cs="Times New Roman"/>
        </w:rPr>
        <w:t>.</w:t>
      </w:r>
      <w:r w:rsidRPr="003021D7">
        <w:rPr>
          <w:rFonts w:cs="Times New Roman"/>
          <w:sz w:val="12"/>
        </w:rPr>
        <w:t>¶</w:t>
      </w:r>
      <w:proofErr w:type="gramEnd"/>
      <w:r w:rsidRPr="003021D7">
        <w:rPr>
          <w:rFonts w:cs="Times New Roman"/>
          <w:sz w:val="12"/>
        </w:rPr>
        <w:t xml:space="preserve"> </w:t>
      </w:r>
      <w:r w:rsidRPr="003021D7">
        <w:rPr>
          <w:rFonts w:cs="Times New Roman"/>
        </w:rPr>
        <w:t>In this case, one cause of the combat ship cost increase, noted the Post, was that ”</w:t>
      </w:r>
      <w:r w:rsidRPr="003021D7">
        <w:rPr>
          <w:rStyle w:val="StyleBoldUnderline"/>
          <w:rFonts w:cs="Times New Roman"/>
        </w:rPr>
        <w:t>the Navy said its original cost estimate did not factor in some management costs.” How convenient!</w:t>
      </w:r>
    </w:p>
    <w:p w14:paraId="4960FC93" w14:textId="77777777" w:rsidR="007D3F50" w:rsidRPr="003021D7" w:rsidRDefault="007D3F50" w:rsidP="007D3F50">
      <w:pPr>
        <w:pStyle w:val="Heading4"/>
        <w:rPr>
          <w:rFonts w:cs="Times New Roman"/>
        </w:rPr>
      </w:pPr>
      <w:r w:rsidRPr="003021D7">
        <w:rPr>
          <w:rFonts w:cs="Times New Roman"/>
        </w:rPr>
        <w:t>And states don’t face that issue- means the aff links more to the budget DA</w:t>
      </w:r>
    </w:p>
    <w:p w14:paraId="28C67389" w14:textId="77777777" w:rsidR="007D3F50" w:rsidRPr="003021D7" w:rsidRDefault="007D3F50" w:rsidP="007D3F50">
      <w:pPr>
        <w:rPr>
          <w:rStyle w:val="StyleStyleBold12pt"/>
          <w:rFonts w:cs="Times New Roman"/>
        </w:rPr>
      </w:pPr>
      <w:r w:rsidRPr="003021D7">
        <w:rPr>
          <w:rStyle w:val="StyleStyleBold12pt"/>
          <w:rFonts w:cs="Times New Roman"/>
        </w:rPr>
        <w:t>Horowitz ’12, Madison Project</w:t>
      </w:r>
    </w:p>
    <w:p w14:paraId="604B2A55" w14:textId="77777777" w:rsidR="007D3F50" w:rsidRPr="003021D7" w:rsidRDefault="007D3F50" w:rsidP="007D3F50">
      <w:pPr>
        <w:rPr>
          <w:rFonts w:cs="Times New Roman"/>
        </w:rPr>
      </w:pPr>
      <w:r w:rsidRPr="003021D7">
        <w:rPr>
          <w:rFonts w:cs="Times New Roman"/>
        </w:rPr>
        <w:t xml:space="preserve">Daniel, “Devolution of Transportation Authority is Solution to Earmark Problem,” http://madisonproject.com/2012/05/devolution-of-transportation-authority-is-solution-to-earmark-problem/) </w:t>
      </w:r>
    </w:p>
    <w:p w14:paraId="3EA3D75F" w14:textId="77777777" w:rsidR="007D3F50" w:rsidRPr="003021D7" w:rsidRDefault="007D3F50" w:rsidP="007D3F50">
      <w:pPr>
        <w:rPr>
          <w:rFonts w:cs="Times New Roman"/>
        </w:rPr>
      </w:pPr>
      <w:r w:rsidRPr="003021D7">
        <w:rPr>
          <w:rStyle w:val="StyleBoldUnderline"/>
          <w:rFonts w:cs="Times New Roman"/>
        </w:rPr>
        <w:t xml:space="preserve">There is no doubt </w:t>
      </w:r>
      <w:r w:rsidRPr="003021D7">
        <w:rPr>
          <w:rFonts w:cs="Times New Roman"/>
        </w:rPr>
        <w:t xml:space="preserve">that </w:t>
      </w:r>
      <w:r w:rsidRPr="003021D7">
        <w:rPr>
          <w:rStyle w:val="StyleBoldUnderline"/>
          <w:rFonts w:cs="Times New Roman"/>
        </w:rPr>
        <w:t>many localities are in need of some infrastructure updates</w:t>
      </w:r>
      <w:r w:rsidRPr="003021D7">
        <w:rPr>
          <w:rFonts w:cs="Times New Roman"/>
        </w:rPr>
        <w:t xml:space="preserve">. But there is an obvious solution to this problem. </w:t>
      </w:r>
      <w:r w:rsidRPr="003021D7">
        <w:rPr>
          <w:rStyle w:val="StyleBoldUnderline"/>
          <w:rFonts w:cs="Times New Roman"/>
        </w:rPr>
        <w:t xml:space="preserve">Let’s stop </w:t>
      </w:r>
      <w:r w:rsidRPr="003021D7">
        <w:rPr>
          <w:rFonts w:cs="Times New Roman"/>
        </w:rPr>
        <w:t>pooling the gas tax revenue of</w:t>
      </w:r>
      <w:r w:rsidRPr="003021D7">
        <w:rPr>
          <w:rStyle w:val="StyleBoldUnderline"/>
          <w:rFonts w:cs="Times New Roman"/>
        </w:rPr>
        <w:t xml:space="preserve"> all 50 states into one pile for the inane and inefficient process of federal </w:t>
      </w:r>
      <w:r w:rsidRPr="003021D7">
        <w:rPr>
          <w:rFonts w:cs="Times New Roman"/>
        </w:rPr>
        <w:t>transportation</w:t>
      </w:r>
      <w:r w:rsidRPr="003021D7">
        <w:rPr>
          <w:rStyle w:val="StyleBoldUnderline"/>
          <w:rFonts w:cs="Times New Roman"/>
        </w:rPr>
        <w:t xml:space="preserve"> policy.</w:t>
      </w:r>
      <w:r w:rsidRPr="003021D7">
        <w:rPr>
          <w:rFonts w:cs="Times New Roman"/>
        </w:rPr>
        <w:t xml:space="preserve"> </w:t>
      </w:r>
      <w:r w:rsidRPr="003021D7">
        <w:rPr>
          <w:rStyle w:val="StyleBoldUnderline"/>
          <w:rFonts w:cs="Times New Roman"/>
        </w:rPr>
        <w:t>Every state, due to diverse topography, population density, and economic orientation, has its own</w:t>
      </w:r>
      <w:r w:rsidRPr="003021D7">
        <w:rPr>
          <w:rFonts w:cs="Times New Roman"/>
        </w:rPr>
        <w:t xml:space="preserve"> transportation </w:t>
      </w:r>
      <w:r w:rsidRPr="003021D7">
        <w:rPr>
          <w:rStyle w:val="StyleBoldUnderline"/>
          <w:rFonts w:cs="Times New Roman"/>
        </w:rPr>
        <w:t>needs</w:t>
      </w:r>
      <w:r w:rsidRPr="003021D7">
        <w:rPr>
          <w:rFonts w:cs="Times New Roman"/>
        </w:rPr>
        <w:t xml:space="preserve">. </w:t>
      </w:r>
      <w:r w:rsidRPr="003021D7">
        <w:rPr>
          <w:rStyle w:val="StyleBoldUnderline"/>
          <w:rFonts w:cs="Times New Roman"/>
        </w:rPr>
        <w:t>By sucking up all the money into one pile in Washington, every district is forced to beg with open arms at the federal trough.</w:t>
      </w:r>
      <w:r w:rsidRPr="003021D7">
        <w:rPr>
          <w:rFonts w:cs="Times New Roman"/>
        </w:rPr>
        <w:t xml:space="preserve"> Moreover, a large portion of the transportation </w:t>
      </w:r>
      <w:r w:rsidRPr="003021D7">
        <w:rPr>
          <w:rStyle w:val="StyleBoldUnderline"/>
          <w:rFonts w:cs="Times New Roman"/>
        </w:rPr>
        <w:t>funds are consumed by federal mandates</w:t>
      </w:r>
      <w:r w:rsidRPr="003021D7">
        <w:rPr>
          <w:rFonts w:cs="Times New Roman"/>
        </w:rPr>
        <w:t xml:space="preserve"> </w:t>
      </w:r>
      <w:r w:rsidRPr="003021D7">
        <w:rPr>
          <w:rStyle w:val="StyleBoldUnderline"/>
          <w:rFonts w:cs="Times New Roman"/>
        </w:rPr>
        <w:t>for wasteful projects</w:t>
      </w:r>
      <w:r w:rsidRPr="003021D7">
        <w:rPr>
          <w:rFonts w:cs="Times New Roman"/>
        </w:rPr>
        <w:t>, mass transit, Davis-Bacon union wages, and environmental regulations</w:t>
      </w:r>
      <w:proofErr w:type="gramStart"/>
      <w:r w:rsidRPr="003021D7">
        <w:rPr>
          <w:rFonts w:cs="Times New Roman"/>
        </w:rPr>
        <w:t>.</w:t>
      </w:r>
      <w:r w:rsidRPr="003021D7">
        <w:rPr>
          <w:rFonts w:cs="Times New Roman"/>
          <w:sz w:val="12"/>
        </w:rPr>
        <w:t>¶</w:t>
      </w:r>
      <w:proofErr w:type="gramEnd"/>
      <w:r w:rsidRPr="003021D7">
        <w:rPr>
          <w:rFonts w:cs="Times New Roman"/>
          <w:sz w:val="12"/>
        </w:rPr>
        <w:t xml:space="preserve"> </w:t>
      </w:r>
      <w:r w:rsidRPr="003021D7">
        <w:rPr>
          <w:rFonts w:cs="Times New Roman"/>
        </w:rPr>
        <w:t xml:space="preserve">This is why </w:t>
      </w:r>
      <w:r w:rsidRPr="003021D7">
        <w:rPr>
          <w:rStyle w:val="StyleBoldUnderline"/>
          <w:rFonts w:cs="Times New Roman"/>
        </w:rPr>
        <w:t>we need to devolve</w:t>
      </w:r>
      <w:r w:rsidRPr="003021D7">
        <w:rPr>
          <w:rFonts w:cs="Times New Roman"/>
        </w:rPr>
        <w:t xml:space="preserve"> </w:t>
      </w:r>
      <w:r w:rsidRPr="003021D7">
        <w:rPr>
          <w:rStyle w:val="StyleBoldUnderline"/>
          <w:rFonts w:cs="Times New Roman"/>
        </w:rPr>
        <w:t>most authority</w:t>
      </w:r>
      <w:r w:rsidRPr="003021D7">
        <w:rPr>
          <w:rFonts w:cs="Times New Roman"/>
        </w:rPr>
        <w:t xml:space="preserve"> for transportation projects </w:t>
      </w:r>
      <w:r w:rsidRPr="003021D7">
        <w:rPr>
          <w:rStyle w:val="StyleBoldUnderline"/>
          <w:rFonts w:cs="Times New Roman"/>
        </w:rPr>
        <w:t>to the states</w:t>
      </w:r>
      <w:r w:rsidRPr="003021D7">
        <w:rPr>
          <w:rFonts w:cs="Times New Roman"/>
        </w:rPr>
        <w:t xml:space="preserve">. </w:t>
      </w:r>
      <w:r w:rsidRPr="003021D7">
        <w:rPr>
          <w:rStyle w:val="StyleBoldUnderline"/>
          <w:rFonts w:cs="Times New Roman"/>
        </w:rPr>
        <w:t xml:space="preserve">That way every state can raise the requisite revenue needed </w:t>
      </w:r>
      <w:r w:rsidRPr="003021D7">
        <w:rPr>
          <w:rFonts w:cs="Times New Roman"/>
        </w:rPr>
        <w:t xml:space="preserve">to purvey its own infrastructure projects. The </w:t>
      </w:r>
      <w:r w:rsidRPr="003021D7">
        <w:rPr>
          <w:rStyle w:val="StyleBoldUnderline"/>
          <w:rFonts w:cs="Times New Roman"/>
        </w:rPr>
        <w:t>residents of the state</w:t>
      </w:r>
      <w:r w:rsidRPr="003021D7">
        <w:rPr>
          <w:rFonts w:cs="Times New Roman"/>
        </w:rPr>
        <w:t xml:space="preserve">, who are presumably acquainted with those projects, will easily be able to judge on the prudence of the projects and </w:t>
      </w:r>
      <w:r w:rsidRPr="003021D7">
        <w:rPr>
          <w:rStyle w:val="StyleBoldUnderline"/>
          <w:rFonts w:cs="Times New Roman"/>
        </w:rPr>
        <w:t xml:space="preserve">decide whether they are worth the higher taxes. If they want more airports, mass transit, or bike lanes, that’s fine – but let’s have that debate on a </w:t>
      </w:r>
      <w:r w:rsidRPr="003021D7">
        <w:rPr>
          <w:rStyle w:val="Emphasis"/>
          <w:rFonts w:cs="Times New Roman"/>
        </w:rPr>
        <w:t>local</w:t>
      </w:r>
      <w:r w:rsidRPr="003021D7">
        <w:rPr>
          <w:rStyle w:val="StyleBoldUnderline"/>
          <w:rFonts w:cs="Times New Roman"/>
        </w:rPr>
        <w:t xml:space="preserve"> </w:t>
      </w:r>
      <w:r w:rsidRPr="003021D7">
        <w:rPr>
          <w:rStyle w:val="Emphasis"/>
          <w:rFonts w:cs="Times New Roman"/>
        </w:rPr>
        <w:t>level</w:t>
      </w:r>
      <w:proofErr w:type="gramStart"/>
      <w:r w:rsidRPr="003021D7">
        <w:rPr>
          <w:rStyle w:val="StyleBoldUnderline"/>
          <w:rFonts w:cs="Times New Roman"/>
        </w:rPr>
        <w:t>.¶</w:t>
      </w:r>
      <w:proofErr w:type="gramEnd"/>
      <w:r w:rsidRPr="003021D7">
        <w:rPr>
          <w:rFonts w:cs="Times New Roman"/>
          <w:sz w:val="12"/>
        </w:rPr>
        <w:t xml:space="preserve"> </w:t>
      </w:r>
      <w:r w:rsidRPr="003021D7">
        <w:rPr>
          <w:rFonts w:cs="Times New Roman"/>
        </w:rPr>
        <w:t>We have been promoting Tom Graves’s (H.R. 3264) devolution bill for some time in these pages. Since the completion of the interstate highway system, there is complete connectivity between the east and west coasts – the original purpose of the federal highway fund. Graves’s bill would leave a few cents of the gas tax revenue in the fund to cover projects that are still national in scope. The rest would be up to the states; freeing Washington of the paralysis, waste, and fraud that is associated with the lobbyist-driven earmarking process that has defined our transportation policy for far too long.</w:t>
      </w:r>
    </w:p>
    <w:p w14:paraId="2E8A1ED8" w14:textId="77777777" w:rsidR="007D3F50" w:rsidRPr="003021D7" w:rsidRDefault="007D3F50" w:rsidP="007D3F50">
      <w:pPr>
        <w:pStyle w:val="Heading4"/>
        <w:rPr>
          <w:rFonts w:cs="Times New Roman"/>
        </w:rPr>
      </w:pPr>
      <w:r w:rsidRPr="003021D7">
        <w:rPr>
          <w:rFonts w:cs="Times New Roman"/>
        </w:rPr>
        <w:t>States are better at addressing funding challenges on their own</w:t>
      </w:r>
    </w:p>
    <w:p w14:paraId="03CE1B51" w14:textId="77777777" w:rsidR="007D3F50" w:rsidRPr="003021D7" w:rsidRDefault="007D3F50" w:rsidP="007D3F50">
      <w:pPr>
        <w:rPr>
          <w:rStyle w:val="StyleStyleBold12pt"/>
          <w:rFonts w:cs="Times New Roman"/>
        </w:rPr>
      </w:pPr>
      <w:r w:rsidRPr="003021D7">
        <w:rPr>
          <w:rStyle w:val="StyleStyleBold12pt"/>
          <w:rFonts w:cs="Times New Roman"/>
        </w:rPr>
        <w:t>Goff ’13, Research Associate in the Thomas A. Roe Institute for Economic Policy Studies</w:t>
      </w:r>
    </w:p>
    <w:p w14:paraId="14FA938C" w14:textId="77777777" w:rsidR="007D3F50" w:rsidRPr="003021D7" w:rsidRDefault="007D3F50" w:rsidP="007D3F50">
      <w:pPr>
        <w:rPr>
          <w:rFonts w:cs="Times New Roman"/>
        </w:rPr>
      </w:pPr>
      <w:r w:rsidRPr="003021D7">
        <w:rPr>
          <w:rFonts w:cs="Times New Roman"/>
        </w:rPr>
        <w:t>Emily, “Transportation and Infrastructure Policy: More State and Less Federal Control”, Heritage, http://www.heritage.org/research/reports/2013/03/transportation-and-infrastructure-policy-more-state-and-less-federal-control</w:t>
      </w:r>
    </w:p>
    <w:p w14:paraId="6BFB2046" w14:textId="77777777" w:rsidR="007D3F50" w:rsidRPr="003021D7" w:rsidRDefault="007D3F50" w:rsidP="007D3F50">
      <w:pPr>
        <w:rPr>
          <w:rStyle w:val="StyleBoldUnderline"/>
          <w:rFonts w:cs="Times New Roman"/>
        </w:rPr>
      </w:pPr>
      <w:r w:rsidRPr="003021D7">
        <w:rPr>
          <w:rStyle w:val="StyleBoldUnderline"/>
          <w:rFonts w:cs="Times New Roman"/>
        </w:rPr>
        <w:t xml:space="preserve">States Are Addressing Funding Challenges¶ </w:t>
      </w:r>
      <w:r w:rsidRPr="003021D7">
        <w:rPr>
          <w:rFonts w:cs="Times New Roman"/>
        </w:rPr>
        <w:t>Recently, Congress has shored up the HTF with general fund transfers, including $18.8 billion under MAP-21. Absent policy changes, the trust fund is projected to become exhausted by fiscal year 2015</w:t>
      </w:r>
      <w:proofErr w:type="gramStart"/>
      <w:r w:rsidRPr="003021D7">
        <w:rPr>
          <w:rFonts w:cs="Times New Roman"/>
        </w:rPr>
        <w:t>.[</w:t>
      </w:r>
      <w:proofErr w:type="gramEnd"/>
      <w:r w:rsidRPr="003021D7">
        <w:rPr>
          <w:rFonts w:cs="Times New Roman"/>
        </w:rPr>
        <w:t>4] Congressional support for increasing the federal gas tax is appropriately low. A tax increase at present would continue wasteful diversions at the expense of projects that actually improve mobility and safety</w:t>
      </w:r>
      <w:proofErr w:type="gramStart"/>
      <w:r w:rsidRPr="003021D7">
        <w:rPr>
          <w:rFonts w:cs="Times New Roman"/>
        </w:rPr>
        <w:t>.</w:t>
      </w:r>
      <w:r w:rsidRPr="003021D7">
        <w:rPr>
          <w:rFonts w:cs="Times New Roman"/>
          <w:sz w:val="12"/>
        </w:rPr>
        <w:t>¶</w:t>
      </w:r>
      <w:proofErr w:type="gramEnd"/>
      <w:r w:rsidRPr="003021D7">
        <w:rPr>
          <w:rFonts w:cs="Times New Roman"/>
          <w:sz w:val="12"/>
        </w:rPr>
        <w:t xml:space="preserve"> </w:t>
      </w:r>
      <w:r w:rsidRPr="003021D7">
        <w:rPr>
          <w:rStyle w:val="StyleBoldUnderline"/>
          <w:rFonts w:cs="Times New Roman"/>
        </w:rPr>
        <w:t>State leaders, who are simultaneously dealing with tight budgets and growing infrastructure needs, are not waiting for federal lawmakers to act. They have already done the following</w:t>
      </w:r>
      <w:proofErr w:type="gramStart"/>
      <w:r w:rsidRPr="003021D7">
        <w:rPr>
          <w:rStyle w:val="StyleBoldUnderline"/>
          <w:rFonts w:cs="Times New Roman"/>
        </w:rPr>
        <w:t>:¶</w:t>
      </w:r>
      <w:proofErr w:type="gramEnd"/>
      <w:r w:rsidRPr="003021D7">
        <w:rPr>
          <w:rStyle w:val="StyleBoldUnderline"/>
          <w:rFonts w:cs="Times New Roman"/>
        </w:rPr>
        <w:t xml:space="preserve"> Virginia</w:t>
      </w:r>
      <w:r w:rsidRPr="003021D7">
        <w:rPr>
          <w:rFonts w:cs="Times New Roman"/>
        </w:rPr>
        <w:t xml:space="preserve">. In February, </w:t>
      </w:r>
      <w:r w:rsidRPr="003021D7">
        <w:rPr>
          <w:rStyle w:val="StyleBoldUnderline"/>
          <w:rFonts w:cs="Times New Roman"/>
        </w:rPr>
        <w:t>the General Assembly agreed to increase the state’s sales tax by 0.3 percent</w:t>
      </w:r>
      <w:r w:rsidRPr="003021D7">
        <w:rPr>
          <w:rFonts w:cs="Times New Roman"/>
        </w:rPr>
        <w:t xml:space="preserve"> and replace its 17.5 cents-per-gallon gas tax with a 3.5 percent wholesale tax on gasoline and a 6 percent tax on diesel. It also increased both the registration fees for hybrid or electric vehicles and the sales taxes on motor vehicles</w:t>
      </w:r>
      <w:proofErr w:type="gramStart"/>
      <w:r w:rsidRPr="003021D7">
        <w:rPr>
          <w:rFonts w:cs="Times New Roman"/>
        </w:rPr>
        <w:t>.</w:t>
      </w:r>
      <w:r w:rsidRPr="003021D7">
        <w:rPr>
          <w:rFonts w:cs="Times New Roman"/>
          <w:sz w:val="12"/>
        </w:rPr>
        <w:t>¶</w:t>
      </w:r>
      <w:proofErr w:type="gramEnd"/>
      <w:r w:rsidRPr="003021D7">
        <w:rPr>
          <w:rFonts w:cs="Times New Roman"/>
          <w:sz w:val="12"/>
        </w:rPr>
        <w:t xml:space="preserve"> </w:t>
      </w:r>
      <w:r w:rsidRPr="003021D7">
        <w:rPr>
          <w:rStyle w:val="StyleBoldUnderline"/>
          <w:rFonts w:cs="Times New Roman"/>
        </w:rPr>
        <w:t>Maryland</w:t>
      </w:r>
      <w:r w:rsidRPr="003021D7">
        <w:rPr>
          <w:rFonts w:cs="Times New Roman"/>
        </w:rPr>
        <w:t xml:space="preserve">. State Senator Thomas Miller has </w:t>
      </w:r>
      <w:r w:rsidRPr="003021D7">
        <w:rPr>
          <w:rStyle w:val="StyleBoldUnderline"/>
          <w:rFonts w:cs="Times New Roman"/>
        </w:rPr>
        <w:t>proposed a 3 percent sales tax on gasoline and the option of increasing the state’s 23.5 cent gasoline tax by up to five cents</w:t>
      </w:r>
      <w:proofErr w:type="gramStart"/>
      <w:r w:rsidRPr="003021D7">
        <w:rPr>
          <w:rStyle w:val="StyleBoldUnderline"/>
          <w:rFonts w:cs="Times New Roman"/>
        </w:rPr>
        <w:t>.¶</w:t>
      </w:r>
      <w:proofErr w:type="gramEnd"/>
      <w:r w:rsidRPr="003021D7">
        <w:rPr>
          <w:rFonts w:cs="Times New Roman"/>
          <w:sz w:val="12"/>
        </w:rPr>
        <w:t xml:space="preserve"> </w:t>
      </w:r>
      <w:r w:rsidRPr="003021D7">
        <w:rPr>
          <w:rStyle w:val="StyleBoldUnderline"/>
          <w:rFonts w:cs="Times New Roman"/>
        </w:rPr>
        <w:t>Kansas</w:t>
      </w:r>
      <w:r w:rsidRPr="003021D7">
        <w:rPr>
          <w:rFonts w:cs="Times New Roman"/>
        </w:rPr>
        <w:t xml:space="preserve">. Governor Sam Brownback (R) has </w:t>
      </w:r>
      <w:r w:rsidRPr="003021D7">
        <w:rPr>
          <w:rStyle w:val="StyleBoldUnderline"/>
          <w:rFonts w:cs="Times New Roman"/>
        </w:rPr>
        <w:t>called for</w:t>
      </w:r>
      <w:r w:rsidRPr="003021D7">
        <w:rPr>
          <w:rFonts w:cs="Times New Roman"/>
        </w:rPr>
        <w:t xml:space="preserve"> combining the state’s Department of Transportation and the Kansas Turnpike Authority for a projected </w:t>
      </w:r>
      <w:r w:rsidRPr="003021D7">
        <w:rPr>
          <w:rStyle w:val="StyleBoldUnderline"/>
          <w:rFonts w:cs="Times New Roman"/>
        </w:rPr>
        <w:t>$15 million in annual operating cost savings</w:t>
      </w:r>
      <w:proofErr w:type="gramStart"/>
      <w:r w:rsidRPr="003021D7">
        <w:rPr>
          <w:rStyle w:val="StyleBoldUnderline"/>
          <w:rFonts w:cs="Times New Roman"/>
        </w:rPr>
        <w:t>.¶</w:t>
      </w:r>
      <w:proofErr w:type="gramEnd"/>
      <w:r w:rsidRPr="003021D7">
        <w:rPr>
          <w:rFonts w:cs="Times New Roman"/>
          <w:sz w:val="12"/>
        </w:rPr>
        <w:t xml:space="preserve"> </w:t>
      </w:r>
      <w:r w:rsidRPr="003021D7">
        <w:rPr>
          <w:rStyle w:val="StyleBoldUnderline"/>
          <w:rFonts w:cs="Times New Roman"/>
        </w:rPr>
        <w:t>Indiana</w:t>
      </w:r>
      <w:r w:rsidRPr="003021D7">
        <w:rPr>
          <w:rFonts w:cs="Times New Roman"/>
        </w:rPr>
        <w:t xml:space="preserve">. Governor Mike Pence (R) has </w:t>
      </w:r>
      <w:r w:rsidRPr="003021D7">
        <w:rPr>
          <w:rStyle w:val="StyleBoldUnderline"/>
          <w:rFonts w:cs="Times New Roman"/>
        </w:rPr>
        <w:t>called for spending excess state reserves on infrastructure projects</w:t>
      </w:r>
      <w:proofErr w:type="gramStart"/>
      <w:r w:rsidRPr="003021D7">
        <w:rPr>
          <w:rStyle w:val="StyleBoldUnderline"/>
          <w:rFonts w:cs="Times New Roman"/>
        </w:rPr>
        <w:t>.</w:t>
      </w:r>
      <w:r w:rsidRPr="003021D7">
        <w:rPr>
          <w:rFonts w:cs="Times New Roman"/>
          <w:sz w:val="12"/>
        </w:rPr>
        <w:t>¶</w:t>
      </w:r>
      <w:proofErr w:type="gramEnd"/>
      <w:r w:rsidRPr="003021D7">
        <w:rPr>
          <w:rFonts w:cs="Times New Roman"/>
          <w:sz w:val="12"/>
        </w:rPr>
        <w:t xml:space="preserve"> </w:t>
      </w:r>
      <w:r w:rsidRPr="003021D7">
        <w:rPr>
          <w:rFonts w:cs="Times New Roman"/>
        </w:rPr>
        <w:t>Figuring out a workable solution for transportation needs is each state’s prerogative. States</w:t>
      </w:r>
      <w:r w:rsidRPr="003021D7">
        <w:rPr>
          <w:rStyle w:val="StyleBoldUnderline"/>
          <w:rFonts w:cs="Times New Roman"/>
        </w:rPr>
        <w:t xml:space="preserve"> are demonstrating their willingness and ability to address funding challenges, and their response builds momentum for increasing state control of transportation funding and decisions.</w:t>
      </w:r>
    </w:p>
    <w:p w14:paraId="1C120309" w14:textId="77777777" w:rsidR="007D3F50" w:rsidRPr="003021D7" w:rsidRDefault="007D3F50" w:rsidP="007D3F50">
      <w:pPr>
        <w:pStyle w:val="Heading2"/>
        <w:rPr>
          <w:rFonts w:cs="Times New Roman"/>
        </w:rPr>
      </w:pPr>
      <w:r w:rsidRPr="003021D7">
        <w:rPr>
          <w:rFonts w:cs="Times New Roman"/>
        </w:rPr>
        <w:t>A2 Uniformity</w:t>
      </w:r>
    </w:p>
    <w:p w14:paraId="7A0B2F6E" w14:textId="77777777" w:rsidR="007D3F50" w:rsidRPr="003021D7" w:rsidRDefault="007D3F50" w:rsidP="007D3F50">
      <w:pPr>
        <w:pStyle w:val="Heading4"/>
        <w:rPr>
          <w:rFonts w:cs="Times New Roman"/>
        </w:rPr>
      </w:pPr>
      <w:r w:rsidRPr="003021D7">
        <w:rPr>
          <w:rFonts w:cs="Times New Roman"/>
        </w:rPr>
        <w:t>States solve best- avoids one size fits all programs</w:t>
      </w:r>
    </w:p>
    <w:p w14:paraId="1A2793E3" w14:textId="77777777" w:rsidR="007D3F50" w:rsidRPr="003021D7" w:rsidRDefault="007D3F50" w:rsidP="007D3F50">
      <w:pPr>
        <w:rPr>
          <w:rFonts w:cs="Times New Roman"/>
        </w:rPr>
      </w:pPr>
      <w:r w:rsidRPr="003021D7">
        <w:rPr>
          <w:rFonts w:cs="Times New Roman"/>
        </w:rPr>
        <w:t xml:space="preserve">DeWitt </w:t>
      </w:r>
      <w:r w:rsidRPr="003021D7">
        <w:rPr>
          <w:rStyle w:val="StyleStyleBold12pt"/>
          <w:rFonts w:cs="Times New Roman"/>
        </w:rPr>
        <w:t>John</w:t>
      </w:r>
      <w:r w:rsidRPr="003021D7">
        <w:rPr>
          <w:rFonts w:cs="Times New Roman"/>
        </w:rPr>
        <w:t xml:space="preserve">, Carl </w:t>
      </w:r>
      <w:r w:rsidRPr="003021D7">
        <w:rPr>
          <w:rStyle w:val="StyleStyleBold12pt"/>
          <w:rFonts w:cs="Times New Roman"/>
        </w:rPr>
        <w:t>Stenberg</w:t>
      </w:r>
      <w:r w:rsidRPr="003021D7">
        <w:rPr>
          <w:rFonts w:cs="Times New Roman"/>
        </w:rPr>
        <w:t xml:space="preserve">, </w:t>
      </w:r>
      <w:r w:rsidRPr="003021D7">
        <w:rPr>
          <w:rStyle w:val="StyleStyleBold12pt"/>
          <w:rFonts w:cs="Times New Roman"/>
        </w:rPr>
        <w:t>and</w:t>
      </w:r>
      <w:r w:rsidRPr="003021D7">
        <w:rPr>
          <w:rFonts w:cs="Times New Roman"/>
        </w:rPr>
        <w:t xml:space="preserve"> Charles </w:t>
      </w:r>
      <w:r w:rsidRPr="003021D7">
        <w:rPr>
          <w:rStyle w:val="StyleStyleBold12pt"/>
          <w:rFonts w:cs="Times New Roman"/>
        </w:rPr>
        <w:t>Wise</w:t>
      </w:r>
      <w:r w:rsidRPr="003021D7">
        <w:rPr>
          <w:rFonts w:cs="Times New Roman"/>
        </w:rPr>
        <w:t xml:space="preserve">, Academy fellows, National Academy of Public Administration, “Beyond Preemption: Intergovernmental Partnerships to Enhance the New Economy June 21, </w:t>
      </w:r>
      <w:r w:rsidRPr="003021D7">
        <w:rPr>
          <w:rStyle w:val="StyleStyleBold12pt"/>
          <w:rFonts w:cs="Times New Roman"/>
        </w:rPr>
        <w:t>2006</w:t>
      </w:r>
      <w:r w:rsidRPr="003021D7">
        <w:rPr>
          <w:rFonts w:cs="Times New Roman"/>
        </w:rPr>
        <w:t xml:space="preserve"> http://www.napawash.org/Beyond_Preemption.pdf</w:t>
      </w:r>
    </w:p>
    <w:p w14:paraId="7B6127EE" w14:textId="77777777" w:rsidR="007D3F50" w:rsidRPr="003021D7" w:rsidRDefault="007D3F50" w:rsidP="007D3F50">
      <w:pPr>
        <w:pStyle w:val="Hotroute"/>
        <w:ind w:left="0"/>
        <w:rPr>
          <w:rFonts w:ascii="Times New Roman" w:hAnsi="Times New Roman" w:cs="Times New Roman"/>
        </w:rPr>
      </w:pPr>
      <w:r w:rsidRPr="003021D7">
        <w:rPr>
          <w:rStyle w:val="UnderlineCharChar"/>
          <w:rFonts w:ascii="Times New Roman" w:hAnsi="Times New Roman" w:cs="Times New Roman"/>
        </w:rPr>
        <w:t>Unilateral federal action undermines the federal system’s overall capacity to make programs work better, because it reduces the ability of state and local governments</w:t>
      </w:r>
      <w:r w:rsidRPr="003021D7">
        <w:rPr>
          <w:rFonts w:ascii="Times New Roman" w:hAnsi="Times New Roman" w:cs="Times New Roman"/>
        </w:rPr>
        <w:t>—and incentives for them—</w:t>
      </w:r>
      <w:r w:rsidRPr="003021D7">
        <w:rPr>
          <w:rStyle w:val="UnderlineCharChar"/>
          <w:rFonts w:ascii="Times New Roman" w:hAnsi="Times New Roman" w:cs="Times New Roman"/>
        </w:rPr>
        <w:t>to experiment with new ways to implement programs. In most cases this is a serious matter, because participation by the state and local governments is vital to the success of the federal program</w:t>
      </w:r>
      <w:r w:rsidRPr="003021D7">
        <w:rPr>
          <w:rFonts w:ascii="Times New Roman" w:hAnsi="Times New Roman" w:cs="Times New Roman"/>
        </w:rPr>
        <w:t xml:space="preserve">. “New-style” federal preemptions that set maximum rather than minimum levels of attainment are especially damaging to state and local innovation because of the arbitrary limits they create. This approach relies on the federal government’s Constitutional spending powers rather than on preempting state and local powers without compensation. But, as federal budgets for domestic programs have been stretched thinner, Congress has increasingly relied on unfunded mandates and preemptions to achieve national goals while reducing or disavowing federal financial responsibility. </w:t>
      </w:r>
    </w:p>
    <w:p w14:paraId="5945C5B4" w14:textId="77777777" w:rsidR="007D3F50" w:rsidRPr="003021D7" w:rsidRDefault="007D3F50" w:rsidP="007D3F50">
      <w:pPr>
        <w:pStyle w:val="Heading4"/>
        <w:rPr>
          <w:rFonts w:cs="Times New Roman"/>
        </w:rPr>
      </w:pPr>
      <w:r w:rsidRPr="003021D7">
        <w:rPr>
          <w:rFonts w:cs="Times New Roman"/>
        </w:rPr>
        <w:t>The states can act uniformly and with superior compliance and strategies</w:t>
      </w:r>
    </w:p>
    <w:p w14:paraId="64BE6820" w14:textId="77777777" w:rsidR="007D3F50" w:rsidRPr="003021D7" w:rsidRDefault="007D3F50" w:rsidP="007D3F50">
      <w:pPr>
        <w:rPr>
          <w:rFonts w:cs="Times New Roman"/>
        </w:rPr>
      </w:pPr>
      <w:r w:rsidRPr="003021D7">
        <w:rPr>
          <w:rFonts w:cs="Times New Roman"/>
        </w:rPr>
        <w:t xml:space="preserve">DeWitt </w:t>
      </w:r>
      <w:r w:rsidRPr="003021D7">
        <w:rPr>
          <w:rStyle w:val="StyleStyleBold12pt"/>
          <w:rFonts w:cs="Times New Roman"/>
        </w:rPr>
        <w:t>John</w:t>
      </w:r>
      <w:r w:rsidRPr="003021D7">
        <w:rPr>
          <w:rFonts w:cs="Times New Roman"/>
        </w:rPr>
        <w:t xml:space="preserve">, Carl </w:t>
      </w:r>
      <w:r w:rsidRPr="003021D7">
        <w:rPr>
          <w:rStyle w:val="StyleStyleBold12pt"/>
          <w:rFonts w:cs="Times New Roman"/>
        </w:rPr>
        <w:t>Stenberg</w:t>
      </w:r>
      <w:r w:rsidRPr="003021D7">
        <w:rPr>
          <w:rFonts w:cs="Times New Roman"/>
        </w:rPr>
        <w:t xml:space="preserve">, </w:t>
      </w:r>
      <w:r w:rsidRPr="003021D7">
        <w:rPr>
          <w:rStyle w:val="StyleStyleBold12pt"/>
          <w:rFonts w:cs="Times New Roman"/>
        </w:rPr>
        <w:t>and</w:t>
      </w:r>
      <w:r w:rsidRPr="003021D7">
        <w:rPr>
          <w:rFonts w:cs="Times New Roman"/>
        </w:rPr>
        <w:t xml:space="preserve"> Charles </w:t>
      </w:r>
      <w:r w:rsidRPr="003021D7">
        <w:rPr>
          <w:rStyle w:val="StyleStyleBold12pt"/>
          <w:rFonts w:cs="Times New Roman"/>
        </w:rPr>
        <w:t>Wise</w:t>
      </w:r>
      <w:r w:rsidRPr="003021D7">
        <w:rPr>
          <w:rFonts w:cs="Times New Roman"/>
        </w:rPr>
        <w:t xml:space="preserve">, Academy fellows, National Academy of Public Administration, “Beyond Preemption: Intergovernmental Partnerships to Enhance the New Economy June 21, </w:t>
      </w:r>
      <w:r w:rsidRPr="003021D7">
        <w:rPr>
          <w:rStyle w:val="StyleStyleBold12pt"/>
          <w:rFonts w:cs="Times New Roman"/>
        </w:rPr>
        <w:t>2006</w:t>
      </w:r>
      <w:r w:rsidRPr="003021D7">
        <w:rPr>
          <w:rFonts w:cs="Times New Roman"/>
        </w:rPr>
        <w:t xml:space="preserve"> http://www.napawash.org/Beyond_Preemption.pdf</w:t>
      </w:r>
    </w:p>
    <w:p w14:paraId="77AD7661" w14:textId="77777777" w:rsidR="007D3F50" w:rsidRPr="003021D7" w:rsidRDefault="007D3F50" w:rsidP="007D3F50">
      <w:pPr>
        <w:pStyle w:val="Hotroute"/>
        <w:ind w:left="0"/>
        <w:rPr>
          <w:rFonts w:ascii="Times New Roman" w:hAnsi="Times New Roman" w:cs="Times New Roman"/>
        </w:rPr>
      </w:pPr>
      <w:r w:rsidRPr="003021D7">
        <w:rPr>
          <w:rStyle w:val="UnderlineCharChar"/>
          <w:rFonts w:ascii="Times New Roman" w:hAnsi="Times New Roman" w:cs="Times New Roman"/>
        </w:rPr>
        <w:t>Consumers represented by U.S.Public Interest Research Group</w:t>
      </w:r>
      <w:r w:rsidRPr="003021D7">
        <w:rPr>
          <w:rFonts w:ascii="Times New Roman" w:hAnsi="Times New Roman" w:cs="Times New Roman"/>
        </w:rPr>
        <w:t xml:space="preserve"> (PIRG)—the national association of public interest research groups—often oppose federal preemption of stricter state and local consumer and environmental protection laws. They </w:t>
      </w:r>
      <w:r w:rsidRPr="003021D7">
        <w:rPr>
          <w:rStyle w:val="UnderlineCharChar"/>
          <w:rFonts w:ascii="Times New Roman" w:hAnsi="Times New Roman" w:cs="Times New Roman"/>
        </w:rPr>
        <w:t>view the states as problem-solvers and public policy laboratories</w:t>
      </w:r>
      <w:r w:rsidRPr="003021D7">
        <w:rPr>
          <w:rFonts w:ascii="Times New Roman" w:hAnsi="Times New Roman" w:cs="Times New Roman"/>
        </w:rPr>
        <w:t xml:space="preserve"> (Cassady July 2004). </w:t>
      </w:r>
      <w:r w:rsidRPr="003021D7">
        <w:rPr>
          <w:rStyle w:val="UnderlineCharChar"/>
          <w:rFonts w:ascii="Times New Roman" w:hAnsi="Times New Roman" w:cs="Times New Roman"/>
        </w:rPr>
        <w:t>For example</w:t>
      </w:r>
      <w:r w:rsidRPr="003021D7">
        <w:rPr>
          <w:rFonts w:ascii="Times New Roman" w:hAnsi="Times New Roman" w:cs="Times New Roman"/>
        </w:rPr>
        <w:t xml:space="preserve">, according to U.S.PIRG, </w:t>
      </w:r>
      <w:r w:rsidRPr="003021D7">
        <w:rPr>
          <w:rStyle w:val="UnderlineCharChar"/>
          <w:rFonts w:ascii="Times New Roman" w:hAnsi="Times New Roman" w:cs="Times New Roman"/>
        </w:rPr>
        <w:t>the states developed the first solutions to problems of identity theft and credit reporting errors, years before Congress acted</w:t>
      </w:r>
      <w:r w:rsidRPr="003021D7">
        <w:rPr>
          <w:rFonts w:ascii="Times New Roman" w:hAnsi="Times New Roman" w:cs="Times New Roman"/>
        </w:rPr>
        <w:t xml:space="preserve">. In these two cases, </w:t>
      </w:r>
      <w:r w:rsidRPr="003021D7">
        <w:rPr>
          <w:rStyle w:val="UnderlineCharChar"/>
          <w:rFonts w:ascii="Times New Roman" w:hAnsi="Times New Roman" w:cs="Times New Roman"/>
        </w:rPr>
        <w:t xml:space="preserve">the issue of balkanization and lack of nationwide uniformity were not problems. Rather than create 50 separate </w:t>
      </w:r>
      <w:proofErr w:type="gramStart"/>
      <w:r w:rsidRPr="003021D7">
        <w:rPr>
          <w:rStyle w:val="UnderlineCharChar"/>
          <w:rFonts w:ascii="Times New Roman" w:hAnsi="Times New Roman" w:cs="Times New Roman"/>
        </w:rPr>
        <w:t>approaches ,a</w:t>
      </w:r>
      <w:proofErr w:type="gramEnd"/>
      <w:r w:rsidRPr="003021D7">
        <w:rPr>
          <w:rStyle w:val="UnderlineCharChar"/>
          <w:rFonts w:ascii="Times New Roman" w:hAnsi="Times New Roman" w:cs="Times New Roman"/>
        </w:rPr>
        <w:t xml:space="preserve"> few states created innovative solutions to common problems. Other states then copied them and shared them through model state legislation. Only much later did Congress copy the </w:t>
      </w:r>
      <w:proofErr w:type="gramStart"/>
      <w:r w:rsidRPr="003021D7">
        <w:rPr>
          <w:rStyle w:val="UnderlineCharChar"/>
          <w:rFonts w:ascii="Times New Roman" w:hAnsi="Times New Roman" w:cs="Times New Roman"/>
        </w:rPr>
        <w:t>states.</w:t>
      </w:r>
      <w:proofErr w:type="gramEnd"/>
      <w:r w:rsidRPr="003021D7">
        <w:rPr>
          <w:rStyle w:val="UnderlineCharChar"/>
          <w:rFonts w:ascii="Times New Roman" w:hAnsi="Times New Roman" w:cs="Times New Roman"/>
        </w:rPr>
        <w:t xml:space="preserve"> This fairly common process illustrates the vitality of the U.S. system of federalism and the states’ important role as laboratories experimenting with creative program approaches or policy solutions</w:t>
      </w:r>
      <w:r w:rsidRPr="003021D7">
        <w:rPr>
          <w:rFonts w:ascii="Times New Roman" w:hAnsi="Times New Roman" w:cs="Times New Roman"/>
        </w:rPr>
        <w:t xml:space="preserve">. </w:t>
      </w:r>
    </w:p>
    <w:p w14:paraId="54A35083" w14:textId="77777777" w:rsidR="007D3F50" w:rsidRDefault="007D3F50" w:rsidP="007D3F50">
      <w:pPr>
        <w:pStyle w:val="Heading2"/>
        <w:rPr>
          <w:rFonts w:cs="Times New Roman"/>
        </w:rPr>
      </w:pPr>
    </w:p>
    <w:p w14:paraId="18549360" w14:textId="77777777" w:rsidR="007D3F50" w:rsidRPr="003021D7" w:rsidRDefault="007D3F50" w:rsidP="007D3F50">
      <w:pPr>
        <w:pStyle w:val="Heading2"/>
        <w:rPr>
          <w:rFonts w:cs="Times New Roman"/>
        </w:rPr>
      </w:pPr>
      <w:r w:rsidRPr="003021D7">
        <w:rPr>
          <w:rFonts w:cs="Times New Roman"/>
        </w:rPr>
        <w:t>Lopez CP</w:t>
      </w:r>
    </w:p>
    <w:p w14:paraId="7FA67EEC" w14:textId="77777777" w:rsidR="007D3F50" w:rsidRPr="003021D7" w:rsidRDefault="007D3F50" w:rsidP="007D3F50">
      <w:pPr>
        <w:pStyle w:val="Heading3"/>
        <w:rPr>
          <w:rFonts w:cs="Times New Roman"/>
        </w:rPr>
      </w:pPr>
      <w:r w:rsidRPr="003021D7">
        <w:rPr>
          <w:rFonts w:cs="Times New Roman"/>
        </w:rPr>
        <w:t>1NC</w:t>
      </w:r>
    </w:p>
    <w:p w14:paraId="316014A7" w14:textId="77777777" w:rsidR="007D3F50" w:rsidRPr="003021D7" w:rsidRDefault="007D3F50" w:rsidP="007D3F50">
      <w:pPr>
        <w:pStyle w:val="Heading4"/>
        <w:rPr>
          <w:rFonts w:cs="Times New Roman"/>
        </w:rPr>
      </w:pPr>
      <w:r w:rsidRPr="003021D7">
        <w:rPr>
          <w:rFonts w:cs="Times New Roman"/>
        </w:rPr>
        <w:t>The Supreme Court should devolve authority over _____ to the State governments and United States Territories. The fifty State governments and all relevant territories should uniformly _______.</w:t>
      </w:r>
    </w:p>
    <w:p w14:paraId="4E051A51" w14:textId="77777777" w:rsidR="007D3F50" w:rsidRPr="003021D7" w:rsidRDefault="007D3F50" w:rsidP="007D3F50">
      <w:pPr>
        <w:pStyle w:val="Heading4"/>
        <w:rPr>
          <w:rFonts w:cs="Times New Roman"/>
        </w:rPr>
      </w:pPr>
      <w:r w:rsidRPr="003021D7">
        <w:rPr>
          <w:rFonts w:cs="Times New Roman"/>
        </w:rPr>
        <w:t>State action will not be struck down – the court can grant exclusive jurisdiction to the states. This also makes the counterplan mutually exclusive.</w:t>
      </w:r>
    </w:p>
    <w:p w14:paraId="34CF727D" w14:textId="77777777" w:rsidR="007D3F50" w:rsidRPr="003021D7" w:rsidRDefault="007D3F50" w:rsidP="007D3F50">
      <w:pPr>
        <w:rPr>
          <w:rFonts w:cs="Times New Roman"/>
        </w:rPr>
      </w:pPr>
      <w:r w:rsidRPr="003021D7">
        <w:rPr>
          <w:rFonts w:cs="Times New Roman"/>
        </w:rPr>
        <w:t xml:space="preserve">Louise </w:t>
      </w:r>
      <w:r w:rsidRPr="003021D7">
        <w:rPr>
          <w:rStyle w:val="StyleStyleBold12pt"/>
          <w:rFonts w:cs="Times New Roman"/>
        </w:rPr>
        <w:t>Weinberg</w:t>
      </w:r>
      <w:r w:rsidRPr="003021D7">
        <w:rPr>
          <w:rFonts w:cs="Times New Roman"/>
        </w:rPr>
        <w:t xml:space="preserve">, Wynne Professor in Civil Jurisprudence, The University of Texas, THe Power of Congress over Courts in Nonfederal Cases, B.Y.U. L. Rev. 731, </w:t>
      </w:r>
      <w:r w:rsidRPr="003021D7">
        <w:rPr>
          <w:rStyle w:val="StyleStyleBold12pt"/>
          <w:rFonts w:cs="Times New Roman"/>
        </w:rPr>
        <w:t>1995</w:t>
      </w:r>
    </w:p>
    <w:p w14:paraId="1567EFD1" w14:textId="77777777" w:rsidR="007D3F50" w:rsidRPr="003021D7" w:rsidRDefault="007D3F50" w:rsidP="007D3F50">
      <w:r w:rsidRPr="003021D7">
        <w:rPr>
          <w:rStyle w:val="UnderlineCharChar"/>
          <w:rFonts w:ascii="Times New Roman" w:hAnsi="Times New Roman" w:cs="Times New Roman"/>
        </w:rPr>
        <w:t>In Pennhurst</w:t>
      </w:r>
      <w:r w:rsidRPr="003021D7">
        <w:t xml:space="preserve"> State School &amp; Hospital </w:t>
      </w:r>
      <w:r w:rsidRPr="003021D7">
        <w:rPr>
          <w:rStyle w:val="UnderlineCharChar"/>
          <w:rFonts w:ascii="Times New Roman" w:hAnsi="Times New Roman" w:cs="Times New Roman"/>
        </w:rPr>
        <w:t>v. Halderman</w:t>
      </w:r>
      <w:r w:rsidRPr="003021D7">
        <w:t xml:space="preserve">, 40 an 1995 B.Y.U. L. Rev. 745 important 1984 case, </w:t>
      </w:r>
      <w:r w:rsidRPr="003021D7">
        <w:rPr>
          <w:rStyle w:val="UnderlineCharChar"/>
          <w:rFonts w:ascii="Times New Roman" w:hAnsi="Times New Roman" w:cs="Times New Roman"/>
        </w:rPr>
        <w:t>the Supreme Court placed certain state- law claims within the truly exclusive jurisdiction of state courts. The Court found constitutional authority in the Eleventh Amendment</w:t>
      </w:r>
      <w:r w:rsidRPr="003021D7">
        <w:t xml:space="preserve"> to hold that state-law claims for injunctive relief against local officials may not be heard by federal courts in their pendent jurisdiction over federal civil- rights claims. Pennhurst blocks federal court orders restraining state officials from violating state law. </w:t>
      </w:r>
      <w:r w:rsidRPr="003021D7">
        <w:rPr>
          <w:rStyle w:val="UnderlineCharChar"/>
          <w:rFonts w:ascii="Times New Roman" w:hAnsi="Times New Roman" w:cs="Times New Roman"/>
        </w:rPr>
        <w:t>Pennhurst thus devolves upon the states an exclusive jurisdiction over all injunction suits against local authorities when pleaded as a matter of state law</w:t>
      </w:r>
      <w:r w:rsidRPr="003021D7">
        <w:t>.</w:t>
      </w:r>
    </w:p>
    <w:p w14:paraId="4F67E690" w14:textId="77777777" w:rsidR="007D3F50" w:rsidRPr="003021D7" w:rsidRDefault="007D3F50" w:rsidP="007D3F50">
      <w:pPr>
        <w:pStyle w:val="Heading3"/>
        <w:rPr>
          <w:rFonts w:cs="Times New Roman"/>
        </w:rPr>
      </w:pPr>
      <w:r w:rsidRPr="003021D7">
        <w:rPr>
          <w:rFonts w:cs="Times New Roman"/>
        </w:rPr>
        <w:t>Generic</w:t>
      </w:r>
    </w:p>
    <w:p w14:paraId="600500A5" w14:textId="77777777" w:rsidR="007D3F50" w:rsidRPr="003021D7" w:rsidRDefault="007D3F50" w:rsidP="007D3F50">
      <w:pPr>
        <w:pStyle w:val="Heading4"/>
        <w:rPr>
          <w:rFonts w:cs="Times New Roman"/>
        </w:rPr>
      </w:pPr>
      <w:r w:rsidRPr="003021D7">
        <w:rPr>
          <w:rFonts w:cs="Times New Roman"/>
        </w:rPr>
        <w:t>Reversing the CZMA to give states additional power solves structural regulatory issues</w:t>
      </w:r>
    </w:p>
    <w:p w14:paraId="3AF6AE15" w14:textId="77777777" w:rsidR="007D3F50" w:rsidRPr="003021D7" w:rsidRDefault="007D3F50" w:rsidP="007D3F50">
      <w:pPr>
        <w:rPr>
          <w:rFonts w:cs="Times New Roman"/>
        </w:rPr>
      </w:pPr>
      <w:r w:rsidRPr="003021D7">
        <w:rPr>
          <w:rStyle w:val="StyleStyleBold12pt"/>
          <w:rFonts w:cs="Times New Roman"/>
        </w:rPr>
        <w:t>Powell 12</w:t>
      </w:r>
      <w:r w:rsidRPr="003021D7">
        <w:rPr>
          <w:rFonts w:cs="Times New Roman"/>
        </w:rPr>
        <w:t xml:space="preserve"> – J.D. Candidate, Boston University School of Law, 2013; B.A. Environmental Economics, Colgate University, 2007</w:t>
      </w:r>
    </w:p>
    <w:p w14:paraId="248123F0" w14:textId="77777777" w:rsidR="007D3F50" w:rsidRPr="003021D7" w:rsidRDefault="007D3F50" w:rsidP="007D3F50">
      <w:pPr>
        <w:rPr>
          <w:rFonts w:cs="Times New Roman"/>
        </w:rPr>
      </w:pPr>
      <w:r w:rsidRPr="003021D7">
        <w:rPr>
          <w:rFonts w:cs="Times New Roman"/>
        </w:rPr>
        <w:t>(Timothy, “NOTE: REVISITING FEDERALISM CONCERNS IN THE OFFSHORE WIND ENERGY INDUSTRY IN LIGHT OF CONTINUED LOCAL OPPOSITION TO THE CAPE WIND PROJECT,” 92 B.U.L. Rev. 2023)</w:t>
      </w:r>
    </w:p>
    <w:p w14:paraId="094C6C88" w14:textId="77777777" w:rsidR="007D3F50" w:rsidRPr="003021D7" w:rsidRDefault="007D3F50" w:rsidP="007D3F50">
      <w:pPr>
        <w:rPr>
          <w:sz w:val="12"/>
        </w:rPr>
      </w:pPr>
      <w:r w:rsidRPr="003021D7">
        <w:t>IV. The Problem and a Proposed Solution</w:t>
      </w:r>
      <w:r w:rsidRPr="003021D7">
        <w:rPr>
          <w:sz w:val="12"/>
        </w:rPr>
        <w:t xml:space="preserve">¶ </w:t>
      </w:r>
      <w:r w:rsidRPr="003021D7">
        <w:t>A. The Problem: Failure in the Current Federal-State Balance of Powers</w:t>
      </w:r>
      <w:r w:rsidRPr="003021D7">
        <w:rPr>
          <w:sz w:val="12"/>
        </w:rPr>
        <w:t xml:space="preserve">¶ </w:t>
      </w:r>
      <w:r w:rsidRPr="003021D7">
        <w:rPr>
          <w:rStyle w:val="StyleBoldUnderline"/>
          <w:rFonts w:cs="Times New Roman"/>
        </w:rPr>
        <w:t>Interest</w:t>
      </w:r>
      <w:r w:rsidRPr="003021D7">
        <w:t xml:space="preserve"> </w:t>
      </w:r>
      <w:r w:rsidRPr="003021D7">
        <w:rPr>
          <w:rStyle w:val="StyleBoldUnderline"/>
          <w:rFonts w:cs="Times New Roman"/>
        </w:rPr>
        <w:t>in</w:t>
      </w:r>
      <w:r w:rsidRPr="003021D7">
        <w:t xml:space="preserve"> developing </w:t>
      </w:r>
      <w:r w:rsidRPr="003021D7">
        <w:rPr>
          <w:rStyle w:val="StyleBoldUnderline"/>
          <w:rFonts w:cs="Times New Roman"/>
        </w:rPr>
        <w:t xml:space="preserve">offshore wind </w:t>
      </w:r>
      <w:r w:rsidRPr="003021D7">
        <w:t xml:space="preserve">energy projects </w:t>
      </w:r>
      <w:r w:rsidRPr="003021D7">
        <w:rPr>
          <w:rStyle w:val="StyleBoldUnderline"/>
          <w:rFonts w:cs="Times New Roman"/>
        </w:rPr>
        <w:t>in the United States has increased dramatically in the last few years</w:t>
      </w:r>
      <w:r w:rsidRPr="003021D7">
        <w:t xml:space="preserve">. 150 Yet </w:t>
      </w:r>
      <w:r w:rsidRPr="003021D7">
        <w:rPr>
          <w:rStyle w:val="StyleBoldUnderline"/>
          <w:rFonts w:cs="Times New Roman"/>
        </w:rPr>
        <w:t>the</w:t>
      </w:r>
      <w:r w:rsidRPr="003021D7">
        <w:t xml:space="preserve"> complex and changing </w:t>
      </w:r>
      <w:r w:rsidRPr="003021D7">
        <w:rPr>
          <w:rStyle w:val="StyleBoldUnderline"/>
          <w:rFonts w:cs="Times New Roman"/>
        </w:rPr>
        <w:t>regulatory scheme</w:t>
      </w:r>
      <w:r w:rsidRPr="003021D7">
        <w:t xml:space="preserve">, </w:t>
      </w:r>
      <w:r w:rsidRPr="003021D7">
        <w:rPr>
          <w:rStyle w:val="StyleBoldUnderline"/>
          <w:rFonts w:cs="Times New Roman"/>
        </w:rPr>
        <w:t xml:space="preserve">coupled with the high cost and delay </w:t>
      </w:r>
      <w:r w:rsidRPr="003021D7">
        <w:t xml:space="preserve">associated with private litigation from citizen groups challenging every step of the approval process, </w:t>
      </w:r>
      <w:r w:rsidRPr="003021D7">
        <w:rPr>
          <w:rStyle w:val="StyleBoldUnderline"/>
          <w:rFonts w:cs="Times New Roman"/>
        </w:rPr>
        <w:t>will</w:t>
      </w:r>
      <w:r w:rsidRPr="003021D7">
        <w:t xml:space="preserve"> likely </w:t>
      </w:r>
      <w:r w:rsidRPr="003021D7">
        <w:rPr>
          <w:rStyle w:val="StyleBoldUnderline"/>
          <w:rFonts w:cs="Times New Roman"/>
        </w:rPr>
        <w:t>discourage</w:t>
      </w:r>
      <w:r w:rsidRPr="003021D7">
        <w:t xml:space="preserve"> </w:t>
      </w:r>
      <w:r w:rsidRPr="003021D7">
        <w:rPr>
          <w:rStyle w:val="StyleBoldUnderline"/>
          <w:rFonts w:cs="Times New Roman"/>
        </w:rPr>
        <w:t>future development of wind energy projects</w:t>
      </w:r>
      <w:r w:rsidRPr="003021D7">
        <w:t xml:space="preserve"> in the United States without reform. </w:t>
      </w:r>
      <w:r w:rsidRPr="003021D7">
        <w:rPr>
          <w:rStyle w:val="StyleBoldUnderline"/>
          <w:rFonts w:cs="Times New Roman"/>
        </w:rPr>
        <w:t>The problem can be</w:t>
      </w:r>
      <w:r w:rsidRPr="003021D7">
        <w:t xml:space="preserve"> </w:t>
      </w:r>
      <w:r w:rsidRPr="003021D7">
        <w:rPr>
          <w:rStyle w:val="StyleBoldUnderline"/>
          <w:rFonts w:cs="Times New Roman"/>
        </w:rPr>
        <w:t>traced to a failure in the current federal-state balance of powers</w:t>
      </w:r>
      <w:r w:rsidRPr="003021D7">
        <w:t xml:space="preserve">: </w:t>
      </w:r>
      <w:r w:rsidRPr="003021D7">
        <w:rPr>
          <w:rStyle w:val="StyleBoldUnderline"/>
          <w:rFonts w:cs="Times New Roman"/>
        </w:rPr>
        <w:t>a disconnect between the federal approval process and the inherently local nature of offshore wind energy</w:t>
      </w:r>
      <w:proofErr w:type="gramStart"/>
      <w:r w:rsidRPr="003021D7">
        <w:rPr>
          <w:rStyle w:val="StyleBoldUnderline"/>
          <w:rFonts w:cs="Times New Roman"/>
        </w:rPr>
        <w:t>.¶</w:t>
      </w:r>
      <w:proofErr w:type="gramEnd"/>
      <w:r w:rsidRPr="003021D7">
        <w:rPr>
          <w:rStyle w:val="StyleBoldUnderline"/>
          <w:rFonts w:cs="Times New Roman"/>
        </w:rPr>
        <w:t xml:space="preserve"> </w:t>
      </w:r>
      <w:r w:rsidRPr="003021D7">
        <w:t xml:space="preserve">Both the </w:t>
      </w:r>
      <w:r w:rsidRPr="003021D7">
        <w:rPr>
          <w:rStyle w:val="StyleBoldUnderline"/>
          <w:rFonts w:cs="Times New Roman"/>
        </w:rPr>
        <w:t>opposition</w:t>
      </w:r>
      <w:r w:rsidRPr="003021D7">
        <w:t xml:space="preserve"> by the Wampanoag Tribe </w:t>
      </w:r>
      <w:r w:rsidRPr="003021D7">
        <w:rPr>
          <w:rStyle w:val="StyleBoldUnderline"/>
          <w:rFonts w:cs="Times New Roman"/>
        </w:rPr>
        <w:t>and</w:t>
      </w:r>
      <w:r w:rsidRPr="003021D7">
        <w:t xml:space="preserve"> the </w:t>
      </w:r>
      <w:r w:rsidRPr="003021D7">
        <w:rPr>
          <w:rStyle w:val="StyleBoldUnderline"/>
          <w:rFonts w:cs="Times New Roman"/>
        </w:rPr>
        <w:t>overruling of the FAA's approval</w:t>
      </w:r>
      <w:r w:rsidRPr="003021D7">
        <w:t xml:space="preserve"> further </w:t>
      </w:r>
      <w:r w:rsidRPr="003021D7">
        <w:rPr>
          <w:rStyle w:val="StyleBoldUnderline"/>
          <w:rFonts w:cs="Times New Roman"/>
        </w:rPr>
        <w:t>illustrate this disconnect between the interests of the</w:t>
      </w:r>
      <w:r w:rsidRPr="003021D7">
        <w:t xml:space="preserve"> [2046] </w:t>
      </w:r>
      <w:r w:rsidRPr="003021D7">
        <w:rPr>
          <w:rStyle w:val="StyleBoldUnderline"/>
          <w:rFonts w:cs="Times New Roman"/>
        </w:rPr>
        <w:t>federal government</w:t>
      </w:r>
      <w:r w:rsidRPr="003021D7">
        <w:t xml:space="preserve"> on the one hand, </w:t>
      </w:r>
      <w:r w:rsidRPr="003021D7">
        <w:rPr>
          <w:rStyle w:val="StyleBoldUnderline"/>
          <w:rFonts w:cs="Times New Roman"/>
        </w:rPr>
        <w:t>and state and local interests</w:t>
      </w:r>
      <w:r w:rsidRPr="003021D7">
        <w:t xml:space="preserve"> on the other hand. In both instances the federal government has pursued a hard line in favor of the Cape Wind project. The DOI fully approved the project despite a warning from the Advisory Council on Historic Preservation that the project would have significant adverse effects on historic properties. The FAA similarly issued a Determination of No Hazard presumably based only on a cursory application of its regulations, and possibly under political pressure from the Obama Administration. In both instances more </w:t>
      </w:r>
      <w:r w:rsidRPr="003021D7">
        <w:rPr>
          <w:rStyle w:val="StyleBoldUnderline"/>
          <w:rFonts w:cs="Times New Roman"/>
        </w:rPr>
        <w:t>localized entities</w:t>
      </w:r>
      <w:r w:rsidRPr="003021D7">
        <w:t xml:space="preserve"> - Native American tribes, local citizen groups, towns, and even state agencies - </w:t>
      </w:r>
      <w:r w:rsidRPr="003021D7">
        <w:rPr>
          <w:rStyle w:val="StyleBoldUnderline"/>
          <w:rFonts w:cs="Times New Roman"/>
        </w:rPr>
        <w:t>have expended considerable resources</w:t>
      </w:r>
      <w:r w:rsidRPr="003021D7">
        <w:t xml:space="preserve"> to express their various views in opposition to the Cape Wind project. 151</w:t>
      </w:r>
      <w:r w:rsidRPr="003021D7">
        <w:rPr>
          <w:sz w:val="12"/>
        </w:rPr>
        <w:t xml:space="preserve">¶ </w:t>
      </w:r>
      <w:r w:rsidRPr="003021D7">
        <w:t xml:space="preserve">To date, the overruling of the FAA's approval is the only legal victory on the part of the project's opposition. 152 But whatever the merits of the opposition's legal claims, </w:t>
      </w:r>
      <w:r w:rsidRPr="003021D7">
        <w:rPr>
          <w:rStyle w:val="StyleBoldUnderline"/>
          <w:rFonts w:cs="Times New Roman"/>
        </w:rPr>
        <w:t>the process has demonstrated the inefficiency of the current regulatory scheme</w:t>
      </w:r>
      <w:r w:rsidRPr="003021D7">
        <w:t xml:space="preserve">. The decision of whether the Cape Wind project should go forward has now dragged on more than a decade. The saga has been an incredible waste of resources and time, as the federal government attempts to fit a square peg in a round hole, with local opposition mounting complaints with all levels federal and state agencies and courts to confuse and delay the process. </w:t>
      </w:r>
      <w:r w:rsidRPr="003021D7">
        <w:rPr>
          <w:rStyle w:val="StyleBoldUnderline"/>
          <w:rFonts w:cs="Times New Roman"/>
        </w:rPr>
        <w:t>There must be a more effective way</w:t>
      </w:r>
      <w:r w:rsidRPr="003021D7">
        <w:t xml:space="preserve"> to efficiently and optimally allocate the harvesting of coastal wind energy throughout the United States</w:t>
      </w:r>
      <w:proofErr w:type="gramStart"/>
      <w:r w:rsidRPr="003021D7">
        <w:t>.</w:t>
      </w:r>
      <w:r w:rsidRPr="003021D7">
        <w:rPr>
          <w:sz w:val="12"/>
        </w:rPr>
        <w:t>¶</w:t>
      </w:r>
      <w:proofErr w:type="gramEnd"/>
      <w:r w:rsidRPr="003021D7">
        <w:rPr>
          <w:sz w:val="12"/>
        </w:rPr>
        <w:t xml:space="preserve"> </w:t>
      </w:r>
      <w:r w:rsidRPr="003021D7">
        <w:t>B. The Proposal: Inverting the CZMA Scheme in the Context of Wind Energy</w:t>
      </w:r>
      <w:r w:rsidRPr="003021D7">
        <w:rPr>
          <w:sz w:val="12"/>
        </w:rPr>
        <w:t xml:space="preserve">¶ </w:t>
      </w:r>
      <w:r w:rsidRPr="003021D7">
        <w:rPr>
          <w:rStyle w:val="StyleBoldUnderline"/>
          <w:rFonts w:cs="Times New Roman"/>
        </w:rPr>
        <w:t>Under the current CZMA scheme, the federal government retains regulatory and permitting authority</w:t>
      </w:r>
      <w:r w:rsidRPr="003021D7">
        <w:t xml:space="preserve"> over all federal waters beyond three miles of the shoreline. 153 While states have the ability to contest federal actions and permit approvals through the process of federal consistency review, 154 </w:t>
      </w:r>
      <w:r w:rsidRPr="003021D7">
        <w:rPr>
          <w:rStyle w:val="StyleBoldUnderline"/>
          <w:rFonts w:cs="Times New Roman"/>
        </w:rPr>
        <w:t>the federal government retains ultimate permitting authority</w:t>
      </w:r>
      <w:r w:rsidRPr="003021D7">
        <w:t>. 155</w:t>
      </w:r>
      <w:r w:rsidRPr="003021D7">
        <w:rPr>
          <w:sz w:val="12"/>
        </w:rPr>
        <w:t xml:space="preserve">¶ </w:t>
      </w:r>
      <w:r w:rsidRPr="003021D7">
        <w:t xml:space="preserve">[2047] This Note proposes to invert the current CZMA power structure as it pertains to state and federal roles in the context of offshore wind energy. Under this proposed plan, </w:t>
      </w:r>
      <w:r w:rsidRPr="003021D7">
        <w:rPr>
          <w:rStyle w:val="StyleBoldUnderline"/>
          <w:rFonts w:cs="Times New Roman"/>
        </w:rPr>
        <w:t>coastal states would be given regulatory and permitting authority over proposed offshore wind energy projects, even beyond the traditional three-mile boundary of state control.</w:t>
      </w:r>
      <w:r w:rsidRPr="003021D7">
        <w:t xml:space="preserve"> Whereas under the current CZMA scheme states retain a "negative" veto power over federal permits issued in contravention of a state's CZMP, under this proposal the </w:t>
      </w:r>
      <w:r w:rsidRPr="003021D7">
        <w:rPr>
          <w:rStyle w:val="StyleBoldUnderline"/>
          <w:rFonts w:cs="Times New Roman"/>
        </w:rPr>
        <w:t>states would have "positive" control over the initial decision of whether to issue a permit to an offshore wind energy project</w:t>
      </w:r>
      <w:r w:rsidRPr="003021D7">
        <w:t xml:space="preserve">. This proposal would not involve a dramatic change in course for the states, </w:t>
      </w:r>
      <w:r w:rsidRPr="003021D7">
        <w:rPr>
          <w:rStyle w:val="StyleBoldUnderline"/>
          <w:rFonts w:cs="Times New Roman"/>
        </w:rPr>
        <w:t>because a coastal state's offshore wind energy policy would continue to be embodied in each state's existing CZMP</w:t>
      </w:r>
      <w:proofErr w:type="gramStart"/>
      <w:r w:rsidRPr="003021D7">
        <w:rPr>
          <w:rStyle w:val="StyleBoldUnderline"/>
          <w:rFonts w:cs="Times New Roman"/>
        </w:rPr>
        <w:t>.¶</w:t>
      </w:r>
      <w:proofErr w:type="gramEnd"/>
      <w:r w:rsidRPr="003021D7">
        <w:rPr>
          <w:rStyle w:val="StyleBoldUnderline"/>
          <w:rFonts w:cs="Times New Roman"/>
        </w:rPr>
        <w:t xml:space="preserve"> </w:t>
      </w:r>
      <w:r w:rsidRPr="003021D7">
        <w:t xml:space="preserve">Furthermore, whereas under the current system the federal government retains both the authority to issue permits and the ultimate authority to overrule a state's protest, under this </w:t>
      </w:r>
      <w:r w:rsidRPr="003021D7">
        <w:rPr>
          <w:rStyle w:val="StyleBoldUnderline"/>
          <w:rFonts w:cs="Times New Roman"/>
        </w:rPr>
        <w:t>proposal the federal government would have only a "negative" power to review and overrule state permitting actions</w:t>
      </w:r>
      <w:r w:rsidRPr="003021D7">
        <w:t>. Thus, the federal government would continue to retain the ultimate authority to overrule a state permit issuance if it is in violation of federal regulations or if doing so would be otherwise in the interest of national security. 156 In short,</w:t>
      </w:r>
      <w:r w:rsidRPr="003021D7">
        <w:rPr>
          <w:rStyle w:val="StyleBoldUnderline"/>
          <w:rFonts w:cs="Times New Roman"/>
        </w:rPr>
        <w:t xml:space="preserve"> the federal government would be handing regulatory and permitting power over offshore wind energy project siting to the states,</w:t>
      </w:r>
      <w:r w:rsidRPr="003021D7">
        <w:t xml:space="preserve"> while retaining the power to overrule siting decisions that are inconsistent with existing federal regulations</w:t>
      </w:r>
      <w:proofErr w:type="gramStart"/>
      <w:r w:rsidRPr="003021D7">
        <w:t>.</w:t>
      </w:r>
      <w:r w:rsidRPr="003021D7">
        <w:rPr>
          <w:sz w:val="12"/>
        </w:rPr>
        <w:t>¶</w:t>
      </w:r>
      <w:proofErr w:type="gramEnd"/>
      <w:r w:rsidRPr="003021D7">
        <w:rPr>
          <w:sz w:val="12"/>
        </w:rPr>
        <w:t xml:space="preserve"> </w:t>
      </w:r>
    </w:p>
    <w:p w14:paraId="53EC55AD" w14:textId="77777777" w:rsidR="007D3F50" w:rsidRPr="003021D7" w:rsidRDefault="007D3F50" w:rsidP="007D3F50">
      <w:pPr>
        <w:pStyle w:val="Heading4"/>
        <w:rPr>
          <w:rFonts w:cs="Times New Roman"/>
        </w:rPr>
      </w:pPr>
      <w:r w:rsidRPr="003021D7">
        <w:rPr>
          <w:rFonts w:cs="Times New Roman"/>
        </w:rPr>
        <w:t>States solve for the interests of potential developers and local citizens comparatively better</w:t>
      </w:r>
    </w:p>
    <w:p w14:paraId="2C9FB780" w14:textId="77777777" w:rsidR="007D3F50" w:rsidRPr="003021D7" w:rsidRDefault="007D3F50" w:rsidP="007D3F50">
      <w:pPr>
        <w:rPr>
          <w:rFonts w:cs="Times New Roman"/>
        </w:rPr>
      </w:pPr>
      <w:r w:rsidRPr="003021D7">
        <w:rPr>
          <w:rStyle w:val="StyleStyleBold12pt"/>
          <w:rFonts w:cs="Times New Roman"/>
        </w:rPr>
        <w:t>Powell 12</w:t>
      </w:r>
      <w:r w:rsidRPr="003021D7">
        <w:rPr>
          <w:rFonts w:cs="Times New Roman"/>
        </w:rPr>
        <w:t xml:space="preserve"> – J.D. Candidate, Boston University School of Law, 2013; B.A. Environmental Economics, Colgate University, 2007</w:t>
      </w:r>
    </w:p>
    <w:p w14:paraId="064F6153" w14:textId="77777777" w:rsidR="007D3F50" w:rsidRPr="003021D7" w:rsidRDefault="007D3F50" w:rsidP="007D3F50">
      <w:pPr>
        <w:rPr>
          <w:rFonts w:cs="Times New Roman"/>
        </w:rPr>
      </w:pPr>
      <w:r w:rsidRPr="003021D7">
        <w:rPr>
          <w:rFonts w:cs="Times New Roman"/>
        </w:rPr>
        <w:t>(Timothy, “NOTE: REVISITING FEDERALISM CONCERNS IN THE OFFSHORE WIND ENERGY INDUSTRY IN LIGHT OF CONTINUED LOCAL OPPOSITION TO THE CAPE WIND PROJECT,” 92 B.U.L. Rev. 2023)</w:t>
      </w:r>
    </w:p>
    <w:p w14:paraId="2E556CFE" w14:textId="77777777" w:rsidR="007D3F50" w:rsidRPr="003021D7" w:rsidRDefault="007D3F50" w:rsidP="007D3F50">
      <w:pPr>
        <w:rPr>
          <w:rStyle w:val="StyleBoldUnderline"/>
          <w:rFonts w:cs="Times New Roman"/>
        </w:rPr>
      </w:pPr>
      <w:r w:rsidRPr="003021D7">
        <w:rPr>
          <w:rFonts w:cs="Times New Roman"/>
        </w:rPr>
        <w:t xml:space="preserve">The experience of </w:t>
      </w:r>
      <w:r w:rsidRPr="003021D7">
        <w:rPr>
          <w:rStyle w:val="StyleBoldUnderline"/>
          <w:rFonts w:cs="Times New Roman"/>
        </w:rPr>
        <w:t>Cape Wind</w:t>
      </w:r>
      <w:r w:rsidRPr="003021D7">
        <w:rPr>
          <w:rFonts w:cs="Times New Roman"/>
        </w:rPr>
        <w:t xml:space="preserve"> has </w:t>
      </w:r>
      <w:r w:rsidRPr="003021D7">
        <w:rPr>
          <w:rStyle w:val="StyleBoldUnderline"/>
          <w:rFonts w:cs="Times New Roman"/>
        </w:rPr>
        <w:t>demonstrated</w:t>
      </w:r>
      <w:r w:rsidRPr="003021D7">
        <w:rPr>
          <w:rFonts w:cs="Times New Roman"/>
        </w:rPr>
        <w:t xml:space="preserve"> that </w:t>
      </w:r>
      <w:r w:rsidRPr="003021D7">
        <w:rPr>
          <w:rStyle w:val="StyleBoldUnderline"/>
          <w:rFonts w:cs="Times New Roman"/>
        </w:rPr>
        <w:t>the current regulatory scheme for offshore wind energy is flawed</w:t>
      </w:r>
      <w:r w:rsidRPr="003021D7">
        <w:rPr>
          <w:rFonts w:cs="Times New Roman"/>
        </w:rPr>
        <w:t xml:space="preserve">. The policy of the federal government is to promote wind energy, and </w:t>
      </w:r>
      <w:r w:rsidRPr="003021D7">
        <w:rPr>
          <w:rStyle w:val="StyleBoldUnderline"/>
          <w:rFonts w:cs="Times New Roman"/>
        </w:rPr>
        <w:t>there is great potential for offshore wind energy development</w:t>
      </w:r>
      <w:r w:rsidRPr="003021D7">
        <w:rPr>
          <w:rFonts w:cs="Times New Roman"/>
        </w:rPr>
        <w:t xml:space="preserve"> throughout the United States. Yet </w:t>
      </w:r>
      <w:r w:rsidRPr="003021D7">
        <w:rPr>
          <w:rStyle w:val="StyleBoldUnderline"/>
          <w:rFonts w:cs="Times New Roman"/>
        </w:rPr>
        <w:t>the</w:t>
      </w:r>
      <w:r w:rsidRPr="003021D7">
        <w:rPr>
          <w:rFonts w:cs="Times New Roman"/>
        </w:rPr>
        <w:t xml:space="preserve"> </w:t>
      </w:r>
      <w:r w:rsidRPr="003021D7">
        <w:rPr>
          <w:rStyle w:val="StyleBoldUnderline"/>
          <w:rFonts w:cs="Times New Roman"/>
        </w:rPr>
        <w:t>test case for U.S. offshore wind energy</w:t>
      </w:r>
      <w:r w:rsidRPr="003021D7">
        <w:rPr>
          <w:rFonts w:cs="Times New Roman"/>
        </w:rPr>
        <w:t xml:space="preserve">, to which the eyes of all potential developers are fixed, </w:t>
      </w:r>
      <w:r w:rsidRPr="003021D7">
        <w:rPr>
          <w:rStyle w:val="StyleBoldUnderline"/>
          <w:rFonts w:cs="Times New Roman"/>
        </w:rPr>
        <w:t>remains stuck in regulatory limbo. The federal government</w:t>
      </w:r>
      <w:r w:rsidRPr="003021D7">
        <w:rPr>
          <w:rFonts w:cs="Times New Roman"/>
        </w:rPr>
        <w:t xml:space="preserve">, perhaps overeager in its approval of the Cape Wind project at every turn, </w:t>
      </w:r>
      <w:r w:rsidRPr="003021D7">
        <w:rPr>
          <w:rStyle w:val="StyleBoldUnderline"/>
          <w:rFonts w:cs="Times New Roman"/>
        </w:rPr>
        <w:t>has found its decisions challenged aggressively</w:t>
      </w:r>
      <w:r w:rsidRPr="003021D7">
        <w:rPr>
          <w:rFonts w:cs="Times New Roman"/>
        </w:rPr>
        <w:t xml:space="preserve"> by local opposition groups and even in one instance overruled by the judiciary</w:t>
      </w:r>
      <w:proofErr w:type="gramStart"/>
      <w:r w:rsidRPr="003021D7">
        <w:rPr>
          <w:rFonts w:cs="Times New Roman"/>
        </w:rPr>
        <w:t>.</w:t>
      </w:r>
      <w:r w:rsidRPr="003021D7">
        <w:rPr>
          <w:rFonts w:cs="Times New Roman"/>
          <w:sz w:val="12"/>
        </w:rPr>
        <w:t>¶</w:t>
      </w:r>
      <w:proofErr w:type="gramEnd"/>
      <w:r w:rsidRPr="003021D7">
        <w:rPr>
          <w:rFonts w:cs="Times New Roman"/>
          <w:sz w:val="12"/>
        </w:rPr>
        <w:t xml:space="preserve"> </w:t>
      </w:r>
      <w:r w:rsidRPr="003021D7">
        <w:rPr>
          <w:rFonts w:cs="Times New Roman"/>
        </w:rPr>
        <w:t xml:space="preserve">The proposal presented in this Note acknowledges the reality of the predominately local impact of offshore wind facilities and suggests that the </w:t>
      </w:r>
      <w:r w:rsidRPr="003021D7">
        <w:rPr>
          <w:rStyle w:val="StyleBoldUnderline"/>
          <w:rFonts w:cs="Times New Roman"/>
        </w:rPr>
        <w:t xml:space="preserve">interests of potential developers and local citizens </w:t>
      </w:r>
      <w:r w:rsidRPr="003021D7">
        <w:rPr>
          <w:rStyle w:val="Emphasis"/>
          <w:rFonts w:cs="Times New Roman"/>
        </w:rPr>
        <w:t>alike</w:t>
      </w:r>
      <w:r w:rsidRPr="003021D7">
        <w:rPr>
          <w:rStyle w:val="StyleBoldUnderline"/>
          <w:rFonts w:cs="Times New Roman"/>
        </w:rPr>
        <w:t xml:space="preserve"> would be better served with permitting power in the hands of the states</w:t>
      </w:r>
      <w:r w:rsidRPr="003021D7">
        <w:rPr>
          <w:rFonts w:cs="Times New Roman"/>
        </w:rPr>
        <w:t xml:space="preserve"> instead of the federal government. There is nothing intrinsic to this proposal that would lead to an increase in offshore wind development. Indeed, the Cape Wind project itself may very well not be approved if Massachusetts were to fully control the permitting process. But</w:t>
      </w:r>
      <w:r w:rsidRPr="003021D7">
        <w:rPr>
          <w:rStyle w:val="StyleBoldUnderline"/>
          <w:rFonts w:cs="Times New Roman"/>
        </w:rPr>
        <w:t xml:space="preserve"> potential developers would face less uncertainty and fewer wasted resources with permitting power vested in the states. </w:t>
      </w:r>
      <w:r w:rsidRPr="003021D7">
        <w:rPr>
          <w:rFonts w:cs="Times New Roman"/>
        </w:rPr>
        <w:t xml:space="preserve">State legislatures could craft their own policies reflecting their citizens' interests in pursuing offshore wind energy, allowing for more efficient management of local opposition. Offshore wind energy developers, in turn, could choose among the states that offer the most favorable environment for development. </w:t>
      </w:r>
      <w:r w:rsidRPr="003021D7">
        <w:rPr>
          <w:rStyle w:val="StyleBoldUnderline"/>
          <w:rFonts w:cs="Times New Roman"/>
        </w:rPr>
        <w:t>The result would be more certainty surrounding the expected costs of development, and thus a more efficient allocation of the nation's offshore wind energy resources.</w:t>
      </w:r>
    </w:p>
    <w:p w14:paraId="1E431CD3" w14:textId="77777777" w:rsidR="007D3F50" w:rsidRPr="003021D7" w:rsidRDefault="007D3F50" w:rsidP="007D3F50">
      <w:pPr>
        <w:pStyle w:val="Heading3"/>
        <w:rPr>
          <w:rFonts w:cs="Times New Roman"/>
        </w:rPr>
      </w:pPr>
      <w:r w:rsidRPr="003021D7">
        <w:rPr>
          <w:rFonts w:cs="Times New Roman"/>
        </w:rPr>
        <w:t>A2 Uniformity</w:t>
      </w:r>
    </w:p>
    <w:p w14:paraId="0FB5883F" w14:textId="77777777" w:rsidR="007D3F50" w:rsidRPr="003021D7" w:rsidRDefault="007D3F50" w:rsidP="007D3F50">
      <w:pPr>
        <w:pStyle w:val="Heading4"/>
        <w:rPr>
          <w:rFonts w:cs="Times New Roman"/>
        </w:rPr>
      </w:pPr>
      <w:r w:rsidRPr="003021D7">
        <w:rPr>
          <w:rFonts w:cs="Times New Roman"/>
        </w:rPr>
        <w:t>Uniformity and cooperation is not a problem</w:t>
      </w:r>
    </w:p>
    <w:p w14:paraId="42389834" w14:textId="77777777" w:rsidR="007D3F50" w:rsidRPr="003021D7" w:rsidRDefault="007D3F50" w:rsidP="007D3F50">
      <w:pPr>
        <w:rPr>
          <w:rFonts w:cs="Times New Roman"/>
        </w:rPr>
      </w:pPr>
      <w:r w:rsidRPr="003021D7">
        <w:rPr>
          <w:rFonts w:cs="Times New Roman"/>
        </w:rPr>
        <w:t xml:space="preserve">DeWitt </w:t>
      </w:r>
      <w:r w:rsidRPr="003021D7">
        <w:rPr>
          <w:rStyle w:val="StyleStyleBold12pt"/>
          <w:rFonts w:cs="Times New Roman"/>
        </w:rPr>
        <w:t>John</w:t>
      </w:r>
      <w:r w:rsidRPr="003021D7">
        <w:rPr>
          <w:rFonts w:cs="Times New Roman"/>
        </w:rPr>
        <w:t xml:space="preserve">, Carl </w:t>
      </w:r>
      <w:r w:rsidRPr="003021D7">
        <w:rPr>
          <w:rStyle w:val="StyleStyleBold12pt"/>
          <w:rFonts w:cs="Times New Roman"/>
        </w:rPr>
        <w:t>Stenberg</w:t>
      </w:r>
      <w:r w:rsidRPr="003021D7">
        <w:rPr>
          <w:rFonts w:cs="Times New Roman"/>
        </w:rPr>
        <w:t xml:space="preserve">, </w:t>
      </w:r>
      <w:r w:rsidRPr="003021D7">
        <w:rPr>
          <w:rStyle w:val="StyleStyleBold12pt"/>
          <w:rFonts w:cs="Times New Roman"/>
        </w:rPr>
        <w:t>and</w:t>
      </w:r>
      <w:r w:rsidRPr="003021D7">
        <w:rPr>
          <w:rFonts w:cs="Times New Roman"/>
        </w:rPr>
        <w:t xml:space="preserve"> Charles </w:t>
      </w:r>
      <w:r w:rsidRPr="003021D7">
        <w:rPr>
          <w:rStyle w:val="StyleStyleBold12pt"/>
          <w:rFonts w:cs="Times New Roman"/>
        </w:rPr>
        <w:t>Wise</w:t>
      </w:r>
      <w:r w:rsidRPr="003021D7">
        <w:rPr>
          <w:rFonts w:cs="Times New Roman"/>
        </w:rPr>
        <w:t xml:space="preserve">, Academy fellows, National Academy of Public Administration, “Beyond Preemption: Intergovernmental Partnerships to Enhance the New Economy June 21, </w:t>
      </w:r>
      <w:r w:rsidRPr="003021D7">
        <w:rPr>
          <w:rStyle w:val="StyleStyleBold12pt"/>
          <w:rFonts w:cs="Times New Roman"/>
        </w:rPr>
        <w:t>2006</w:t>
      </w:r>
      <w:r w:rsidRPr="003021D7">
        <w:rPr>
          <w:rFonts w:cs="Times New Roman"/>
        </w:rPr>
        <w:t xml:space="preserve"> http://www.napawash.org/Beyond_Preemption.pdf</w:t>
      </w:r>
    </w:p>
    <w:p w14:paraId="1033C907" w14:textId="77777777" w:rsidR="007D3F50" w:rsidRPr="003021D7" w:rsidRDefault="007D3F50" w:rsidP="00852746">
      <w:r w:rsidRPr="003021D7">
        <w:rPr>
          <w:rStyle w:val="UnderlineCharChar"/>
          <w:rFonts w:ascii="Times New Roman" w:hAnsi="Times New Roman" w:cs="Times New Roman"/>
        </w:rPr>
        <w:t>One of the strongest arguments for complete federal preemption is that the states cannot act quickly and uniformly to adopt a nationwide policy. However, states have readily available mechanisms to do so, including uniform state laws and interstate compacts</w:t>
      </w:r>
      <w:r w:rsidRPr="003021D7">
        <w:t>. These arrangements may be difficult to set up, or may take a long time to activate. They often may not provide as much nationwide uniformity or as much simplicity as regulated entities might prefer. Nevertheless, states have accumulated substantial experience with these mechanisms, and their growing potential is receiving new attention (Tubbesing</w:t>
      </w:r>
      <w:proofErr w:type="gramStart"/>
      <w:r w:rsidRPr="003021D7">
        <w:t>;Mountjoy</w:t>
      </w:r>
      <w:proofErr w:type="gramEnd"/>
      <w:r w:rsidRPr="003021D7">
        <w:t xml:space="preserve">). </w:t>
      </w:r>
      <w:r w:rsidRPr="003021D7">
        <w:rPr>
          <w:rStyle w:val="UnderlineCharChar"/>
          <w:rFonts w:ascii="Times New Roman" w:hAnsi="Times New Roman" w:cs="Times New Roman"/>
        </w:rPr>
        <w:t>One example of the potential for joint state action is adopting a nationwide system for administering state and local sales taxes</w:t>
      </w:r>
      <w:r w:rsidRPr="003021D7">
        <w:t xml:space="preserve">. At least 45 states and many more localities rely on sales taxes to fund significant portions of the public services they provide, including services also supported in part by federal aid. Preserving state and local tax bases or finding substitute revenue sources is in the best interest of the entire nation. Yet, the </w:t>
      </w:r>
      <w:proofErr w:type="gramStart"/>
      <w:r w:rsidRPr="003021D7">
        <w:t>growth of out-of-state mail-order sales, underway for many years, and the recent rapid increase in Internet sales have</w:t>
      </w:r>
      <w:proofErr w:type="gramEnd"/>
      <w:r w:rsidRPr="003021D7">
        <w:t xml:space="preserve"> eroded this important state and local tax base. Meanwhile, the U.S.Supreme Court has ruled that states cannot collect sales taxes from companies selling to their residents unless those companies have a physical presence in the taxing states. Many </w:t>
      </w:r>
      <w:proofErr w:type="gramStart"/>
      <w:r w:rsidRPr="003021D7">
        <w:t>mail-order</w:t>
      </w:r>
      <w:proofErr w:type="gramEnd"/>
      <w:r w:rsidRPr="003021D7">
        <w:t xml:space="preserve"> and on-line businesses also resist collecting state and local sales taxes because there are so many different rates levied in each place and on different products or services. To reduce these acknowledged complexities</w:t>
      </w:r>
      <w:proofErr w:type="gramStart"/>
      <w:r w:rsidRPr="003021D7">
        <w:t>,43</w:t>
      </w:r>
      <w:proofErr w:type="gramEnd"/>
      <w:r w:rsidRPr="003021D7">
        <w:t xml:space="preserve"> states have jointly agreed to enact a simplified and automated process for collecting sales taxes. The Streamlined Sales Tax System includes uniform definitions for adoption in all state or local sales tax laws (Streamlined Sales Tax Project 2004). This system would allow only one rate for sales taxes in each state (with limited exceptions) and only one local sales tax rate in each locality. Each participating state or locality would take responsibility for administering the program within its own jurisdiction. They would agree to fund the system</w:t>
      </w:r>
      <w:proofErr w:type="gramStart"/>
      <w:r w:rsidRPr="003021D7">
        <w:t>,reduce</w:t>
      </w:r>
      <w:proofErr w:type="gramEnd"/>
      <w:r w:rsidRPr="003021D7">
        <w:t xml:space="preserve"> sellers’ audit requirements, and make certain other simplifications. To participate in the system, each state or locality would agree to enact the Uniform Sales and Use Tax Administration Act. They would then obtain a certificate of compliance and would ratify an interstate agreement governing the system’s operations. A board of representatives from each participating state or locality would administer the agreement. Two other boards would advise the governing board;one would represent state and local governments and the other</w:t>
      </w:r>
      <w:proofErr w:type="gramStart"/>
      <w:r w:rsidRPr="003021D7">
        <w:t>,businesses</w:t>
      </w:r>
      <w:proofErr w:type="gramEnd"/>
      <w:r w:rsidRPr="003021D7">
        <w:t xml:space="preserve"> and taxpayers. So far</w:t>
      </w:r>
      <w:proofErr w:type="gramStart"/>
      <w:r w:rsidRPr="003021D7">
        <w:t>,30</w:t>
      </w:r>
      <w:proofErr w:type="gramEnd"/>
      <w:r w:rsidRPr="003021D7">
        <w:t xml:space="preserve"> states have approved the interstate agreement,and 19 of them have changed their laws to conform to the Uniform Sales Tax Act. The Agreement went into effect on October 1,2005,and a governing board has been established to run the program. Many businesses expect to take advantage of this streamlined system voluntarily because they have participated in its development. If this approach is as effective as planned</w:t>
      </w:r>
      <w:proofErr w:type="gramStart"/>
      <w:r w:rsidRPr="003021D7">
        <w:t>,the</w:t>
      </w:r>
      <w:proofErr w:type="gramEnd"/>
      <w:r w:rsidRPr="003021D7">
        <w:t xml:space="preserve"> Uniform Sales Tax Act may be a model for other interstate initiatives to meet national needs without complete or partial federal preemption. A large number of interstate compacts and agreements (as well as thousands of inter-local agreements) already exist for a wide variety of purposes ranging from river basin management to transportation coordination</w:t>
      </w:r>
      <w:proofErr w:type="gramStart"/>
      <w:r w:rsidRPr="003021D7">
        <w:t>,tax</w:t>
      </w:r>
      <w:proofErr w:type="gramEnd"/>
      <w:r w:rsidRPr="003021D7">
        <w:t xml:space="preserve"> administration to criminal justice cooperation,pollution control to waste management,and many other functions. So </w:t>
      </w:r>
      <w:r w:rsidRPr="003021D7">
        <w:rPr>
          <w:rStyle w:val="UnderlineCharChar"/>
          <w:rFonts w:ascii="Times New Roman" w:hAnsi="Times New Roman" w:cs="Times New Roman"/>
        </w:rPr>
        <w:t>there is a great deal of experience to draw upon in developing multi-jurisdictional strategies</w:t>
      </w:r>
      <w:r w:rsidRPr="003021D7">
        <w:t>. Although compacts require legislative action to give them effect in each state affected</w:t>
      </w:r>
      <w:proofErr w:type="gramStart"/>
      <w:r w:rsidRPr="003021D7">
        <w:t>,and</w:t>
      </w:r>
      <w:proofErr w:type="gramEnd"/>
      <w:r w:rsidRPr="003021D7">
        <w:t xml:space="preserve"> sometimes approval by Congress as well, similar results can be obtained in some cases through administrative agreements (Zimmerman 1996,2004,2006). </w:t>
      </w:r>
    </w:p>
    <w:p w14:paraId="2DB3C59F" w14:textId="77777777" w:rsidR="007D3F50" w:rsidRPr="003021D7" w:rsidRDefault="007D3F50" w:rsidP="007D3F50">
      <w:pPr>
        <w:pStyle w:val="Heading3"/>
        <w:rPr>
          <w:rFonts w:cs="Times New Roman"/>
        </w:rPr>
      </w:pPr>
      <w:r w:rsidRPr="003021D7">
        <w:rPr>
          <w:rFonts w:cs="Times New Roman"/>
        </w:rPr>
        <w:t>A2 USFG Key (Schroeder)</w:t>
      </w:r>
    </w:p>
    <w:p w14:paraId="64B12174" w14:textId="77777777" w:rsidR="007D3F50" w:rsidRPr="003021D7" w:rsidRDefault="007D3F50" w:rsidP="007D3F50">
      <w:pPr>
        <w:pStyle w:val="Heading4"/>
        <w:rPr>
          <w:rFonts w:cs="Times New Roman"/>
        </w:rPr>
      </w:pPr>
      <w:r w:rsidRPr="003021D7">
        <w:rPr>
          <w:rFonts w:cs="Times New Roman"/>
        </w:rPr>
        <w:t>States solve better- this assumes your warrants</w:t>
      </w:r>
    </w:p>
    <w:p w14:paraId="7A5D3DEC" w14:textId="77777777" w:rsidR="007D3F50" w:rsidRPr="003021D7" w:rsidRDefault="007D3F50" w:rsidP="007D3F50">
      <w:pPr>
        <w:rPr>
          <w:rFonts w:cs="Times New Roman"/>
        </w:rPr>
      </w:pPr>
      <w:r w:rsidRPr="003021D7">
        <w:rPr>
          <w:rStyle w:val="StyleStyleBold12pt"/>
          <w:rFonts w:cs="Times New Roman"/>
        </w:rPr>
        <w:t>Powell 12</w:t>
      </w:r>
      <w:r w:rsidRPr="003021D7">
        <w:rPr>
          <w:rFonts w:cs="Times New Roman"/>
        </w:rPr>
        <w:t xml:space="preserve"> – J.D. Candidate, Boston University School of Law, 2013; B.A. Environmental Economics, Colgate University, 2007</w:t>
      </w:r>
    </w:p>
    <w:p w14:paraId="661D7E51" w14:textId="77777777" w:rsidR="007D3F50" w:rsidRPr="003021D7" w:rsidRDefault="007D3F50" w:rsidP="007D3F50">
      <w:pPr>
        <w:rPr>
          <w:rFonts w:cs="Times New Roman"/>
        </w:rPr>
      </w:pPr>
      <w:r w:rsidRPr="003021D7">
        <w:rPr>
          <w:rFonts w:cs="Times New Roman"/>
        </w:rPr>
        <w:t>(Timothy, “NOTE: REVISITING FEDERALISM CONCERNS IN THE OFFSHORE WIND ENERGY INDUSTRY IN LIGHT OF CONTINUED LOCAL OPPOSITION TO THE CAPE WIND PROJECT,” 92 B.U.L. Rev. 2023)</w:t>
      </w:r>
    </w:p>
    <w:p w14:paraId="1483E5BC" w14:textId="77777777" w:rsidR="007D3F50" w:rsidRPr="003021D7" w:rsidRDefault="007D3F50" w:rsidP="007D3F50">
      <w:pPr>
        <w:rPr>
          <w:rFonts w:cs="Times New Roman"/>
        </w:rPr>
      </w:pPr>
      <w:r w:rsidRPr="003021D7">
        <w:rPr>
          <w:rFonts w:cs="Times New Roman"/>
        </w:rPr>
        <w:t>C. Benefits of the Proposal</w:t>
      </w:r>
      <w:r w:rsidRPr="003021D7">
        <w:rPr>
          <w:rFonts w:cs="Times New Roman"/>
          <w:sz w:val="12"/>
        </w:rPr>
        <w:t xml:space="preserve">¶ </w:t>
      </w:r>
      <w:r w:rsidRPr="003021D7">
        <w:rPr>
          <w:rStyle w:val="StyleBoldUnderline"/>
          <w:rFonts w:cs="Times New Roman"/>
        </w:rPr>
        <w:t>Federal control</w:t>
      </w:r>
      <w:r w:rsidRPr="003021D7">
        <w:rPr>
          <w:rFonts w:cs="Times New Roman"/>
        </w:rPr>
        <w:t xml:space="preserve"> over the regulatory process under the CZMA </w:t>
      </w:r>
      <w:r w:rsidRPr="003021D7">
        <w:rPr>
          <w:rStyle w:val="StyleBoldUnderline"/>
          <w:rFonts w:cs="Times New Roman"/>
        </w:rPr>
        <w:t xml:space="preserve">has not been a successful method of promoting the efficient development of offshore wind facilities. Shifting control </w:t>
      </w:r>
      <w:r w:rsidRPr="003021D7">
        <w:rPr>
          <w:rFonts w:cs="Times New Roman"/>
        </w:rPr>
        <w:t xml:space="preserve">over the regulatory and permitting processes from the federal government </w:t>
      </w:r>
      <w:r w:rsidRPr="003021D7">
        <w:rPr>
          <w:rStyle w:val="StyleBoldUnderline"/>
          <w:rFonts w:cs="Times New Roman"/>
        </w:rPr>
        <w:t>to the individual coastal states has the potential to more efficiently allocate the United States' offshore wind energy resources in two ways</w:t>
      </w:r>
      <w:r w:rsidRPr="003021D7">
        <w:rPr>
          <w:rFonts w:cs="Times New Roman"/>
        </w:rPr>
        <w:t xml:space="preserve">. First, with regulatory and permitting authority in the hands of the states, </w:t>
      </w:r>
      <w:r w:rsidRPr="003021D7">
        <w:rPr>
          <w:rStyle w:val="StyleBoldUnderline"/>
          <w:rFonts w:cs="Times New Roman"/>
        </w:rPr>
        <w:t>lobbying efforts would be engaged in an environment of more direct political accountability</w:t>
      </w:r>
      <w:r w:rsidRPr="003021D7">
        <w:rPr>
          <w:rFonts w:cs="Times New Roman"/>
        </w:rPr>
        <w:t xml:space="preserve">: the state legislatures. Likewise, </w:t>
      </w:r>
      <w:r w:rsidRPr="003021D7">
        <w:rPr>
          <w:rStyle w:val="StyleBoldUnderline"/>
          <w:rFonts w:cs="Times New Roman"/>
        </w:rPr>
        <w:t>local opposition to permitting decisions would be mounted in only one forum:</w:t>
      </w:r>
      <w:r w:rsidRPr="003021D7">
        <w:rPr>
          <w:rFonts w:cs="Times New Roman"/>
        </w:rPr>
        <w:t xml:space="preserve"> the state courts. Second, </w:t>
      </w:r>
      <w:r w:rsidRPr="003021D7">
        <w:rPr>
          <w:rStyle w:val="StyleBoldUnderline"/>
          <w:rFonts w:cs="Times New Roman"/>
        </w:rPr>
        <w:t>allowing states</w:t>
      </w:r>
      <w:r w:rsidRPr="003021D7">
        <w:rPr>
          <w:rFonts w:cs="Times New Roman"/>
        </w:rPr>
        <w:t xml:space="preserve"> to craft their own offshore wind energy regulatory practices </w:t>
      </w:r>
      <w:r w:rsidRPr="003021D7">
        <w:rPr>
          <w:rStyle w:val="StyleBoldUnderline"/>
          <w:rFonts w:cs="Times New Roman"/>
        </w:rPr>
        <w:t>could foster competition among them to encourage project development</w:t>
      </w:r>
      <w:r w:rsidRPr="003021D7">
        <w:rPr>
          <w:rFonts w:cs="Times New Roman"/>
        </w:rPr>
        <w:t xml:space="preserve"> where it is most desired, or stated equivalently, where it is least costly</w:t>
      </w:r>
      <w:proofErr w:type="gramStart"/>
      <w:r w:rsidRPr="003021D7">
        <w:rPr>
          <w:rFonts w:cs="Times New Roman"/>
        </w:rPr>
        <w:t>.</w:t>
      </w:r>
      <w:r w:rsidRPr="003021D7">
        <w:rPr>
          <w:rFonts w:cs="Times New Roman"/>
          <w:sz w:val="12"/>
        </w:rPr>
        <w:t>¶</w:t>
      </w:r>
      <w:proofErr w:type="gramEnd"/>
      <w:r w:rsidRPr="003021D7">
        <w:rPr>
          <w:rFonts w:cs="Times New Roman"/>
          <w:sz w:val="12"/>
        </w:rPr>
        <w:t xml:space="preserve"> </w:t>
      </w:r>
      <w:r w:rsidRPr="003021D7">
        <w:rPr>
          <w:rFonts w:cs="Times New Roman"/>
        </w:rPr>
        <w:t>1. Local Control over Project Siting</w:t>
      </w:r>
      <w:r w:rsidRPr="003021D7">
        <w:rPr>
          <w:rFonts w:cs="Times New Roman"/>
          <w:sz w:val="12"/>
        </w:rPr>
        <w:t xml:space="preserve">¶ </w:t>
      </w:r>
      <w:r w:rsidRPr="003021D7">
        <w:rPr>
          <w:rStyle w:val="StyleBoldUnderline"/>
          <w:rFonts w:cs="Times New Roman"/>
        </w:rPr>
        <w:t>Previous scholarship has argued for a federal mandate for wind power development</w:t>
      </w:r>
      <w:r w:rsidRPr="003021D7">
        <w:rPr>
          <w:rFonts w:cs="Times New Roman"/>
        </w:rPr>
        <w:t xml:space="preserve">, to "counteract narrow-minded state and local opposition." 160 But </w:t>
      </w:r>
      <w:r w:rsidRPr="003021D7">
        <w:rPr>
          <w:rStyle w:val="StyleBoldUnderline"/>
          <w:rFonts w:cs="Times New Roman"/>
        </w:rPr>
        <w:t>this</w:t>
      </w:r>
      <w:r w:rsidRPr="003021D7">
        <w:rPr>
          <w:rFonts w:cs="Times New Roman"/>
        </w:rPr>
        <w:t xml:space="preserve"> brute force strategy </w:t>
      </w:r>
      <w:r w:rsidRPr="003021D7">
        <w:rPr>
          <w:rStyle w:val="StyleBoldUnderline"/>
          <w:rFonts w:cs="Times New Roman"/>
        </w:rPr>
        <w:t xml:space="preserve">doesn't solve the "problem" of local opposition; it </w:t>
      </w:r>
      <w:r w:rsidRPr="003021D7">
        <w:rPr>
          <w:rStyle w:val="Emphasis"/>
          <w:rFonts w:cs="Times New Roman"/>
        </w:rPr>
        <w:t>bulldozes</w:t>
      </w:r>
      <w:r w:rsidRPr="003021D7">
        <w:rPr>
          <w:rStyle w:val="StyleBoldUnderline"/>
          <w:rFonts w:cs="Times New Roman"/>
        </w:rPr>
        <w:t xml:space="preserve"> over it </w:t>
      </w:r>
      <w:r w:rsidRPr="003021D7">
        <w:rPr>
          <w:rFonts w:cs="Times New Roman"/>
        </w:rPr>
        <w:t xml:space="preserve">and assumes that such opposition is uninformed, or at least myopic, and therefore unworthy of consideration. The experience of </w:t>
      </w:r>
      <w:r w:rsidRPr="003021D7">
        <w:rPr>
          <w:rStyle w:val="StyleBoldUnderline"/>
          <w:rFonts w:cs="Times New Roman"/>
        </w:rPr>
        <w:t>Cape Wind has shown</w:t>
      </w:r>
      <w:r w:rsidRPr="003021D7">
        <w:rPr>
          <w:rFonts w:cs="Times New Roman"/>
        </w:rPr>
        <w:t xml:space="preserve"> that </w:t>
      </w:r>
      <w:r w:rsidRPr="003021D7">
        <w:rPr>
          <w:rStyle w:val="StyleBoldUnderline"/>
          <w:rFonts w:cs="Times New Roman"/>
        </w:rPr>
        <w:t>whatever</w:t>
      </w:r>
      <w:r w:rsidRPr="003021D7">
        <w:rPr>
          <w:rFonts w:cs="Times New Roman"/>
        </w:rPr>
        <w:t xml:space="preserve"> its </w:t>
      </w:r>
      <w:r w:rsidRPr="003021D7">
        <w:rPr>
          <w:rStyle w:val="StyleBoldUnderline"/>
          <w:rFonts w:cs="Times New Roman"/>
        </w:rPr>
        <w:t>motives</w:t>
      </w:r>
      <w:r w:rsidRPr="003021D7">
        <w:rPr>
          <w:rFonts w:cs="Times New Roman"/>
        </w:rPr>
        <w:t xml:space="preserve">, local </w:t>
      </w:r>
      <w:r w:rsidRPr="003021D7">
        <w:rPr>
          <w:rStyle w:val="StyleBoldUnderline"/>
          <w:rFonts w:cs="Times New Roman"/>
        </w:rPr>
        <w:t>opposition can present a very real barrier</w:t>
      </w:r>
      <w:r w:rsidRPr="003021D7">
        <w:rPr>
          <w:rFonts w:cs="Times New Roman"/>
        </w:rPr>
        <w:t xml:space="preserve"> to offshore wind development. The proposal here to shift control of offshore wind permitting to the states would more efficiently integrate local concerns into the development process</w:t>
      </w:r>
      <w:proofErr w:type="gramStart"/>
      <w:r w:rsidRPr="003021D7">
        <w:rPr>
          <w:rFonts w:cs="Times New Roman"/>
        </w:rPr>
        <w:t>.</w:t>
      </w:r>
      <w:r w:rsidRPr="003021D7">
        <w:rPr>
          <w:rFonts w:cs="Times New Roman"/>
          <w:sz w:val="12"/>
        </w:rPr>
        <w:t>¶</w:t>
      </w:r>
      <w:proofErr w:type="gramEnd"/>
      <w:r w:rsidRPr="003021D7">
        <w:rPr>
          <w:rFonts w:cs="Times New Roman"/>
          <w:sz w:val="12"/>
        </w:rPr>
        <w:t xml:space="preserve"> </w:t>
      </w:r>
      <w:r w:rsidRPr="003021D7">
        <w:rPr>
          <w:rFonts w:cs="Times New Roman"/>
        </w:rPr>
        <w:t xml:space="preserve">In a dissent from the Massachusetts Supreme Judicial Court's opinion upholding approval of Cape Wind's Final Environmental Impact Statement, Chief Justice Marshall proclaimed: "The stakes are high. As we have recently seen in the Gulf of Mexico, </w:t>
      </w:r>
      <w:r w:rsidRPr="003021D7">
        <w:rPr>
          <w:rStyle w:val="StyleBoldUnderline"/>
          <w:rFonts w:cs="Times New Roman"/>
        </w:rPr>
        <w:t>the failure to take into account in-State consequences of federally authorized energy projects in Federal waters can have catastrophic effects on State tidelands and coastal areas, and on all who [2049] depend on them</w:t>
      </w:r>
      <w:r w:rsidRPr="003021D7">
        <w:rPr>
          <w:rFonts w:cs="Times New Roman"/>
        </w:rPr>
        <w:t>." 161 Chief Justice Marshall refers to the devastating environmental and economic impacts of the BP oil spill of April 2010, 162 while the Cape Wind opposition predominately fears damage to aesthetic, cultural, and historic resources. But these are only differences in kind (and perhaps magnitude) of harm, not in relevance. Just as fishermen in the Gulf of Mexico felt the economic impact of the loss of fish stocks in the wake of the oil spill, 163 the Alliance and the Wampanoag Tribe fear a significant loss of resources, as evidenced by the considerable time and financial resources they have expended to defend them. 164</w:t>
      </w:r>
    </w:p>
    <w:p w14:paraId="23111DE3" w14:textId="77777777" w:rsidR="007D3F50" w:rsidRPr="003021D7" w:rsidRDefault="007D3F50" w:rsidP="007D3F50">
      <w:pPr>
        <w:pStyle w:val="Heading4"/>
        <w:rPr>
          <w:rFonts w:cs="Times New Roman"/>
        </w:rPr>
      </w:pPr>
      <w:r w:rsidRPr="003021D7">
        <w:rPr>
          <w:rFonts w:cs="Times New Roman"/>
        </w:rPr>
        <w:t>States solve inefficiency and local opposition groups</w:t>
      </w:r>
    </w:p>
    <w:p w14:paraId="62B456F8" w14:textId="77777777" w:rsidR="007D3F50" w:rsidRPr="003021D7" w:rsidRDefault="007D3F50" w:rsidP="007D3F50">
      <w:pPr>
        <w:rPr>
          <w:rFonts w:cs="Times New Roman"/>
        </w:rPr>
      </w:pPr>
      <w:r w:rsidRPr="003021D7">
        <w:rPr>
          <w:rStyle w:val="StyleStyleBold12pt"/>
          <w:rFonts w:cs="Times New Roman"/>
        </w:rPr>
        <w:t>Powell 12</w:t>
      </w:r>
      <w:r w:rsidRPr="003021D7">
        <w:rPr>
          <w:rFonts w:cs="Times New Roman"/>
        </w:rPr>
        <w:t xml:space="preserve"> – J.D. Candidate, Boston University School of Law, 2013; B.A. Environmental Economics, Colgate University, 2007</w:t>
      </w:r>
    </w:p>
    <w:p w14:paraId="3B794934" w14:textId="77777777" w:rsidR="007D3F50" w:rsidRPr="003021D7" w:rsidRDefault="007D3F50" w:rsidP="007D3F50">
      <w:pPr>
        <w:rPr>
          <w:rFonts w:cs="Times New Roman"/>
        </w:rPr>
      </w:pPr>
      <w:r w:rsidRPr="003021D7">
        <w:rPr>
          <w:rFonts w:cs="Times New Roman"/>
        </w:rPr>
        <w:t>(Timothy, “NOTE: REVISITING FEDERALISM CONCERNS IN THE OFFSHORE WIND ENERGY INDUSTRY IN LIGHT OF CONTINUED LOCAL OPPOSITION TO THE CAPE WIND PROJECT,” 92 B.U.L. Rev. 2023)</w:t>
      </w:r>
    </w:p>
    <w:p w14:paraId="36FA12F4" w14:textId="77777777" w:rsidR="007D3F50" w:rsidRPr="003021D7" w:rsidRDefault="007D3F50" w:rsidP="007D3F50">
      <w:pPr>
        <w:rPr>
          <w:rFonts w:cs="Times New Roman"/>
        </w:rPr>
      </w:pPr>
      <w:r w:rsidRPr="003021D7">
        <w:rPr>
          <w:rFonts w:cs="Times New Roman"/>
        </w:rPr>
        <w:t xml:space="preserve">Indeed, </w:t>
      </w:r>
      <w:r w:rsidRPr="003021D7">
        <w:rPr>
          <w:rStyle w:val="StyleBoldUnderline"/>
          <w:rFonts w:cs="Times New Roman"/>
        </w:rPr>
        <w:t>drawing analogies to the federalism concerns involved in offshore oil drilling in the Gulf of Mexico is particularly illuminating.</w:t>
      </w:r>
      <w:r w:rsidRPr="003021D7">
        <w:rPr>
          <w:rFonts w:cs="Times New Roman"/>
        </w:rPr>
        <w:t xml:space="preserve"> In her article Federalism and Offshore Oil Leasing Resources, Margaret A. Walls concluded that </w:t>
      </w:r>
      <w:r w:rsidRPr="003021D7">
        <w:rPr>
          <w:rStyle w:val="StyleBoldUnderline"/>
          <w:rFonts w:cs="Times New Roman"/>
        </w:rPr>
        <w:t>the current system of federal ownership</w:t>
      </w:r>
      <w:r w:rsidRPr="003021D7">
        <w:rPr>
          <w:rFonts w:cs="Times New Roman"/>
        </w:rPr>
        <w:t xml:space="preserve"> and regulation of offshore oil drilling on the Outer Continental Shelf </w:t>
      </w:r>
      <w:r w:rsidRPr="003021D7">
        <w:rPr>
          <w:rStyle w:val="StyleBoldUnderline"/>
          <w:rFonts w:cs="Times New Roman"/>
        </w:rPr>
        <w:t>was leading to an inefficient amount of development</w:t>
      </w:r>
      <w:r w:rsidRPr="003021D7">
        <w:rPr>
          <w:rFonts w:cs="Times New Roman"/>
        </w:rPr>
        <w:t xml:space="preserve">. 165 In particular, Walls made the prescient observation that </w:t>
      </w:r>
      <w:r w:rsidRPr="003021D7">
        <w:rPr>
          <w:rStyle w:val="StyleBoldUnderline"/>
          <w:rFonts w:cs="Times New Roman"/>
        </w:rPr>
        <w:t>because citizens of the coastal states "bear all of the costs and reap very few benefits, they have strong incentives to fight development."</w:t>
      </w:r>
      <w:r w:rsidRPr="003021D7">
        <w:rPr>
          <w:rFonts w:cs="Times New Roman"/>
        </w:rPr>
        <w:t xml:space="preserve"> 166 Walls argued that </w:t>
      </w:r>
      <w:r w:rsidRPr="003021D7">
        <w:rPr>
          <w:rStyle w:val="StyleBoldUnderline"/>
          <w:rFonts w:cs="Times New Roman"/>
        </w:rPr>
        <w:t>efficiency would be enhanced if states owned the Outer Continental Shelf lands off their coasts: "They would then take into account all of the benefits and costs of leasing and, as long as they acted to maximize the welfare of their citizens, would lease the efficient amount of land.</w:t>
      </w:r>
      <w:r w:rsidRPr="003021D7">
        <w:rPr>
          <w:rFonts w:cs="Times New Roman"/>
        </w:rPr>
        <w:t>" 167</w:t>
      </w:r>
      <w:r w:rsidRPr="003021D7">
        <w:rPr>
          <w:rFonts w:cs="Times New Roman"/>
          <w:sz w:val="12"/>
        </w:rPr>
        <w:t xml:space="preserve">¶ </w:t>
      </w:r>
      <w:r w:rsidRPr="003021D7">
        <w:rPr>
          <w:rFonts w:cs="Times New Roman"/>
        </w:rPr>
        <w:t>What strengthens the argument for the proposal here, however, is further illustrated by the differences between offshore oil drilling and offshore wind energy. For offshore oil, the impacts are even less local: oil is extracted off the shore of a coastal state, may be refined in another state, and then shipped [2050] nationwide, or even internationally. 168 In contrast, wind energy is converted to electricity immediately and fed directly into the local electric power transmission network. 169 In that sense, offshore wind energy is more akin to traditional land-based electricity generating facilities, whose siting and permitting are subject to state control. 170 Ultimately, the only distinction between offshore wind energy facilities and their land-based counterparts is that the former happen to extend three miles offshore, triggering federal permitting jurisdiction</w:t>
      </w:r>
      <w:proofErr w:type="gramStart"/>
      <w:r w:rsidRPr="003021D7">
        <w:rPr>
          <w:rFonts w:cs="Times New Roman"/>
        </w:rPr>
        <w:t>.</w:t>
      </w:r>
      <w:r w:rsidRPr="003021D7">
        <w:rPr>
          <w:rFonts w:cs="Times New Roman"/>
          <w:sz w:val="12"/>
        </w:rPr>
        <w:t>¶</w:t>
      </w:r>
      <w:proofErr w:type="gramEnd"/>
      <w:r w:rsidRPr="003021D7">
        <w:rPr>
          <w:rFonts w:cs="Times New Roman"/>
          <w:sz w:val="12"/>
        </w:rPr>
        <w:t xml:space="preserve"> </w:t>
      </w:r>
      <w:r w:rsidRPr="003021D7">
        <w:rPr>
          <w:rStyle w:val="StyleBoldUnderline"/>
          <w:rFonts w:cs="Times New Roman"/>
        </w:rPr>
        <w:t xml:space="preserve">What results under the current system is an imbalance of power </w:t>
      </w:r>
      <w:r w:rsidRPr="003021D7">
        <w:rPr>
          <w:rFonts w:cs="Times New Roman"/>
        </w:rPr>
        <w:t xml:space="preserve">where the federal government controls regulation of an inherently local concern, </w:t>
      </w:r>
      <w:r w:rsidRPr="003021D7">
        <w:rPr>
          <w:rStyle w:val="StyleBoldUnderline"/>
          <w:rFonts w:cs="Times New Roman"/>
        </w:rPr>
        <w:t>leading to an inefficient allocation</w:t>
      </w:r>
      <w:r w:rsidRPr="003021D7">
        <w:rPr>
          <w:rFonts w:cs="Times New Roman"/>
        </w:rPr>
        <w:t xml:space="preserve"> of offshore wind resources. </w:t>
      </w:r>
      <w:r w:rsidRPr="003021D7">
        <w:rPr>
          <w:rStyle w:val="StyleBoldUnderline"/>
          <w:rFonts w:cs="Times New Roman"/>
        </w:rPr>
        <w:t>The proposal</w:t>
      </w:r>
      <w:r w:rsidRPr="003021D7">
        <w:rPr>
          <w:rFonts w:cs="Times New Roman"/>
        </w:rPr>
        <w:t xml:space="preserve"> here </w:t>
      </w:r>
      <w:r w:rsidRPr="003021D7">
        <w:rPr>
          <w:rStyle w:val="StyleBoldUnderline"/>
          <w:rFonts w:cs="Times New Roman"/>
        </w:rPr>
        <w:t>would correct this imbalance by shifting permitting power to the states. This in turn would enhance democratic accountability</w:t>
      </w:r>
      <w:r w:rsidRPr="003021D7">
        <w:rPr>
          <w:rFonts w:cs="Times New Roman"/>
        </w:rPr>
        <w:t>. 171 As Justice Sandra Day O'Connor observed in New York v. United States, "</w:t>
      </w:r>
      <w:r w:rsidRPr="003021D7">
        <w:rPr>
          <w:rStyle w:val="StyleBoldUnderline"/>
          <w:rFonts w:cs="Times New Roman"/>
        </w:rPr>
        <w:t>where Congress</w:t>
      </w:r>
      <w:r w:rsidRPr="003021D7">
        <w:rPr>
          <w:rFonts w:cs="Times New Roman"/>
        </w:rPr>
        <w:t xml:space="preserve"> </w:t>
      </w:r>
      <w:r w:rsidRPr="003021D7">
        <w:rPr>
          <w:rStyle w:val="StyleBoldUnderline"/>
          <w:rFonts w:cs="Times New Roman"/>
        </w:rPr>
        <w:t>encourages state regulation</w:t>
      </w:r>
      <w:r w:rsidRPr="003021D7">
        <w:rPr>
          <w:rFonts w:cs="Times New Roman"/>
        </w:rPr>
        <w:t xml:space="preserve"> rather than compelling it, </w:t>
      </w:r>
      <w:r w:rsidRPr="003021D7">
        <w:rPr>
          <w:rStyle w:val="StyleBoldUnderline"/>
          <w:rFonts w:cs="Times New Roman"/>
        </w:rPr>
        <w:t>state governments remain responsive to the local electorate's preferences</w:t>
      </w:r>
      <w:r w:rsidRPr="003021D7">
        <w:rPr>
          <w:rFonts w:cs="Times New Roman"/>
        </w:rPr>
        <w:t xml:space="preserve">; state officials remain accountable to the people." 172 With more direct political accountability, </w:t>
      </w:r>
      <w:r w:rsidRPr="003021D7">
        <w:rPr>
          <w:rStyle w:val="StyleBoldUnderline"/>
          <w:rFonts w:cs="Times New Roman"/>
        </w:rPr>
        <w:t>each state's permitting scheme</w:t>
      </w:r>
      <w:r w:rsidRPr="003021D7">
        <w:rPr>
          <w:rFonts w:cs="Times New Roman"/>
        </w:rPr>
        <w:t xml:space="preserve"> </w:t>
      </w:r>
      <w:r w:rsidRPr="003021D7">
        <w:rPr>
          <w:rStyle w:val="StyleBoldUnderline"/>
          <w:rFonts w:cs="Times New Roman"/>
        </w:rPr>
        <w:t>would</w:t>
      </w:r>
      <w:r w:rsidRPr="003021D7">
        <w:rPr>
          <w:rFonts w:cs="Times New Roman"/>
        </w:rPr>
        <w:t xml:space="preserve"> more accurately </w:t>
      </w:r>
      <w:r w:rsidRPr="003021D7">
        <w:rPr>
          <w:rStyle w:val="StyleBoldUnderline"/>
          <w:rFonts w:cs="Times New Roman"/>
        </w:rPr>
        <w:t>reflect</w:t>
      </w:r>
      <w:r w:rsidRPr="003021D7">
        <w:rPr>
          <w:rFonts w:cs="Times New Roman"/>
        </w:rPr>
        <w:t xml:space="preserve"> the </w:t>
      </w:r>
      <w:r w:rsidRPr="003021D7">
        <w:rPr>
          <w:rStyle w:val="StyleBoldUnderline"/>
          <w:rFonts w:cs="Times New Roman"/>
        </w:rPr>
        <w:t>collective interests</w:t>
      </w:r>
      <w:r w:rsidRPr="003021D7">
        <w:rPr>
          <w:rFonts w:cs="Times New Roman"/>
        </w:rPr>
        <w:t xml:space="preserve"> of its citizens in promoting offshore wind energy, likely </w:t>
      </w:r>
      <w:r w:rsidRPr="003021D7">
        <w:rPr>
          <w:rStyle w:val="StyleBoldUnderline"/>
          <w:rFonts w:cs="Times New Roman"/>
        </w:rPr>
        <w:t>reducing</w:t>
      </w:r>
      <w:r w:rsidRPr="003021D7">
        <w:rPr>
          <w:rFonts w:cs="Times New Roman"/>
        </w:rPr>
        <w:t xml:space="preserve"> the occurrence and magnitude of local </w:t>
      </w:r>
      <w:r w:rsidRPr="003021D7">
        <w:rPr>
          <w:rStyle w:val="StyleBoldUnderline"/>
          <w:rFonts w:cs="Times New Roman"/>
        </w:rPr>
        <w:t>opposition</w:t>
      </w:r>
      <w:r w:rsidRPr="003021D7">
        <w:rPr>
          <w:rFonts w:cs="Times New Roman"/>
        </w:rPr>
        <w:t xml:space="preserve"> to permitting decisions. In addition, any such local opposition that does occur would be focused in only one forum: the state courts. This proposal would free up federal agencies to deal only with concerns of national magnitude, and only after localized [2051</w:t>
      </w:r>
      <w:r w:rsidRPr="003021D7">
        <w:rPr>
          <w:rStyle w:val="StyleBoldUnderline"/>
          <w:rFonts w:cs="Times New Roman"/>
        </w:rPr>
        <w:t>] concerns are resolved at the state level,</w:t>
      </w:r>
      <w:r w:rsidRPr="003021D7">
        <w:rPr>
          <w:rFonts w:cs="Times New Roman"/>
        </w:rPr>
        <w:t xml:space="preserve"> making federal involvement more worthwhile and preserving those resources. Thus, granting states control over permitting decisions would allow for more efficient management of local opposition</w:t>
      </w:r>
      <w:proofErr w:type="gramStart"/>
      <w:r w:rsidRPr="003021D7">
        <w:rPr>
          <w:rFonts w:cs="Times New Roman"/>
        </w:rPr>
        <w:t>.</w:t>
      </w:r>
      <w:r w:rsidRPr="003021D7">
        <w:rPr>
          <w:rFonts w:cs="Times New Roman"/>
          <w:sz w:val="12"/>
        </w:rPr>
        <w:t>¶</w:t>
      </w:r>
      <w:proofErr w:type="gramEnd"/>
      <w:r w:rsidRPr="003021D7">
        <w:rPr>
          <w:rFonts w:cs="Times New Roman"/>
          <w:sz w:val="12"/>
        </w:rPr>
        <w:t xml:space="preserve"> </w:t>
      </w:r>
      <w:r w:rsidRPr="003021D7">
        <w:rPr>
          <w:rFonts w:cs="Times New Roman"/>
        </w:rPr>
        <w:t>Lastly, there need not be any concern of "reverse preemption" as a result of state control of offshore wind facility permitting under this proposal, whereby the federal government would lose control over an area of national interest. First, under the proposal, the federal government would still participate in a consistency review process in which state permitting decisions could be reviewed and overruled if inconsistent with federal regulations or otherwise in the interest of national security. Second, to the extent there are purely national benefits of offshore wind energy development, such as decreased reliance on foreign oil, and the reduction of greenhouse gases that contribute to climate change, these can be internalized through the government's current tax incentive schemes. 173</w:t>
      </w:r>
    </w:p>
    <w:p w14:paraId="32B5E3EC" w14:textId="77777777" w:rsidR="007D3F50" w:rsidRPr="003021D7" w:rsidRDefault="007D3F50" w:rsidP="007D3F50">
      <w:pPr>
        <w:pStyle w:val="Heading4"/>
        <w:rPr>
          <w:rFonts w:cs="Times New Roman"/>
        </w:rPr>
      </w:pPr>
      <w:r w:rsidRPr="003021D7">
        <w:rPr>
          <w:rFonts w:cs="Times New Roman"/>
        </w:rPr>
        <w:t>The competitive nature between states means each is incentivized to produce more turbines</w:t>
      </w:r>
    </w:p>
    <w:p w14:paraId="06F5A0F1" w14:textId="77777777" w:rsidR="007D3F50" w:rsidRPr="003021D7" w:rsidRDefault="007D3F50" w:rsidP="007D3F50">
      <w:pPr>
        <w:rPr>
          <w:rFonts w:cs="Times New Roman"/>
        </w:rPr>
      </w:pPr>
      <w:r w:rsidRPr="003021D7">
        <w:rPr>
          <w:rStyle w:val="StyleStyleBold12pt"/>
          <w:rFonts w:cs="Times New Roman"/>
        </w:rPr>
        <w:t>Powell 12</w:t>
      </w:r>
      <w:r w:rsidRPr="003021D7">
        <w:rPr>
          <w:rFonts w:cs="Times New Roman"/>
        </w:rPr>
        <w:t xml:space="preserve"> – J.D. Candidate, Boston University School of Law, 2013; B.A. Environmental Economics, Colgate University, 2007</w:t>
      </w:r>
    </w:p>
    <w:p w14:paraId="182BE69D" w14:textId="77777777" w:rsidR="007D3F50" w:rsidRPr="003021D7" w:rsidRDefault="007D3F50" w:rsidP="007D3F50">
      <w:pPr>
        <w:rPr>
          <w:rFonts w:cs="Times New Roman"/>
        </w:rPr>
      </w:pPr>
      <w:r w:rsidRPr="003021D7">
        <w:rPr>
          <w:rFonts w:cs="Times New Roman"/>
        </w:rPr>
        <w:t>(Timothy, “NOTE: REVISITING FEDERALISM CONCERNS IN THE OFFSHORE WIND ENERGY INDUSTRY IN LIGHT OF CONTINUED LOCAL OPPOSITION TO THE CAPE WIND PROJECT,” 92 B.U.L. Rev. 2023)</w:t>
      </w:r>
    </w:p>
    <w:p w14:paraId="673ADD30" w14:textId="77777777" w:rsidR="007D3F50" w:rsidRPr="003021D7" w:rsidRDefault="007D3F50" w:rsidP="007D3F50">
      <w:pPr>
        <w:rPr>
          <w:rStyle w:val="StyleBoldUnderline"/>
          <w:rFonts w:cs="Times New Roman"/>
        </w:rPr>
      </w:pPr>
      <w:r w:rsidRPr="003021D7">
        <w:rPr>
          <w:rFonts w:cs="Times New Roman"/>
        </w:rPr>
        <w:t>2. Competition Among States for Wind Energy Projects</w:t>
      </w:r>
      <w:r w:rsidRPr="003021D7">
        <w:rPr>
          <w:rFonts w:cs="Times New Roman"/>
          <w:sz w:val="12"/>
        </w:rPr>
        <w:t xml:space="preserve">¶ </w:t>
      </w:r>
      <w:r w:rsidRPr="003021D7">
        <w:rPr>
          <w:rStyle w:val="StyleBoldUnderline"/>
          <w:rFonts w:cs="Times New Roman"/>
        </w:rPr>
        <w:t>Allowing states to control the permitting process</w:t>
      </w:r>
      <w:r w:rsidRPr="003021D7">
        <w:rPr>
          <w:rFonts w:cs="Times New Roman"/>
        </w:rPr>
        <w:t xml:space="preserve"> pursuant to their existing CZMPs </w:t>
      </w:r>
      <w:r w:rsidRPr="003021D7">
        <w:rPr>
          <w:rStyle w:val="StyleBoldUnderline"/>
          <w:rFonts w:cs="Times New Roman"/>
        </w:rPr>
        <w:t>would</w:t>
      </w:r>
      <w:r w:rsidRPr="003021D7">
        <w:rPr>
          <w:rFonts w:cs="Times New Roman"/>
        </w:rPr>
        <w:t xml:space="preserve"> also </w:t>
      </w:r>
      <w:r w:rsidRPr="003021D7">
        <w:rPr>
          <w:rStyle w:val="StyleBoldUnderline"/>
          <w:rFonts w:cs="Times New Roman"/>
        </w:rPr>
        <w:t>foster competition between the states, leading to a more efficient allocation of offshore wind energy facilities</w:t>
      </w:r>
      <w:r w:rsidRPr="003021D7">
        <w:rPr>
          <w:rFonts w:cs="Times New Roman"/>
        </w:rPr>
        <w:t xml:space="preserve">. Through the political process, </w:t>
      </w:r>
      <w:r w:rsidRPr="003021D7">
        <w:rPr>
          <w:rStyle w:val="StyleBoldUnderline"/>
          <w:rFonts w:cs="Times New Roman"/>
        </w:rPr>
        <w:t xml:space="preserve">state legislatures can craft their own policies reflecting their citizens' interests </w:t>
      </w:r>
      <w:r w:rsidRPr="003021D7">
        <w:rPr>
          <w:rFonts w:cs="Times New Roman"/>
        </w:rPr>
        <w:t xml:space="preserve">in pursuing offshore wind energy. In turn, </w:t>
      </w:r>
      <w:r w:rsidRPr="003021D7">
        <w:rPr>
          <w:rStyle w:val="StyleBoldUnderline"/>
          <w:rFonts w:cs="Times New Roman"/>
        </w:rPr>
        <w:t>firms wishing to develop offshore wind projects would be incentivized to do business in states with more favorable policies toward development.</w:t>
      </w:r>
      <w:r w:rsidRPr="003021D7">
        <w:rPr>
          <w:rFonts w:cs="Times New Roman"/>
        </w:rPr>
        <w:t xml:space="preserve"> In this manner, </w:t>
      </w:r>
      <w:r w:rsidRPr="003021D7">
        <w:rPr>
          <w:rStyle w:val="StyleBoldUnderline"/>
          <w:rFonts w:cs="Times New Roman"/>
        </w:rPr>
        <w:t>allowing individual states to encourage, or to discourage, the development of offshore wind projects would improve efficiency and social welfare by incentivizing project allocation in the lowest cost area</w:t>
      </w:r>
      <w:proofErr w:type="gramStart"/>
      <w:r w:rsidRPr="003021D7">
        <w:rPr>
          <w:rStyle w:val="StyleBoldUnderline"/>
          <w:rFonts w:cs="Times New Roman"/>
        </w:rPr>
        <w:t>.¶</w:t>
      </w:r>
      <w:proofErr w:type="gramEnd"/>
      <w:r w:rsidRPr="003021D7">
        <w:rPr>
          <w:rStyle w:val="StyleBoldUnderline"/>
          <w:rFonts w:cs="Times New Roman"/>
        </w:rPr>
        <w:t xml:space="preserve"> There need not be any concern of a "race to the bottom" among the states</w:t>
      </w:r>
      <w:r w:rsidRPr="003021D7">
        <w:rPr>
          <w:rFonts w:cs="Times New Roman"/>
        </w:rPr>
        <w:t>, whereby states wanting desperately to attract offshore wind could so degrade their CZMPs as to render the resulting offshore wind projects somehow dangerous to humans or the environment</w:t>
      </w:r>
      <w:r w:rsidRPr="003021D7">
        <w:rPr>
          <w:rStyle w:val="StyleBoldUnderline"/>
          <w:rFonts w:cs="Times New Roman"/>
        </w:rPr>
        <w:t>. All onshore wind energy facilities are currently subject to state permitting control</w:t>
      </w:r>
      <w:r w:rsidRPr="003021D7">
        <w:rPr>
          <w:rFonts w:cs="Times New Roman"/>
        </w:rPr>
        <w:t xml:space="preserve">, as are any offshore wind energy facilities that may be located entirely within three miles of a state's coastline. Furthermore, </w:t>
      </w:r>
      <w:r w:rsidRPr="003021D7">
        <w:rPr>
          <w:rStyle w:val="StyleBoldUnderline"/>
          <w:rFonts w:cs="Times New Roman"/>
        </w:rPr>
        <w:t>under the proposal here the federal government would still undertake a consistency review</w:t>
      </w:r>
      <w:r w:rsidRPr="003021D7">
        <w:rPr>
          <w:rFonts w:cs="Times New Roman"/>
        </w:rPr>
        <w:t>, and offshore wind projects would be subject to the same federal regulations applicable to all onshore and offshore wind projects currently under full state permitting authority</w:t>
      </w:r>
      <w:proofErr w:type="gramStart"/>
      <w:r w:rsidRPr="003021D7">
        <w:rPr>
          <w:rFonts w:cs="Times New Roman"/>
        </w:rPr>
        <w:t>.</w:t>
      </w:r>
      <w:r w:rsidRPr="003021D7">
        <w:rPr>
          <w:rFonts w:cs="Times New Roman"/>
          <w:sz w:val="12"/>
        </w:rPr>
        <w:t>¶</w:t>
      </w:r>
      <w:proofErr w:type="gramEnd"/>
      <w:r w:rsidRPr="003021D7">
        <w:rPr>
          <w:rFonts w:cs="Times New Roman"/>
          <w:sz w:val="12"/>
        </w:rPr>
        <w:t xml:space="preserve"> </w:t>
      </w:r>
      <w:r w:rsidRPr="003021D7">
        <w:rPr>
          <w:rStyle w:val="StyleBoldUnderline"/>
          <w:rFonts w:cs="Times New Roman"/>
        </w:rPr>
        <w:t>There is great potential for offshore wind energy throughout the coastal United States</w:t>
      </w:r>
      <w:r w:rsidRPr="003021D7">
        <w:rPr>
          <w:rFonts w:cs="Times New Roman"/>
        </w:rPr>
        <w:t xml:space="preserve">. In 2009, the National Renewable Energy Laboratory conducted [2052] an assessment of offshore wind energy resources throughout the country. 174 The group </w:t>
      </w:r>
      <w:proofErr w:type="gramStart"/>
      <w:r w:rsidRPr="003021D7">
        <w:rPr>
          <w:rFonts w:cs="Times New Roman"/>
        </w:rPr>
        <w:t>concluded that</w:t>
      </w:r>
      <w:proofErr w:type="gramEnd"/>
      <w:r w:rsidRPr="003021D7">
        <w:rPr>
          <w:rFonts w:cs="Times New Roman"/>
        </w:rPr>
        <w:t xml:space="preserve"> "</w:t>
      </w:r>
      <w:r w:rsidRPr="003021D7">
        <w:rPr>
          <w:rStyle w:val="StyleBoldUnderline"/>
          <w:rFonts w:cs="Times New Roman"/>
        </w:rPr>
        <w:t>offshore wind resources have the potential to be a significant domestic renewable energy source</w:t>
      </w:r>
      <w:r w:rsidRPr="003021D7">
        <w:rPr>
          <w:rFonts w:cs="Times New Roman"/>
        </w:rPr>
        <w:t xml:space="preserve"> for coastal electricity loads." 175 In addition, the data demonstrated that all coastal states possess large areas of ocean off their coasts with the wind speed, ocean depth, and distance from the shore ideal for offshore wind energy collection. 176 Moreover, </w:t>
      </w:r>
      <w:r w:rsidRPr="003021D7">
        <w:rPr>
          <w:rStyle w:val="StyleBoldUnderline"/>
          <w:rFonts w:cs="Times New Roman"/>
        </w:rPr>
        <w:t xml:space="preserve">there </w:t>
      </w:r>
      <w:proofErr w:type="gramStart"/>
      <w:r w:rsidRPr="003021D7">
        <w:rPr>
          <w:rStyle w:val="StyleBoldUnderline"/>
          <w:rFonts w:cs="Times New Roman"/>
        </w:rPr>
        <w:t>is</w:t>
      </w:r>
      <w:proofErr w:type="gramEnd"/>
      <w:r w:rsidRPr="003021D7">
        <w:rPr>
          <w:rStyle w:val="StyleBoldUnderline"/>
          <w:rFonts w:cs="Times New Roman"/>
        </w:rPr>
        <w:t xml:space="preserve"> demonstrated interest from the states themselves</w:t>
      </w:r>
      <w:r w:rsidRPr="003021D7">
        <w:rPr>
          <w:rFonts w:cs="Times New Roman"/>
        </w:rPr>
        <w:t>. Katherine Roek, in her article, Offshore Wind Energy in the United States: A Legal and Policy Patchwork, provides a list of state-by-state efforts to promote wind energy, through legislation or otherwise. 177 Proposals for projects are currently being explored in many states, including Rhode Island, 178 South Carolina, 179 New York, 180 New Jersey, 181 and even another project in Massachusetts. 182</w:t>
      </w:r>
      <w:r w:rsidRPr="003021D7">
        <w:rPr>
          <w:rFonts w:cs="Times New Roman"/>
          <w:sz w:val="12"/>
        </w:rPr>
        <w:t xml:space="preserve">¶ </w:t>
      </w:r>
      <w:r w:rsidRPr="003021D7">
        <w:rPr>
          <w:rFonts w:cs="Times New Roman"/>
        </w:rPr>
        <w:t xml:space="preserve">[2053] Surely the organizations behind these proposals, and their investors, have followed the saga of Cape Wind closely, and are likely discouraged by the prospect of their own ten-year battle up and down the state and federal regulatory processes and court systems in the face of local opposition. </w:t>
      </w:r>
      <w:r w:rsidRPr="003021D7">
        <w:rPr>
          <w:rStyle w:val="StyleBoldUnderline"/>
          <w:rFonts w:cs="Times New Roman"/>
        </w:rPr>
        <w:t>Under the proposal here, offshore wind energy developers would likely face less uncertainty and lower costs as they navigate the permitting process.</w:t>
      </w:r>
      <w:r w:rsidRPr="003021D7">
        <w:rPr>
          <w:rFonts w:cs="Times New Roman"/>
        </w:rPr>
        <w:t xml:space="preserve"> </w:t>
      </w:r>
      <w:r w:rsidRPr="003021D7">
        <w:rPr>
          <w:rStyle w:val="StyleBoldUnderline"/>
          <w:rFonts w:cs="Times New Roman"/>
        </w:rPr>
        <w:t>Local concerns are more likely to be incorporated at the legislative level into the states' CZMPs. Potential developers would then be able to review these plans and choose proposed locations based on the lowest expected costs of regulatory compliance and local opposition. Thus, allowing states to compete for offshore wind development through their own state policies would lead to a more efficient allocation of offshore wind energy facilities.</w:t>
      </w:r>
    </w:p>
    <w:p w14:paraId="58447791" w14:textId="77777777" w:rsidR="007D3F50" w:rsidRPr="003021D7" w:rsidRDefault="007D3F50" w:rsidP="007D3F50">
      <w:pPr>
        <w:pStyle w:val="Heading3"/>
        <w:rPr>
          <w:rFonts w:cs="Times New Roman"/>
        </w:rPr>
      </w:pPr>
      <w:r w:rsidRPr="003021D7">
        <w:rPr>
          <w:rFonts w:cs="Times New Roman"/>
        </w:rPr>
        <w:t>Net Benefit- Federalism</w:t>
      </w:r>
    </w:p>
    <w:p w14:paraId="55ABDC8D" w14:textId="77777777" w:rsidR="007D3F50" w:rsidRPr="003021D7" w:rsidRDefault="007D3F50" w:rsidP="007D3F50">
      <w:pPr>
        <w:pStyle w:val="Heading4"/>
        <w:rPr>
          <w:rFonts w:cs="Times New Roman"/>
        </w:rPr>
      </w:pPr>
      <w:r w:rsidRPr="003021D7">
        <w:rPr>
          <w:rFonts w:cs="Times New Roman"/>
        </w:rPr>
        <w:t xml:space="preserve">States are </w:t>
      </w:r>
      <w:r w:rsidRPr="003021D7">
        <w:rPr>
          <w:rFonts w:cs="Times New Roman"/>
          <w:i/>
        </w:rPr>
        <w:t xml:space="preserve">comparatively </w:t>
      </w:r>
      <w:r w:rsidRPr="003021D7">
        <w:rPr>
          <w:rFonts w:cs="Times New Roman"/>
        </w:rPr>
        <w:t>more economically successful</w:t>
      </w:r>
    </w:p>
    <w:p w14:paraId="3D38F61F" w14:textId="77777777" w:rsidR="007D3F50" w:rsidRPr="003021D7" w:rsidRDefault="007D3F50" w:rsidP="007D3F50">
      <w:pPr>
        <w:rPr>
          <w:rStyle w:val="StyleStyleBold12pt"/>
          <w:rFonts w:cs="Times New Roman"/>
        </w:rPr>
      </w:pPr>
      <w:r w:rsidRPr="003021D7">
        <w:rPr>
          <w:rStyle w:val="StyleStyleBold12pt"/>
          <w:rFonts w:cs="Times New Roman"/>
        </w:rPr>
        <w:t>Kobayashi et al ‘6, Professor of Law at George Mason University Law School</w:t>
      </w:r>
    </w:p>
    <w:p w14:paraId="4D46E87D" w14:textId="77777777" w:rsidR="007D3F50" w:rsidRPr="003021D7" w:rsidRDefault="007D3F50" w:rsidP="007D3F50">
      <w:pPr>
        <w:rPr>
          <w:rFonts w:cs="Times New Roman"/>
        </w:rPr>
      </w:pPr>
      <w:r w:rsidRPr="003021D7">
        <w:rPr>
          <w:rFonts w:cs="Times New Roman"/>
        </w:rPr>
        <w:t>Bruce H., “The Economics of Federalism”, http://www.law.gmu.edu/assets/files/publications/working_papers/06-15.pdf</w:t>
      </w:r>
    </w:p>
    <w:p w14:paraId="3451EC76" w14:textId="77777777" w:rsidR="007D3F50" w:rsidRPr="003021D7" w:rsidRDefault="007D3F50" w:rsidP="007D3F50">
      <w:pPr>
        <w:rPr>
          <w:rFonts w:cs="Times New Roman"/>
        </w:rPr>
      </w:pPr>
      <w:r w:rsidRPr="003021D7">
        <w:rPr>
          <w:rFonts w:cs="Times New Roman"/>
        </w:rPr>
        <w:t xml:space="preserve">B. THE PROMOTION OF ECONOMIC GROWTH AND DEVELOPMENT </w:t>
      </w:r>
    </w:p>
    <w:p w14:paraId="45E937AB" w14:textId="77777777" w:rsidR="007D3F50" w:rsidRPr="003021D7" w:rsidRDefault="007D3F50" w:rsidP="00852746">
      <w:r w:rsidRPr="003021D7">
        <w:rPr>
          <w:rStyle w:val="StyleBoldUnderline"/>
          <w:rFonts w:cs="Times New Roman"/>
        </w:rPr>
        <w:t>Federal systems</w:t>
      </w:r>
      <w:r w:rsidRPr="003021D7">
        <w:t xml:space="preserve"> can </w:t>
      </w:r>
      <w:r w:rsidRPr="003021D7">
        <w:rPr>
          <w:rStyle w:val="StyleBoldUnderline"/>
          <w:rFonts w:cs="Times New Roman"/>
        </w:rPr>
        <w:t>increase economic growth and development. The theory ¶ known as “market preserving federalism” sets out several conditions under which a ¶ federal system will effectively preserve markets and provide incentives for economic ¶ growth and development</w:t>
      </w:r>
      <w:r w:rsidRPr="003021D7">
        <w:t xml:space="preserve"> (Weingast 1995; Qian &amp; Weingast 1997). Under this theory, </w:t>
      </w:r>
      <w:r w:rsidRPr="003021D7">
        <w:rPr>
          <w:rStyle w:val="StyleBoldUnderline"/>
          <w:rFonts w:cs="Times New Roman"/>
        </w:rPr>
        <w:t xml:space="preserve">a ¶ nation adopts political institutions that credibly commit it to self-enforcing structure of </w:t>
      </w:r>
      <w:proofErr w:type="gramStart"/>
      <w:r w:rsidRPr="003021D7">
        <w:rPr>
          <w:rStyle w:val="StyleBoldUnderline"/>
          <w:rFonts w:cs="Times New Roman"/>
        </w:rPr>
        <w:t>¶ limited</w:t>
      </w:r>
      <w:proofErr w:type="gramEnd"/>
      <w:r w:rsidRPr="003021D7">
        <w:rPr>
          <w:rStyle w:val="StyleBoldUnderline"/>
          <w:rFonts w:cs="Times New Roman"/>
        </w:rPr>
        <w:t xml:space="preserve"> government. </w:t>
      </w:r>
      <w:r w:rsidRPr="003021D7">
        <w:t xml:space="preserve">Under this self-enforcing design, </w:t>
      </w:r>
      <w:r w:rsidRPr="003021D7">
        <w:rPr>
          <w:rStyle w:val="StyleBoldUnderline"/>
          <w:rFonts w:cs="Times New Roman"/>
        </w:rPr>
        <w:t xml:space="preserve">state units have primary regulatory ¶ responsibility, there are no barriers to trade, and state governments face “hard” budget ¶ constraints in the sense that they can neither </w:t>
      </w:r>
      <w:proofErr w:type="gramStart"/>
      <w:r w:rsidRPr="003021D7">
        <w:rPr>
          <w:rStyle w:val="StyleBoldUnderline"/>
          <w:rFonts w:cs="Times New Roman"/>
        </w:rPr>
        <w:t>print</w:t>
      </w:r>
      <w:proofErr w:type="gramEnd"/>
      <w:r w:rsidRPr="003021D7">
        <w:rPr>
          <w:rStyle w:val="StyleBoldUnderline"/>
          <w:rFonts w:cs="Times New Roman"/>
        </w:rPr>
        <w:t xml:space="preserve"> money nor engage in unlimited ¶ borrowing.</w:t>
      </w:r>
      <w:r w:rsidRPr="003021D7">
        <w:t xml:space="preserve"> Under these conditions, property rights will be respected and contracts </w:t>
      </w:r>
      <w:r w:rsidRPr="003021D7">
        <w:rPr>
          <w:sz w:val="12"/>
        </w:rPr>
        <w:t xml:space="preserve">¶ </w:t>
      </w:r>
      <w:r w:rsidRPr="003021D7">
        <w:t xml:space="preserve">enforced primarily at the state level. </w:t>
      </w:r>
      <w:r w:rsidRPr="003021D7">
        <w:rPr>
          <w:rStyle w:val="StyleBoldUnderline"/>
          <w:rFonts w:cs="Times New Roman"/>
        </w:rPr>
        <w:t>The self-enforcing design also must constrain the ¶ power of the federal government.</w:t>
      </w:r>
      <w:r w:rsidRPr="003021D7">
        <w:t xml:space="preserve"> Thus, </w:t>
      </w:r>
      <w:r w:rsidRPr="003021D7">
        <w:rPr>
          <w:rStyle w:val="StyleBoldUnderline"/>
          <w:rFonts w:cs="Times New Roman"/>
        </w:rPr>
        <w:t xml:space="preserve">the central government would have authority ¶ only over national issues and could not undo state protections, and states would not have 5¶ incentives to defect from this agreement by </w:t>
      </w:r>
      <w:proofErr w:type="gramStart"/>
      <w:r w:rsidRPr="003021D7">
        <w:rPr>
          <w:rStyle w:val="StyleBoldUnderline"/>
          <w:rFonts w:cs="Times New Roman"/>
        </w:rPr>
        <w:t>free-riding</w:t>
      </w:r>
      <w:proofErr w:type="gramEnd"/>
      <w:r w:rsidRPr="003021D7">
        <w:rPr>
          <w:rStyle w:val="StyleBoldUnderline"/>
          <w:rFonts w:cs="Times New Roman"/>
        </w:rPr>
        <w:t>.</w:t>
      </w:r>
      <w:r w:rsidRPr="003021D7">
        <w:t xml:space="preserve"> </w:t>
      </w:r>
      <w:r w:rsidRPr="003021D7">
        <w:rPr>
          <w:rStyle w:val="StyleBoldUnderline"/>
          <w:rFonts w:cs="Times New Roman"/>
        </w:rPr>
        <w:t xml:space="preserve">The jurisdictions would interact ¶ through a common market, which fosters growth and development. ¶ </w:t>
      </w:r>
      <w:r w:rsidRPr="003021D7">
        <w:t xml:space="preserve">C. FEDERALISM, INNOVATION, AND INFORMATION </w:t>
      </w:r>
      <w:r w:rsidRPr="003021D7">
        <w:rPr>
          <w:sz w:val="12"/>
        </w:rPr>
        <w:t xml:space="preserve">¶ </w:t>
      </w:r>
      <w:r w:rsidRPr="003021D7">
        <w:rPr>
          <w:rStyle w:val="StyleBoldUnderline"/>
          <w:rFonts w:cs="Times New Roman"/>
        </w:rPr>
        <w:t>A federal system has the potential advantage over a unitary system that the state ¶ jurisdictions can be laboratories to experiment with various mixes of laws, taxes and ¶ services</w:t>
      </w:r>
      <w:r w:rsidRPr="003021D7">
        <w:t xml:space="preserve"> (Oates 1999). The notion of the states as laboratories has great intuitive appeal </w:t>
      </w:r>
      <w:r w:rsidRPr="003021D7">
        <w:rPr>
          <w:sz w:val="12"/>
        </w:rPr>
        <w:t xml:space="preserve">¶ </w:t>
      </w:r>
      <w:r w:rsidRPr="003021D7">
        <w:t xml:space="preserve">and therefore has influenced the legal treatment of federalism. For example, Justice </w:t>
      </w:r>
      <w:r w:rsidRPr="003021D7">
        <w:rPr>
          <w:sz w:val="12"/>
        </w:rPr>
        <w:t xml:space="preserve">¶ </w:t>
      </w:r>
      <w:r w:rsidRPr="003021D7">
        <w:t xml:space="preserve">Brandeis, in his oft quoted dissent in New State Ice Co. v. Liebmann, 285 U.S. 262, 311 </w:t>
      </w:r>
      <w:r w:rsidRPr="003021D7">
        <w:rPr>
          <w:sz w:val="12"/>
        </w:rPr>
        <w:t xml:space="preserve">¶ </w:t>
      </w:r>
      <w:r w:rsidRPr="003021D7">
        <w:t xml:space="preserve">(1932), noted that “it is one of the happy incidents of the federal system that a single </w:t>
      </w:r>
      <w:r w:rsidRPr="003021D7">
        <w:rPr>
          <w:sz w:val="12"/>
        </w:rPr>
        <w:t xml:space="preserve">¶ </w:t>
      </w:r>
      <w:r w:rsidRPr="003021D7">
        <w:t xml:space="preserve">courageous State may, if its citizens choose, serve as a laboratory; and try novel social </w:t>
      </w:r>
      <w:r w:rsidRPr="003021D7">
        <w:rPr>
          <w:sz w:val="12"/>
        </w:rPr>
        <w:t xml:space="preserve">¶ </w:t>
      </w:r>
      <w:r w:rsidRPr="003021D7">
        <w:t>and economic experiments without risk to the rest of the country</w:t>
      </w:r>
      <w:r w:rsidRPr="003021D7">
        <w:rPr>
          <w:rStyle w:val="StyleBoldUnderline"/>
          <w:rFonts w:cs="Times New Roman"/>
        </w:rPr>
        <w:t>.” State by state ¶ determination of issues is less likely than federal government determination to result in ¶ nationwide uniform policy choices,</w:t>
      </w:r>
      <w:r w:rsidRPr="003021D7">
        <w:t xml:space="preserve"> especially if individuals sort themselves according to </w:t>
      </w:r>
      <w:r w:rsidRPr="003021D7">
        <w:rPr>
          <w:sz w:val="12"/>
        </w:rPr>
        <w:t xml:space="preserve">¶ </w:t>
      </w:r>
      <w:r w:rsidRPr="003021D7">
        <w:t xml:space="preserve">their heterogeneous preferences. The </w:t>
      </w:r>
      <w:r w:rsidRPr="003021D7">
        <w:rPr>
          <w:rStyle w:val="StyleBoldUnderline"/>
          <w:rFonts w:cs="Times New Roman"/>
        </w:rPr>
        <w:t>advantages of state variation over centralized ¶ uniformity are emphasized by the competitive federalism literature</w:t>
      </w:r>
      <w:r w:rsidRPr="003021D7">
        <w:t xml:space="preserve"> and underlie the </w:t>
      </w:r>
      <w:r w:rsidRPr="003021D7">
        <w:rPr>
          <w:sz w:val="12"/>
        </w:rPr>
        <w:t xml:space="preserve">¶ </w:t>
      </w:r>
      <w:r w:rsidRPr="003021D7">
        <w:t xml:space="preserve">“decentralization theorem” of fiscal federalism literature (Oates 1999). </w:t>
      </w:r>
      <w:r w:rsidRPr="003021D7">
        <w:rPr>
          <w:sz w:val="12"/>
        </w:rPr>
        <w:t xml:space="preserve">¶ </w:t>
      </w:r>
      <w:proofErr w:type="gramStart"/>
      <w:r w:rsidRPr="003021D7">
        <w:t>The</w:t>
      </w:r>
      <w:proofErr w:type="gramEnd"/>
      <w:r w:rsidRPr="003021D7">
        <w:t xml:space="preserve"> central government theoretically can conduct limited policy experiments even </w:t>
      </w:r>
      <w:r w:rsidRPr="003021D7">
        <w:rPr>
          <w:sz w:val="12"/>
        </w:rPr>
        <w:t xml:space="preserve">¶ </w:t>
      </w:r>
      <w:r w:rsidRPr="003021D7">
        <w:t xml:space="preserve">without a federal system (Oates 1999). But a partitioned federal system at least increases </w:t>
      </w:r>
      <w:r w:rsidRPr="003021D7">
        <w:rPr>
          <w:sz w:val="12"/>
        </w:rPr>
        <w:t xml:space="preserve">¶ </w:t>
      </w:r>
      <w:r w:rsidRPr="003021D7">
        <w:t xml:space="preserve">the likelihood such experimentation may occur. </w:t>
      </w:r>
      <w:r w:rsidRPr="003021D7">
        <w:rPr>
          <w:rStyle w:val="StyleBoldUnderline"/>
          <w:rFonts w:cs="Times New Roman"/>
        </w:rPr>
        <w:t xml:space="preserve">State governments are </w:t>
      </w:r>
      <w:proofErr w:type="gramStart"/>
      <w:r w:rsidRPr="003021D7">
        <w:rPr>
          <w:rStyle w:val="StyleBoldUnderline"/>
          <w:rFonts w:cs="Times New Roman"/>
        </w:rPr>
        <w:t>better informed</w:t>
      </w:r>
      <w:proofErr w:type="gramEnd"/>
      <w:r w:rsidRPr="003021D7">
        <w:rPr>
          <w:rStyle w:val="StyleBoldUnderline"/>
          <w:rFonts w:cs="Times New Roman"/>
        </w:rPr>
        <w:t xml:space="preserve"> ¶ than the central government as to their constituents’ needs</w:t>
      </w:r>
      <w:r w:rsidRPr="003021D7">
        <w:t xml:space="preserve">. </w:t>
      </w:r>
      <w:proofErr w:type="gramStart"/>
      <w:r w:rsidRPr="003021D7">
        <w:t>(Oates 1999, 1972).</w:t>
      </w:r>
      <w:proofErr w:type="gramEnd"/>
      <w:r w:rsidRPr="003021D7">
        <w:t xml:space="preserve"> Because </w:t>
      </w:r>
      <w:r w:rsidRPr="003021D7">
        <w:rPr>
          <w:sz w:val="12"/>
        </w:rPr>
        <w:t xml:space="preserve">¶ </w:t>
      </w:r>
      <w:r w:rsidRPr="003021D7">
        <w:t xml:space="preserve">decentralized governments are presumably closer to their constituents, </w:t>
      </w:r>
      <w:r w:rsidRPr="003021D7">
        <w:rPr>
          <w:rStyle w:val="StyleBoldUnderline"/>
          <w:rFonts w:cs="Times New Roman"/>
        </w:rPr>
        <w:t xml:space="preserve">they are much ¶ more likely to possess superior knowledge of local preferences and cost conditions ¶ </w:t>
      </w:r>
      <w:r w:rsidRPr="003021D7">
        <w:t xml:space="preserve">(Hayek 1945). And while the central government theoretically can employ local agents, </w:t>
      </w:r>
      <w:r w:rsidRPr="003021D7">
        <w:rPr>
          <w:sz w:val="12"/>
        </w:rPr>
        <w:t xml:space="preserve">¶ </w:t>
      </w:r>
      <w:r w:rsidRPr="003021D7">
        <w:rPr>
          <w:rStyle w:val="StyleBoldUnderline"/>
          <w:rFonts w:cs="Times New Roman"/>
        </w:rPr>
        <w:t>local government agents have stronger political incentives than those of the central ¶ government to take their constituents’ preferences into account</w:t>
      </w:r>
      <w:r w:rsidRPr="003021D7">
        <w:t xml:space="preserve"> (Oates 1999). These </w:t>
      </w:r>
      <w:r w:rsidRPr="003021D7">
        <w:rPr>
          <w:sz w:val="12"/>
        </w:rPr>
        <w:t xml:space="preserve">¶ </w:t>
      </w:r>
      <w:r w:rsidRPr="003021D7">
        <w:t xml:space="preserve">information and political advantages suggest that </w:t>
      </w:r>
      <w:r w:rsidRPr="003021D7">
        <w:rPr>
          <w:rStyle w:val="StyleBoldUnderline"/>
          <w:rFonts w:cs="Times New Roman"/>
        </w:rPr>
        <w:t>states will have a comparative ¶ advantage over the central government in producing variation and experimentation</w:t>
      </w:r>
      <w:r w:rsidRPr="003021D7">
        <w:t xml:space="preserve">. On </w:t>
      </w:r>
      <w:r w:rsidRPr="003021D7">
        <w:rPr>
          <w:sz w:val="12"/>
        </w:rPr>
        <w:t xml:space="preserve">¶ </w:t>
      </w:r>
      <w:r w:rsidRPr="003021D7">
        <w:t xml:space="preserve">the other hand, state politicians may under-produce costly innovation if those in other </w:t>
      </w:r>
      <w:r w:rsidRPr="003021D7">
        <w:rPr>
          <w:sz w:val="12"/>
        </w:rPr>
        <w:t xml:space="preserve">¶ </w:t>
      </w:r>
      <w:r w:rsidRPr="003021D7">
        <w:t xml:space="preserve">states can free-ride on them (Rose-Ackerman 1980, Strumpf 2002), unless quasi-property </w:t>
      </w:r>
      <w:r w:rsidRPr="003021D7">
        <w:rPr>
          <w:sz w:val="12"/>
        </w:rPr>
        <w:t xml:space="preserve">¶ </w:t>
      </w:r>
      <w:r w:rsidRPr="003021D7">
        <w:t xml:space="preserve">rights or other institutional mechanisms are available to address this free-riding (Ribstein </w:t>
      </w:r>
      <w:r w:rsidRPr="003021D7">
        <w:rPr>
          <w:sz w:val="12"/>
        </w:rPr>
        <w:t xml:space="preserve">¶ </w:t>
      </w:r>
      <w:r w:rsidRPr="003021D7">
        <w:t xml:space="preserve">2004). </w:t>
      </w:r>
    </w:p>
    <w:p w14:paraId="1F097BEE" w14:textId="77777777" w:rsidR="007D3F50" w:rsidRPr="003021D7" w:rsidRDefault="007D3F50" w:rsidP="007D3F50">
      <w:pPr>
        <w:pStyle w:val="Heading4"/>
        <w:rPr>
          <w:rFonts w:cs="Times New Roman"/>
        </w:rPr>
      </w:pPr>
      <w:r w:rsidRPr="003021D7">
        <w:rPr>
          <w:rFonts w:cs="Times New Roman"/>
        </w:rPr>
        <w:t>Federal citing devastates state rights</w:t>
      </w:r>
    </w:p>
    <w:p w14:paraId="49E42703" w14:textId="77777777" w:rsidR="007D3F50" w:rsidRPr="003021D7" w:rsidRDefault="007D3F50" w:rsidP="007D3F50">
      <w:pPr>
        <w:rPr>
          <w:rFonts w:cs="Times New Roman"/>
        </w:rPr>
      </w:pPr>
      <w:r w:rsidRPr="003021D7">
        <w:rPr>
          <w:rStyle w:val="StyleStyleBold12pt"/>
          <w:rFonts w:cs="Times New Roman"/>
        </w:rPr>
        <w:t>Rosenberg 8</w:t>
      </w:r>
      <w:r w:rsidRPr="003021D7">
        <w:rPr>
          <w:rFonts w:cs="Times New Roman"/>
        </w:rPr>
        <w:t xml:space="preserve"> – Professor of Law, Associate Dean for Academic Affairs, and Director, American Legal Systems (LLM) Graduate Program, William and Mary Law School</w:t>
      </w:r>
    </w:p>
    <w:p w14:paraId="50B977DA" w14:textId="77777777" w:rsidR="007D3F50" w:rsidRPr="003021D7" w:rsidRDefault="007D3F50" w:rsidP="007D3F50">
      <w:pPr>
        <w:rPr>
          <w:rFonts w:cs="Times New Roman"/>
        </w:rPr>
      </w:pPr>
      <w:r w:rsidRPr="003021D7">
        <w:rPr>
          <w:rFonts w:cs="Times New Roman"/>
        </w:rPr>
        <w:t>(Ronald, “Article: Making Renewable Energy a Reality--Finding Ways to Site Wind Power Facilities,” 32 Wm. &amp; Mary Envtl. L. &amp; Pol'y Rev. 635)</w:t>
      </w:r>
    </w:p>
    <w:p w14:paraId="7637D742" w14:textId="77777777" w:rsidR="007D3F50" w:rsidRPr="003021D7" w:rsidRDefault="007D3F50" w:rsidP="007D3F50">
      <w:pPr>
        <w:rPr>
          <w:rFonts w:cs="Times New Roman"/>
        </w:rPr>
      </w:pPr>
      <w:r w:rsidRPr="003021D7">
        <w:rPr>
          <w:rFonts w:cs="Times New Roman"/>
        </w:rPr>
        <w:t xml:space="preserve">With that being said, </w:t>
      </w:r>
      <w:r w:rsidRPr="003021D7">
        <w:rPr>
          <w:rStyle w:val="StyleBoldUnderline"/>
          <w:rFonts w:cs="Times New Roman"/>
        </w:rPr>
        <w:t>federal preemption for wind power siting is not presently part of the federal law and is not likely to be in the future</w:t>
      </w:r>
      <w:r w:rsidRPr="003021D7">
        <w:rPr>
          <w:rFonts w:cs="Times New Roman"/>
        </w:rPr>
        <w:t xml:space="preserve">. The practice of </w:t>
      </w:r>
      <w:r w:rsidRPr="003021D7">
        <w:rPr>
          <w:rStyle w:val="StyleBoldUnderline"/>
          <w:rFonts w:cs="Times New Roman"/>
        </w:rPr>
        <w:t xml:space="preserve">state and local government supremacy over direct land utilization has strong support in American concepts of federalism </w:t>
      </w:r>
      <w:r w:rsidRPr="003021D7">
        <w:rPr>
          <w:rFonts w:cs="Times New Roman"/>
        </w:rPr>
        <w:t xml:space="preserve">and enacting federal preemption would interfere with traditional land use control authority and would likely be very politically unpopular in many [672] parts of the United States. 179 In political terms, </w:t>
      </w:r>
      <w:r w:rsidRPr="003021D7">
        <w:rPr>
          <w:rStyle w:val="StyleBoldUnderline"/>
          <w:rFonts w:cs="Times New Roman"/>
        </w:rPr>
        <w:t xml:space="preserve">such a step to federalize wind power siting could be viewed as a federal power grab </w:t>
      </w:r>
      <w:r w:rsidRPr="003021D7">
        <w:rPr>
          <w:rStyle w:val="Emphasis"/>
          <w:rFonts w:cs="Times New Roman"/>
        </w:rPr>
        <w:t>impinging</w:t>
      </w:r>
      <w:r w:rsidRPr="003021D7">
        <w:rPr>
          <w:rStyle w:val="StyleBoldUnderline"/>
          <w:rFonts w:cs="Times New Roman"/>
        </w:rPr>
        <w:t xml:space="preserve"> on local democratic decisionmaking.</w:t>
      </w:r>
      <w:r w:rsidRPr="003021D7">
        <w:rPr>
          <w:rFonts w:cs="Times New Roman"/>
        </w:rPr>
        <w:t xml:space="preserve"> 180 In the current environment, the </w:t>
      </w:r>
      <w:r w:rsidRPr="003021D7">
        <w:rPr>
          <w:rStyle w:val="StyleBoldUnderline"/>
          <w:rFonts w:cs="Times New Roman"/>
        </w:rPr>
        <w:t>political costs</w:t>
      </w:r>
      <w:r w:rsidRPr="003021D7">
        <w:rPr>
          <w:rFonts w:cs="Times New Roman"/>
        </w:rPr>
        <w:t xml:space="preserve"> of such an approach </w:t>
      </w:r>
      <w:r w:rsidRPr="003021D7">
        <w:rPr>
          <w:rStyle w:val="StyleBoldUnderline"/>
          <w:rFonts w:cs="Times New Roman"/>
        </w:rPr>
        <w:t>would</w:t>
      </w:r>
      <w:r w:rsidRPr="003021D7">
        <w:rPr>
          <w:rFonts w:cs="Times New Roman"/>
        </w:rPr>
        <w:t xml:space="preserve"> appear to </w:t>
      </w:r>
      <w:r w:rsidRPr="003021D7">
        <w:rPr>
          <w:rStyle w:val="StyleBoldUnderline"/>
          <w:rFonts w:cs="Times New Roman"/>
        </w:rPr>
        <w:t>exceed any possible benefit</w:t>
      </w:r>
      <w:r w:rsidRPr="003021D7">
        <w:rPr>
          <w:rFonts w:cs="Times New Roman"/>
        </w:rPr>
        <w:t>. Such an expansion of federal control over energy facility siting could only be conceivable in the most extreme circumstances of national energy or environmental emergency</w:t>
      </w:r>
      <w:proofErr w:type="gramStart"/>
      <w:r w:rsidRPr="003021D7">
        <w:rPr>
          <w:rFonts w:cs="Times New Roman"/>
        </w:rPr>
        <w:t>.</w:t>
      </w:r>
      <w:r w:rsidRPr="003021D7">
        <w:rPr>
          <w:rFonts w:cs="Times New Roman"/>
          <w:sz w:val="12"/>
        </w:rPr>
        <w:t>¶</w:t>
      </w:r>
      <w:proofErr w:type="gramEnd"/>
      <w:r w:rsidRPr="003021D7">
        <w:rPr>
          <w:rFonts w:cs="Times New Roman"/>
          <w:sz w:val="12"/>
        </w:rPr>
        <w:t xml:space="preserve"> </w:t>
      </w:r>
      <w:r w:rsidRPr="003021D7">
        <w:rPr>
          <w:rFonts w:cs="Times New Roman"/>
        </w:rPr>
        <w:t>Our tradition has left the states largely on their own in establishing both their utility rates and their facility siting rules</w:t>
      </w:r>
      <w:r w:rsidRPr="003021D7">
        <w:rPr>
          <w:rStyle w:val="StyleBoldUnderline"/>
          <w:rFonts w:cs="Times New Roman"/>
        </w:rPr>
        <w:t>. Although the federal government has become increasingly interested in energy matters, its involvement has mainly concerned national, large-scale policies-not individual project location.</w:t>
      </w:r>
      <w:r w:rsidRPr="003021D7">
        <w:rPr>
          <w:rFonts w:cs="Times New Roman"/>
        </w:rPr>
        <w:t xml:space="preserve"> It has supported renewable energy (including wind power) through a range of economic incentives, research support and federal land policies. 181 However, </w:t>
      </w:r>
      <w:r w:rsidRPr="003021D7">
        <w:rPr>
          <w:rStyle w:val="StyleBoldUnderline"/>
          <w:rFonts w:cs="Times New Roman"/>
        </w:rPr>
        <w:t>the states and their localities have exercised primary control over wind farm siting on non-federal land using their traditional, police-power-based land use controls.</w:t>
      </w:r>
      <w:r w:rsidRPr="003021D7">
        <w:rPr>
          <w:rFonts w:cs="Times New Roman"/>
        </w:rPr>
        <w:t xml:space="preserve"> Within this state-dominated system, a single governmental entity usually has the primary permitting authority even if several agencies are involved.</w:t>
      </w:r>
    </w:p>
    <w:p w14:paraId="574A02D9" w14:textId="77777777" w:rsidR="007D3F50" w:rsidRPr="003021D7" w:rsidRDefault="007D3F50" w:rsidP="007D3F50">
      <w:pPr>
        <w:pStyle w:val="Heading3"/>
        <w:rPr>
          <w:rFonts w:cs="Times New Roman"/>
        </w:rPr>
      </w:pPr>
      <w:r w:rsidRPr="003021D7">
        <w:rPr>
          <w:rFonts w:cs="Times New Roman"/>
        </w:rPr>
        <w:t>A2 Links to Politics</w:t>
      </w:r>
    </w:p>
    <w:p w14:paraId="4D5C330C" w14:textId="77777777" w:rsidR="007D3F50" w:rsidRPr="003021D7" w:rsidRDefault="007D3F50" w:rsidP="007D3F50">
      <w:pPr>
        <w:pStyle w:val="Heading4"/>
        <w:rPr>
          <w:rFonts w:cs="Times New Roman"/>
        </w:rPr>
      </w:pPr>
      <w:r w:rsidRPr="003021D7">
        <w:rPr>
          <w:rFonts w:cs="Times New Roman"/>
        </w:rPr>
        <w:t>Cards under “A2 links to politics” for the general CP also apply</w:t>
      </w:r>
    </w:p>
    <w:p w14:paraId="651F22A2" w14:textId="77777777" w:rsidR="007D3F50" w:rsidRPr="003021D7" w:rsidRDefault="007D3F50" w:rsidP="007D3F50">
      <w:pPr>
        <w:pStyle w:val="Heading4"/>
        <w:rPr>
          <w:rFonts w:cs="Times New Roman"/>
        </w:rPr>
      </w:pPr>
      <w:r w:rsidRPr="003021D7">
        <w:rPr>
          <w:rFonts w:cs="Times New Roman"/>
        </w:rPr>
        <w:t>States are more politically efficient</w:t>
      </w:r>
    </w:p>
    <w:p w14:paraId="7680816E" w14:textId="77777777" w:rsidR="007D3F50" w:rsidRPr="003021D7" w:rsidRDefault="007D3F50" w:rsidP="007D3F50">
      <w:pPr>
        <w:rPr>
          <w:rStyle w:val="StyleStyleBold12pt"/>
          <w:rFonts w:cs="Times New Roman"/>
        </w:rPr>
      </w:pPr>
      <w:r w:rsidRPr="003021D7">
        <w:rPr>
          <w:rStyle w:val="StyleStyleBold12pt"/>
          <w:rFonts w:cs="Times New Roman"/>
        </w:rPr>
        <w:t>Kobayashi et al ‘6, Professor of Law at George Mason University Law School</w:t>
      </w:r>
    </w:p>
    <w:p w14:paraId="3AF25E55" w14:textId="77777777" w:rsidR="007D3F50" w:rsidRPr="003021D7" w:rsidRDefault="007D3F50" w:rsidP="007D3F50">
      <w:pPr>
        <w:rPr>
          <w:rFonts w:cs="Times New Roman"/>
        </w:rPr>
      </w:pPr>
      <w:r w:rsidRPr="003021D7">
        <w:rPr>
          <w:rFonts w:cs="Times New Roman"/>
        </w:rPr>
        <w:t>Bruce H., “The Economics of Federalism”, http://www.law.gmu.edu/assets/files/publications/working_papers/06-15.pdf</w:t>
      </w:r>
    </w:p>
    <w:p w14:paraId="7F19C901" w14:textId="77777777" w:rsidR="007D3F50" w:rsidRPr="003021D7" w:rsidRDefault="007D3F50" w:rsidP="007D3F50">
      <w:pPr>
        <w:rPr>
          <w:rStyle w:val="StyleBoldUnderline"/>
          <w:rFonts w:cs="Times New Roman"/>
        </w:rPr>
      </w:pPr>
      <w:r w:rsidRPr="003021D7">
        <w:rPr>
          <w:rStyle w:val="StyleBoldUnderline"/>
          <w:rFonts w:cs="Times New Roman"/>
        </w:rPr>
        <w:t xml:space="preserve">State governments may be able to operate closer to the optimal scale than a </w:t>
      </w:r>
      <w:proofErr w:type="gramStart"/>
      <w:r w:rsidRPr="003021D7">
        <w:rPr>
          <w:rStyle w:val="StyleBoldUnderline"/>
          <w:rFonts w:cs="Times New Roman"/>
        </w:rPr>
        <w:t>¶ unified</w:t>
      </w:r>
      <w:proofErr w:type="gramEnd"/>
      <w:r w:rsidRPr="003021D7">
        <w:rPr>
          <w:rStyle w:val="StyleBoldUnderline"/>
          <w:rFonts w:cs="Times New Roman"/>
        </w:rPr>
        <w:t xml:space="preserve"> government</w:t>
      </w:r>
      <w:r w:rsidRPr="003021D7">
        <w:rPr>
          <w:rFonts w:cs="Times New Roman"/>
        </w:rPr>
        <w:t xml:space="preserve"> (Tullock 1969). Although central government provision of services </w:t>
      </w:r>
      <w:r w:rsidRPr="003021D7">
        <w:rPr>
          <w:rFonts w:cs="Times New Roman"/>
          <w:sz w:val="12"/>
        </w:rPr>
        <w:t xml:space="preserve">¶ </w:t>
      </w:r>
      <w:r w:rsidRPr="003021D7">
        <w:rPr>
          <w:rFonts w:cs="Times New Roman"/>
        </w:rPr>
        <w:t xml:space="preserve">can internalize spillovers, </w:t>
      </w:r>
      <w:r w:rsidRPr="003021D7">
        <w:rPr>
          <w:rStyle w:val="StyleBoldUnderline"/>
          <w:rFonts w:cs="Times New Roman"/>
        </w:rPr>
        <w:t>at some point of expansion the costs of political bargaining ¶ among individuals and groups</w:t>
      </w:r>
      <w:r w:rsidRPr="003021D7">
        <w:rPr>
          <w:rFonts w:cs="Times New Roman"/>
        </w:rPr>
        <w:t xml:space="preserve"> may </w:t>
      </w:r>
      <w:r w:rsidRPr="003021D7">
        <w:rPr>
          <w:rStyle w:val="StyleBoldUnderline"/>
          <w:rFonts w:cs="Times New Roman"/>
        </w:rPr>
        <w:t>exceed internalization benefits</w:t>
      </w:r>
      <w:r w:rsidRPr="003021D7">
        <w:rPr>
          <w:rFonts w:cs="Times New Roman"/>
        </w:rPr>
        <w:t xml:space="preserve">. These </w:t>
      </w:r>
      <w:r w:rsidRPr="003021D7">
        <w:rPr>
          <w:rStyle w:val="StyleBoldUnderline"/>
          <w:rFonts w:cs="Times New Roman"/>
        </w:rPr>
        <w:t>costs are likely ¶ to increase with the size of government</w:t>
      </w:r>
      <w:r w:rsidRPr="003021D7">
        <w:rPr>
          <w:rFonts w:cs="Times New Roman"/>
        </w:rPr>
        <w:t xml:space="preserve"> for several reasons. First, </w:t>
      </w:r>
      <w:r w:rsidRPr="003021D7">
        <w:rPr>
          <w:rStyle w:val="StyleBoldUnderline"/>
          <w:rFonts w:cs="Times New Roman"/>
        </w:rPr>
        <w:t xml:space="preserve">governments operating ¶ with a larger scope or scale cannot use the sorting and matching function, and thus must ¶ offer larger bundles of services to a larger and more heterogeneous set of constituents. ¶ </w:t>
      </w:r>
      <w:proofErr w:type="gramStart"/>
      <w:r w:rsidRPr="003021D7">
        <w:rPr>
          <w:rStyle w:val="StyleBoldUnderline"/>
          <w:rFonts w:cs="Times New Roman"/>
        </w:rPr>
        <w:t>This</w:t>
      </w:r>
      <w:proofErr w:type="gramEnd"/>
      <w:r w:rsidRPr="003021D7">
        <w:rPr>
          <w:rFonts w:cs="Times New Roman"/>
        </w:rPr>
        <w:t xml:space="preserve"> </w:t>
      </w:r>
      <w:r w:rsidRPr="003021D7">
        <w:rPr>
          <w:rStyle w:val="StyleBoldUnderline"/>
          <w:rFonts w:cs="Times New Roman"/>
        </w:rPr>
        <w:t>may dissatisfy individual constituents on a larger number of issues.</w:t>
      </w:r>
      <w:r w:rsidRPr="003021D7">
        <w:rPr>
          <w:rFonts w:cs="Times New Roman"/>
        </w:rPr>
        <w:t xml:space="preserve"> Optimal division </w:t>
      </w:r>
      <w:r w:rsidRPr="003021D7">
        <w:rPr>
          <w:rFonts w:cs="Times New Roman"/>
          <w:sz w:val="12"/>
        </w:rPr>
        <w:t xml:space="preserve">¶ </w:t>
      </w:r>
      <w:r w:rsidRPr="003021D7">
        <w:rPr>
          <w:rFonts w:cs="Times New Roman"/>
        </w:rPr>
        <w:t xml:space="preserve">between the federal and local governments therefore requires balancing the </w:t>
      </w:r>
      <w:r w:rsidRPr="003021D7">
        <w:rPr>
          <w:rFonts w:cs="Times New Roman"/>
          <w:sz w:val="12"/>
        </w:rPr>
        <w:t xml:space="preserve">¶ </w:t>
      </w:r>
      <w:r w:rsidRPr="003021D7">
        <w:rPr>
          <w:rFonts w:cs="Times New Roman"/>
        </w:rPr>
        <w:t xml:space="preserve">internalization of spillovers with these scale effects. </w:t>
      </w:r>
      <w:r w:rsidRPr="003021D7">
        <w:rPr>
          <w:rStyle w:val="StyleBoldUnderline"/>
          <w:rFonts w:cs="Times New Roman"/>
        </w:rPr>
        <w:t>Federal structures also can enhance ¶ the exercise of voice by decreasing the size of the political unit</w:t>
      </w:r>
      <w:r w:rsidRPr="003021D7">
        <w:rPr>
          <w:rFonts w:cs="Times New Roman"/>
        </w:rPr>
        <w:t xml:space="preserve"> (Brennan &amp; Buchanan </w:t>
      </w:r>
      <w:r w:rsidRPr="003021D7">
        <w:rPr>
          <w:rFonts w:cs="Times New Roman"/>
          <w:sz w:val="12"/>
        </w:rPr>
        <w:t xml:space="preserve">¶ </w:t>
      </w:r>
      <w:r w:rsidRPr="003021D7">
        <w:rPr>
          <w:rFonts w:cs="Times New Roman"/>
        </w:rPr>
        <w:t xml:space="preserve">1980). Thus, </w:t>
      </w:r>
      <w:r w:rsidRPr="003021D7">
        <w:rPr>
          <w:rStyle w:val="StyleBoldUnderline"/>
          <w:rFonts w:cs="Times New Roman"/>
        </w:rPr>
        <w:t xml:space="preserve">even if the central government would more efficiently carry out some ¶ activities, considerations of “political efficiency” may justify assigning such functions to ¶ the states. </w:t>
      </w:r>
    </w:p>
    <w:p w14:paraId="0DDC3537" w14:textId="5EA3D45F" w:rsidR="007D3F50" w:rsidRPr="00C52A3B" w:rsidRDefault="007D3F50" w:rsidP="00C52A3B"/>
    <w:sectPr w:rsidR="007D3F50" w:rsidRPr="00C52A3B"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2931256" w14:textId="77777777" w:rsidR="00E148B1" w:rsidRDefault="00E148B1" w:rsidP="00E46E7E">
      <w:r>
        <w:separator/>
      </w:r>
    </w:p>
  </w:endnote>
  <w:endnote w:type="continuationSeparator" w:id="0">
    <w:p w14:paraId="7901F2ED" w14:textId="77777777" w:rsidR="00E148B1" w:rsidRDefault="00E148B1"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MS Gothic">
    <w:altName w:val="ＭＳ ゴシック"/>
    <w:charset w:val="80"/>
    <w:family w:val="modern"/>
    <w:pitch w:val="fixed"/>
    <w:sig w:usb0="E00002FF" w:usb1="6AC7FDFB" w:usb2="00000012" w:usb3="00000000" w:csb0="0002009F"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3F24869" w14:textId="77777777" w:rsidR="00E148B1" w:rsidRDefault="00E148B1" w:rsidP="00E46E7E">
      <w:r>
        <w:separator/>
      </w:r>
    </w:p>
  </w:footnote>
  <w:footnote w:type="continuationSeparator" w:id="0">
    <w:p w14:paraId="3320BDB4" w14:textId="77777777" w:rsidR="00E148B1" w:rsidRDefault="00E148B1"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26BE7B54"/>
    <w:multiLevelType w:val="hybridMultilevel"/>
    <w:tmpl w:val="249499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nsid w:val="53C0266E"/>
    <w:multiLevelType w:val="hybridMultilevel"/>
    <w:tmpl w:val="E782F6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nsid w:val="78216494"/>
    <w:multiLevelType w:val="hybridMultilevel"/>
    <w:tmpl w:val="AB602C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7AF6135C"/>
    <w:multiLevelType w:val="hybridMultilevel"/>
    <w:tmpl w:val="A63822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3"/>
  </w:num>
  <w:num w:numId="2">
    <w:abstractNumId w:val="12"/>
  </w:num>
  <w:num w:numId="3">
    <w:abstractNumId w:val="11"/>
  </w:num>
  <w:num w:numId="4">
    <w:abstractNumId w:val="15"/>
  </w:num>
  <w:num w:numId="5">
    <w:abstractNumId w:val="9"/>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 w:numId="15">
    <w:abstractNumId w:val="16"/>
  </w:num>
  <w:num w:numId="16">
    <w:abstractNumId w:val="10"/>
  </w:num>
  <w:num w:numId="17">
    <w:abstractNumId w:val="14"/>
  </w:num>
  <w:num w:numId="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88"/>
  <w:proofState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148B1"/>
    <w:rsid w:val="000140EC"/>
    <w:rsid w:val="00016A35"/>
    <w:rsid w:val="000C16B3"/>
    <w:rsid w:val="001408C0"/>
    <w:rsid w:val="00143FD7"/>
    <w:rsid w:val="001463FB"/>
    <w:rsid w:val="00186DB7"/>
    <w:rsid w:val="001D7626"/>
    <w:rsid w:val="002436D7"/>
    <w:rsid w:val="002613DA"/>
    <w:rsid w:val="002B6353"/>
    <w:rsid w:val="002B68C8"/>
    <w:rsid w:val="002F35F4"/>
    <w:rsid w:val="002F3E28"/>
    <w:rsid w:val="002F40E6"/>
    <w:rsid w:val="00303E5B"/>
    <w:rsid w:val="00313226"/>
    <w:rsid w:val="0031425E"/>
    <w:rsid w:val="00325059"/>
    <w:rsid w:val="00340BE4"/>
    <w:rsid w:val="00357719"/>
    <w:rsid w:val="00374144"/>
    <w:rsid w:val="003B3EC7"/>
    <w:rsid w:val="003F42AF"/>
    <w:rsid w:val="00412F6D"/>
    <w:rsid w:val="0042635A"/>
    <w:rsid w:val="00466B6F"/>
    <w:rsid w:val="004B3188"/>
    <w:rsid w:val="004B3DB3"/>
    <w:rsid w:val="004C63B5"/>
    <w:rsid w:val="004D461E"/>
    <w:rsid w:val="00517479"/>
    <w:rsid w:val="005A0BE5"/>
    <w:rsid w:val="005C0E1F"/>
    <w:rsid w:val="005E0D2B"/>
    <w:rsid w:val="005E2C99"/>
    <w:rsid w:val="00611C66"/>
    <w:rsid w:val="00672258"/>
    <w:rsid w:val="0067575B"/>
    <w:rsid w:val="00692C26"/>
    <w:rsid w:val="006F2D3D"/>
    <w:rsid w:val="00700835"/>
    <w:rsid w:val="00726F87"/>
    <w:rsid w:val="007333B9"/>
    <w:rsid w:val="00760897"/>
    <w:rsid w:val="00774F29"/>
    <w:rsid w:val="00791B7D"/>
    <w:rsid w:val="007A3515"/>
    <w:rsid w:val="007D3F50"/>
    <w:rsid w:val="007D7924"/>
    <w:rsid w:val="007E470C"/>
    <w:rsid w:val="007E5F71"/>
    <w:rsid w:val="00821415"/>
    <w:rsid w:val="0083768F"/>
    <w:rsid w:val="00852746"/>
    <w:rsid w:val="0091595A"/>
    <w:rsid w:val="009165EA"/>
    <w:rsid w:val="009829F2"/>
    <w:rsid w:val="00993F61"/>
    <w:rsid w:val="009B0746"/>
    <w:rsid w:val="009C198B"/>
    <w:rsid w:val="009D207E"/>
    <w:rsid w:val="009E5822"/>
    <w:rsid w:val="009E691A"/>
    <w:rsid w:val="00A074CB"/>
    <w:rsid w:val="00A369C4"/>
    <w:rsid w:val="00A47986"/>
    <w:rsid w:val="00A91A24"/>
    <w:rsid w:val="00AB2219"/>
    <w:rsid w:val="00AC0E99"/>
    <w:rsid w:val="00AF1E67"/>
    <w:rsid w:val="00AF5046"/>
    <w:rsid w:val="00AF70D4"/>
    <w:rsid w:val="00B169A1"/>
    <w:rsid w:val="00B33E0C"/>
    <w:rsid w:val="00B45FE9"/>
    <w:rsid w:val="00B55D49"/>
    <w:rsid w:val="00B65E97"/>
    <w:rsid w:val="00B84180"/>
    <w:rsid w:val="00BE63EA"/>
    <w:rsid w:val="00C42A3C"/>
    <w:rsid w:val="00C52A3B"/>
    <w:rsid w:val="00CD2C6D"/>
    <w:rsid w:val="00CF1A0F"/>
    <w:rsid w:val="00D36252"/>
    <w:rsid w:val="00D4330B"/>
    <w:rsid w:val="00D460F1"/>
    <w:rsid w:val="00D51B44"/>
    <w:rsid w:val="00D6085D"/>
    <w:rsid w:val="00D66D57"/>
    <w:rsid w:val="00D81480"/>
    <w:rsid w:val="00D966C5"/>
    <w:rsid w:val="00DA2E40"/>
    <w:rsid w:val="00DA5BF8"/>
    <w:rsid w:val="00DC71AA"/>
    <w:rsid w:val="00DD2FAB"/>
    <w:rsid w:val="00DE627C"/>
    <w:rsid w:val="00DF1850"/>
    <w:rsid w:val="00E148B1"/>
    <w:rsid w:val="00E46E7E"/>
    <w:rsid w:val="00E95631"/>
    <w:rsid w:val="00F1173B"/>
    <w:rsid w:val="00F45F2E"/>
    <w:rsid w:val="00F749F8"/>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15625485"/>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uiPriority="1" w:qFormat="1"/>
    <w:lsdException w:name="heading 3" w:uiPriority="9" w:qFormat="1"/>
    <w:lsdException w:name="heading 4" w:uiPriority="3"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5" w:unhideWhenUsed="0" w:qFormat="1"/>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F749F8"/>
    <w:rPr>
      <w:rFonts w:ascii="Times New Roman" w:hAnsi="Times New Roman"/>
      <w:sz w:val="16"/>
    </w:rPr>
  </w:style>
  <w:style w:type="paragraph" w:styleId="Heading1">
    <w:name w:val="heading 1"/>
    <w:aliases w:val="Pocket"/>
    <w:basedOn w:val="Normal"/>
    <w:next w:val="Normal"/>
    <w:link w:val="Heading1Char"/>
    <w:qFormat/>
    <w:rsid w:val="00F749F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52"/>
    </w:rPr>
  </w:style>
  <w:style w:type="paragraph" w:styleId="Heading2">
    <w:name w:val="heading 2"/>
    <w:aliases w:val="Hat"/>
    <w:basedOn w:val="Normal"/>
    <w:next w:val="Normal"/>
    <w:link w:val="Heading2Char"/>
    <w:uiPriority w:val="1"/>
    <w:unhideWhenUsed/>
    <w:qFormat/>
    <w:rsid w:val="00F749F8"/>
    <w:pPr>
      <w:keepNext/>
      <w:keepLines/>
      <w:pageBreakBefore/>
      <w:spacing w:before="20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F749F8"/>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Normal Tag,small text,body,heading 2,Heading 2 Char2 Char,TAG, Ch,Heading 2 Char1 Char Char,Ch,small space,nonunderlined,no read,No Spacing211,No Spacing12,No Spacing2111,No Spacing4,No Spacing11111,No Spacing5,No Spacing21,Card,T"/>
    <w:basedOn w:val="Normal"/>
    <w:next w:val="Normal"/>
    <w:link w:val="Heading4Char"/>
    <w:uiPriority w:val="3"/>
    <w:unhideWhenUsed/>
    <w:qFormat/>
    <w:rsid w:val="00F749F8"/>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Underlined,emphasis,Bold Underline,Emphasis!!,small,Qualifications,normal card text,bold underline,Shrunk,qualifications in card,qualifications,Style1"/>
    <w:basedOn w:val="DefaultParagraphFont"/>
    <w:uiPriority w:val="7"/>
    <w:qFormat/>
    <w:rsid w:val="00F749F8"/>
    <w:rPr>
      <w:rFonts w:ascii="Times New Roman" w:hAnsi="Times New Roman"/>
      <w:b/>
      <w:i w:val="0"/>
      <w:iCs/>
      <w:sz w:val="22"/>
      <w:u w:val="single"/>
      <w:bdr w:val="single" w:sz="18" w:space="0" w:color="auto"/>
    </w:rPr>
  </w:style>
  <w:style w:type="character" w:customStyle="1" w:styleId="Heading1Char">
    <w:name w:val="Heading 1 Char"/>
    <w:aliases w:val="Pocket Char"/>
    <w:basedOn w:val="DefaultParagraphFont"/>
    <w:link w:val="Heading1"/>
    <w:rsid w:val="00F749F8"/>
    <w:rPr>
      <w:rFonts w:ascii="Times New Roman" w:eastAsiaTheme="majorEastAsia" w:hAnsi="Times New Roman" w:cstheme="majorBidi"/>
      <w:b/>
      <w:bCs/>
      <w:sz w:val="52"/>
      <w:szCs w:val="52"/>
    </w:rPr>
  </w:style>
  <w:style w:type="character" w:customStyle="1" w:styleId="Heading2Char">
    <w:name w:val="Heading 2 Char"/>
    <w:aliases w:val="Hat Char"/>
    <w:basedOn w:val="DefaultParagraphFont"/>
    <w:link w:val="Heading2"/>
    <w:uiPriority w:val="1"/>
    <w:rsid w:val="00F749F8"/>
    <w:rPr>
      <w:rFonts w:ascii="Times New Roman" w:eastAsiaTheme="majorEastAsia" w:hAnsi="Times New Roman" w:cstheme="majorBidi"/>
      <w:b/>
      <w:bCs/>
      <w:sz w:val="44"/>
      <w:szCs w:val="44"/>
      <w:u w:val="double"/>
    </w:rPr>
  </w:style>
  <w:style w:type="character" w:customStyle="1" w:styleId="Heading3Char">
    <w:name w:val="Heading 3 Char"/>
    <w:aliases w:val="Block Char"/>
    <w:basedOn w:val="DefaultParagraphFont"/>
    <w:link w:val="Heading3"/>
    <w:uiPriority w:val="9"/>
    <w:rsid w:val="00F749F8"/>
    <w:rPr>
      <w:rFonts w:ascii="Times New Roman" w:eastAsiaTheme="majorEastAsia" w:hAnsi="Times New Roman" w:cstheme="majorBidi"/>
      <w:b/>
      <w:bCs/>
      <w:sz w:val="32"/>
      <w:u w:val="single"/>
    </w:rPr>
  </w:style>
  <w:style w:type="character" w:customStyle="1" w:styleId="Heading4Char">
    <w:name w:val="Heading 4 Char"/>
    <w:aliases w:val="Tag Char,Big card Char,Normal Tag Char,small text Char,body Char,heading 2 Char,Heading 2 Char2 Char Char,TAG Char, Ch Char,Heading 2 Char1 Char Char Char,Ch Char,small space Char,nonunderlined Char,no read Char,No Spacing211 Char,T Char"/>
    <w:basedOn w:val="DefaultParagraphFont"/>
    <w:link w:val="Heading4"/>
    <w:uiPriority w:val="3"/>
    <w:qFormat/>
    <w:rsid w:val="00F749F8"/>
    <w:rPr>
      <w:rFonts w:ascii="Times New Roman" w:eastAsiaTheme="majorEastAsia" w:hAnsi="Times New Roman"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DefaultParagraphFont"/>
    <w:uiPriority w:val="5"/>
    <w:qFormat/>
    <w:rsid w:val="00F749F8"/>
    <w:rPr>
      <w:rFonts w:ascii="Times New Roman" w:hAnsi="Times New Roman"/>
      <w:b/>
      <w:sz w:val="26"/>
      <w:u w:val="none"/>
    </w:rPr>
  </w:style>
  <w:style w:type="character" w:customStyle="1" w:styleId="StyleBoldUnderline">
    <w:name w:val="Style Bold Underline"/>
    <w:aliases w:val="Underline,Style Underline,Intense Emphasis1,apple-style-span + 6 pt,Kern at 16 pt,Bold,Intense Emphasis11,Intense Emphasis2,HHeading 3 + 12 pt,Cards + Font: 12 pt Char,Style,Underline Char,Bold Cite Char,c,ci,Bo,Intense Emphasis111"/>
    <w:basedOn w:val="DefaultParagraphFont"/>
    <w:uiPriority w:val="6"/>
    <w:qFormat/>
    <w:rsid w:val="00F749F8"/>
    <w:rPr>
      <w:rFonts w:ascii="Times New Roman" w:hAnsi="Times New Roman"/>
      <w:b w:val="0"/>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qFormat/>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aliases w:val="Read,Important,heading 1 (block title),Card Text,Internet Link"/>
    <w:basedOn w:val="DefaultParagraphFont"/>
    <w:uiPriority w:val="99"/>
    <w:unhideWhenUsed/>
    <w:rsid w:val="00DF1850"/>
    <w:rPr>
      <w:color w:val="0000FF" w:themeColor="hyperlink"/>
      <w:u w:val="single"/>
    </w:rPr>
  </w:style>
  <w:style w:type="character" w:styleId="FollowedHyperlink">
    <w:name w:val="FollowedHyperlink"/>
    <w:basedOn w:val="DefaultParagraphFont"/>
    <w:uiPriority w:val="99"/>
    <w:semiHidden/>
    <w:unhideWhenUsed/>
    <w:rsid w:val="007D3F50"/>
    <w:rPr>
      <w:color w:val="auto"/>
      <w:u w:val="none"/>
    </w:rPr>
  </w:style>
  <w:style w:type="character" w:customStyle="1" w:styleId="cite">
    <w:name w:val="cite"/>
    <w:aliases w:val="Heading 3 Char Char Char,Char Char Char1,Heading 3 Char Char Char1,Heading 3 Char1,Char Char2,Char Char,Citation Char,Underlined Text Char,Block Writing Char,Heading 3 Char Char Char Char,Index Headers Char,Citation Char Char Char1,cites Char Char"/>
    <w:basedOn w:val="DefaultParagraphFont"/>
    <w:qFormat/>
    <w:rsid w:val="007D3F50"/>
    <w:rPr>
      <w:rFonts w:ascii="Times New Roman" w:hAnsi="Times New Roman"/>
      <w:b/>
      <w:sz w:val="22"/>
    </w:rPr>
  </w:style>
  <w:style w:type="paragraph" w:customStyle="1" w:styleId="textbold">
    <w:name w:val="text bold"/>
    <w:basedOn w:val="Normal"/>
    <w:link w:val="underline"/>
    <w:qFormat/>
    <w:rsid w:val="007D3F50"/>
    <w:pPr>
      <w:spacing w:after="160" w:line="259" w:lineRule="auto"/>
      <w:ind w:left="720"/>
      <w:jc w:val="both"/>
    </w:pPr>
    <w:rPr>
      <w:rFonts w:asciiTheme="minorHAnsi" w:hAnsiTheme="minorHAnsi"/>
      <w:sz w:val="20"/>
      <w:u w:val="single"/>
    </w:rPr>
  </w:style>
  <w:style w:type="character" w:customStyle="1" w:styleId="underline">
    <w:name w:val="underline"/>
    <w:basedOn w:val="DefaultParagraphFont"/>
    <w:link w:val="textbold"/>
    <w:qFormat/>
    <w:locked/>
    <w:rsid w:val="007D3F50"/>
    <w:rPr>
      <w:sz w:val="20"/>
      <w:u w:val="single"/>
    </w:rPr>
  </w:style>
  <w:style w:type="paragraph" w:customStyle="1" w:styleId="Hotroute">
    <w:name w:val="Hot route"/>
    <w:basedOn w:val="Normal"/>
    <w:link w:val="HotrouteChar"/>
    <w:rsid w:val="007D3F50"/>
    <w:pPr>
      <w:spacing w:after="160" w:line="259" w:lineRule="auto"/>
      <w:ind w:left="144"/>
    </w:pPr>
    <w:rPr>
      <w:rFonts w:ascii="Calibri" w:eastAsia="Calibri" w:hAnsi="Calibri"/>
      <w:sz w:val="22"/>
      <w:szCs w:val="22"/>
    </w:rPr>
  </w:style>
  <w:style w:type="character" w:customStyle="1" w:styleId="UnderlineCharChar">
    <w:name w:val="Underline Char Char"/>
    <w:rsid w:val="007D3F50"/>
    <w:rPr>
      <w:rFonts w:ascii="Calibri" w:eastAsia="Calibri" w:hAnsi="Calibri" w:cs="Calibri"/>
      <w:u w:val="single"/>
    </w:rPr>
  </w:style>
  <w:style w:type="character" w:customStyle="1" w:styleId="HotrouteChar">
    <w:name w:val="Hot route Char"/>
    <w:link w:val="Hotroute"/>
    <w:rsid w:val="007D3F50"/>
    <w:rPr>
      <w:rFonts w:ascii="Calibri" w:eastAsia="Calibri" w:hAnsi="Calibri"/>
      <w:sz w:val="22"/>
      <w:szCs w:val="22"/>
    </w:rPr>
  </w:style>
  <w:style w:type="character" w:customStyle="1" w:styleId="CardChar">
    <w:name w:val="Card Char"/>
    <w:basedOn w:val="DefaultParagraphFont"/>
    <w:uiPriority w:val="4"/>
    <w:rsid w:val="007D3F50"/>
    <w:rPr>
      <w:sz w:val="16"/>
    </w:rPr>
  </w:style>
  <w:style w:type="character" w:styleId="IntenseEmphasis">
    <w:name w:val="Intense Emphasis"/>
    <w:uiPriority w:val="5"/>
    <w:qFormat/>
    <w:rsid w:val="00D966C5"/>
    <w:rPr>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uiPriority="1" w:qFormat="1"/>
    <w:lsdException w:name="heading 3" w:uiPriority="9" w:qFormat="1"/>
    <w:lsdException w:name="heading 4" w:uiPriority="3"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5" w:unhideWhenUsed="0" w:qFormat="1"/>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F749F8"/>
    <w:rPr>
      <w:rFonts w:ascii="Times New Roman" w:hAnsi="Times New Roman"/>
      <w:sz w:val="16"/>
    </w:rPr>
  </w:style>
  <w:style w:type="paragraph" w:styleId="Heading1">
    <w:name w:val="heading 1"/>
    <w:aliases w:val="Pocket"/>
    <w:basedOn w:val="Normal"/>
    <w:next w:val="Normal"/>
    <w:link w:val="Heading1Char"/>
    <w:qFormat/>
    <w:rsid w:val="00F749F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52"/>
    </w:rPr>
  </w:style>
  <w:style w:type="paragraph" w:styleId="Heading2">
    <w:name w:val="heading 2"/>
    <w:aliases w:val="Hat"/>
    <w:basedOn w:val="Normal"/>
    <w:next w:val="Normal"/>
    <w:link w:val="Heading2Char"/>
    <w:uiPriority w:val="1"/>
    <w:unhideWhenUsed/>
    <w:qFormat/>
    <w:rsid w:val="00F749F8"/>
    <w:pPr>
      <w:keepNext/>
      <w:keepLines/>
      <w:pageBreakBefore/>
      <w:spacing w:before="20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F749F8"/>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Normal Tag,small text,body,heading 2,Heading 2 Char2 Char,TAG, Ch,Heading 2 Char1 Char Char,Ch,small space,nonunderlined,no read,No Spacing211,No Spacing12,No Spacing2111,No Spacing4,No Spacing11111,No Spacing5,No Spacing21,Card,T"/>
    <w:basedOn w:val="Normal"/>
    <w:next w:val="Normal"/>
    <w:link w:val="Heading4Char"/>
    <w:uiPriority w:val="3"/>
    <w:unhideWhenUsed/>
    <w:qFormat/>
    <w:rsid w:val="00F749F8"/>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Underlined,emphasis,Bold Underline,Emphasis!!,small,Qualifications,normal card text,bold underline,Shrunk,qualifications in card,qualifications,Style1"/>
    <w:basedOn w:val="DefaultParagraphFont"/>
    <w:uiPriority w:val="7"/>
    <w:qFormat/>
    <w:rsid w:val="00F749F8"/>
    <w:rPr>
      <w:rFonts w:ascii="Times New Roman" w:hAnsi="Times New Roman"/>
      <w:b/>
      <w:i w:val="0"/>
      <w:iCs/>
      <w:sz w:val="22"/>
      <w:u w:val="single"/>
      <w:bdr w:val="single" w:sz="18" w:space="0" w:color="auto"/>
    </w:rPr>
  </w:style>
  <w:style w:type="character" w:customStyle="1" w:styleId="Heading1Char">
    <w:name w:val="Heading 1 Char"/>
    <w:aliases w:val="Pocket Char"/>
    <w:basedOn w:val="DefaultParagraphFont"/>
    <w:link w:val="Heading1"/>
    <w:rsid w:val="00F749F8"/>
    <w:rPr>
      <w:rFonts w:ascii="Times New Roman" w:eastAsiaTheme="majorEastAsia" w:hAnsi="Times New Roman" w:cstheme="majorBidi"/>
      <w:b/>
      <w:bCs/>
      <w:sz w:val="52"/>
      <w:szCs w:val="52"/>
    </w:rPr>
  </w:style>
  <w:style w:type="character" w:customStyle="1" w:styleId="Heading2Char">
    <w:name w:val="Heading 2 Char"/>
    <w:aliases w:val="Hat Char"/>
    <w:basedOn w:val="DefaultParagraphFont"/>
    <w:link w:val="Heading2"/>
    <w:uiPriority w:val="1"/>
    <w:rsid w:val="00F749F8"/>
    <w:rPr>
      <w:rFonts w:ascii="Times New Roman" w:eastAsiaTheme="majorEastAsia" w:hAnsi="Times New Roman" w:cstheme="majorBidi"/>
      <w:b/>
      <w:bCs/>
      <w:sz w:val="44"/>
      <w:szCs w:val="44"/>
      <w:u w:val="double"/>
    </w:rPr>
  </w:style>
  <w:style w:type="character" w:customStyle="1" w:styleId="Heading3Char">
    <w:name w:val="Heading 3 Char"/>
    <w:aliases w:val="Block Char"/>
    <w:basedOn w:val="DefaultParagraphFont"/>
    <w:link w:val="Heading3"/>
    <w:uiPriority w:val="9"/>
    <w:rsid w:val="00F749F8"/>
    <w:rPr>
      <w:rFonts w:ascii="Times New Roman" w:eastAsiaTheme="majorEastAsia" w:hAnsi="Times New Roman" w:cstheme="majorBidi"/>
      <w:b/>
      <w:bCs/>
      <w:sz w:val="32"/>
      <w:u w:val="single"/>
    </w:rPr>
  </w:style>
  <w:style w:type="character" w:customStyle="1" w:styleId="Heading4Char">
    <w:name w:val="Heading 4 Char"/>
    <w:aliases w:val="Tag Char,Big card Char,Normal Tag Char,small text Char,body Char,heading 2 Char,Heading 2 Char2 Char Char,TAG Char, Ch Char,Heading 2 Char1 Char Char Char,Ch Char,small space Char,nonunderlined Char,no read Char,No Spacing211 Char,T Char"/>
    <w:basedOn w:val="DefaultParagraphFont"/>
    <w:link w:val="Heading4"/>
    <w:uiPriority w:val="3"/>
    <w:qFormat/>
    <w:rsid w:val="00F749F8"/>
    <w:rPr>
      <w:rFonts w:ascii="Times New Roman" w:eastAsiaTheme="majorEastAsia" w:hAnsi="Times New Roman"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DefaultParagraphFont"/>
    <w:uiPriority w:val="5"/>
    <w:qFormat/>
    <w:rsid w:val="00F749F8"/>
    <w:rPr>
      <w:rFonts w:ascii="Times New Roman" w:hAnsi="Times New Roman"/>
      <w:b/>
      <w:sz w:val="26"/>
      <w:u w:val="none"/>
    </w:rPr>
  </w:style>
  <w:style w:type="character" w:customStyle="1" w:styleId="StyleBoldUnderline">
    <w:name w:val="Style Bold Underline"/>
    <w:aliases w:val="Underline,Style Underline,Intense Emphasis1,apple-style-span + 6 pt,Kern at 16 pt,Bold,Intense Emphasis11,Intense Emphasis2,HHeading 3 + 12 pt,Cards + Font: 12 pt Char,Style,Underline Char,Bold Cite Char,c,ci,Bo,Intense Emphasis111"/>
    <w:basedOn w:val="DefaultParagraphFont"/>
    <w:uiPriority w:val="6"/>
    <w:qFormat/>
    <w:rsid w:val="00F749F8"/>
    <w:rPr>
      <w:rFonts w:ascii="Times New Roman" w:hAnsi="Times New Roman"/>
      <w:b w:val="0"/>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qFormat/>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aliases w:val="Read,Important,heading 1 (block title),Card Text,Internet Link"/>
    <w:basedOn w:val="DefaultParagraphFont"/>
    <w:uiPriority w:val="99"/>
    <w:unhideWhenUsed/>
    <w:rsid w:val="00DF1850"/>
    <w:rPr>
      <w:color w:val="0000FF" w:themeColor="hyperlink"/>
      <w:u w:val="single"/>
    </w:rPr>
  </w:style>
  <w:style w:type="character" w:styleId="FollowedHyperlink">
    <w:name w:val="FollowedHyperlink"/>
    <w:basedOn w:val="DefaultParagraphFont"/>
    <w:uiPriority w:val="99"/>
    <w:semiHidden/>
    <w:unhideWhenUsed/>
    <w:rsid w:val="007D3F50"/>
    <w:rPr>
      <w:color w:val="auto"/>
      <w:u w:val="none"/>
    </w:rPr>
  </w:style>
  <w:style w:type="character" w:customStyle="1" w:styleId="cite">
    <w:name w:val="cite"/>
    <w:aliases w:val="Heading 3 Char Char Char,Char Char Char1,Heading 3 Char Char Char1,Heading 3 Char1,Char Char2,Char Char,Citation Char,Underlined Text Char,Block Writing Char,Heading 3 Char Char Char Char,Index Headers Char,Citation Char Char Char1,cites Char Char"/>
    <w:basedOn w:val="DefaultParagraphFont"/>
    <w:qFormat/>
    <w:rsid w:val="007D3F50"/>
    <w:rPr>
      <w:rFonts w:ascii="Times New Roman" w:hAnsi="Times New Roman"/>
      <w:b/>
      <w:sz w:val="22"/>
    </w:rPr>
  </w:style>
  <w:style w:type="paragraph" w:customStyle="1" w:styleId="textbold">
    <w:name w:val="text bold"/>
    <w:basedOn w:val="Normal"/>
    <w:link w:val="underline"/>
    <w:qFormat/>
    <w:rsid w:val="007D3F50"/>
    <w:pPr>
      <w:spacing w:after="160" w:line="259" w:lineRule="auto"/>
      <w:ind w:left="720"/>
      <w:jc w:val="both"/>
    </w:pPr>
    <w:rPr>
      <w:rFonts w:asciiTheme="minorHAnsi" w:hAnsiTheme="minorHAnsi"/>
      <w:sz w:val="20"/>
      <w:u w:val="single"/>
    </w:rPr>
  </w:style>
  <w:style w:type="character" w:customStyle="1" w:styleId="underline">
    <w:name w:val="underline"/>
    <w:basedOn w:val="DefaultParagraphFont"/>
    <w:link w:val="textbold"/>
    <w:qFormat/>
    <w:locked/>
    <w:rsid w:val="007D3F50"/>
    <w:rPr>
      <w:sz w:val="20"/>
      <w:u w:val="single"/>
    </w:rPr>
  </w:style>
  <w:style w:type="paragraph" w:customStyle="1" w:styleId="Hotroute">
    <w:name w:val="Hot route"/>
    <w:basedOn w:val="Normal"/>
    <w:link w:val="HotrouteChar"/>
    <w:rsid w:val="007D3F50"/>
    <w:pPr>
      <w:spacing w:after="160" w:line="259" w:lineRule="auto"/>
      <w:ind w:left="144"/>
    </w:pPr>
    <w:rPr>
      <w:rFonts w:ascii="Calibri" w:eastAsia="Calibri" w:hAnsi="Calibri"/>
      <w:sz w:val="22"/>
      <w:szCs w:val="22"/>
    </w:rPr>
  </w:style>
  <w:style w:type="character" w:customStyle="1" w:styleId="UnderlineCharChar">
    <w:name w:val="Underline Char Char"/>
    <w:rsid w:val="007D3F50"/>
    <w:rPr>
      <w:rFonts w:ascii="Calibri" w:eastAsia="Calibri" w:hAnsi="Calibri" w:cs="Calibri"/>
      <w:u w:val="single"/>
    </w:rPr>
  </w:style>
  <w:style w:type="character" w:customStyle="1" w:styleId="HotrouteChar">
    <w:name w:val="Hot route Char"/>
    <w:link w:val="Hotroute"/>
    <w:rsid w:val="007D3F50"/>
    <w:rPr>
      <w:rFonts w:ascii="Calibri" w:eastAsia="Calibri" w:hAnsi="Calibri"/>
      <w:sz w:val="22"/>
      <w:szCs w:val="22"/>
    </w:rPr>
  </w:style>
  <w:style w:type="character" w:customStyle="1" w:styleId="CardChar">
    <w:name w:val="Card Char"/>
    <w:basedOn w:val="DefaultParagraphFont"/>
    <w:uiPriority w:val="4"/>
    <w:rsid w:val="007D3F50"/>
    <w:rPr>
      <w:sz w:val="16"/>
    </w:rPr>
  </w:style>
  <w:style w:type="character" w:styleId="IntenseEmphasis">
    <w:name w:val="Intense Emphasis"/>
    <w:uiPriority w:val="5"/>
    <w:qFormat/>
    <w:rsid w:val="00D966C5"/>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hyperlink" Target="http://www.businessweek.com/articles/2014-07-11/goverment-money-is-not-silver-bullet-for-cape-wind-offshore-project" TargetMode="External"/><Relationship Id="rId21" Type="http://schemas.openxmlformats.org/officeDocument/2006/relationships/hyperlink" Target="http://www.carbontrust.com/media/510530/detailed-appraisal-of-the-offshore-wind-industry-in-china.pdf" TargetMode="External"/><Relationship Id="rId22" Type="http://schemas.openxmlformats.org/officeDocument/2006/relationships/hyperlink" Target="http://cdn.americanprogress.org/wp-content/uploads/issues/2011/02/pdf/ces_brief.pdf" TargetMode="External"/><Relationship Id="rId23" Type="http://schemas.openxmlformats.org/officeDocument/2006/relationships/hyperlink" Target="http://blogs.wsj.com/experts/2013/09/26/how-chinas-positionining-itself-as-the-global-energy-technology-leader/" TargetMode="External"/><Relationship Id="rId24" Type="http://schemas.openxmlformats.org/officeDocument/2006/relationships/hyperlink" Target="http://www.internationalpolicydigest.org/2014/02/02/coming-collapse-china/)/trepka" TargetMode="External"/><Relationship Id="rId25" Type="http://schemas.openxmlformats.org/officeDocument/2006/relationships/hyperlink" Target="http://www.eenews.net/stories/1059965925" TargetMode="External"/><Relationship Id="rId26" Type="http://schemas.openxmlformats.org/officeDocument/2006/relationships/hyperlink" Target="http://muse.jhu.edu/journals/diacritics/v028/28.1butler.html" TargetMode="External"/><Relationship Id="rId27" Type="http://schemas.openxmlformats.org/officeDocument/2006/relationships/hyperlink" Target="http://muse.jhu.edu/journals/diacritics/v028/28.1butler.html" TargetMode="External"/><Relationship Id="rId28" Type="http://schemas.openxmlformats.org/officeDocument/2006/relationships/hyperlink" Target="http://muse.jhu.edu/journals/diacritics/v028/28.1butler.html" TargetMode="External"/><Relationship Id="rId29" Type="http://schemas.openxmlformats.org/officeDocument/2006/relationships/hyperlink" Target="http://muse.jhu.edu/journals/diacritics/v028/28.1butler.html"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numbering" Target="numbering.xml"/><Relationship Id="rId5" Type="http://schemas.openxmlformats.org/officeDocument/2006/relationships/styles" Target="styles.xml"/><Relationship Id="rId30" Type="http://schemas.openxmlformats.org/officeDocument/2006/relationships/hyperlink" Target="http://muse.jhu.edu/journals/diacritics/v028/28.1butler.html" TargetMode="External"/><Relationship Id="rId31" Type="http://schemas.openxmlformats.org/officeDocument/2006/relationships/hyperlink" Target="http://www.businesswire.com/multimedia/home/20140401005120/en/" TargetMode="External"/><Relationship Id="rId32" Type="http://schemas.openxmlformats.org/officeDocument/2006/relationships/hyperlink" Target="http://www.tradeonlytoday.com/2014/07/significant-u-s-offshore-wind-power-within-reach/" TargetMode="External"/><Relationship Id="rId9" Type="http://schemas.openxmlformats.org/officeDocument/2006/relationships/footnotes" Target="footnotes.xml"/><Relationship Id="rId6" Type="http://schemas.microsoft.com/office/2007/relationships/stylesWithEffects" Target="stylesWithEffects.xml"/><Relationship Id="rId7" Type="http://schemas.openxmlformats.org/officeDocument/2006/relationships/settings" Target="settings.xml"/><Relationship Id="rId8" Type="http://schemas.openxmlformats.org/officeDocument/2006/relationships/webSettings" Target="webSettings.xml"/><Relationship Id="rId33" Type="http://schemas.openxmlformats.org/officeDocument/2006/relationships/fontTable" Target="fontTable.xml"/><Relationship Id="rId34" Type="http://schemas.openxmlformats.org/officeDocument/2006/relationships/theme" Target="theme/theme1.xml"/><Relationship Id="rId10" Type="http://schemas.openxmlformats.org/officeDocument/2006/relationships/endnotes" Target="endnotes.xml"/><Relationship Id="rId11" Type="http://schemas.openxmlformats.org/officeDocument/2006/relationships/hyperlink" Target="http://www.worldpicturejournal.com/WP_5/PDFs/Morton.pdf" TargetMode="External"/><Relationship Id="rId12" Type="http://schemas.openxmlformats.org/officeDocument/2006/relationships/hyperlink" Target="http://www.worldpicturejournal.com/WP_5/PDFs/Morton.pdf" TargetMode="External"/><Relationship Id="rId13" Type="http://schemas.openxmlformats.org/officeDocument/2006/relationships/hyperlink" Target="http://site.ebrary.com/lib/apus/Doc?id=10496853&amp;ppg=41..page" TargetMode="External"/><Relationship Id="rId14" Type="http://schemas.openxmlformats.org/officeDocument/2006/relationships/hyperlink" Target="http://www.worldpicturejournal.com/WP_5/PDFs/Morton.pdf" TargetMode="External"/><Relationship Id="rId15" Type="http://schemas.openxmlformats.org/officeDocument/2006/relationships/hyperlink" Target="http://www.worldpicturejournal.com/WP_5/PDFs/Morton.pdf" TargetMode="External"/><Relationship Id="rId16" Type="http://schemas.openxmlformats.org/officeDocument/2006/relationships/hyperlink" Target="http://site.ebrary.com/lib/apus/Doc?id=10496853&amp;ppg=41..page" TargetMode="External"/><Relationship Id="rId17" Type="http://schemas.openxmlformats.org/officeDocument/2006/relationships/hyperlink" Target="http://ipcc-wg2.gov/AR5/images/uploads/IPCC_WG2AR5_SPM_Approved.pdf" TargetMode="External"/><Relationship Id="rId18" Type="http://schemas.openxmlformats.org/officeDocument/2006/relationships/hyperlink" Target="http://www.huffingtonpost.com/peter-m-haas/prospects-for-us-environm_b_141815.html" TargetMode="External"/><Relationship Id="rId19" Type="http://schemas.openxmlformats.org/officeDocument/2006/relationships/hyperlink" Target="http://www.environmentalleader.com/2010/10/18/u-s-environmental-policy-part-ii-policymaking-toda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bbricker: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C1E4D0C89AAD3448E103B72807B400B" ma:contentTypeVersion="0" ma:contentTypeDescription="Create a new document." ma:contentTypeScope="" ma:versionID="5062665f6a20b8997db5a8ac6dccbe29">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722792A-A0A0-410B-9D1E-50B5A65255EC}">
  <ds:schemaRefs>
    <ds:schemaRef ds:uri="http://schemas.microsoft.com/sharepoint/v3/contenttype/forms"/>
  </ds:schemaRefs>
</ds:datastoreItem>
</file>

<file path=customXml/itemProps2.xml><?xml version="1.0" encoding="utf-8"?>
<ds:datastoreItem xmlns:ds="http://schemas.openxmlformats.org/officeDocument/2006/customXml" ds:itemID="{A1FB3668-2595-4921-9860-A4C480CEF6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CA6A2578-26FE-4A0F-9115-ACC3503EFE8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8</TotalTime>
  <Pages>167</Pages>
  <Words>87275</Words>
  <Characters>476527</Characters>
  <Application>Microsoft Macintosh Word</Application>
  <DocSecurity>0</DocSecurity>
  <Lines>5016</Lines>
  <Paragraphs>900</Paragraphs>
  <ScaleCrop>false</ScaleCrop>
  <Company>Whitman College</Company>
  <LinksUpToDate>false</LinksUpToDate>
  <CharactersWithSpaces>562902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Brett Bricker</dc:creator>
  <cp:keywords/>
  <dc:description/>
  <cp:lastModifiedBy>Brett Bricker</cp:lastModifiedBy>
  <cp:revision>8</cp:revision>
  <dcterms:created xsi:type="dcterms:W3CDTF">2014-07-20T03:15:00Z</dcterms:created>
  <dcterms:modified xsi:type="dcterms:W3CDTF">2014-07-20T03:30:00Z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0x0101005C1E4D0C89AAD3448E103B72807B400B</vt:lpwstr>
  </property>
</Properties>
</file>