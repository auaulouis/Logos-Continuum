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A8A211" w14:textId="77777777" w:rsidR="00AB4136" w:rsidRDefault="00AB4136" w:rsidP="00AB4136">
      <w:pPr>
        <w:pStyle w:val="Heading1"/>
      </w:pPr>
      <w:proofErr w:type="spellStart"/>
      <w:r>
        <w:t>Ecodoomsaying</w:t>
      </w:r>
      <w:proofErr w:type="spellEnd"/>
      <w:r>
        <w:t xml:space="preserve"> K </w:t>
      </w:r>
    </w:p>
    <w:p w14:paraId="38A69729" w14:textId="77777777" w:rsidR="001A1351" w:rsidRDefault="001A1351" w:rsidP="00B508AA">
      <w:pPr>
        <w:pStyle w:val="Heading2"/>
      </w:pPr>
      <w:r>
        <w:t xml:space="preserve">1nc </w:t>
      </w:r>
      <w:bookmarkStart w:id="0" w:name="_GoBack"/>
      <w:bookmarkEnd w:id="0"/>
    </w:p>
    <w:p w14:paraId="6A01D78F" w14:textId="77777777" w:rsidR="00D82F24" w:rsidRPr="00D82F24" w:rsidRDefault="00D82F24" w:rsidP="00D82F24">
      <w:pPr>
        <w:pStyle w:val="Heading3"/>
      </w:pPr>
      <w:r>
        <w:t xml:space="preserve">1nc Link/Impact - </w:t>
      </w:r>
      <w:proofErr w:type="spellStart"/>
      <w:r>
        <w:t>Apocalypticism</w:t>
      </w:r>
      <w:proofErr w:type="spellEnd"/>
    </w:p>
    <w:p w14:paraId="63B776B8" w14:textId="77777777" w:rsidR="001A1351" w:rsidRDefault="001A1351" w:rsidP="001A1351">
      <w:pPr>
        <w:pStyle w:val="Heading4"/>
      </w:pPr>
      <w:r>
        <w:t xml:space="preserve">Environmental apocalyptic discourse is an instrument of political and philosophical resignation and never incentivizes real action – fear simultaneously desensitizes us and makes the problem seem too large which leads to violent apathy and scapegoating. </w:t>
      </w:r>
    </w:p>
    <w:p w14:paraId="10524EA8" w14:textId="731BC074" w:rsidR="001A1351" w:rsidRDefault="001A1351" w:rsidP="001A1351">
      <w:r>
        <w:t xml:space="preserve">Pascal </w:t>
      </w:r>
      <w:r w:rsidRPr="00967EDE">
        <w:rPr>
          <w:rStyle w:val="Style13ptBold"/>
        </w:rPr>
        <w:t>Bruckner</w:t>
      </w:r>
      <w:r>
        <w:t xml:space="preserve">, French philosopher and writer, wrote ‘The Fanaticism of the Apocalypse’, </w:t>
      </w:r>
      <w:r w:rsidRPr="00967EDE">
        <w:rPr>
          <w:rStyle w:val="Style13ptBold"/>
        </w:rPr>
        <w:t>12</w:t>
      </w:r>
      <w:r>
        <w:rPr>
          <w:rStyle w:val="Style13ptBold"/>
        </w:rPr>
        <w:t xml:space="preserve"> </w:t>
      </w:r>
      <w:r w:rsidRPr="00967EDE">
        <w:t>[</w:t>
      </w:r>
      <w:r>
        <w:t>May 22, 2012, “Dazed and apocalyptic; Why today's secular elites are prophesying a doomsday without redemption”, National Post f/k/a The Financial Post, Canada]</w:t>
      </w:r>
      <w:r w:rsidR="00732046">
        <w:t>//JH</w:t>
      </w:r>
    </w:p>
    <w:p w14:paraId="40A04664" w14:textId="77777777" w:rsidR="001A1351" w:rsidRPr="00F46E78" w:rsidRDefault="001A1351" w:rsidP="001A1351">
      <w:pPr>
        <w:rPr>
          <w:sz w:val="14"/>
        </w:rPr>
      </w:pPr>
      <w:r w:rsidRPr="00F46E78">
        <w:rPr>
          <w:sz w:val="14"/>
        </w:rPr>
        <w:t xml:space="preserve">One could go on citing such quotations forever, given the spread of the cliché-ridden apocalyptic literature. </w:t>
      </w:r>
      <w:r w:rsidRPr="00F46E78">
        <w:rPr>
          <w:rStyle w:val="TitleChar"/>
        </w:rPr>
        <w:t>Environmentalism has become a global ideology that covers all of existence - not merely modes of production but ways of life as well. We rediscover in it the whole range of Marxist rhetoric, now applied to the environment: ubiquitous scientism, horrifying visions of reality, even admonitions to the guilty parties who misunderstand those who wish them well. Authors, journalists, politicians and scientists compete in the portrayal of abomination and claim for themselves a hyper-lucidity: They alone see clearly while others vegetate in the darkness.</w:t>
      </w:r>
    </w:p>
    <w:p w14:paraId="5FB94F7B" w14:textId="77777777" w:rsidR="001A1351" w:rsidRPr="00F46E78" w:rsidRDefault="001A1351" w:rsidP="001A1351">
      <w:pPr>
        <w:rPr>
          <w:rStyle w:val="TitleChar"/>
        </w:rPr>
      </w:pPr>
      <w:r w:rsidRPr="00F46E78">
        <w:rPr>
          <w:rStyle w:val="TitleChar"/>
        </w:rPr>
        <w:t>The fear that these intellectuals spread is like a gluttonous enzyme that swallows up an anxiety, feeds on it and then leaves it behind for new ones</w:t>
      </w:r>
      <w:r w:rsidRPr="00F46E78">
        <w:rPr>
          <w:sz w:val="16"/>
        </w:rPr>
        <w:t>. When the Fukushima nuclear plant melted down after the enormous earthquake in Japan in March 2011, it only confirmed a feeling of anxiety that was already there, looking for some content. In six months, some new concern will grip us: a pandemic, bird flu, the food supply, melting ice caps, cellphone radiation.</w:t>
      </w:r>
    </w:p>
    <w:p w14:paraId="632B03C3" w14:textId="77777777" w:rsidR="001A1351" w:rsidRPr="00F46E78" w:rsidRDefault="001A1351" w:rsidP="001A1351">
      <w:pPr>
        <w:rPr>
          <w:rStyle w:val="TitleChar"/>
        </w:rPr>
      </w:pPr>
      <w:r w:rsidRPr="00F46E78">
        <w:rPr>
          <w:rStyle w:val="TitleChar"/>
        </w:rPr>
        <w:t>The fear also becomes a self-fulfilling prophecy, with the press reporting, as though it were a surprising finding, that young people are haunted by the very concerns about global warming that the press continually instills in them. As in an echo chamber, opinion polls reflect the views promulgated by the media. We are inoculated against anxiety by the repetition of the same themes, which become a narcotic we can't do without.</w:t>
      </w:r>
    </w:p>
    <w:p w14:paraId="043C4721" w14:textId="77777777" w:rsidR="001A1351" w:rsidRPr="00F46E78" w:rsidRDefault="001A1351" w:rsidP="001A1351">
      <w:pPr>
        <w:rPr>
          <w:sz w:val="16"/>
        </w:rPr>
      </w:pPr>
      <w:r w:rsidRPr="00F46E78">
        <w:rPr>
          <w:sz w:val="16"/>
        </w:rPr>
        <w:t xml:space="preserve">To wake people up requires ever more extreme rhetoric, including a striking number of analogies to the Holocaust. Noel </w:t>
      </w:r>
      <w:proofErr w:type="spellStart"/>
      <w:r w:rsidRPr="00F46E78">
        <w:rPr>
          <w:sz w:val="16"/>
        </w:rPr>
        <w:t>Mamère</w:t>
      </w:r>
      <w:proofErr w:type="spellEnd"/>
      <w:r w:rsidRPr="00F46E78">
        <w:rPr>
          <w:sz w:val="16"/>
        </w:rPr>
        <w:t xml:space="preserve">, a French politician in the Green party, has accused another politician, Claude </w:t>
      </w:r>
      <w:proofErr w:type="spellStart"/>
      <w:r w:rsidRPr="00F46E78">
        <w:rPr>
          <w:sz w:val="16"/>
        </w:rPr>
        <w:t>Allègre</w:t>
      </w:r>
      <w:proofErr w:type="spellEnd"/>
      <w:r w:rsidRPr="00F46E78">
        <w:rPr>
          <w:sz w:val="16"/>
        </w:rPr>
        <w:t xml:space="preserve">, of being a </w:t>
      </w:r>
      <w:proofErr w:type="spellStart"/>
      <w:r w:rsidRPr="00F46E78">
        <w:rPr>
          <w:sz w:val="16"/>
        </w:rPr>
        <w:t>négationniste</w:t>
      </w:r>
      <w:proofErr w:type="spellEnd"/>
      <w:r w:rsidRPr="00F46E78">
        <w:rPr>
          <w:sz w:val="16"/>
        </w:rPr>
        <w:t xml:space="preserve"> about global warming - a French word that refers to those who deny the Jewish and Armenian genocides. Economist </w:t>
      </w:r>
      <w:proofErr w:type="spellStart"/>
      <w:r w:rsidRPr="00F46E78">
        <w:rPr>
          <w:sz w:val="16"/>
        </w:rPr>
        <w:t>Rajendra</w:t>
      </w:r>
      <w:proofErr w:type="spellEnd"/>
      <w:r w:rsidRPr="00F46E78">
        <w:rPr>
          <w:sz w:val="16"/>
        </w:rPr>
        <w:t xml:space="preserve"> </w:t>
      </w:r>
      <w:proofErr w:type="spellStart"/>
      <w:r w:rsidRPr="00F46E78">
        <w:rPr>
          <w:sz w:val="16"/>
        </w:rPr>
        <w:t>Pachauri</w:t>
      </w:r>
      <w:proofErr w:type="spellEnd"/>
      <w:r w:rsidRPr="00F46E78">
        <w:rPr>
          <w:sz w:val="16"/>
        </w:rPr>
        <w:t>, head of the Intergovernmental Panel on</w:t>
      </w:r>
      <w:r w:rsidRPr="00F46E78">
        <w:rPr>
          <w:sz w:val="10"/>
        </w:rPr>
        <w:t xml:space="preserve"> </w:t>
      </w:r>
      <w:r w:rsidRPr="00F46E78">
        <w:rPr>
          <w:sz w:val="16"/>
        </w:rPr>
        <w:t xml:space="preserve">Climate Change, has explicitly compared the Danish statistician and eco-skeptic Bjorn </w:t>
      </w:r>
      <w:proofErr w:type="spellStart"/>
      <w:r w:rsidRPr="00F46E78">
        <w:rPr>
          <w:sz w:val="16"/>
        </w:rPr>
        <w:t>Lomborg</w:t>
      </w:r>
      <w:proofErr w:type="spellEnd"/>
      <w:r w:rsidRPr="00F46E78">
        <w:rPr>
          <w:sz w:val="16"/>
        </w:rPr>
        <w:t xml:space="preserve"> to the Fuhrer. The American climate scientist James Hansen has accused oil companies trying to "spread doubt about global warming" of "high crimes against humanity and nature" and called trains transporting American coal "death trains." Boston Globe columnist Ellen Goodman has writ-ten that "global warming deniers are now on a par with Holocaust deniers."</w:t>
      </w:r>
    </w:p>
    <w:p w14:paraId="1781770F" w14:textId="77777777" w:rsidR="001A1351" w:rsidRPr="00F46E78" w:rsidRDefault="001A1351" w:rsidP="001A1351">
      <w:pPr>
        <w:rPr>
          <w:sz w:val="16"/>
        </w:rPr>
      </w:pPr>
      <w:r w:rsidRPr="00F46E78">
        <w:rPr>
          <w:rStyle w:val="TitleChar"/>
        </w:rPr>
        <w:t xml:space="preserve">A </w:t>
      </w:r>
      <w:proofErr w:type="spellStart"/>
      <w:r w:rsidRPr="00F46E78">
        <w:rPr>
          <w:rStyle w:val="TitleChar"/>
        </w:rPr>
        <w:t>time-honoured</w:t>
      </w:r>
      <w:proofErr w:type="spellEnd"/>
      <w:r w:rsidRPr="00F46E78">
        <w:rPr>
          <w:rStyle w:val="TitleChar"/>
        </w:rPr>
        <w:t xml:space="preserve"> strategy of cataclysmic discourse, whether performed by preachers or by propagandists, is the retroactive correction. This technique consists of accumulating a staggering amount of horrifying news and then - at the end - tempering it with a slim ray of hope. First you break down all resistance; then you offer an escape route to your stunned audience</w:t>
      </w:r>
      <w:r w:rsidRPr="00F46E78">
        <w:rPr>
          <w:sz w:val="16"/>
        </w:rPr>
        <w:t>. And so the advertising copy for the Al Gore-starring documentary An Inconvenient Truth reads: "Humanity is sitting on a time bomb. If the vast majority of the world's scientists are right, we have just ten years to avert a major catastrophe that could send our entire planet's climate system into a tail-spin of epic destruction involving extreme weather, floods, droughts, epidemics and killer heat waves beyond anything we have ever experienced - a catastrophe of our own making."</w:t>
      </w:r>
    </w:p>
    <w:p w14:paraId="5CC14B85" w14:textId="77777777" w:rsidR="001A1351" w:rsidRPr="00F46E78" w:rsidRDefault="001A1351" w:rsidP="001A1351">
      <w:pPr>
        <w:rPr>
          <w:rStyle w:val="TitleChar"/>
        </w:rPr>
      </w:pPr>
      <w:r w:rsidRPr="00F46E78">
        <w:rPr>
          <w:sz w:val="16"/>
        </w:rPr>
        <w:t xml:space="preserve">Now here are the means that the former vice-president, like most environmentalists, proposes to reduce carbon-dioxide emissions: using low-energy </w:t>
      </w:r>
      <w:proofErr w:type="spellStart"/>
      <w:r w:rsidRPr="00F46E78">
        <w:rPr>
          <w:sz w:val="16"/>
        </w:rPr>
        <w:t>lightbulbs</w:t>
      </w:r>
      <w:proofErr w:type="spellEnd"/>
      <w:r w:rsidRPr="00F46E78">
        <w:rPr>
          <w:sz w:val="16"/>
        </w:rPr>
        <w:t xml:space="preserve">; driving less; checking your tire pressure; recycling; rejecting unnecessary packaging; adjusting your thermostat; planting a tree and turning off electrical appliances. </w:t>
      </w:r>
      <w:r w:rsidRPr="00F46E78">
        <w:rPr>
          <w:rStyle w:val="TitleChar"/>
        </w:rPr>
        <w:t>Since we find ourselves at a loss before planetary threats, we will convert our powerlessness into propitiatory gestures, which will give us the illusion of action. First the ideology of catastrophe terrorizes us; then it appeases us by proposing the little rituals of a post-technological animism. But let's be clear: A cosmic calamity is not averted by checking tire pressure or sorting garbage.</w:t>
      </w:r>
    </w:p>
    <w:p w14:paraId="7E7B1BAF" w14:textId="77777777" w:rsidR="001A1351" w:rsidRDefault="001A1351" w:rsidP="001A1351">
      <w:pPr>
        <w:rPr>
          <w:sz w:val="16"/>
        </w:rPr>
      </w:pPr>
      <w:r w:rsidRPr="00F46E78">
        <w:rPr>
          <w:sz w:val="16"/>
        </w:rPr>
        <w:t xml:space="preserve">Similarly, we are told that "our power exceeds our knowledge," as the German philosopher Hans Jonas once put it - yet we are also told, with a certainty puzzling from such skeptics, that we must change our diets, cut back on air travel, consume fewer material goods and stop driving gas guzzlers. This is the central </w:t>
      </w:r>
      <w:proofErr w:type="spellStart"/>
      <w:r w:rsidRPr="00F46E78">
        <w:rPr>
          <w:sz w:val="16"/>
        </w:rPr>
        <w:t>aporia</w:t>
      </w:r>
      <w:proofErr w:type="spellEnd"/>
      <w:r w:rsidRPr="00F46E78">
        <w:rPr>
          <w:sz w:val="16"/>
        </w:rPr>
        <w:t xml:space="preserve"> of green neo-asceticism: It attributes a wildly exaggerated importance to ordinary human </w:t>
      </w:r>
      <w:proofErr w:type="spellStart"/>
      <w:r w:rsidRPr="00F46E78">
        <w:rPr>
          <w:sz w:val="16"/>
        </w:rPr>
        <w:t>behaviour</w:t>
      </w:r>
      <w:proofErr w:type="spellEnd"/>
      <w:r w:rsidRPr="00F46E78">
        <w:rPr>
          <w:sz w:val="16"/>
        </w:rPr>
        <w:t>, thus weakening its appeal to the very humility that it tries to instill.</w:t>
      </w:r>
    </w:p>
    <w:p w14:paraId="53E1F7C4" w14:textId="77777777" w:rsidR="001A1351" w:rsidRPr="00F46E78" w:rsidRDefault="001A1351" w:rsidP="001A1351">
      <w:pPr>
        <w:rPr>
          <w:rStyle w:val="TitleChar"/>
          <w:b w:val="0"/>
          <w:bCs/>
          <w:sz w:val="16"/>
        </w:rPr>
      </w:pPr>
      <w:r w:rsidRPr="00F46E78">
        <w:rPr>
          <w:rStyle w:val="TitleChar"/>
        </w:rPr>
        <w:t>Another contradiction inherent in apocalyptic discourse is that, though it tries desperately to awaken us, to convince us of planetary chaos, it eventually deadens us, making our eventual disappearance part of our everyday routine. At first, yes, the kinds of doom that we hear about - the acidification of the oceans, the pollution of our air - charge our calm existence with a strange excitement. The enemy is among us, and he waits for our slightest lapses, all the more insidious because he is invisible. If the function of ancient rites was to purge a community's violence on a sacrificial victim, the function of our contemporary rites is - at first - to dramatize the status quo and to exalt us through proximity to cataclysm.</w:t>
      </w:r>
    </w:p>
    <w:p w14:paraId="1EEB0953" w14:textId="77777777" w:rsidR="001A1351" w:rsidRPr="00872C0F" w:rsidRDefault="001A1351" w:rsidP="001A1351">
      <w:pPr>
        <w:rPr>
          <w:sz w:val="16"/>
        </w:rPr>
      </w:pPr>
      <w:r w:rsidRPr="00872C0F">
        <w:rPr>
          <w:sz w:val="16"/>
        </w:rPr>
        <w:t>But the certainty of the prophecies makes this effect short-lived. The language of fear does not include the word "maybe." It tells us, rather, that the horror is inevitable. Resistant to all doubt, it is satisfied to mark the stages of degradation. This is another paradox of fear: It is ultimately reassuring. At least we know where we are heading - toward the worst.</w:t>
      </w:r>
    </w:p>
    <w:p w14:paraId="39D176F1" w14:textId="77777777" w:rsidR="001A1351" w:rsidRPr="00872C0F" w:rsidRDefault="001A1351" w:rsidP="001A1351">
      <w:pPr>
        <w:rPr>
          <w:sz w:val="16"/>
        </w:rPr>
      </w:pPr>
      <w:r w:rsidRPr="00872C0F">
        <w:rPr>
          <w:sz w:val="16"/>
        </w:rPr>
        <w:t>One consequence of this certainty is that we begin to suspect that the numberless Cassandras who prophesy all around us do not intend to warn us so much as to condemn us. In classical Judaism, the prophet sought to give new life to God's cause against kings and the powerful.</w:t>
      </w:r>
    </w:p>
    <w:p w14:paraId="33CCC176" w14:textId="77777777" w:rsidR="001A1351" w:rsidRPr="00872C0F" w:rsidRDefault="001A1351" w:rsidP="001A1351">
      <w:pPr>
        <w:rPr>
          <w:sz w:val="16"/>
        </w:rPr>
      </w:pPr>
      <w:r w:rsidRPr="00872C0F">
        <w:rPr>
          <w:sz w:val="16"/>
        </w:rPr>
        <w:t xml:space="preserve">In Christianity, millenarian movements embodied a hope for justice against a Church wallowing in luxury and vice. But in a secular society, a prophet has no function other than indignation. So it happens that he becomes intoxicated with his own words and claims </w:t>
      </w:r>
      <w:proofErr w:type="gramStart"/>
      <w:r w:rsidRPr="00872C0F">
        <w:rPr>
          <w:sz w:val="16"/>
        </w:rPr>
        <w:t>a legitimacy</w:t>
      </w:r>
      <w:proofErr w:type="gramEnd"/>
      <w:r w:rsidRPr="00872C0F">
        <w:rPr>
          <w:sz w:val="16"/>
        </w:rPr>
        <w:t xml:space="preserve"> with no basis, calling down the destruction that he pretends to warn against. You'll get what you've got coming! - </w:t>
      </w:r>
      <w:proofErr w:type="gramStart"/>
      <w:r w:rsidRPr="00872C0F">
        <w:rPr>
          <w:sz w:val="16"/>
        </w:rPr>
        <w:t>that</w:t>
      </w:r>
      <w:proofErr w:type="gramEnd"/>
      <w:r w:rsidRPr="00872C0F">
        <w:rPr>
          <w:sz w:val="16"/>
        </w:rPr>
        <w:t xml:space="preserve"> is the death wish that our misanthropes address to us. These are not great souls who alert us to troubles but tiny minds who wish us suffering if we have the presumption to refuse to listen to them. Catastrophe is not their fear but their joy. It is a short distance from lucidity to bitterness, from prediction to anathema.</w:t>
      </w:r>
    </w:p>
    <w:p w14:paraId="51269166" w14:textId="77777777" w:rsidR="001A1351" w:rsidRPr="00F46E78" w:rsidRDefault="001A1351" w:rsidP="001A1351">
      <w:pPr>
        <w:rPr>
          <w:rStyle w:val="TitleChar"/>
        </w:rPr>
      </w:pPr>
      <w:r w:rsidRPr="00F46E78">
        <w:rPr>
          <w:rStyle w:val="TitleChar"/>
        </w:rPr>
        <w:t xml:space="preserve">Another result of the doomsayers' certainty is that their preaching, by inoculating us against the poison of terror, brings about petrification. The trembling that they want to inculcate falls flat. Anxiety has the last word. We were supposed to be alerted; instead, we are disarmed. This may even be the goal of the noisy panic: to dazzle us in order to make us docile. Instead of encouraging resistance, it propagates discouragement and despair. The ideology of catastrophe becomes an instrument of </w:t>
      </w:r>
      <w:proofErr w:type="spellStart"/>
      <w:r w:rsidRPr="00F46E78">
        <w:rPr>
          <w:rStyle w:val="TitleChar"/>
        </w:rPr>
        <w:t>polit-ical</w:t>
      </w:r>
      <w:proofErr w:type="spellEnd"/>
      <w:r w:rsidRPr="00F46E78">
        <w:rPr>
          <w:rStyle w:val="TitleChar"/>
        </w:rPr>
        <w:t xml:space="preserve"> and philosophical resignation.</w:t>
      </w:r>
    </w:p>
    <w:p w14:paraId="4FA4E579" w14:textId="77777777" w:rsidR="001A1351" w:rsidRPr="00F46E78" w:rsidRDefault="001A1351" w:rsidP="001A1351">
      <w:pPr>
        <w:rPr>
          <w:rStyle w:val="TitleChar"/>
        </w:rPr>
      </w:pPr>
      <w:r w:rsidRPr="00F46E78">
        <w:rPr>
          <w:rStyle w:val="TitleChar"/>
        </w:rPr>
        <w:t>What is surprising is that the mood of catastrophe prevails especially in the West, as if it were particular to privileged peoples. Despite the economic crises of the last few years, people live better in Europe and North America than anywhere else, which is why migrants the world over want to come to those places. Yet never have we been so inclined to condemn our societies.</w:t>
      </w:r>
    </w:p>
    <w:p w14:paraId="0404309F" w14:textId="77777777" w:rsidR="001A1351" w:rsidRPr="00872C0F" w:rsidRDefault="001A1351" w:rsidP="001A1351">
      <w:pPr>
        <w:rPr>
          <w:sz w:val="16"/>
        </w:rPr>
      </w:pPr>
      <w:r w:rsidRPr="00872C0F">
        <w:rPr>
          <w:sz w:val="16"/>
        </w:rPr>
        <w:t>Perhaps the new Green puritanism is nothing but the reaction of a West deprived of its supreme competence, the last avatar of an unhappy neocolonialism that preaches to other cultures a wisdom that it has never practiced. For the last 20 years, non-European peoples have become masters of their own futures and have stopped regarding us as infallible models. They are likely to receive our professions of environmentalist faith with polite indifference. Billions of people look to economic growth, with all the pollution that accompanies it, to improve their condition. Who are we to refuse it to them?</w:t>
      </w:r>
    </w:p>
    <w:p w14:paraId="2FC9F930" w14:textId="77777777" w:rsidR="001A1351" w:rsidRPr="00872C0F" w:rsidRDefault="001A1351" w:rsidP="001A1351">
      <w:pPr>
        <w:rPr>
          <w:sz w:val="16"/>
        </w:rPr>
      </w:pPr>
      <w:r w:rsidRPr="00872C0F">
        <w:rPr>
          <w:rStyle w:val="TitleChar"/>
        </w:rPr>
        <w:t>Envir</w:t>
      </w:r>
      <w:r w:rsidRPr="00F46E78">
        <w:rPr>
          <w:rStyle w:val="TitleChar"/>
        </w:rPr>
        <w:t>onmental worry is universal; the sickness of the end of the world is purely Western.</w:t>
      </w:r>
      <w:r w:rsidRPr="00872C0F">
        <w:rPr>
          <w:sz w:val="16"/>
        </w:rPr>
        <w:t xml:space="preserve"> To counter this pessimism, we might list the good news of the last 20 years: democracy is making slow progress; more than a billion people have escaped absolute poverty; life expectancy has increased in most countries; war is becoming rarer; many serious illnesses have been eradicated. But it would do little good. Our perception is inversely proportional to reality.</w:t>
      </w:r>
    </w:p>
    <w:p w14:paraId="72696D77" w14:textId="77777777" w:rsidR="001A1351" w:rsidRDefault="001A1351" w:rsidP="001A1351">
      <w:pPr>
        <w:rPr>
          <w:sz w:val="16"/>
        </w:rPr>
      </w:pPr>
      <w:r w:rsidRPr="00994787">
        <w:rPr>
          <w:sz w:val="16"/>
        </w:rPr>
        <w:t>The Christian apocalypse saw itself as a hopeful revelation of the coming of God's kingdom. Today's has nothing to offer. There is no promise of redemption; the only hope is that those human beings who repent of their errors may escape the chaos, as in Cormac McCarthy's fine novel The Road. How can we be surprised, then, that so many bright minds have become delirious and that so many strange predictions flourish?</w:t>
      </w:r>
    </w:p>
    <w:p w14:paraId="519975ED" w14:textId="77777777" w:rsidR="00D82F24" w:rsidRPr="00D82F24" w:rsidRDefault="00D82F24" w:rsidP="00D82F24">
      <w:pPr>
        <w:pStyle w:val="Heading3"/>
        <w:rPr>
          <w:rStyle w:val="Style13ptBold"/>
          <w:b/>
          <w:bCs w:val="0"/>
          <w:sz w:val="28"/>
          <w:u w:val="single"/>
        </w:rPr>
      </w:pPr>
      <w:r>
        <w:rPr>
          <w:rStyle w:val="Style13ptBold"/>
          <w:b/>
          <w:bCs w:val="0"/>
          <w:sz w:val="28"/>
          <w:u w:val="single"/>
        </w:rPr>
        <w:t>1nc Alt – Reframing</w:t>
      </w:r>
    </w:p>
    <w:p w14:paraId="074DDD24" w14:textId="77777777" w:rsidR="00E161F3" w:rsidRPr="00151AAF" w:rsidRDefault="00711AA2" w:rsidP="00E161F3">
      <w:pPr>
        <w:pStyle w:val="Heading4"/>
        <w:rPr>
          <w:rStyle w:val="Style13ptBold"/>
          <w:b/>
          <w:bCs w:val="0"/>
          <w:sz w:val="28"/>
        </w:rPr>
      </w:pPr>
      <w:r>
        <w:rPr>
          <w:rStyle w:val="Style13ptBold"/>
          <w:b/>
          <w:sz w:val="28"/>
        </w:rPr>
        <w:t>We advocate the reframing of</w:t>
      </w:r>
      <w:r w:rsidR="00E161F3">
        <w:rPr>
          <w:rStyle w:val="Style13ptBold"/>
          <w:b/>
          <w:sz w:val="28"/>
        </w:rPr>
        <w:t xml:space="preserve"> environmental debates away from apocalyptic discourse –</w:t>
      </w:r>
      <w:r w:rsidR="00DE274B">
        <w:rPr>
          <w:rStyle w:val="Style13ptBold"/>
          <w:b/>
          <w:sz w:val="28"/>
        </w:rPr>
        <w:t xml:space="preserve"> this is</w:t>
      </w:r>
      <w:r w:rsidR="00E161F3">
        <w:rPr>
          <w:rStyle w:val="Style13ptBold"/>
          <w:b/>
          <w:sz w:val="28"/>
        </w:rPr>
        <w:t xml:space="preserve"> </w:t>
      </w:r>
      <w:proofErr w:type="gramStart"/>
      <w:r w:rsidR="00E161F3">
        <w:rPr>
          <w:rStyle w:val="Style13ptBold"/>
          <w:b/>
          <w:sz w:val="28"/>
        </w:rPr>
        <w:t>key</w:t>
      </w:r>
      <w:proofErr w:type="gramEnd"/>
      <w:r w:rsidR="00E161F3">
        <w:rPr>
          <w:rStyle w:val="Style13ptBold"/>
          <w:b/>
          <w:sz w:val="28"/>
        </w:rPr>
        <w:t xml:space="preserve"> to promote greater human agency and avoid </w:t>
      </w:r>
      <w:proofErr w:type="spellStart"/>
      <w:r w:rsidR="00E161F3">
        <w:rPr>
          <w:rStyle w:val="Style13ptBold"/>
          <w:b/>
          <w:sz w:val="28"/>
        </w:rPr>
        <w:t>expertism</w:t>
      </w:r>
      <w:proofErr w:type="spellEnd"/>
      <w:r w:rsidR="00E161F3">
        <w:rPr>
          <w:rStyle w:val="Style13ptBold"/>
          <w:b/>
          <w:sz w:val="28"/>
        </w:rPr>
        <w:t xml:space="preserve">. </w:t>
      </w:r>
    </w:p>
    <w:p w14:paraId="512971F6" w14:textId="6E10DC8B" w:rsidR="00E161F3" w:rsidRDefault="00E161F3" w:rsidP="00E161F3">
      <w:r w:rsidRPr="00A21FEE">
        <w:rPr>
          <w:rStyle w:val="Style13ptBold"/>
        </w:rPr>
        <w:t>Foust et al. 8</w:t>
      </w:r>
      <w:r w:rsidRPr="00A21FEE">
        <w:t> [Christina R. Foust, Assistant Professor in the Department of Human Communication Studies at the University of Denver, et al., with William O. Murphy, Doctoral Student and Graduate Teaching Instructor in the Department of Human Communication Studies at the University of Denver, and Chelsea Stow, Doctoral Student and Graduate Teaching Instructor in the Department of Human Communication Studies at the University of Denver, 2008, “Global Warming and Apocalyptic Rhetoric: A Critical Frame Analysis of US Popular and Elite Press Coverage from 1997-2007,” Paper Submitted to the Environmental Communication Division of the National Communication Association Convention in San Diego, November 20</w:t>
      </w:r>
      <w:r w:rsidRPr="00BB6AD4">
        <w:rPr>
          <w:vertAlign w:val="superscript"/>
        </w:rPr>
        <w:t>th</w:t>
      </w:r>
      <w:r>
        <w:t>, pg.22-23</w:t>
      </w:r>
      <w:r w:rsidR="00732046">
        <w:t>]//JH</w:t>
      </w:r>
    </w:p>
    <w:p w14:paraId="3E05D9F0" w14:textId="77777777" w:rsidR="00E161F3" w:rsidRPr="00E161F3" w:rsidRDefault="00E161F3" w:rsidP="001A1351">
      <w:pPr>
        <w:rPr>
          <w:b/>
          <w:u w:val="single"/>
        </w:rPr>
      </w:pPr>
      <w:r w:rsidRPr="00E161F3">
        <w:rPr>
          <w:sz w:val="14"/>
        </w:rPr>
        <w:t xml:space="preserve">In conclusion, </w:t>
      </w:r>
      <w:r w:rsidRPr="00D103B6">
        <w:rPr>
          <w:rStyle w:val="TitleChar"/>
        </w:rPr>
        <w:t>we hope to inspire</w:t>
      </w:r>
      <w:r w:rsidRPr="00E161F3">
        <w:rPr>
          <w:sz w:val="14"/>
        </w:rPr>
        <w:t xml:space="preserve"> more scholarship in the spirit of Moser and </w:t>
      </w:r>
      <w:proofErr w:type="spellStart"/>
      <w:proofErr w:type="gramStart"/>
      <w:r w:rsidRPr="00E161F3">
        <w:rPr>
          <w:sz w:val="14"/>
        </w:rPr>
        <w:t>Dilling’s</w:t>
      </w:r>
      <w:proofErr w:type="spellEnd"/>
      <w:r w:rsidRPr="00E161F3">
        <w:rPr>
          <w:sz w:val="14"/>
        </w:rPr>
        <w:t xml:space="preserve">  (</w:t>
      </w:r>
      <w:proofErr w:type="gramEnd"/>
      <w:r w:rsidRPr="00E161F3">
        <w:rPr>
          <w:sz w:val="14"/>
        </w:rPr>
        <w:t>2007)</w:t>
      </w:r>
      <w:r w:rsidRPr="00D103B6">
        <w:rPr>
          <w:rStyle w:val="TitleChar"/>
        </w:rPr>
        <w:t xml:space="preserve"> call for a greater inter-disciplinary conversation on climate change.</w:t>
      </w:r>
      <w:r w:rsidRPr="00E161F3">
        <w:rPr>
          <w:sz w:val="14"/>
        </w:rPr>
        <w:t xml:space="preserve"> The </w:t>
      </w:r>
      <w:proofErr w:type="gramStart"/>
      <w:r w:rsidRPr="00E161F3">
        <w:rPr>
          <w:sz w:val="14"/>
        </w:rPr>
        <w:t>methodological  tool</w:t>
      </w:r>
      <w:proofErr w:type="gramEnd"/>
      <w:r w:rsidRPr="00E161F3">
        <w:rPr>
          <w:sz w:val="14"/>
        </w:rPr>
        <w:t xml:space="preserve"> of </w:t>
      </w:r>
      <w:r w:rsidRPr="00D103B6">
        <w:rPr>
          <w:rStyle w:val="TitleChar"/>
        </w:rPr>
        <w:t xml:space="preserve">frame analysis can help foster common ground </w:t>
      </w:r>
      <w:r w:rsidRPr="00E161F3">
        <w:rPr>
          <w:sz w:val="14"/>
        </w:rPr>
        <w:t xml:space="preserve">between humanities scholars, social  scientists, and climate scientists, concerned about global warming. </w:t>
      </w:r>
      <w:r w:rsidRPr="00D103B6">
        <w:rPr>
          <w:rStyle w:val="TitleChar"/>
        </w:rPr>
        <w:t xml:space="preserve">Frame analysis can </w:t>
      </w:r>
      <w:r w:rsidRPr="00E161F3">
        <w:rPr>
          <w:sz w:val="14"/>
        </w:rPr>
        <w:t xml:space="preserve">also be </w:t>
      </w:r>
      <w:proofErr w:type="gramStart"/>
      <w:r w:rsidRPr="00E161F3">
        <w:rPr>
          <w:sz w:val="14"/>
        </w:rPr>
        <w:t>a  valuable</w:t>
      </w:r>
      <w:proofErr w:type="gramEnd"/>
      <w:r w:rsidRPr="00E161F3">
        <w:rPr>
          <w:sz w:val="14"/>
        </w:rPr>
        <w:t xml:space="preserve"> tool in identifying the troubling aspects of how a discourse evolves and is  communicated—and in so doing, it can </w:t>
      </w:r>
      <w:r w:rsidRPr="00D103B6">
        <w:rPr>
          <w:rStyle w:val="TitleChar"/>
        </w:rPr>
        <w:t>lead to more effective communication</w:t>
      </w:r>
      <w:r w:rsidRPr="00E161F3">
        <w:rPr>
          <w:sz w:val="14"/>
        </w:rPr>
        <w:t xml:space="preserve">. </w:t>
      </w:r>
      <w:r>
        <w:rPr>
          <w:rStyle w:val="TitleChar"/>
        </w:rPr>
        <w:t xml:space="preserve">Deconstructing </w:t>
      </w:r>
      <w:r w:rsidRPr="00D103B6">
        <w:rPr>
          <w:rStyle w:val="TitleChar"/>
        </w:rPr>
        <w:t>the harmful effects of an apocalyptic</w:t>
      </w:r>
      <w:r w:rsidRPr="00E161F3">
        <w:rPr>
          <w:rStyle w:val="StyleUnderline"/>
        </w:rPr>
        <w:t xml:space="preserve"> frame</w:t>
      </w:r>
      <w:r w:rsidRPr="00E161F3">
        <w:rPr>
          <w:sz w:val="14"/>
        </w:rPr>
        <w:t xml:space="preserve">, we feel some responsibility to try to </w:t>
      </w:r>
      <w:r w:rsidRPr="00D103B6">
        <w:rPr>
          <w:rStyle w:val="TitleChar"/>
        </w:rPr>
        <w:t xml:space="preserve">offer </w:t>
      </w:r>
      <w:proofErr w:type="gramStart"/>
      <w:r w:rsidRPr="00D103B6">
        <w:rPr>
          <w:rStyle w:val="TitleChar"/>
        </w:rPr>
        <w:t>alternative  frames</w:t>
      </w:r>
      <w:proofErr w:type="gramEnd"/>
      <w:r w:rsidRPr="00D103B6">
        <w:rPr>
          <w:rStyle w:val="TitleChar"/>
        </w:rPr>
        <w:t xml:space="preserve"> which might balance the need to communicate the urgency of climate change, without moving people to denial and despair.</w:t>
      </w:r>
      <w:r w:rsidRPr="00E161F3">
        <w:rPr>
          <w:sz w:val="14"/>
        </w:rPr>
        <w:t xml:space="preserve"> </w:t>
      </w:r>
      <w:r w:rsidRPr="00D103B6">
        <w:rPr>
          <w:rStyle w:val="TitleChar"/>
        </w:rPr>
        <w:t>We would like to see the press inspire more of a public d</w:t>
      </w:r>
      <w:r>
        <w:rPr>
          <w:rStyle w:val="TitleChar"/>
        </w:rPr>
        <w:t xml:space="preserve">ialogue on how we can mitigate </w:t>
      </w:r>
      <w:r w:rsidRPr="00D103B6">
        <w:rPr>
          <w:rStyle w:val="TitleChar"/>
        </w:rPr>
        <w:t>climate change,</w:t>
      </w:r>
      <w:r w:rsidRPr="00E161F3">
        <w:rPr>
          <w:sz w:val="14"/>
        </w:rPr>
        <w:t xml:space="preserve"> </w:t>
      </w:r>
      <w:r w:rsidRPr="00D103B6">
        <w:rPr>
          <w:rStyle w:val="TitleChar"/>
        </w:rPr>
        <w:t xml:space="preserve">rather than encouraging readers to continue to </w:t>
      </w:r>
      <w:r>
        <w:rPr>
          <w:rStyle w:val="TitleChar"/>
        </w:rPr>
        <w:t>be resigned to the catastrophic</w:t>
      </w:r>
      <w:r w:rsidRPr="00D103B6">
        <w:rPr>
          <w:rStyle w:val="TitleChar"/>
        </w:rPr>
        <w:t xml:space="preserve"> </w:t>
      </w:r>
      <w:proofErr w:type="spellStart"/>
      <w:r w:rsidRPr="00D103B6">
        <w:rPr>
          <w:rStyle w:val="TitleChar"/>
        </w:rPr>
        <w:t>telos</w:t>
      </w:r>
      <w:proofErr w:type="spellEnd"/>
      <w:r w:rsidRPr="00E161F3">
        <w:rPr>
          <w:sz w:val="14"/>
        </w:rPr>
        <w:t>.</w:t>
      </w:r>
      <w:r w:rsidRPr="00D103B6">
        <w:rPr>
          <w:rStyle w:val="TitleChar"/>
        </w:rPr>
        <w:t xml:space="preserve"> This</w:t>
      </w:r>
      <w:r w:rsidRPr="00E161F3">
        <w:rPr>
          <w:sz w:val="14"/>
        </w:rPr>
        <w:t xml:space="preserve"> does not mean that we should ignore the potentially devastating consequences of global warming (now and in the future); but it </w:t>
      </w:r>
      <w:r w:rsidRPr="00D103B6">
        <w:rPr>
          <w:rStyle w:val="TitleChar"/>
        </w:rPr>
        <w:t>does mean th</w:t>
      </w:r>
      <w:r>
        <w:rPr>
          <w:rStyle w:val="TitleChar"/>
        </w:rPr>
        <w:t>at we must begin a conversation</w:t>
      </w:r>
      <w:r w:rsidRPr="00D103B6">
        <w:rPr>
          <w:rStyle w:val="TitleChar"/>
        </w:rPr>
        <w:t xml:space="preserve"> about how to change our daily routines to make things better.</w:t>
      </w:r>
      <w:r w:rsidRPr="00E161F3">
        <w:rPr>
          <w:sz w:val="14"/>
        </w:rPr>
        <w:t xml:space="preserve"> We believe that </w:t>
      </w:r>
      <w:r>
        <w:rPr>
          <w:rStyle w:val="TitleChar"/>
        </w:rPr>
        <w:t xml:space="preserve">the press could </w:t>
      </w:r>
      <w:r w:rsidRPr="00D103B6">
        <w:rPr>
          <w:rStyle w:val="TitleChar"/>
        </w:rPr>
        <w:t>promote greater human agency in the issue of climate change</w:t>
      </w:r>
      <w:r>
        <w:rPr>
          <w:rStyle w:val="TitleChar"/>
        </w:rPr>
        <w:t xml:space="preserve">, so that people do not become </w:t>
      </w:r>
      <w:r w:rsidRPr="00D103B6">
        <w:rPr>
          <w:rStyle w:val="TitleChar"/>
        </w:rPr>
        <w:t xml:space="preserve">resigned to the </w:t>
      </w:r>
      <w:proofErr w:type="spellStart"/>
      <w:r w:rsidRPr="00D103B6">
        <w:rPr>
          <w:rStyle w:val="TitleChar"/>
        </w:rPr>
        <w:t>telos</w:t>
      </w:r>
      <w:proofErr w:type="spellEnd"/>
      <w:r w:rsidRPr="00D103B6">
        <w:rPr>
          <w:rStyle w:val="TitleChar"/>
        </w:rPr>
        <w:t xml:space="preserve"> of global warming.</w:t>
      </w:r>
      <w:r w:rsidRPr="00E161F3">
        <w:rPr>
          <w:sz w:val="14"/>
        </w:rPr>
        <w:t xml:space="preserve"> </w:t>
      </w:r>
      <w:r w:rsidRPr="00D103B6">
        <w:rPr>
          <w:rStyle w:val="TitleChar"/>
        </w:rPr>
        <w:t>This includes encouraging more pe</w:t>
      </w:r>
      <w:r>
        <w:rPr>
          <w:rStyle w:val="TitleChar"/>
        </w:rPr>
        <w:t xml:space="preserve">rsonal and civic </w:t>
      </w:r>
      <w:r w:rsidRPr="00D103B6">
        <w:rPr>
          <w:rStyle w:val="TitleChar"/>
        </w:rPr>
        <w:t xml:space="preserve">responsibility, rather than suggesting that experts will take care of it (or that we can do nothing </w:t>
      </w:r>
      <w:proofErr w:type="gramStart"/>
      <w:r w:rsidRPr="00D103B6">
        <w:rPr>
          <w:rStyle w:val="TitleChar"/>
        </w:rPr>
        <w:t>to  mitigate</w:t>
      </w:r>
      <w:proofErr w:type="gramEnd"/>
      <w:r w:rsidRPr="00D103B6">
        <w:rPr>
          <w:rStyle w:val="TitleChar"/>
        </w:rPr>
        <w:t xml:space="preserve"> the impacts of climate change).</w:t>
      </w:r>
      <w:r w:rsidRPr="00E161F3">
        <w:rPr>
          <w:sz w:val="14"/>
        </w:rPr>
        <w:t xml:space="preserve"> Journalists could acknowledge the expertise of scientists, balanced with an acknowledgement of the power of common sense and morality— such a move may help avoid casting scientists as prophets.</w:t>
      </w:r>
      <w:r>
        <w:rPr>
          <w:rStyle w:val="TitleChar"/>
        </w:rPr>
        <w:t xml:space="preserve"> Through a less tragic, more</w:t>
      </w:r>
      <w:r w:rsidRPr="00D103B6">
        <w:rPr>
          <w:rStyle w:val="TitleChar"/>
        </w:rPr>
        <w:t xml:space="preserve"> productive framing of the issues of climate change, we may e</w:t>
      </w:r>
      <w:r>
        <w:rPr>
          <w:rStyle w:val="TitleChar"/>
        </w:rPr>
        <w:t xml:space="preserve">xpand the common ground needed </w:t>
      </w:r>
      <w:r w:rsidRPr="00D103B6">
        <w:rPr>
          <w:rStyle w:val="TitleChar"/>
        </w:rPr>
        <w:t>to build a political will for dealing with climate change.</w:t>
      </w:r>
    </w:p>
    <w:p w14:paraId="0186916D" w14:textId="77777777" w:rsidR="005F2819" w:rsidRPr="00994787" w:rsidRDefault="00534F30" w:rsidP="001A1351">
      <w:pPr>
        <w:pStyle w:val="Heading2"/>
      </w:pPr>
      <w:r>
        <w:t>Links/</w:t>
      </w:r>
      <w:r w:rsidR="0031326D">
        <w:t>Impacts</w:t>
      </w:r>
    </w:p>
    <w:p w14:paraId="2285AFC8" w14:textId="77777777" w:rsidR="00534F30" w:rsidRDefault="00534F30" w:rsidP="00534F30">
      <w:pPr>
        <w:pStyle w:val="Heading3"/>
      </w:pPr>
      <w:r>
        <w:t>Link – Short Timeframe</w:t>
      </w:r>
    </w:p>
    <w:p w14:paraId="7DB5536F" w14:textId="77777777" w:rsidR="00534F30" w:rsidRPr="00BE6EBC" w:rsidRDefault="00534F30" w:rsidP="00534F30">
      <w:pPr>
        <w:pStyle w:val="Heading4"/>
        <w:rPr>
          <w:rStyle w:val="Style13ptBold"/>
          <w:b/>
          <w:bCs w:val="0"/>
          <w:sz w:val="28"/>
        </w:rPr>
      </w:pPr>
      <w:r>
        <w:rPr>
          <w:rStyle w:val="Style13ptBold"/>
          <w:b/>
          <w:sz w:val="28"/>
        </w:rPr>
        <w:t>Framing warming impacts as short timeframe minimizes possibility for human agency.</w:t>
      </w:r>
    </w:p>
    <w:p w14:paraId="304ED57B" w14:textId="17E9B9F5" w:rsidR="00534F30" w:rsidRPr="00815EED" w:rsidRDefault="00534F30" w:rsidP="00534F30">
      <w:r w:rsidRPr="00815EED">
        <w:rPr>
          <w:rStyle w:val="Style13ptBold"/>
        </w:rPr>
        <w:t>Foust and Murphy 9</w:t>
      </w:r>
      <w:r w:rsidRPr="00815EED">
        <w:t xml:space="preserve"> (Christina R., Assistant Professor in the Department of Human Communication Studies at the U of Denver, and William O., a doctoral student in the Department of Human Communication Studies at the University of Denver, “Revealing and Reframing Apocalyptic Tragedy in Global Warming Discourse” A Journal of Nature and Culture, 3:2,  p. 158-159)</w:t>
      </w:r>
      <w:r w:rsidR="00732046">
        <w:t>//JH</w:t>
      </w:r>
    </w:p>
    <w:p w14:paraId="5B608D33" w14:textId="77777777" w:rsidR="00534F30" w:rsidRPr="00CD7A24" w:rsidRDefault="00534F30" w:rsidP="00534F30">
      <w:pPr>
        <w:rPr>
          <w:sz w:val="16"/>
        </w:rPr>
      </w:pPr>
      <w:r w:rsidRPr="00CD7A24">
        <w:rPr>
          <w:rStyle w:val="TitleChar"/>
        </w:rPr>
        <w:t xml:space="preserve">The shorter the time frame is from beginning to </w:t>
      </w:r>
      <w:proofErr w:type="spellStart"/>
      <w:r w:rsidRPr="00CD7A24">
        <w:rPr>
          <w:rStyle w:val="TitleChar"/>
        </w:rPr>
        <w:t>telos</w:t>
      </w:r>
      <w:proofErr w:type="spellEnd"/>
      <w:r w:rsidRPr="00CD7A24">
        <w:rPr>
          <w:rStyle w:val="TitleChar"/>
        </w:rPr>
        <w:t>, the less likely humans are to have agency over the effects of global warming.</w:t>
      </w:r>
      <w:r w:rsidRPr="00CD7A24">
        <w:rPr>
          <w:sz w:val="16"/>
        </w:rPr>
        <w:t xml:space="preserve"> Tragic apocalyptic discourse posits a quickened pace for global warming: ‘‘Global warming has the feel of breaking news these days. Polar bears are drowning; an American city is underwater; ice sheets are crumbling’’ (</w:t>
      </w:r>
      <w:proofErr w:type="spellStart"/>
      <w:r w:rsidRPr="00CD7A24">
        <w:rPr>
          <w:sz w:val="16"/>
        </w:rPr>
        <w:t>Revkin</w:t>
      </w:r>
      <w:proofErr w:type="spellEnd"/>
      <w:r w:rsidRPr="00CD7A24">
        <w:rPr>
          <w:sz w:val="16"/>
        </w:rPr>
        <w:t xml:space="preserve">, 2006b, p. 1). To promote a feeling of immediacy for global warming may not, by itself, hinder human agency. Warning readers that we currently feel some effects of global warming may promote a sense of urgency while retaining the potential for human action. To </w:t>
      </w:r>
      <w:r w:rsidRPr="00CD7A24">
        <w:rPr>
          <w:rStyle w:val="TitleChar"/>
        </w:rPr>
        <w:t>suggest that ‘‘the fastest warming in the history of civilization [is] already under way’’</w:t>
      </w:r>
      <w:r w:rsidRPr="00CD7A24">
        <w:rPr>
          <w:sz w:val="16"/>
        </w:rPr>
        <w:t xml:space="preserve"> (Herbert, 2000, p. A23), however, </w:t>
      </w:r>
      <w:r w:rsidRPr="00CD7A24">
        <w:rPr>
          <w:rStyle w:val="TitleChar"/>
        </w:rPr>
        <w:t>may thoroughly discourage readers from active participation by minimizing human agency.</w:t>
      </w:r>
      <w:r w:rsidRPr="00CD7A24">
        <w:rPr>
          <w:sz w:val="16"/>
        </w:rPr>
        <w:t xml:space="preserve"> Moreover, it is possible to read signs of climate change as a catastrophic </w:t>
      </w:r>
      <w:proofErr w:type="spellStart"/>
      <w:r w:rsidRPr="00CD7A24">
        <w:rPr>
          <w:sz w:val="16"/>
        </w:rPr>
        <w:t>telos</w:t>
      </w:r>
      <w:proofErr w:type="spellEnd"/>
      <w:r w:rsidRPr="00CD7A24">
        <w:rPr>
          <w:sz w:val="16"/>
        </w:rPr>
        <w:t xml:space="preserve"> which is already in process: ‘‘the oceans are rising, mountain glaciers are shrinking, low-lying coastal areas are eroding, and the very timing of the seasons is changing’’ (Herbert, 2000, p. A23). </w:t>
      </w:r>
      <w:r w:rsidRPr="00CD7A24">
        <w:rPr>
          <w:rStyle w:val="TitleChar"/>
        </w:rPr>
        <w:t>Global warming thus appears impervious to human intervention in the current moment</w:t>
      </w:r>
      <w:r w:rsidRPr="00CD7A24">
        <w:rPr>
          <w:sz w:val="16"/>
        </w:rPr>
        <w:t>.</w:t>
      </w:r>
    </w:p>
    <w:p w14:paraId="2215BC3D" w14:textId="77777777" w:rsidR="00534F30" w:rsidRPr="00CD7A24" w:rsidRDefault="00534F30" w:rsidP="00534F30">
      <w:pPr>
        <w:rPr>
          <w:sz w:val="16"/>
        </w:rPr>
      </w:pPr>
      <w:r w:rsidRPr="00CD7A24">
        <w:rPr>
          <w:sz w:val="16"/>
        </w:rPr>
        <w:t xml:space="preserve">The tragic acceleration of time may also occur when reporters or scientists give no perspective for readers concerning temporality. Following early estimates that ‘‘if no action is taken, the average surface temperature of the globe will rise by two to six degrees Fahrenheit by [2100],’’ Stevens (1997) concludes, ‘‘It would mean more warming, coming more rapidly, than the planet has experienced in the last 10,000 years’’ (p. F1). With no sense of time scale, readers are left to experience the global warming narrative as though happening overnight or over a season, in the same way they may have witnessed floods or droughts. The accelerated time places the catastrophic </w:t>
      </w:r>
      <w:proofErr w:type="spellStart"/>
      <w:r w:rsidRPr="00CD7A24">
        <w:rPr>
          <w:sz w:val="16"/>
        </w:rPr>
        <w:t>telos</w:t>
      </w:r>
      <w:proofErr w:type="spellEnd"/>
      <w:r w:rsidRPr="00CD7A24">
        <w:rPr>
          <w:sz w:val="16"/>
        </w:rPr>
        <w:t xml:space="preserve"> outside human influence: </w:t>
      </w:r>
      <w:proofErr w:type="gramStart"/>
      <w:r w:rsidRPr="00CD7A24">
        <w:rPr>
          <w:sz w:val="16"/>
        </w:rPr>
        <w:t>‘‘Since</w:t>
      </w:r>
      <w:proofErr w:type="gramEnd"/>
      <w:r w:rsidRPr="00CD7A24">
        <w:rPr>
          <w:sz w:val="16"/>
        </w:rPr>
        <w:t xml:space="preserve"> the warming would be unusually rapid, many natural ecosystems might be unable to adjust, and whole forest types could disappear’’ (p. F1).</w:t>
      </w:r>
    </w:p>
    <w:p w14:paraId="36E33A6A" w14:textId="77777777" w:rsidR="00534F30" w:rsidRPr="00CD7A24" w:rsidRDefault="00534F30" w:rsidP="00534F30">
      <w:pPr>
        <w:rPr>
          <w:sz w:val="16"/>
        </w:rPr>
      </w:pPr>
      <w:r w:rsidRPr="00CD7A24">
        <w:rPr>
          <w:rStyle w:val="TitleChar"/>
        </w:rPr>
        <w:t xml:space="preserve">The combination of tragic </w:t>
      </w:r>
      <w:proofErr w:type="spellStart"/>
      <w:r w:rsidRPr="00CD7A24">
        <w:rPr>
          <w:rStyle w:val="TitleChar"/>
        </w:rPr>
        <w:t>telos</w:t>
      </w:r>
      <w:proofErr w:type="spellEnd"/>
      <w:r w:rsidRPr="00CD7A24">
        <w:rPr>
          <w:rStyle w:val="TitleChar"/>
        </w:rPr>
        <w:t xml:space="preserve">, deterministic linear temporality, and an </w:t>
      </w:r>
      <w:proofErr w:type="spellStart"/>
      <w:r w:rsidRPr="00CD7A24">
        <w:rPr>
          <w:rStyle w:val="TitleChar"/>
        </w:rPr>
        <w:t>extrahuman</w:t>
      </w:r>
      <w:proofErr w:type="spellEnd"/>
      <w:r w:rsidRPr="00CD7A24">
        <w:rPr>
          <w:rStyle w:val="TitleChar"/>
        </w:rPr>
        <w:t xml:space="preserve"> force guiding history appear most dramatically in discussions of feedback loops, self-perpetuating cycles that exacerbate warming and its effects.</w:t>
      </w:r>
      <w:r w:rsidRPr="00CD7A24">
        <w:rPr>
          <w:sz w:val="16"/>
        </w:rPr>
        <w:t xml:space="preserve"> Homer-Dixon (2007b) describes feedback loops as ‘‘a vicious circle . . . in our global climate [that] could determine humankind’s future prosperity and even survival’’ (p. A29). </w:t>
      </w:r>
      <w:r w:rsidRPr="00CD7A24">
        <w:rPr>
          <w:rStyle w:val="TitleChar"/>
        </w:rPr>
        <w:t>Here, the end-point of global climate change is cast completely outside of human agency, for ‘‘nature takes over.’’</w:t>
      </w:r>
      <w:r w:rsidRPr="00CD7A24">
        <w:rPr>
          <w:sz w:val="16"/>
        </w:rPr>
        <w:t xml:space="preserve"> Though Herbert (2002) mixes a variety of caveats and verbs (for example, in the above excerpt he uses ‘‘could,’’ rather than ‘‘would’’ or ‘‘will’’) in his discussion of feedback loops, the tragic implication is clear: It is likely that surface temperature will rise ‘‘between 3 and 10.5 degrees Fahrenheit. That is a level of warming that could initiate the disintegration of the ice sheet. And stopping that disintegration, once the planet gets that warm, may be impossible’’ (p. A25). With the loss of the West Antarctic Ice Sheet, </w:t>
      </w:r>
      <w:proofErr w:type="gramStart"/>
      <w:r w:rsidRPr="00CD7A24">
        <w:rPr>
          <w:sz w:val="16"/>
        </w:rPr>
        <w:t>‘‘Tremendous</w:t>
      </w:r>
      <w:proofErr w:type="gramEnd"/>
      <w:r w:rsidRPr="00CD7A24">
        <w:rPr>
          <w:sz w:val="16"/>
        </w:rPr>
        <w:t xml:space="preserve"> amounts of housing, wetlands and farming areas around the world would vanish. Large portions of a country like Bangladesh . . . would disappear’’ (p. A25). Once a feedback loop becomes instantiated, there is little (if anything) humans can do but witness the (apparently rapid) disappearance of entire nations.</w:t>
      </w:r>
    </w:p>
    <w:p w14:paraId="4644CE92" w14:textId="77777777" w:rsidR="00534F30" w:rsidRPr="005F2819" w:rsidRDefault="00534F30" w:rsidP="00534F30">
      <w:pPr>
        <w:rPr>
          <w:sz w:val="16"/>
        </w:rPr>
      </w:pPr>
      <w:r w:rsidRPr="00CD7A24">
        <w:rPr>
          <w:sz w:val="16"/>
        </w:rPr>
        <w:t xml:space="preserve">The argumentative force of the tragic apocalypse also appears through analogies, especially those between current climate change and ancient climate catastrophes, or fictional weather apocalypses, as in The Day After Tomorrow (Bowles, 2004; Scott, 2004). For instance, </w:t>
      </w:r>
      <w:proofErr w:type="spellStart"/>
      <w:r w:rsidRPr="00CD7A24">
        <w:rPr>
          <w:sz w:val="16"/>
        </w:rPr>
        <w:t>Gugliotta</w:t>
      </w:r>
      <w:proofErr w:type="spellEnd"/>
      <w:r w:rsidRPr="00CD7A24">
        <w:rPr>
          <w:sz w:val="16"/>
        </w:rPr>
        <w:t xml:space="preserve"> (2005) lures readers with the headline, ‘‘Extinction Tied to Global Warming; Greenhouse Effect Cited in Mass Decline 250 Million Years Ago’’ (p. A3). Volcanoes releasing ‘‘Huge amounts of carbon dioxide . . . trigger[</w:t>
      </w:r>
      <w:proofErr w:type="spellStart"/>
      <w:r w:rsidRPr="00CD7A24">
        <w:rPr>
          <w:sz w:val="16"/>
        </w:rPr>
        <w:t>ed</w:t>
      </w:r>
      <w:proofErr w:type="spellEnd"/>
      <w:r w:rsidRPr="00CD7A24">
        <w:rPr>
          <w:sz w:val="16"/>
        </w:rPr>
        <w:t>] a greenhouse effect that warmed the earth and depleted oxygen from the atmosphere, causing environmental deterioration and finally collapse’’ (p. A3). Stories about analogous events function as enthymemes where global warming’s worst effects are fated, outside of human capacity to mitigate or adapt to them. Through the harrowing images of fictitious or ancient catastrophes, audiences may draw their own conclusions concerning the fate of humanity, and life itself.</w:t>
      </w:r>
    </w:p>
    <w:p w14:paraId="58B59D9D" w14:textId="77777777" w:rsidR="00534F30" w:rsidRDefault="00534F30" w:rsidP="00534F30">
      <w:pPr>
        <w:pStyle w:val="Heading3"/>
      </w:pPr>
      <w:r>
        <w:t>Link – Climate Change Data</w:t>
      </w:r>
    </w:p>
    <w:p w14:paraId="4A6C836D" w14:textId="77777777" w:rsidR="00534F30" w:rsidRPr="0066405C" w:rsidRDefault="00534F30" w:rsidP="00534F30">
      <w:pPr>
        <w:pStyle w:val="Heading4"/>
        <w:rPr>
          <w:rStyle w:val="Style13ptBold"/>
          <w:b/>
          <w:bCs w:val="0"/>
          <w:sz w:val="28"/>
        </w:rPr>
      </w:pPr>
      <w:r>
        <w:rPr>
          <w:rStyle w:val="Style13ptBold"/>
          <w:b/>
          <w:sz w:val="28"/>
        </w:rPr>
        <w:t xml:space="preserve">Reading climate change data apocalyptically discourages action to solve environmental problems – perpetuates a feeling of despair and justifies the dismissing of climate scientists as alarmists. </w:t>
      </w:r>
    </w:p>
    <w:p w14:paraId="3FFABBF2" w14:textId="7C8FB069" w:rsidR="00534F30" w:rsidRDefault="00534F30" w:rsidP="00534F30">
      <w:r w:rsidRPr="00E13FBE">
        <w:rPr>
          <w:rStyle w:val="Style13ptBold"/>
        </w:rPr>
        <w:t xml:space="preserve">Foust </w:t>
      </w:r>
      <w:proofErr w:type="gramStart"/>
      <w:r w:rsidRPr="00E13FBE">
        <w:rPr>
          <w:rStyle w:val="Style13ptBold"/>
        </w:rPr>
        <w:t>et</w:t>
      </w:r>
      <w:proofErr w:type="gramEnd"/>
      <w:r w:rsidRPr="00E13FBE">
        <w:rPr>
          <w:rStyle w:val="Style13ptBold"/>
        </w:rPr>
        <w:t>. al 08</w:t>
      </w:r>
      <w:r>
        <w:t xml:space="preserve"> [Christina Fo</w:t>
      </w:r>
      <w:r w:rsidRPr="00E13FBE">
        <w:t xml:space="preserve">ust </w:t>
      </w:r>
      <w:r>
        <w:t>, Assistant Professor in the Department of Human Communication Studies at the University of Denver, William Murphy, a doctoral student in the Department of Human Communication Studies at the University of Denver, Chelsea Stow, Doctoral Student and Graduate Teaching Instructor in the Department of Human Communication Studies at the University of Denver, “Global Warming and Apocalyptic Rhetoric: A Critical Frame Analysis of U.S. Popular and Elite Press Coverage from 1997-2007”, November 2008, p. 3-4)</w:t>
      </w:r>
      <w:r w:rsidR="00732046">
        <w:t>//JH</w:t>
      </w:r>
    </w:p>
    <w:p w14:paraId="11091A78" w14:textId="77777777" w:rsidR="00534F30" w:rsidRDefault="00534F30" w:rsidP="00534F30">
      <w:pPr>
        <w:rPr>
          <w:sz w:val="16"/>
        </w:rPr>
      </w:pPr>
      <w:r w:rsidRPr="0066405C">
        <w:rPr>
          <w:rStyle w:val="TitleChar"/>
        </w:rPr>
        <w:t xml:space="preserve">Since the release of Al Gore’s award-winning documentary, An Inconvenient Truth, </w:t>
      </w:r>
      <w:proofErr w:type="gramStart"/>
      <w:r w:rsidRPr="0066405C">
        <w:rPr>
          <w:rStyle w:val="TitleChar"/>
        </w:rPr>
        <w:t>the  American</w:t>
      </w:r>
      <w:proofErr w:type="gramEnd"/>
      <w:r w:rsidRPr="0066405C">
        <w:rPr>
          <w:rStyle w:val="TitleChar"/>
        </w:rPr>
        <w:t xml:space="preserve"> public has been faced with an increasing amount of discourse on climate change.</w:t>
      </w:r>
      <w:r w:rsidRPr="0066405C">
        <w:rPr>
          <w:sz w:val="16"/>
        </w:rPr>
        <w:t xml:space="preserve">  </w:t>
      </w:r>
      <w:proofErr w:type="spellStart"/>
      <w:r w:rsidRPr="0066405C">
        <w:rPr>
          <w:sz w:val="16"/>
        </w:rPr>
        <w:t>Leiserowitz</w:t>
      </w:r>
      <w:proofErr w:type="spellEnd"/>
      <w:r w:rsidRPr="0066405C">
        <w:rPr>
          <w:sz w:val="16"/>
        </w:rPr>
        <w:t xml:space="preserve"> (2007) concludes that “</w:t>
      </w:r>
      <w:r w:rsidRPr="0066405C">
        <w:rPr>
          <w:rStyle w:val="TitleChar"/>
        </w:rPr>
        <w:t>Large majorities of Americans believe that global warming is  real and consider it a serious problem, yet global warming remains a low priority relative to other  national and environmental issues</w:t>
      </w:r>
      <w:r w:rsidRPr="0066405C">
        <w:rPr>
          <w:sz w:val="16"/>
        </w:rPr>
        <w:t xml:space="preserve">” (p. 44). Indeed, though the United States emits a </w:t>
      </w:r>
      <w:proofErr w:type="gramStart"/>
      <w:r w:rsidRPr="0066405C">
        <w:rPr>
          <w:sz w:val="16"/>
        </w:rPr>
        <w:t>shockingly  disproportionate</w:t>
      </w:r>
      <w:proofErr w:type="gramEnd"/>
      <w:r w:rsidRPr="0066405C">
        <w:rPr>
          <w:sz w:val="16"/>
        </w:rPr>
        <w:t xml:space="preserve"> amount of greenhouse gases, large-scale policy changes or even a precursory  conversation about changing the energy economy have been slow in coming. Meanwhile, </w:t>
      </w:r>
      <w:proofErr w:type="gramStart"/>
      <w:r w:rsidRPr="0066405C">
        <w:rPr>
          <w:sz w:val="16"/>
        </w:rPr>
        <w:t xml:space="preserve">climate  </w:t>
      </w:r>
      <w:r w:rsidRPr="0066405C">
        <w:rPr>
          <w:rStyle w:val="TitleChar"/>
        </w:rPr>
        <w:t>scientists</w:t>
      </w:r>
      <w:proofErr w:type="gramEnd"/>
      <w:r w:rsidRPr="0066405C">
        <w:rPr>
          <w:rStyle w:val="TitleChar"/>
        </w:rPr>
        <w:t xml:space="preserve"> and others concerned about global warming </w:t>
      </w:r>
      <w:r w:rsidRPr="0066405C">
        <w:rPr>
          <w:sz w:val="16"/>
        </w:rPr>
        <w:t xml:space="preserve">have </w:t>
      </w:r>
      <w:r w:rsidRPr="0066405C">
        <w:rPr>
          <w:rStyle w:val="TitleChar"/>
        </w:rPr>
        <w:t>continue</w:t>
      </w:r>
      <w:r w:rsidRPr="0066405C">
        <w:rPr>
          <w:sz w:val="16"/>
        </w:rPr>
        <w:t xml:space="preserve">d </w:t>
      </w:r>
      <w:r w:rsidRPr="0066405C">
        <w:rPr>
          <w:rStyle w:val="TitleChar"/>
        </w:rPr>
        <w:t>to sound the alarm with  increasing urgency</w:t>
      </w:r>
      <w:r w:rsidRPr="0066405C">
        <w:rPr>
          <w:sz w:val="16"/>
        </w:rPr>
        <w:t xml:space="preserve"> (Moser &amp; </w:t>
      </w:r>
      <w:proofErr w:type="spellStart"/>
      <w:r w:rsidRPr="0066405C">
        <w:rPr>
          <w:sz w:val="16"/>
        </w:rPr>
        <w:t>Dilling</w:t>
      </w:r>
      <w:proofErr w:type="spellEnd"/>
      <w:r w:rsidRPr="0066405C">
        <w:rPr>
          <w:sz w:val="16"/>
        </w:rPr>
        <w:t xml:space="preserve">, 2004).  In her review of the 1999 book, The Heat is On, Catherine </w:t>
      </w:r>
      <w:r w:rsidRPr="0066405C">
        <w:rPr>
          <w:rStyle w:val="TitleChar"/>
        </w:rPr>
        <w:t>Keller</w:t>
      </w:r>
      <w:r w:rsidRPr="0066405C">
        <w:rPr>
          <w:sz w:val="16"/>
        </w:rPr>
        <w:t xml:space="preserve"> (1999) </w:t>
      </w:r>
      <w:r w:rsidRPr="0066405C">
        <w:rPr>
          <w:rStyle w:val="TitleChar"/>
        </w:rPr>
        <w:t xml:space="preserve">identifies </w:t>
      </w:r>
      <w:proofErr w:type="gramStart"/>
      <w:r w:rsidRPr="0066405C">
        <w:rPr>
          <w:rStyle w:val="TitleChar"/>
        </w:rPr>
        <w:t>a  tendency</w:t>
      </w:r>
      <w:proofErr w:type="gramEnd"/>
      <w:r w:rsidRPr="0066405C">
        <w:rPr>
          <w:rStyle w:val="TitleChar"/>
        </w:rPr>
        <w:t xml:space="preserve"> to “read [climate change] data apocalyptically</w:t>
      </w:r>
      <w:r w:rsidRPr="0066405C">
        <w:rPr>
          <w:sz w:val="16"/>
        </w:rPr>
        <w:t xml:space="preserve">” (p. 42), </w:t>
      </w:r>
      <w:r w:rsidRPr="0066405C">
        <w:rPr>
          <w:rStyle w:val="TitleChar"/>
        </w:rPr>
        <w:t xml:space="preserve">which has devastating  consequences for motivating the public to reduce greenhouse gas emissions. The </w:t>
      </w:r>
      <w:proofErr w:type="gramStart"/>
      <w:r w:rsidRPr="0066405C">
        <w:rPr>
          <w:rStyle w:val="TitleChar"/>
        </w:rPr>
        <w:t>apocalyptic  tone</w:t>
      </w:r>
      <w:proofErr w:type="gramEnd"/>
      <w:r w:rsidRPr="0066405C">
        <w:rPr>
          <w:rStyle w:val="TitleChar"/>
        </w:rPr>
        <w:t xml:space="preserve"> of climate change discourse may not only encourage a feeling of despair in the face of  impending disaster, but also contributes to skeptics’ ability to discredit climate scientists as  alarmists</w:t>
      </w:r>
      <w:r w:rsidRPr="0066405C">
        <w:rPr>
          <w:sz w:val="16"/>
        </w:rPr>
        <w:t xml:space="preserve"> (</w:t>
      </w:r>
      <w:proofErr w:type="spellStart"/>
      <w:r w:rsidRPr="0066405C">
        <w:rPr>
          <w:sz w:val="16"/>
        </w:rPr>
        <w:t>Leiserowitz</w:t>
      </w:r>
      <w:proofErr w:type="spellEnd"/>
      <w:r w:rsidRPr="0066405C">
        <w:rPr>
          <w:sz w:val="16"/>
        </w:rPr>
        <w:t xml:space="preserve">, 2007). Yet, as </w:t>
      </w:r>
      <w:proofErr w:type="spellStart"/>
      <w:r w:rsidRPr="0066405C">
        <w:rPr>
          <w:sz w:val="16"/>
        </w:rPr>
        <w:t>Killingsworth</w:t>
      </w:r>
      <w:proofErr w:type="spellEnd"/>
      <w:r w:rsidRPr="0066405C">
        <w:rPr>
          <w:sz w:val="16"/>
        </w:rPr>
        <w:t xml:space="preserve"> and Palmer (1996) suggest, </w:t>
      </w:r>
      <w:proofErr w:type="gramStart"/>
      <w:r w:rsidRPr="0066405C">
        <w:rPr>
          <w:rStyle w:val="TitleChar"/>
        </w:rPr>
        <w:t>environmental  advocates</w:t>
      </w:r>
      <w:proofErr w:type="gramEnd"/>
      <w:r w:rsidRPr="0066405C">
        <w:rPr>
          <w:sz w:val="16"/>
        </w:rPr>
        <w:t xml:space="preserve"> like Rachel </w:t>
      </w:r>
      <w:r w:rsidRPr="0066405C">
        <w:rPr>
          <w:rStyle w:val="TitleChar"/>
        </w:rPr>
        <w:t>Carson have relied upon dire predictions of the world’s end to provoke  necessary action: “To employ apocalyptic rhetoric is to imply the need for radical change, to  mark oneself as an outsider in a progressive culture, to risk alienation, and to urge others out into  the open air of political rebellion.”</w:t>
      </w:r>
      <w:r w:rsidRPr="0066405C">
        <w:rPr>
          <w:sz w:val="16"/>
        </w:rPr>
        <w:t xml:space="preserve"> (p. 41). Though apocalyptic language often reads as divisive</w:t>
      </w:r>
      <w:proofErr w:type="gramStart"/>
      <w:r w:rsidRPr="0066405C">
        <w:rPr>
          <w:sz w:val="16"/>
        </w:rPr>
        <w:t>,  this</w:t>
      </w:r>
      <w:proofErr w:type="gramEnd"/>
      <w:r w:rsidRPr="0066405C">
        <w:rPr>
          <w:sz w:val="16"/>
        </w:rPr>
        <w:t xml:space="preserve"> particular strategy ultimately invites widespread attention to environmental issues.</w:t>
      </w:r>
    </w:p>
    <w:p w14:paraId="2549221F" w14:textId="77777777" w:rsidR="009A16A0" w:rsidRDefault="009A16A0" w:rsidP="00534F30">
      <w:pPr>
        <w:pStyle w:val="Heading3"/>
      </w:pPr>
      <w:r>
        <w:t>Link – Climate Change ‘Solutions’</w:t>
      </w:r>
    </w:p>
    <w:p w14:paraId="01AEBF68" w14:textId="77777777" w:rsidR="009A16A0" w:rsidRDefault="009A16A0" w:rsidP="009A16A0">
      <w:pPr>
        <w:pStyle w:val="Heading4"/>
      </w:pPr>
      <w:r>
        <w:t>Climate change solutions are externalized – this reinforces the dichotomy between humans and nature which discourages intrinsic valuation of nature</w:t>
      </w:r>
    </w:p>
    <w:p w14:paraId="27F1987A" w14:textId="77777777" w:rsidR="009A16A0" w:rsidRDefault="009A16A0" w:rsidP="009A16A0">
      <w:proofErr w:type="spellStart"/>
      <w:r w:rsidRPr="00A16646">
        <w:rPr>
          <w:rStyle w:val="Style13ptBold"/>
        </w:rPr>
        <w:t>Swyngedouw</w:t>
      </w:r>
      <w:proofErr w:type="spellEnd"/>
      <w:r w:rsidRPr="00A16646">
        <w:rPr>
          <w:rStyle w:val="Style13ptBold"/>
        </w:rPr>
        <w:t xml:space="preserve"> 10</w:t>
      </w:r>
      <w:r>
        <w:t xml:space="preserve"> [Erik – professor of geography at the University of Manchester in the School of Environment and Development; “Apocalypse Forever</w:t>
      </w:r>
      <w:proofErr w:type="gramStart"/>
      <w:r>
        <w:t>?:</w:t>
      </w:r>
      <w:proofErr w:type="gramEnd"/>
      <w:r>
        <w:t xml:space="preserve"> Post-political Populism and the </w:t>
      </w:r>
      <w:proofErr w:type="spellStart"/>
      <w:r>
        <w:t>Spectre</w:t>
      </w:r>
      <w:proofErr w:type="spellEnd"/>
      <w:r>
        <w:t xml:space="preserve"> of Climate Change”, </w:t>
      </w:r>
      <w:r>
        <w:rPr>
          <w:i/>
        </w:rPr>
        <w:t>Theory Culture Society,</w:t>
      </w:r>
      <w:r>
        <w:t xml:space="preserve"> May 24</w:t>
      </w:r>
      <w:r w:rsidRPr="00A16646">
        <w:rPr>
          <w:vertAlign w:val="superscript"/>
        </w:rPr>
        <w:t>th</w:t>
      </w:r>
      <w:r>
        <w:t xml:space="preserve">, Sage </w:t>
      </w:r>
      <w:r w:rsidRPr="00A16646">
        <w:t>\\NL</w:t>
      </w:r>
      <w:r>
        <w:t>]</w:t>
      </w:r>
    </w:p>
    <w:p w14:paraId="7A7353CA" w14:textId="77777777" w:rsidR="009A16A0" w:rsidRPr="00B42FAE" w:rsidRDefault="009A16A0" w:rsidP="009A16A0">
      <w:pPr>
        <w:rPr>
          <w:sz w:val="16"/>
        </w:rPr>
      </w:pPr>
      <w:r w:rsidRPr="00B42FAE">
        <w:rPr>
          <w:sz w:val="16"/>
        </w:rPr>
        <w:t>A third characteristic of</w:t>
      </w:r>
      <w:r w:rsidRPr="00E81168">
        <w:rPr>
          <w:rStyle w:val="TitleChar"/>
        </w:rPr>
        <w:t xml:space="preserve"> environmental apocalyptic thought </w:t>
      </w:r>
      <w:r w:rsidRPr="00B42FAE">
        <w:rPr>
          <w:sz w:val="16"/>
        </w:rPr>
        <w:t>is that it</w:t>
      </w:r>
      <w:r w:rsidRPr="00E81168">
        <w:rPr>
          <w:rStyle w:val="TitleChar"/>
        </w:rPr>
        <w:t xml:space="preserve"> reinforces the nature–society dichotomy and the causal power of nature to derail civilizations</w:t>
      </w:r>
      <w:r w:rsidRPr="00B42FAE">
        <w:rPr>
          <w:sz w:val="16"/>
        </w:rPr>
        <w:t>. It is this process that Neil Smith refers to as ‘</w:t>
      </w:r>
      <w:proofErr w:type="spellStart"/>
      <w:r w:rsidRPr="00B42FAE">
        <w:rPr>
          <w:sz w:val="16"/>
        </w:rPr>
        <w:t>naturewashing</w:t>
      </w:r>
      <w:proofErr w:type="spellEnd"/>
      <w:r w:rsidRPr="00B42FAE">
        <w:rPr>
          <w:sz w:val="16"/>
        </w:rPr>
        <w:t xml:space="preserve">’: </w:t>
      </w:r>
    </w:p>
    <w:p w14:paraId="35626A90" w14:textId="77777777" w:rsidR="009A16A0" w:rsidRPr="00B42FAE" w:rsidRDefault="009A16A0" w:rsidP="009A16A0">
      <w:pPr>
        <w:rPr>
          <w:sz w:val="16"/>
        </w:rPr>
      </w:pPr>
      <w:r w:rsidRPr="00E81168">
        <w:rPr>
          <w:rStyle w:val="TitleChar"/>
        </w:rPr>
        <w:t>Nature-washing is a process by which social transformations of nature are well enough acknowledged</w:t>
      </w:r>
      <w:r w:rsidRPr="00B42FAE">
        <w:rPr>
          <w:sz w:val="16"/>
        </w:rPr>
        <w:t xml:space="preserve">, </w:t>
      </w:r>
      <w:r w:rsidRPr="00E81168">
        <w:rPr>
          <w:rStyle w:val="TitleChar"/>
        </w:rPr>
        <w:t>but in which that socially changed nature becomes a new super determinant of our social fate.</w:t>
      </w:r>
      <w:r w:rsidRPr="00B42FAE">
        <w:rPr>
          <w:sz w:val="16"/>
        </w:rPr>
        <w:t xml:space="preserve"> </w:t>
      </w:r>
      <w:r w:rsidRPr="00E81168">
        <w:rPr>
          <w:rStyle w:val="TitleChar"/>
        </w:rPr>
        <w:t>It might well be society’s fault for changing nature</w:t>
      </w:r>
      <w:r w:rsidRPr="00B42FAE">
        <w:rPr>
          <w:sz w:val="16"/>
        </w:rPr>
        <w:t xml:space="preserve">, </w:t>
      </w:r>
      <w:r w:rsidRPr="00E81168">
        <w:rPr>
          <w:rStyle w:val="TitleChar"/>
        </w:rPr>
        <w:t>but it is the consequent power of that nature that brings on the apocalypse</w:t>
      </w:r>
      <w:r w:rsidRPr="00B42FAE">
        <w:rPr>
          <w:sz w:val="16"/>
        </w:rPr>
        <w:t xml:space="preserve">. The causal power of nature is not compromised but would seem to be augmented by social injections into that nature. (2008: 245) </w:t>
      </w:r>
    </w:p>
    <w:p w14:paraId="1B9EEBA9" w14:textId="77777777" w:rsidR="009A16A0" w:rsidRPr="005F2819" w:rsidRDefault="009A16A0" w:rsidP="009A16A0">
      <w:pPr>
        <w:rPr>
          <w:b/>
          <w:u w:val="single"/>
        </w:rPr>
      </w:pPr>
      <w:r w:rsidRPr="00B42FAE">
        <w:rPr>
          <w:sz w:val="16"/>
        </w:rPr>
        <w:t xml:space="preserve">While the part-anthropogenic process of the accumulation of greenhouse gases in the atmosphere is readily acknowledged, </w:t>
      </w:r>
      <w:r w:rsidRPr="00A74758">
        <w:rPr>
          <w:rStyle w:val="TitleChar"/>
        </w:rPr>
        <w:t xml:space="preserve">the related ecological problems are externalized as are the solutions. CO2 becomes the </w:t>
      </w:r>
      <w:proofErr w:type="spellStart"/>
      <w:r w:rsidRPr="00A74758">
        <w:rPr>
          <w:rStyle w:val="TitleChar"/>
        </w:rPr>
        <w:t>fethishized</w:t>
      </w:r>
      <w:proofErr w:type="spellEnd"/>
      <w:r w:rsidRPr="00A74758">
        <w:rPr>
          <w:rStyle w:val="TitleChar"/>
        </w:rPr>
        <w:t xml:space="preserve"> stand-in for the totality of climate change calamities and, therefore, it</w:t>
      </w:r>
      <w:r w:rsidRPr="00B42FAE">
        <w:rPr>
          <w:sz w:val="16"/>
        </w:rPr>
        <w:t xml:space="preserve"> </w:t>
      </w:r>
      <w:r w:rsidRPr="00A74758">
        <w:rPr>
          <w:rStyle w:val="TitleChar"/>
        </w:rPr>
        <w:t>suffices to reverse atmospheric CO2 build-up to a negotiated idealized point</w:t>
      </w:r>
      <w:r w:rsidRPr="00B42FAE">
        <w:rPr>
          <w:sz w:val="16"/>
        </w:rPr>
        <w:t xml:space="preserve"> in history, to return to climatic status quo ex-ante. An extraordinary </w:t>
      </w:r>
      <w:proofErr w:type="spellStart"/>
      <w:r w:rsidRPr="00B42FAE">
        <w:rPr>
          <w:sz w:val="16"/>
        </w:rPr>
        <w:t>technomanagerial</w:t>
      </w:r>
      <w:proofErr w:type="spellEnd"/>
      <w:r w:rsidRPr="00B42FAE">
        <w:rPr>
          <w:sz w:val="16"/>
        </w:rPr>
        <w:t xml:space="preserve"> apparatus is under way, ranging from new eco-technologies of a variety of kinds to unruly complex managerial and institutional configurations, with a view to producing a socio-ecological fix to make sure nothing really changes. </w:t>
      </w:r>
      <w:r w:rsidRPr="00A74758">
        <w:rPr>
          <w:rStyle w:val="TitleChar"/>
        </w:rPr>
        <w:t>Stabilizing the climate seems to be a condition for capitalist life as we know it to continue</w:t>
      </w:r>
      <w:r w:rsidRPr="00B42FAE">
        <w:rPr>
          <w:sz w:val="16"/>
        </w:rPr>
        <w:t xml:space="preserve">. Moreover, </w:t>
      </w:r>
      <w:r w:rsidRPr="00A74758">
        <w:rPr>
          <w:rStyle w:val="TitleChar"/>
        </w:rPr>
        <w:t>the mobilized mechanisms to arrive at this allegedly more benign</w:t>
      </w:r>
      <w:r w:rsidRPr="00B42FAE">
        <w:rPr>
          <w:sz w:val="16"/>
        </w:rPr>
        <w:t xml:space="preserve"> (past) </w:t>
      </w:r>
      <w:r w:rsidRPr="00A74758">
        <w:rPr>
          <w:rStyle w:val="TitleChar"/>
        </w:rPr>
        <w:t>condition are actually those that produced the problem in the first place</w:t>
      </w:r>
      <w:r w:rsidRPr="00B42FAE">
        <w:rPr>
          <w:sz w:val="16"/>
        </w:rPr>
        <w:t xml:space="preserve"> (</w:t>
      </w:r>
      <w:r w:rsidRPr="00A74758">
        <w:rPr>
          <w:rStyle w:val="TitleChar"/>
        </w:rPr>
        <w:t>commodification of nature – in this case CO2</w:t>
      </w:r>
      <w:r w:rsidRPr="00B42FAE">
        <w:rPr>
          <w:sz w:val="16"/>
        </w:rPr>
        <w:t>), thereby radically disavowing the social relations and processes through which this hybrid socio-natural quasi-object (</w:t>
      </w:r>
      <w:proofErr w:type="spellStart"/>
      <w:r w:rsidRPr="00B42FAE">
        <w:rPr>
          <w:sz w:val="16"/>
        </w:rPr>
        <w:t>Latour</w:t>
      </w:r>
      <w:proofErr w:type="spellEnd"/>
      <w:r w:rsidRPr="00B42FAE">
        <w:rPr>
          <w:sz w:val="16"/>
        </w:rPr>
        <w:t xml:space="preserve">, 1993; </w:t>
      </w:r>
      <w:proofErr w:type="spellStart"/>
      <w:r w:rsidRPr="00B42FAE">
        <w:rPr>
          <w:sz w:val="16"/>
        </w:rPr>
        <w:t>Swyngedouw</w:t>
      </w:r>
      <w:proofErr w:type="spellEnd"/>
      <w:r w:rsidRPr="00B42FAE">
        <w:rPr>
          <w:sz w:val="16"/>
        </w:rPr>
        <w:t xml:space="preserve">, 2006) came into its problematic being. </w:t>
      </w:r>
      <w:r w:rsidRPr="00A74758">
        <w:rPr>
          <w:rStyle w:val="TitleChar"/>
        </w:rPr>
        <w:t>Populist discourse ‘displaces social antagonism and constructs the enemy. In populism, the enemy is externalized or reified into a positive ontological entity</w:t>
      </w:r>
      <w:r w:rsidRPr="00B42FAE">
        <w:rPr>
          <w:sz w:val="16"/>
        </w:rPr>
        <w:t xml:space="preserve"> [</w:t>
      </w:r>
      <w:r w:rsidRPr="00A74758">
        <w:rPr>
          <w:rStyle w:val="TitleChar"/>
        </w:rPr>
        <w:t>excessive CO2</w:t>
      </w:r>
      <w:r w:rsidRPr="00B42FAE">
        <w:rPr>
          <w:sz w:val="16"/>
        </w:rPr>
        <w:t xml:space="preserve">] (even if this entity is spectral) </w:t>
      </w:r>
      <w:r w:rsidRPr="00A74758">
        <w:rPr>
          <w:rStyle w:val="TitleChar"/>
        </w:rPr>
        <w:t>whose annihilation would restore balance and justice</w:t>
      </w:r>
      <w:r w:rsidRPr="00B42FAE">
        <w:rPr>
          <w:sz w:val="16"/>
        </w:rPr>
        <w:t>’ (</w:t>
      </w:r>
      <w:proofErr w:type="spellStart"/>
      <w:r w:rsidRPr="00B42FAE">
        <w:rPr>
          <w:sz w:val="16"/>
        </w:rPr>
        <w:t>Žižek</w:t>
      </w:r>
      <w:proofErr w:type="spellEnd"/>
      <w:r w:rsidRPr="00B42FAE">
        <w:rPr>
          <w:sz w:val="16"/>
        </w:rPr>
        <w:t xml:space="preserve">, 2006a: 555). </w:t>
      </w:r>
      <w:r w:rsidRPr="00A74758">
        <w:rPr>
          <w:rStyle w:val="TitleChar"/>
        </w:rPr>
        <w:t>The enemy is always externalized and objectified</w:t>
      </w:r>
      <w:r w:rsidRPr="00B42FAE">
        <w:rPr>
          <w:sz w:val="16"/>
        </w:rPr>
        <w:t xml:space="preserve">. Populism’s fundamental fantasy, for </w:t>
      </w:r>
      <w:proofErr w:type="spellStart"/>
      <w:r w:rsidRPr="00B42FAE">
        <w:rPr>
          <w:sz w:val="16"/>
        </w:rPr>
        <w:t>Žižek</w:t>
      </w:r>
      <w:proofErr w:type="spellEnd"/>
      <w:r w:rsidRPr="00B42FAE">
        <w:rPr>
          <w:sz w:val="16"/>
        </w:rPr>
        <w:t xml:space="preserve">, is that of ‘intruders’ who have corrupted the system. </w:t>
      </w:r>
      <w:r w:rsidRPr="00A74758">
        <w:rPr>
          <w:rStyle w:val="TitleChar"/>
        </w:rPr>
        <w:t>CO2 stands here as the classic example of a fetishized and externalized foe that requires dealing with if sustainable climate futures are to be attained</w:t>
      </w:r>
      <w:r w:rsidRPr="00B42FAE">
        <w:rPr>
          <w:sz w:val="16"/>
        </w:rPr>
        <w:t xml:space="preserve">. </w:t>
      </w:r>
      <w:r w:rsidRPr="00A74758">
        <w:rPr>
          <w:rStyle w:val="TitleChar"/>
        </w:rPr>
        <w:t xml:space="preserve">Problems therefore are not the result of the ‘system’, of unevenly distributed power relations, of the networks of control and influence, of rampant injustices, or of a fatal flaw inscribed in the system, but are blamed on an outsider </w:t>
      </w:r>
      <w:r w:rsidRPr="00B42FAE">
        <w:rPr>
          <w:sz w:val="16"/>
        </w:rPr>
        <w:t>(</w:t>
      </w:r>
      <w:proofErr w:type="spellStart"/>
      <w:r w:rsidRPr="00B42FAE">
        <w:rPr>
          <w:sz w:val="16"/>
        </w:rPr>
        <w:t>Žižek</w:t>
      </w:r>
      <w:proofErr w:type="spellEnd"/>
      <w:r w:rsidRPr="00B42FAE">
        <w:rPr>
          <w:sz w:val="16"/>
        </w:rPr>
        <w:t xml:space="preserve">, 2006a: 555). That is why the solution can be found in dealing with the ‘pathological’ phenomenon, the resolution for which resides in the system itself. </w:t>
      </w:r>
      <w:r w:rsidRPr="00A74758">
        <w:rPr>
          <w:rStyle w:val="TitleChar"/>
        </w:rPr>
        <w:t>It is not the system that is the problem, but its pathological syndrome</w:t>
      </w:r>
      <w:r w:rsidRPr="00B42FAE">
        <w:rPr>
          <w:sz w:val="16"/>
        </w:rPr>
        <w:t xml:space="preserve"> (for which the cure is internal), </w:t>
      </w:r>
      <w:r w:rsidRPr="00A74758">
        <w:rPr>
          <w:rStyle w:val="TitleChar"/>
        </w:rPr>
        <w:t>that is posited as ‘excess’</w:t>
      </w:r>
      <w:r w:rsidRPr="00B42FAE">
        <w:rPr>
          <w:sz w:val="16"/>
        </w:rPr>
        <w:t xml:space="preserve">. </w:t>
      </w:r>
      <w:r w:rsidRPr="00A74758">
        <w:rPr>
          <w:rStyle w:val="TitleChar"/>
        </w:rPr>
        <w:t>While CO2 is externalized as the socio-climatic enemy, a potential cure in the guise of the Kyoto principles is generated from within the market functioning of the system itself</w:t>
      </w:r>
      <w:r w:rsidRPr="00B42FAE">
        <w:rPr>
          <w:sz w:val="16"/>
        </w:rPr>
        <w:t xml:space="preserve">. The ‘enemy’ is, therefore, always vague, ambiguous, socially empty or vacuous (like ‘CO2’); the ‘enemy’ is a mere thing, not socially embodied, named and counted. While a proper analysis and politics would endorse the view that CO2- as-crisis stands as the pathological symptom of the normal, one that expresses the excesses inscribed in the very normal functioning of the system (i.e. capitalism), </w:t>
      </w:r>
      <w:r w:rsidRPr="00F05530">
        <w:rPr>
          <w:rStyle w:val="TitleChar"/>
        </w:rPr>
        <w:t>the policy architecture around climate change insists that this ‘excessive’ state is not inscribed in the functioning of the system itself, but is an aberration that can be ‘cured’ by mobilizing the very inner dynamics and logic of the system</w:t>
      </w:r>
      <w:r w:rsidRPr="00B42FAE">
        <w:rPr>
          <w:sz w:val="16"/>
        </w:rPr>
        <w:t xml:space="preserve"> (</w:t>
      </w:r>
      <w:r w:rsidRPr="00F05530">
        <w:rPr>
          <w:rStyle w:val="TitleChar"/>
        </w:rPr>
        <w:t>privatization of CO2, commodification and market exchange via carbon and carbon-offset trading).</w:t>
      </w:r>
    </w:p>
    <w:p w14:paraId="3AC3619A" w14:textId="77777777" w:rsidR="009A16A0" w:rsidRPr="009A16A0" w:rsidRDefault="009A16A0" w:rsidP="009A16A0"/>
    <w:p w14:paraId="7484150D" w14:textId="77777777" w:rsidR="00E10403" w:rsidRDefault="00E10403" w:rsidP="00534F30">
      <w:pPr>
        <w:pStyle w:val="Heading3"/>
      </w:pPr>
      <w:r>
        <w:t>Link – C02</w:t>
      </w:r>
    </w:p>
    <w:p w14:paraId="0A289833" w14:textId="77777777" w:rsidR="00E10403" w:rsidRPr="004C78A4" w:rsidRDefault="00E10403" w:rsidP="00E10403">
      <w:pPr>
        <w:pStyle w:val="Heading4"/>
      </w:pPr>
      <w:r>
        <w:t>Their singular focuses of C02 raises it to an unquestionable status – this overlooks alternate causes of environmental devastation and continues Capitalist exploitation.</w:t>
      </w:r>
    </w:p>
    <w:p w14:paraId="52639566" w14:textId="77777777" w:rsidR="00E10403" w:rsidRPr="004C78A4" w:rsidRDefault="00E10403" w:rsidP="00E10403">
      <w:pPr>
        <w:pStyle w:val="NoSpacing"/>
      </w:pPr>
      <w:proofErr w:type="spellStart"/>
      <w:r>
        <w:rPr>
          <w:rStyle w:val="Style13ptBold"/>
        </w:rPr>
        <w:t>Swyngedouw</w:t>
      </w:r>
      <w:proofErr w:type="spellEnd"/>
      <w:r>
        <w:rPr>
          <w:rStyle w:val="Style13ptBold"/>
        </w:rPr>
        <w:t xml:space="preserve"> 13</w:t>
      </w:r>
      <w:r>
        <w:t xml:space="preserve"> (Erik </w:t>
      </w:r>
      <w:proofErr w:type="spellStart"/>
      <w:r>
        <w:t>Swyngedouw</w:t>
      </w:r>
      <w:proofErr w:type="spellEnd"/>
      <w:r>
        <w:t xml:space="preserve"> </w:t>
      </w:r>
      <w:r w:rsidRPr="004C78A4">
        <w:t>Geography, School of Environment and Development</w:t>
      </w:r>
      <w:r>
        <w:t xml:space="preserve"> </w:t>
      </w:r>
      <w:r w:rsidRPr="004C78A4">
        <w:t>University of Manchester, UK</w:t>
      </w:r>
      <w:r>
        <w:t>) [</w:t>
      </w:r>
      <w:r w:rsidRPr="004C78A4">
        <w:t>The Non-political Politics of Climate Change</w:t>
      </w:r>
      <w:r>
        <w:t>]</w:t>
      </w:r>
      <w:r w:rsidRPr="004C78A4">
        <w:t xml:space="preserve"> http://www.acme-journal.org/vol12/Swingedouw2013.pdf</w:t>
      </w:r>
      <w:r>
        <w:t xml:space="preserve"> </w:t>
      </w:r>
      <w:r w:rsidRPr="004C78A4">
        <w:t>(Pg. 4-5)</w:t>
      </w:r>
      <w:r>
        <w:t xml:space="preserve"> //MC</w:t>
      </w:r>
    </w:p>
    <w:p w14:paraId="51673EB9" w14:textId="77777777" w:rsidR="00E10403" w:rsidRPr="00E10403" w:rsidRDefault="00E10403" w:rsidP="00E10403">
      <w:pPr>
        <w:pStyle w:val="NoSpacing"/>
      </w:pPr>
      <w:r w:rsidRPr="007C5F8D">
        <w:t xml:space="preserve">The negativity of </w:t>
      </w:r>
      <w:r w:rsidRPr="007C5F8D">
        <w:rPr>
          <w:rStyle w:val="TitleChar"/>
        </w:rPr>
        <w:t>climatic disintegration finds its positive injunction around a fetishist invocation of CO2 as the ‘thing’ around which our environmental dreams, aspirations as well as policies crystallize.</w:t>
      </w:r>
      <w:r w:rsidRPr="007C5F8D">
        <w:t xml:space="preserve"> The ‘</w:t>
      </w:r>
      <w:r w:rsidRPr="007C5F8D">
        <w:rPr>
          <w:i/>
          <w:iCs/>
        </w:rPr>
        <w:t xml:space="preserve">point de </w:t>
      </w:r>
      <w:proofErr w:type="spellStart"/>
      <w:r w:rsidRPr="007C5F8D">
        <w:rPr>
          <w:i/>
          <w:iCs/>
        </w:rPr>
        <w:t>capiton</w:t>
      </w:r>
      <w:proofErr w:type="spellEnd"/>
      <w:r w:rsidRPr="007C5F8D">
        <w:rPr>
          <w:i/>
          <w:iCs/>
        </w:rPr>
        <w:t xml:space="preserve">’ </w:t>
      </w:r>
      <w:r w:rsidRPr="007C5F8D">
        <w:t xml:space="preserve">for the climate change problematic is CO2, the </w:t>
      </w:r>
      <w:r w:rsidRPr="007C5F8D">
        <w:rPr>
          <w:i/>
          <w:iCs/>
        </w:rPr>
        <w:t xml:space="preserve">objet petit a </w:t>
      </w:r>
      <w:r w:rsidRPr="007C5F8D">
        <w:t xml:space="preserve">that simultaneously expresses our deepest fears and around which the desire for change, for a better socio-climatic world is woven4, but one that simultaneously disavows radical change in the sociopolitical co-ordinates that shape the Anthropocene. </w:t>
      </w:r>
      <w:r w:rsidRPr="007C5F8D">
        <w:rPr>
          <w:rStyle w:val="TitleChar"/>
        </w:rPr>
        <w:t>The fetishist disavowal of the multiple, complex and often contingent relations through which environmental changes unfold finds its completion in the double reductionism to this singular socio-chemical component (CO2).</w:t>
      </w:r>
      <w:r w:rsidRPr="007C5F8D">
        <w:t xml:space="preserve"> The reification of complex processes to a </w:t>
      </w:r>
      <w:proofErr w:type="spellStart"/>
      <w:r w:rsidRPr="007C5F8D">
        <w:t>thinglike</w:t>
      </w:r>
      <w:proofErr w:type="spellEnd"/>
      <w:r w:rsidRPr="007C5F8D">
        <w:t xml:space="preserve"> object-cause in the form of a socio-chemical compound around which our environmental desire crystallizes is indeed further </w:t>
      </w:r>
      <w:r w:rsidRPr="007C5F8D">
        <w:rPr>
          <w:rStyle w:val="TitleChar"/>
        </w:rPr>
        <w:t>inscribed with a particular social meaning and function through its enrolment as commodity in the processes of capital circulation and market exchange.</w:t>
      </w:r>
      <w:r w:rsidRPr="007C5F8D">
        <w:t xml:space="preserve"> </w:t>
      </w:r>
      <w:r w:rsidRPr="007C5F8D">
        <w:rPr>
          <w:rStyle w:val="TitleChar"/>
        </w:rPr>
        <w:t>The procedure of pricing CO2 reduces the extraordinary socio-spatial heterogeneities and complexities of ‘natural’ CO2’s to a universal singular</w:t>
      </w:r>
      <w:r w:rsidRPr="007C5F8D">
        <w:t>, obscuring—in Marx’s view of commodity fetishism—that a commodity is “a very strange thing</w:t>
      </w:r>
      <w:r w:rsidRPr="007C5F8D">
        <w:rPr>
          <w:bCs/>
        </w:rPr>
        <w:t xml:space="preserve">, </w:t>
      </w:r>
      <w:r w:rsidRPr="007C5F8D">
        <w:t xml:space="preserve">abounding in metaphysical subtleties and theological niceties”(Marx, (1867) 2004: 162). </w:t>
      </w:r>
      <w:r w:rsidRPr="007C5F8D">
        <w:rPr>
          <w:rStyle w:val="TitleChar"/>
        </w:rPr>
        <w:t>The commodification of CO2</w:t>
      </w:r>
      <w:r w:rsidRPr="007C5F8D">
        <w:t>— primarily via the Kyoto protocol and various off-setting schemes—</w:t>
      </w:r>
      <w:r w:rsidRPr="007C5F8D">
        <w:rPr>
          <w:rStyle w:val="TitleChar"/>
        </w:rPr>
        <w:t xml:space="preserve">has triggered a rapidly growing derivatives market of futures </w:t>
      </w:r>
      <w:r w:rsidRPr="007C5F8D">
        <w:t xml:space="preserve">and options. On the European climate exchange, for example, </w:t>
      </w:r>
      <w:r w:rsidRPr="007C5F8D">
        <w:rPr>
          <w:rStyle w:val="TitleChar"/>
        </w:rPr>
        <w:t>trade in CO2 futures and options grew from zero in 2005 to pass the 3 billion tons mark in June 2010</w:t>
      </w:r>
      <w:r w:rsidRPr="007C5F8D">
        <w:t>; 585,296 contracts were traded during that month, with prices fluctuating from over 30 Euro to less than 10 Euro per ton over this time period5</w:t>
      </w:r>
      <w:r w:rsidRPr="007C5F8D">
        <w:rPr>
          <w:rStyle w:val="TitleChar"/>
        </w:rPr>
        <w:t xml:space="preserve">. CO2’s inscription as a commodity (and </w:t>
      </w:r>
      <w:proofErr w:type="spellStart"/>
      <w:r w:rsidRPr="007C5F8D">
        <w:rPr>
          <w:rStyle w:val="TitleChar"/>
        </w:rPr>
        <w:t>financialized</w:t>
      </w:r>
      <w:proofErr w:type="spellEnd"/>
      <w:r w:rsidRPr="007C5F8D">
        <w:rPr>
          <w:rStyle w:val="TitleChar"/>
        </w:rPr>
        <w:t xml:space="preserve"> asset) is dependent on its insertion in a complex governance regime organized around a set of managerial and institutional technologies that revolve around reflexive risk-calculation</w:t>
      </w:r>
      <w:r w:rsidRPr="007C5F8D">
        <w:t xml:space="preserve">, self-assessment, interest-negotiation and intermediation, accountancy rules and accountancy based disciplining, detailed quantification and bench-marking of performance. This regime is politically choreographed and instituted by the Kyoto protocol (only marginally amended by the Copenhagen and Durban debacles) and related, extraordinarily complex, institutional configurations. </w:t>
      </w:r>
      <w:r w:rsidRPr="007C5F8D">
        <w:rPr>
          <w:rStyle w:val="TitleChar"/>
        </w:rPr>
        <w:t xml:space="preserve">It is precisely these gestures that permit incorporating the atmosphere into the </w:t>
      </w:r>
      <w:proofErr w:type="spellStart"/>
      <w:r w:rsidRPr="007C5F8D">
        <w:rPr>
          <w:rStyle w:val="TitleChar"/>
        </w:rPr>
        <w:t>commodified</w:t>
      </w:r>
      <w:proofErr w:type="spellEnd"/>
      <w:r w:rsidRPr="007C5F8D">
        <w:rPr>
          <w:rStyle w:val="TitleChar"/>
        </w:rPr>
        <w:t xml:space="preserve"> logic of capital circulation and neoliberal recipes. It also stands guarantee that economic growth and energy demands will continue on their insatiable trajectory.</w:t>
      </w:r>
      <w:r w:rsidRPr="007C5F8D">
        <w:t xml:space="preserve"> The consensual scripting of climate change imaginaries, arguments and policies reflect a particular process of de-politicization, one that is defined by </w:t>
      </w:r>
      <w:proofErr w:type="spellStart"/>
      <w:r w:rsidRPr="007C5F8D">
        <w:t>Slavoj</w:t>
      </w:r>
      <w:proofErr w:type="spellEnd"/>
      <w:r w:rsidRPr="007C5F8D">
        <w:t xml:space="preserve"> </w:t>
      </w:r>
      <w:proofErr w:type="spellStart"/>
      <w:r w:rsidRPr="007C5F8D">
        <w:t>Žižek</w:t>
      </w:r>
      <w:proofErr w:type="spellEnd"/>
      <w:r w:rsidRPr="007C5F8D">
        <w:t xml:space="preserve"> and others as post-political and becomes instituted in what Colin Crouch or Jacques </w:t>
      </w:r>
      <w:proofErr w:type="spellStart"/>
      <w:r w:rsidRPr="007C5F8D">
        <w:t>Rancière</w:t>
      </w:r>
      <w:proofErr w:type="spellEnd"/>
      <w:r w:rsidRPr="007C5F8D">
        <w:t xml:space="preserve"> term ‘post-democracy’.</w:t>
      </w:r>
    </w:p>
    <w:p w14:paraId="00DE22CA" w14:textId="77777777" w:rsidR="009954A9" w:rsidRDefault="009954A9" w:rsidP="00534F30">
      <w:pPr>
        <w:pStyle w:val="Heading3"/>
      </w:pPr>
      <w:r>
        <w:t>Link – Geoengineering</w:t>
      </w:r>
    </w:p>
    <w:p w14:paraId="64E96238" w14:textId="77777777" w:rsidR="009954A9" w:rsidRDefault="009954A9" w:rsidP="009954A9">
      <w:pPr>
        <w:pStyle w:val="Heading4"/>
      </w:pPr>
      <w:r>
        <w:t xml:space="preserve">The projected rationality of geoengineering proposals triggered by the apocalyptic fear of climate change promises consequences that only quicken nature’s decline – turns the case. </w:t>
      </w:r>
    </w:p>
    <w:p w14:paraId="6869D915" w14:textId="2F6FA621" w:rsidR="009954A9" w:rsidRPr="00CC58EA" w:rsidRDefault="009954A9" w:rsidP="009954A9">
      <w:pPr>
        <w:rPr>
          <w:rStyle w:val="TitleChar"/>
          <w:b w:val="0"/>
          <w:bCs/>
        </w:rPr>
      </w:pPr>
      <w:r w:rsidRPr="00CC58EA">
        <w:rPr>
          <w:rStyle w:val="Style13ptBold"/>
        </w:rPr>
        <w:t>Crist 7</w:t>
      </w:r>
      <w:r w:rsidRPr="008E55F9">
        <w:t> [Eileen Crist, Associate Professor of Science and Technology in Society at Virginia Tech University, 2007, “Beyond the Climate Crisis: A Critique of Climate Change Discourse,” </w:t>
      </w:r>
      <w:proofErr w:type="spellStart"/>
      <w:r w:rsidRPr="008E55F9">
        <w:t>Telos</w:t>
      </w:r>
      <w:proofErr w:type="spellEnd"/>
      <w:r w:rsidRPr="008E55F9">
        <w:t xml:space="preserve">, Volume 141, Winter, Available Online to Subscribing Institutions via </w:t>
      </w:r>
      <w:proofErr w:type="spellStart"/>
      <w:r w:rsidRPr="008E55F9">
        <w:t>Telos</w:t>
      </w:r>
      <w:proofErr w:type="spellEnd"/>
      <w:r w:rsidRPr="008E55F9">
        <w:t xml:space="preserve"> Press, p. </w:t>
      </w:r>
      <w:r>
        <w:t>48-50</w:t>
      </w:r>
      <w:r w:rsidRPr="008E55F9">
        <w:t>]</w:t>
      </w:r>
      <w:r w:rsidR="00732046">
        <w:t>//JH</w:t>
      </w:r>
    </w:p>
    <w:p w14:paraId="3FB9DEA9" w14:textId="77777777" w:rsidR="009954A9" w:rsidRDefault="009954A9" w:rsidP="009954A9">
      <w:pPr>
        <w:autoSpaceDE w:val="0"/>
        <w:autoSpaceDN w:val="0"/>
        <w:adjustRightInd w:val="0"/>
        <w:rPr>
          <w:rStyle w:val="TitleChar"/>
        </w:rPr>
      </w:pPr>
      <w:r w:rsidRPr="00AF3878">
        <w:rPr>
          <w:rStyle w:val="TitleChar"/>
        </w:rPr>
        <w:t>Given the dominant framing of climate change, it is hardly surprising that schemes for what is called “geoengineering</w:t>
      </w:r>
      <w:r w:rsidRPr="00AF3878">
        <w:rPr>
          <w:rFonts w:ascii="TimesNewRomanPSMT" w:hAnsi="TimesNewRomanPSMT" w:cs="TimesNewRomanPSMT"/>
          <w:sz w:val="16"/>
        </w:rPr>
        <w:t xml:space="preserve">” (and, in even more Orwellian speak, “radiation management”) </w:t>
      </w:r>
      <w:r w:rsidRPr="00AF3878">
        <w:rPr>
          <w:rStyle w:val="TitleChar"/>
        </w:rPr>
        <w:t xml:space="preserve">are increasingly aired as reasonable solutions to the climate crisis; </w:t>
      </w:r>
      <w:r w:rsidRPr="00AF3878">
        <w:rPr>
          <w:rFonts w:ascii="TimesNewRomanPSMT" w:hAnsi="TimesNewRomanPSMT" w:cs="TimesNewRomanPSMT"/>
          <w:sz w:val="16"/>
        </w:rPr>
        <w:t xml:space="preserve">it will </w:t>
      </w:r>
      <w:r w:rsidRPr="00AF3878">
        <w:rPr>
          <w:sz w:val="16"/>
        </w:rPr>
        <w:t>be equally unsurprising if they are soon promoted as inevitable. A recent article in Nature claims that given “the need for drastic approaches to stave off the effects of rising planetary temperatures . . . curiosity about geoengineering looks likely to grow.”54 Six months earlier, an article in Wired gushed over the prospects, assuring us that “luckily, a growing number of scientists are thinking more aggressively, developing incredibly ambitious technical fixes to cool the planet.”55</w:t>
      </w:r>
      <w:r w:rsidRPr="00AF3878">
        <w:rPr>
          <w:rStyle w:val="TitleChar"/>
        </w:rPr>
        <w:t xml:space="preserve"> In the wake of apocalyptic fears, geoengineering is easily packaged as an idea whose time has come;</w:t>
      </w:r>
      <w:r w:rsidRPr="00AF3878">
        <w:rPr>
          <w:rFonts w:ascii="TimesNewRomanPSMT" w:hAnsi="TimesNewRomanPSMT" w:cs="TimesNewRomanPSMT"/>
          <w:sz w:val="16"/>
        </w:rPr>
        <w:t xml:space="preserve"> physicist Paul </w:t>
      </w:r>
      <w:proofErr w:type="spellStart"/>
      <w:r w:rsidRPr="00AF3878">
        <w:rPr>
          <w:rFonts w:ascii="TimesNewRomanPSMT" w:hAnsi="TimesNewRomanPSMT" w:cs="TimesNewRomanPSMT"/>
          <w:sz w:val="16"/>
        </w:rPr>
        <w:t>Crutzen’s</w:t>
      </w:r>
      <w:proofErr w:type="spellEnd"/>
      <w:r w:rsidRPr="00AF3878">
        <w:rPr>
          <w:rFonts w:ascii="TimesNewRomanPSMT" w:hAnsi="TimesNewRomanPSMT" w:cs="TimesNewRomanPSMT"/>
          <w:sz w:val="16"/>
        </w:rPr>
        <w:t xml:space="preserve"> recent attentions have imbued it with even more credibility. </w:t>
      </w:r>
      <w:proofErr w:type="spellStart"/>
      <w:r w:rsidRPr="00AF3878">
        <w:rPr>
          <w:rFonts w:ascii="TimesNewRomanPSMT" w:hAnsi="TimesNewRomanPSMT" w:cs="TimesNewRomanPSMT"/>
          <w:sz w:val="16"/>
        </w:rPr>
        <w:t>Crutzen</w:t>
      </w:r>
      <w:proofErr w:type="spellEnd"/>
      <w:r w:rsidRPr="00AF3878">
        <w:rPr>
          <w:rFonts w:ascii="TimesNewRomanPSMT" w:hAnsi="TimesNewRomanPSMT" w:cs="TimesNewRomanPSMT"/>
          <w:sz w:val="16"/>
        </w:rPr>
        <w:t xml:space="preserve"> received the Nobel Prize for his work on ozone depletion, and is now cautiously promoting “active scientific research” into the possibility of shooting SO</w:t>
      </w:r>
      <w:r w:rsidRPr="00AF3878">
        <w:rPr>
          <w:rFonts w:ascii="TimesNewRomanPSMT" w:hAnsi="TimesNewRomanPSMT" w:cs="TimesNewRomanPSMT"/>
          <w:sz w:val="16"/>
          <w:szCs w:val="13"/>
        </w:rPr>
        <w:t xml:space="preserve">2 </w:t>
      </w:r>
      <w:r w:rsidRPr="00AF3878">
        <w:rPr>
          <w:rFonts w:ascii="TimesNewRomanPSMT" w:hAnsi="TimesNewRomanPSMT" w:cs="TimesNewRomanPSMT"/>
          <w:sz w:val="16"/>
        </w:rPr>
        <w:t xml:space="preserve">into the stratosphere, which, by converting into sulfate particles, would mask global warming by an effect known as global dimming; </w:t>
      </w:r>
      <w:proofErr w:type="spellStart"/>
      <w:r w:rsidRPr="00AF3878">
        <w:rPr>
          <w:rFonts w:ascii="TimesNewRomanPSMT" w:hAnsi="TimesNewRomanPSMT" w:cs="TimesNewRomanPSMT"/>
          <w:sz w:val="16"/>
        </w:rPr>
        <w:t>Crutzen</w:t>
      </w:r>
      <w:proofErr w:type="spellEnd"/>
      <w:r w:rsidRPr="00AF3878">
        <w:rPr>
          <w:rFonts w:ascii="TimesNewRomanPSMT" w:hAnsi="TimesNewRomanPSMT" w:cs="TimesNewRomanPSMT"/>
          <w:sz w:val="16"/>
        </w:rPr>
        <w:t xml:space="preserve"> calls it “stratospheric albedo enhancement.”</w:t>
      </w:r>
      <w:r w:rsidRPr="00AF3878">
        <w:rPr>
          <w:rFonts w:ascii="TimesNewRomanPSMT" w:hAnsi="TimesNewRomanPSMT" w:cs="TimesNewRomanPSMT"/>
          <w:sz w:val="16"/>
          <w:szCs w:val="13"/>
        </w:rPr>
        <w:t xml:space="preserve">56 </w:t>
      </w:r>
      <w:r w:rsidRPr="00AF3878">
        <w:rPr>
          <w:sz w:val="16"/>
        </w:rPr>
        <w:t>In essence,</w:t>
      </w:r>
      <w:r w:rsidRPr="00AF3878">
        <w:rPr>
          <w:rStyle w:val="TitleChar"/>
        </w:rPr>
        <w:t xml:space="preserve"> this strategy calls for countering one form of pollution with another.</w:t>
      </w:r>
    </w:p>
    <w:p w14:paraId="589FBFAD" w14:textId="77777777" w:rsidR="001076DE" w:rsidRPr="00AF3878" w:rsidRDefault="001076DE" w:rsidP="001076DE">
      <w:pPr>
        <w:autoSpaceDE w:val="0"/>
        <w:autoSpaceDN w:val="0"/>
        <w:adjustRightInd w:val="0"/>
        <w:rPr>
          <w:rFonts w:ascii="TimesNewRomanPSMT" w:hAnsi="TimesNewRomanPSMT" w:cs="TimesNewRomanPSMT"/>
          <w:sz w:val="16"/>
        </w:rPr>
      </w:pPr>
      <w:r w:rsidRPr="00AF3878">
        <w:rPr>
          <w:rFonts w:ascii="TimesNewRomanPSMT" w:hAnsi="TimesNewRomanPSMT" w:cs="TimesNewRomanPSMT"/>
          <w:sz w:val="16"/>
        </w:rPr>
        <w:t xml:space="preserve">In a 1997 article in the </w:t>
      </w:r>
      <w:r w:rsidRPr="00AF3878">
        <w:rPr>
          <w:rFonts w:ascii="TimesNewRomanPS-ItalicMT" w:hAnsi="TimesNewRomanPS-ItalicMT" w:cs="TimesNewRomanPS-ItalicMT"/>
          <w:i/>
          <w:iCs/>
          <w:sz w:val="16"/>
        </w:rPr>
        <w:t>Wall Street Journal</w:t>
      </w:r>
      <w:r w:rsidRPr="00AF3878">
        <w:rPr>
          <w:rFonts w:ascii="TimesNewRomanPSMT" w:hAnsi="TimesNewRomanPSMT" w:cs="TimesNewRomanPSMT"/>
          <w:sz w:val="16"/>
        </w:rPr>
        <w:t>, nuclear physicist Edward Teller beat the environmental mainstream to a geoengineering solution for global warming by a decade. Indeed Teller’s summons to undertake, if necessary, incredibly ambitious technical fixes to cool the planet, as a rational and economically defensible enterprise, may turn out in retrospect to have been pioneering in the realm of policy. It even seems plausible that Teller’s self-assured and dollar-quantified message (coinciding with the year of the Kyoto protocol) played into the current U.S. administration’s resolute defiance of calls to curb emissions, for he confidently affirmed that should global warming turn out to be dangerous, an ingenious engineering mega-fix for it will be cheaper than phasing out fossil fuels.</w:t>
      </w:r>
      <w:r w:rsidRPr="00AF3878">
        <w:rPr>
          <w:rFonts w:ascii="TimesNewRomanPSMT" w:hAnsi="TimesNewRomanPSMT" w:cs="TimesNewRomanPSMT"/>
          <w:sz w:val="8"/>
          <w:szCs w:val="13"/>
        </w:rPr>
        <w:t>57</w:t>
      </w:r>
      <w:r w:rsidRPr="00AF3878">
        <w:rPr>
          <w:rFonts w:ascii="TimesNewRomanPSMT" w:hAnsi="TimesNewRomanPSMT" w:cs="TimesNewRomanPSMT"/>
          <w:sz w:val="16"/>
        </w:rPr>
        <w:t xml:space="preserve"> </w:t>
      </w:r>
    </w:p>
    <w:p w14:paraId="0389383A" w14:textId="77777777" w:rsidR="001076DE" w:rsidRDefault="001076DE" w:rsidP="001076DE">
      <w:pPr>
        <w:rPr>
          <w:rFonts w:ascii="TimesNewRomanPSMT" w:hAnsi="TimesNewRomanPSMT" w:cs="TimesNewRomanPSMT"/>
          <w:sz w:val="16"/>
        </w:rPr>
      </w:pPr>
      <w:r w:rsidRPr="00AF3878">
        <w:rPr>
          <w:rFonts w:ascii="TimesNewRomanPSMT" w:hAnsi="TimesNewRomanPSMT" w:cs="TimesNewRomanPSMT"/>
          <w:sz w:val="16"/>
        </w:rPr>
        <w:t xml:space="preserve">If mainstream environmentalism is catching up with the solution promoted by Teller, and perhaps harbored all along by the Bush administration, it would certainly be ironic. But the irony is deeper than incidental politics. </w:t>
      </w:r>
      <w:r w:rsidRPr="00AF3878">
        <w:rPr>
          <w:rStyle w:val="TitleChar"/>
        </w:rPr>
        <w:t>The projected</w:t>
      </w:r>
      <w:r w:rsidRPr="00AF3878">
        <w:rPr>
          <w:sz w:val="16"/>
        </w:rPr>
        <w:t xml:space="preserve"> </w:t>
      </w:r>
      <w:r w:rsidRPr="00AF3878">
        <w:rPr>
          <w:rStyle w:val="TitleChar"/>
        </w:rPr>
        <w:t>rationality of a geoengineering solution, stoked by apocalyptic fears surrounding climate change, promises consequences</w:t>
      </w:r>
      <w:r w:rsidRPr="00AF3878">
        <w:rPr>
          <w:rFonts w:ascii="TimesNewRomanPSMT" w:hAnsi="TimesNewRomanPSMT" w:cs="TimesNewRomanPSMT"/>
          <w:sz w:val="16"/>
        </w:rPr>
        <w:t xml:space="preserve"> (both physical and ideological) </w:t>
      </w:r>
      <w:r w:rsidRPr="00AF3878">
        <w:rPr>
          <w:rStyle w:val="TitleChar"/>
        </w:rPr>
        <w:t>that will only quicken the real ending of wild nature: “here we encounter</w:t>
      </w:r>
      <w:r w:rsidRPr="00AF3878">
        <w:rPr>
          <w:rFonts w:ascii="TimesNewRomanPSMT" w:hAnsi="TimesNewRomanPSMT" w:cs="TimesNewRomanPSMT"/>
          <w:sz w:val="16"/>
        </w:rPr>
        <w:t xml:space="preserve">,” notes Murray </w:t>
      </w:r>
      <w:proofErr w:type="spellStart"/>
      <w:r w:rsidRPr="00AF3878">
        <w:rPr>
          <w:rFonts w:ascii="TimesNewRomanPSMT" w:hAnsi="TimesNewRomanPSMT" w:cs="TimesNewRomanPSMT"/>
          <w:sz w:val="16"/>
        </w:rPr>
        <w:t>Bookchin</w:t>
      </w:r>
      <w:proofErr w:type="spellEnd"/>
      <w:r w:rsidRPr="00AF3878">
        <w:rPr>
          <w:rFonts w:ascii="TimesNewRomanPSMT" w:hAnsi="TimesNewRomanPSMT" w:cs="TimesNewRomanPSMT"/>
          <w:sz w:val="16"/>
        </w:rPr>
        <w:t>, “</w:t>
      </w:r>
      <w:r w:rsidRPr="00AF3878">
        <w:rPr>
          <w:rStyle w:val="TitleChar"/>
        </w:rPr>
        <w:t>the ironic perversity of a ‘pragmatism’ that is no different, in principle, from the problems it hopes to resolve.”</w:t>
      </w:r>
      <w:r w:rsidRPr="00AF3878">
        <w:rPr>
          <w:rFonts w:ascii="TimesNewRomanPSMT" w:hAnsi="TimesNewRomanPSMT" w:cs="TimesNewRomanPSMT"/>
          <w:sz w:val="16"/>
          <w:szCs w:val="13"/>
        </w:rPr>
        <w:t xml:space="preserve">58 </w:t>
      </w:r>
      <w:r w:rsidRPr="00AF3878">
        <w:rPr>
          <w:rFonts w:ascii="TimesNewRomanPSMT" w:hAnsi="TimesNewRomanPSMT" w:cs="TimesNewRomanPSMT"/>
          <w:sz w:val="16"/>
        </w:rPr>
        <w:t>Even if they work exactly as hoped</w:t>
      </w:r>
      <w:r w:rsidRPr="00AF3878">
        <w:rPr>
          <w:rStyle w:val="TitleChar"/>
        </w:rPr>
        <w:t>, geoengineering solutions are far more similar to anthropogenic climate change than they are a counterforce to it: their implementation constitutes an experiment with the biosphere underpinned by technological arrogance, unwillingness to question or limit consumer society, and a sense of entitlement to transmogrifying the planet that boggles the mind. It is</w:t>
      </w:r>
      <w:r w:rsidRPr="00AF3878">
        <w:rPr>
          <w:rFonts w:ascii="TimesNewRomanPSMT" w:hAnsi="TimesNewRomanPSMT" w:cs="TimesNewRomanPSMT"/>
          <w:sz w:val="16"/>
        </w:rPr>
        <w:t xml:space="preserve"> indeed </w:t>
      </w:r>
      <w:r w:rsidRPr="00AF3878">
        <w:rPr>
          <w:rStyle w:val="TitleChar"/>
        </w:rPr>
        <w:t>these elements of techno-arrogance, unwillingness to advocate radical change, and unlimited entitlement, together with the profound erosion of awe toward the planet that evolved life</w:t>
      </w:r>
      <w:r w:rsidRPr="00AF3878">
        <w:rPr>
          <w:rFonts w:ascii="TimesNewRomanPSMT" w:hAnsi="TimesNewRomanPSMT" w:cs="TimesNewRomanPSMT"/>
          <w:sz w:val="16"/>
        </w:rPr>
        <w:t xml:space="preserve"> (and birthed us), </w:t>
      </w:r>
      <w:r w:rsidRPr="00AF3878">
        <w:rPr>
          <w:rStyle w:val="TitleChar"/>
        </w:rPr>
        <w:t>that constitute the apocalypse underway</w:t>
      </w:r>
      <w:r w:rsidRPr="00AF3878">
        <w:rPr>
          <w:rFonts w:ascii="TimesNewRomanPSMT" w:hAnsi="TimesNewRomanPSMT" w:cs="TimesNewRomanPSMT"/>
          <w:sz w:val="16"/>
        </w:rPr>
        <w:t>—if that is the word of choice, though the words humanization, colonization, or occupation of the biosphere are far more descriptively accurate. Once we grasp the ecological crisis as the escalating conversion of the planet into “a shoddy way station,”</w:t>
      </w:r>
      <w:r w:rsidRPr="00AF3878">
        <w:rPr>
          <w:rFonts w:ascii="TimesNewRomanPSMT" w:hAnsi="TimesNewRomanPSMT" w:cs="TimesNewRomanPSMT"/>
          <w:sz w:val="16"/>
          <w:szCs w:val="13"/>
        </w:rPr>
        <w:t xml:space="preserve">59 </w:t>
      </w:r>
      <w:r w:rsidRPr="00AF3878">
        <w:rPr>
          <w:rFonts w:ascii="TimesNewRomanPSMT" w:hAnsi="TimesNewRomanPSMT" w:cs="TimesNewRomanPSMT"/>
          <w:sz w:val="16"/>
        </w:rPr>
        <w:t xml:space="preserve">it becomes evident that inducing “global dimming” in order to offset “global </w:t>
      </w:r>
      <w:proofErr w:type="gramStart"/>
      <w:r w:rsidRPr="00AF3878">
        <w:rPr>
          <w:rFonts w:ascii="TimesNewRomanPSMT" w:hAnsi="TimesNewRomanPSMT" w:cs="TimesNewRomanPSMT"/>
          <w:sz w:val="16"/>
        </w:rPr>
        <w:t>warming”</w:t>
      </w:r>
      <w:proofErr w:type="gramEnd"/>
      <w:r w:rsidRPr="00AF3878">
        <w:rPr>
          <w:rFonts w:ascii="TimesNewRomanPSMT" w:hAnsi="TimesNewRomanPSMT" w:cs="TimesNewRomanPSMT"/>
          <w:sz w:val="16"/>
        </w:rPr>
        <w:t xml:space="preserve"> is not a corrective action but another chapter in the project of colonizing the Earth, of what critical theorists called world domination.</w:t>
      </w:r>
    </w:p>
    <w:p w14:paraId="423EBD85" w14:textId="77777777" w:rsidR="001076DE" w:rsidRDefault="001076DE" w:rsidP="009954A9">
      <w:pPr>
        <w:autoSpaceDE w:val="0"/>
        <w:autoSpaceDN w:val="0"/>
        <w:adjustRightInd w:val="0"/>
        <w:rPr>
          <w:b/>
          <w:u w:val="single"/>
        </w:rPr>
      </w:pPr>
    </w:p>
    <w:p w14:paraId="7BF976D9" w14:textId="77777777" w:rsidR="007D0156" w:rsidRDefault="007D0156" w:rsidP="007D0156">
      <w:pPr>
        <w:pStyle w:val="Heading3"/>
      </w:pPr>
      <w:r>
        <w:t>Link – Risk Discourse</w:t>
      </w:r>
    </w:p>
    <w:p w14:paraId="2C515360" w14:textId="77777777" w:rsidR="007D0156" w:rsidRDefault="007D0156" w:rsidP="007D0156">
      <w:pPr>
        <w:pStyle w:val="Heading4"/>
      </w:pPr>
      <w:r>
        <w:t>Risk discourse is used as a method of reinforcing environmental naiveté – covers up the development of dangerous technology.</w:t>
      </w:r>
    </w:p>
    <w:p w14:paraId="46F85D1F" w14:textId="69450EBC" w:rsidR="007D0156" w:rsidRDefault="007D0156" w:rsidP="007D0156">
      <w:r>
        <w:t xml:space="preserve">Frederick </w:t>
      </w:r>
      <w:r w:rsidRPr="001600AA">
        <w:rPr>
          <w:rStyle w:val="Style13ptBold"/>
        </w:rPr>
        <w:t>Buell</w:t>
      </w:r>
      <w:r>
        <w:t xml:space="preserve">, professor of English and cultural studies at Queens College/CUNY, </w:t>
      </w:r>
      <w:r w:rsidRPr="001600AA">
        <w:rPr>
          <w:rStyle w:val="Style13ptBold"/>
        </w:rPr>
        <w:t>03</w:t>
      </w:r>
      <w:r>
        <w:rPr>
          <w:rStyle w:val="Style13ptBold"/>
        </w:rPr>
        <w:t xml:space="preserve"> </w:t>
      </w:r>
      <w:r>
        <w:t>[</w:t>
      </w:r>
      <w:r>
        <w:rPr>
          <w:i/>
        </w:rPr>
        <w:t>From Apocalypse to Way of Life,</w:t>
      </w:r>
      <w:r>
        <w:t xml:space="preserve"> 2003, p.160-161]</w:t>
      </w:r>
      <w:r w:rsidR="00732046">
        <w:t>//JH</w:t>
      </w:r>
    </w:p>
    <w:p w14:paraId="41194089" w14:textId="77777777" w:rsidR="007D0156" w:rsidRPr="009954A9" w:rsidRDefault="007D0156" w:rsidP="007D0156">
      <w:pPr>
        <w:rPr>
          <w:sz w:val="14"/>
        </w:rPr>
      </w:pPr>
      <w:r w:rsidRPr="009954A9">
        <w:rPr>
          <w:sz w:val="14"/>
        </w:rPr>
        <w:t>Risk thus remains a significant issue for biotechnology. And with the entrance of biological scientists into commercial ventures, temptation to celebrate risk-taking and satirize precaution once again runs extremely high. It is thus troubling when Theo Colburn and her colleagues report in Our Stolen Future that: "when questioned about the risks of releasing genetically engineered organisms into the environment, one of the world's prominent biologists saw no reason for hesitating. He told a group of journalists that our society has to 'be brave' and forge ahead with new technologies despite uncertainties." 50 His concealment of self-interest and his dubious extension of "bravery" from his and his colleagues' enterprise to people at large-people who neither assent to nor even know of the hazards involved-echo the libertarian-conservative discourse of risk described in the last chapter. An even uglier cat seemed to emerge from an all-too-familiar bag when Don Westfall, the vice president of Pro mar International, observed that: "</w:t>
      </w:r>
      <w:r w:rsidRPr="00106FE5">
        <w:rPr>
          <w:rStyle w:val="TitleChar"/>
        </w:rPr>
        <w:t xml:space="preserve">the hope of the industry is that over time the market is so flooded </w:t>
      </w:r>
      <w:r w:rsidRPr="009954A9">
        <w:rPr>
          <w:sz w:val="14"/>
        </w:rPr>
        <w:t>[with genetically modified products]</w:t>
      </w:r>
      <w:r w:rsidRPr="00106FE5">
        <w:rPr>
          <w:rStyle w:val="TitleChar"/>
        </w:rPr>
        <w:t xml:space="preserve"> that there's nothing you can do about it. </w:t>
      </w:r>
      <w:proofErr w:type="gramStart"/>
      <w:r w:rsidRPr="00106FE5">
        <w:rPr>
          <w:rStyle w:val="TitleChar"/>
        </w:rPr>
        <w:t>You just sort of surrender."</w:t>
      </w:r>
      <w:proofErr w:type="gramEnd"/>
      <w:r w:rsidRPr="009954A9">
        <w:rPr>
          <w:sz w:val="14"/>
        </w:rPr>
        <w:t xml:space="preserve">51 The result would be a confirmation of Commoner's worst fears: </w:t>
      </w:r>
      <w:r w:rsidRPr="00106FE5">
        <w:rPr>
          <w:rStyle w:val="TitleChar"/>
        </w:rPr>
        <w:t>society would be committing itself to yet another "massive uncontrolled experiment whose outcome is inherently unpredictable</w:t>
      </w:r>
      <w:r w:rsidRPr="009954A9">
        <w:rPr>
          <w:sz w:val="14"/>
        </w:rPr>
        <w:t xml:space="preserve">."52 </w:t>
      </w:r>
      <w:r w:rsidRPr="00106FE5">
        <w:rPr>
          <w:rStyle w:val="TitleChar"/>
        </w:rPr>
        <w:t xml:space="preserve">The politics of risk discourse and the many uncertainties of risk assessment would then do exactly what environmentalists have accused risk assessment of doing: they would provide a cover for continuing to develop, not restrict, dangerous technology. </w:t>
      </w:r>
      <w:r w:rsidRPr="009954A9">
        <w:rPr>
          <w:sz w:val="14"/>
        </w:rPr>
        <w:t xml:space="preserve">As </w:t>
      </w:r>
      <w:proofErr w:type="spellStart"/>
      <w:r w:rsidRPr="009954A9">
        <w:rPr>
          <w:sz w:val="14"/>
        </w:rPr>
        <w:t>such</w:t>
      </w:r>
      <w:proofErr w:type="gramStart"/>
      <w:r w:rsidRPr="009954A9">
        <w:rPr>
          <w:sz w:val="14"/>
        </w:rPr>
        <w:t>,</w:t>
      </w:r>
      <w:r w:rsidRPr="00106FE5">
        <w:rPr>
          <w:rStyle w:val="TitleChar"/>
        </w:rPr>
        <w:t>they</w:t>
      </w:r>
      <w:proofErr w:type="spellEnd"/>
      <w:proofErr w:type="gramEnd"/>
      <w:r w:rsidRPr="00106FE5">
        <w:rPr>
          <w:rStyle w:val="TitleChar"/>
        </w:rPr>
        <w:t xml:space="preserve"> would represent a fascinating adaptation of old ways to the new age of anxiety. A society that had lost the environmental </w:t>
      </w:r>
      <w:proofErr w:type="spellStart"/>
      <w:r w:rsidRPr="00106FE5">
        <w:rPr>
          <w:rStyle w:val="TitleChar"/>
        </w:rPr>
        <w:t>naivete</w:t>
      </w:r>
      <w:proofErr w:type="spellEnd"/>
      <w:r w:rsidRPr="00106FE5">
        <w:rPr>
          <w:rStyle w:val="TitleChar"/>
        </w:rPr>
        <w:t xml:space="preserve"> it had when the postwar chemical industry first geared up would, thanks to risk assessment, be able to repeat what it did then because it could tell itself it was proceeding differently.</w:t>
      </w:r>
      <w:r w:rsidRPr="009954A9">
        <w:rPr>
          <w:sz w:val="14"/>
        </w:rPr>
        <w:t xml:space="preserve"> But </w:t>
      </w:r>
      <w:r w:rsidRPr="00106FE5">
        <w:rPr>
          <w:rStyle w:val="TitleChar"/>
        </w:rPr>
        <w:t>if precise determination and effective social control of the risks raised by the new technologies are an area of great concern, a still more serious problem comes when one considers the ways in which society absorbs and deploys technology</w:t>
      </w:r>
      <w:r w:rsidRPr="009954A9">
        <w:rPr>
          <w:sz w:val="14"/>
        </w:rPr>
        <w:t xml:space="preserve">. A look at how the new technologies articulate with older ones and how the combination of the two further articulates with societal growth presents the most realistic and serious version of hyper/postmodern </w:t>
      </w:r>
      <w:proofErr w:type="spellStart"/>
      <w:r w:rsidRPr="009954A9">
        <w:rPr>
          <w:sz w:val="14"/>
        </w:rPr>
        <w:t>socialenvironmental</w:t>
      </w:r>
      <w:proofErr w:type="spellEnd"/>
      <w:r w:rsidRPr="009954A9">
        <w:rPr>
          <w:sz w:val="14"/>
        </w:rPr>
        <w:t xml:space="preserve"> crisis today.</w:t>
      </w:r>
    </w:p>
    <w:p w14:paraId="00CD8C2F" w14:textId="77777777" w:rsidR="007D0156" w:rsidRDefault="007D0156" w:rsidP="007D0156">
      <w:pPr>
        <w:pStyle w:val="Heading4"/>
      </w:pPr>
      <w:r>
        <w:t xml:space="preserve">Government agencies hide behind risk assessment as justification for hazardous activities that harm people and the environment. </w:t>
      </w:r>
    </w:p>
    <w:p w14:paraId="68879454" w14:textId="19533ED5" w:rsidR="007D0156" w:rsidRDefault="007D0156" w:rsidP="007D0156">
      <w:r>
        <w:t xml:space="preserve">Mary </w:t>
      </w:r>
      <w:r w:rsidRPr="007356E3">
        <w:rPr>
          <w:rStyle w:val="Style13ptBold"/>
        </w:rPr>
        <w:t>O’Brien</w:t>
      </w:r>
      <w:r>
        <w:t xml:space="preserve">, Ph.D., consultant on alternatives to risk assessment and toxic-chemical use, staff scientist for the Environmental Research Foundation in Annapolis, Maryland and for the U.S. Office of Environmental Law Alliance Worldwide, </w:t>
      </w:r>
      <w:r w:rsidRPr="007356E3">
        <w:rPr>
          <w:rStyle w:val="Style13ptBold"/>
        </w:rPr>
        <w:t>2000</w:t>
      </w:r>
      <w:r>
        <w:rPr>
          <w:rStyle w:val="Style13ptBold"/>
        </w:rPr>
        <w:t xml:space="preserve"> </w:t>
      </w:r>
      <w:r w:rsidRPr="007356E3">
        <w:t>[</w:t>
      </w:r>
      <w:r>
        <w:rPr>
          <w:i/>
        </w:rPr>
        <w:t xml:space="preserve">Making Better Environmental Decisions: An Alternative to Risk Assessment, </w:t>
      </w:r>
      <w:r>
        <w:t>MIT Press 2000, p. 106-108]</w:t>
      </w:r>
      <w:r w:rsidR="00732046">
        <w:t>//JH</w:t>
      </w:r>
    </w:p>
    <w:p w14:paraId="34524FA1" w14:textId="77777777" w:rsidR="007D0156" w:rsidRPr="004C29A5" w:rsidRDefault="007D0156" w:rsidP="007D0156">
      <w:pPr>
        <w:rPr>
          <w:sz w:val="16"/>
        </w:rPr>
      </w:pPr>
      <w:r w:rsidRPr="004C29A5">
        <w:rPr>
          <w:sz w:val="16"/>
        </w:rPr>
        <w:t xml:space="preserve">1. </w:t>
      </w:r>
      <w:r w:rsidRPr="004C29A5">
        <w:rPr>
          <w:rStyle w:val="TitleChar"/>
        </w:rPr>
        <w:t xml:space="preserve">Risk-assessment processes allow government </w:t>
      </w:r>
      <w:proofErr w:type="spellStart"/>
      <w:r w:rsidRPr="004C29A5">
        <w:rPr>
          <w:rStyle w:val="TitleChar"/>
        </w:rPr>
        <w:t>permitters</w:t>
      </w:r>
      <w:proofErr w:type="spellEnd"/>
      <w:r w:rsidRPr="004C29A5">
        <w:rPr>
          <w:rStyle w:val="TitleChar"/>
        </w:rPr>
        <w:t xml:space="preserve"> to hide behind ''rationality" and "objectivity" as they permit and allow hazardous activities that harm people and the environment</w:t>
      </w:r>
      <w:r w:rsidRPr="004C29A5">
        <w:rPr>
          <w:sz w:val="16"/>
        </w:rPr>
        <w:t xml:space="preserve">. It is not always easy for an individual to rationalize the permitting of a hazardous activity that will, for instance, reduce a species' chance of survival or result in denial of medical benefits to veterans. </w:t>
      </w:r>
      <w:r w:rsidRPr="004C29A5">
        <w:rPr>
          <w:rStyle w:val="TitleChar"/>
        </w:rPr>
        <w:t>Risk assessment can let employees of a government agency distance themselves from the meaning of their decisions.</w:t>
      </w:r>
    </w:p>
    <w:p w14:paraId="54C5B51E" w14:textId="77777777" w:rsidR="007D0156" w:rsidRPr="004C29A5" w:rsidRDefault="007D0156" w:rsidP="007D0156">
      <w:pPr>
        <w:rPr>
          <w:sz w:val="16"/>
        </w:rPr>
      </w:pPr>
      <w:r w:rsidRPr="004C29A5">
        <w:rPr>
          <w:sz w:val="16"/>
        </w:rPr>
        <w:t xml:space="preserve">Many </w:t>
      </w:r>
      <w:r w:rsidRPr="004C29A5">
        <w:rPr>
          <w:rStyle w:val="TitleChar"/>
        </w:rPr>
        <w:t>agency employees convince themselves that risk-assessment processes really are rational and objective, and that therefore their decisions really aren't causing harm.</w:t>
      </w:r>
      <w:r w:rsidRPr="004C29A5">
        <w:rPr>
          <w:sz w:val="16"/>
        </w:rPr>
        <w:t xml:space="preserve"> Such employees may then focus more on whether a risk assessment has been developed according to the "rules" than on whether it reflects reality.</w:t>
      </w:r>
    </w:p>
    <w:p w14:paraId="3FC233BD" w14:textId="77777777" w:rsidR="007D0156" w:rsidRDefault="007D0156" w:rsidP="007D0156">
      <w:r>
        <w:t>2</w:t>
      </w:r>
      <w:r w:rsidRPr="004C29A5">
        <w:rPr>
          <w:rStyle w:val="TitleChar"/>
        </w:rPr>
        <w:t>. Risk assessments can be manipulated endlessly, and government agencies like to have discretion. Because risk assessment can be manipulated to approach desired outcomes, current policies can remain in place or policies accommodating predetermined management can be installed.</w:t>
      </w:r>
    </w:p>
    <w:p w14:paraId="1847AC75" w14:textId="77777777" w:rsidR="007D0156" w:rsidRPr="004C29A5" w:rsidRDefault="007D0156" w:rsidP="007D0156">
      <w:pPr>
        <w:rPr>
          <w:sz w:val="16"/>
        </w:rPr>
      </w:pPr>
      <w:r w:rsidRPr="004C29A5">
        <w:rPr>
          <w:sz w:val="16"/>
        </w:rPr>
        <w:t xml:space="preserve">3. </w:t>
      </w:r>
      <w:r w:rsidRPr="004C29A5">
        <w:rPr>
          <w:rStyle w:val="TitleChar"/>
        </w:rPr>
        <w:t>Since risk assessments involve so much uncertainty, so many assumptions, and large doses of cumulative reality, they are not reproducible, as is a scientific experiment or study.</w:t>
      </w:r>
      <w:r w:rsidRPr="004C29A5">
        <w:rPr>
          <w:sz w:val="16"/>
        </w:rPr>
        <w:t xml:space="preserve"> They </w:t>
      </w:r>
      <w:r w:rsidRPr="004C29A5">
        <w:rPr>
          <w:rStyle w:val="TitleChar"/>
        </w:rPr>
        <w:t>therefore cannot be disproved</w:t>
      </w:r>
      <w:r w:rsidRPr="004C29A5">
        <w:rPr>
          <w:sz w:val="16"/>
        </w:rPr>
        <w:t xml:space="preserve">. An agency’s conclusions can be criticized, and alternative assessments can be proposed, </w:t>
      </w:r>
      <w:r w:rsidRPr="004C29A5">
        <w:rPr>
          <w:rStyle w:val="TitleChar"/>
        </w:rPr>
        <w:t>but who is going to rule that this agency's conclusions are wrong or arbitrary?</w:t>
      </w:r>
      <w:r w:rsidRPr="004C29A5">
        <w:rPr>
          <w:sz w:val="16"/>
        </w:rPr>
        <w:t xml:space="preserve"> When you are building with putty, </w:t>
      </w:r>
      <w:r w:rsidRPr="004C29A5">
        <w:rPr>
          <w:rStyle w:val="TitleChar"/>
        </w:rPr>
        <w:t>whose sculpture is the correct one?</w:t>
      </w:r>
    </w:p>
    <w:p w14:paraId="10AFD355" w14:textId="77777777" w:rsidR="007D0156" w:rsidRPr="004C29A5" w:rsidRDefault="007D0156" w:rsidP="007D0156">
      <w:pPr>
        <w:rPr>
          <w:sz w:val="16"/>
        </w:rPr>
      </w:pPr>
      <w:r w:rsidRPr="004C29A5">
        <w:rPr>
          <w:sz w:val="16"/>
        </w:rPr>
        <w:t>The U.S. Supreme Court has ruled, for instance, that courts must defer to the "scientific" claims of federal agencies, even if independent scientists' evidence seems more compelling (Marsh v. ONRC 1989). Imagine trying to challenge an agency's risk assessment in the face of this required presumption against science, evidence, and rationality.</w:t>
      </w:r>
    </w:p>
    <w:p w14:paraId="444B1AA7" w14:textId="77777777" w:rsidR="007D0156" w:rsidRPr="004C29A5" w:rsidRDefault="007D0156" w:rsidP="007D0156">
      <w:pPr>
        <w:rPr>
          <w:sz w:val="16"/>
        </w:rPr>
      </w:pPr>
      <w:r w:rsidRPr="004C29A5">
        <w:rPr>
          <w:sz w:val="16"/>
        </w:rPr>
        <w:t xml:space="preserve">4. </w:t>
      </w:r>
      <w:r w:rsidRPr="004C29A5">
        <w:rPr>
          <w:rStyle w:val="TitleChar"/>
        </w:rPr>
        <w:t xml:space="preserve">Risk assessment gives specialist power to an agency in ways that alternatives assessment does not. Not everyone is able to prepare, read, or decipher a complicated risk assessment. </w:t>
      </w:r>
      <w:r w:rsidRPr="004C29A5">
        <w:rPr>
          <w:sz w:val="16"/>
        </w:rPr>
        <w:t xml:space="preserve">On the other hand, </w:t>
      </w:r>
      <w:r w:rsidRPr="004C29A5">
        <w:rPr>
          <w:rStyle w:val="TitleChar"/>
        </w:rPr>
        <w:t>society has many people who know about alternatives to current harmful activities. Limiting a risk assessment to one option or a few standard options and to the habits of conventional risk-assessment companies allows an agency to work primarily with business</w:t>
      </w:r>
      <w:r w:rsidRPr="004C29A5">
        <w:rPr>
          <w:sz w:val="16"/>
        </w:rPr>
        <w:t xml:space="preserve">. These standard risk assessments allow an agency to avoid dealing with many other groups who know about alternatives to the proposed activity and about unquantifiable benefits and hazards of the activity and of the alternatives. </w:t>
      </w:r>
      <w:r w:rsidRPr="004C29A5">
        <w:rPr>
          <w:rStyle w:val="TitleChar"/>
        </w:rPr>
        <w:t>Most agency and contract risk assessors know a great deal about standard risk-assessment techniques and very little about alternative technologies or processes. If they were to depend on citizens in the society to show them alternatives, they would lose their specialized power.</w:t>
      </w:r>
    </w:p>
    <w:p w14:paraId="104A4A0B" w14:textId="77777777" w:rsidR="007D0156" w:rsidRPr="004C29A5" w:rsidRDefault="007D0156" w:rsidP="007D0156">
      <w:pPr>
        <w:rPr>
          <w:sz w:val="16"/>
        </w:rPr>
      </w:pPr>
      <w:r w:rsidRPr="004C29A5">
        <w:rPr>
          <w:sz w:val="16"/>
        </w:rPr>
        <w:t xml:space="preserve">5. </w:t>
      </w:r>
      <w:r w:rsidRPr="004C29A5">
        <w:rPr>
          <w:rStyle w:val="TitleChar"/>
        </w:rPr>
        <w:t>Risk-assessment models and numbers- are intimidating to citizens, so they give agencies the upper hand</w:t>
      </w:r>
      <w:r w:rsidRPr="004C29A5">
        <w:rPr>
          <w:sz w:val="16"/>
        </w:rPr>
        <w:t xml:space="preserve">. Recall the </w:t>
      </w:r>
      <w:proofErr w:type="spellStart"/>
      <w:r w:rsidRPr="004C29A5">
        <w:rPr>
          <w:sz w:val="16"/>
        </w:rPr>
        <w:t>Kettleman</w:t>
      </w:r>
      <w:proofErr w:type="spellEnd"/>
      <w:r w:rsidRPr="004C29A5">
        <w:rPr>
          <w:sz w:val="16"/>
        </w:rPr>
        <w:t xml:space="preserve"> City case, mentioned earlier in this chapter. Even a native English-speaking community would have trouble wading through and critiquing a 3000-page risk assessment.</w:t>
      </w:r>
    </w:p>
    <w:p w14:paraId="0D074584" w14:textId="77777777" w:rsidR="007D0156" w:rsidRDefault="007D0156" w:rsidP="007D0156">
      <w:r>
        <w:t xml:space="preserve">6. </w:t>
      </w:r>
      <w:r w:rsidRPr="004C29A5">
        <w:rPr>
          <w:rStyle w:val="TitleChar"/>
        </w:rPr>
        <w:t>By focusing the public's attention on the details of a risk assessment, agencies divert public debates from consideration of whether the assessed activity should even be taking place.</w:t>
      </w:r>
    </w:p>
    <w:p w14:paraId="6B02914C" w14:textId="77777777" w:rsidR="007D0156" w:rsidRDefault="007D0156" w:rsidP="007D0156">
      <w:pPr>
        <w:rPr>
          <w:rStyle w:val="TitleChar"/>
        </w:rPr>
      </w:pPr>
      <w:r w:rsidRPr="004C29A5">
        <w:rPr>
          <w:rStyle w:val="TitleChar"/>
        </w:rPr>
        <w:t xml:space="preserve">The risk-assessment process lets agencies avoid facing the responsibility of helping a community or a society to change and the responsibility of </w:t>
      </w:r>
      <w:proofErr w:type="spellStart"/>
      <w:r w:rsidRPr="004C29A5">
        <w:rPr>
          <w:rStyle w:val="TitleChar"/>
        </w:rPr>
        <w:t>requir</w:t>
      </w:r>
      <w:proofErr w:type="spellEnd"/>
      <w:r w:rsidRPr="004C29A5">
        <w:rPr>
          <w:rStyle w:val="TitleChar"/>
        </w:rPr>
        <w:t xml:space="preserve"> </w:t>
      </w:r>
      <w:proofErr w:type="spellStart"/>
      <w:r w:rsidRPr="004C29A5">
        <w:rPr>
          <w:rStyle w:val="TitleChar"/>
        </w:rPr>
        <w:t>ing</w:t>
      </w:r>
      <w:proofErr w:type="spellEnd"/>
      <w:r w:rsidRPr="004C29A5">
        <w:rPr>
          <w:rStyle w:val="TitleChar"/>
        </w:rPr>
        <w:t xml:space="preserve"> a multinational corporation to change. </w:t>
      </w:r>
    </w:p>
    <w:p w14:paraId="5C8D013A" w14:textId="77777777" w:rsidR="007D0156" w:rsidRPr="009954A9" w:rsidRDefault="007D0156" w:rsidP="009954A9">
      <w:pPr>
        <w:autoSpaceDE w:val="0"/>
        <w:autoSpaceDN w:val="0"/>
        <w:adjustRightInd w:val="0"/>
        <w:rPr>
          <w:b/>
          <w:u w:val="single"/>
        </w:rPr>
      </w:pPr>
    </w:p>
    <w:p w14:paraId="2874E836" w14:textId="77777777" w:rsidR="00534F30" w:rsidRDefault="00534F30" w:rsidP="00534F30">
      <w:pPr>
        <w:pStyle w:val="Heading3"/>
      </w:pPr>
      <w:r>
        <w:t>Impact – Consumerist Capitalism</w:t>
      </w:r>
    </w:p>
    <w:p w14:paraId="27FD26CD" w14:textId="77777777" w:rsidR="00534F30" w:rsidRDefault="00534F30" w:rsidP="00534F30">
      <w:pPr>
        <w:pStyle w:val="Heading4"/>
      </w:pPr>
      <w:r>
        <w:t xml:space="preserve">The propagation of risk and environmental crisis becomes a bottomless barrel of demands – leads to the most destructive forms of consumerist capitalism. </w:t>
      </w:r>
    </w:p>
    <w:p w14:paraId="35C64F61" w14:textId="299E2083" w:rsidR="00534F30" w:rsidRDefault="00534F30" w:rsidP="00534F30">
      <w:r>
        <w:t xml:space="preserve">Frederick </w:t>
      </w:r>
      <w:r w:rsidRPr="001600AA">
        <w:rPr>
          <w:rStyle w:val="Style13ptBold"/>
        </w:rPr>
        <w:t>Buell</w:t>
      </w:r>
      <w:r>
        <w:t xml:space="preserve">, professor of English and cultural studies at Queens College/CUNY, </w:t>
      </w:r>
      <w:r w:rsidRPr="001600AA">
        <w:rPr>
          <w:rStyle w:val="Style13ptBold"/>
        </w:rPr>
        <w:t>03</w:t>
      </w:r>
      <w:r>
        <w:rPr>
          <w:rStyle w:val="Style13ptBold"/>
        </w:rPr>
        <w:t xml:space="preserve"> </w:t>
      </w:r>
      <w:r>
        <w:t>[</w:t>
      </w:r>
      <w:r>
        <w:rPr>
          <w:i/>
        </w:rPr>
        <w:t>From Apocalypse to Way of Life,</w:t>
      </w:r>
      <w:r>
        <w:t xml:space="preserve"> 2003, p.165-166]</w:t>
      </w:r>
      <w:r w:rsidR="00732046">
        <w:t>//JH</w:t>
      </w:r>
    </w:p>
    <w:p w14:paraId="13E00BF7" w14:textId="77777777" w:rsidR="00534F30" w:rsidRPr="0031326D" w:rsidRDefault="00534F30" w:rsidP="00534F30">
      <w:pPr>
        <w:rPr>
          <w:b/>
          <w:u w:val="single"/>
        </w:rPr>
      </w:pPr>
      <w:r w:rsidRPr="007A6EF4">
        <w:rPr>
          <w:sz w:val="16"/>
        </w:rPr>
        <w:t xml:space="preserve">But no version of realistic </w:t>
      </w:r>
      <w:proofErr w:type="spellStart"/>
      <w:r w:rsidRPr="007A6EF4">
        <w:rPr>
          <w:sz w:val="16"/>
        </w:rPr>
        <w:t>accommodationism</w:t>
      </w:r>
      <w:proofErr w:type="spellEnd"/>
      <w:r w:rsidRPr="007A6EF4">
        <w:rPr>
          <w:sz w:val="16"/>
        </w:rPr>
        <w:t xml:space="preserve"> is more pessimistic than that of Ulrich Beck, who shades the social process of </w:t>
      </w:r>
      <w:proofErr w:type="spellStart"/>
      <w:r w:rsidRPr="007A6EF4">
        <w:rPr>
          <w:sz w:val="16"/>
        </w:rPr>
        <w:t>accommodationism</w:t>
      </w:r>
      <w:proofErr w:type="spellEnd"/>
      <w:r w:rsidRPr="007A6EF4">
        <w:rPr>
          <w:sz w:val="16"/>
        </w:rPr>
        <w:t xml:space="preserve"> into a larger structural critique of capitalism. If </w:t>
      </w:r>
      <w:proofErr w:type="spellStart"/>
      <w:r w:rsidRPr="007A6EF4">
        <w:rPr>
          <w:rStyle w:val="TitleChar"/>
        </w:rPr>
        <w:t>accommodationism</w:t>
      </w:r>
      <w:proofErr w:type="spellEnd"/>
      <w:r w:rsidRPr="007A6EF4">
        <w:rPr>
          <w:rStyle w:val="TitleChar"/>
        </w:rPr>
        <w:t xml:space="preserve"> is fueled by people profiting from keeping things going and making new industries out of ameliorating old problems </w:t>
      </w:r>
      <w:r w:rsidRPr="007A6EF4">
        <w:rPr>
          <w:sz w:val="16"/>
        </w:rPr>
        <w:t xml:space="preserve">(both of which create new problems in the process), </w:t>
      </w:r>
      <w:r w:rsidRPr="007A6EF4">
        <w:rPr>
          <w:rStyle w:val="TitleChar"/>
        </w:rPr>
        <w:t>the system as a whole is increasingly structuring itself to "profit from the abuses it produces</w:t>
      </w:r>
      <w:r w:rsidRPr="007A6EF4">
        <w:rPr>
          <w:sz w:val="16"/>
        </w:rPr>
        <w:t xml:space="preserve">, and very nicely, thank you."61 For Beck, </w:t>
      </w:r>
      <w:r w:rsidRPr="007A6EF4">
        <w:rPr>
          <w:rStyle w:val="TitleChar"/>
        </w:rPr>
        <w:t>a truly gothic capitalist market logic lies behind and reinforces the technological logic we have been describing;</w:t>
      </w:r>
      <w:r w:rsidRPr="007A6EF4">
        <w:rPr>
          <w:sz w:val="16"/>
        </w:rPr>
        <w:t xml:space="preserve"> far from being the ultimate contradiction of capitalism, </w:t>
      </w:r>
      <w:r w:rsidRPr="007A6EF4">
        <w:rPr>
          <w:rStyle w:val="TitleChar"/>
        </w:rPr>
        <w:t xml:space="preserve">environmental crisis offers capitalism its most boundless, if grisly, possibilities. </w:t>
      </w:r>
      <w:r w:rsidRPr="007A6EF4">
        <w:rPr>
          <w:sz w:val="16"/>
        </w:rPr>
        <w:t xml:space="preserve">"Through the production of risks," Beck writes: "needs are definitively removed from their residual mooring in natural factors, and hence their finiteness, their </w:t>
      </w:r>
      <w:proofErr w:type="spellStart"/>
      <w:r w:rsidRPr="007A6EF4">
        <w:rPr>
          <w:sz w:val="16"/>
        </w:rPr>
        <w:t>satisfiability</w:t>
      </w:r>
      <w:proofErr w:type="spellEnd"/>
      <w:r w:rsidRPr="007A6EF4">
        <w:rPr>
          <w:sz w:val="16"/>
        </w:rPr>
        <w:t xml:space="preserve">. Hunger can be assuaged, needs can be satisfied; </w:t>
      </w:r>
      <w:r w:rsidRPr="007A6EF4">
        <w:rPr>
          <w:rStyle w:val="TitleChar"/>
        </w:rPr>
        <w:t xml:space="preserve">risks are a 'bottomless barrel of demands,' </w:t>
      </w:r>
      <w:proofErr w:type="spellStart"/>
      <w:r w:rsidRPr="007A6EF4">
        <w:rPr>
          <w:rStyle w:val="TitleChar"/>
        </w:rPr>
        <w:t>unsatisfiable</w:t>
      </w:r>
      <w:proofErr w:type="spellEnd"/>
      <w:r w:rsidRPr="007A6EF4">
        <w:rPr>
          <w:rStyle w:val="TitleChar"/>
        </w:rPr>
        <w:t>, infinite</w:t>
      </w:r>
      <w:r w:rsidRPr="007A6EF4">
        <w:rPr>
          <w:sz w:val="16"/>
        </w:rPr>
        <w:t xml:space="preserve">."62 </w:t>
      </w:r>
      <w:r w:rsidRPr="007A6EF4">
        <w:rPr>
          <w:rStyle w:val="TitleChar"/>
        </w:rPr>
        <w:t>Propagating risk and environmental crisis becomes,</w:t>
      </w:r>
      <w:r w:rsidRPr="007A6EF4">
        <w:rPr>
          <w:sz w:val="16"/>
        </w:rPr>
        <w:t xml:space="preserve"> then, </w:t>
      </w:r>
      <w:r w:rsidRPr="007A6EF4">
        <w:rPr>
          <w:rStyle w:val="TitleChar"/>
        </w:rPr>
        <w:t>the ultimate extension of consumerist capitalism, the creation of the kind of market that economists and industrialists would</w:t>
      </w:r>
      <w:r w:rsidRPr="007A6EF4">
        <w:rPr>
          <w:sz w:val="16"/>
        </w:rPr>
        <w:t xml:space="preserve"> (perhaps literally) </w:t>
      </w:r>
      <w:r w:rsidRPr="007A6EF4">
        <w:rPr>
          <w:rStyle w:val="TitleChar"/>
        </w:rPr>
        <w:t>die for: a market that, in both theory and fact, can never, ever be glutted</w:t>
      </w:r>
      <w:r w:rsidRPr="007A6EF4">
        <w:rPr>
          <w:sz w:val="16"/>
        </w:rPr>
        <w:t>. Removing breasts and prostates is just an early-generation business in this line. Of course, many Green radicals have argued that if class contradictions did not finish off or hobble capitalism, the ultimate (and apocalyptic) contradiction between a capitalist system devoted to growth and the limits of the ecosystem would. The possibility Beck raises is vastly gloomier</w:t>
      </w:r>
      <w:r w:rsidRPr="007A6EF4">
        <w:rPr>
          <w:rStyle w:val="TitleChar"/>
        </w:rPr>
        <w:t xml:space="preserve">. </w:t>
      </w:r>
      <w:r w:rsidRPr="007A6EF4">
        <w:rPr>
          <w:sz w:val="16"/>
        </w:rPr>
        <w:t>A more and more overtly brown capitalism</w:t>
      </w:r>
      <w:r w:rsidRPr="007A6EF4">
        <w:rPr>
          <w:rStyle w:val="TitleChar"/>
        </w:rPr>
        <w:t>,</w:t>
      </w:r>
      <w:r w:rsidRPr="007A6EF4">
        <w:rPr>
          <w:sz w:val="16"/>
        </w:rPr>
        <w:t xml:space="preserve"> Beck suggests, could ride through this contradiction, finding vast and theoretically </w:t>
      </w:r>
      <w:proofErr w:type="spellStart"/>
      <w:r w:rsidRPr="007A6EF4">
        <w:rPr>
          <w:sz w:val="16"/>
        </w:rPr>
        <w:t>ungluttable</w:t>
      </w:r>
      <w:proofErr w:type="spellEnd"/>
      <w:r w:rsidRPr="007A6EF4">
        <w:rPr>
          <w:sz w:val="16"/>
        </w:rPr>
        <w:t xml:space="preserve"> new markets for a new class of Green and/or remedial necessities and discovering in a damaged future not its own extinction, but its purest and most Platonically perfect form yet. </w:t>
      </w:r>
      <w:r w:rsidRPr="007A6EF4">
        <w:rPr>
          <w:rStyle w:val="TitleChar"/>
        </w:rPr>
        <w:t>Environmentally destructive capitalism would thus accompany and accelerate society all the way down the resulting spiral to a continually postponed, never-quite-reached bottom- and that slow-motion spiral will be our social-environmental catastrophe, one that we are already decisively in.</w:t>
      </w:r>
    </w:p>
    <w:p w14:paraId="1537C066" w14:textId="77777777" w:rsidR="00534F30" w:rsidRPr="00FF7E2C" w:rsidRDefault="00534F30" w:rsidP="00534F30">
      <w:pPr>
        <w:rPr>
          <w:sz w:val="16"/>
        </w:rPr>
      </w:pPr>
    </w:p>
    <w:p w14:paraId="16DCCF57" w14:textId="77777777" w:rsidR="00534F30" w:rsidRDefault="00534F30" w:rsidP="00534F30">
      <w:pPr>
        <w:pStyle w:val="Heading3"/>
      </w:pPr>
      <w:r>
        <w:t xml:space="preserve">Impact – Eco-authoritarianism </w:t>
      </w:r>
    </w:p>
    <w:p w14:paraId="300AFE9E" w14:textId="77777777" w:rsidR="009954A9" w:rsidRPr="003547FB" w:rsidRDefault="009954A9" w:rsidP="009954A9">
      <w:pPr>
        <w:pStyle w:val="Heading4"/>
      </w:pPr>
      <w:r>
        <w:t>Environmental fear rhetoric abrogates the political and is a method of coercion where people are forced to participate in order to save their existence – this approach fails</w:t>
      </w:r>
    </w:p>
    <w:p w14:paraId="30D6CE36" w14:textId="77777777" w:rsidR="009954A9" w:rsidRDefault="009954A9" w:rsidP="009954A9">
      <w:proofErr w:type="spellStart"/>
      <w:r w:rsidRPr="005E3250">
        <w:rPr>
          <w:rStyle w:val="Style13ptBold"/>
        </w:rPr>
        <w:t>Gourevitch</w:t>
      </w:r>
      <w:proofErr w:type="spellEnd"/>
      <w:r w:rsidRPr="005E3250">
        <w:rPr>
          <w:rStyle w:val="Style13ptBold"/>
        </w:rPr>
        <w:t xml:space="preserve"> 10</w:t>
      </w:r>
      <w:r>
        <w:t xml:space="preserve"> [Alex – professor</w:t>
      </w:r>
      <w:r w:rsidRPr="005E3250">
        <w:t xml:space="preserve"> at Harvard University, </w:t>
      </w:r>
      <w:r>
        <w:t xml:space="preserve">2010, </w:t>
      </w:r>
      <w:r>
        <w:rPr>
          <w:i/>
        </w:rPr>
        <w:t>Duke University Press,</w:t>
      </w:r>
      <w:r>
        <w:t xml:space="preserve"> Public Culture 22:3, “Environmentalism–</w:t>
      </w:r>
      <w:r w:rsidRPr="005E3250">
        <w:t>L</w:t>
      </w:r>
      <w:r>
        <w:t>ong Live the Politics of Fear” \\NL</w:t>
      </w:r>
      <w:r w:rsidRPr="005E3250">
        <w:t>]</w:t>
      </w:r>
      <w:r>
        <w:t xml:space="preserve"> </w:t>
      </w:r>
    </w:p>
    <w:p w14:paraId="3BB1CD27" w14:textId="77777777" w:rsidR="009954A9" w:rsidRPr="00AB7DCC" w:rsidRDefault="009954A9" w:rsidP="009954A9">
      <w:pPr>
        <w:rPr>
          <w:rStyle w:val="TitleChar"/>
        </w:rPr>
      </w:pPr>
      <w:r w:rsidRPr="00AB7DCC">
        <w:rPr>
          <w:rStyle w:val="TitleChar"/>
        </w:rPr>
        <w:t xml:space="preserve">Scaring Us into Action/Submission </w:t>
      </w:r>
    </w:p>
    <w:p w14:paraId="2F181B59" w14:textId="77777777" w:rsidR="009954A9" w:rsidRPr="00AB7DCC" w:rsidRDefault="009954A9" w:rsidP="009954A9">
      <w:pPr>
        <w:rPr>
          <w:rStyle w:val="TitleChar"/>
        </w:rPr>
      </w:pPr>
      <w:r w:rsidRPr="00BE2D1C">
        <w:rPr>
          <w:sz w:val="16"/>
        </w:rPr>
        <w:t xml:space="preserve">Gore’s passage further reveals how </w:t>
      </w:r>
      <w:r w:rsidRPr="00AB7DCC">
        <w:rPr>
          <w:rStyle w:val="TitleChar"/>
        </w:rPr>
        <w:t>environmentalism is another incarnation of the politics of fear. We act</w:t>
      </w:r>
      <w:r w:rsidRPr="00BE2D1C">
        <w:rPr>
          <w:sz w:val="16"/>
        </w:rPr>
        <w:t xml:space="preserve">, according to Gore, </w:t>
      </w:r>
      <w:r w:rsidRPr="00AB7DCC">
        <w:rPr>
          <w:rStyle w:val="TitleChar"/>
        </w:rPr>
        <w:t>because “the worst catastrophe in the history of human civilization is bearing down on us.”</w:t>
      </w:r>
      <w:r w:rsidRPr="00BE2D1C">
        <w:rPr>
          <w:sz w:val="16"/>
        </w:rPr>
        <w:t xml:space="preserve">32 </w:t>
      </w:r>
      <w:r w:rsidRPr="00AB7DCC">
        <w:rPr>
          <w:rStyle w:val="TitleChar"/>
        </w:rPr>
        <w:t xml:space="preserve">Crisis </w:t>
      </w:r>
      <w:proofErr w:type="gramStart"/>
      <w:r w:rsidRPr="00AB7DCC">
        <w:rPr>
          <w:rStyle w:val="TitleChar"/>
        </w:rPr>
        <w:t>consciousness</w:t>
      </w:r>
      <w:proofErr w:type="gramEnd"/>
      <w:r w:rsidRPr="00AB7DCC">
        <w:rPr>
          <w:rStyle w:val="TitleChar"/>
        </w:rPr>
        <w:t xml:space="preserve"> is a common refrain in environmental thought, and it has made a strong impact on wider culture</w:t>
      </w:r>
      <w:r w:rsidRPr="00BE2D1C">
        <w:rPr>
          <w:sz w:val="16"/>
        </w:rPr>
        <w:t xml:space="preserve">. From the Day after Tomorrow to Underworld, the cultural representation of environmental disaster has become the newest genre of popular feature films. As </w:t>
      </w:r>
      <w:proofErr w:type="spellStart"/>
      <w:r w:rsidRPr="00BE2D1C">
        <w:rPr>
          <w:sz w:val="16"/>
        </w:rPr>
        <w:t>Slavoj</w:t>
      </w:r>
      <w:proofErr w:type="spellEnd"/>
      <w:r w:rsidRPr="00BE2D1C">
        <w:rPr>
          <w:sz w:val="16"/>
        </w:rPr>
        <w:t xml:space="preserve"> </w:t>
      </w:r>
      <w:proofErr w:type="spellStart"/>
      <w:r w:rsidRPr="00BE2D1C">
        <w:rPr>
          <w:sz w:val="16"/>
        </w:rPr>
        <w:t>Žižek</w:t>
      </w:r>
      <w:proofErr w:type="spellEnd"/>
      <w:r w:rsidRPr="00BE2D1C">
        <w:rPr>
          <w:sz w:val="16"/>
        </w:rPr>
        <w:t xml:space="preserve"> has observed, </w:t>
      </w:r>
      <w:r w:rsidRPr="00AB7DCC">
        <w:rPr>
          <w:rStyle w:val="TitleChar"/>
        </w:rPr>
        <w:t>“It seems easier to imagine the ‘end of the world’ than a far more modest change in the mode of production.”</w:t>
      </w:r>
      <w:r w:rsidRPr="00BE2D1C">
        <w:rPr>
          <w:sz w:val="16"/>
        </w:rPr>
        <w:t xml:space="preserve">33 The authors of the environmentalist self-critique The Death of Environmentalism write: </w:t>
      </w:r>
      <w:r w:rsidRPr="00AB7DCC">
        <w:rPr>
          <w:rStyle w:val="TitleChar"/>
        </w:rPr>
        <w:t xml:space="preserve">“Most people wake up in the morning trying to reduce what they have to worry about. Environmentalists wake up trying to increase it. We want the public to care about and focus not only on global warming and rainforests but also species extinction, non-native plant </w:t>
      </w:r>
      <w:proofErr w:type="spellStart"/>
      <w:r w:rsidRPr="00AB7DCC">
        <w:rPr>
          <w:rStyle w:val="TitleChar"/>
        </w:rPr>
        <w:t>invasives</w:t>
      </w:r>
      <w:proofErr w:type="spellEnd"/>
      <w:r w:rsidRPr="00AB7DCC">
        <w:rPr>
          <w:rStyle w:val="TitleChar"/>
        </w:rPr>
        <w:t>, agribusiness, overfishing, mercury, and toxic dumps.”</w:t>
      </w:r>
      <w:r w:rsidRPr="00BE2D1C">
        <w:rPr>
          <w:sz w:val="16"/>
        </w:rPr>
        <w:t xml:space="preserve">34 Indeed, we might say that </w:t>
      </w:r>
      <w:r w:rsidRPr="00AB7DCC">
        <w:rPr>
          <w:rStyle w:val="TitleChar"/>
        </w:rPr>
        <w:t>the orientation toward catastrophism was highly developed</w:t>
      </w:r>
      <w:r w:rsidRPr="00BE2D1C">
        <w:rPr>
          <w:sz w:val="16"/>
        </w:rPr>
        <w:t xml:space="preserve"> well before terrorists ever reached our shores. </w:t>
      </w:r>
      <w:r w:rsidRPr="00AB7DCC">
        <w:rPr>
          <w:rStyle w:val="TitleChar"/>
        </w:rPr>
        <w:t>The point is not just that environmentalism indulges in a hysterical, cultural impulse. Rather, when catastrophe becomes the cause of political action, it once again serves to repress instead of open up politics.</w:t>
      </w:r>
    </w:p>
    <w:p w14:paraId="4ADDF86D" w14:textId="77777777" w:rsidR="009954A9" w:rsidRDefault="009954A9" w:rsidP="009954A9">
      <w:pPr>
        <w:rPr>
          <w:rStyle w:val="TitleChar"/>
        </w:rPr>
      </w:pPr>
      <w:r w:rsidRPr="00BE2D1C">
        <w:rPr>
          <w:sz w:val="16"/>
        </w:rPr>
        <w:t xml:space="preserve">What’s more, as Gore describes it, </w:t>
      </w:r>
      <w:r w:rsidRPr="00AB7DCC">
        <w:rPr>
          <w:rStyle w:val="TitleChar"/>
        </w:rPr>
        <w:t>in the face of environmental crisis we do not make a choice, we simply must act.</w:t>
      </w:r>
      <w:r w:rsidRPr="00BE2D1C">
        <w:rPr>
          <w:sz w:val="16"/>
        </w:rPr>
        <w:t xml:space="preserve"> </w:t>
      </w:r>
      <w:r w:rsidRPr="00AB7DCC">
        <w:rPr>
          <w:rStyle w:val="TitleChar"/>
        </w:rPr>
        <w:t>We are even supposed to experience “the thrill of being forced by circumstances” to engage politically</w:t>
      </w:r>
      <w:r w:rsidRPr="00BE2D1C">
        <w:rPr>
          <w:sz w:val="16"/>
        </w:rPr>
        <w:t xml:space="preserve">. </w:t>
      </w:r>
      <w:r w:rsidRPr="005C0487">
        <w:rPr>
          <w:rStyle w:val="TitleChar"/>
        </w:rPr>
        <w:t>The blind necessity of acting to save individual and collective existence is supposed to substitute for appealing to the will and reason of human beings.</w:t>
      </w:r>
      <w:r w:rsidRPr="00BE2D1C">
        <w:rPr>
          <w:sz w:val="16"/>
        </w:rPr>
        <w:t xml:space="preserve"> Fundamentally, </w:t>
      </w:r>
      <w:r w:rsidRPr="005C0487">
        <w:rPr>
          <w:rStyle w:val="TitleChar"/>
        </w:rPr>
        <w:t>the impulse here is</w:t>
      </w:r>
      <w:r w:rsidRPr="00BE2D1C">
        <w:rPr>
          <w:sz w:val="16"/>
        </w:rPr>
        <w:t xml:space="preserve"> not </w:t>
      </w:r>
      <w:r w:rsidRPr="005C0487">
        <w:rPr>
          <w:rStyle w:val="TitleChar"/>
        </w:rPr>
        <w:t>to</w:t>
      </w:r>
      <w:r w:rsidRPr="00BE2D1C">
        <w:rPr>
          <w:sz w:val="16"/>
        </w:rPr>
        <w:t xml:space="preserve"> win an argument, and impel people to choose as free beings, but rather to </w:t>
      </w:r>
      <w:r w:rsidRPr="005C0487">
        <w:rPr>
          <w:rStyle w:val="TitleChar"/>
        </w:rPr>
        <w:t>terrorize us into action.</w:t>
      </w:r>
      <w:r w:rsidRPr="00BE2D1C">
        <w:rPr>
          <w:sz w:val="16"/>
        </w:rPr>
        <w:t xml:space="preserve"> </w:t>
      </w:r>
      <w:r w:rsidRPr="005C0487">
        <w:rPr>
          <w:rStyle w:val="TitleChar"/>
        </w:rPr>
        <w:t>Arguing from catastrophe is as morally coercive as the famous “ticking time bomb” torture scenario</w:t>
      </w:r>
      <w:r w:rsidRPr="00BE2D1C">
        <w:rPr>
          <w:sz w:val="16"/>
        </w:rPr>
        <w:t xml:space="preserve">. Just as </w:t>
      </w:r>
      <w:proofErr w:type="spellStart"/>
      <w:r w:rsidRPr="00BE2D1C">
        <w:rPr>
          <w:sz w:val="16"/>
        </w:rPr>
        <w:t>Jayasuriya</w:t>
      </w:r>
      <w:proofErr w:type="spellEnd"/>
      <w:r w:rsidRPr="00BE2D1C">
        <w:rPr>
          <w:sz w:val="16"/>
        </w:rPr>
        <w:t xml:space="preserve"> said of the war on terror that there is no time to debate properly political issues of “power and distribution,” the same goes for environmental catastrophe. In the New Left Review, George </w:t>
      </w:r>
      <w:proofErr w:type="spellStart"/>
      <w:r w:rsidRPr="00BE2D1C">
        <w:rPr>
          <w:sz w:val="16"/>
        </w:rPr>
        <w:t>Monbiot</w:t>
      </w:r>
      <w:proofErr w:type="spellEnd"/>
      <w:r w:rsidRPr="00BE2D1C">
        <w:rPr>
          <w:sz w:val="16"/>
        </w:rPr>
        <w:t xml:space="preserve"> writes that “our proposals and methods must be debated fiercely. . . . But we have so little time.”35 </w:t>
      </w:r>
      <w:r w:rsidRPr="005C0487">
        <w:rPr>
          <w:rStyle w:val="TitleChar"/>
        </w:rPr>
        <w:t>A properly political choice also carries with it the force of necessity</w:t>
      </w:r>
      <w:r w:rsidRPr="00BE2D1C">
        <w:rPr>
          <w:sz w:val="16"/>
        </w:rPr>
        <w:t xml:space="preserve">. But </w:t>
      </w:r>
      <w:r w:rsidRPr="005C0487">
        <w:rPr>
          <w:rStyle w:val="TitleChar"/>
        </w:rPr>
        <w:t>that kind of necessity means that social conflict has gotten to the point where individuals must recognize their social existence and use their powers of reason and judgment to choose between alternatives</w:t>
      </w:r>
      <w:r w:rsidRPr="00BE2D1C">
        <w:rPr>
          <w:sz w:val="16"/>
        </w:rPr>
        <w:t xml:space="preserve">. </w:t>
      </w:r>
      <w:r w:rsidRPr="005C0487">
        <w:rPr>
          <w:rStyle w:val="TitleChar"/>
        </w:rPr>
        <w:t>If they are forced by circumstance to act politically, how they act is still a matter of choice, and political choice is presumed to be deliberate choice</w:t>
      </w:r>
      <w:r w:rsidRPr="00BE2D1C">
        <w:rPr>
          <w:sz w:val="16"/>
        </w:rPr>
        <w:t xml:space="preserve">. </w:t>
      </w:r>
      <w:r w:rsidRPr="005C0487">
        <w:rPr>
          <w:rStyle w:val="TitleChar"/>
        </w:rPr>
        <w:t>That is different from “being forced by circumstance” to act in a particular way</w:t>
      </w:r>
      <w:r w:rsidRPr="00BE2D1C">
        <w:rPr>
          <w:sz w:val="16"/>
        </w:rPr>
        <w:t xml:space="preserve">. Gore’s “thrill” is not the courageous stance of responsible persons but the exultation of being liberated from the burden of having to choose by the sheer overwhelming force of external necessity — the juggernaut of eco-apocalypse. </w:t>
      </w:r>
      <w:r w:rsidRPr="005C0487">
        <w:rPr>
          <w:rStyle w:val="TitleChar"/>
        </w:rPr>
        <w:t>This “thrill” is just fear — fear that one’s life will be destroyed by nature’s revenge for our moral lassitude. This is not politics, and it is hardly the basis for a moral rejuvenation of an unequal and unjust society.</w:t>
      </w:r>
    </w:p>
    <w:p w14:paraId="4090584C" w14:textId="77777777" w:rsidR="00534F30" w:rsidRDefault="00534F30" w:rsidP="00534F30">
      <w:pPr>
        <w:pStyle w:val="Heading4"/>
      </w:pPr>
      <w:r>
        <w:t xml:space="preserve">Environmental crisis discourse leads to authoritarianism and political passivity – cedes power to the elites and depoliticizes people </w:t>
      </w:r>
    </w:p>
    <w:p w14:paraId="7C982842" w14:textId="3251FEBC" w:rsidR="00534F30" w:rsidRDefault="00534F30" w:rsidP="00534F30">
      <w:r>
        <w:t xml:space="preserve">Frederick </w:t>
      </w:r>
      <w:r w:rsidRPr="001600AA">
        <w:rPr>
          <w:rStyle w:val="Style13ptBold"/>
        </w:rPr>
        <w:t>Buell</w:t>
      </w:r>
      <w:r>
        <w:t xml:space="preserve">, professor of English and cultural studies at Queens College/CUNY, </w:t>
      </w:r>
      <w:r w:rsidRPr="001600AA">
        <w:rPr>
          <w:rStyle w:val="Style13ptBold"/>
        </w:rPr>
        <w:t>03</w:t>
      </w:r>
      <w:r>
        <w:rPr>
          <w:rStyle w:val="Style13ptBold"/>
        </w:rPr>
        <w:t xml:space="preserve"> </w:t>
      </w:r>
      <w:r>
        <w:t>[</w:t>
      </w:r>
      <w:r>
        <w:rPr>
          <w:i/>
        </w:rPr>
        <w:t>From Apocalypse to Way of Life,</w:t>
      </w:r>
      <w:r>
        <w:t xml:space="preserve"> 2003, p. 201]</w:t>
      </w:r>
      <w:r w:rsidR="00732046">
        <w:t>//JH</w:t>
      </w:r>
    </w:p>
    <w:p w14:paraId="744D6535" w14:textId="77777777" w:rsidR="00534F30" w:rsidRDefault="00534F30" w:rsidP="00534F30">
      <w:pPr>
        <w:rPr>
          <w:rStyle w:val="TitleChar"/>
        </w:rPr>
      </w:pPr>
      <w:r w:rsidRPr="000C61E5">
        <w:rPr>
          <w:rStyle w:val="TitleChar"/>
        </w:rPr>
        <w:t>Looked at critically</w:t>
      </w:r>
      <w:r w:rsidRPr="000C61E5">
        <w:rPr>
          <w:sz w:val="16"/>
        </w:rPr>
        <w:t xml:space="preserve">, then, </w:t>
      </w:r>
      <w:r w:rsidRPr="000C61E5">
        <w:rPr>
          <w:rStyle w:val="TitleChar"/>
        </w:rPr>
        <w:t>crisis discourse thus suffers from a number of liabilities.</w:t>
      </w:r>
      <w:r w:rsidRPr="000C61E5">
        <w:rPr>
          <w:sz w:val="16"/>
        </w:rPr>
        <w:t xml:space="preserve"> First</w:t>
      </w:r>
      <w:r w:rsidRPr="000C61E5">
        <w:rPr>
          <w:rStyle w:val="TitleChar"/>
        </w:rPr>
        <w:t>, it seems to have become a political liability almost as much as an asset. It calls up a fierce and effective opposition with its predictions; worse, its</w:t>
      </w:r>
      <w:r w:rsidRPr="000C61E5">
        <w:rPr>
          <w:sz w:val="16"/>
        </w:rPr>
        <w:t xml:space="preserve"> more specific </w:t>
      </w:r>
      <w:r w:rsidRPr="000C61E5">
        <w:rPr>
          <w:rStyle w:val="TitleChar"/>
        </w:rPr>
        <w:t>predictions are all too vulnerable to refutation by events. It</w:t>
      </w:r>
      <w:r w:rsidRPr="000C61E5">
        <w:rPr>
          <w:sz w:val="16"/>
        </w:rPr>
        <w:t xml:space="preserve"> also </w:t>
      </w:r>
      <w:r w:rsidRPr="000C61E5">
        <w:rPr>
          <w:rStyle w:val="TitleChar"/>
        </w:rPr>
        <w:t>exposes environmentalists to being called grim doomsters</w:t>
      </w:r>
      <w:r w:rsidRPr="000C61E5">
        <w:rPr>
          <w:sz w:val="16"/>
        </w:rPr>
        <w:t xml:space="preserve"> and antilife Puritan extremists. Further, concern with crisis has all too often tempted people to try to find a "total solution" to the problems involved-a phrase that, as an astute analyst of the limitations of crisis discourse, John Barry, puts it, is all too reminiscent of the Third Reich's infamous "final solution." </w:t>
      </w:r>
      <w:r w:rsidRPr="000C61E5">
        <w:rPr>
          <w:rStyle w:val="TitleChar"/>
        </w:rPr>
        <w:t xml:space="preserve">55 A total crisis of society- environmental crisis at its gravest-threatens to translate despair into </w:t>
      </w:r>
      <w:proofErr w:type="spellStart"/>
      <w:r w:rsidRPr="000C61E5">
        <w:rPr>
          <w:rStyle w:val="TitleChar"/>
        </w:rPr>
        <w:t>inhumanist</w:t>
      </w:r>
      <w:proofErr w:type="spellEnd"/>
      <w:r w:rsidRPr="000C61E5">
        <w:rPr>
          <w:rStyle w:val="TitleChar"/>
        </w:rPr>
        <w:t xml:space="preserve"> authoritarianism; </w:t>
      </w:r>
      <w:r w:rsidRPr="000C61E5">
        <w:rPr>
          <w:sz w:val="16"/>
        </w:rPr>
        <w:t xml:space="preserve">more often, however, </w:t>
      </w:r>
      <w:r w:rsidRPr="000C61E5">
        <w:rPr>
          <w:rStyle w:val="TitleChar"/>
        </w:rPr>
        <w:t>it helps keep merely dysfunctional authority in place. It</w:t>
      </w:r>
      <w:r w:rsidRPr="000C61E5">
        <w:rPr>
          <w:sz w:val="16"/>
        </w:rPr>
        <w:t xml:space="preserve"> thus </w:t>
      </w:r>
      <w:r w:rsidRPr="000C61E5">
        <w:rPr>
          <w:rStyle w:val="TitleChar"/>
        </w:rPr>
        <w:t>leads,</w:t>
      </w:r>
      <w:r w:rsidRPr="000C61E5">
        <w:rPr>
          <w:sz w:val="16"/>
        </w:rPr>
        <w:t xml:space="preserve"> Barry suggests, </w:t>
      </w:r>
      <w:r w:rsidRPr="000C61E5">
        <w:rPr>
          <w:rStyle w:val="TitleChar"/>
        </w:rPr>
        <w:t>to the belief that only elite- and expert-led solutions are possible</w:t>
      </w:r>
      <w:r w:rsidRPr="000C61E5">
        <w:rPr>
          <w:sz w:val="16"/>
        </w:rPr>
        <w:t xml:space="preserve">. 56 At the same </w:t>
      </w:r>
      <w:r w:rsidRPr="000C61E5">
        <w:rPr>
          <w:rStyle w:val="TitleChar"/>
        </w:rPr>
        <w:t>time it depoliticizes people, inducing them to accept their impotence as individuals; this is something that has made many people today feel, ironically and/or passively, that since it makes no difference at all what any individual does on his or her own, one might as well go along with it.</w:t>
      </w:r>
    </w:p>
    <w:p w14:paraId="58309E8F" w14:textId="77777777" w:rsidR="0031262B" w:rsidRDefault="0031262B" w:rsidP="00534F30">
      <w:pPr>
        <w:pStyle w:val="Heading3"/>
        <w:rPr>
          <w:rStyle w:val="TitleChar"/>
          <w:b/>
          <w:sz w:val="32"/>
        </w:rPr>
      </w:pPr>
      <w:r>
        <w:rPr>
          <w:rStyle w:val="TitleChar"/>
          <w:b/>
          <w:sz w:val="32"/>
        </w:rPr>
        <w:t xml:space="preserve">Impact – </w:t>
      </w:r>
      <w:proofErr w:type="spellStart"/>
      <w:r>
        <w:rPr>
          <w:rStyle w:val="TitleChar"/>
          <w:b/>
          <w:sz w:val="32"/>
        </w:rPr>
        <w:t>Depoliticization</w:t>
      </w:r>
      <w:proofErr w:type="spellEnd"/>
      <w:r w:rsidR="002A79B0">
        <w:rPr>
          <w:rStyle w:val="TitleChar"/>
          <w:b/>
          <w:sz w:val="32"/>
        </w:rPr>
        <w:t>/Political Apathy</w:t>
      </w:r>
    </w:p>
    <w:p w14:paraId="5C3FBAF9" w14:textId="77777777" w:rsidR="009954A9" w:rsidRPr="00F21079" w:rsidRDefault="009954A9" w:rsidP="009954A9">
      <w:pPr>
        <w:pStyle w:val="Heading4"/>
        <w:rPr>
          <w:rStyle w:val="Style13ptBold"/>
          <w:b/>
          <w:bCs w:val="0"/>
          <w:sz w:val="28"/>
        </w:rPr>
      </w:pPr>
      <w:r>
        <w:rPr>
          <w:rStyle w:val="Style13ptBold"/>
          <w:b/>
          <w:sz w:val="28"/>
        </w:rPr>
        <w:t xml:space="preserve">Constant consumption of disaster leads to “political anesthesia” – people lose the desire and ability to work towards collective solutions and instead engage in private acts of consumerism to securitize </w:t>
      </w:r>
      <w:proofErr w:type="gramStart"/>
      <w:r>
        <w:rPr>
          <w:rStyle w:val="Style13ptBold"/>
          <w:b/>
          <w:sz w:val="28"/>
        </w:rPr>
        <w:t>themselves</w:t>
      </w:r>
      <w:proofErr w:type="gramEnd"/>
      <w:r>
        <w:rPr>
          <w:rStyle w:val="Style13ptBold"/>
          <w:b/>
          <w:sz w:val="28"/>
        </w:rPr>
        <w:t xml:space="preserve">. </w:t>
      </w:r>
    </w:p>
    <w:p w14:paraId="13F4D94C" w14:textId="0EA62E2B" w:rsidR="009954A9" w:rsidRDefault="009954A9" w:rsidP="009954A9">
      <w:proofErr w:type="spellStart"/>
      <w:r w:rsidRPr="00FF7C9C">
        <w:rPr>
          <w:rStyle w:val="Style13ptBold"/>
        </w:rPr>
        <w:t>Recuber</w:t>
      </w:r>
      <w:proofErr w:type="spellEnd"/>
      <w:r w:rsidRPr="00FF7C9C">
        <w:rPr>
          <w:rStyle w:val="Style13ptBold"/>
        </w:rPr>
        <w:t xml:space="preserve"> 11</w:t>
      </w:r>
      <w:r>
        <w:t xml:space="preserve">—Timothy </w:t>
      </w:r>
      <w:proofErr w:type="spellStart"/>
      <w:r>
        <w:t>Recuber</w:t>
      </w:r>
      <w:proofErr w:type="spellEnd"/>
      <w:r>
        <w:t xml:space="preserve"> is a doctoral candidate in sociology at the Graduate Center of the City, University of New York. He has taught at Hunter College in Manhattan [“CONSUMING CATASTROPHE: AUTHENTICITY AND EMOTION IN MASS-MEDIATED DISASTER,” gradworks.umi.com/3477831.pdf]</w:t>
      </w:r>
      <w:r w:rsidR="00732046">
        <w:t>//JH</w:t>
      </w:r>
    </w:p>
    <w:p w14:paraId="3340EF3C" w14:textId="77777777" w:rsidR="009954A9" w:rsidRPr="00F21079" w:rsidRDefault="009954A9" w:rsidP="009954A9">
      <w:pPr>
        <w:rPr>
          <w:sz w:val="14"/>
        </w:rPr>
      </w:pPr>
      <w:r w:rsidRPr="00F21079">
        <w:rPr>
          <w:sz w:val="14"/>
        </w:rPr>
        <w:t xml:space="preserve">The emotional component of disaster consumption is therefore an important part of these processes. Sociologists who study disaster have long disputed the conventional wisdom that mass panic is the </w:t>
      </w:r>
      <w:proofErr w:type="spellStart"/>
      <w:r w:rsidRPr="00F21079">
        <w:rPr>
          <w:sz w:val="14"/>
        </w:rPr>
        <w:t>defacto</w:t>
      </w:r>
      <w:proofErr w:type="spellEnd"/>
      <w:r w:rsidRPr="00F21079">
        <w:rPr>
          <w:sz w:val="14"/>
        </w:rPr>
        <w:t xml:space="preserve"> public response to disasters, especially on the ground in affected communities (</w:t>
      </w:r>
      <w:proofErr w:type="spellStart"/>
      <w:r w:rsidRPr="00F21079">
        <w:rPr>
          <w:sz w:val="14"/>
        </w:rPr>
        <w:t>Quarantelli</w:t>
      </w:r>
      <w:proofErr w:type="spellEnd"/>
      <w:r w:rsidRPr="00F21079">
        <w:rPr>
          <w:sz w:val="14"/>
        </w:rPr>
        <w:t xml:space="preserve">, 2001; </w:t>
      </w:r>
      <w:proofErr w:type="spellStart"/>
      <w:r w:rsidRPr="00F21079">
        <w:rPr>
          <w:sz w:val="14"/>
        </w:rPr>
        <w:t>Tierny</w:t>
      </w:r>
      <w:proofErr w:type="spellEnd"/>
      <w:r w:rsidRPr="00F21079">
        <w:rPr>
          <w:sz w:val="14"/>
        </w:rPr>
        <w:t xml:space="preserve">, 2007). But while it is true that disaster-struck communities tend to exhibit a whole host of positive, pro-social responses, it does not mean that mass media accounts of disaster may not inspire panic in distant spectators who are less directly affected. </w:t>
      </w:r>
      <w:r w:rsidRPr="00F21079">
        <w:rPr>
          <w:rStyle w:val="TitleChar"/>
        </w:rPr>
        <w:t>Divorced from the kinds of sustaining, ad-hoc, local communities that maintain order and provide support during and in the immediate aftermath of disasters</w:t>
      </w:r>
      <w:r w:rsidRPr="00F21079">
        <w:rPr>
          <w:sz w:val="14"/>
        </w:rPr>
        <w:t xml:space="preserve"> (see </w:t>
      </w:r>
      <w:proofErr w:type="spellStart"/>
      <w:r w:rsidRPr="00F21079">
        <w:rPr>
          <w:sz w:val="14"/>
        </w:rPr>
        <w:t>Solnit</w:t>
      </w:r>
      <w:proofErr w:type="spellEnd"/>
      <w:r w:rsidRPr="00F21079">
        <w:rPr>
          <w:sz w:val="14"/>
        </w:rPr>
        <w:t>, 2009),</w:t>
      </w:r>
      <w:r w:rsidRPr="00F21079">
        <w:rPr>
          <w:rStyle w:val="TitleChar"/>
        </w:rPr>
        <w:t xml:space="preserve"> those who merely consume distressing stories and images at a distance may be more likely to take drastic measures or respond with maudlin or hysterical emotional displays.</w:t>
      </w:r>
      <w:r w:rsidRPr="00F21079">
        <w:rPr>
          <w:sz w:val="14"/>
        </w:rPr>
        <w:t xml:space="preserve"> Of course, </w:t>
      </w:r>
      <w:r w:rsidRPr="00F21079">
        <w:rPr>
          <w:rStyle w:val="TitleChar"/>
        </w:rPr>
        <w:t xml:space="preserve">mass media today tend to operate in crisis mode at all times, </w:t>
      </w:r>
      <w:r w:rsidRPr="00F21079">
        <w:rPr>
          <w:sz w:val="14"/>
        </w:rPr>
        <w:t>even over seemingly trivial matters</w:t>
      </w:r>
      <w:r w:rsidRPr="00F21079">
        <w:rPr>
          <w:rStyle w:val="TitleChar"/>
        </w:rPr>
        <w:t xml:space="preserve"> </w:t>
      </w:r>
      <w:r w:rsidRPr="00F21079">
        <w:rPr>
          <w:sz w:val="14"/>
        </w:rPr>
        <w:t>(</w:t>
      </w:r>
      <w:proofErr w:type="spellStart"/>
      <w:r w:rsidRPr="00F21079">
        <w:rPr>
          <w:sz w:val="14"/>
        </w:rPr>
        <w:t>McRobbie</w:t>
      </w:r>
      <w:proofErr w:type="spellEnd"/>
      <w:r w:rsidRPr="00F21079">
        <w:rPr>
          <w:sz w:val="14"/>
        </w:rPr>
        <w:t xml:space="preserve"> and Thornton, 1995), </w:t>
      </w:r>
      <w:r w:rsidRPr="00F21079">
        <w:rPr>
          <w:rStyle w:val="TitleChar"/>
        </w:rPr>
        <w:t>making the shock and immediacy of disaster-related stories an overly familiar style of communication</w:t>
      </w:r>
      <w:r w:rsidRPr="00F21079">
        <w:rPr>
          <w:sz w:val="14"/>
        </w:rPr>
        <w:t xml:space="preserve"> and thus, at times, </w:t>
      </w:r>
      <w:r w:rsidRPr="00F21079">
        <w:rPr>
          <w:rStyle w:val="TitleChar"/>
        </w:rPr>
        <w:t>contributing to the onset of</w:t>
      </w:r>
      <w:r w:rsidRPr="00F21079">
        <w:rPr>
          <w:sz w:val="14"/>
        </w:rPr>
        <w:t xml:space="preserve"> what has come to be known as </w:t>
      </w:r>
      <w:r w:rsidRPr="00F21079">
        <w:rPr>
          <w:rStyle w:val="TitleChar"/>
        </w:rPr>
        <w:t>“compassion fatigue”</w:t>
      </w:r>
      <w:r w:rsidRPr="00F21079">
        <w:rPr>
          <w:sz w:val="14"/>
        </w:rPr>
        <w:t xml:space="preserve"> (Moeller, 1999). On the other hand, and at the very least, </w:t>
      </w:r>
      <w:r w:rsidRPr="00F21079">
        <w:rPr>
          <w:rStyle w:val="TitleChar"/>
        </w:rPr>
        <w:t>American audiences of disasters have demonstrated over the past decade that distant or unaffected spectators are likely to feel that they too have been vicariously traumatized, and thus enfranchised to participate in mass-mediated rituals of commemoration, or to claim the social and political status of victim</w:t>
      </w:r>
      <w:r w:rsidRPr="00F21079">
        <w:rPr>
          <w:sz w:val="14"/>
        </w:rPr>
        <w:t xml:space="preserve"> (see Savage, 2006; Kaplan, 2005).</w:t>
      </w:r>
    </w:p>
    <w:p w14:paraId="5D26943B" w14:textId="77777777" w:rsidR="009954A9" w:rsidRPr="00F21079" w:rsidRDefault="009954A9" w:rsidP="009954A9">
      <w:pPr>
        <w:rPr>
          <w:sz w:val="16"/>
        </w:rPr>
      </w:pPr>
      <w:r w:rsidRPr="00F21079">
        <w:rPr>
          <w:sz w:val="16"/>
        </w:rPr>
        <w:t xml:space="preserve">Such vicarious trauma is often the result of very genuine emotional responses by these distant spectators. In fact, as discussed in Chapter Three, one of the most powerful norms that </w:t>
      </w:r>
      <w:proofErr w:type="gramStart"/>
      <w:r w:rsidRPr="00F21079">
        <w:rPr>
          <w:sz w:val="16"/>
        </w:rPr>
        <w:t>has</w:t>
      </w:r>
      <w:proofErr w:type="gramEnd"/>
      <w:r w:rsidRPr="00F21079">
        <w:rPr>
          <w:sz w:val="16"/>
        </w:rPr>
        <w:t xml:space="preserve"> emerged regarding the role of the spectator of disaster is the obligation to show empathy towards those directly affected. Media texts have particular ways of presenting the suffering others designed to draw out these reactions, as I show through an analysis of two news programs, one reality television show, and one documentary film devoted to Hurricane Katrina and the Virginia Tech shootings. This </w:t>
      </w:r>
      <w:r w:rsidRPr="00F21079">
        <w:rPr>
          <w:rStyle w:val="TitleChar"/>
        </w:rPr>
        <w:t>empathy for the suffering of distant others is rehearsed today even in non-disaster related media programming, but it is particularly prevalent when large-scale tragedies result in not only live television news broadcasts, but also the many commemorative events and products whose proceeds are supposed to benefit those distant others. Consuming such experiences and products marks one as an ethical, moral person with the capacity to understand the pain of others.</w:t>
      </w:r>
      <w:r w:rsidRPr="00F21079">
        <w:rPr>
          <w:sz w:val="16"/>
        </w:rPr>
        <w:t xml:space="preserve"> Unlike classical forms of Enlightenment sympathy, however, in which detached spectators sought to actually alleviate the suffering of unfortunate others whose causes they found worthy, the empathy on display when one buys a Virginia Tech t-shirt or a record benefitting New Orleans musicians, or when one watches television programs devoted to these disasters, seems to be as much about self-improvement as the improvement of the conditions of those less fortunate. This is not to say that such consumption is not driven by sincere concern for disaster victims, but simply that mass culture tends to direct such concern towards viewing habits and consumption practices that help the self-image of the viewer or purchaser at least as much as they help any disaster-stricken communities.</w:t>
      </w:r>
    </w:p>
    <w:p w14:paraId="2C11878F" w14:textId="77777777" w:rsidR="009954A9" w:rsidRPr="002A79B0" w:rsidRDefault="009954A9" w:rsidP="009954A9">
      <w:pPr>
        <w:rPr>
          <w:b/>
          <w:u w:val="single"/>
        </w:rPr>
      </w:pPr>
      <w:r w:rsidRPr="00F21079">
        <w:rPr>
          <w:rStyle w:val="TitleChar"/>
        </w:rPr>
        <w:t>The consumption of disaster thus encourages a kind of “political anesthesia” that reduces one’s ability to recognize the collective solutions to problems, as well as one’s willingness to work towards them</w:t>
      </w:r>
      <w:r w:rsidRPr="00F21079">
        <w:rPr>
          <w:sz w:val="16"/>
        </w:rPr>
        <w:t xml:space="preserve"> (</w:t>
      </w:r>
      <w:proofErr w:type="spellStart"/>
      <w:r w:rsidRPr="00F21079">
        <w:rPr>
          <w:sz w:val="16"/>
        </w:rPr>
        <w:t>Szasz</w:t>
      </w:r>
      <w:proofErr w:type="spellEnd"/>
      <w:r w:rsidRPr="00F21079">
        <w:rPr>
          <w:sz w:val="16"/>
        </w:rPr>
        <w:t xml:space="preserve">, 2007). Instead, </w:t>
      </w:r>
      <w:r w:rsidRPr="00F21079">
        <w:rPr>
          <w:rStyle w:val="TitleChar"/>
        </w:rPr>
        <w:t>the authentically threatening quality of disasters often nurtures a paradoxically fantastic desire to secure the safety of oneself and one’s family through private acts of consumerism.</w:t>
      </w:r>
      <w:r w:rsidRPr="00F21079">
        <w:rPr>
          <w:sz w:val="16"/>
        </w:rPr>
        <w:t xml:space="preserve"> </w:t>
      </w:r>
      <w:r w:rsidRPr="00F21079">
        <w:rPr>
          <w:rStyle w:val="TitleChar"/>
        </w:rPr>
        <w:t>But these fantasies are often backwards looking; they envision the next disaster as a similar chain of catastrophic events that, having recently happened, is actually unlikely to happen again due either to officialdom’s new awareness of this problem or simply to the remote odds of two similar disasters happening in such close succession</w:t>
      </w:r>
      <w:r w:rsidRPr="00F21079">
        <w:rPr>
          <w:sz w:val="16"/>
        </w:rPr>
        <w:t>. Of course</w:t>
      </w:r>
      <w:r w:rsidRPr="00F21079">
        <w:rPr>
          <w:rStyle w:val="TitleChar"/>
        </w:rPr>
        <w:t xml:space="preserve">, in the current American political moment of ascendant neo-liberal governance, </w:t>
      </w:r>
      <w:r w:rsidRPr="00F21079">
        <w:rPr>
          <w:sz w:val="16"/>
        </w:rPr>
        <w:t>such</w:t>
      </w:r>
      <w:r w:rsidRPr="00F21079">
        <w:rPr>
          <w:rStyle w:val="TitleChar"/>
        </w:rPr>
        <w:t xml:space="preserve"> individualistic strategies of preventative consumption may constitute the only preventative measures being taken on one’s behalf.</w:t>
      </w:r>
    </w:p>
    <w:p w14:paraId="378A308C" w14:textId="77777777" w:rsidR="0031262B" w:rsidRPr="00A30E9B" w:rsidRDefault="0031262B" w:rsidP="0031262B">
      <w:pPr>
        <w:pStyle w:val="Heading4"/>
      </w:pPr>
      <w:r>
        <w:t xml:space="preserve">Climate change rhetoric depoliticizes solutions – </w:t>
      </w:r>
      <w:r w:rsidRPr="00A30E9B">
        <w:t xml:space="preserve">scientific consensus, apocalyptic framing, emergency status, </w:t>
      </w:r>
      <w:proofErr w:type="spellStart"/>
      <w:r w:rsidRPr="00A30E9B">
        <w:t>responsibilization</w:t>
      </w:r>
      <w:proofErr w:type="spellEnd"/>
      <w:r w:rsidRPr="00A30E9B">
        <w:t xml:space="preserve">, fear tactics, nature </w:t>
      </w:r>
      <w:proofErr w:type="spellStart"/>
      <w:r w:rsidRPr="00A30E9B">
        <w:t>problematization</w:t>
      </w:r>
      <w:proofErr w:type="spellEnd"/>
    </w:p>
    <w:p w14:paraId="4B753C28" w14:textId="1845E01F" w:rsidR="0031262B" w:rsidRDefault="0031262B" w:rsidP="0031262B">
      <w:r w:rsidRPr="00EB6456">
        <w:rPr>
          <w:rStyle w:val="Style13ptBold"/>
        </w:rPr>
        <w:t>Macgregor 13</w:t>
      </w:r>
      <w:r>
        <w:t xml:space="preserve"> [</w:t>
      </w:r>
      <w:proofErr w:type="spellStart"/>
      <w:r>
        <w:t>Sherilyn</w:t>
      </w:r>
      <w:proofErr w:type="spellEnd"/>
      <w:r>
        <w:t xml:space="preserve"> – Senior Lecturer in Environmental Politics at </w:t>
      </w:r>
      <w:proofErr w:type="spellStart"/>
      <w:r>
        <w:t>Keele</w:t>
      </w:r>
      <w:proofErr w:type="spellEnd"/>
      <w:r>
        <w:t xml:space="preserve"> University, PhD in Environmental Studies from York University, “Only Resist: Feminist Ecological Citizenship and the Post-politics of Climate Change”, 10/11/13, </w:t>
      </w:r>
      <w:proofErr w:type="spellStart"/>
      <w:r>
        <w:rPr>
          <w:i/>
        </w:rPr>
        <w:t>Hypatia</w:t>
      </w:r>
      <w:proofErr w:type="spellEnd"/>
      <w:r>
        <w:t>, ]</w:t>
      </w:r>
      <w:r w:rsidR="00732046">
        <w:t>//JH</w:t>
      </w:r>
    </w:p>
    <w:p w14:paraId="6B91A771" w14:textId="77777777" w:rsidR="0031262B" w:rsidRPr="00CC6A75" w:rsidRDefault="0031262B" w:rsidP="0031262B">
      <w:pPr>
        <w:rPr>
          <w:sz w:val="16"/>
        </w:rPr>
      </w:pPr>
      <w:r w:rsidRPr="00EB6456">
        <w:rPr>
          <w:rStyle w:val="TitleChar"/>
        </w:rPr>
        <w:t xml:space="preserve">The driving force behind the </w:t>
      </w:r>
      <w:proofErr w:type="spellStart"/>
      <w:r w:rsidRPr="00EB6456">
        <w:rPr>
          <w:rStyle w:val="TitleChar"/>
        </w:rPr>
        <w:t>depoliticization</w:t>
      </w:r>
      <w:proofErr w:type="spellEnd"/>
      <w:r w:rsidRPr="00EB6456">
        <w:rPr>
          <w:rStyle w:val="TitleChar"/>
        </w:rPr>
        <w:t xml:space="preserve"> process</w:t>
      </w:r>
      <w:r w:rsidRPr="00CC6A75">
        <w:rPr>
          <w:sz w:val="16"/>
        </w:rPr>
        <w:t xml:space="preserve">, the post-political analysis goes, </w:t>
      </w:r>
      <w:r w:rsidRPr="00EB6456">
        <w:rPr>
          <w:rStyle w:val="TitleChar"/>
        </w:rPr>
        <w:t>is the “hegemonic grip that neoliberal ideas have over public affairs”</w:t>
      </w:r>
      <w:r w:rsidRPr="00CC6A75">
        <w:rPr>
          <w:sz w:val="16"/>
        </w:rPr>
        <w:t xml:space="preserve"> (</w:t>
      </w:r>
      <w:proofErr w:type="spellStart"/>
      <w:r w:rsidRPr="00CC6A75">
        <w:rPr>
          <w:sz w:val="16"/>
        </w:rPr>
        <w:t>Catney</w:t>
      </w:r>
      <w:proofErr w:type="spellEnd"/>
      <w:r w:rsidRPr="00CC6A75">
        <w:rPr>
          <w:sz w:val="16"/>
        </w:rPr>
        <w:t xml:space="preserve"> and Doyle 2011, 178). In particular, </w:t>
      </w:r>
      <w:r w:rsidRPr="00EB6456">
        <w:rPr>
          <w:rStyle w:val="TitleChar"/>
        </w:rPr>
        <w:t>the economic reasoning of neoliberalism</w:t>
      </w:r>
      <w:r w:rsidRPr="00CC6A75">
        <w:rPr>
          <w:sz w:val="16"/>
        </w:rPr>
        <w:t xml:space="preserve">, as expressed by such institutions as the World Bank and the IMF, </w:t>
      </w:r>
      <w:r w:rsidRPr="00EB6456">
        <w:rPr>
          <w:rStyle w:val="TitleChar"/>
        </w:rPr>
        <w:t>makes good governance synonymous with arrangements that maximize efficient policy solutions while minimizing obstacles to their implementation</w:t>
      </w:r>
      <w:r w:rsidRPr="00CC6A75">
        <w:rPr>
          <w:sz w:val="16"/>
        </w:rPr>
        <w:t xml:space="preserve">. </w:t>
      </w:r>
      <w:r w:rsidRPr="00EB6456">
        <w:rPr>
          <w:rStyle w:val="TitleChar"/>
        </w:rPr>
        <w:t>Dissent interferes with the free running of markets</w:t>
      </w:r>
      <w:r w:rsidRPr="00CC6A75">
        <w:rPr>
          <w:sz w:val="16"/>
        </w:rPr>
        <w:t xml:space="preserve">; the capitalist market economy is the foundation of socioeconomic order and individual freedom. </w:t>
      </w:r>
      <w:r w:rsidRPr="00EB6456">
        <w:rPr>
          <w:rStyle w:val="TitleChar"/>
        </w:rPr>
        <w:t>Governing has become all about promoting consensus so that policy processes can be left to experts and bureaucrats</w:t>
      </w:r>
      <w:r w:rsidRPr="00CC6A75">
        <w:rPr>
          <w:sz w:val="16"/>
        </w:rPr>
        <w:t xml:space="preserve">. </w:t>
      </w:r>
      <w:r w:rsidRPr="00EB6456">
        <w:rPr>
          <w:rStyle w:val="TitleChar"/>
        </w:rPr>
        <w:t>Citizens may be invited into governance</w:t>
      </w:r>
      <w:r w:rsidRPr="00CC6A75">
        <w:rPr>
          <w:sz w:val="16"/>
        </w:rPr>
        <w:t xml:space="preserve"> processes </w:t>
      </w:r>
      <w:r w:rsidRPr="00EB6456">
        <w:rPr>
          <w:rStyle w:val="TitleChar"/>
        </w:rPr>
        <w:t xml:space="preserve">via participatory mechanisms </w:t>
      </w:r>
      <w:r w:rsidRPr="00CC6A75">
        <w:rPr>
          <w:sz w:val="16"/>
        </w:rPr>
        <w:t xml:space="preserve">(for example, stakeholder consultations), </w:t>
      </w:r>
      <w:r w:rsidRPr="00EB6456">
        <w:rPr>
          <w:rStyle w:val="TitleChar"/>
        </w:rPr>
        <w:t>but these are meant to manufacture popular consent to decisions that serve the interests of an elite minority</w:t>
      </w:r>
      <w:r w:rsidRPr="00CC6A75">
        <w:rPr>
          <w:sz w:val="16"/>
        </w:rPr>
        <w:t xml:space="preserve"> rather than to promote democracy (</w:t>
      </w:r>
      <w:proofErr w:type="spellStart"/>
      <w:r w:rsidRPr="00CC6A75">
        <w:rPr>
          <w:sz w:val="16"/>
        </w:rPr>
        <w:t>Catney</w:t>
      </w:r>
      <w:proofErr w:type="spellEnd"/>
      <w:r w:rsidRPr="00CC6A75">
        <w:rPr>
          <w:sz w:val="16"/>
        </w:rPr>
        <w:t xml:space="preserve"> and Doyle 2011). </w:t>
      </w:r>
      <w:proofErr w:type="spellStart"/>
      <w:r w:rsidRPr="00CC6A75">
        <w:rPr>
          <w:sz w:val="16"/>
        </w:rPr>
        <w:t>Swyngedouw</w:t>
      </w:r>
      <w:proofErr w:type="spellEnd"/>
      <w:r w:rsidRPr="00CC6A75">
        <w:rPr>
          <w:sz w:val="16"/>
        </w:rPr>
        <w:t xml:space="preserve"> quotes </w:t>
      </w:r>
      <w:proofErr w:type="spellStart"/>
      <w:r w:rsidRPr="00CC6A75">
        <w:rPr>
          <w:sz w:val="16"/>
        </w:rPr>
        <w:t>Žižek</w:t>
      </w:r>
      <w:proofErr w:type="spellEnd"/>
      <w:r w:rsidRPr="00CC6A75">
        <w:rPr>
          <w:sz w:val="16"/>
        </w:rPr>
        <w:t xml:space="preserve"> to explain that </w:t>
      </w:r>
      <w:r w:rsidRPr="00EB6456">
        <w:rPr>
          <w:rStyle w:val="TitleChar"/>
        </w:rPr>
        <w:t>“the ultimate sign of post-politics in all Western countries is the growth of a managerial approach to government: government is reconceived as a managerial function, deprived of its proper political dimension”</w:t>
      </w:r>
      <w:r w:rsidRPr="00CC6A75">
        <w:rPr>
          <w:sz w:val="16"/>
        </w:rPr>
        <w:t xml:space="preserve"> (</w:t>
      </w:r>
      <w:proofErr w:type="spellStart"/>
      <w:r w:rsidRPr="00CC6A75">
        <w:rPr>
          <w:sz w:val="16"/>
        </w:rPr>
        <w:t>Swyngedouw</w:t>
      </w:r>
      <w:proofErr w:type="spellEnd"/>
      <w:r w:rsidRPr="00CC6A75">
        <w:rPr>
          <w:sz w:val="16"/>
        </w:rPr>
        <w:t xml:space="preserve"> 2011, 266). </w:t>
      </w:r>
      <w:r w:rsidRPr="00036500">
        <w:rPr>
          <w:rStyle w:val="TitleChar"/>
        </w:rPr>
        <w:t>When the aim of management is to avoid making decisions that cause social unrest, compromise and expert administration are central</w:t>
      </w:r>
      <w:r w:rsidRPr="00CC6A75">
        <w:rPr>
          <w:sz w:val="16"/>
        </w:rPr>
        <w:t xml:space="preserve">. </w:t>
      </w:r>
      <w:r w:rsidRPr="00036500">
        <w:rPr>
          <w:rStyle w:val="TitleChar"/>
        </w:rPr>
        <w:t>And this amounts to the end of politics</w:t>
      </w:r>
      <w:r w:rsidRPr="00CC6A75">
        <w:rPr>
          <w:sz w:val="16"/>
        </w:rPr>
        <w:t xml:space="preserve"> (</w:t>
      </w:r>
      <w:proofErr w:type="spellStart"/>
      <w:r w:rsidRPr="00CC6A75">
        <w:rPr>
          <w:sz w:val="16"/>
        </w:rPr>
        <w:t>Rancière</w:t>
      </w:r>
      <w:proofErr w:type="spellEnd"/>
      <w:r w:rsidRPr="00CC6A75">
        <w:rPr>
          <w:sz w:val="16"/>
        </w:rPr>
        <w:t xml:space="preserve"> 2001).</w:t>
      </w:r>
    </w:p>
    <w:p w14:paraId="4DD17CE1" w14:textId="77777777" w:rsidR="0031262B" w:rsidRPr="00A74758" w:rsidRDefault="0031262B" w:rsidP="0031262B">
      <w:pPr>
        <w:rPr>
          <w:b/>
          <w:bCs/>
          <w:u w:val="single"/>
        </w:rPr>
      </w:pPr>
      <w:r w:rsidRPr="00036500">
        <w:rPr>
          <w:rStyle w:val="TitleChar"/>
        </w:rPr>
        <w:t>How might we understand climate change through this post-political lens</w:t>
      </w:r>
      <w:r w:rsidRPr="00CC6A75">
        <w:rPr>
          <w:sz w:val="16"/>
        </w:rPr>
        <w:t xml:space="preserve">? </w:t>
      </w:r>
      <w:r w:rsidRPr="00036500">
        <w:rPr>
          <w:rStyle w:val="TitleChar"/>
        </w:rPr>
        <w:t>Doing so requires acceptance of a constructivist analysis</w:t>
      </w:r>
      <w:r w:rsidRPr="00CC6A75">
        <w:rPr>
          <w:sz w:val="16"/>
        </w:rPr>
        <w:t xml:space="preserve"> of climate change, seeing it as a “normatively charged” social construction </w:t>
      </w:r>
      <w:r w:rsidRPr="00036500">
        <w:rPr>
          <w:rStyle w:val="TitleChar"/>
        </w:rPr>
        <w:t xml:space="preserve">where the scientific facts about climate change are “facts for social purposes” </w:t>
      </w:r>
      <w:r w:rsidRPr="00CC6A75">
        <w:rPr>
          <w:sz w:val="16"/>
        </w:rPr>
        <w:t xml:space="preserve">(Nicholas </w:t>
      </w:r>
      <w:proofErr w:type="spellStart"/>
      <w:r w:rsidRPr="00CC6A75">
        <w:rPr>
          <w:sz w:val="16"/>
        </w:rPr>
        <w:t>Onuf</w:t>
      </w:r>
      <w:proofErr w:type="spellEnd"/>
      <w:r w:rsidRPr="00CC6A75">
        <w:rPr>
          <w:sz w:val="16"/>
        </w:rPr>
        <w:t xml:space="preserve"> in </w:t>
      </w:r>
      <w:proofErr w:type="spellStart"/>
      <w:r w:rsidRPr="00CC6A75">
        <w:rPr>
          <w:sz w:val="16"/>
        </w:rPr>
        <w:t>Pettinger</w:t>
      </w:r>
      <w:proofErr w:type="spellEnd"/>
      <w:r w:rsidRPr="00CC6A75">
        <w:rPr>
          <w:sz w:val="16"/>
        </w:rPr>
        <w:t xml:space="preserve"> 2007, xiv). </w:t>
      </w:r>
      <w:r w:rsidRPr="00036500">
        <w:rPr>
          <w:rStyle w:val="TitleChar"/>
        </w:rPr>
        <w:t>This analysis uncovers the interests and power relations operating behind an issue that</w:t>
      </w:r>
      <w:r w:rsidRPr="00CC6A75">
        <w:rPr>
          <w:sz w:val="16"/>
        </w:rPr>
        <w:t xml:space="preserve">, on the surface, </w:t>
      </w:r>
      <w:r w:rsidRPr="00036500">
        <w:rPr>
          <w:rStyle w:val="TitleChar"/>
        </w:rPr>
        <w:t>appears to be highly politicized.</w:t>
      </w:r>
      <w:r w:rsidRPr="00CC6A75">
        <w:rPr>
          <w:sz w:val="16"/>
        </w:rPr>
        <w:t xml:space="preserve"> </w:t>
      </w:r>
      <w:proofErr w:type="spellStart"/>
      <w:r w:rsidRPr="00036500">
        <w:rPr>
          <w:rStyle w:val="TitleChar"/>
        </w:rPr>
        <w:t>Swyngedouw</w:t>
      </w:r>
      <w:proofErr w:type="spellEnd"/>
      <w:r w:rsidRPr="00036500">
        <w:rPr>
          <w:rStyle w:val="TitleChar"/>
        </w:rPr>
        <w:t xml:space="preserve"> lists four key characteristics or symptoms to explain how the social construction of climate change can be presented as a process of </w:t>
      </w:r>
      <w:proofErr w:type="spellStart"/>
      <w:r w:rsidRPr="00A30E9B">
        <w:rPr>
          <w:rStyle w:val="TitleChar"/>
        </w:rPr>
        <w:t>depoliticization</w:t>
      </w:r>
      <w:proofErr w:type="spellEnd"/>
      <w:r w:rsidRPr="00A30E9B">
        <w:rPr>
          <w:rStyle w:val="TitleChar"/>
        </w:rPr>
        <w:t xml:space="preserve">. </w:t>
      </w:r>
      <w:r w:rsidRPr="00A30E9B">
        <w:rPr>
          <w:rStyle w:val="Emphasis"/>
        </w:rPr>
        <w:t>First</w:t>
      </w:r>
      <w:r w:rsidRPr="00A30E9B">
        <w:rPr>
          <w:rStyle w:val="TitleChar"/>
        </w:rPr>
        <w:t xml:space="preserve">, there is widespread consensus that the global climate crisis is </w:t>
      </w:r>
      <w:proofErr w:type="gramStart"/>
      <w:r w:rsidRPr="00A30E9B">
        <w:rPr>
          <w:rStyle w:val="TitleChar"/>
        </w:rPr>
        <w:t>real,</w:t>
      </w:r>
      <w:proofErr w:type="gramEnd"/>
      <w:r w:rsidRPr="00A30E9B">
        <w:rPr>
          <w:rStyle w:val="TitleChar"/>
        </w:rPr>
        <w:t xml:space="preserve"> an imminent threat to the future of human civilization,</w:t>
      </w:r>
      <w:r w:rsidRPr="00036500">
        <w:rPr>
          <w:rStyle w:val="TitleChar"/>
        </w:rPr>
        <w:t xml:space="preserve"> and that it requires radical changes in how we live.</w:t>
      </w:r>
      <w:r w:rsidRPr="00CC6A75">
        <w:rPr>
          <w:sz w:val="16"/>
        </w:rPr>
        <w:t xml:space="preserve"> It is “a consensus that is now largely shared by most political elites from a variety of positions, business leaders, activists, and the scientific community. </w:t>
      </w:r>
      <w:r w:rsidRPr="00036500">
        <w:rPr>
          <w:rStyle w:val="TitleChar"/>
        </w:rPr>
        <w:t>The few remaining sceptics are increasingly marginalized as either maverick hardliners or conservative bullies</w:t>
      </w:r>
      <w:r w:rsidRPr="00CC6A75">
        <w:rPr>
          <w:sz w:val="16"/>
        </w:rPr>
        <w:t>” (</w:t>
      </w:r>
      <w:proofErr w:type="spellStart"/>
      <w:r w:rsidRPr="00CC6A75">
        <w:rPr>
          <w:sz w:val="16"/>
        </w:rPr>
        <w:t>Swyngedouw</w:t>
      </w:r>
      <w:proofErr w:type="spellEnd"/>
      <w:r w:rsidRPr="00CC6A75">
        <w:rPr>
          <w:sz w:val="16"/>
        </w:rPr>
        <w:t xml:space="preserve"> 2010, 215). </w:t>
      </w:r>
      <w:r w:rsidRPr="00036500">
        <w:rPr>
          <w:rStyle w:val="TitleChar"/>
        </w:rPr>
        <w:t>If there is legitimate disagreement, then it is primarily about which technologies to use, how to implement adaptation policies, and what arrangements provide the most effective policing.</w:t>
      </w:r>
      <w:r w:rsidRPr="00CC6A75">
        <w:rPr>
          <w:sz w:val="16"/>
        </w:rPr>
        <w:t xml:space="preserve"> Although </w:t>
      </w:r>
      <w:r w:rsidRPr="00036500">
        <w:rPr>
          <w:rStyle w:val="TitleChar"/>
        </w:rPr>
        <w:t>there may be competing interpretations of</w:t>
      </w:r>
      <w:r w:rsidRPr="00CC6A75">
        <w:rPr>
          <w:sz w:val="16"/>
        </w:rPr>
        <w:t xml:space="preserve">, and uncertainty about, </w:t>
      </w:r>
      <w:r w:rsidRPr="00036500">
        <w:rPr>
          <w:rStyle w:val="TitleChar"/>
        </w:rPr>
        <w:t>the</w:t>
      </w:r>
      <w:r w:rsidRPr="00CC6A75">
        <w:rPr>
          <w:sz w:val="16"/>
        </w:rPr>
        <w:t xml:space="preserve"> scientific </w:t>
      </w:r>
      <w:r w:rsidRPr="00A30E9B">
        <w:rPr>
          <w:rStyle w:val="TitleChar"/>
        </w:rPr>
        <w:t>data, there is little serious debate about the framing of the crisis itself or about</w:t>
      </w:r>
      <w:r w:rsidRPr="00036500">
        <w:rPr>
          <w:rStyle w:val="TitleChar"/>
        </w:rPr>
        <w:t xml:space="preserve"> the kinds of socio-ecological futures that mi</w:t>
      </w:r>
      <w:r>
        <w:rPr>
          <w:rStyle w:val="TitleChar"/>
        </w:rPr>
        <w:t>ght result from climate policy.</w:t>
      </w:r>
    </w:p>
    <w:p w14:paraId="78B0B40D" w14:textId="77777777" w:rsidR="0031262B" w:rsidRPr="00A74758" w:rsidRDefault="0031262B" w:rsidP="0031262B">
      <w:pPr>
        <w:rPr>
          <w:b/>
          <w:bCs/>
          <w:u w:val="single"/>
        </w:rPr>
      </w:pPr>
      <w:r w:rsidRPr="00A30E9B">
        <w:rPr>
          <w:rStyle w:val="Emphasis"/>
        </w:rPr>
        <w:t>Second</w:t>
      </w:r>
      <w:r w:rsidRPr="00A30E9B">
        <w:rPr>
          <w:rStyle w:val="TitleChar"/>
        </w:rPr>
        <w:t>, the climate crisis is increasingly presented as a threat to humanity as a whole, as</w:t>
      </w:r>
      <w:r w:rsidRPr="00036500">
        <w:rPr>
          <w:rStyle w:val="TitleChar"/>
        </w:rPr>
        <w:t xml:space="preserve"> a “universal humanitarian threat” in which “we are all potential victims”</w:t>
      </w:r>
      <w:r w:rsidRPr="00CC6A75">
        <w:rPr>
          <w:sz w:val="16"/>
        </w:rPr>
        <w:t xml:space="preserve"> (</w:t>
      </w:r>
      <w:proofErr w:type="spellStart"/>
      <w:r w:rsidRPr="00CC6A75">
        <w:rPr>
          <w:sz w:val="16"/>
        </w:rPr>
        <w:t>Swyngedouw</w:t>
      </w:r>
      <w:proofErr w:type="spellEnd"/>
      <w:r w:rsidRPr="00CC6A75">
        <w:rPr>
          <w:sz w:val="16"/>
        </w:rPr>
        <w:t xml:space="preserve"> 2011, 268). In 2009 </w:t>
      </w:r>
      <w:r w:rsidRPr="00036500">
        <w:rPr>
          <w:rStyle w:val="TitleChar"/>
        </w:rPr>
        <w:t>UN Secretary</w:t>
      </w:r>
      <w:r w:rsidRPr="00CC6A75">
        <w:rPr>
          <w:sz w:val="16"/>
        </w:rPr>
        <w:t xml:space="preserve">-General Ban Ki-moon </w:t>
      </w:r>
      <w:r w:rsidRPr="00036500">
        <w:rPr>
          <w:rStyle w:val="TitleChar"/>
        </w:rPr>
        <w:t>said that</w:t>
      </w:r>
      <w:r w:rsidRPr="00CC6A75">
        <w:rPr>
          <w:sz w:val="16"/>
        </w:rPr>
        <w:t xml:space="preserve">, “amid all our difficulties,” </w:t>
      </w:r>
      <w:r w:rsidRPr="00036500">
        <w:rPr>
          <w:rStyle w:val="TitleChar"/>
        </w:rPr>
        <w:t>we must remember that climate change is “the one true existential threat to our planet”</w:t>
      </w:r>
      <w:r w:rsidRPr="00CC6A75">
        <w:rPr>
          <w:sz w:val="16"/>
        </w:rPr>
        <w:t xml:space="preserve"> (UN Press Release 2009; my emphasis). </w:t>
      </w:r>
      <w:r w:rsidRPr="00036500">
        <w:rPr>
          <w:rStyle w:val="TitleChar"/>
        </w:rPr>
        <w:t>Even though there are competing framings of climate change, some of which foreground global divisions and disparities between colonizing and colonized people in the global North and South</w:t>
      </w:r>
      <w:r w:rsidRPr="00CC6A75">
        <w:rPr>
          <w:sz w:val="16"/>
        </w:rPr>
        <w:t xml:space="preserve"> (the discourse of ecological debt and of “common but differentiated responsibilities” are good examples), </w:t>
      </w:r>
      <w:r w:rsidRPr="00036500">
        <w:rPr>
          <w:rStyle w:val="TitleChar"/>
        </w:rPr>
        <w:t>the rhetoric of common existential threat suggests that material and ideological differences between people are well-nigh irrelevant</w:t>
      </w:r>
      <w:r w:rsidRPr="00CC6A75">
        <w:rPr>
          <w:sz w:val="16"/>
        </w:rPr>
        <w:t xml:space="preserve"> in the face of natural forces beyond our control. </w:t>
      </w:r>
      <w:r w:rsidRPr="00036500">
        <w:rPr>
          <w:rStyle w:val="TitleChar"/>
        </w:rPr>
        <w:t>It says that, when we are all in the same leaking boat careening toward the apocalypse</w:t>
      </w:r>
      <w:r w:rsidRPr="00CC6A75">
        <w:rPr>
          <w:sz w:val="16"/>
        </w:rPr>
        <w:t xml:space="preserve">, </w:t>
      </w:r>
      <w:r w:rsidRPr="00036500">
        <w:rPr>
          <w:rStyle w:val="TitleChar"/>
        </w:rPr>
        <w:t>there is no space, time, or need for politics</w:t>
      </w:r>
      <w:r w:rsidRPr="00CC6A75">
        <w:rPr>
          <w:sz w:val="16"/>
        </w:rPr>
        <w:t xml:space="preserve">. </w:t>
      </w:r>
      <w:proofErr w:type="spellStart"/>
      <w:r w:rsidRPr="00CC6A75">
        <w:rPr>
          <w:sz w:val="16"/>
        </w:rPr>
        <w:t>Swyngedouw</w:t>
      </w:r>
      <w:proofErr w:type="spellEnd"/>
      <w:r w:rsidRPr="00CC6A75">
        <w:rPr>
          <w:sz w:val="16"/>
        </w:rPr>
        <w:t xml:space="preserve"> argues that </w:t>
      </w:r>
      <w:r w:rsidRPr="00036500">
        <w:rPr>
          <w:rStyle w:val="TitleChar"/>
        </w:rPr>
        <w:t xml:space="preserve">this universalizing discourse </w:t>
      </w:r>
      <w:r>
        <w:rPr>
          <w:rStyle w:val="TitleChar"/>
        </w:rPr>
        <w:t>currently drowns out the rest.</w:t>
      </w:r>
    </w:p>
    <w:p w14:paraId="2DF861A4" w14:textId="77777777" w:rsidR="0031262B" w:rsidRPr="00A74758" w:rsidRDefault="0031262B" w:rsidP="0031262B">
      <w:pPr>
        <w:rPr>
          <w:b/>
          <w:bCs/>
          <w:u w:val="single"/>
        </w:rPr>
      </w:pPr>
      <w:r w:rsidRPr="00A30E9B">
        <w:rPr>
          <w:rStyle w:val="Emphasis"/>
        </w:rPr>
        <w:t>Third</w:t>
      </w:r>
      <w:r w:rsidRPr="00A30E9B">
        <w:rPr>
          <w:rStyle w:val="TitleChar"/>
        </w:rPr>
        <w:t>, scientific experts present climate change as a crisis that requires immediate action</w:t>
      </w:r>
      <w:r w:rsidRPr="00CC6A75">
        <w:rPr>
          <w:sz w:val="16"/>
        </w:rPr>
        <w:t xml:space="preserve">, </w:t>
      </w:r>
      <w:r w:rsidRPr="004A56A8">
        <w:rPr>
          <w:rStyle w:val="TitleChar"/>
        </w:rPr>
        <w:t>predominantly in the form of governance-beyond-the-state</w:t>
      </w:r>
      <w:r w:rsidRPr="00CC6A75">
        <w:rPr>
          <w:sz w:val="16"/>
        </w:rPr>
        <w:t xml:space="preserve">. </w:t>
      </w:r>
      <w:r w:rsidRPr="004A56A8">
        <w:rPr>
          <w:rStyle w:val="TitleChar"/>
        </w:rPr>
        <w:t>National political processes and international negotiations have proven to be too slow and cumbersome to deal with urgent needs: what is needed is decentered, participatory governance that rests on “self-management… and controlled self-disciplining, under the aegis of a non-disputed liberal-capitalist order”</w:t>
      </w:r>
      <w:r w:rsidRPr="00CC6A75">
        <w:rPr>
          <w:sz w:val="16"/>
        </w:rPr>
        <w:t xml:space="preserve"> (</w:t>
      </w:r>
      <w:proofErr w:type="spellStart"/>
      <w:r w:rsidRPr="00CC6A75">
        <w:rPr>
          <w:sz w:val="16"/>
        </w:rPr>
        <w:t>Swyngedouw</w:t>
      </w:r>
      <w:proofErr w:type="spellEnd"/>
      <w:r w:rsidRPr="00CC6A75">
        <w:rPr>
          <w:sz w:val="16"/>
        </w:rPr>
        <w:t xml:space="preserve"> 2011, 270). </w:t>
      </w:r>
      <w:r w:rsidRPr="001863C6">
        <w:rPr>
          <w:rStyle w:val="TitleChar"/>
        </w:rPr>
        <w:t>So, rather than operate in the public spaces of politics, individuals are admonished to accept personal responsibility for reducing CO2 emissions</w:t>
      </w:r>
      <w:r w:rsidRPr="00CC6A75">
        <w:rPr>
          <w:sz w:val="16"/>
        </w:rPr>
        <w:t xml:space="preserve">. </w:t>
      </w:r>
      <w:r w:rsidRPr="001863C6">
        <w:rPr>
          <w:rStyle w:val="TitleChar"/>
        </w:rPr>
        <w:t>Through a neoliberal, disciplining process that some have called “</w:t>
      </w:r>
      <w:proofErr w:type="spellStart"/>
      <w:r w:rsidRPr="001863C6">
        <w:rPr>
          <w:rStyle w:val="TitleChar"/>
        </w:rPr>
        <w:t>responsibilization</w:t>
      </w:r>
      <w:proofErr w:type="spellEnd"/>
      <w:r w:rsidRPr="001863C6">
        <w:rPr>
          <w:rStyle w:val="TitleChar"/>
        </w:rPr>
        <w:t xml:space="preserve">” </w:t>
      </w:r>
      <w:r w:rsidRPr="00CC6A75">
        <w:rPr>
          <w:sz w:val="16"/>
        </w:rPr>
        <w:t xml:space="preserve">(Rose 1999), </w:t>
      </w:r>
      <w:r w:rsidRPr="001863C6">
        <w:rPr>
          <w:rStyle w:val="TitleChar"/>
        </w:rPr>
        <w:t>we pledge to change our behavior rather than question the global and local asymmetries and inequities that create, sustain, and legalize institutional forms</w:t>
      </w:r>
      <w:r>
        <w:rPr>
          <w:rStyle w:val="TitleChar"/>
        </w:rPr>
        <w:t xml:space="preserve"> of environmental exploitation.</w:t>
      </w:r>
    </w:p>
    <w:p w14:paraId="2CC6A16D" w14:textId="77777777" w:rsidR="0031262B" w:rsidRPr="00470191" w:rsidRDefault="0031262B" w:rsidP="0031262B">
      <w:pPr>
        <w:rPr>
          <w:rStyle w:val="TitleChar"/>
        </w:rPr>
      </w:pPr>
      <w:r w:rsidRPr="001863C6">
        <w:rPr>
          <w:rStyle w:val="TitleChar"/>
        </w:rPr>
        <w:t xml:space="preserve">The </w:t>
      </w:r>
      <w:r w:rsidRPr="00A30E9B">
        <w:rPr>
          <w:rStyle w:val="Emphasis"/>
        </w:rPr>
        <w:t>fourth</w:t>
      </w:r>
      <w:r w:rsidRPr="00A30E9B">
        <w:rPr>
          <w:rStyle w:val="TitleChar"/>
        </w:rPr>
        <w:t xml:space="preserve"> sign that</w:t>
      </w:r>
      <w:r w:rsidRPr="001863C6">
        <w:rPr>
          <w:rStyle w:val="TitleChar"/>
        </w:rPr>
        <w:t xml:space="preserve"> the dominant framing of climate change is post-political</w:t>
      </w:r>
      <w:r w:rsidRPr="00CC6A75">
        <w:rPr>
          <w:sz w:val="16"/>
        </w:rPr>
        <w:t xml:space="preserve">, according to </w:t>
      </w:r>
      <w:proofErr w:type="spellStart"/>
      <w:r w:rsidRPr="00CC6A75">
        <w:rPr>
          <w:sz w:val="16"/>
        </w:rPr>
        <w:t>Swyngedouw</w:t>
      </w:r>
      <w:proofErr w:type="spellEnd"/>
      <w:r w:rsidRPr="00CC6A75">
        <w:rPr>
          <w:sz w:val="16"/>
        </w:rPr>
        <w:t xml:space="preserve">, </w:t>
      </w:r>
      <w:r w:rsidRPr="00A30E9B">
        <w:rPr>
          <w:rStyle w:val="TitleChar"/>
        </w:rPr>
        <w:t>can be found in the power of scientific discourse not only to define the problem itself but also how we ought to relate to the natural world</w:t>
      </w:r>
      <w:r w:rsidRPr="00CC6A75">
        <w:rPr>
          <w:sz w:val="16"/>
        </w:rPr>
        <w:t xml:space="preserve">. Here I will sidestep the philosophical debate about whether there is such a thing as “nature” and how discursive constructions and the material facts presented by the natural sciences may or may not be related (but see Morton 2007). </w:t>
      </w:r>
      <w:r w:rsidRPr="001863C6">
        <w:rPr>
          <w:rStyle w:val="TitleChar"/>
        </w:rPr>
        <w:t xml:space="preserve">The main issue for the post-political thesis is that dominant climate narratives </w:t>
      </w:r>
      <w:r w:rsidRPr="00A30E9B">
        <w:rPr>
          <w:rStyle w:val="TitleChar"/>
        </w:rPr>
        <w:t>have fear as a central trope</w:t>
      </w:r>
      <w:r w:rsidRPr="00CC6A75">
        <w:rPr>
          <w:sz w:val="16"/>
        </w:rPr>
        <w:t xml:space="preserve">, </w:t>
      </w:r>
      <w:r w:rsidRPr="001863C6">
        <w:rPr>
          <w:rStyle w:val="TitleChar"/>
        </w:rPr>
        <w:t>which leads to a profoundly depoliticized imaginary</w:t>
      </w:r>
      <w:r w:rsidRPr="00CC6A75">
        <w:rPr>
          <w:sz w:val="16"/>
        </w:rPr>
        <w:t xml:space="preserve">. </w:t>
      </w:r>
      <w:proofErr w:type="spellStart"/>
      <w:r w:rsidRPr="00CC6A75">
        <w:rPr>
          <w:sz w:val="16"/>
        </w:rPr>
        <w:t>Swyngedouw</w:t>
      </w:r>
      <w:proofErr w:type="spellEnd"/>
      <w:r w:rsidRPr="00CC6A75">
        <w:rPr>
          <w:sz w:val="16"/>
        </w:rPr>
        <w:t xml:space="preserve"> writes: </w:t>
      </w:r>
      <w:r w:rsidRPr="001863C6">
        <w:rPr>
          <w:rStyle w:val="TitleChar"/>
        </w:rPr>
        <w:t>“apocalyptic imaginaries are extraordinarily powerful in disavowing or displacing social conflict and antagonisms. As such, apocalyptic imaginations foreclose a proper political framing”</w:t>
      </w:r>
      <w:r w:rsidRPr="00CC6A75">
        <w:rPr>
          <w:sz w:val="16"/>
        </w:rPr>
        <w:t xml:space="preserve"> (</w:t>
      </w:r>
      <w:proofErr w:type="spellStart"/>
      <w:r w:rsidRPr="00CC6A75">
        <w:rPr>
          <w:sz w:val="16"/>
        </w:rPr>
        <w:t>Swyngedouw</w:t>
      </w:r>
      <w:proofErr w:type="spellEnd"/>
      <w:r w:rsidRPr="00CC6A75">
        <w:rPr>
          <w:sz w:val="16"/>
        </w:rPr>
        <w:t xml:space="preserve"> 2011, 263). </w:t>
      </w:r>
      <w:r w:rsidRPr="001863C6">
        <w:rPr>
          <w:rStyle w:val="TitleChar"/>
        </w:rPr>
        <w:t>Dystopian and apocalyptic narratives of natural disasters, chronic resource shortages, global pandemics and perpetual war</w:t>
      </w:r>
      <w:r w:rsidRPr="00CC6A75">
        <w:rPr>
          <w:sz w:val="16"/>
        </w:rPr>
        <w:t>—such as those shown vividly in The Age of Stupid—</w:t>
      </w:r>
      <w:r w:rsidRPr="001863C6">
        <w:rPr>
          <w:rStyle w:val="TitleChar"/>
        </w:rPr>
        <w:t>help to create acceptance of the need for extreme measures and radical policies</w:t>
      </w:r>
      <w:r w:rsidRPr="00CC6A75">
        <w:rPr>
          <w:sz w:val="16"/>
        </w:rPr>
        <w:t xml:space="preserve"> (for example, on population growth). These narratives are not merely the stuff of science fiction: further examples can be found in the communications of UN conferences and grassroots organizations. One could look, for example, at the opening ceremony of the 2009 Copenhagen Summit, which included Please Save the World, a video depicting a child's nightmare about climate change, or at the publications of the Transition Town Movement, which is founded on predictions of civilizational collapse (Smith 2011). </w:t>
      </w:r>
      <w:r w:rsidRPr="001863C6">
        <w:rPr>
          <w:rStyle w:val="TitleChar"/>
        </w:rPr>
        <w:t>It has been argued that levels of public concern about climate change have declined in the US as a result of “apocalypse fatigue”</w:t>
      </w:r>
      <w:r w:rsidRPr="00CC6A75">
        <w:rPr>
          <w:sz w:val="16"/>
        </w:rPr>
        <w:t xml:space="preserve"> (</w:t>
      </w:r>
      <w:proofErr w:type="spellStart"/>
      <w:r w:rsidRPr="00CC6A75">
        <w:rPr>
          <w:sz w:val="16"/>
        </w:rPr>
        <w:t>Nordhaus</w:t>
      </w:r>
      <w:proofErr w:type="spellEnd"/>
      <w:r w:rsidRPr="00CC6A75">
        <w:rPr>
          <w:sz w:val="16"/>
        </w:rPr>
        <w:t xml:space="preserve"> and </w:t>
      </w:r>
      <w:proofErr w:type="spellStart"/>
      <w:r w:rsidRPr="00CC6A75">
        <w:rPr>
          <w:sz w:val="16"/>
        </w:rPr>
        <w:t>Shellenberger</w:t>
      </w:r>
      <w:proofErr w:type="spellEnd"/>
      <w:r w:rsidRPr="00CC6A75">
        <w:rPr>
          <w:sz w:val="16"/>
        </w:rPr>
        <w:t xml:space="preserve"> 2008). </w:t>
      </w:r>
      <w:r w:rsidRPr="001863C6">
        <w:rPr>
          <w:rStyle w:val="TitleChar"/>
        </w:rPr>
        <w:t>Not only do apocalyptic climate narratives create a sense of emergency</w:t>
      </w:r>
      <w:r w:rsidRPr="00CC6A75">
        <w:rPr>
          <w:sz w:val="16"/>
        </w:rPr>
        <w:t xml:space="preserve">, </w:t>
      </w:r>
      <w:r w:rsidRPr="001863C6">
        <w:rPr>
          <w:rStyle w:val="TitleChar"/>
        </w:rPr>
        <w:t>they also cast the human–nature relationship as one of antagonism and conflict</w:t>
      </w:r>
      <w:r w:rsidRPr="00CC6A75">
        <w:rPr>
          <w:sz w:val="16"/>
        </w:rPr>
        <w:t xml:space="preserve">, </w:t>
      </w:r>
      <w:r w:rsidRPr="001863C6">
        <w:rPr>
          <w:rStyle w:val="TitleChar"/>
        </w:rPr>
        <w:t>where nature is threatening and out of control</w:t>
      </w:r>
      <w:r w:rsidRPr="00CC6A75">
        <w:rPr>
          <w:sz w:val="16"/>
        </w:rPr>
        <w:t xml:space="preserve">, </w:t>
      </w:r>
      <w:r w:rsidRPr="001863C6">
        <w:rPr>
          <w:rStyle w:val="TitleChar"/>
        </w:rPr>
        <w:t>and where societies must prepare themselves to withstand its wrath</w:t>
      </w:r>
      <w:r w:rsidRPr="00CC6A75">
        <w:rPr>
          <w:sz w:val="16"/>
        </w:rPr>
        <w:t xml:space="preserve"> (Doyle and </w:t>
      </w:r>
      <w:proofErr w:type="spellStart"/>
      <w:r w:rsidRPr="00CC6A75">
        <w:rPr>
          <w:sz w:val="16"/>
        </w:rPr>
        <w:t>Chaturveydi</w:t>
      </w:r>
      <w:proofErr w:type="spellEnd"/>
      <w:r w:rsidRPr="00CC6A75">
        <w:rPr>
          <w:sz w:val="16"/>
        </w:rPr>
        <w:t xml:space="preserve"> 2010). Although </w:t>
      </w:r>
      <w:proofErr w:type="spellStart"/>
      <w:r w:rsidRPr="00CC6A75">
        <w:rPr>
          <w:sz w:val="16"/>
        </w:rPr>
        <w:t>Swyngedouw</w:t>
      </w:r>
      <w:proofErr w:type="spellEnd"/>
      <w:r w:rsidRPr="00CC6A75">
        <w:rPr>
          <w:sz w:val="16"/>
        </w:rPr>
        <w:t xml:space="preserve"> does not make this point, I would argue that </w:t>
      </w:r>
      <w:r w:rsidRPr="001863C6">
        <w:rPr>
          <w:rStyle w:val="TitleChar"/>
        </w:rPr>
        <w:t>this narrative gives rise to the concept of “climate resilience” that now pervades UN and NGO discourse.</w:t>
      </w:r>
      <w:r w:rsidRPr="00CC6A75">
        <w:rPr>
          <w:sz w:val="16"/>
        </w:rPr>
        <w:t xml:space="preserve"> </w:t>
      </w:r>
      <w:r w:rsidRPr="001863C6">
        <w:rPr>
          <w:rStyle w:val="TitleChar"/>
        </w:rPr>
        <w:t>There has been a gradual policy shift from mitigation to resilience</w:t>
      </w:r>
      <w:r w:rsidRPr="00CC6A75">
        <w:rPr>
          <w:sz w:val="16"/>
        </w:rPr>
        <w:t xml:space="preserve">, </w:t>
      </w:r>
      <w:r w:rsidRPr="001863C6">
        <w:rPr>
          <w:rStyle w:val="TitleChar"/>
        </w:rPr>
        <w:t>which can be read as prioritizing the protection of people from climate-related disasters over the protection of the environment from human-related disasters of contamination, extraction, and extinction</w:t>
      </w:r>
      <w:r w:rsidRPr="00CC6A75">
        <w:rPr>
          <w:sz w:val="16"/>
        </w:rPr>
        <w:t xml:space="preserve">. As such, </w:t>
      </w:r>
      <w:r w:rsidRPr="001863C6">
        <w:rPr>
          <w:rStyle w:val="TitleChar"/>
        </w:rPr>
        <w:t xml:space="preserve">the dominant framing of climate change has </w:t>
      </w:r>
      <w:r w:rsidRPr="00A30E9B">
        <w:rPr>
          <w:rStyle w:val="TitleChar"/>
        </w:rPr>
        <w:t>produced a depoliticizing view of nature as the enemy,</w:t>
      </w:r>
      <w:r w:rsidRPr="00CC6A75">
        <w:rPr>
          <w:sz w:val="16"/>
        </w:rPr>
        <w:t xml:space="preserve"> </w:t>
      </w:r>
      <w:r w:rsidRPr="001863C6">
        <w:rPr>
          <w:rStyle w:val="TitleChar"/>
        </w:rPr>
        <w:t>which can only serve to reduce further the political potential of environmentalism as a social movement that is dedicated to remedying destructive human–nature relations.</w:t>
      </w:r>
    </w:p>
    <w:p w14:paraId="5B2BAC10" w14:textId="77777777" w:rsidR="0031262B" w:rsidRDefault="0031262B" w:rsidP="0031262B">
      <w:pPr>
        <w:pStyle w:val="Heading4"/>
      </w:pPr>
      <w:r>
        <w:t xml:space="preserve">Climate change debates encourage </w:t>
      </w:r>
      <w:proofErr w:type="spellStart"/>
      <w:r>
        <w:t>depoliticization</w:t>
      </w:r>
      <w:proofErr w:type="spellEnd"/>
      <w:r>
        <w:t xml:space="preserve"> by framing the problem as a global threat to humanity</w:t>
      </w:r>
    </w:p>
    <w:p w14:paraId="3574B702" w14:textId="77777777" w:rsidR="0031262B" w:rsidRDefault="0031262B" w:rsidP="0031262B">
      <w:proofErr w:type="spellStart"/>
      <w:r w:rsidRPr="00A16646">
        <w:rPr>
          <w:rStyle w:val="Style13ptBold"/>
        </w:rPr>
        <w:t>Swyngedouw</w:t>
      </w:r>
      <w:proofErr w:type="spellEnd"/>
      <w:r w:rsidRPr="00A16646">
        <w:rPr>
          <w:rStyle w:val="Style13ptBold"/>
        </w:rPr>
        <w:t xml:space="preserve"> 10</w:t>
      </w:r>
      <w:r>
        <w:t xml:space="preserve"> [Erik – professor of geography at the University of Manchester in the School of Environment and Development; “Apocalypse Forever</w:t>
      </w:r>
      <w:proofErr w:type="gramStart"/>
      <w:r>
        <w:t>?:</w:t>
      </w:r>
      <w:proofErr w:type="gramEnd"/>
      <w:r>
        <w:t xml:space="preserve"> Post-political Populism and the </w:t>
      </w:r>
      <w:proofErr w:type="spellStart"/>
      <w:r>
        <w:t>Spectre</w:t>
      </w:r>
      <w:proofErr w:type="spellEnd"/>
      <w:r>
        <w:t xml:space="preserve"> of Climate Change”, </w:t>
      </w:r>
      <w:r>
        <w:rPr>
          <w:i/>
        </w:rPr>
        <w:t>Theory Culture Society,</w:t>
      </w:r>
      <w:r>
        <w:t xml:space="preserve"> May 24</w:t>
      </w:r>
      <w:r w:rsidRPr="00A16646">
        <w:rPr>
          <w:vertAlign w:val="superscript"/>
        </w:rPr>
        <w:t>th</w:t>
      </w:r>
      <w:r>
        <w:t xml:space="preserve">, Sage </w:t>
      </w:r>
      <w:r w:rsidRPr="00A16646">
        <w:t>\\NL</w:t>
      </w:r>
      <w:r>
        <w:t>]</w:t>
      </w:r>
    </w:p>
    <w:p w14:paraId="599D8F5B" w14:textId="77777777" w:rsidR="0031262B" w:rsidRPr="00A16646" w:rsidRDefault="0031262B" w:rsidP="0031262B">
      <w:pPr>
        <w:rPr>
          <w:rStyle w:val="TitleChar"/>
        </w:rPr>
      </w:pPr>
      <w:r w:rsidRPr="00A16646">
        <w:rPr>
          <w:rStyle w:val="TitleChar"/>
        </w:rPr>
        <w:t>Environmental politics and debates over ‘sustainable’ futures in the face of pending environmental catastrophe signal a range of populist maneuvers that infuse the post-political post-democratic condition.</w:t>
      </w:r>
      <w:r w:rsidRPr="0031262B">
        <w:rPr>
          <w:sz w:val="16"/>
        </w:rPr>
        <w:t xml:space="preserve"> In this part, </w:t>
      </w:r>
      <w:r w:rsidRPr="00A16646">
        <w:rPr>
          <w:rStyle w:val="TitleChar"/>
        </w:rPr>
        <w:t>we shall chart the characteristics of populism</w:t>
      </w:r>
      <w:r w:rsidRPr="0031262B">
        <w:rPr>
          <w:sz w:val="16"/>
        </w:rPr>
        <w:t xml:space="preserve"> (see, among others, </w:t>
      </w:r>
      <w:proofErr w:type="spellStart"/>
      <w:r w:rsidRPr="0031262B">
        <w:rPr>
          <w:sz w:val="16"/>
        </w:rPr>
        <w:t>Canovan</w:t>
      </w:r>
      <w:proofErr w:type="spellEnd"/>
      <w:r w:rsidRPr="0031262B">
        <w:rPr>
          <w:sz w:val="16"/>
        </w:rPr>
        <w:t xml:space="preserve">, 1999; 2005; </w:t>
      </w:r>
      <w:proofErr w:type="spellStart"/>
      <w:r w:rsidRPr="0031262B">
        <w:rPr>
          <w:sz w:val="16"/>
        </w:rPr>
        <w:t>Laclau</w:t>
      </w:r>
      <w:proofErr w:type="spellEnd"/>
      <w:r w:rsidRPr="0031262B">
        <w:rPr>
          <w:sz w:val="16"/>
        </w:rPr>
        <w:t xml:space="preserve">, 2005; </w:t>
      </w:r>
      <w:proofErr w:type="spellStart"/>
      <w:r w:rsidRPr="0031262B">
        <w:rPr>
          <w:sz w:val="16"/>
        </w:rPr>
        <w:t>Mudde</w:t>
      </w:r>
      <w:proofErr w:type="spellEnd"/>
      <w:r w:rsidRPr="0031262B">
        <w:rPr>
          <w:sz w:val="16"/>
        </w:rPr>
        <w:t xml:space="preserve">, 2004; </w:t>
      </w:r>
      <w:proofErr w:type="spellStart"/>
      <w:r w:rsidRPr="0031262B">
        <w:rPr>
          <w:sz w:val="16"/>
        </w:rPr>
        <w:t>Žižek</w:t>
      </w:r>
      <w:proofErr w:type="spellEnd"/>
      <w:r w:rsidRPr="0031262B">
        <w:rPr>
          <w:sz w:val="16"/>
        </w:rPr>
        <w:t xml:space="preserve">, 2006a) </w:t>
      </w:r>
      <w:r w:rsidRPr="00A16646">
        <w:rPr>
          <w:rStyle w:val="TitleChar"/>
        </w:rPr>
        <w:t>as they are expressed in mainstream climate concerns</w:t>
      </w:r>
      <w:r w:rsidRPr="0031262B">
        <w:rPr>
          <w:sz w:val="16"/>
        </w:rPr>
        <w:t xml:space="preserve">. </w:t>
      </w:r>
      <w:r w:rsidRPr="00A16646">
        <w:rPr>
          <w:rStyle w:val="TitleChar"/>
        </w:rPr>
        <w:t xml:space="preserve">In other words, to the extent that consensual climate change imaginaries, arguments and policies reflect processes of </w:t>
      </w:r>
      <w:proofErr w:type="spellStart"/>
      <w:r w:rsidRPr="00A16646">
        <w:rPr>
          <w:rStyle w:val="TitleChar"/>
        </w:rPr>
        <w:t>depoliticization</w:t>
      </w:r>
      <w:proofErr w:type="spellEnd"/>
      <w:r w:rsidRPr="0031262B">
        <w:rPr>
          <w:sz w:val="16"/>
        </w:rPr>
        <w:t>,</w:t>
      </w:r>
      <w:r w:rsidRPr="00A16646">
        <w:rPr>
          <w:rStyle w:val="TitleChar"/>
        </w:rPr>
        <w:t xml:space="preserve"> the former are sustained by a series of decidedly populist gestures</w:t>
      </w:r>
      <w:r w:rsidRPr="0031262B">
        <w:rPr>
          <w:sz w:val="16"/>
        </w:rPr>
        <w:t xml:space="preserve">. Here, </w:t>
      </w:r>
      <w:r w:rsidRPr="00A16646">
        <w:rPr>
          <w:rStyle w:val="TitleChar"/>
        </w:rPr>
        <w:t>I shall summarize the particular ways in which climate change expresses some of the classic tenets of populism.</w:t>
      </w:r>
    </w:p>
    <w:p w14:paraId="0C9188C7" w14:textId="77777777" w:rsidR="0031262B" w:rsidRPr="0031262B" w:rsidRDefault="0031262B" w:rsidP="0031262B">
      <w:pPr>
        <w:rPr>
          <w:sz w:val="16"/>
        </w:rPr>
      </w:pPr>
      <w:r w:rsidRPr="0031262B">
        <w:rPr>
          <w:sz w:val="16"/>
        </w:rPr>
        <w:t xml:space="preserve">First, </w:t>
      </w:r>
      <w:r w:rsidRPr="00746477">
        <w:rPr>
          <w:rStyle w:val="TitleChar"/>
        </w:rPr>
        <w:t>the</w:t>
      </w:r>
      <w:r w:rsidRPr="00E81168">
        <w:rPr>
          <w:rStyle w:val="TitleChar"/>
        </w:rPr>
        <w:t xml:space="preserve"> climate change conundrum is not only portrayed as global</w:t>
      </w:r>
      <w:r w:rsidRPr="0031262B">
        <w:rPr>
          <w:sz w:val="16"/>
        </w:rPr>
        <w:t xml:space="preserve">, </w:t>
      </w:r>
      <w:r w:rsidRPr="00E81168">
        <w:rPr>
          <w:rStyle w:val="TitleChar"/>
        </w:rPr>
        <w:t>but is constituted as a universal humanitarian threat</w:t>
      </w:r>
      <w:r w:rsidRPr="0031262B">
        <w:rPr>
          <w:sz w:val="16"/>
        </w:rPr>
        <w:t xml:space="preserve">. </w:t>
      </w:r>
      <w:r w:rsidRPr="00E81168">
        <w:rPr>
          <w:rStyle w:val="TitleChar"/>
        </w:rPr>
        <w:t>We are all potential victims</w:t>
      </w:r>
      <w:r w:rsidRPr="0031262B">
        <w:rPr>
          <w:sz w:val="16"/>
        </w:rPr>
        <w:t>. ‘</w:t>
      </w:r>
      <w:r w:rsidRPr="00E81168">
        <w:rPr>
          <w:rStyle w:val="TitleChar"/>
        </w:rPr>
        <w:t>THE</w:t>
      </w:r>
      <w:r w:rsidRPr="0031262B">
        <w:rPr>
          <w:sz w:val="16"/>
        </w:rPr>
        <w:t xml:space="preserve">’ </w:t>
      </w:r>
      <w:r w:rsidRPr="00E81168">
        <w:rPr>
          <w:rStyle w:val="TitleChar"/>
        </w:rPr>
        <w:t>Environment</w:t>
      </w:r>
      <w:r w:rsidRPr="0031262B">
        <w:rPr>
          <w:sz w:val="16"/>
        </w:rPr>
        <w:t xml:space="preserve"> </w:t>
      </w:r>
      <w:r w:rsidRPr="00E81168">
        <w:rPr>
          <w:rStyle w:val="TitleChar"/>
        </w:rPr>
        <w:t>and</w:t>
      </w:r>
      <w:r w:rsidRPr="0031262B">
        <w:rPr>
          <w:sz w:val="16"/>
        </w:rPr>
        <w:t xml:space="preserve"> ‘</w:t>
      </w:r>
      <w:r w:rsidRPr="00E81168">
        <w:rPr>
          <w:rStyle w:val="TitleChar"/>
        </w:rPr>
        <w:t>THE</w:t>
      </w:r>
      <w:r w:rsidRPr="0031262B">
        <w:rPr>
          <w:sz w:val="16"/>
        </w:rPr>
        <w:t xml:space="preserve">’ </w:t>
      </w:r>
      <w:r w:rsidRPr="00E81168">
        <w:rPr>
          <w:rStyle w:val="TitleChar"/>
        </w:rPr>
        <w:t>People</w:t>
      </w:r>
      <w:r w:rsidRPr="0031262B">
        <w:rPr>
          <w:sz w:val="16"/>
        </w:rPr>
        <w:t xml:space="preserve">, </w:t>
      </w:r>
      <w:r w:rsidRPr="00E81168">
        <w:rPr>
          <w:rStyle w:val="TitleChar"/>
        </w:rPr>
        <w:t>Humanity as a whole in a material and philosophical manner</w:t>
      </w:r>
      <w:r w:rsidRPr="0031262B">
        <w:rPr>
          <w:sz w:val="16"/>
        </w:rPr>
        <w:t xml:space="preserve">, </w:t>
      </w:r>
      <w:r w:rsidRPr="00E81168">
        <w:rPr>
          <w:rStyle w:val="TitleChar"/>
        </w:rPr>
        <w:t>are invoked and called into being</w:t>
      </w:r>
      <w:r w:rsidRPr="0031262B">
        <w:rPr>
          <w:sz w:val="16"/>
        </w:rPr>
        <w:t xml:space="preserve">. </w:t>
      </w:r>
      <w:r w:rsidRPr="00E81168">
        <w:rPr>
          <w:rStyle w:val="TitleChar"/>
        </w:rPr>
        <w:t>Humanity</w:t>
      </w:r>
      <w:r w:rsidRPr="0031262B">
        <w:rPr>
          <w:sz w:val="16"/>
        </w:rPr>
        <w:t xml:space="preserve"> (as well as large parts of the non-human world) </w:t>
      </w:r>
      <w:r w:rsidRPr="00E81168">
        <w:rPr>
          <w:rStyle w:val="TitleChar"/>
        </w:rPr>
        <w:t>is under threat from climatic catastrophes</w:t>
      </w:r>
      <w:r w:rsidRPr="0031262B">
        <w:rPr>
          <w:sz w:val="16"/>
        </w:rPr>
        <w:t xml:space="preserve">. However, </w:t>
      </w:r>
      <w:r w:rsidRPr="00E81168">
        <w:rPr>
          <w:rStyle w:val="TitleChar"/>
        </w:rPr>
        <w:t>the ‘people’ here are not constituted as heterogeneous political subjects, but as universal victims</w:t>
      </w:r>
      <w:r w:rsidRPr="0031262B">
        <w:rPr>
          <w:sz w:val="16"/>
        </w:rPr>
        <w:t xml:space="preserve">, </w:t>
      </w:r>
      <w:r w:rsidRPr="00E81168">
        <w:rPr>
          <w:rStyle w:val="TitleChar"/>
        </w:rPr>
        <w:t>suffering from processes beyond their control</w:t>
      </w:r>
      <w:r w:rsidRPr="0031262B">
        <w:rPr>
          <w:sz w:val="16"/>
        </w:rPr>
        <w:t xml:space="preserve">. As such, </w:t>
      </w:r>
      <w:r w:rsidRPr="00E81168">
        <w:rPr>
          <w:rStyle w:val="TitleChar"/>
        </w:rPr>
        <w:t>populism cuts across the idiosyncrasies of different</w:t>
      </w:r>
      <w:r w:rsidRPr="0031262B">
        <w:rPr>
          <w:sz w:val="16"/>
        </w:rPr>
        <w:t xml:space="preserve">, heterogeneously constituted, differentially acting, and often antagonistic </w:t>
      </w:r>
      <w:r w:rsidRPr="00E81168">
        <w:rPr>
          <w:rStyle w:val="TitleChar"/>
        </w:rPr>
        <w:t>human and non-human ‘natures’</w:t>
      </w:r>
      <w:r w:rsidRPr="0031262B">
        <w:rPr>
          <w:sz w:val="16"/>
        </w:rPr>
        <w:t xml:space="preserve">; </w:t>
      </w:r>
      <w:r w:rsidRPr="00E81168">
        <w:rPr>
          <w:rStyle w:val="TitleChar"/>
        </w:rPr>
        <w:t>it silences ideological and other constitutive social differences and disavows conflicts of interests by distilling a common threat</w:t>
      </w:r>
      <w:r w:rsidRPr="0031262B">
        <w:rPr>
          <w:sz w:val="16"/>
        </w:rPr>
        <w:t xml:space="preserve"> or challenge to both Nature and Humanity. As </w:t>
      </w:r>
      <w:proofErr w:type="spellStart"/>
      <w:r w:rsidRPr="0031262B">
        <w:rPr>
          <w:sz w:val="16"/>
        </w:rPr>
        <w:t>Žižek</w:t>
      </w:r>
      <w:proofErr w:type="spellEnd"/>
      <w:r w:rsidRPr="0031262B">
        <w:rPr>
          <w:sz w:val="16"/>
        </w:rPr>
        <w:t xml:space="preserve"> puts it:</w:t>
      </w:r>
    </w:p>
    <w:p w14:paraId="4638F14A" w14:textId="77777777" w:rsidR="0031262B" w:rsidRPr="0031262B" w:rsidRDefault="0031262B" w:rsidP="0031262B">
      <w:pPr>
        <w:rPr>
          <w:sz w:val="16"/>
        </w:rPr>
      </w:pPr>
      <w:r w:rsidRPr="0031262B">
        <w:rPr>
          <w:sz w:val="16"/>
        </w:rPr>
        <w:t xml:space="preserve">. . . </w:t>
      </w:r>
      <w:r w:rsidRPr="00E81168">
        <w:rPr>
          <w:rStyle w:val="TitleChar"/>
        </w:rPr>
        <w:t>populism occurs when a series of particular ‘democratic’ demands</w:t>
      </w:r>
      <w:r w:rsidRPr="0031262B">
        <w:rPr>
          <w:sz w:val="16"/>
        </w:rPr>
        <w:t xml:space="preserve"> [in this case, a good environment, a retro-fitted climate, a series of socio-environmentally mitigating actions] </w:t>
      </w:r>
      <w:r w:rsidRPr="00E81168">
        <w:rPr>
          <w:rStyle w:val="TitleChar"/>
        </w:rPr>
        <w:t>is enchained in a series of equivalences</w:t>
      </w:r>
      <w:r w:rsidRPr="0031262B">
        <w:rPr>
          <w:sz w:val="16"/>
        </w:rPr>
        <w:t xml:space="preserve">, and </w:t>
      </w:r>
      <w:r w:rsidRPr="00E81168">
        <w:rPr>
          <w:rStyle w:val="TitleChar"/>
        </w:rPr>
        <w:t>this enchainment produces ‘people’ as the universal political subject</w:t>
      </w:r>
      <w:r w:rsidRPr="0031262B">
        <w:rPr>
          <w:sz w:val="16"/>
        </w:rPr>
        <w:t xml:space="preserve"> . . . </w:t>
      </w:r>
      <w:r w:rsidRPr="00E81168">
        <w:rPr>
          <w:rStyle w:val="TitleChar"/>
        </w:rPr>
        <w:t>and all different particular struggles and antagonisms appear as part of a global antagonistic struggle between ‘us’ (people) and ‘them’</w:t>
      </w:r>
      <w:r w:rsidRPr="0031262B">
        <w:rPr>
          <w:sz w:val="16"/>
        </w:rPr>
        <w:t xml:space="preserve"> [in this case ‘it’, i.e. </w:t>
      </w:r>
      <w:r w:rsidRPr="00E81168">
        <w:rPr>
          <w:rStyle w:val="TitleChar"/>
        </w:rPr>
        <w:t>CO2</w:t>
      </w:r>
      <w:r w:rsidRPr="0031262B">
        <w:rPr>
          <w:sz w:val="16"/>
        </w:rPr>
        <w:t>]. (</w:t>
      </w:r>
      <w:proofErr w:type="spellStart"/>
      <w:r w:rsidRPr="0031262B">
        <w:rPr>
          <w:sz w:val="16"/>
        </w:rPr>
        <w:t>Žižek</w:t>
      </w:r>
      <w:proofErr w:type="spellEnd"/>
      <w:r w:rsidRPr="0031262B">
        <w:rPr>
          <w:sz w:val="16"/>
        </w:rPr>
        <w:t>, 2006a: 553)</w:t>
      </w:r>
    </w:p>
    <w:p w14:paraId="118D8A2A" w14:textId="77777777" w:rsidR="00084E88" w:rsidRDefault="00084E88" w:rsidP="00084E88">
      <w:pPr>
        <w:pStyle w:val="Heading4"/>
      </w:pPr>
      <w:r>
        <w:t xml:space="preserve">The system ensures that scientific technocrats and political elites influence populist movements – leads to </w:t>
      </w:r>
      <w:proofErr w:type="spellStart"/>
      <w:r>
        <w:t>depoliticization</w:t>
      </w:r>
      <w:proofErr w:type="spellEnd"/>
      <w:r>
        <w:t xml:space="preserve"> and political apathy</w:t>
      </w:r>
    </w:p>
    <w:p w14:paraId="7DFA1E68" w14:textId="77777777" w:rsidR="00084E88" w:rsidRPr="00084E88" w:rsidRDefault="00084E88" w:rsidP="00084E88">
      <w:pPr>
        <w:rPr>
          <w:rStyle w:val="Emphasis"/>
          <w:b w:val="0"/>
          <w:iCs w:val="0"/>
          <w:u w:val="none"/>
          <w:bdr w:val="none" w:sz="0" w:space="0" w:color="auto"/>
        </w:rPr>
      </w:pPr>
      <w:proofErr w:type="spellStart"/>
      <w:r w:rsidRPr="00084E88">
        <w:rPr>
          <w:rStyle w:val="Style13ptBold"/>
        </w:rPr>
        <w:t>Swyngedouw</w:t>
      </w:r>
      <w:proofErr w:type="spellEnd"/>
      <w:r w:rsidRPr="00A16646">
        <w:rPr>
          <w:rStyle w:val="Style13ptBold"/>
        </w:rPr>
        <w:t xml:space="preserve"> 10</w:t>
      </w:r>
      <w:r>
        <w:t xml:space="preserve"> [Erik – professor of geography at the University of Manchester in the School of Environment and Development; “Apocalypse Forever</w:t>
      </w:r>
      <w:proofErr w:type="gramStart"/>
      <w:r>
        <w:t>?:</w:t>
      </w:r>
      <w:proofErr w:type="gramEnd"/>
      <w:r>
        <w:t xml:space="preserve"> Post-political Populism and the </w:t>
      </w:r>
      <w:proofErr w:type="spellStart"/>
      <w:r>
        <w:t>Spectre</w:t>
      </w:r>
      <w:proofErr w:type="spellEnd"/>
      <w:r>
        <w:t xml:space="preserve"> of Climate Change”, Theory Culture Society, May 24th, Sage \\NL]</w:t>
      </w:r>
    </w:p>
    <w:p w14:paraId="7F6D81F9" w14:textId="77777777" w:rsidR="00084E88" w:rsidRPr="00F05530" w:rsidRDefault="00084E88" w:rsidP="00084E88">
      <w:pPr>
        <w:rPr>
          <w:rStyle w:val="TitleChar"/>
        </w:rPr>
      </w:pPr>
      <w:r w:rsidRPr="00B42FAE">
        <w:rPr>
          <w:sz w:val="16"/>
        </w:rPr>
        <w:t xml:space="preserve">Fourth, </w:t>
      </w:r>
      <w:r w:rsidRPr="00F05530">
        <w:rPr>
          <w:rStyle w:val="TitleChar"/>
        </w:rPr>
        <w:t>populism is based on a politics of ‘the people know best’</w:t>
      </w:r>
      <w:r w:rsidRPr="00B42FAE">
        <w:rPr>
          <w:sz w:val="16"/>
        </w:rPr>
        <w:t xml:space="preserve"> (although the latter category remains often empty, unnamed), </w:t>
      </w:r>
      <w:r w:rsidRPr="00F05530">
        <w:rPr>
          <w:rStyle w:val="TitleChar"/>
        </w:rPr>
        <w:t>supported by a scientific technocracy assumed to be neutral</w:t>
      </w:r>
      <w:r w:rsidRPr="00B42FAE">
        <w:rPr>
          <w:sz w:val="16"/>
        </w:rPr>
        <w:t xml:space="preserve">, </w:t>
      </w:r>
      <w:r w:rsidRPr="00F05530">
        <w:rPr>
          <w:rStyle w:val="TitleChar"/>
        </w:rPr>
        <w:t>and advocates a direct relationship between people and political participation.</w:t>
      </w:r>
      <w:r w:rsidRPr="00B42FAE">
        <w:rPr>
          <w:sz w:val="16"/>
        </w:rPr>
        <w:t xml:space="preserve"> It is assumed that this will lead to a good, if not optimal, solution, a view strangely at odds with the presumed radical openness, uncertainty and </w:t>
      </w:r>
      <w:proofErr w:type="spellStart"/>
      <w:r w:rsidRPr="00B42FAE">
        <w:rPr>
          <w:sz w:val="16"/>
        </w:rPr>
        <w:t>undecidability</w:t>
      </w:r>
      <w:proofErr w:type="spellEnd"/>
      <w:r w:rsidRPr="00B42FAE">
        <w:rPr>
          <w:sz w:val="16"/>
        </w:rPr>
        <w:t xml:space="preserve"> of the excessive risks associated with Beck’s or Giddens’ second modernity. </w:t>
      </w:r>
      <w:r w:rsidRPr="00F05530">
        <w:rPr>
          <w:rStyle w:val="TitleChar"/>
        </w:rPr>
        <w:t>The architecture of populist governing takes the form of stakeholder participation or forms of participatory governance that operates beyond the state and permits a form of self-management, self-organization and controlled self-disciplining</w:t>
      </w:r>
      <w:r w:rsidRPr="00B42FAE">
        <w:rPr>
          <w:sz w:val="16"/>
        </w:rPr>
        <w:t xml:space="preserve"> (see Dean, 1999; Lemke, 1999), </w:t>
      </w:r>
      <w:r w:rsidRPr="00F05530">
        <w:rPr>
          <w:rStyle w:val="TitleChar"/>
        </w:rPr>
        <w:t>under the aegis of a non-disputed liberal-capitalist order.</w:t>
      </w:r>
    </w:p>
    <w:p w14:paraId="272039F3" w14:textId="77777777" w:rsidR="00084E88" w:rsidRPr="00B42FAE" w:rsidRDefault="00084E88" w:rsidP="00084E88">
      <w:pPr>
        <w:rPr>
          <w:sz w:val="16"/>
        </w:rPr>
      </w:pPr>
      <w:r w:rsidRPr="00B42FAE">
        <w:rPr>
          <w:sz w:val="16"/>
        </w:rPr>
        <w:t>Fifth,</w:t>
      </w:r>
      <w:r w:rsidRPr="00F05530">
        <w:rPr>
          <w:rStyle w:val="TitleChar"/>
        </w:rPr>
        <w:t xml:space="preserve"> populist tactics do not identify a privileged subject of change</w:t>
      </w:r>
      <w:r w:rsidRPr="00B42FAE">
        <w:rPr>
          <w:sz w:val="16"/>
        </w:rPr>
        <w:t xml:space="preserve"> (like the proletariat for Marxists, women for feminists or the ‘creative class’ for competitive capitalism), </w:t>
      </w:r>
      <w:r w:rsidRPr="00F05530">
        <w:rPr>
          <w:rStyle w:val="TitleChar"/>
        </w:rPr>
        <w:t>but instead invoke a common condition or predicament, the need for common humanity-wide action, mutual collaboration and cooperation</w:t>
      </w:r>
      <w:r w:rsidRPr="00B42FAE">
        <w:rPr>
          <w:sz w:val="16"/>
        </w:rPr>
        <w:t xml:space="preserve">. There are no internal social tensions or internal generative conflicts; </w:t>
      </w:r>
      <w:r w:rsidRPr="00F05530">
        <w:rPr>
          <w:rStyle w:val="TitleChar"/>
        </w:rPr>
        <w:t>the ‘people’</w:t>
      </w:r>
      <w:r w:rsidRPr="00B42FAE">
        <w:rPr>
          <w:sz w:val="16"/>
        </w:rPr>
        <w:t xml:space="preserve">, in this case global humanity, </w:t>
      </w:r>
      <w:r w:rsidRPr="00F05530">
        <w:rPr>
          <w:rStyle w:val="TitleChar"/>
        </w:rPr>
        <w:t>are called into being as political subject, thereby disavowing the radical heterogeneity and antagonisms that cut through ‘the people’</w:t>
      </w:r>
      <w:r w:rsidRPr="00B42FAE">
        <w:rPr>
          <w:sz w:val="16"/>
        </w:rPr>
        <w:t xml:space="preserve">. </w:t>
      </w:r>
      <w:r w:rsidRPr="00F05530">
        <w:rPr>
          <w:rStyle w:val="TitleChar"/>
        </w:rPr>
        <w:t>It is exactly this constitutive split of the people</w:t>
      </w:r>
      <w:r w:rsidRPr="00B42FAE">
        <w:rPr>
          <w:sz w:val="16"/>
        </w:rPr>
        <w:t xml:space="preserve">, the recognition of radically differentiated if not opposed social, political or ecological desires, </w:t>
      </w:r>
      <w:r w:rsidRPr="00F05530">
        <w:rPr>
          <w:rStyle w:val="TitleChar"/>
        </w:rPr>
        <w:t>that calls the proper democratic political into being</w:t>
      </w:r>
      <w:r w:rsidRPr="00B42FAE">
        <w:rPr>
          <w:sz w:val="16"/>
        </w:rPr>
        <w:t>.</w:t>
      </w:r>
    </w:p>
    <w:p w14:paraId="1A5BE8EF" w14:textId="77777777" w:rsidR="00E10403" w:rsidRPr="00E10403" w:rsidRDefault="00084E88" w:rsidP="00E10403">
      <w:pPr>
        <w:rPr>
          <w:rStyle w:val="Style13ptBold"/>
          <w:b w:val="0"/>
          <w:bCs w:val="0"/>
          <w:sz w:val="16"/>
        </w:rPr>
      </w:pPr>
      <w:r w:rsidRPr="00B42FAE">
        <w:rPr>
          <w:sz w:val="16"/>
        </w:rPr>
        <w:t xml:space="preserve">Sixth, </w:t>
      </w:r>
      <w:r w:rsidRPr="00F05530">
        <w:rPr>
          <w:rStyle w:val="TitleChar"/>
        </w:rPr>
        <w:t>populist demands are always addressed to the elites</w:t>
      </w:r>
      <w:r w:rsidRPr="00B42FAE">
        <w:rPr>
          <w:sz w:val="16"/>
        </w:rPr>
        <w:t xml:space="preserve">. Populism as a project addresses demands to the ruling elites (getting rid of immigrants, saving the climate . . .); </w:t>
      </w:r>
      <w:r w:rsidRPr="00F05530">
        <w:rPr>
          <w:rStyle w:val="TitleChar"/>
        </w:rPr>
        <w:t>it is not about replacing the elites, but calling on the elites to undertake action</w:t>
      </w:r>
      <w:r w:rsidRPr="00B42FAE">
        <w:rPr>
          <w:sz w:val="16"/>
        </w:rPr>
        <w:t xml:space="preserve">. </w:t>
      </w:r>
      <w:r w:rsidRPr="00F05530">
        <w:rPr>
          <w:rStyle w:val="TitleChar"/>
        </w:rPr>
        <w:t>The ecological problem is no exception.</w:t>
      </w:r>
      <w:r w:rsidRPr="00B42FAE">
        <w:rPr>
          <w:sz w:val="16"/>
        </w:rPr>
        <w:t xml:space="preserve"> </w:t>
      </w:r>
      <w:r w:rsidRPr="00F05530">
        <w:rPr>
          <w:rStyle w:val="TitleChar"/>
        </w:rPr>
        <w:t>It does not invite a transformation of the existing socio-ecological order but calls on the elites to undertake action such that nothing really has to change</w:t>
      </w:r>
      <w:r w:rsidRPr="00B42FAE">
        <w:rPr>
          <w:sz w:val="16"/>
        </w:rPr>
        <w:t xml:space="preserve">, </w:t>
      </w:r>
      <w:r w:rsidRPr="00F05530">
        <w:rPr>
          <w:rStyle w:val="TitleChar"/>
        </w:rPr>
        <w:t>so that life can basically go on as before</w:t>
      </w:r>
      <w:r w:rsidRPr="00B42FAE">
        <w:rPr>
          <w:sz w:val="16"/>
        </w:rPr>
        <w:t xml:space="preserve">. In this sense, </w:t>
      </w:r>
      <w:r w:rsidRPr="00F05530">
        <w:rPr>
          <w:rStyle w:val="TitleChar"/>
        </w:rPr>
        <w:t>environmental populism is</w:t>
      </w:r>
      <w:r w:rsidRPr="00B42FAE">
        <w:rPr>
          <w:sz w:val="16"/>
        </w:rPr>
        <w:t xml:space="preserve"> inherently reactionary, </w:t>
      </w:r>
      <w:r w:rsidRPr="00F05530">
        <w:rPr>
          <w:rStyle w:val="TitleChar"/>
        </w:rPr>
        <w:t>a key ideological support structure for securing the socio-political status quo</w:t>
      </w:r>
      <w:r w:rsidRPr="00B42FAE">
        <w:rPr>
          <w:sz w:val="16"/>
        </w:rPr>
        <w:t xml:space="preserve">. </w:t>
      </w:r>
      <w:r w:rsidRPr="00F05530">
        <w:rPr>
          <w:rStyle w:val="TitleChar"/>
        </w:rPr>
        <w:t>It is inherently non-political and non-partisan</w:t>
      </w:r>
      <w:r w:rsidRPr="00B42FAE">
        <w:rPr>
          <w:sz w:val="16"/>
        </w:rPr>
        <w:t xml:space="preserve">. A </w:t>
      </w:r>
      <w:proofErr w:type="spellStart"/>
      <w:r w:rsidRPr="00B42FAE">
        <w:rPr>
          <w:sz w:val="16"/>
        </w:rPr>
        <w:t>Gramscian</w:t>
      </w:r>
      <w:proofErr w:type="spellEnd"/>
      <w:r w:rsidRPr="00B42FAE">
        <w:rPr>
          <w:sz w:val="16"/>
        </w:rPr>
        <w:t xml:space="preserve"> ‘passive revolution’ has taken place over the past few years, whereby the </w:t>
      </w:r>
      <w:r w:rsidRPr="00F05530">
        <w:rPr>
          <w:rStyle w:val="TitleChar"/>
        </w:rPr>
        <w:t>elites have not only acknowledged the climate conundrum and</w:t>
      </w:r>
      <w:r w:rsidRPr="00B42FAE">
        <w:rPr>
          <w:sz w:val="16"/>
        </w:rPr>
        <w:t xml:space="preserve">, thereby, </w:t>
      </w:r>
      <w:r w:rsidRPr="00F05530">
        <w:rPr>
          <w:rStyle w:val="TitleChar"/>
        </w:rPr>
        <w:t>answered the call of the ‘people’ to take the climate seriously, but are moving rapidly to convince the world that</w:t>
      </w:r>
      <w:r w:rsidRPr="00B42FAE">
        <w:rPr>
          <w:sz w:val="16"/>
        </w:rPr>
        <w:t xml:space="preserve">, indeed, </w:t>
      </w:r>
      <w:r w:rsidRPr="00F05530">
        <w:rPr>
          <w:rStyle w:val="TitleChar"/>
        </w:rPr>
        <w:t xml:space="preserve">capitalism can not only solve the climate riddle but also that capitalism can make a new climate by unmaking the one it has co-produced over the past few hundred years through a series of extraordinary techno-natural and </w:t>
      </w:r>
      <w:proofErr w:type="spellStart"/>
      <w:r w:rsidRPr="00F05530">
        <w:rPr>
          <w:rStyle w:val="TitleChar"/>
        </w:rPr>
        <w:t>ecomanagerial</w:t>
      </w:r>
      <w:proofErr w:type="spellEnd"/>
      <w:r w:rsidRPr="00F05530">
        <w:rPr>
          <w:rStyle w:val="TitleChar"/>
        </w:rPr>
        <w:t xml:space="preserve"> fixes</w:t>
      </w:r>
      <w:r w:rsidRPr="00B42FAE">
        <w:rPr>
          <w:sz w:val="16"/>
        </w:rPr>
        <w:t>. Not only do the elites take these particular demands of the people seriously, it also mobilizes them in ways that serve their purposes.</w:t>
      </w:r>
    </w:p>
    <w:p w14:paraId="5303E181" w14:textId="77777777" w:rsidR="00534F30" w:rsidRDefault="00534F30" w:rsidP="00534F30">
      <w:pPr>
        <w:pStyle w:val="Heading3"/>
        <w:rPr>
          <w:rStyle w:val="TitleChar"/>
          <w:b/>
          <w:sz w:val="32"/>
        </w:rPr>
      </w:pPr>
      <w:r>
        <w:rPr>
          <w:rStyle w:val="TitleChar"/>
          <w:b/>
          <w:sz w:val="32"/>
        </w:rPr>
        <w:t>Impact – Ignores Structural Ecological Impacts</w:t>
      </w:r>
    </w:p>
    <w:p w14:paraId="56EEF30B" w14:textId="77777777" w:rsidR="00534F30" w:rsidRDefault="00534F30" w:rsidP="00534F30">
      <w:pPr>
        <w:pStyle w:val="Heading4"/>
      </w:pPr>
      <w:r>
        <w:t xml:space="preserve">The dominant frame of global warming as the direst impact we face marginalizes other ecological impacts – ensures the long term inevitability of destruction. </w:t>
      </w:r>
    </w:p>
    <w:p w14:paraId="27EEDD64" w14:textId="4BB3B717" w:rsidR="00534F30" w:rsidRDefault="00534F30" w:rsidP="00534F30">
      <w:r w:rsidRPr="00D80249">
        <w:rPr>
          <w:rStyle w:val="Style13ptBold"/>
        </w:rPr>
        <w:t>Crist 7</w:t>
      </w:r>
      <w:r w:rsidRPr="008E55F9">
        <w:t> [Eileen Crist, Associate Professor of Science and Technology in Society at Virginia Tech University, 2007, “Beyond the Climate Crisis: A Critique of Climate Change Discourse,” </w:t>
      </w:r>
      <w:proofErr w:type="spellStart"/>
      <w:r w:rsidRPr="008E55F9">
        <w:t>Telos</w:t>
      </w:r>
      <w:proofErr w:type="spellEnd"/>
      <w:r w:rsidRPr="008E55F9">
        <w:t xml:space="preserve">, Volume 141, Winter, Available Online to Subscribing Institutions via </w:t>
      </w:r>
      <w:proofErr w:type="spellStart"/>
      <w:r w:rsidRPr="008E55F9">
        <w:t>Telos</w:t>
      </w:r>
      <w:proofErr w:type="spellEnd"/>
      <w:r w:rsidRPr="008E55F9">
        <w:t xml:space="preserve"> Press, p. </w:t>
      </w:r>
      <w:r>
        <w:t>35-36</w:t>
      </w:r>
      <w:r w:rsidRPr="008E55F9">
        <w:t>]</w:t>
      </w:r>
      <w:r w:rsidR="00732046">
        <w:t>//JH</w:t>
      </w:r>
    </w:p>
    <w:p w14:paraId="11B00A7D" w14:textId="77777777" w:rsidR="00534F30" w:rsidRPr="009342DB" w:rsidRDefault="00534F30" w:rsidP="00534F30">
      <w:pPr>
        <w:rPr>
          <w:sz w:val="16"/>
        </w:rPr>
      </w:pPr>
      <w:r w:rsidRPr="009342DB">
        <w:rPr>
          <w:rStyle w:val="TitleChar"/>
        </w:rPr>
        <w:t>The dominant frame of climate change funnels cognitive and pragmatic work toward specifically addressing global warming, while muting a host of equally monumental issues.</w:t>
      </w:r>
      <w:r w:rsidRPr="009342DB">
        <w:rPr>
          <w:sz w:val="16"/>
        </w:rPr>
        <w:t xml:space="preserve"> Climate change looms so huge on the environmental and political agenda today </w:t>
      </w:r>
      <w:r w:rsidRPr="009342DB">
        <w:rPr>
          <w:rStyle w:val="TitleChar"/>
        </w:rPr>
        <w:t>that it has contributed to downplaying other facets of the ecological crisis: mass extinction of species, the devastation of the oceans by industrial fishing, continued old-growth deforestation, topsoil losses and desertification, endocrine disruption, incessant development, and so on, are made to appear secondary and more forgiving by comparison with “dangerous anthropogenic interference” with the climate system.</w:t>
      </w:r>
    </w:p>
    <w:p w14:paraId="298F29FD" w14:textId="77777777" w:rsidR="00534F30" w:rsidRDefault="00534F30" w:rsidP="00534F30">
      <w:pPr>
        <w:rPr>
          <w:rStyle w:val="TitleChar"/>
        </w:rPr>
      </w:pPr>
      <w:r w:rsidRPr="009342DB">
        <w:rPr>
          <w:sz w:val="14"/>
        </w:rPr>
        <w:t xml:space="preserve">In what follows, I will focus specifically on how </w:t>
      </w:r>
      <w:r w:rsidRPr="009342DB">
        <w:rPr>
          <w:rStyle w:val="TitleChar"/>
        </w:rPr>
        <w:t>climate-change discourse encourages the continued marginalization of the biodiversity crisis—a crisis that has been soberly described as a holocaust</w:t>
      </w:r>
      <w:proofErr w:type="gramStart"/>
      <w:r w:rsidRPr="009342DB">
        <w:rPr>
          <w:sz w:val="14"/>
        </w:rPr>
        <w:t>,22</w:t>
      </w:r>
      <w:proofErr w:type="gramEnd"/>
      <w:r w:rsidRPr="009342DB">
        <w:rPr>
          <w:sz w:val="14"/>
        </w:rPr>
        <w:t xml:space="preserve"> and which despite decades of scientific and environmentalist pleas remains a virtual non-topic in society, the mass media, and humanistic and other academic literatures</w:t>
      </w:r>
      <w:r w:rsidRPr="009342DB">
        <w:rPr>
          <w:rStyle w:val="TitleChar"/>
        </w:rPr>
        <w:t xml:space="preserve">. Several works on climate change </w:t>
      </w:r>
      <w:r w:rsidRPr="009342DB">
        <w:rPr>
          <w:sz w:val="14"/>
        </w:rPr>
        <w:t>(though by no means all)</w:t>
      </w:r>
      <w:r w:rsidRPr="009342DB">
        <w:rPr>
          <w:rStyle w:val="TitleChar"/>
        </w:rPr>
        <w:t xml:space="preserve"> extensively examine the consequences of global warming for biodiversity</w:t>
      </w:r>
      <w:r w:rsidRPr="009342DB">
        <w:rPr>
          <w:sz w:val="14"/>
        </w:rPr>
        <w:t xml:space="preserve">, 23 </w:t>
      </w:r>
      <w:r w:rsidRPr="009342DB">
        <w:rPr>
          <w:rStyle w:val="TitleChar"/>
        </w:rPr>
        <w:t xml:space="preserve">but rarely is it mentioned that </w:t>
      </w:r>
      <w:proofErr w:type="spellStart"/>
      <w:r w:rsidRPr="009342DB">
        <w:rPr>
          <w:rStyle w:val="TitleChar"/>
        </w:rPr>
        <w:t>biodepletion</w:t>
      </w:r>
      <w:proofErr w:type="spellEnd"/>
      <w:r w:rsidRPr="009342DB">
        <w:rPr>
          <w:rStyle w:val="TitleChar"/>
        </w:rPr>
        <w:t xml:space="preserve"> predates dangerous greenhouse-gas buildup by decades, centuries, or longer, and will not be stopped by a technological resolution of global warming.</w:t>
      </w:r>
      <w:r w:rsidRPr="009342DB">
        <w:rPr>
          <w:sz w:val="14"/>
        </w:rPr>
        <w:t xml:space="preserve"> Climate change is poised to exacerbate species and ecosystem losses—indeed, is doing so already. But </w:t>
      </w:r>
      <w:r w:rsidRPr="009342DB">
        <w:rPr>
          <w:rStyle w:val="TitleChar"/>
        </w:rPr>
        <w:t>while technologically preempting the worst of climate change may temporarily avert some of those losses, such a resolution of the climate quandary will not put an end to—will barely address—the ongoing destruction of life on Earth.</w:t>
      </w:r>
    </w:p>
    <w:p w14:paraId="744A9ACF" w14:textId="77777777" w:rsidR="009954A9" w:rsidRDefault="009954A9" w:rsidP="009954A9">
      <w:pPr>
        <w:pStyle w:val="Heading4"/>
      </w:pPr>
      <w:r>
        <w:t>Specifically, focus on warming destroys any chance of solvency for ongoing biodiversity decline.</w:t>
      </w:r>
    </w:p>
    <w:p w14:paraId="6D21F779" w14:textId="4883BF2D" w:rsidR="009954A9" w:rsidRPr="00D346D7" w:rsidRDefault="009954A9" w:rsidP="009954A9">
      <w:r w:rsidRPr="00D80249">
        <w:rPr>
          <w:rStyle w:val="Style13ptBold"/>
        </w:rPr>
        <w:t>Crist 7</w:t>
      </w:r>
      <w:r w:rsidRPr="008E55F9">
        <w:t> [Eileen Crist, Associate Professor of Science and Technology in Society at Virginia Tech University, 2007, “Beyond the Climate Crisis: A Critique of Climate Change Discourse,” </w:t>
      </w:r>
      <w:proofErr w:type="spellStart"/>
      <w:r w:rsidRPr="008E55F9">
        <w:t>Telos</w:t>
      </w:r>
      <w:proofErr w:type="spellEnd"/>
      <w:r w:rsidRPr="008E55F9">
        <w:t xml:space="preserve">, Volume 141, Winter, Available Online to Subscribing Institutions via </w:t>
      </w:r>
      <w:proofErr w:type="spellStart"/>
      <w:r w:rsidRPr="008E55F9">
        <w:t>Telos</w:t>
      </w:r>
      <w:proofErr w:type="spellEnd"/>
      <w:r w:rsidRPr="008E55F9">
        <w:t xml:space="preserve"> Press, p. </w:t>
      </w:r>
      <w:r>
        <w:t>39</w:t>
      </w:r>
      <w:r w:rsidRPr="008E55F9">
        <w:t>]</w:t>
      </w:r>
      <w:r w:rsidR="00732046">
        <w:t>//JH</w:t>
      </w:r>
    </w:p>
    <w:p w14:paraId="4B1FDBF6" w14:textId="77777777" w:rsidR="009954A9" w:rsidRDefault="009954A9" w:rsidP="009954A9">
      <w:pPr>
        <w:rPr>
          <w:rStyle w:val="TitleChar"/>
        </w:rPr>
      </w:pPr>
      <w:r w:rsidRPr="00644068">
        <w:rPr>
          <w:rFonts w:ascii="TimesNewRomanPSMT" w:hAnsi="TimesNewRomanPSMT" w:cs="TimesNewRomanPSMT"/>
          <w:sz w:val="16"/>
        </w:rPr>
        <w:t xml:space="preserve">And yet, </w:t>
      </w:r>
      <w:r w:rsidRPr="00644068">
        <w:rPr>
          <w:rStyle w:val="TitleChar"/>
        </w:rPr>
        <w:t>the current framing of climate change as the urgent issue encourages regarding the unwinding of biodiversity as a less critical matter than the forthcoming repercussions of global warming. Attention to the long-standing ruination of biodiversity underway is subverted in two ways</w:t>
      </w:r>
      <w:r w:rsidRPr="00644068">
        <w:rPr>
          <w:rFonts w:ascii="TimesNewRomanPSMT" w:hAnsi="TimesNewRomanPSMT" w:cs="TimesNewRomanPSMT"/>
          <w:sz w:val="16"/>
        </w:rPr>
        <w:t xml:space="preserve"> in climate-change discourse: either </w:t>
      </w:r>
      <w:r w:rsidRPr="00644068">
        <w:rPr>
          <w:rStyle w:val="TitleChar"/>
        </w:rPr>
        <w:t xml:space="preserve">it gets elided through a focus on anthropocentric anxieties about how climate change will specifically affect people and nations; or </w:t>
      </w:r>
      <w:proofErr w:type="spellStart"/>
      <w:r w:rsidRPr="00644068">
        <w:rPr>
          <w:rStyle w:val="TitleChar"/>
        </w:rPr>
        <w:t>biodepletion</w:t>
      </w:r>
      <w:proofErr w:type="spellEnd"/>
      <w:r w:rsidRPr="00644068">
        <w:rPr>
          <w:rStyle w:val="TitleChar"/>
        </w:rPr>
        <w:t xml:space="preserve"> is presented as a corollary of climate change in writings that closely consider how global warming will cause biodiversity losses. </w:t>
      </w:r>
      <w:r w:rsidRPr="00644068">
        <w:rPr>
          <w:sz w:val="16"/>
        </w:rPr>
        <w:t>Climate change is undoubtedly speeding up the unraveling of life’s interconnectedness and variety.</w:t>
      </w:r>
      <w:r w:rsidRPr="00644068">
        <w:rPr>
          <w:rFonts w:ascii="TimesNewRomanPSMT" w:hAnsi="TimesNewRomanPSMT" w:cs="TimesNewRomanPSMT"/>
          <w:sz w:val="16"/>
        </w:rPr>
        <w:t xml:space="preserve"> But if global warming has such potential to afflict the natural world, it is because the latter’s “immunity” has been severely compromised. </w:t>
      </w:r>
      <w:r w:rsidRPr="00644068">
        <w:rPr>
          <w:rStyle w:val="TitleChar"/>
        </w:rPr>
        <w:t xml:space="preserve">It is on an already profoundly wounded natural world that global warming is delivering its blow. </w:t>
      </w:r>
      <w:r w:rsidRPr="00644068">
        <w:rPr>
          <w:sz w:val="16"/>
        </w:rPr>
        <w:t xml:space="preserve">Focusing on the added blow of climate change is important, but </w:t>
      </w:r>
      <w:r w:rsidRPr="00644068">
        <w:rPr>
          <w:rStyle w:val="TitleChar"/>
        </w:rPr>
        <w:t>this focus should not come at the expense of erasing from view the prior, ongoing, and climate-change-independent wounding of life on Earth.</w:t>
      </w:r>
    </w:p>
    <w:p w14:paraId="204641B6" w14:textId="77777777" w:rsidR="009954A9" w:rsidRPr="00C3189F" w:rsidRDefault="009954A9" w:rsidP="009954A9">
      <w:pPr>
        <w:pStyle w:val="Heading4"/>
      </w:pPr>
      <w:r>
        <w:t>Visions of environmental apocalypse are used by Western environmentalists to justify the sidelining of other environmental problems that oppress the third world.</w:t>
      </w:r>
    </w:p>
    <w:p w14:paraId="4253B8AF" w14:textId="103B9AD5" w:rsidR="009954A9" w:rsidRPr="00490D48" w:rsidRDefault="009954A9" w:rsidP="009954A9">
      <w:pPr>
        <w:rPr>
          <w:rStyle w:val="TitleChar"/>
        </w:rPr>
      </w:pPr>
      <w:r>
        <w:t>Stefano</w:t>
      </w:r>
      <w:r w:rsidRPr="00C3189F">
        <w:rPr>
          <w:rStyle w:val="Style13ptBold"/>
        </w:rPr>
        <w:t xml:space="preserve"> </w:t>
      </w:r>
      <w:proofErr w:type="spellStart"/>
      <w:r w:rsidRPr="00C3189F">
        <w:rPr>
          <w:rStyle w:val="Style13ptBold"/>
        </w:rPr>
        <w:t>Nespor</w:t>
      </w:r>
      <w:proofErr w:type="spellEnd"/>
      <w:r>
        <w:t xml:space="preserve">, lawyer and environmental law expert, </w:t>
      </w:r>
      <w:r w:rsidRPr="00C3189F">
        <w:rPr>
          <w:rStyle w:val="Style13ptBold"/>
        </w:rPr>
        <w:t>01</w:t>
      </w:r>
      <w:r>
        <w:t xml:space="preserve"> [UCLA Journal of Environmental Law &amp; Policy, "Environmentalism and the Disas</w:t>
      </w:r>
      <w:r w:rsidR="00732046">
        <w:t>ter Strategy," 2001, p.216-217]//JH</w:t>
      </w:r>
    </w:p>
    <w:p w14:paraId="20E0FC0D" w14:textId="77777777" w:rsidR="009954A9" w:rsidRPr="00534F30" w:rsidRDefault="009954A9" w:rsidP="009954A9">
      <w:pPr>
        <w:rPr>
          <w:sz w:val="16"/>
          <w:u w:val="single"/>
        </w:rPr>
      </w:pPr>
      <w:r w:rsidRPr="00490D48">
        <w:rPr>
          <w:sz w:val="16"/>
        </w:rPr>
        <w:t>Why has environmentalism adopted a disaster strategy? I suggest two main reasons</w:t>
      </w:r>
      <w:proofErr w:type="gramStart"/>
      <w:r w:rsidRPr="00490D48">
        <w:rPr>
          <w:sz w:val="16"/>
        </w:rPr>
        <w:t xml:space="preserve">: a) </w:t>
      </w:r>
      <w:r w:rsidRPr="00490D48">
        <w:rPr>
          <w:rStyle w:val="TitleChar"/>
        </w:rPr>
        <w:t>Environmentalism</w:t>
      </w:r>
      <w:proofErr w:type="gramEnd"/>
      <w:r w:rsidRPr="00490D48">
        <w:rPr>
          <w:rStyle w:val="TitleChar"/>
        </w:rPr>
        <w:t xml:space="preserve"> emerged in postindustrial countries and bears heavy marks of this origin. For wealthy people in rich countries the concern over possible ruinous events somewhere in a distant future is more important than the gigantic environmental problems now oppressing the large underdeveloped parts of the world</w:t>
      </w:r>
      <w:r w:rsidRPr="00490D48">
        <w:rPr>
          <w:sz w:val="16"/>
        </w:rPr>
        <w:t>.</w:t>
      </w:r>
      <w:r w:rsidRPr="00490D48">
        <w:rPr>
          <w:rStyle w:val="TitleChar"/>
        </w:rPr>
        <w:t xml:space="preserve"> Western environmentalists are much readier to invest money and energy to prevent a risk that might affect their distant offspring, like the potential </w:t>
      </w:r>
      <w:r w:rsidRPr="00490D48">
        <w:rPr>
          <w:sz w:val="16"/>
        </w:rPr>
        <w:t xml:space="preserve">(and controversial) </w:t>
      </w:r>
      <w:r w:rsidRPr="00490D48">
        <w:rPr>
          <w:rStyle w:val="TitleChar"/>
        </w:rPr>
        <w:t>warming of the climate that might happen sometime next century, than to finance efforts in out-of-sight areas of the world. There present huge environmental problems need to be solved (air pollution, water pollution and water shortage). These problems destroy the environment and kill thousands of people each year. For wealthy people in rich countries the future environment is "our environment," while the present environment where underdeveloped people live is "their environment.</w:t>
      </w:r>
      <w:r w:rsidRPr="00490D48">
        <w:rPr>
          <w:sz w:val="16"/>
        </w:rPr>
        <w:t>"'14 In other terms, environmentalism and environmental policy sell what can be sold</w:t>
      </w:r>
      <w:r w:rsidRPr="00490D48">
        <w:rPr>
          <w:rStyle w:val="TitleChar"/>
        </w:rPr>
        <w:t>.</w:t>
      </w:r>
      <w:r w:rsidRPr="00490D48">
        <w:rPr>
          <w:sz w:val="16"/>
        </w:rPr>
        <w:t xml:space="preserve"> The purchasers of this merchandise live - with few exceptions - in Europe, North America and Australia. They receive what they are willing to buy.</w:t>
      </w:r>
      <w:r>
        <w:rPr>
          <w:sz w:val="16"/>
        </w:rPr>
        <w:t xml:space="preserve"> </w:t>
      </w:r>
      <w:r w:rsidRPr="00490D48">
        <w:rPr>
          <w:sz w:val="16"/>
        </w:rPr>
        <w:t xml:space="preserve">b) </w:t>
      </w:r>
      <w:r w:rsidRPr="00490D48">
        <w:rPr>
          <w:rStyle w:val="TitleChar"/>
        </w:rPr>
        <w:t xml:space="preserve">Another important reason is that the disaster-strategy is </w:t>
      </w:r>
      <w:r w:rsidRPr="00490D48">
        <w:rPr>
          <w:sz w:val="16"/>
        </w:rPr>
        <w:t xml:space="preserve">not particularly new or unique to the environmental movement: on the contrary, it fits perfectly in what H.L. Mencken considered a common aim of practical politics: </w:t>
      </w:r>
      <w:r w:rsidRPr="00490D48">
        <w:rPr>
          <w:rStyle w:val="TitleChar"/>
        </w:rPr>
        <w:t>to keep people under alarm by describing an endless series of artificially built-up dangers</w:t>
      </w:r>
      <w:r w:rsidRPr="00490D48">
        <w:rPr>
          <w:sz w:val="16"/>
        </w:rPr>
        <w:t xml:space="preserve">.15 </w:t>
      </w:r>
      <w:r w:rsidRPr="00490D48">
        <w:rPr>
          <w:rStyle w:val="TitleChar"/>
        </w:rPr>
        <w:t>Environmentalism has adopted the practice, in an attempt to transform real or not-so-real global problems into epochal issues apt to catch the attention and the support of the public and of international organizations.</w:t>
      </w:r>
    </w:p>
    <w:p w14:paraId="72323677" w14:textId="77777777" w:rsidR="00534F30" w:rsidRDefault="00534F30" w:rsidP="00534F30">
      <w:pPr>
        <w:pStyle w:val="Heading4"/>
      </w:pPr>
      <w:r>
        <w:t>Catastrophism is detrimental to environmental movements – people begin to ignore warnings &amp; blame is shifted to third world countries</w:t>
      </w:r>
    </w:p>
    <w:p w14:paraId="0B6078D5" w14:textId="1A9B5B7E" w:rsidR="00534F30" w:rsidRDefault="00534F30" w:rsidP="00534F30">
      <w:r w:rsidRPr="006A4F74">
        <w:rPr>
          <w:rStyle w:val="Style13ptBold"/>
        </w:rPr>
        <w:t>Davidson 2</w:t>
      </w:r>
      <w:r>
        <w:rPr>
          <w:rStyle w:val="Style13ptBold"/>
        </w:rPr>
        <w:t>000</w:t>
      </w:r>
      <w:r w:rsidRPr="006A4F74">
        <w:t xml:space="preserve"> — Professor of Environmental Studies, San Francisco State University, </w:t>
      </w:r>
      <w:r w:rsidR="00732046">
        <w:t>[</w:t>
      </w:r>
      <w:r w:rsidRPr="006A4F74">
        <w:t xml:space="preserve">Carlos Davidson, “Economic Growth and the Environment: Alternatives to the Limits Paradigm,” </w:t>
      </w:r>
      <w:proofErr w:type="spellStart"/>
      <w:r w:rsidRPr="006A4F74">
        <w:t>BioScience</w:t>
      </w:r>
      <w:proofErr w:type="spellEnd"/>
      <w:r w:rsidRPr="006A4F74">
        <w:t>, May, Vol. 50 Issue 5, p433</w:t>
      </w:r>
      <w:r w:rsidR="00732046">
        <w:t>]//JH</w:t>
      </w:r>
    </w:p>
    <w:p w14:paraId="0F0831C3" w14:textId="77777777" w:rsidR="00534F30" w:rsidRDefault="00534F30" w:rsidP="00534F30">
      <w:pPr>
        <w:rPr>
          <w:sz w:val="14"/>
        </w:rPr>
      </w:pPr>
      <w:r w:rsidRPr="008C2723">
        <w:rPr>
          <w:sz w:val="14"/>
        </w:rPr>
        <w:t xml:space="preserve">Environmentalists have often predicted impending catastrophes (e.g., oil depletion, absolute food shortages and mass starvation, or biological collapse). This </w:t>
      </w:r>
      <w:r w:rsidRPr="006A4F74">
        <w:rPr>
          <w:rStyle w:val="TitleChar"/>
        </w:rPr>
        <w:t>catastrophism is ultimately damaging to the cause of environmental protection.</w:t>
      </w:r>
      <w:r w:rsidRPr="008C2723">
        <w:rPr>
          <w:sz w:val="14"/>
        </w:rPr>
        <w:t xml:space="preserve"> First, </w:t>
      </w:r>
      <w:r w:rsidRPr="006A4F74">
        <w:rPr>
          <w:rStyle w:val="TitleChar"/>
        </w:rPr>
        <w:t xml:space="preserve">predictions of catastrophe, like the boy who cries wolf, at first motivate people's concern, but when the threat repeatedly turns out to be less severe than predicted, people ignore future warnings. </w:t>
      </w:r>
      <w:r w:rsidRPr="008C2723">
        <w:rPr>
          <w:sz w:val="14"/>
        </w:rPr>
        <w:t xml:space="preserve">Secondly, </w:t>
      </w:r>
      <w:r w:rsidRPr="006A4F74">
        <w:rPr>
          <w:rStyle w:val="TitleChar"/>
        </w:rPr>
        <w:t>the belief in impending catastrophe has in the past led some environmentalists to support withholding food and medical aid to poor nations</w:t>
      </w:r>
      <w:r w:rsidRPr="008C2723">
        <w:rPr>
          <w:sz w:val="14"/>
        </w:rPr>
        <w:t xml:space="preserve"> (Hardin 1972), </w:t>
      </w:r>
      <w:r w:rsidRPr="006A4F74">
        <w:rPr>
          <w:rStyle w:val="TitleChar"/>
        </w:rPr>
        <w:t>forced sterilization</w:t>
      </w:r>
      <w:r w:rsidRPr="008C2723">
        <w:rPr>
          <w:sz w:val="14"/>
        </w:rPr>
        <w:t xml:space="preserve"> (Ehrlich 1968), </w:t>
      </w:r>
      <w:r w:rsidRPr="006A4F74">
        <w:rPr>
          <w:rStyle w:val="TitleChar"/>
        </w:rPr>
        <w:t>and other repressive measures. Not only are these positions repulsive from a social justice perspective, they also misdirect energy away from real solutions.</w:t>
      </w:r>
      <w:r w:rsidRPr="008C2723">
        <w:rPr>
          <w:sz w:val="14"/>
        </w:rPr>
        <w:t xml:space="preserve"> And, </w:t>
      </w:r>
      <w:r w:rsidRPr="006A4F74">
        <w:rPr>
          <w:rStyle w:val="TitleChar"/>
        </w:rPr>
        <w:t>by blaming poor and third world people for global environmental problems, these views have tended to limit support for environmentalism to the affluent in the first world.</w:t>
      </w:r>
      <w:r w:rsidRPr="008C2723">
        <w:rPr>
          <w:sz w:val="14"/>
        </w:rPr>
        <w:t xml:space="preserve"> Fortunately, environmentalists of widely differing political perspectives, including some leading </w:t>
      </w:r>
      <w:r w:rsidRPr="008C2723">
        <w:rPr>
          <w:rStyle w:val="TitleChar"/>
        </w:rPr>
        <w:t xml:space="preserve">limits thinkers, now see alleviating human misery and poverty as essential to solving global environmental problems </w:t>
      </w:r>
      <w:r w:rsidRPr="008C2723">
        <w:rPr>
          <w:sz w:val="14"/>
        </w:rPr>
        <w:t>(</w:t>
      </w:r>
      <w:proofErr w:type="spellStart"/>
      <w:r w:rsidRPr="008C2723">
        <w:rPr>
          <w:sz w:val="14"/>
        </w:rPr>
        <w:t>Athanasiou</w:t>
      </w:r>
      <w:proofErr w:type="spellEnd"/>
      <w:r w:rsidRPr="008C2723">
        <w:rPr>
          <w:sz w:val="14"/>
        </w:rPr>
        <w:t xml:space="preserve"> 1996, Daily and Ehrlich 1996, Ehrlich 1997). In addition to recognizing the need to address poverty and inequality, recent limits writing has reduced its focus on catastrophe.</w:t>
      </w:r>
    </w:p>
    <w:p w14:paraId="4869CA06" w14:textId="77777777" w:rsidR="0031262B" w:rsidRDefault="0031262B" w:rsidP="0031262B">
      <w:pPr>
        <w:pStyle w:val="Heading4"/>
      </w:pPr>
      <w:r>
        <w:t xml:space="preserve">Environmentalism socially homogenizes entire populations – </w:t>
      </w:r>
      <w:proofErr w:type="spellStart"/>
      <w:r>
        <w:t>commodifies</w:t>
      </w:r>
      <w:proofErr w:type="spellEnd"/>
      <w:r>
        <w:t xml:space="preserve"> poverty</w:t>
      </w:r>
    </w:p>
    <w:p w14:paraId="1D782D43" w14:textId="77777777" w:rsidR="0031262B" w:rsidRDefault="0031262B" w:rsidP="0031262B">
      <w:proofErr w:type="spellStart"/>
      <w:r w:rsidRPr="00A16646">
        <w:rPr>
          <w:rStyle w:val="Style13ptBold"/>
        </w:rPr>
        <w:t>Swyngedouw</w:t>
      </w:r>
      <w:proofErr w:type="spellEnd"/>
      <w:r w:rsidRPr="00A16646">
        <w:rPr>
          <w:rStyle w:val="Style13ptBold"/>
        </w:rPr>
        <w:t xml:space="preserve"> 10</w:t>
      </w:r>
      <w:r>
        <w:t xml:space="preserve"> [Erik – professor of geography at the University of Manchester in the School of Environment and Development; “Apocalypse Forever</w:t>
      </w:r>
      <w:proofErr w:type="gramStart"/>
      <w:r>
        <w:t>?:</w:t>
      </w:r>
      <w:proofErr w:type="gramEnd"/>
      <w:r>
        <w:t xml:space="preserve"> Post-political Populism and the </w:t>
      </w:r>
      <w:proofErr w:type="spellStart"/>
      <w:r>
        <w:t>Spectre</w:t>
      </w:r>
      <w:proofErr w:type="spellEnd"/>
      <w:r>
        <w:t xml:space="preserve"> of Climate Change”, </w:t>
      </w:r>
      <w:r>
        <w:rPr>
          <w:i/>
        </w:rPr>
        <w:t>Theory Culture Society,</w:t>
      </w:r>
      <w:r>
        <w:t xml:space="preserve"> May 24</w:t>
      </w:r>
      <w:r w:rsidRPr="00A16646">
        <w:rPr>
          <w:vertAlign w:val="superscript"/>
        </w:rPr>
        <w:t>th</w:t>
      </w:r>
      <w:r>
        <w:t xml:space="preserve">, Sage </w:t>
      </w:r>
      <w:r w:rsidRPr="00A16646">
        <w:t>\\NL</w:t>
      </w:r>
      <w:r>
        <w:t>]</w:t>
      </w:r>
    </w:p>
    <w:p w14:paraId="266D1817" w14:textId="77777777" w:rsidR="0031262B" w:rsidRPr="0031262B" w:rsidRDefault="0031262B" w:rsidP="00534F30">
      <w:pPr>
        <w:rPr>
          <w:sz w:val="16"/>
        </w:rPr>
      </w:pPr>
      <w:r w:rsidRPr="00B42FAE">
        <w:rPr>
          <w:sz w:val="16"/>
        </w:rPr>
        <w:t>Second,</w:t>
      </w:r>
      <w:r w:rsidRPr="00746477">
        <w:rPr>
          <w:rStyle w:val="TitleChar"/>
        </w:rPr>
        <w:t xml:space="preserve"> this universalizing</w:t>
      </w:r>
      <w:r w:rsidRPr="00E81168">
        <w:rPr>
          <w:rStyle w:val="TitleChar"/>
        </w:rPr>
        <w:t xml:space="preserve"> claim of the pending catastrophe is socially homogenizing</w:t>
      </w:r>
      <w:r w:rsidRPr="00B42FAE">
        <w:rPr>
          <w:sz w:val="16"/>
        </w:rPr>
        <w:t xml:space="preserve">. Although geographical and </w:t>
      </w:r>
      <w:r w:rsidRPr="00E81168">
        <w:rPr>
          <w:rStyle w:val="TitleChar"/>
        </w:rPr>
        <w:t>social differences</w:t>
      </w:r>
      <w:r w:rsidRPr="00B42FAE">
        <w:rPr>
          <w:sz w:val="16"/>
        </w:rPr>
        <w:t xml:space="preserve"> in terms of effects are clearly recognized and detailed, these differences </w:t>
      </w:r>
      <w:r w:rsidRPr="00E81168">
        <w:rPr>
          <w:rStyle w:val="TitleChar"/>
        </w:rPr>
        <w:t>are generally mobilized to further reinforce the global threat that faces the whole of humankind</w:t>
      </w:r>
      <w:r w:rsidRPr="00B42FAE">
        <w:rPr>
          <w:sz w:val="16"/>
        </w:rPr>
        <w:t xml:space="preserve"> (see </w:t>
      </w:r>
      <w:proofErr w:type="spellStart"/>
      <w:r w:rsidRPr="00B42FAE">
        <w:rPr>
          <w:sz w:val="16"/>
        </w:rPr>
        <w:t>Hulme</w:t>
      </w:r>
      <w:proofErr w:type="spellEnd"/>
      <w:r w:rsidRPr="00B42FAE">
        <w:rPr>
          <w:sz w:val="16"/>
        </w:rPr>
        <w:t xml:space="preserve">, 2008). </w:t>
      </w:r>
      <w:r w:rsidRPr="00E81168">
        <w:rPr>
          <w:rStyle w:val="TitleChar"/>
        </w:rPr>
        <w:t>It is this sort of argumentation that led the latest report of the</w:t>
      </w:r>
      <w:r w:rsidRPr="00B42FAE">
        <w:rPr>
          <w:sz w:val="16"/>
        </w:rPr>
        <w:t xml:space="preserve"> Intergovernmental Panel on Climate Change (</w:t>
      </w:r>
      <w:r w:rsidRPr="00E81168">
        <w:rPr>
          <w:rStyle w:val="TitleChar"/>
        </w:rPr>
        <w:t>IPCC</w:t>
      </w:r>
      <w:r w:rsidRPr="00B42FAE">
        <w:rPr>
          <w:sz w:val="16"/>
        </w:rPr>
        <w:t xml:space="preserve">) </w:t>
      </w:r>
      <w:r w:rsidRPr="00E81168">
        <w:rPr>
          <w:rStyle w:val="TitleChar"/>
        </w:rPr>
        <w:t>to infer that the poor will be hit first and hardest by climate change</w:t>
      </w:r>
      <w:r w:rsidRPr="00B42FAE">
        <w:rPr>
          <w:sz w:val="16"/>
        </w:rPr>
        <w:t xml:space="preserve"> (IPCC, 2009), </w:t>
      </w:r>
      <w:r w:rsidRPr="00E81168">
        <w:rPr>
          <w:rStyle w:val="TitleChar"/>
        </w:rPr>
        <w:t>which is of course a correct assertion</w:t>
      </w:r>
      <w:r w:rsidRPr="00B42FAE">
        <w:rPr>
          <w:sz w:val="16"/>
        </w:rPr>
        <w:t xml:space="preserve"> – </w:t>
      </w:r>
      <w:r w:rsidRPr="00E81168">
        <w:rPr>
          <w:rStyle w:val="TitleChar"/>
        </w:rPr>
        <w:t xml:space="preserve">the poor are by definition </w:t>
      </w:r>
      <w:proofErr w:type="spellStart"/>
      <w:r w:rsidRPr="00E81168">
        <w:rPr>
          <w:rStyle w:val="TitleChar"/>
        </w:rPr>
        <w:t>illequipped</w:t>
      </w:r>
      <w:proofErr w:type="spellEnd"/>
      <w:r w:rsidRPr="00E81168">
        <w:rPr>
          <w:rStyle w:val="TitleChar"/>
        </w:rPr>
        <w:t xml:space="preserve"> to deal with any sort of change beyond their control</w:t>
      </w:r>
      <w:r w:rsidRPr="00B42FAE">
        <w:rPr>
          <w:sz w:val="16"/>
        </w:rPr>
        <w:t xml:space="preserve"> – </w:t>
      </w:r>
      <w:r w:rsidRPr="00E81168">
        <w:rPr>
          <w:rStyle w:val="TitleChar"/>
        </w:rPr>
        <w:t>but the report continues that</w:t>
      </w:r>
      <w:r w:rsidRPr="00B42FAE">
        <w:rPr>
          <w:sz w:val="16"/>
        </w:rPr>
        <w:t xml:space="preserve">, </w:t>
      </w:r>
      <w:r w:rsidRPr="00E81168">
        <w:rPr>
          <w:rStyle w:val="TitleChar"/>
        </w:rPr>
        <w:t>therefore, in the name of the poor, climate change has to be tackled urgently</w:t>
      </w:r>
      <w:r w:rsidRPr="00B42FAE">
        <w:rPr>
          <w:sz w:val="16"/>
        </w:rPr>
        <w:t>.</w:t>
      </w:r>
    </w:p>
    <w:p w14:paraId="4241FF66" w14:textId="77777777" w:rsidR="00534F30" w:rsidRDefault="00534F30" w:rsidP="00534F30">
      <w:pPr>
        <w:pStyle w:val="Heading3"/>
      </w:pPr>
      <w:r w:rsidRPr="00C60DA9">
        <w:t>Impact – Undermines Movements</w:t>
      </w:r>
    </w:p>
    <w:p w14:paraId="78EFCC1C" w14:textId="77777777" w:rsidR="009954A9" w:rsidRDefault="009954A9" w:rsidP="009954A9">
      <w:pPr>
        <w:pStyle w:val="Heading4"/>
      </w:pPr>
      <w:r>
        <w:t xml:space="preserve">Apocalyptic predictions only work to undermine the environmentalism movement and cause warnings to be ignored, destroying any chance for solvency. </w:t>
      </w:r>
    </w:p>
    <w:p w14:paraId="22764922" w14:textId="13A279BF" w:rsidR="009954A9" w:rsidRDefault="009954A9" w:rsidP="009954A9">
      <w:r>
        <w:t xml:space="preserve">Frank B. </w:t>
      </w:r>
      <w:r w:rsidRPr="00221C46">
        <w:rPr>
          <w:rStyle w:val="Style13ptBold"/>
        </w:rPr>
        <w:t>Cross</w:t>
      </w:r>
      <w:r>
        <w:t xml:space="preserve">, Professor of Business and of Law @ the University of Texas, </w:t>
      </w:r>
      <w:r w:rsidRPr="00221C46">
        <w:rPr>
          <w:rStyle w:val="Style13ptBold"/>
        </w:rPr>
        <w:t>02</w:t>
      </w:r>
      <w:r>
        <w:t xml:space="preserve"> [</w:t>
      </w:r>
      <w:proofErr w:type="gramStart"/>
      <w:r>
        <w:t>Winter</w:t>
      </w:r>
      <w:proofErr w:type="gramEnd"/>
      <w:r>
        <w:t xml:space="preserve"> 2002, Case Western Reserve Law Review, "Symposium on Bjorn </w:t>
      </w:r>
      <w:proofErr w:type="spellStart"/>
      <w:r>
        <w:t>Lomborg's</w:t>
      </w:r>
      <w:proofErr w:type="spellEnd"/>
      <w:r>
        <w:t xml:space="preserve"> The Skeptical Environmentalis</w:t>
      </w:r>
      <w:r w:rsidR="00732046">
        <w:t>t: the Naive Environmentalist"]//JH</w:t>
      </w:r>
    </w:p>
    <w:p w14:paraId="2EE053AD" w14:textId="77777777" w:rsidR="009954A9" w:rsidRPr="00DB74D6" w:rsidRDefault="009954A9" w:rsidP="009954A9">
      <w:pPr>
        <w:rPr>
          <w:sz w:val="16"/>
        </w:rPr>
      </w:pPr>
      <w:r w:rsidRPr="00DB74D6">
        <w:rPr>
          <w:sz w:val="16"/>
        </w:rPr>
        <w:t xml:space="preserve">In some environmentalist laments, it is easy to see the public intellectual pathologies identified by Richard Posner. </w:t>
      </w:r>
      <w:proofErr w:type="gramStart"/>
      <w:r w:rsidRPr="00DB74D6">
        <w:rPr>
          <w:sz w:val="16"/>
        </w:rPr>
        <w:t>n38</w:t>
      </w:r>
      <w:proofErr w:type="gramEnd"/>
      <w:r w:rsidRPr="00DB74D6">
        <w:rPr>
          <w:sz w:val="16"/>
        </w:rPr>
        <w:t xml:space="preserve"> While there is no precise definition for the public intellectual, they are generally those with some expertise who bring ideological ideas to bear on matters of public concern. There is a market for the writings of such public intellectuals from publishers, so long as they can communicate their ideas in an attention-getting fashion. One obvious approach for commanding such attention is the prediction of doom (or at least some sort of dire consequences), which Posner terms the "</w:t>
      </w:r>
      <w:proofErr w:type="spellStart"/>
      <w:r w:rsidRPr="00DB74D6">
        <w:rPr>
          <w:sz w:val="16"/>
        </w:rPr>
        <w:t>jeremiah</w:t>
      </w:r>
      <w:proofErr w:type="spellEnd"/>
      <w:r w:rsidRPr="00DB74D6">
        <w:rPr>
          <w:sz w:val="16"/>
        </w:rPr>
        <w:t xml:space="preserve"> school." n39 </w:t>
      </w:r>
      <w:r w:rsidRPr="00DB74D6">
        <w:rPr>
          <w:rStyle w:val="TitleChar"/>
        </w:rPr>
        <w:t>Environmentalism</w:t>
      </w:r>
      <w:r w:rsidRPr="00DB74D6">
        <w:rPr>
          <w:sz w:val="16"/>
        </w:rPr>
        <w:t xml:space="preserve"> fits nicely into this category, because it </w:t>
      </w:r>
      <w:r w:rsidRPr="00DB74D6">
        <w:rPr>
          <w:rStyle w:val="TitleChar"/>
        </w:rPr>
        <w:t>enables the public intellectual to project</w:t>
      </w:r>
      <w:r w:rsidRPr="00DB74D6">
        <w:rPr>
          <w:sz w:val="16"/>
        </w:rPr>
        <w:t xml:space="preserve"> [*482] </w:t>
      </w:r>
      <w:r w:rsidRPr="00DB74D6">
        <w:rPr>
          <w:rStyle w:val="TitleChar"/>
        </w:rPr>
        <w:t>horrors on a global scale</w:t>
      </w:r>
      <w:r w:rsidRPr="00DB74D6">
        <w:rPr>
          <w:sz w:val="16"/>
        </w:rPr>
        <w:t xml:space="preserve">. Posner counts environmentalists, such as Paul Ehrlich, as prominent examples of this type. </w:t>
      </w:r>
      <w:proofErr w:type="gramStart"/>
      <w:r w:rsidRPr="00DB74D6">
        <w:rPr>
          <w:sz w:val="16"/>
        </w:rPr>
        <w:t>n40</w:t>
      </w:r>
      <w:proofErr w:type="gramEnd"/>
      <w:r w:rsidRPr="00DB74D6">
        <w:rPr>
          <w:sz w:val="16"/>
        </w:rPr>
        <w:t xml:space="preserve"> Of course, as jeremiahs mount, it takes increasingly dramatic predictions in order to gain the public attention required of a public intellectual.</w:t>
      </w:r>
    </w:p>
    <w:p w14:paraId="6EF6E1C5" w14:textId="77777777" w:rsidR="009954A9" w:rsidRPr="00DB74D6" w:rsidRDefault="009954A9" w:rsidP="009954A9">
      <w:pPr>
        <w:rPr>
          <w:sz w:val="16"/>
        </w:rPr>
      </w:pPr>
      <w:r w:rsidRPr="00DB74D6">
        <w:rPr>
          <w:sz w:val="16"/>
        </w:rPr>
        <w:t xml:space="preserve">The existence of the controversy over The Skeptical Environmentalist should not be terribly surprising. </w:t>
      </w:r>
      <w:proofErr w:type="spellStart"/>
      <w:r w:rsidRPr="00DB74D6">
        <w:rPr>
          <w:sz w:val="16"/>
        </w:rPr>
        <w:t>Lomborg</w:t>
      </w:r>
      <w:proofErr w:type="spellEnd"/>
      <w:r w:rsidRPr="00DB74D6">
        <w:rPr>
          <w:sz w:val="16"/>
        </w:rPr>
        <w:t xml:space="preserve"> gives the environmental jeremiahs a convenient foil for another round of debate. He has exploited his status as a former environmentalist to promote his book, and that has surely further provoked the ideological ire of the jeremiahs, who picture him as a traitor to the true cause of environmentalism. Some environmentalists seem to divide up the world into friendly members of their own "green team" and enemies to be attacked.</w:t>
      </w:r>
    </w:p>
    <w:p w14:paraId="10403F2D" w14:textId="77777777" w:rsidR="009954A9" w:rsidRPr="00DB74D6" w:rsidRDefault="009954A9" w:rsidP="009954A9">
      <w:pPr>
        <w:rPr>
          <w:sz w:val="16"/>
        </w:rPr>
      </w:pPr>
      <w:r w:rsidRPr="00DB74D6">
        <w:rPr>
          <w:sz w:val="16"/>
        </w:rPr>
        <w:t xml:space="preserve">The </w:t>
      </w:r>
      <w:proofErr w:type="spellStart"/>
      <w:r w:rsidRPr="00DB74D6">
        <w:rPr>
          <w:sz w:val="16"/>
        </w:rPr>
        <w:t>jeremiah</w:t>
      </w:r>
      <w:proofErr w:type="spellEnd"/>
      <w:r w:rsidRPr="00DB74D6">
        <w:rPr>
          <w:sz w:val="16"/>
        </w:rPr>
        <w:t xml:space="preserve"> approach may profit the individual public intellectual, who gains prominence, prestige and cash from success, as public intellectuals may be punished for ideological error but not for simply "being wrong." n41 The jeremiahs are fueled by a media industry that can use drama to sell papers. </w:t>
      </w:r>
      <w:proofErr w:type="gramStart"/>
      <w:r w:rsidRPr="00DB74D6">
        <w:rPr>
          <w:sz w:val="16"/>
        </w:rPr>
        <w:t>n42</w:t>
      </w:r>
      <w:proofErr w:type="gramEnd"/>
      <w:r w:rsidRPr="00DB74D6">
        <w:rPr>
          <w:sz w:val="16"/>
        </w:rPr>
        <w:t xml:space="preserve"> A Defenders of Wildlife representative recognized that the "best way to get on TV is to take an extreme position." n43 Thus, the inducement to sell scientific accuracy and credibility for attention and advocacy.</w:t>
      </w:r>
    </w:p>
    <w:p w14:paraId="0BC45786" w14:textId="77777777" w:rsidR="009954A9" w:rsidRPr="00DB74D6" w:rsidRDefault="009954A9" w:rsidP="009954A9">
      <w:pPr>
        <w:rPr>
          <w:sz w:val="16"/>
        </w:rPr>
      </w:pPr>
      <w:r w:rsidRPr="00DB74D6">
        <w:rPr>
          <w:rStyle w:val="TitleChar"/>
        </w:rPr>
        <w:t>The radical and erroneous claims of environmental doomsayers hardly advance the overall interests of the underlying environmental policy</w:t>
      </w:r>
      <w:r w:rsidRPr="00DB74D6">
        <w:rPr>
          <w:sz w:val="16"/>
        </w:rPr>
        <w:t xml:space="preserve">, however. </w:t>
      </w:r>
      <w:r w:rsidRPr="00DB74D6">
        <w:rPr>
          <w:rStyle w:val="TitleChar"/>
        </w:rPr>
        <w:t>The loss of credibility is a profound cost to an advocate.</w:t>
      </w:r>
      <w:r w:rsidRPr="00DB74D6">
        <w:rPr>
          <w:sz w:val="16"/>
        </w:rPr>
        <w:t xml:space="preserve"> </w:t>
      </w:r>
      <w:proofErr w:type="gramStart"/>
      <w:r w:rsidRPr="00DB74D6">
        <w:rPr>
          <w:sz w:val="16"/>
        </w:rPr>
        <w:t>n44</w:t>
      </w:r>
      <w:proofErr w:type="gramEnd"/>
      <w:r w:rsidRPr="00DB74D6">
        <w:rPr>
          <w:sz w:val="16"/>
        </w:rPr>
        <w:t xml:space="preserve"> </w:t>
      </w:r>
      <w:r w:rsidRPr="00DB74D6">
        <w:rPr>
          <w:rStyle w:val="TitleChar"/>
        </w:rPr>
        <w:t>The logical effects of the most extreme</w:t>
      </w:r>
      <w:r w:rsidRPr="00DB74D6">
        <w:rPr>
          <w:sz w:val="16"/>
        </w:rPr>
        <w:t xml:space="preserve"> jeremiahs </w:t>
      </w:r>
      <w:r w:rsidRPr="00DB74D6">
        <w:rPr>
          <w:rStyle w:val="TitleChar"/>
        </w:rPr>
        <w:t xml:space="preserve">are "to discredit its side of the political spectrum," to dissipate the energies of allies in "battles over symbols and cultural institutions," and "to provide a raison </w:t>
      </w:r>
      <w:proofErr w:type="spellStart"/>
      <w:r w:rsidRPr="00DB74D6">
        <w:rPr>
          <w:rStyle w:val="TitleChar"/>
        </w:rPr>
        <w:t>d'etre</w:t>
      </w:r>
      <w:proofErr w:type="spellEnd"/>
      <w:r w:rsidRPr="00DB74D6">
        <w:rPr>
          <w:rStyle w:val="TitleChar"/>
        </w:rPr>
        <w:t xml:space="preserve"> for the polemics of the opposite</w:t>
      </w:r>
      <w:r w:rsidRPr="00DB74D6">
        <w:rPr>
          <w:sz w:val="16"/>
        </w:rPr>
        <w:t xml:space="preserve"> [*483] fringe." n45 The jeremiahs are therefore no friends to the environmental movement. B</w:t>
      </w:r>
      <w:r w:rsidRPr="00DB74D6">
        <w:rPr>
          <w:rStyle w:val="TitleChar"/>
        </w:rPr>
        <w:t>y "crying wolf" repeatedly and falsely, they only undermine the credibility of the movement and may cause its warnings to go ignored when a true wolf is in the fold</w:t>
      </w:r>
      <w:r w:rsidRPr="00DB74D6">
        <w:rPr>
          <w:sz w:val="16"/>
        </w:rPr>
        <w:t>. n46</w:t>
      </w:r>
    </w:p>
    <w:p w14:paraId="065E6FAC" w14:textId="77777777" w:rsidR="009954A9" w:rsidRPr="00833E07" w:rsidRDefault="009954A9" w:rsidP="009954A9">
      <w:pPr>
        <w:rPr>
          <w:sz w:val="16"/>
        </w:rPr>
      </w:pPr>
      <w:r w:rsidRPr="00DB74D6">
        <w:rPr>
          <w:rStyle w:val="TitleChar"/>
        </w:rPr>
        <w:t xml:space="preserve">Environmentalists could establish some credibility by abandoning the jeremiahs and rejecting their unsupported claims. </w:t>
      </w:r>
      <w:r w:rsidRPr="00DB74D6">
        <w:rPr>
          <w:sz w:val="16"/>
        </w:rPr>
        <w:t>Yet</w:t>
      </w:r>
      <w:r w:rsidRPr="00DB74D6">
        <w:rPr>
          <w:rStyle w:val="TitleChar"/>
        </w:rPr>
        <w:t xml:space="preserve"> the movement has scarcely done so and clings to fellow members of its "green team" who urge environmental action, regardless of the merits of their particular claims. The movement continues to embrace the very doomsayers,</w:t>
      </w:r>
      <w:r w:rsidRPr="00DB74D6">
        <w:rPr>
          <w:sz w:val="16"/>
        </w:rPr>
        <w:t xml:space="preserve"> such as Ehrlich, </w:t>
      </w:r>
      <w:r w:rsidRPr="00DB74D6">
        <w:rPr>
          <w:rStyle w:val="TitleChar"/>
        </w:rPr>
        <w:t>whose past predictions were absurdly wrong.</w:t>
      </w:r>
      <w:r w:rsidRPr="00DB74D6">
        <w:rPr>
          <w:sz w:val="16"/>
        </w:rPr>
        <w:t xml:space="preserve"> They may even be regarded as heroes of the movement. However, such "</w:t>
      </w:r>
      <w:r w:rsidRPr="00DB74D6">
        <w:rPr>
          <w:rStyle w:val="TitleChar"/>
        </w:rPr>
        <w:t>movement environmentalists" form only a small percentage of the population.</w:t>
      </w:r>
      <w:r w:rsidRPr="00DB74D6">
        <w:rPr>
          <w:sz w:val="16"/>
        </w:rPr>
        <w:t xml:space="preserve"> The more typical American, or "median voter," has seen the litany of </w:t>
      </w:r>
      <w:proofErr w:type="spellStart"/>
      <w:r w:rsidRPr="00DB74D6">
        <w:rPr>
          <w:sz w:val="16"/>
        </w:rPr>
        <w:t>doomsaying</w:t>
      </w:r>
      <w:proofErr w:type="spellEnd"/>
      <w:r w:rsidRPr="00DB74D6">
        <w:rPr>
          <w:sz w:val="16"/>
        </w:rPr>
        <w:t xml:space="preserve"> and seen the projections proved false. For them, </w:t>
      </w:r>
      <w:r w:rsidRPr="00DB74D6">
        <w:rPr>
          <w:rStyle w:val="TitleChar"/>
        </w:rPr>
        <w:t xml:space="preserve">the association of environmentalism with the jeremiahs only undermines environmentalism and renders suspicious even well-founded environmental problems. </w:t>
      </w:r>
      <w:r w:rsidRPr="00DB74D6">
        <w:rPr>
          <w:sz w:val="16"/>
        </w:rPr>
        <w:t xml:space="preserve">This is the effect that </w:t>
      </w:r>
      <w:proofErr w:type="spellStart"/>
      <w:r w:rsidRPr="00DB74D6">
        <w:rPr>
          <w:sz w:val="16"/>
        </w:rPr>
        <w:t>Lomborg</w:t>
      </w:r>
      <w:proofErr w:type="spellEnd"/>
      <w:r w:rsidRPr="00DB74D6">
        <w:rPr>
          <w:sz w:val="16"/>
        </w:rPr>
        <w:t xml:space="preserve"> apparently seeks to combat.</w:t>
      </w:r>
    </w:p>
    <w:p w14:paraId="6FEED19A" w14:textId="77777777" w:rsidR="00534F30" w:rsidRDefault="00534F30" w:rsidP="00534F30">
      <w:pPr>
        <w:pStyle w:val="Heading4"/>
      </w:pPr>
      <w:r>
        <w:t xml:space="preserve">Extreme claims about climate change distort scientific evidence and undermine environmental movements. </w:t>
      </w:r>
    </w:p>
    <w:p w14:paraId="37EC0306" w14:textId="5B255B0B" w:rsidR="00534F30" w:rsidRDefault="00534F30" w:rsidP="00534F30">
      <w:r w:rsidRPr="00147DFF">
        <w:t xml:space="preserve">Vicky </w:t>
      </w:r>
      <w:r w:rsidRPr="00147DFF">
        <w:rPr>
          <w:rStyle w:val="Style13ptBold"/>
        </w:rPr>
        <w:t>Pope</w:t>
      </w:r>
      <w:r w:rsidRPr="00147DFF">
        <w:t>,</w:t>
      </w:r>
      <w:r>
        <w:t xml:space="preserve"> head of climate change advice at the Met Office Hadley Centre,</w:t>
      </w:r>
      <w:r w:rsidRPr="0010537E">
        <w:rPr>
          <w:rStyle w:val="Style13ptBold"/>
        </w:rPr>
        <w:t xml:space="preserve"> 09</w:t>
      </w:r>
      <w:r>
        <w:t xml:space="preserve"> ["Scientists must rein in misleading climate change claims," The Guardian, 11 February 2009</w:t>
      </w:r>
      <w:r w:rsidR="00732046">
        <w:t>]//JH</w:t>
      </w:r>
    </w:p>
    <w:p w14:paraId="743CBD3E" w14:textId="77777777" w:rsidR="00534F30" w:rsidRPr="00147DFF" w:rsidRDefault="00534F30" w:rsidP="00534F30">
      <w:pPr>
        <w:rPr>
          <w:sz w:val="16"/>
        </w:rPr>
      </w:pPr>
      <w:r w:rsidRPr="00147DFF">
        <w:rPr>
          <w:sz w:val="16"/>
        </w:rPr>
        <w:t xml:space="preserve">News headlines vie for attention and </w:t>
      </w:r>
      <w:r w:rsidRPr="00147DFF">
        <w:rPr>
          <w:rStyle w:val="TitleChar"/>
        </w:rPr>
        <w:t xml:space="preserve">it is easy for scientists to grab this attention by linking climate change to the latest extreme weather event or apocalyptic prediction. </w:t>
      </w:r>
      <w:r w:rsidRPr="00147DFF">
        <w:rPr>
          <w:sz w:val="16"/>
        </w:rPr>
        <w:t xml:space="preserve">But </w:t>
      </w:r>
      <w:r w:rsidRPr="00147DFF">
        <w:rPr>
          <w:rStyle w:val="TitleChar"/>
        </w:rPr>
        <w:t>in doing so, the public perception of climate change can be distorted</w:t>
      </w:r>
      <w:r w:rsidRPr="00147DFF">
        <w:rPr>
          <w:sz w:val="16"/>
        </w:rPr>
        <w:t>. The reality is that extreme events arise when natural variations in the weather and climate combine with long-term climate change. This message is more difficult to get heard. Scientists and journalists need to find ways to help to make this clear without the wider audience switching off.</w:t>
      </w:r>
    </w:p>
    <w:p w14:paraId="5934D8FA" w14:textId="77777777" w:rsidR="00534F30" w:rsidRPr="00147DFF" w:rsidRDefault="00534F30" w:rsidP="00534F30">
      <w:pPr>
        <w:rPr>
          <w:sz w:val="16"/>
        </w:rPr>
      </w:pPr>
      <w:r w:rsidRPr="00147DFF">
        <w:rPr>
          <w:sz w:val="16"/>
        </w:rPr>
        <w:t xml:space="preserve">Recent headlines have proclaimed that Arctic summer sea ice has decreased so much in the past few years that it has reached a tipping point and will disappear very quickly. The truth is that there is little evidence to support this. Indeed, </w:t>
      </w:r>
      <w:r w:rsidRPr="00147DFF">
        <w:rPr>
          <w:rStyle w:val="TitleChar"/>
        </w:rPr>
        <w:t>the record-breaking losses in the past couple of years could easily be due to natural fluctuations in the weather, with summer sea ice increasing again over the next few years. This diverts attention from the real, longer-term issues.</w:t>
      </w:r>
      <w:r w:rsidRPr="00147DFF">
        <w:rPr>
          <w:sz w:val="16"/>
        </w:rPr>
        <w:t xml:space="preserve"> For example, recent results from the Met Office do show that there is a detectable human impact in the long-term decline in sea ice over the past 30 years, and all the evidence points to a complete loss of summer sea ice much later this century.</w:t>
      </w:r>
    </w:p>
    <w:p w14:paraId="5B74C68F" w14:textId="77777777" w:rsidR="00534F30" w:rsidRPr="00147DFF" w:rsidRDefault="00534F30" w:rsidP="00534F30">
      <w:pPr>
        <w:rPr>
          <w:sz w:val="16"/>
        </w:rPr>
      </w:pPr>
      <w:r w:rsidRPr="00147DFF">
        <w:rPr>
          <w:sz w:val="16"/>
        </w:rPr>
        <w:t xml:space="preserve">This is just one example where </w:t>
      </w:r>
      <w:r w:rsidRPr="00147DFF">
        <w:rPr>
          <w:rStyle w:val="TitleChar"/>
        </w:rPr>
        <w:t>scientific evidence has been selectively chosen to support a cause.</w:t>
      </w:r>
      <w:r w:rsidRPr="00147DFF">
        <w:rPr>
          <w:sz w:val="16"/>
        </w:rPr>
        <w:t xml:space="preserve"> In the 1990s, global temperatures increased more quickly than in earlier decades, leading to claims that global warming had accelerated. In the past 10 years the temperature rise has slowed, leading to opposing claims. Again, neither claim is true, since natural variations always occur on this timescale. For example, 1998 was a record-breaking warm year as long-term man-made warming combined with a naturally occurring strong El Niño. In contrast, 2008 was slightly cooler than previous years partly because of a La Niña. Despite this, it was still the 10th warmest on record.</w:t>
      </w:r>
    </w:p>
    <w:p w14:paraId="29F250B0" w14:textId="77777777" w:rsidR="00534F30" w:rsidRPr="00147DFF" w:rsidRDefault="00534F30" w:rsidP="00534F30">
      <w:pPr>
        <w:rPr>
          <w:sz w:val="16"/>
        </w:rPr>
      </w:pPr>
      <w:r w:rsidRPr="00147DFF">
        <w:rPr>
          <w:sz w:val="16"/>
        </w:rPr>
        <w:t xml:space="preserve">The most recent example of this sequence of claim and counter-claim focused on the Greenland ice sheet. The melting of ice around south-east Greenland accelerated in the early part of this decade, leading to reports that scientists had underestimated the speed of warming in this region. Recent measurements, reported in Science magazine last week, show that the speed-up has stopped across the region. This has been picked up on the climate sceptics' websites. Again, natural variability has been ignored in order to support a particular point of view, with climate change advocates leaping on the acceleration to further their cause and the climate change sceptics now using the slowing down to their own benefit. </w:t>
      </w:r>
      <w:proofErr w:type="gramStart"/>
      <w:r w:rsidRPr="00147DFF">
        <w:rPr>
          <w:sz w:val="16"/>
        </w:rPr>
        <w:t>Neither group is right and</w:t>
      </w:r>
      <w:proofErr w:type="gramEnd"/>
      <w:r w:rsidRPr="00147DFF">
        <w:rPr>
          <w:sz w:val="16"/>
        </w:rPr>
        <w:t xml:space="preserve"> all that is achieved is greater confusion among the public. What is true is that there will always be natural variability in the amount of ice around Greenland and that as our climate continues to warm, the long-term reduction in the ice sheet is inevitable.</w:t>
      </w:r>
    </w:p>
    <w:p w14:paraId="500E49A0" w14:textId="77777777" w:rsidR="00534F30" w:rsidRPr="00147DFF" w:rsidRDefault="00534F30" w:rsidP="00534F30">
      <w:pPr>
        <w:rPr>
          <w:rStyle w:val="TitleChar"/>
        </w:rPr>
      </w:pPr>
      <w:r w:rsidRPr="00147DFF">
        <w:rPr>
          <w:rStyle w:val="TitleChar"/>
        </w:rPr>
        <w:t xml:space="preserve">For climate scientists, having to continually rein in extraordinary claims that the </w:t>
      </w:r>
      <w:r w:rsidRPr="00147DFF">
        <w:rPr>
          <w:sz w:val="16"/>
        </w:rPr>
        <w:t xml:space="preserve">latest </w:t>
      </w:r>
      <w:r w:rsidRPr="00147DFF">
        <w:rPr>
          <w:rStyle w:val="TitleChar"/>
        </w:rPr>
        <w:t>extreme is all due to climate change is</w:t>
      </w:r>
      <w:r w:rsidRPr="00147DFF">
        <w:rPr>
          <w:sz w:val="16"/>
        </w:rPr>
        <w:t xml:space="preserve">, at best, hugely </w:t>
      </w:r>
      <w:r w:rsidRPr="00147DFF">
        <w:rPr>
          <w:rStyle w:val="TitleChar"/>
        </w:rPr>
        <w:t>frustrating and</w:t>
      </w:r>
      <w:r w:rsidRPr="00147DFF">
        <w:rPr>
          <w:sz w:val="16"/>
        </w:rPr>
        <w:t xml:space="preserve">, at worst, </w:t>
      </w:r>
      <w:r w:rsidRPr="00147DFF">
        <w:rPr>
          <w:rStyle w:val="TitleChar"/>
        </w:rPr>
        <w:t>enormously distracting</w:t>
      </w:r>
      <w:r w:rsidRPr="00147DFF">
        <w:rPr>
          <w:sz w:val="16"/>
        </w:rPr>
        <w:t xml:space="preserve">. </w:t>
      </w:r>
      <w:r w:rsidRPr="00147DFF">
        <w:rPr>
          <w:rStyle w:val="TitleChar"/>
        </w:rPr>
        <w:t>Overplaying natural variations in the weather as climate change is just as much a distortion of the science as underplaying them to claim that climate change has stopped or is not happening.</w:t>
      </w:r>
      <w:r w:rsidRPr="00147DFF">
        <w:rPr>
          <w:sz w:val="16"/>
        </w:rPr>
        <w:t xml:space="preserve"> Both </w:t>
      </w:r>
      <w:r w:rsidRPr="00147DFF">
        <w:rPr>
          <w:rStyle w:val="TitleChar"/>
        </w:rPr>
        <w:t>undermine the basic facts that the implications of climate change are profound and will be severe if greenhouse gas emissions are not cut drastically and swiftly over the coming decades.</w:t>
      </w:r>
    </w:p>
    <w:p w14:paraId="4F2B6939" w14:textId="77777777" w:rsidR="00534F30" w:rsidRPr="00147DFF" w:rsidRDefault="00534F30" w:rsidP="00534F30">
      <w:pPr>
        <w:rPr>
          <w:sz w:val="16"/>
        </w:rPr>
      </w:pPr>
      <w:r w:rsidRPr="00147DFF">
        <w:rPr>
          <w:sz w:val="16"/>
        </w:rPr>
        <w:t>When climate scientists like me explain to people what we do for a living we are increasingly asked whether we "believe in climate change". Quite simply it is not a matter of belief. Our concerns about climate change arise from the scientific evidence that humanity's activities are leading to changes in our climate. The scientific evidence is overwhelming.</w:t>
      </w:r>
    </w:p>
    <w:p w14:paraId="4F709157" w14:textId="77777777" w:rsidR="00534F30" w:rsidRDefault="00534F30" w:rsidP="00534F30">
      <w:pPr>
        <w:pStyle w:val="Heading4"/>
      </w:pPr>
      <w:r>
        <w:t xml:space="preserve">Environmental apocalyptic discourse wrecks scientists’ credibility and undermines environmental action. </w:t>
      </w:r>
    </w:p>
    <w:p w14:paraId="2C848415" w14:textId="21837ED4" w:rsidR="00534F30" w:rsidRDefault="00534F30" w:rsidP="00534F30">
      <w:r>
        <w:t xml:space="preserve">Frank B. </w:t>
      </w:r>
      <w:r w:rsidRPr="00221C46">
        <w:rPr>
          <w:rStyle w:val="Style13ptBold"/>
        </w:rPr>
        <w:t>Cross</w:t>
      </w:r>
      <w:r>
        <w:t xml:space="preserve">, Professor of Business and of Law @ the University of Texas, </w:t>
      </w:r>
      <w:r w:rsidRPr="00221C46">
        <w:rPr>
          <w:rStyle w:val="Style13ptBold"/>
        </w:rPr>
        <w:t>02</w:t>
      </w:r>
      <w:r>
        <w:t xml:space="preserve"> [</w:t>
      </w:r>
      <w:proofErr w:type="gramStart"/>
      <w:r>
        <w:t>Winter</w:t>
      </w:r>
      <w:proofErr w:type="gramEnd"/>
      <w:r>
        <w:t xml:space="preserve"> 2002, Case Western Reserve Law Review, "Symposium on Bjorn </w:t>
      </w:r>
      <w:proofErr w:type="spellStart"/>
      <w:r>
        <w:t>Lomborg's</w:t>
      </w:r>
      <w:proofErr w:type="spellEnd"/>
      <w:r>
        <w:t xml:space="preserve"> The Skeptical Environmentalis</w:t>
      </w:r>
      <w:r w:rsidR="00732046">
        <w:t>t: the Naive Environmentalist"]//JH</w:t>
      </w:r>
    </w:p>
    <w:p w14:paraId="72CBEC6C" w14:textId="77777777" w:rsidR="00534F30" w:rsidRPr="00165012" w:rsidRDefault="00534F30" w:rsidP="00534F30">
      <w:pPr>
        <w:rPr>
          <w:sz w:val="16"/>
        </w:rPr>
      </w:pPr>
      <w:r w:rsidRPr="00165012">
        <w:rPr>
          <w:rStyle w:val="TitleChar"/>
        </w:rPr>
        <w:t>It may well be that the contemporary environmental jeremiahs are in fact correct about biodiversity, or global warming, or some future-oriented</w:t>
      </w:r>
      <w:r w:rsidRPr="00165012">
        <w:rPr>
          <w:sz w:val="16"/>
        </w:rPr>
        <w:t xml:space="preserve"> </w:t>
      </w:r>
      <w:r w:rsidRPr="00165012">
        <w:rPr>
          <w:rStyle w:val="TitleChar"/>
        </w:rPr>
        <w:t>environmental problem</w:t>
      </w:r>
      <w:r w:rsidRPr="00165012">
        <w:rPr>
          <w:sz w:val="16"/>
        </w:rPr>
        <w:t xml:space="preserve">; I lack the scientific training to evaluate their claims with confidence. The vast majority of voters and policymakers share my position of limited expertise. </w:t>
      </w:r>
      <w:r w:rsidRPr="00165012">
        <w:rPr>
          <w:rStyle w:val="TitleChar"/>
        </w:rPr>
        <w:t>But when the jeremiahs of the past have been wrong about pesticides, wrong about numerous forms of pollution, wrong about food shortages, wrong about oil and mineral shortages, and wrong about overall human health, why should we credit their predictions about future environmental problems? Environmentalists have burned their credibility</w:t>
      </w:r>
      <w:r w:rsidRPr="00165012">
        <w:rPr>
          <w:sz w:val="16"/>
        </w:rPr>
        <w:t xml:space="preserve">. One of the most prominent spokesmen on global warming, Stephen Schneider, declared that he saw the need to "offer up scary scenarios, make simplified, dramatic statements, and make little mention of any </w:t>
      </w:r>
      <w:proofErr w:type="gramStart"/>
      <w:r w:rsidRPr="00165012">
        <w:rPr>
          <w:sz w:val="16"/>
        </w:rPr>
        <w:t>doubt[</w:t>
      </w:r>
      <w:proofErr w:type="gramEnd"/>
      <w:r w:rsidRPr="00165012">
        <w:rPr>
          <w:sz w:val="16"/>
        </w:rPr>
        <w:t>]," in order to strike a balance between "being effective and being honest." n83 Thus</w:t>
      </w:r>
      <w:r w:rsidRPr="00165012">
        <w:rPr>
          <w:rStyle w:val="TitleChar"/>
        </w:rPr>
        <w:t>, advocates</w:t>
      </w:r>
      <w:r w:rsidRPr="00165012">
        <w:rPr>
          <w:sz w:val="16"/>
        </w:rPr>
        <w:t xml:space="preserve"> must </w:t>
      </w:r>
      <w:r w:rsidRPr="00165012">
        <w:rPr>
          <w:rStyle w:val="TitleChar"/>
        </w:rPr>
        <w:t>advance the goals of the "green team," even if science must be misrepresented.</w:t>
      </w:r>
      <w:r w:rsidRPr="00165012">
        <w:rPr>
          <w:sz w:val="16"/>
        </w:rPr>
        <w:t xml:space="preserve"> When Schneider says that Cambridge University Press shouldn't have published The Skeptical Environmentalist, n84 is that because the book is inaccurate or because it is inconvenient for his personal policy ends? Somewhat less explicitly than Schneider, the sponsors of the Club of Rome reversed course shortly after their publication and called for greater economic growth in language suggesting that they had "sponsored and disseminated untruths in an attempt to scare us" into action. </w:t>
      </w:r>
      <w:proofErr w:type="gramStart"/>
      <w:r w:rsidRPr="00165012">
        <w:rPr>
          <w:sz w:val="16"/>
        </w:rPr>
        <w:t>n85</w:t>
      </w:r>
      <w:proofErr w:type="gramEnd"/>
      <w:r w:rsidRPr="00165012">
        <w:rPr>
          <w:sz w:val="16"/>
        </w:rPr>
        <w:t xml:space="preserve"> </w:t>
      </w:r>
      <w:r w:rsidRPr="00165012">
        <w:rPr>
          <w:rStyle w:val="TitleChar"/>
        </w:rPr>
        <w:t>This approach is arrogant and patronizing, and anti-democratic, as public intellectual advocates assume that we "unwashed masses" can't be trusted with the truth but must be manipulated into the political policies that the advocates prefer</w:t>
      </w:r>
      <w:r w:rsidRPr="00165012">
        <w:rPr>
          <w:sz w:val="16"/>
        </w:rPr>
        <w:t xml:space="preserve">. </w:t>
      </w:r>
      <w:r w:rsidRPr="00165012">
        <w:rPr>
          <w:rStyle w:val="TitleChar"/>
        </w:rPr>
        <w:t xml:space="preserve">It enables conservatives </w:t>
      </w:r>
      <w:proofErr w:type="gramStart"/>
      <w:r w:rsidRPr="00165012">
        <w:rPr>
          <w:rStyle w:val="TitleChar"/>
        </w:rPr>
        <w:t>to</w:t>
      </w:r>
      <w:r w:rsidRPr="00165012">
        <w:rPr>
          <w:sz w:val="16"/>
        </w:rPr>
        <w:t xml:space="preserve">  [</w:t>
      </w:r>
      <w:proofErr w:type="gramEnd"/>
      <w:r w:rsidRPr="00165012">
        <w:rPr>
          <w:sz w:val="16"/>
        </w:rPr>
        <w:t xml:space="preserve">*490]  </w:t>
      </w:r>
      <w:r w:rsidRPr="00165012">
        <w:rPr>
          <w:rStyle w:val="TitleChar"/>
        </w:rPr>
        <w:t>credibly claim that environmentalists do not defend science but only use it as "a weapon to advance the cause</w:t>
      </w:r>
      <w:r w:rsidRPr="00165012">
        <w:rPr>
          <w:sz w:val="16"/>
        </w:rPr>
        <w:t>." n86</w:t>
      </w:r>
    </w:p>
    <w:p w14:paraId="1439E06D" w14:textId="77777777" w:rsidR="00534F30" w:rsidRPr="00165012" w:rsidRDefault="00534F30" w:rsidP="00534F30">
      <w:pPr>
        <w:rPr>
          <w:sz w:val="16"/>
        </w:rPr>
      </w:pPr>
      <w:r w:rsidRPr="00165012">
        <w:rPr>
          <w:sz w:val="16"/>
        </w:rPr>
        <w:t xml:space="preserve">It is distinctly possible that at least some </w:t>
      </w:r>
      <w:proofErr w:type="gramStart"/>
      <w:r w:rsidRPr="00165012">
        <w:rPr>
          <w:sz w:val="16"/>
        </w:rPr>
        <w:t xml:space="preserve">aspect of </w:t>
      </w:r>
      <w:r w:rsidRPr="00165012">
        <w:rPr>
          <w:rStyle w:val="TitleChar"/>
        </w:rPr>
        <w:t>environmental threats</w:t>
      </w:r>
      <w:r w:rsidRPr="00165012">
        <w:rPr>
          <w:sz w:val="16"/>
        </w:rPr>
        <w:t xml:space="preserve">, such as climate change, </w:t>
      </w:r>
      <w:r w:rsidRPr="00165012">
        <w:rPr>
          <w:rStyle w:val="TitleChar"/>
        </w:rPr>
        <w:t>are</w:t>
      </w:r>
      <w:proofErr w:type="gramEnd"/>
      <w:r w:rsidRPr="00165012">
        <w:rPr>
          <w:rStyle w:val="TitleChar"/>
        </w:rPr>
        <w:t xml:space="preserve"> real ones that should command policy attention</w:t>
      </w:r>
      <w:r w:rsidRPr="00165012">
        <w:rPr>
          <w:sz w:val="16"/>
        </w:rPr>
        <w:t xml:space="preserve">. The response may have been delayed, if anything, by "this 'cry wolf' track record of prediction of atmospheric events," which meant that it was "not surprising that many meteorologists have deep reservations about taking costly actions on the basis of the predictions." n87 Not only does </w:t>
      </w:r>
      <w:r w:rsidRPr="00165012">
        <w:rPr>
          <w:rStyle w:val="TitleChar"/>
        </w:rPr>
        <w:t>the exaggeration of the harm of warming make any effort appear futile</w:t>
      </w:r>
      <w:r w:rsidRPr="00165012">
        <w:rPr>
          <w:sz w:val="16"/>
        </w:rPr>
        <w:t xml:space="preserve">, n88 </w:t>
      </w:r>
      <w:r w:rsidRPr="00165012">
        <w:rPr>
          <w:rStyle w:val="TitleChar"/>
        </w:rPr>
        <w:t>the past litany of failed predictions hands a sword to critics of taking any action on climate</w:t>
      </w:r>
      <w:r w:rsidRPr="00165012">
        <w:rPr>
          <w:sz w:val="16"/>
        </w:rPr>
        <w:t xml:space="preserve">. </w:t>
      </w:r>
      <w:proofErr w:type="gramStart"/>
      <w:r w:rsidRPr="00165012">
        <w:rPr>
          <w:sz w:val="16"/>
        </w:rPr>
        <w:t>n89</w:t>
      </w:r>
      <w:proofErr w:type="gramEnd"/>
      <w:r w:rsidRPr="00165012">
        <w:rPr>
          <w:sz w:val="16"/>
        </w:rPr>
        <w:t xml:space="preserve"> </w:t>
      </w:r>
      <w:r w:rsidRPr="00165012">
        <w:rPr>
          <w:rStyle w:val="TitleChar"/>
        </w:rPr>
        <w:t xml:space="preserve">Relying on predictions of doom potentially undermines environmental action </w:t>
      </w:r>
      <w:r w:rsidRPr="00165012">
        <w:rPr>
          <w:sz w:val="16"/>
        </w:rPr>
        <w:t>in other ways as well</w:t>
      </w:r>
      <w:r w:rsidRPr="00165012">
        <w:rPr>
          <w:rStyle w:val="TitleChar"/>
        </w:rPr>
        <w:t>.</w:t>
      </w:r>
      <w:r w:rsidRPr="00165012">
        <w:rPr>
          <w:sz w:val="16"/>
        </w:rPr>
        <w:t xml:space="preserve"> </w:t>
      </w:r>
      <w:r w:rsidRPr="00165012">
        <w:rPr>
          <w:rStyle w:val="TitleChar"/>
        </w:rPr>
        <w:t>The focus on "disasters" may also distort environmental law, policy, and budgets and thereby hamper effective regulation.</w:t>
      </w:r>
      <w:r w:rsidRPr="00165012">
        <w:rPr>
          <w:sz w:val="16"/>
        </w:rPr>
        <w:t xml:space="preserve"> n90</w:t>
      </w:r>
    </w:p>
    <w:p w14:paraId="0B636C60" w14:textId="77777777" w:rsidR="00534F30" w:rsidRPr="00165012" w:rsidRDefault="00534F30" w:rsidP="00534F30">
      <w:pPr>
        <w:rPr>
          <w:sz w:val="16"/>
        </w:rPr>
      </w:pPr>
      <w:r w:rsidRPr="00165012">
        <w:rPr>
          <w:sz w:val="16"/>
        </w:rPr>
        <w:t xml:space="preserve">Posner's cynical theory of the public intellectual suggests that such intellectuals are largely pursuing egoistic interests of fame and money. They may have some measure of concern for the cause they espouse, but they are foremost in it for themselves. While it is impossible to see within the hearts of the doomsayer jeremiahs, their behavior seems consistent with the hypothesis. </w:t>
      </w:r>
      <w:proofErr w:type="gramStart"/>
      <w:r w:rsidRPr="00165012">
        <w:rPr>
          <w:sz w:val="16"/>
        </w:rPr>
        <w:t>n91</w:t>
      </w:r>
      <w:proofErr w:type="gramEnd"/>
      <w:r w:rsidRPr="00165012">
        <w:rPr>
          <w:sz w:val="16"/>
        </w:rPr>
        <w:t xml:space="preserve"> The criticisms they make of </w:t>
      </w:r>
      <w:proofErr w:type="spellStart"/>
      <w:r w:rsidRPr="00165012">
        <w:rPr>
          <w:sz w:val="16"/>
        </w:rPr>
        <w:t>Lomborg</w:t>
      </w:r>
      <w:proofErr w:type="spellEnd"/>
      <w:r w:rsidRPr="00165012">
        <w:rPr>
          <w:sz w:val="16"/>
        </w:rPr>
        <w:t xml:space="preserve">, such as his occasional use of non-peer reviewed sources, apply far better to the environmental doomsayers themselves. Yet when the "green team" doomsayers publish their unreliable and unsupported jeremiahs, those who responded to </w:t>
      </w:r>
      <w:proofErr w:type="spellStart"/>
      <w:r w:rsidRPr="00165012">
        <w:rPr>
          <w:sz w:val="16"/>
        </w:rPr>
        <w:t>Lomborg</w:t>
      </w:r>
      <w:proofErr w:type="spellEnd"/>
      <w:r w:rsidRPr="00165012">
        <w:rPr>
          <w:sz w:val="16"/>
        </w:rPr>
        <w:t xml:space="preserve"> are sadly silent. This is the sort of hypocritical or naive ideological double standard that undermines their credibility and potentially undermines the scientifically-based environmental movement. As The Economist notes, </w:t>
      </w:r>
      <w:r w:rsidRPr="00165012">
        <w:rPr>
          <w:rStyle w:val="TitleChar"/>
        </w:rPr>
        <w:t>"if scientists want their views to be accorded the respect due to science, then they must speak as scientists, not as lobbyists."</w:t>
      </w:r>
      <w:r w:rsidRPr="00165012">
        <w:rPr>
          <w:sz w:val="16"/>
        </w:rPr>
        <w:t xml:space="preserve"> n92 It may well </w:t>
      </w:r>
      <w:proofErr w:type="gramStart"/>
      <w:r w:rsidRPr="00165012">
        <w:rPr>
          <w:sz w:val="16"/>
        </w:rPr>
        <w:t>be  [</w:t>
      </w:r>
      <w:proofErr w:type="gramEnd"/>
      <w:r w:rsidRPr="00165012">
        <w:rPr>
          <w:sz w:val="16"/>
        </w:rPr>
        <w:t xml:space="preserve">*491]  that some of </w:t>
      </w:r>
      <w:proofErr w:type="spellStart"/>
      <w:r w:rsidRPr="00165012">
        <w:rPr>
          <w:sz w:val="16"/>
        </w:rPr>
        <w:t>Lomborg's</w:t>
      </w:r>
      <w:proofErr w:type="spellEnd"/>
      <w:r w:rsidRPr="00165012">
        <w:rPr>
          <w:sz w:val="16"/>
        </w:rPr>
        <w:t xml:space="preserve"> claims are inaccurate or even biased (a sort of anti-litany), but who can we trust to tell us?</w:t>
      </w:r>
    </w:p>
    <w:p w14:paraId="004149E3" w14:textId="77777777" w:rsidR="00534F30" w:rsidRPr="00165012" w:rsidRDefault="00534F30" w:rsidP="00534F30">
      <w:pPr>
        <w:rPr>
          <w:rStyle w:val="TitleChar"/>
        </w:rPr>
      </w:pPr>
      <w:r w:rsidRPr="00165012">
        <w:rPr>
          <w:rStyle w:val="TitleChar"/>
        </w:rPr>
        <w:t>For decades, environmentalists have projected a series of growing problems and sometimes horrible disasters.</w:t>
      </w:r>
      <w:r w:rsidRPr="00165012">
        <w:rPr>
          <w:sz w:val="16"/>
        </w:rPr>
        <w:t xml:space="preserve"> </w:t>
      </w:r>
      <w:proofErr w:type="spellStart"/>
      <w:r w:rsidRPr="00165012">
        <w:rPr>
          <w:sz w:val="16"/>
        </w:rPr>
        <w:t>Cornucopians</w:t>
      </w:r>
      <w:proofErr w:type="spellEnd"/>
      <w:r w:rsidRPr="00165012">
        <w:rPr>
          <w:sz w:val="16"/>
        </w:rPr>
        <w:t xml:space="preserve"> have predicted that none of these would occur. The track record over this period is pretty one-sided in favor of the </w:t>
      </w:r>
      <w:proofErr w:type="spellStart"/>
      <w:r w:rsidRPr="00165012">
        <w:rPr>
          <w:sz w:val="16"/>
        </w:rPr>
        <w:t>Cornucopians</w:t>
      </w:r>
      <w:proofErr w:type="spellEnd"/>
      <w:r w:rsidRPr="00165012">
        <w:rPr>
          <w:sz w:val="16"/>
        </w:rPr>
        <w:t xml:space="preserve">, at least on matters for which there is extensive information. None of the major disasters have come to pass. Most of the measurable environmental problems have declined, and human health and wellbeing has broadly improved. Of course, this improvement has not been universal. But </w:t>
      </w:r>
      <w:r w:rsidRPr="00165012">
        <w:rPr>
          <w:rStyle w:val="TitleChar"/>
        </w:rPr>
        <w:t>if environmentalists continue to predict doom in every direction and are unwilling to discriminate among potential problems or police their own claims, what can a reasonable person go on but the general historic pattern?</w:t>
      </w:r>
    </w:p>
    <w:p w14:paraId="63BC46FB" w14:textId="77777777" w:rsidR="00534F30" w:rsidRDefault="00534F30" w:rsidP="00534F30">
      <w:pPr>
        <w:pStyle w:val="Heading3"/>
        <w:rPr>
          <w:rStyle w:val="TitleChar"/>
          <w:b/>
          <w:sz w:val="32"/>
        </w:rPr>
      </w:pPr>
      <w:r>
        <w:rPr>
          <w:rStyle w:val="TitleChar"/>
          <w:b/>
          <w:sz w:val="32"/>
        </w:rPr>
        <w:t>Impact – Turns Case/Plan Can’t Solve</w:t>
      </w:r>
    </w:p>
    <w:p w14:paraId="48FBE9E5" w14:textId="77777777" w:rsidR="009954A9" w:rsidRDefault="009954A9" w:rsidP="009954A9">
      <w:pPr>
        <w:pStyle w:val="Heading4"/>
      </w:pPr>
      <w:r>
        <w:t xml:space="preserve">Turns the case - neorealist hypotheses on the causes of environmental conflict ignore problematic global structural conditions that accelerate exploitation of the environment. </w:t>
      </w:r>
    </w:p>
    <w:p w14:paraId="0348CED6" w14:textId="4CA54396" w:rsidR="009954A9" w:rsidRPr="00A91ABC" w:rsidRDefault="009954A9" w:rsidP="009954A9">
      <w:r w:rsidRPr="00A0306A">
        <w:rPr>
          <w:rStyle w:val="Style13ptBold"/>
        </w:rPr>
        <w:t>Ahmed 11</w:t>
      </w:r>
      <w:r>
        <w:t>—</w:t>
      </w:r>
      <w:proofErr w:type="spellStart"/>
      <w:r>
        <w:t>Nafeez</w:t>
      </w:r>
      <w:proofErr w:type="spellEnd"/>
      <w:r>
        <w:t xml:space="preserve"> </w:t>
      </w:r>
      <w:proofErr w:type="spellStart"/>
      <w:r>
        <w:t>Mosaddeq</w:t>
      </w:r>
      <w:proofErr w:type="spellEnd"/>
      <w:r>
        <w:t xml:space="preserve"> Ahmed is an international security analyst. He is Executive Director at the Institute for Policy Research and Development, and Associate Tutor at the Department of IR, University of Sussex, where he obtained his DPhil. [“The international relations of crisis and the crisis of international relations: from the </w:t>
      </w:r>
      <w:proofErr w:type="spellStart"/>
      <w:r>
        <w:t>securitisation</w:t>
      </w:r>
      <w:proofErr w:type="spellEnd"/>
      <w:r>
        <w:t xml:space="preserve"> of scarcity to the </w:t>
      </w:r>
      <w:proofErr w:type="spellStart"/>
      <w:r>
        <w:t>militarisation</w:t>
      </w:r>
      <w:proofErr w:type="spellEnd"/>
      <w:r>
        <w:t xml:space="preserve"> of society,” Global Change, Peace &amp; Security, Volume 23, Issue 3, 2011, Taylor and Francis Online, p.344]</w:t>
      </w:r>
      <w:r w:rsidR="00732046">
        <w:t>//JH</w:t>
      </w:r>
    </w:p>
    <w:p w14:paraId="1B3396A6" w14:textId="77777777" w:rsidR="009954A9" w:rsidRDefault="009954A9" w:rsidP="009954A9">
      <w:pPr>
        <w:rPr>
          <w:rStyle w:val="TitleChar"/>
        </w:rPr>
      </w:pPr>
      <w:r w:rsidRPr="00A91ABC">
        <w:rPr>
          <w:sz w:val="16"/>
        </w:rPr>
        <w:t xml:space="preserve">Ultimately, this </w:t>
      </w:r>
      <w:r w:rsidRPr="00A91ABC">
        <w:rPr>
          <w:rStyle w:val="TitleChar"/>
        </w:rPr>
        <w:t>theoretical hypothesis on the causes of environmental or resource-related conflict is incapable of engaging with the deeper intersecting global structural conditions</w:t>
      </w:r>
      <w:r w:rsidRPr="00A91ABC">
        <w:rPr>
          <w:sz w:val="16"/>
        </w:rPr>
        <w:t xml:space="preserve"> generating resource scarcities, </w:t>
      </w:r>
      <w:r w:rsidRPr="00A91ABC">
        <w:rPr>
          <w:rStyle w:val="TitleChar"/>
        </w:rPr>
        <w:t>independently of insufficient government management of the internal distribution of resources in weak states</w:t>
      </w:r>
      <w:r w:rsidRPr="00A91ABC">
        <w:rPr>
          <w:sz w:val="16"/>
        </w:rPr>
        <w:t xml:space="preserve">. It simplistically applies the Hobbesian assumption that without a </w:t>
      </w:r>
      <w:proofErr w:type="spellStart"/>
      <w:r w:rsidRPr="00A91ABC">
        <w:rPr>
          <w:sz w:val="16"/>
        </w:rPr>
        <w:t>centralised</w:t>
      </w:r>
      <w:proofErr w:type="spellEnd"/>
      <w:r w:rsidRPr="00A91ABC">
        <w:rPr>
          <w:sz w:val="16"/>
        </w:rPr>
        <w:t xml:space="preserve"> ‘Leviathan’ state </w:t>
      </w:r>
      <w:proofErr w:type="gramStart"/>
      <w:r w:rsidRPr="00A91ABC">
        <w:rPr>
          <w:sz w:val="16"/>
        </w:rPr>
        <w:t>structure,</w:t>
      </w:r>
      <w:proofErr w:type="gramEnd"/>
      <w:r w:rsidRPr="00A91ABC">
        <w:rPr>
          <w:sz w:val="16"/>
        </w:rPr>
        <w:t xml:space="preserve"> </w:t>
      </w:r>
      <w:r w:rsidRPr="00A27255">
        <w:rPr>
          <w:rStyle w:val="TitleChar"/>
        </w:rPr>
        <w:t>the persistence of anarchy in itself generates conflict over resources.</w:t>
      </w:r>
      <w:r w:rsidRPr="00A91ABC">
        <w:rPr>
          <w:rStyle w:val="TitleChar"/>
        </w:rPr>
        <w:t xml:space="preserve"> Under the guise of restoring the significance of the biophysical environment to orthodox IR, this approach in effect actually occludes the environment as a meaningful causal factor, reducing it to a mere epiphenomenon of the dynamics of anarchy in the context of state failure.</w:t>
      </w:r>
      <w:r w:rsidRPr="00A91ABC">
        <w:rPr>
          <w:sz w:val="16"/>
        </w:rPr>
        <w:t xml:space="preserve"> As a consequence</w:t>
      </w:r>
      <w:r w:rsidRPr="00A91ABC">
        <w:rPr>
          <w:rStyle w:val="TitleChar"/>
        </w:rPr>
        <w:t>, this approach is theoretically impotent in grasping the systemic acceleration of global ecological, energy and economic crises as a direct consequence of the way in which the inter-state system itself exploits the biophysical environment.</w:t>
      </w:r>
    </w:p>
    <w:p w14:paraId="25272CE9" w14:textId="77777777" w:rsidR="009954A9" w:rsidRDefault="009954A9" w:rsidP="009954A9">
      <w:pPr>
        <w:pStyle w:val="Heading4"/>
      </w:pPr>
      <w:r>
        <w:t>Apocalyptic representations of global warming demobilize solutions</w:t>
      </w:r>
    </w:p>
    <w:p w14:paraId="6AF29F83" w14:textId="77777777" w:rsidR="009954A9" w:rsidRDefault="009954A9" w:rsidP="009954A9">
      <w:proofErr w:type="spellStart"/>
      <w:r w:rsidRPr="00147C24">
        <w:rPr>
          <w:rStyle w:val="Style13ptBold"/>
        </w:rPr>
        <w:t>Nordhaus</w:t>
      </w:r>
      <w:proofErr w:type="spellEnd"/>
      <w:r w:rsidRPr="00147C24">
        <w:rPr>
          <w:rStyle w:val="Style13ptBold"/>
        </w:rPr>
        <w:t xml:space="preserve"> &amp; </w:t>
      </w:r>
      <w:proofErr w:type="spellStart"/>
      <w:r w:rsidRPr="00147C24">
        <w:rPr>
          <w:rStyle w:val="Style13ptBold"/>
        </w:rPr>
        <w:t>Shellenberger</w:t>
      </w:r>
      <w:proofErr w:type="spellEnd"/>
      <w:r w:rsidRPr="00147C24">
        <w:rPr>
          <w:rStyle w:val="Style13ptBold"/>
        </w:rPr>
        <w:t xml:space="preserve"> 9</w:t>
      </w:r>
      <w:r>
        <w:t xml:space="preserve"> </w:t>
      </w:r>
      <w:r w:rsidRPr="000C30A0">
        <w:rPr>
          <w:sz w:val="18"/>
        </w:rPr>
        <w:t>[Ted – environmental policy expert, chairman of The Breakthrough Institute</w:t>
      </w:r>
      <w:r>
        <w:rPr>
          <w:sz w:val="18"/>
        </w:rPr>
        <w:t>, Vice President of Evans/McDonough (one of the country’s leading research firms)</w:t>
      </w:r>
      <w:r w:rsidRPr="000C30A0">
        <w:rPr>
          <w:sz w:val="18"/>
        </w:rPr>
        <w:t xml:space="preserve"> &amp; Michael – environmental policy expert, president of Breakthrough Institute; 11/16 “Apocalypse Fatigue: Losing the Public on Climate Change”, http://e360.yale.edu/feature/apocalypse_fatigue_losing_the_public_on_climate_change/2210/ \\NL]</w:t>
      </w:r>
    </w:p>
    <w:p w14:paraId="78DE5F9E" w14:textId="77777777" w:rsidR="009954A9" w:rsidRDefault="009954A9" w:rsidP="009954A9">
      <w:pPr>
        <w:rPr>
          <w:rStyle w:val="TitleChar"/>
        </w:rPr>
      </w:pPr>
      <w:r w:rsidRPr="003566F2">
        <w:rPr>
          <w:sz w:val="14"/>
        </w:rPr>
        <w:t xml:space="preserve">Last month, the Pew Research Center released its latest poll of public attitudes on global warming. On its face, the news was not good: </w:t>
      </w:r>
      <w:r w:rsidRPr="00147C24">
        <w:rPr>
          <w:rStyle w:val="TitleChar"/>
        </w:rPr>
        <w:t>Belief that global warming is occurring</w:t>
      </w:r>
      <w:r w:rsidRPr="003566F2">
        <w:rPr>
          <w:sz w:val="14"/>
        </w:rPr>
        <w:t xml:space="preserve"> had </w:t>
      </w:r>
      <w:r w:rsidRPr="00147C24">
        <w:rPr>
          <w:rStyle w:val="TitleChar"/>
        </w:rPr>
        <w:t>declined from 71 percent</w:t>
      </w:r>
      <w:r w:rsidRPr="003566F2">
        <w:rPr>
          <w:sz w:val="14"/>
        </w:rPr>
        <w:t xml:space="preserve"> in April of 2008 </w:t>
      </w:r>
      <w:r w:rsidRPr="00147C24">
        <w:rPr>
          <w:rStyle w:val="TitleChar"/>
        </w:rPr>
        <w:t>to 56 percent</w:t>
      </w:r>
      <w:r w:rsidRPr="003566F2">
        <w:rPr>
          <w:sz w:val="14"/>
        </w:rPr>
        <w:t xml:space="preserve"> in October — </w:t>
      </w:r>
      <w:r w:rsidRPr="00147C24">
        <w:rPr>
          <w:rStyle w:val="TitleChar"/>
        </w:rPr>
        <w:t>an astonishing drop in just 18 months. The belief that global warming is human-caused declined from 47 percent to 36 percent</w:t>
      </w:r>
      <w:r w:rsidRPr="003566F2">
        <w:rPr>
          <w:sz w:val="14"/>
        </w:rPr>
        <w:t xml:space="preserve">. While some pollsters questioned these numbers, the Pew statistics are consistent with the findings by Gallup in March that public concern about global warming had declined, that the number of Americans who believed that news about global warming was exaggerated had increased, and that the number of Americans who believed that the effects of global warming had already begun had declined. The reasons offered for these declines are as varied as opinion about climate change itself. Skeptics say the gig is up: Americans have finally figured out that global warming is a hoax. Climate activists blame skeptics for sowing doubts about climate science. Pew’s Andrew </w:t>
      </w:r>
      <w:proofErr w:type="spellStart"/>
      <w:r w:rsidRPr="003566F2">
        <w:rPr>
          <w:sz w:val="14"/>
        </w:rPr>
        <w:t>Kohut</w:t>
      </w:r>
      <w:proofErr w:type="spellEnd"/>
      <w:r w:rsidRPr="003566F2">
        <w:rPr>
          <w:sz w:val="14"/>
        </w:rPr>
        <w:t xml:space="preserve">, who conducted the survey, says it’s (mostly) the economy, stupid. And some folks have concluded that Americans, with our high levels of disbelief in evolution, are just too stupid or too anti-science to sort it all out. The truth is both simpler and more complicated. It is simpler in the sense that most Americans just aren’t paying a whole lot of attention. Between being asked about things like whether they would provide CPR to save the life of a pet (most pet owners say yes ) or whether they would allow their child to be given the swine flu vaccine (a third of parents say no), pollsters occasionally get around to asking Americans what they think about global warming. When they do, Americans find a variety of ways to tell us that they don’t think about it very much at all. Three years after it seemed that “An Inconvenient Truth” had changed everything, it turns out that it didn’t. The current Pew survey is the latest in a series of studies suggesting that Al Gore probably had a good deal more effect upon elite opinion than public opinion. Public opinion about global warming, it turns out, has been remarkably stable for the better part of two decades, despite the recent decline in expressed public confidence in climate science. Roughly two-thirds of Americans have consistently told pollsters that global warming is occurring. By about the same majority, most Americans agree that global warming is at least in part human-caused, with this majority roughly equally divided between those believing that warming is entirely caused by humans and those who believe it to be a combination of human and natural causes. And about the same </w:t>
      </w:r>
      <w:proofErr w:type="spellStart"/>
      <w:r w:rsidRPr="003566F2">
        <w:rPr>
          <w:sz w:val="14"/>
        </w:rPr>
        <w:t>twothirds</w:t>
      </w:r>
      <w:proofErr w:type="spellEnd"/>
      <w:r w:rsidRPr="003566F2">
        <w:rPr>
          <w:sz w:val="14"/>
        </w:rPr>
        <w:t xml:space="preserve"> majority has consistently supported government action to reduce greenhouse gas emissions since 1989. This would be good news for action to address climate change if most Americans felt very strongly about the subject. Unfortunately, they don’t. Looking back over 20 years, only about 35 to 40 percent of the U.S. public worry about global warming “a great deal,” and only about one-third consider it a “serious personal threat.” Moreover, when asked in </w:t>
      </w:r>
      <w:proofErr w:type="spellStart"/>
      <w:r w:rsidRPr="003566F2">
        <w:rPr>
          <w:sz w:val="14"/>
        </w:rPr>
        <w:t>openended</w:t>
      </w:r>
      <w:proofErr w:type="spellEnd"/>
      <w:r w:rsidRPr="003566F2">
        <w:rPr>
          <w:sz w:val="14"/>
        </w:rPr>
        <w:t xml:space="preserve"> formats to name the most serious problems facing the country, virtually no Americans volunteer global warming. Even other environmental problems, such as air and water pollution, are often rated higher priorities by U.S. voters than global warming, which is less visible and is experienced less personally than many other problems. What is arguably most remarkable about U.S. public opinion on global warming has been both its stability and its inelasticity in response to new developments, greater scientific understanding of the problem, and greater attention from both the media and politicians. Public opinion about global warming has remained largely unchanged through periods of intensive media attention and periods of neglect, good economic times and bad, the relatively activist Clinton years and the skeptical Bush years. And majorities of Americans have, at least in principle, consistently supported government action to do something about global warming even if they were not entirely sold that the science was settled, suggesting that public understanding and acceptance of climate science may not be a precondition for supporting action to reduce greenhouse gas emissions. The more complicated questions have to do with why. </w:t>
      </w:r>
      <w:r w:rsidRPr="00AC0A87">
        <w:rPr>
          <w:rStyle w:val="TitleChar"/>
        </w:rPr>
        <w:t xml:space="preserve">Why have Americans been so consistently supportive of action to address climate change yet so weakly committed? </w:t>
      </w:r>
      <w:r w:rsidRPr="003566F2">
        <w:rPr>
          <w:sz w:val="14"/>
        </w:rPr>
        <w:t xml:space="preserve">Why has two decades of education and advocacy about climate change had so little discernible impact on public opinion? And why, at the height of media coverage and publicity about global warming in the years after the release of Gore’s movie, did confidence in climate science actually appear to decline? </w:t>
      </w:r>
      <w:r w:rsidRPr="00AC0A87">
        <w:rPr>
          <w:rStyle w:val="TitleChar"/>
        </w:rPr>
        <w:t xml:space="preserve">Political psychology can help us answer these questions. First, climate change seems tailor-made to be a low priority for most people. </w:t>
      </w:r>
      <w:r w:rsidRPr="00AC0A87">
        <w:rPr>
          <w:rStyle w:val="Emphasis"/>
        </w:rPr>
        <w:t>The threat is distant in both time and space.</w:t>
      </w:r>
      <w:r w:rsidRPr="00AC0A87">
        <w:rPr>
          <w:rStyle w:val="TitleChar"/>
        </w:rPr>
        <w:t xml:space="preserve"> </w:t>
      </w:r>
      <w:r w:rsidRPr="00AC0A87">
        <w:rPr>
          <w:rStyle w:val="Emphasis"/>
        </w:rPr>
        <w:t>It is difficult to visualize.</w:t>
      </w:r>
      <w:r w:rsidRPr="00AC0A87">
        <w:rPr>
          <w:rStyle w:val="TitleChar"/>
        </w:rPr>
        <w:t xml:space="preserve"> And it is difficult to identify a clearly defined enemy</w:t>
      </w:r>
      <w:r w:rsidRPr="003566F2">
        <w:rPr>
          <w:sz w:val="14"/>
        </w:rPr>
        <w:t xml:space="preserve">. Coal executives may deny that global warming exists, but at the end of the day they’re just in it for a buck, not hiding in caves in Pakistan plotting new and exotic ways to kill us. </w:t>
      </w:r>
      <w:r w:rsidRPr="00AC0A87">
        <w:rPr>
          <w:rStyle w:val="TitleChar"/>
        </w:rPr>
        <w:t>Second, the dominant climate change solutions run up against established ideologies and identities. Consider the psychological concept of “system justification.” System justification theory builds upon earlier work on ego justification and group justification to suggest that many people have a psychological need to maintain a positive view of the existing social order</w:t>
      </w:r>
      <w:r w:rsidRPr="003566F2">
        <w:rPr>
          <w:sz w:val="14"/>
        </w:rPr>
        <w:t xml:space="preserve">, whatever it may be. </w:t>
      </w:r>
      <w:r w:rsidRPr="00AC0A87">
        <w:rPr>
          <w:rStyle w:val="TitleChar"/>
        </w:rPr>
        <w:t xml:space="preserve">This need manifests itself, not surprisingly, in the strong tendency to perceive existing social relations as fair, legitimate, and desirable, even in contexts in which those relations substantively disadvantage the person involved. </w:t>
      </w:r>
      <w:r w:rsidRPr="003566F2">
        <w:rPr>
          <w:sz w:val="14"/>
        </w:rPr>
        <w:t xml:space="preserve">Many observers have suggested that Gore’s leading role in the global warming debate has had much to do with the rising partisan polarization around the issue. And while this almost certainly has played a part, it is worth considering that there may be other significant psychological dynamics at play as well. Dr. John </w:t>
      </w:r>
      <w:proofErr w:type="spellStart"/>
      <w:r w:rsidRPr="003566F2">
        <w:rPr>
          <w:sz w:val="14"/>
        </w:rPr>
        <w:t>Jost</w:t>
      </w:r>
      <w:proofErr w:type="spellEnd"/>
      <w:r w:rsidRPr="003566F2">
        <w:rPr>
          <w:sz w:val="14"/>
        </w:rPr>
        <w:t xml:space="preserve">, a leading political psychologist at New York University, recently demonstrated that </w:t>
      </w:r>
      <w:r w:rsidRPr="00AC0A87">
        <w:rPr>
          <w:rStyle w:val="TitleChar"/>
        </w:rPr>
        <w:t>much of the partisan divide on global warming can be explained by system justification theory. Calls for economic sacrifice, major changes to our lifestyles, and the immorality of continuing “business as usual” — such as going on about the business of our daily lives in the face of looming ecological catastrophe — are almost tailor-made to trigger system justification among a substantial number of Americans. Combine these two psychological phenomena — a low sense of imminent threat</w:t>
      </w:r>
      <w:r w:rsidRPr="003566F2">
        <w:rPr>
          <w:sz w:val="14"/>
        </w:rPr>
        <w:t xml:space="preserve"> (what psychologists call low-threat salience) </w:t>
      </w:r>
      <w:r w:rsidRPr="00AC0A87">
        <w:rPr>
          <w:rStyle w:val="TitleChar"/>
        </w:rPr>
        <w:t>and system justification</w:t>
      </w:r>
      <w:r w:rsidRPr="003566F2">
        <w:rPr>
          <w:sz w:val="14"/>
        </w:rPr>
        <w:t xml:space="preserve"> — </w:t>
      </w:r>
      <w:r w:rsidRPr="00AC0A87">
        <w:rPr>
          <w:rStyle w:val="TitleChar"/>
        </w:rPr>
        <w:t>and what you get is public opinion that is highly resistant to education or persuasion.</w:t>
      </w:r>
      <w:r w:rsidRPr="003566F2">
        <w:rPr>
          <w:sz w:val="14"/>
        </w:rPr>
        <w:t xml:space="preserve"> </w:t>
      </w:r>
      <w:r w:rsidRPr="00AC0A87">
        <w:rPr>
          <w:rStyle w:val="TitleChar"/>
        </w:rPr>
        <w:t>Most Americans aren’t alarmed enough to pay much attention, and efforts to raise the volume simply trigger system justifying responses</w:t>
      </w:r>
      <w:r w:rsidRPr="003566F2">
        <w:rPr>
          <w:sz w:val="14"/>
        </w:rPr>
        <w:t xml:space="preserve">. The lesson of recent years would appear to be that </w:t>
      </w:r>
      <w:r w:rsidRPr="00AC0A87">
        <w:rPr>
          <w:rStyle w:val="Emphasis"/>
        </w:rPr>
        <w:t>apocalyptic threats</w:t>
      </w:r>
      <w:r w:rsidRPr="003566F2">
        <w:rPr>
          <w:sz w:val="14"/>
        </w:rPr>
        <w:t xml:space="preserve"> — </w:t>
      </w:r>
      <w:r w:rsidRPr="00AC0A87">
        <w:rPr>
          <w:rStyle w:val="TitleChar"/>
        </w:rPr>
        <w:t>when their impacts are relatively far off in the future, difficult to imagine or visualize, and emanate from everyday activities, not an external and hostile source</w:t>
      </w:r>
      <w:r w:rsidRPr="003566F2">
        <w:rPr>
          <w:sz w:val="14"/>
        </w:rPr>
        <w:t xml:space="preserve"> — </w:t>
      </w:r>
      <w:r w:rsidRPr="00AC0A87">
        <w:rPr>
          <w:rStyle w:val="Emphasis"/>
        </w:rPr>
        <w:t>are not easily acknowledged and are unlikely to become priority concerns for most people</w:t>
      </w:r>
      <w:r w:rsidRPr="003566F2">
        <w:rPr>
          <w:sz w:val="14"/>
        </w:rPr>
        <w:t xml:space="preserve">. In fact, </w:t>
      </w:r>
      <w:r w:rsidRPr="00AC0A87">
        <w:rPr>
          <w:rStyle w:val="TitleChar"/>
        </w:rPr>
        <w:t>the louder and more alarmed climate advocates become in these efforts, the more they polarize the issue, driving away a conservative or moderate for every liberal they recruit to the cause</w:t>
      </w:r>
      <w:r w:rsidRPr="003566F2">
        <w:rPr>
          <w:sz w:val="14"/>
        </w:rPr>
        <w:t xml:space="preserve">. </w:t>
      </w:r>
      <w:r w:rsidRPr="00AC0A87">
        <w:rPr>
          <w:rStyle w:val="TitleChar"/>
        </w:rPr>
        <w:t>These same efforts to increase salience through offering increasingly dire prognosis about the fate of the planet</w:t>
      </w:r>
      <w:r w:rsidRPr="003566F2">
        <w:rPr>
          <w:sz w:val="14"/>
        </w:rPr>
        <w:t xml:space="preserve"> (and humanity) </w:t>
      </w:r>
      <w:r w:rsidRPr="00AC0A87">
        <w:rPr>
          <w:rStyle w:val="TitleChar"/>
        </w:rPr>
        <w:t>have also probably undermined public confidence in climate science.</w:t>
      </w:r>
      <w:r w:rsidRPr="003566F2">
        <w:rPr>
          <w:sz w:val="14"/>
        </w:rPr>
        <w:t xml:space="preserve"> Rather than galvanizing public demand for difficult and far-reaching action, </w:t>
      </w:r>
      <w:r w:rsidRPr="00AC0A87">
        <w:rPr>
          <w:rStyle w:val="Emphasis"/>
        </w:rPr>
        <w:t>apocalyptic visions of global warming disaster have led many Americans to question the science</w:t>
      </w:r>
      <w:r w:rsidRPr="003566F2">
        <w:rPr>
          <w:sz w:val="14"/>
        </w:rPr>
        <w:t xml:space="preserve">. </w:t>
      </w:r>
      <w:r w:rsidRPr="00AC0A87">
        <w:rPr>
          <w:rStyle w:val="TitleChar"/>
        </w:rPr>
        <w:t>Having been told that climate science demands that we fundamentally change our way of life, many Americans have</w:t>
      </w:r>
      <w:r w:rsidRPr="003566F2">
        <w:rPr>
          <w:sz w:val="14"/>
        </w:rPr>
        <w:t xml:space="preserve">, not surprisingly, </w:t>
      </w:r>
      <w:r w:rsidRPr="00AC0A87">
        <w:rPr>
          <w:rStyle w:val="TitleChar"/>
        </w:rPr>
        <w:t>concluded that the problem is not with their lifestyles but with what they’ve been told about the science</w:t>
      </w:r>
      <w:r w:rsidRPr="003566F2">
        <w:rPr>
          <w:sz w:val="14"/>
        </w:rPr>
        <w:t xml:space="preserve">. </w:t>
      </w:r>
      <w:r w:rsidRPr="00AC0A87">
        <w:rPr>
          <w:rStyle w:val="TitleChar"/>
        </w:rPr>
        <w:t>And in this they are not entirely wrong, insofar as some prominent climate advocates, in their zeal to promote action, have made representations about the state of climate science that go well beyond any established scientific consensus on the subject</w:t>
      </w:r>
      <w:r w:rsidRPr="003566F2">
        <w:rPr>
          <w:sz w:val="14"/>
        </w:rPr>
        <w:t xml:space="preserve">, </w:t>
      </w:r>
      <w:r w:rsidRPr="00AC0A87">
        <w:rPr>
          <w:rStyle w:val="Emphasis"/>
        </w:rPr>
        <w:t>hyping the most dire scenarios</w:t>
      </w:r>
      <w:r w:rsidRPr="003566F2">
        <w:rPr>
          <w:sz w:val="14"/>
        </w:rPr>
        <w:t xml:space="preserve"> </w:t>
      </w:r>
      <w:r w:rsidRPr="00AC0A87">
        <w:rPr>
          <w:rStyle w:val="TitleChar"/>
        </w:rPr>
        <w:t>and most extreme recent studies</w:t>
      </w:r>
      <w:r w:rsidRPr="003566F2">
        <w:rPr>
          <w:sz w:val="14"/>
        </w:rPr>
        <w:t xml:space="preserve">, </w:t>
      </w:r>
      <w:r w:rsidRPr="00AC0A87">
        <w:rPr>
          <w:rStyle w:val="TitleChar"/>
        </w:rPr>
        <w:t>which are often at odds with the consensus of the</w:t>
      </w:r>
      <w:r w:rsidRPr="003566F2">
        <w:rPr>
          <w:sz w:val="14"/>
        </w:rPr>
        <w:t xml:space="preserve"> </w:t>
      </w:r>
      <w:r w:rsidRPr="00AC0A87">
        <w:rPr>
          <w:rStyle w:val="Emphasis"/>
        </w:rPr>
        <w:t>I</w:t>
      </w:r>
      <w:r w:rsidRPr="003566F2">
        <w:rPr>
          <w:sz w:val="14"/>
        </w:rPr>
        <w:t xml:space="preserve">ntergovernmental </w:t>
      </w:r>
      <w:r w:rsidRPr="00AC0A87">
        <w:rPr>
          <w:rStyle w:val="Emphasis"/>
        </w:rPr>
        <w:t>P</w:t>
      </w:r>
      <w:r w:rsidRPr="003566F2">
        <w:rPr>
          <w:sz w:val="14"/>
        </w:rPr>
        <w:t xml:space="preserve">anel on </w:t>
      </w:r>
      <w:r w:rsidRPr="00AC0A87">
        <w:rPr>
          <w:rStyle w:val="Emphasis"/>
        </w:rPr>
        <w:t>C</w:t>
      </w:r>
      <w:r w:rsidRPr="003566F2">
        <w:rPr>
          <w:sz w:val="14"/>
        </w:rPr>
        <w:t xml:space="preserve">limate </w:t>
      </w:r>
      <w:r w:rsidRPr="00AC0A87">
        <w:rPr>
          <w:rStyle w:val="Emphasis"/>
        </w:rPr>
        <w:t>C</w:t>
      </w:r>
      <w:r w:rsidRPr="003566F2">
        <w:rPr>
          <w:sz w:val="14"/>
        </w:rPr>
        <w:t xml:space="preserve">hange. These factors predate but appear to have been exacerbated by recession. Pew’s pollster </w:t>
      </w:r>
      <w:proofErr w:type="spellStart"/>
      <w:r w:rsidRPr="003566F2">
        <w:rPr>
          <w:sz w:val="14"/>
        </w:rPr>
        <w:t>Kohut</w:t>
      </w:r>
      <w:proofErr w:type="spellEnd"/>
      <w:r w:rsidRPr="003566F2">
        <w:rPr>
          <w:sz w:val="14"/>
        </w:rPr>
        <w:t xml:space="preserve"> points to evidence indicating that </w:t>
      </w:r>
      <w:r w:rsidRPr="0020020E">
        <w:rPr>
          <w:rStyle w:val="TitleChar"/>
        </w:rPr>
        <w:t>the recession has led many Americans to prioritize economic over environmental concerns and that this in turn has probably translated into greater skepticism about the scientific basis for environmental action</w:t>
      </w:r>
      <w:r w:rsidRPr="003566F2">
        <w:rPr>
          <w:sz w:val="14"/>
        </w:rPr>
        <w:t xml:space="preserve">. But notably, both the Pew and Gallup data show that </w:t>
      </w:r>
      <w:r w:rsidRPr="0020020E">
        <w:rPr>
          <w:rStyle w:val="TitleChar"/>
        </w:rPr>
        <w:t>the trend of rising skepticism about climate science and declining concern about global warming significantly predate the financial crisis</w:t>
      </w:r>
      <w:r w:rsidRPr="003566F2">
        <w:rPr>
          <w:sz w:val="14"/>
        </w:rPr>
        <w:t xml:space="preserve">. Pew found that from July 2006 to April 2008, prior to the recession, belief that global warming was occurring declined from 79 percent to 71 percent and belief that global warming was a very or somewhat serious problem declined from 79 percent to 73 percent. Gallup found that the percentage of Americans who believed that news of global warming was exaggerated rose from 30 percent in March of 2006 to 35 percent in March of 2008. So while these trends have accelerated over the last 18 months, they were clearly present in prior years. Perhaps we should give </w:t>
      </w:r>
      <w:r w:rsidRPr="0020020E">
        <w:rPr>
          <w:rStyle w:val="TitleChar"/>
        </w:rPr>
        <w:t>the American public</w:t>
      </w:r>
      <w:r w:rsidRPr="003566F2">
        <w:rPr>
          <w:sz w:val="14"/>
        </w:rPr>
        <w:t xml:space="preserve"> a little more credit. They </w:t>
      </w:r>
      <w:r w:rsidRPr="0020020E">
        <w:rPr>
          <w:rStyle w:val="TitleChar"/>
        </w:rPr>
        <w:t>may not know climate science very well, but they are not going to be muscled into accepting apocalyptic visions about our planetary future — or embracing calls to radically transform “our way of life”</w:t>
      </w:r>
      <w:r w:rsidRPr="003566F2">
        <w:rPr>
          <w:sz w:val="14"/>
        </w:rPr>
        <w:t xml:space="preserve"> </w:t>
      </w:r>
      <w:r w:rsidRPr="0020020E">
        <w:rPr>
          <w:rStyle w:val="TitleChar"/>
        </w:rPr>
        <w:t>— just because environmentalists or climate scientists tell them they must.</w:t>
      </w:r>
      <w:r w:rsidRPr="003566F2">
        <w:rPr>
          <w:sz w:val="14"/>
        </w:rPr>
        <w:t xml:space="preserve"> They typically give less credit to expert opinion than do educated elites, and those of us who tend to pay more attention to these questions would do well to remember that expert opinion and indeed, expert consensus, has tended to have a less sterling track record than most of us might like to admit. </w:t>
      </w:r>
      <w:r w:rsidRPr="0020020E">
        <w:rPr>
          <w:rStyle w:val="TitleChar"/>
        </w:rPr>
        <w:t>At the same time, significant majorities of Americans are still prepared to support reasonable efforts to reduce carbon emissions even if they have their doubts about the science.</w:t>
      </w:r>
      <w:r w:rsidRPr="003566F2">
        <w:rPr>
          <w:sz w:val="14"/>
        </w:rPr>
        <w:t xml:space="preserve"> They may be disinclined to tell pollsters that the science is settled, just as they are not inclined to tell them that evolution is more than a theory. But that doesn’t stop them from supporting the teaching of evolution in their schools. And </w:t>
      </w:r>
      <w:r w:rsidRPr="0020020E">
        <w:rPr>
          <w:rStyle w:val="TitleChar"/>
        </w:rPr>
        <w:t>it will not stop them from supporting policies to reduce carbon emissions — so long as the costs are reasonable and the benefits, both economic and environmental, are well-defined.</w:t>
      </w:r>
      <w:r>
        <w:rPr>
          <w:rStyle w:val="TitleChar"/>
        </w:rPr>
        <w:t>6</w:t>
      </w:r>
    </w:p>
    <w:p w14:paraId="06073A7F" w14:textId="77777777" w:rsidR="009954A9" w:rsidRDefault="009954A9" w:rsidP="009954A9">
      <w:pPr>
        <w:pStyle w:val="Heading4"/>
        <w:rPr>
          <w:shd w:val="clear" w:color="auto" w:fill="FFFFFF"/>
        </w:rPr>
      </w:pPr>
      <w:r>
        <w:rPr>
          <w:shd w:val="clear" w:color="auto" w:fill="FFFFFF"/>
        </w:rPr>
        <w:t xml:space="preserve">Apocalyptic rhetoric destroys </w:t>
      </w:r>
      <w:proofErr w:type="spellStart"/>
      <w:r>
        <w:rPr>
          <w:shd w:val="clear" w:color="auto" w:fill="FFFFFF"/>
        </w:rPr>
        <w:t>aff</w:t>
      </w:r>
      <w:proofErr w:type="spellEnd"/>
      <w:r>
        <w:rPr>
          <w:shd w:val="clear" w:color="auto" w:fill="FFFFFF"/>
        </w:rPr>
        <w:t xml:space="preserve"> solvency - presents an endpoint to global warming but ignores the possibility of human action, this limits the will of people to address the underlying causes of warming.</w:t>
      </w:r>
    </w:p>
    <w:p w14:paraId="5E5BC49F" w14:textId="7B1EB0A6" w:rsidR="009954A9" w:rsidRDefault="009954A9" w:rsidP="009954A9">
      <w:r w:rsidRPr="00A21FEE">
        <w:rPr>
          <w:rStyle w:val="Style13ptBold"/>
        </w:rPr>
        <w:t>Foust et al. 8</w:t>
      </w:r>
      <w:r w:rsidRPr="00A21FEE">
        <w:t> [Christina R. Foust, Assistant Professor in the Department of Human Communication Studies at the University of Denver, et al., with William O. Murphy, Doctoral Student and Graduate Teaching Instructor in the Department of Human Communication Studies at the University of Denver, and Chelsea Stow, Doctoral Student and Graduate Teaching Instructor in the Department of Human Communication Studies at the University of Denver, 2008, “Global Warming and Apocalyptic Rhetoric: A Critical Frame Analysis of US Popular and Elite Press Coverage from 1997-2007,” Paper Submitted to the Environmental Communication Division of the National Communication Association Convention in San Diego, November 20</w:t>
      </w:r>
      <w:r w:rsidRPr="00A21FEE">
        <w:rPr>
          <w:vertAlign w:val="superscript"/>
        </w:rPr>
        <w:t>th</w:t>
      </w:r>
      <w:r>
        <w:t>, p.15-16</w:t>
      </w:r>
      <w:r w:rsidRPr="00A21FEE">
        <w:t>]</w:t>
      </w:r>
      <w:r w:rsidR="00732046">
        <w:t>//JH</w:t>
      </w:r>
    </w:p>
    <w:p w14:paraId="0192E13B" w14:textId="77777777" w:rsidR="009954A9" w:rsidRDefault="009954A9" w:rsidP="009954A9">
      <w:pPr>
        <w:rPr>
          <w:sz w:val="16"/>
        </w:rPr>
      </w:pPr>
      <w:r w:rsidRPr="00E54FCF">
        <w:rPr>
          <w:sz w:val="16"/>
        </w:rPr>
        <w:t xml:space="preserve">Here, </w:t>
      </w:r>
      <w:r w:rsidRPr="00E54FCF">
        <w:rPr>
          <w:rStyle w:val="TitleChar"/>
        </w:rPr>
        <w:t>the end-point of global climate change is perpetuated through a “self-reinforcing” cycle.</w:t>
      </w:r>
      <w:r>
        <w:rPr>
          <w:rStyle w:val="TitleChar"/>
        </w:rPr>
        <w:t xml:space="preserve"> </w:t>
      </w:r>
      <w:r w:rsidRPr="00E54FCF">
        <w:rPr>
          <w:rStyle w:val="TitleChar"/>
        </w:rPr>
        <w:t>This</w:t>
      </w:r>
      <w:r w:rsidRPr="00E54FCF">
        <w:rPr>
          <w:sz w:val="16"/>
        </w:rPr>
        <w:t xml:space="preserve"> cycle </w:t>
      </w:r>
      <w:r w:rsidRPr="00E54FCF">
        <w:rPr>
          <w:rStyle w:val="TitleChar"/>
        </w:rPr>
        <w:t>builds momentum toward the narrative’s conclusion, to the point that there is little or</w:t>
      </w:r>
      <w:r>
        <w:rPr>
          <w:rStyle w:val="TitleChar"/>
        </w:rPr>
        <w:t xml:space="preserve"> </w:t>
      </w:r>
      <w:r w:rsidRPr="00E54FCF">
        <w:rPr>
          <w:rStyle w:val="TitleChar"/>
        </w:rPr>
        <w:t xml:space="preserve">no space for human agency in forestalling the anticipated </w:t>
      </w:r>
      <w:proofErr w:type="spellStart"/>
      <w:r w:rsidRPr="00E54FCF">
        <w:rPr>
          <w:rStyle w:val="TitleChar"/>
        </w:rPr>
        <w:t>telos</w:t>
      </w:r>
      <w:proofErr w:type="spellEnd"/>
      <w:r w:rsidRPr="00E54FCF">
        <w:rPr>
          <w:sz w:val="16"/>
        </w:rPr>
        <w:t xml:space="preserve">. Even more disturbing, </w:t>
      </w:r>
      <w:r w:rsidRPr="00E54FCF">
        <w:rPr>
          <w:rStyle w:val="TitleChar"/>
        </w:rPr>
        <w:t>the average person does not begin to worry until after the self-reinforcing feedback kicks in</w:t>
      </w:r>
      <w:r w:rsidRPr="00E54FCF">
        <w:rPr>
          <w:sz w:val="16"/>
        </w:rPr>
        <w:t xml:space="preserve">, suggesting that </w:t>
      </w:r>
      <w:r w:rsidRPr="00E54FCF">
        <w:rPr>
          <w:rStyle w:val="TitleChar"/>
        </w:rPr>
        <w:t>human involvement in changing the narrative will not come until it is too late</w:t>
      </w:r>
      <w:r w:rsidRPr="00E54FCF">
        <w:rPr>
          <w:sz w:val="16"/>
        </w:rPr>
        <w:t xml:space="preserve">. While the </w:t>
      </w:r>
      <w:r w:rsidRPr="00E54FCF">
        <w:rPr>
          <w:rStyle w:val="TitleChar"/>
        </w:rPr>
        <w:t>articles do not all suggest that human agency or adaptation is impossible, the narrative</w:t>
      </w:r>
      <w:r>
        <w:rPr>
          <w:rStyle w:val="TitleChar"/>
        </w:rPr>
        <w:t xml:space="preserve"> </w:t>
      </w:r>
      <w:r w:rsidRPr="00E54FCF">
        <w:rPr>
          <w:rStyle w:val="TitleChar"/>
        </w:rPr>
        <w:t>temporality limits the will of people to tackle the underlying cause of global warming</w:t>
      </w:r>
      <w:r w:rsidRPr="00E54FCF">
        <w:rPr>
          <w:sz w:val="16"/>
        </w:rPr>
        <w:t>— increased greenhouse gas emissions.</w:t>
      </w:r>
    </w:p>
    <w:p w14:paraId="7AD74343" w14:textId="77777777" w:rsidR="00534F30" w:rsidRDefault="00534F30" w:rsidP="00534F30">
      <w:pPr>
        <w:pStyle w:val="Heading4"/>
      </w:pPr>
      <w:r>
        <w:t xml:space="preserve">The affirmative’s model for risk assessment turns the case – humans attempt to manage the environment by only analyzing how much we can exploit nature without causing irreversible harm and this leads to constant degradation of ecosystems. </w:t>
      </w:r>
    </w:p>
    <w:p w14:paraId="2F3C4F56" w14:textId="636BC45E" w:rsidR="00534F30" w:rsidRDefault="00534F30" w:rsidP="00534F30">
      <w:r>
        <w:t xml:space="preserve">Peter </w:t>
      </w:r>
      <w:r w:rsidRPr="00DF62DB">
        <w:rPr>
          <w:rStyle w:val="Style13ptBold"/>
        </w:rPr>
        <w:t>Montague</w:t>
      </w:r>
      <w:r>
        <w:t xml:space="preserve">, director of the Environmental Research Foundation in Annapolis, Maryland, </w:t>
      </w:r>
      <w:r w:rsidRPr="00DF62DB">
        <w:rPr>
          <w:rStyle w:val="Style13ptBold"/>
        </w:rPr>
        <w:t>2000</w:t>
      </w:r>
      <w:r>
        <w:rPr>
          <w:rStyle w:val="Style13ptBold"/>
        </w:rPr>
        <w:t xml:space="preserve"> </w:t>
      </w:r>
      <w:r>
        <w:t>[</w:t>
      </w:r>
      <w:proofErr w:type="spellStart"/>
      <w:r>
        <w:t>Foreward</w:t>
      </w:r>
      <w:proofErr w:type="spellEnd"/>
      <w:r>
        <w:t xml:space="preserve"> of </w:t>
      </w:r>
      <w:r>
        <w:rPr>
          <w:i/>
        </w:rPr>
        <w:t>Making Better Environmental Decisions: An Alternative to Risk Assessment</w:t>
      </w:r>
      <w:r>
        <w:t xml:space="preserve"> by Mary O’Brien, MIT Press 2000, p. viii – ix]</w:t>
      </w:r>
      <w:r w:rsidR="00732046">
        <w:t>//JH</w:t>
      </w:r>
    </w:p>
    <w:p w14:paraId="37BC6E22" w14:textId="77777777" w:rsidR="00534F30" w:rsidRPr="00165857" w:rsidRDefault="00534F30" w:rsidP="00534F30">
      <w:pPr>
        <w:rPr>
          <w:sz w:val="16"/>
        </w:rPr>
      </w:pPr>
      <w:r w:rsidRPr="008E5C62">
        <w:rPr>
          <w:rStyle w:val="TitleChar"/>
        </w:rPr>
        <w:t>The nation's</w:t>
      </w:r>
      <w:r w:rsidRPr="00165857">
        <w:rPr>
          <w:sz w:val="16"/>
        </w:rPr>
        <w:t xml:space="preserve"> new</w:t>
      </w:r>
      <w:r w:rsidRPr="008E5C62">
        <w:rPr>
          <w:rStyle w:val="TitleChar"/>
        </w:rPr>
        <w:t xml:space="preserve"> risk-based regulatory system was founded on three</w:t>
      </w:r>
      <w:r w:rsidRPr="00165857">
        <w:rPr>
          <w:sz w:val="16"/>
        </w:rPr>
        <w:t xml:space="preserve"> </w:t>
      </w:r>
      <w:r w:rsidRPr="008E5C62">
        <w:rPr>
          <w:rStyle w:val="TitleChar"/>
        </w:rPr>
        <w:t>unspoken assumptions</w:t>
      </w:r>
      <w:r w:rsidRPr="00165857">
        <w:rPr>
          <w:sz w:val="16"/>
        </w:rPr>
        <w:t xml:space="preserve">, summarized by Theodore Taylor and Charles </w:t>
      </w:r>
      <w:proofErr w:type="spellStart"/>
      <w:r w:rsidRPr="00165857">
        <w:rPr>
          <w:sz w:val="16"/>
        </w:rPr>
        <w:t>Humpstone</w:t>
      </w:r>
      <w:proofErr w:type="spellEnd"/>
      <w:r w:rsidRPr="00165857">
        <w:rPr>
          <w:sz w:val="16"/>
        </w:rPr>
        <w:t xml:space="preserve"> in The Restoration of the Earth (Harper &amp; Row, 1973). Paraphrased, </w:t>
      </w:r>
      <w:r w:rsidRPr="008E5C62">
        <w:rPr>
          <w:rStyle w:val="TitleChar"/>
        </w:rPr>
        <w:t>these assumptions are</w:t>
      </w:r>
      <w:r w:rsidRPr="00165857">
        <w:rPr>
          <w:sz w:val="16"/>
        </w:rPr>
        <w:t xml:space="preserve"> as follows:</w:t>
      </w:r>
    </w:p>
    <w:p w14:paraId="52D9EAAA" w14:textId="77777777" w:rsidR="00534F30" w:rsidRPr="008E5C62" w:rsidRDefault="00534F30" w:rsidP="00534F30">
      <w:pPr>
        <w:rPr>
          <w:rStyle w:val="TitleChar"/>
        </w:rPr>
      </w:pPr>
      <w:r w:rsidRPr="00165857">
        <w:rPr>
          <w:sz w:val="16"/>
        </w:rPr>
        <w:t xml:space="preserve">• </w:t>
      </w:r>
      <w:r w:rsidRPr="008E5C62">
        <w:rPr>
          <w:rStyle w:val="TitleChar"/>
        </w:rPr>
        <w:t>Humans can manage the environment by deciding how much of any destructive activity the Earth</w:t>
      </w:r>
      <w:r w:rsidRPr="00165857">
        <w:rPr>
          <w:sz w:val="16"/>
        </w:rPr>
        <w:t xml:space="preserve"> (or any portion of the Earth) </w:t>
      </w:r>
      <w:r w:rsidRPr="008E5C62">
        <w:rPr>
          <w:rStyle w:val="TitleChar"/>
        </w:rPr>
        <w:t xml:space="preserve">can safely absorb </w:t>
      </w:r>
      <w:proofErr w:type="gramStart"/>
      <w:r w:rsidRPr="008E5C62">
        <w:rPr>
          <w:rStyle w:val="TitleChar"/>
        </w:rPr>
        <w:t>Without</w:t>
      </w:r>
      <w:proofErr w:type="gramEnd"/>
      <w:r w:rsidRPr="008E5C62">
        <w:rPr>
          <w:rStyle w:val="TitleChar"/>
        </w:rPr>
        <w:t xml:space="preserve"> harm.</w:t>
      </w:r>
      <w:r w:rsidRPr="00165857">
        <w:rPr>
          <w:sz w:val="16"/>
        </w:rPr>
        <w:t xml:space="preserve"> Scientists call this the "assimilative capacity" of an ecosystem or a human being or a population of fish. According to this assumption, scientists can reliably decide how much damage a river or a human or the Florida panther can absorb without suffering irreversible harm. The </w:t>
      </w:r>
      <w:r w:rsidRPr="008E5C62">
        <w:rPr>
          <w:rStyle w:val="TitleChar"/>
        </w:rPr>
        <w:t xml:space="preserve">purpose </w:t>
      </w:r>
      <w:proofErr w:type="gramStart"/>
      <w:r w:rsidRPr="008E5C62">
        <w:rPr>
          <w:rStyle w:val="TitleChar"/>
        </w:rPr>
        <w:t>Of</w:t>
      </w:r>
      <w:proofErr w:type="gramEnd"/>
      <w:r w:rsidRPr="008E5C62">
        <w:rPr>
          <w:rStyle w:val="TitleChar"/>
        </w:rPr>
        <w:t xml:space="preserve"> every risk assessment is to predict the limits of this "assimilative Capacity”</w:t>
      </w:r>
    </w:p>
    <w:p w14:paraId="0D0C4D35" w14:textId="77777777" w:rsidR="00534F30" w:rsidRPr="00165857" w:rsidRDefault="00534F30" w:rsidP="00534F30">
      <w:pPr>
        <w:rPr>
          <w:sz w:val="16"/>
        </w:rPr>
      </w:pPr>
      <w:r w:rsidRPr="00165857">
        <w:rPr>
          <w:sz w:val="16"/>
        </w:rPr>
        <w:t xml:space="preserve">• </w:t>
      </w:r>
      <w:r w:rsidRPr="008E5C62">
        <w:rPr>
          <w:rStyle w:val="TitleChar"/>
        </w:rPr>
        <w:t>Once an ecosystem's "assimilative capacity</w:t>
      </w:r>
      <w:r w:rsidRPr="00165857">
        <w:rPr>
          <w:sz w:val="16"/>
        </w:rPr>
        <w:t xml:space="preserve">" for a particular toxicant (or destructive activity, such as road building in grizzly habitat) </w:t>
      </w:r>
      <w:r w:rsidRPr="008E5C62">
        <w:rPr>
          <w:rStyle w:val="TitleChar"/>
        </w:rPr>
        <w:t xml:space="preserve">has been decided, then we can and will impose limits so that irreversible harm will not occur. </w:t>
      </w:r>
      <w:r w:rsidRPr="00165857">
        <w:rPr>
          <w:sz w:val="16"/>
        </w:rPr>
        <w:t>We will set restrictions, river by river, forest by forest, factory by factory, chemical by chemical, everywhere on the planet, so that the total, cumulative effects do not exceed the "assimilative capacity" of the Earth or any of its ecosystems or inhabitants.</w:t>
      </w:r>
    </w:p>
    <w:p w14:paraId="2BFAAEBD" w14:textId="77777777" w:rsidR="00534F30" w:rsidRPr="008E5C62" w:rsidRDefault="00534F30" w:rsidP="00534F30">
      <w:pPr>
        <w:rPr>
          <w:rStyle w:val="TitleChar"/>
        </w:rPr>
      </w:pPr>
      <w:r>
        <w:t xml:space="preserve">• </w:t>
      </w:r>
      <w:r w:rsidRPr="008E5C62">
        <w:rPr>
          <w:rStyle w:val="TitleChar"/>
        </w:rPr>
        <w:t>We already know which substances and activities are harmful and which are not; or, in the case of substances or activities that we never suspected of being harmful, we will be warned of their possible dangers by traumatic but sub-lethal shocks that alert us to the danger before it is too late. Unfortunately, with the benefit of 30 years' hindsight we now know that all three assumptions are dead wrong.</w:t>
      </w:r>
    </w:p>
    <w:p w14:paraId="4B0E6340" w14:textId="77777777" w:rsidR="00534F30" w:rsidRPr="003E2138" w:rsidRDefault="00534F30" w:rsidP="00534F30">
      <w:pPr>
        <w:rPr>
          <w:rStyle w:val="TitleChar"/>
        </w:rPr>
      </w:pPr>
      <w:r w:rsidRPr="00165857">
        <w:rPr>
          <w:sz w:val="16"/>
        </w:rPr>
        <w:t xml:space="preserve">For 30 years we have relied on a risk-based environmental-protection apparatus based on these incorrect assumptions. </w:t>
      </w:r>
      <w:r w:rsidRPr="003E2138">
        <w:rPr>
          <w:rStyle w:val="TitleChar"/>
        </w:rPr>
        <w:t>As a result, the world's ecosystems and its human inhabitants have suffered major damage.</w:t>
      </w:r>
      <w:r w:rsidRPr="00165857">
        <w:rPr>
          <w:sz w:val="16"/>
        </w:rPr>
        <w:t xml:space="preserve"> </w:t>
      </w:r>
      <w:r w:rsidRPr="003E2138">
        <w:rPr>
          <w:rStyle w:val="TitleChar"/>
        </w:rPr>
        <w:t>Think of ozone depletion, global warming, acid rain, lead poisoning of tens of millions of children, mercury buildup in the atmosphere and subsequently in fish, industrial poisons (such as PCBs) measurable throughout the vastness of die oceans, the rising incidence of many cancers (including brain cancers, lymphomas, and childhood cancers), escalating immune system disorders (including asthma and diabetes), the rising incidence of nervous</w:t>
      </w:r>
      <w:r>
        <w:rPr>
          <w:rStyle w:val="TitleChar"/>
        </w:rPr>
        <w:t xml:space="preserve"> </w:t>
      </w:r>
      <w:r w:rsidRPr="003E2138">
        <w:rPr>
          <w:rStyle w:val="TitleChar"/>
        </w:rPr>
        <w:t>system diseases (such as Parkinson's Disease and Lou Gehrig's Disease), coral reefs dying worldwide, and numerous species gone extinct.</w:t>
      </w:r>
      <w:r w:rsidRPr="00165857">
        <w:rPr>
          <w:sz w:val="16"/>
        </w:rPr>
        <w:t xml:space="preserve"> This list could be extended readily as new evidence of harm pours in. </w:t>
      </w:r>
      <w:r w:rsidRPr="003E2138">
        <w:rPr>
          <w:rStyle w:val="TitleChar"/>
        </w:rPr>
        <w:t>All this damage has resulted from our "innocent until proven guilty" approach to destructive activities, including the massive ongoing release of industrial poisons. If our risk assessments told us some activity would cause only "acceptable damage," we plunged ahead on that basis. Now we wake up to find that the cumulative effects of our risk-based decisions have severely degraded many of the planet's biological systems.</w:t>
      </w:r>
    </w:p>
    <w:p w14:paraId="020258E2" w14:textId="77777777" w:rsidR="009954A9" w:rsidRDefault="009954A9" w:rsidP="009954A9">
      <w:pPr>
        <w:pStyle w:val="Heading4"/>
      </w:pPr>
      <w:proofErr w:type="gramStart"/>
      <w:r>
        <w:t>Representations of environmental apocalypse only alienates</w:t>
      </w:r>
      <w:proofErr w:type="gramEnd"/>
      <w:r>
        <w:t xml:space="preserve"> conservationists from the public – means the </w:t>
      </w:r>
      <w:proofErr w:type="spellStart"/>
      <w:r>
        <w:t>aff</w:t>
      </w:r>
      <w:proofErr w:type="spellEnd"/>
      <w:r>
        <w:t xml:space="preserve"> can’t solve.  </w:t>
      </w:r>
    </w:p>
    <w:p w14:paraId="2F188648" w14:textId="77777777" w:rsidR="009954A9" w:rsidRPr="0028331A" w:rsidRDefault="009954A9" w:rsidP="009954A9">
      <w:proofErr w:type="spellStart"/>
      <w:r>
        <w:rPr>
          <w:rStyle w:val="Style13ptBold"/>
        </w:rPr>
        <w:t>Mikryukova</w:t>
      </w:r>
      <w:proofErr w:type="spellEnd"/>
      <w:r>
        <w:rPr>
          <w:rStyle w:val="Style13ptBold"/>
        </w:rPr>
        <w:t xml:space="preserve"> no date </w:t>
      </w:r>
      <w:proofErr w:type="spellStart"/>
      <w:r w:rsidRPr="0028331A">
        <w:rPr>
          <w:sz w:val="16"/>
        </w:rPr>
        <w:t>Evgenia</w:t>
      </w:r>
      <w:proofErr w:type="spellEnd"/>
      <w:r w:rsidRPr="0028331A">
        <w:rPr>
          <w:sz w:val="16"/>
        </w:rPr>
        <w:t xml:space="preserve"> </w:t>
      </w:r>
      <w:proofErr w:type="spellStart"/>
      <w:r w:rsidRPr="0028331A">
        <w:rPr>
          <w:sz w:val="16"/>
        </w:rPr>
        <w:t>Mikryukova</w:t>
      </w:r>
      <w:proofErr w:type="spellEnd"/>
      <w:r w:rsidRPr="0028331A">
        <w:rPr>
          <w:sz w:val="16"/>
        </w:rPr>
        <w:t>: University of Wisconsin Milwaukee, Political Science, Graduate Student [The Politics of Environment and Apocalyptic Narrative] (Pg.18-22)</w:t>
      </w:r>
      <w:r>
        <w:rPr>
          <w:sz w:val="16"/>
        </w:rPr>
        <w:t>//MC (</w:t>
      </w:r>
      <w:r w:rsidRPr="0028331A">
        <w:rPr>
          <w:sz w:val="16"/>
        </w:rPr>
        <w:t>https://www.academia.edu/2775072/Working_Paper_The_Politics_of_Environment_and_Apocalyptic_Narrative</w:t>
      </w:r>
      <w:r>
        <w:rPr>
          <w:sz w:val="16"/>
        </w:rPr>
        <w:t>)</w:t>
      </w:r>
    </w:p>
    <w:p w14:paraId="5AE44A21" w14:textId="77777777" w:rsidR="009954A9" w:rsidRDefault="009954A9" w:rsidP="009954A9">
      <w:pPr>
        <w:rPr>
          <w:rStyle w:val="TitleChar"/>
        </w:rPr>
      </w:pPr>
      <w:r w:rsidRPr="0028331A">
        <w:rPr>
          <w:sz w:val="16"/>
          <w:szCs w:val="16"/>
        </w:rPr>
        <w:t xml:space="preserve">Generally, the same transformations can be traced in Western environmental critique. As Carol Stabile narrates in her overview of the evolution of the environmental rhetoric in mass culture, </w:t>
      </w:r>
      <w:r w:rsidRPr="0028331A">
        <w:rPr>
          <w:rStyle w:val="TitleChar"/>
        </w:rPr>
        <w:t>the notion of nature starts to change its character in the 70s, from a passive environmental setting of human activity to an active subject, responding to our actions</w:t>
      </w:r>
      <w:r w:rsidRPr="0028331A">
        <w:rPr>
          <w:sz w:val="16"/>
          <w:szCs w:val="16"/>
        </w:rPr>
        <w:t xml:space="preserve">.31 Stabile suggests </w:t>
      </w:r>
      <w:r w:rsidRPr="0028331A">
        <w:rPr>
          <w:rStyle w:val="TitleChar"/>
        </w:rPr>
        <w:t>the rhetoric of viral epidemics, newly discovered diseases, floods and earthquakes as an example of the notion of the counter</w:t>
      </w:r>
      <w:r w:rsidRPr="0028331A">
        <w:rPr>
          <w:rStyle w:val="TitleChar"/>
          <w:rFonts w:ascii="Cambria Math" w:hAnsi="Cambria Math" w:cs="Cambria Math"/>
        </w:rPr>
        <w:t>‐</w:t>
      </w:r>
      <w:r w:rsidRPr="0028331A">
        <w:rPr>
          <w:rStyle w:val="TitleChar"/>
        </w:rPr>
        <w:t>actions of nature, and of the punishment for human arrogance. The general notion of the punishing nature concurs with the narrative of the ongoing human delusion</w:t>
      </w:r>
      <w:r w:rsidRPr="0028331A">
        <w:rPr>
          <w:sz w:val="16"/>
          <w:szCs w:val="16"/>
        </w:rPr>
        <w:t xml:space="preserve">; of the mistake, that, once made in the past, has since been affecting the general course of human history. And this is when the earlier mentioned circularity of human nature becomes problematized, as in the second half of the 20th century we encounter a general crisis of modern humanism. </w:t>
      </w:r>
      <w:r w:rsidRPr="0028331A">
        <w:rPr>
          <w:sz w:val="16"/>
          <w:szCs w:val="16"/>
        </w:rPr>
        <w:cr/>
      </w:r>
      <w:r w:rsidRPr="0028331A">
        <w:rPr>
          <w:rStyle w:val="TitleChar"/>
        </w:rPr>
        <w:t>The pluralism of interpretations of the modern project combined with the imperative tone of the logic of humanization result in a variety of great political catastrophes of the 20th century: the Second World War, the Cold War, genocide, totalitarianism, and repression</w:t>
      </w:r>
      <w:r w:rsidRPr="0028331A">
        <w:rPr>
          <w:sz w:val="16"/>
          <w:szCs w:val="16"/>
        </w:rPr>
        <w:t xml:space="preserve">. Fascism was also a modern project after all.32 Thus, Peter </w:t>
      </w:r>
      <w:proofErr w:type="spellStart"/>
      <w:r w:rsidRPr="0028331A">
        <w:rPr>
          <w:sz w:val="16"/>
          <w:szCs w:val="16"/>
        </w:rPr>
        <w:t>Sloterdijk</w:t>
      </w:r>
      <w:proofErr w:type="spellEnd"/>
      <w:r w:rsidRPr="0028331A">
        <w:rPr>
          <w:sz w:val="16"/>
          <w:szCs w:val="16"/>
        </w:rPr>
        <w:t xml:space="preserve"> contends in the Rules for the Human Zoo, that the project of humanism ultimately represents the discourse of self</w:t>
      </w:r>
      <w:r w:rsidRPr="0028331A">
        <w:rPr>
          <w:rFonts w:ascii="Cambria Math" w:hAnsi="Cambria Math" w:cs="Cambria Math"/>
          <w:sz w:val="16"/>
          <w:szCs w:val="16"/>
        </w:rPr>
        <w:t>‐</w:t>
      </w:r>
      <w:r w:rsidRPr="0028331A">
        <w:rPr>
          <w:sz w:val="16"/>
          <w:szCs w:val="16"/>
        </w:rPr>
        <w:t>domestication and an algorithm of self</w:t>
      </w:r>
      <w:r w:rsidRPr="0028331A">
        <w:rPr>
          <w:rFonts w:ascii="Cambria Math" w:hAnsi="Cambria Math" w:cs="Cambria Math"/>
          <w:sz w:val="16"/>
          <w:szCs w:val="16"/>
        </w:rPr>
        <w:t>‐</w:t>
      </w:r>
      <w:r w:rsidRPr="0028331A">
        <w:rPr>
          <w:sz w:val="16"/>
          <w:szCs w:val="16"/>
        </w:rPr>
        <w:t xml:space="preserve"> constrain, and that after the tragic events of the 20th century, it becomes clear, that humanism as salvation from barbarianism clearly does not work, and will have to be reconsidered.33 </w:t>
      </w:r>
      <w:r w:rsidRPr="0028331A">
        <w:rPr>
          <w:rStyle w:val="TitleChar"/>
        </w:rPr>
        <w:t>The general narratives of post</w:t>
      </w:r>
      <w:r w:rsidRPr="0028331A">
        <w:rPr>
          <w:rStyle w:val="TitleChar"/>
          <w:rFonts w:ascii="Cambria Math" w:hAnsi="Cambria Math" w:cs="Cambria Math"/>
        </w:rPr>
        <w:t>‐</w:t>
      </w:r>
      <w:r w:rsidRPr="0028331A">
        <w:rPr>
          <w:rStyle w:val="TitleChar"/>
        </w:rPr>
        <w:t>modernity</w:t>
      </w:r>
      <w:r w:rsidRPr="0028331A">
        <w:rPr>
          <w:sz w:val="16"/>
          <w:szCs w:val="16"/>
        </w:rPr>
        <w:t xml:space="preserve"> and </w:t>
      </w:r>
      <w:proofErr w:type="spellStart"/>
      <w:r w:rsidRPr="0028331A">
        <w:rPr>
          <w:sz w:val="16"/>
          <w:szCs w:val="16"/>
        </w:rPr>
        <w:t>posthumanism</w:t>
      </w:r>
      <w:proofErr w:type="spellEnd"/>
      <w:r w:rsidRPr="0028331A">
        <w:rPr>
          <w:sz w:val="16"/>
          <w:szCs w:val="16"/>
        </w:rPr>
        <w:t xml:space="preserve"> </w:t>
      </w:r>
      <w:r w:rsidRPr="0028331A">
        <w:rPr>
          <w:rStyle w:val="TitleChar"/>
        </w:rPr>
        <w:t>derive exactly from the image of contemporary society as the post</w:t>
      </w:r>
      <w:r w:rsidRPr="0028331A">
        <w:rPr>
          <w:rStyle w:val="TitleChar"/>
          <w:rFonts w:ascii="Cambria Math" w:hAnsi="Cambria Math" w:cs="Cambria Math"/>
        </w:rPr>
        <w:t>‐</w:t>
      </w:r>
      <w:r w:rsidRPr="0028331A">
        <w:rPr>
          <w:rStyle w:val="TitleChar"/>
        </w:rPr>
        <w:t>War and post</w:t>
      </w:r>
      <w:r w:rsidRPr="0028331A">
        <w:rPr>
          <w:rStyle w:val="TitleChar"/>
          <w:rFonts w:ascii="Cambria Math" w:hAnsi="Cambria Math" w:cs="Cambria Math"/>
        </w:rPr>
        <w:t>‐</w:t>
      </w:r>
      <w:r w:rsidRPr="0028331A">
        <w:rPr>
          <w:rStyle w:val="TitleChar"/>
        </w:rPr>
        <w:t>Holocaust society</w:t>
      </w:r>
      <w:r w:rsidRPr="0028331A">
        <w:rPr>
          <w:sz w:val="16"/>
          <w:szCs w:val="16"/>
        </w:rPr>
        <w:t>, and in this sense the problem is accurately summarized by Jean</w:t>
      </w:r>
      <w:r w:rsidRPr="0028331A">
        <w:rPr>
          <w:rFonts w:ascii="Cambria Math" w:hAnsi="Cambria Math" w:cs="Cambria Math"/>
          <w:sz w:val="16"/>
          <w:szCs w:val="16"/>
        </w:rPr>
        <w:t>‐</w:t>
      </w:r>
      <w:r w:rsidRPr="0028331A">
        <w:rPr>
          <w:sz w:val="16"/>
          <w:szCs w:val="16"/>
        </w:rPr>
        <w:t xml:space="preserve">François </w:t>
      </w:r>
      <w:proofErr w:type="spellStart"/>
      <w:r w:rsidRPr="0028331A">
        <w:rPr>
          <w:sz w:val="16"/>
          <w:szCs w:val="16"/>
        </w:rPr>
        <w:t>Lyotard</w:t>
      </w:r>
      <w:proofErr w:type="spellEnd"/>
      <w:r w:rsidRPr="0028331A">
        <w:rPr>
          <w:sz w:val="16"/>
          <w:szCs w:val="16"/>
        </w:rPr>
        <w:t xml:space="preserve">, who, following </w:t>
      </w:r>
      <w:proofErr w:type="spellStart"/>
      <w:r w:rsidRPr="0028331A">
        <w:rPr>
          <w:sz w:val="16"/>
          <w:szCs w:val="16"/>
        </w:rPr>
        <w:t>Adorno</w:t>
      </w:r>
      <w:proofErr w:type="spellEnd"/>
      <w:r w:rsidRPr="0028331A">
        <w:rPr>
          <w:sz w:val="16"/>
          <w:szCs w:val="16"/>
        </w:rPr>
        <w:t xml:space="preserve">, famously argues that Modernity is impossible after Auschwitz, and that we are now living in the postmodern age.34 </w:t>
      </w:r>
      <w:r w:rsidRPr="0028331A">
        <w:rPr>
          <w:rStyle w:val="TitleChar"/>
        </w:rPr>
        <w:t>If Modernity is impossible, then the universal modern project of human nature is also impossible, and, thus, was delusional from the very beginning</w:t>
      </w:r>
      <w:r w:rsidRPr="0028331A">
        <w:rPr>
          <w:sz w:val="16"/>
          <w:szCs w:val="16"/>
        </w:rPr>
        <w:t xml:space="preserve">: a wrong concept, a false belief, a placebo. </w:t>
      </w:r>
      <w:r w:rsidRPr="0028331A">
        <w:rPr>
          <w:sz w:val="16"/>
          <w:szCs w:val="16"/>
        </w:rPr>
        <w:cr/>
      </w:r>
      <w:r w:rsidRPr="0028331A">
        <w:rPr>
          <w:rStyle w:val="TitleChar"/>
        </w:rPr>
        <w:t>It is important to emphasize</w:t>
      </w:r>
      <w:r w:rsidRPr="0028331A">
        <w:rPr>
          <w:sz w:val="16"/>
          <w:szCs w:val="16"/>
        </w:rPr>
        <w:t xml:space="preserve"> again, </w:t>
      </w:r>
      <w:r w:rsidRPr="0028331A">
        <w:rPr>
          <w:rStyle w:val="TitleChar"/>
        </w:rPr>
        <w:t>that as a</w:t>
      </w:r>
      <w:r w:rsidRPr="0028331A">
        <w:rPr>
          <w:sz w:val="16"/>
          <w:szCs w:val="16"/>
        </w:rPr>
        <w:t xml:space="preserve"> (presumably) </w:t>
      </w:r>
      <w:r w:rsidRPr="0028331A">
        <w:rPr>
          <w:rStyle w:val="TitleChar"/>
        </w:rPr>
        <w:t>false epistemological paradigm not only the Modern humanism is considered to fail to provide social transcendence, but it is believed to have dreadful practical outcomes.</w:t>
      </w:r>
      <w:r w:rsidRPr="0028331A">
        <w:rPr>
          <w:sz w:val="16"/>
          <w:szCs w:val="16"/>
        </w:rPr>
        <w:t xml:space="preserve"> The postmodern society is thus (as its condition is imagined to be) the society that “has </w:t>
      </w:r>
      <w:r w:rsidRPr="0028331A">
        <w:rPr>
          <w:rStyle w:val="TitleChar"/>
        </w:rPr>
        <w:t>gone too far</w:t>
      </w:r>
      <w:r w:rsidRPr="0028331A">
        <w:rPr>
          <w:sz w:val="16"/>
          <w:szCs w:val="16"/>
        </w:rPr>
        <w:t xml:space="preserve">” </w:t>
      </w:r>
      <w:r w:rsidRPr="0028331A">
        <w:rPr>
          <w:rStyle w:val="TitleChar"/>
        </w:rPr>
        <w:t>in its optimistic and arrogant delusions about the power of civilization</w:t>
      </w:r>
      <w:r w:rsidRPr="0028331A">
        <w:rPr>
          <w:sz w:val="16"/>
          <w:szCs w:val="16"/>
        </w:rPr>
        <w:t xml:space="preserve">. This cultural logic partly </w:t>
      </w:r>
      <w:r w:rsidRPr="0028331A">
        <w:rPr>
          <w:rStyle w:val="TitleChar"/>
        </w:rPr>
        <w:t>explains the radical tone of the post</w:t>
      </w:r>
      <w:r w:rsidRPr="0028331A">
        <w:rPr>
          <w:rStyle w:val="TitleChar"/>
          <w:rFonts w:ascii="Cambria Math" w:hAnsi="Cambria Math" w:cs="Cambria Math"/>
        </w:rPr>
        <w:t>‐</w:t>
      </w:r>
      <w:r w:rsidRPr="0028331A">
        <w:rPr>
          <w:rStyle w:val="TitleChar"/>
        </w:rPr>
        <w:t>war philosophy and environmental critique</w:t>
      </w:r>
      <w:r w:rsidRPr="0028331A">
        <w:rPr>
          <w:sz w:val="16"/>
          <w:szCs w:val="16"/>
        </w:rPr>
        <w:t xml:space="preserve">. The increasingly </w:t>
      </w:r>
      <w:r w:rsidRPr="0028331A">
        <w:rPr>
          <w:rStyle w:val="TitleChar"/>
        </w:rPr>
        <w:t>popular narrative of sustainability is</w:t>
      </w:r>
      <w:r w:rsidRPr="0028331A">
        <w:rPr>
          <w:sz w:val="16"/>
          <w:szCs w:val="16"/>
        </w:rPr>
        <w:t xml:space="preserve">, thus, often </w:t>
      </w:r>
      <w:r w:rsidRPr="0028331A">
        <w:rPr>
          <w:rStyle w:val="TitleChar"/>
        </w:rPr>
        <w:t>seen as the ultimate alternative to modern narrative; as the opposing logic that should eventually come to the place of the logic of progress</w:t>
      </w:r>
      <w:r w:rsidRPr="0028331A">
        <w:rPr>
          <w:sz w:val="16"/>
          <w:szCs w:val="16"/>
        </w:rPr>
        <w:t xml:space="preserve">, or in other words, as another medicine for human condition. </w:t>
      </w:r>
      <w:r w:rsidRPr="0028331A">
        <w:rPr>
          <w:rStyle w:val="TitleChar"/>
        </w:rPr>
        <w:t xml:space="preserve">The ultimate message of the radical environmental philosophy implies that progress and humanism did not save us from the apocalypse. We are still heading in this direction, and to reverse the movement we need to change these false outdated concepts to the ones of sustainability and </w:t>
      </w:r>
      <w:proofErr w:type="spellStart"/>
      <w:r w:rsidRPr="0028331A">
        <w:rPr>
          <w:rStyle w:val="TitleChar"/>
        </w:rPr>
        <w:t>posthumanism</w:t>
      </w:r>
      <w:proofErr w:type="spellEnd"/>
      <w:r w:rsidRPr="0028331A">
        <w:rPr>
          <w:sz w:val="16"/>
          <w:szCs w:val="16"/>
        </w:rPr>
        <w:t xml:space="preserve">. </w:t>
      </w:r>
      <w:r w:rsidRPr="0028331A">
        <w:rPr>
          <w:sz w:val="16"/>
          <w:szCs w:val="16"/>
        </w:rPr>
        <w:cr/>
        <w:t xml:space="preserve">There are multiple versions of </w:t>
      </w:r>
      <w:proofErr w:type="spellStart"/>
      <w:r w:rsidRPr="0028331A">
        <w:rPr>
          <w:sz w:val="16"/>
          <w:szCs w:val="16"/>
        </w:rPr>
        <w:t>posthumanism</w:t>
      </w:r>
      <w:proofErr w:type="spellEnd"/>
      <w:r w:rsidRPr="0028331A">
        <w:rPr>
          <w:sz w:val="16"/>
          <w:szCs w:val="16"/>
        </w:rPr>
        <w:t xml:space="preserve">, with some of them being more radical (like the Deep Ecology movement) and other representing more moderate versions (like the one that can be found in Jane </w:t>
      </w:r>
      <w:proofErr w:type="spellStart"/>
      <w:r w:rsidRPr="0028331A">
        <w:rPr>
          <w:sz w:val="16"/>
          <w:szCs w:val="16"/>
        </w:rPr>
        <w:t>Bennet’s</w:t>
      </w:r>
      <w:proofErr w:type="spellEnd"/>
      <w:r w:rsidRPr="0028331A">
        <w:rPr>
          <w:sz w:val="16"/>
          <w:szCs w:val="16"/>
        </w:rPr>
        <w:t xml:space="preserve"> Vibrant Matter35 or in some ethical reconsiderations of the concept of ‘Home’). The general theme of these conceptions, however, always contains the expansion of ethic and reasoning beyond humanity to the natural world.36 And in this way the family of </w:t>
      </w:r>
      <w:proofErr w:type="spellStart"/>
      <w:r w:rsidRPr="0028331A">
        <w:rPr>
          <w:sz w:val="16"/>
          <w:szCs w:val="16"/>
        </w:rPr>
        <w:t>posthumanist</w:t>
      </w:r>
      <w:proofErr w:type="spellEnd"/>
      <w:r w:rsidRPr="0028331A">
        <w:rPr>
          <w:sz w:val="16"/>
          <w:szCs w:val="16"/>
        </w:rPr>
        <w:t xml:space="preserve"> conceptions often falls into Modern logic (ironically while criticizing it), as long as they imply the fatal flaw in the preceding paradigms of human place in the world and suggest a once and for all decision for the problems of humanity. I will not analyze the content of various </w:t>
      </w:r>
      <w:proofErr w:type="spellStart"/>
      <w:r w:rsidRPr="0028331A">
        <w:rPr>
          <w:sz w:val="16"/>
          <w:szCs w:val="16"/>
        </w:rPr>
        <w:t>posthumanist</w:t>
      </w:r>
      <w:proofErr w:type="spellEnd"/>
      <w:r w:rsidRPr="0028331A">
        <w:rPr>
          <w:sz w:val="16"/>
          <w:szCs w:val="16"/>
        </w:rPr>
        <w:t xml:space="preserve"> conceptions and ponder their perspectives for the future development of humanity in this paper</w:t>
      </w:r>
      <w:r w:rsidRPr="0028331A">
        <w:t xml:space="preserve">. </w:t>
      </w:r>
      <w:r w:rsidRPr="0028331A">
        <w:rPr>
          <w:rStyle w:val="TitleChar"/>
        </w:rPr>
        <w:t>Let me</w:t>
      </w:r>
      <w:r w:rsidRPr="0028331A">
        <w:rPr>
          <w:sz w:val="16"/>
          <w:szCs w:val="16"/>
        </w:rPr>
        <w:t xml:space="preserve">, however, briefly </w:t>
      </w:r>
      <w:r w:rsidRPr="0028331A">
        <w:rPr>
          <w:rStyle w:val="TitleChar"/>
        </w:rPr>
        <w:t xml:space="preserve">summarize the outcomes of the apocalyptic rhetoric, in which the concepts of sustainability and </w:t>
      </w:r>
      <w:proofErr w:type="spellStart"/>
      <w:r w:rsidRPr="0028331A">
        <w:rPr>
          <w:rStyle w:val="TitleChar"/>
        </w:rPr>
        <w:t>posthumanism</w:t>
      </w:r>
      <w:proofErr w:type="spellEnd"/>
      <w:r w:rsidRPr="0028331A">
        <w:rPr>
          <w:rStyle w:val="TitleChar"/>
        </w:rPr>
        <w:t xml:space="preserve"> are wrapped</w:t>
      </w:r>
      <w:r w:rsidRPr="0028331A">
        <w:rPr>
          <w:sz w:val="16"/>
          <w:szCs w:val="16"/>
        </w:rPr>
        <w:t xml:space="preserve">. Generally speaking, </w:t>
      </w:r>
      <w:r w:rsidRPr="0028331A">
        <w:rPr>
          <w:rStyle w:val="TitleChar"/>
        </w:rPr>
        <w:t>the perceptual shift is still delivered within the utopian/dystopian dichotomy</w:t>
      </w:r>
      <w:r w:rsidRPr="0028331A">
        <w:rPr>
          <w:sz w:val="16"/>
          <w:szCs w:val="16"/>
        </w:rPr>
        <w:t xml:space="preserve">, as it employs the same logic of the teleological temporal movement: </w:t>
      </w:r>
      <w:r w:rsidRPr="0028331A">
        <w:rPr>
          <w:rStyle w:val="TitleChar"/>
        </w:rPr>
        <w:t xml:space="preserve">if the old remedy did not cancel the apocalypse, we need to find a new one. </w:t>
      </w:r>
      <w:r w:rsidRPr="0028331A">
        <w:rPr>
          <w:sz w:val="16"/>
          <w:szCs w:val="16"/>
        </w:rPr>
        <w:t xml:space="preserve">Herein lies the point where arise the eventual conversational difficulties, as we encounter two radical </w:t>
      </w:r>
      <w:proofErr w:type="spellStart"/>
      <w:r w:rsidRPr="0028331A">
        <w:rPr>
          <w:sz w:val="16"/>
          <w:szCs w:val="16"/>
        </w:rPr>
        <w:t>salvationist</w:t>
      </w:r>
      <w:proofErr w:type="spellEnd"/>
      <w:r w:rsidRPr="0028331A">
        <w:rPr>
          <w:sz w:val="16"/>
          <w:szCs w:val="16"/>
        </w:rPr>
        <w:t xml:space="preserve"> </w:t>
      </w:r>
      <w:proofErr w:type="spellStart"/>
      <w:r w:rsidRPr="0028331A">
        <w:rPr>
          <w:sz w:val="16"/>
          <w:szCs w:val="16"/>
        </w:rPr>
        <w:t>rhetorics</w:t>
      </w:r>
      <w:proofErr w:type="spellEnd"/>
      <w:r w:rsidRPr="0028331A">
        <w:rPr>
          <w:sz w:val="16"/>
          <w:szCs w:val="16"/>
        </w:rPr>
        <w:t xml:space="preserve"> clashing. </w:t>
      </w:r>
      <w:r w:rsidRPr="0028331A">
        <w:rPr>
          <w:sz w:val="16"/>
          <w:szCs w:val="16"/>
        </w:rPr>
        <w:cr/>
        <w:t xml:space="preserve">There are multiple examples of this problem that can be found in the very structure of the political ecological discourse. As </w:t>
      </w:r>
      <w:r w:rsidRPr="0028331A">
        <w:rPr>
          <w:rStyle w:val="TitleChar"/>
        </w:rPr>
        <w:t>the apocalypse</w:t>
      </w:r>
      <w:r w:rsidRPr="0028331A">
        <w:rPr>
          <w:sz w:val="16"/>
          <w:szCs w:val="16"/>
        </w:rPr>
        <w:t xml:space="preserve">, in words of Jacques Derrida, </w:t>
      </w:r>
      <w:r w:rsidRPr="0028331A">
        <w:rPr>
          <w:rStyle w:val="TitleChar"/>
        </w:rPr>
        <w:t>is essentially a “non</w:t>
      </w:r>
      <w:r w:rsidRPr="0028331A">
        <w:rPr>
          <w:rStyle w:val="TitleChar"/>
          <w:rFonts w:ascii="Cambria Math" w:hAnsi="Cambria Math" w:cs="Cambria Math"/>
        </w:rPr>
        <w:t>‐</w:t>
      </w:r>
      <w:r w:rsidRPr="0028331A">
        <w:rPr>
          <w:rStyle w:val="TitleChar"/>
        </w:rPr>
        <w:t>event”</w:t>
      </w:r>
      <w:r w:rsidRPr="0028331A">
        <w:rPr>
          <w:sz w:val="16"/>
          <w:szCs w:val="16"/>
        </w:rPr>
        <w:t xml:space="preserve"> (i.e. it cannot be really encountered, until it is encountered), then </w:t>
      </w:r>
      <w:r w:rsidRPr="0028331A">
        <w:rPr>
          <w:rStyle w:val="TitleChar"/>
        </w:rPr>
        <w:t>it cannot be scientifically or analytically proved</w:t>
      </w:r>
      <w:r w:rsidRPr="0028331A">
        <w:rPr>
          <w:sz w:val="16"/>
          <w:szCs w:val="16"/>
        </w:rPr>
        <w:t>. Thus</w:t>
      </w:r>
      <w:r w:rsidRPr="0028331A">
        <w:rPr>
          <w:rStyle w:val="TitleChar"/>
        </w:rPr>
        <w:t>, application of the apocalyptic logic from both sides results in nothing, but constant mutual accusation in false prophecies</w:t>
      </w:r>
      <w:r w:rsidRPr="0028331A">
        <w:rPr>
          <w:sz w:val="16"/>
          <w:szCs w:val="16"/>
        </w:rPr>
        <w:t xml:space="preserve">. Let us take for example the aforementioned article by James Lovelock, who in 2006 predicted that the ongoing climate change would dramatically affect the planet’s conditions in the near future, and eventually would signify the end of current civilizations. When four years later the scientist corrected his prognosis, stating that over the course of time we have proved not to have enough data for such predictions, the headlines of the newspapers invariably contained the word “alarmist” and the reviews without exception sounded bitterly. </w:t>
      </w:r>
      <w:r w:rsidRPr="0028331A">
        <w:rPr>
          <w:sz w:val="16"/>
          <w:szCs w:val="16"/>
        </w:rPr>
        <w:cr/>
        <w:t xml:space="preserve">There is, however, a more serious problem of the rhetorical clash, than an ongoing mutual skepticism. </w:t>
      </w:r>
      <w:r w:rsidRPr="0028331A">
        <w:rPr>
          <w:rStyle w:val="TitleChar"/>
        </w:rPr>
        <w:t xml:space="preserve">The apocalyptic temporality and teleological tone of the environmental critique combined with some radical versions of </w:t>
      </w:r>
      <w:proofErr w:type="spellStart"/>
      <w:r w:rsidRPr="0028331A">
        <w:rPr>
          <w:rStyle w:val="TitleChar"/>
        </w:rPr>
        <w:t>posthumanism</w:t>
      </w:r>
      <w:proofErr w:type="spellEnd"/>
      <w:r w:rsidRPr="0028331A">
        <w:rPr>
          <w:rStyle w:val="TitleChar"/>
        </w:rPr>
        <w:t xml:space="preserve"> have resulted in labeling the narrative of sustainability as extremism, or even</w:t>
      </w:r>
      <w:r w:rsidRPr="0028331A">
        <w:rPr>
          <w:sz w:val="16"/>
          <w:szCs w:val="16"/>
        </w:rPr>
        <w:t xml:space="preserve"> as a form of </w:t>
      </w:r>
      <w:r w:rsidRPr="0028331A">
        <w:rPr>
          <w:rStyle w:val="TitleChar"/>
        </w:rPr>
        <w:t>anti</w:t>
      </w:r>
      <w:r w:rsidRPr="0028331A">
        <w:rPr>
          <w:rStyle w:val="TitleChar"/>
          <w:rFonts w:ascii="Cambria Math" w:hAnsi="Cambria Math" w:cs="Cambria Math"/>
        </w:rPr>
        <w:t>‐</w:t>
      </w:r>
      <w:r w:rsidRPr="0028331A">
        <w:rPr>
          <w:rStyle w:val="TitleChar"/>
        </w:rPr>
        <w:t>modern fundamentalism</w:t>
      </w:r>
      <w:r w:rsidRPr="0028331A">
        <w:rPr>
          <w:sz w:val="16"/>
          <w:szCs w:val="16"/>
        </w:rPr>
        <w:t xml:space="preserve">. Thus, there has emerged a new figure in the corpus of modern apocalyptic anxieties — the Mad Scientist. </w:t>
      </w:r>
      <w:r w:rsidRPr="0028331A">
        <w:rPr>
          <w:rStyle w:val="TitleChar"/>
        </w:rPr>
        <w:t>The ecologists nowadays often get to be placed on the spot of the “hidden enemies”, perceived as the opponents of the social order</w:t>
      </w:r>
      <w:r w:rsidRPr="0028331A">
        <w:rPr>
          <w:sz w:val="16"/>
          <w:szCs w:val="16"/>
        </w:rPr>
        <w:t xml:space="preserve">. For example, Ronald Bailey states in his book </w:t>
      </w:r>
      <w:proofErr w:type="spellStart"/>
      <w:r w:rsidRPr="0028331A">
        <w:rPr>
          <w:sz w:val="16"/>
          <w:szCs w:val="16"/>
        </w:rPr>
        <w:t>Ecoscam</w:t>
      </w:r>
      <w:proofErr w:type="spellEnd"/>
      <w:r w:rsidRPr="0028331A">
        <w:rPr>
          <w:sz w:val="16"/>
          <w:szCs w:val="16"/>
        </w:rPr>
        <w:t xml:space="preserve">: The False Prophets of Ecological Apocalypse, that </w:t>
      </w:r>
      <w:r w:rsidRPr="007C5F8D">
        <w:rPr>
          <w:rStyle w:val="TitleChar"/>
        </w:rPr>
        <w:t>ecological critics are essentially equivalent to the contemporary self</w:t>
      </w:r>
      <w:r w:rsidRPr="007C5F8D">
        <w:rPr>
          <w:rStyle w:val="TitleChar"/>
          <w:rFonts w:ascii="Cambria Math" w:hAnsi="Cambria Math" w:cs="Cambria Math"/>
        </w:rPr>
        <w:t>‐</w:t>
      </w:r>
      <w:r w:rsidRPr="007C5F8D">
        <w:rPr>
          <w:rStyle w:val="TitleChar"/>
        </w:rPr>
        <w:t>proclaimed chosen people, who are the only ones able to see the hidden signs of the coming punishment.</w:t>
      </w:r>
      <w:r w:rsidRPr="0028331A">
        <w:rPr>
          <w:sz w:val="16"/>
          <w:szCs w:val="16"/>
        </w:rPr>
        <w:t xml:space="preserve"> “[I]t is </w:t>
      </w:r>
      <w:r w:rsidRPr="007C5F8D">
        <w:rPr>
          <w:rStyle w:val="TitleChar"/>
        </w:rPr>
        <w:t>a “paranoid” type of politics</w:t>
      </w:r>
      <w:r w:rsidRPr="0028331A">
        <w:rPr>
          <w:sz w:val="16"/>
          <w:szCs w:val="16"/>
        </w:rPr>
        <w:t xml:space="preserve">”, he writes, one that “believes that all of humanity's ills can be traced to a single center and hence can be eliminated by some kind of final act of victory over the evil source… There is a chilling similarity between the old Marxist aspiration of molding a “New Soviet Man” and the deep ecologist's desire to create a “New Ecological Person””.37 Another author, Deepak </w:t>
      </w:r>
      <w:proofErr w:type="spellStart"/>
      <w:r w:rsidRPr="0028331A">
        <w:rPr>
          <w:sz w:val="16"/>
          <w:szCs w:val="16"/>
        </w:rPr>
        <w:t>Lal</w:t>
      </w:r>
      <w:proofErr w:type="spellEnd"/>
      <w:r w:rsidRPr="0028331A">
        <w:rPr>
          <w:sz w:val="16"/>
          <w:szCs w:val="16"/>
        </w:rPr>
        <w:t>, concludes in his article Eco</w:t>
      </w:r>
      <w:r w:rsidRPr="0028331A">
        <w:rPr>
          <w:rFonts w:ascii="Cambria Math" w:hAnsi="Cambria Math" w:cs="Cambria Math"/>
          <w:sz w:val="16"/>
          <w:szCs w:val="16"/>
        </w:rPr>
        <w:t>‐</w:t>
      </w:r>
      <w:r w:rsidRPr="0028331A">
        <w:rPr>
          <w:sz w:val="16"/>
          <w:szCs w:val="16"/>
        </w:rPr>
        <w:t>Fundamentalism, “[whereas] it may appear that the environmental movement is 'scientific' and hence 'modern' while the religious fundamentalists are 'non</w:t>
      </w:r>
      <w:r w:rsidRPr="0028331A">
        <w:rPr>
          <w:rFonts w:ascii="Cambria Math" w:hAnsi="Cambria Math" w:cs="Cambria Math"/>
          <w:sz w:val="16"/>
          <w:szCs w:val="16"/>
        </w:rPr>
        <w:t>‐</w:t>
      </w:r>
      <w:r w:rsidRPr="0028331A">
        <w:rPr>
          <w:sz w:val="16"/>
          <w:szCs w:val="16"/>
        </w:rPr>
        <w:t>scientific' and 'pre</w:t>
      </w:r>
      <w:r w:rsidRPr="0028331A">
        <w:rPr>
          <w:rFonts w:ascii="Cambria Math" w:hAnsi="Cambria Math" w:cs="Cambria Math"/>
          <w:sz w:val="16"/>
          <w:szCs w:val="16"/>
        </w:rPr>
        <w:t>‐</w:t>
      </w:r>
      <w:r w:rsidRPr="0028331A">
        <w:rPr>
          <w:sz w:val="16"/>
          <w:szCs w:val="16"/>
        </w:rPr>
        <w:t xml:space="preserve">modern', they share a fear and contempt of the modernity whose central features are rightly seen to be an instrumental rationality which undermines humanity's traditional relationship with God or Nature”.38 He thus accuses ecological critics in attempting to impose their particular teleological values onto the neutrally structured modern international institutions. </w:t>
      </w:r>
      <w:r w:rsidRPr="0028331A">
        <w:rPr>
          <w:sz w:val="16"/>
          <w:szCs w:val="16"/>
        </w:rPr>
        <w:cr/>
        <w:t xml:space="preserve">In short, it is noticeable, that </w:t>
      </w:r>
      <w:r w:rsidRPr="007C5F8D">
        <w:rPr>
          <w:rStyle w:val="TitleChar"/>
        </w:rPr>
        <w:t>apocalyptic logic in general does not do any good for the political ecology, as it ultimately places it into a specific marginalized spot within modern discourse</w:t>
      </w:r>
      <w:r w:rsidRPr="0028331A">
        <w:rPr>
          <w:sz w:val="16"/>
          <w:szCs w:val="16"/>
        </w:rPr>
        <w:t>. Progressivism and sustainability, the two competing ideologies, ultimately speak the same millenarian language, but claim to evoke incompatible modes of political action. Jacques Derrida in his analysis of the apocalyptic philosophy comes to the conclusion that it is ultimately the problem of the two opposing temporalities: a modern time set from the start (as the vector), and a postmodern time set to the end (as the countdown).39 T</w:t>
      </w:r>
      <w:r w:rsidRPr="007C5F8D">
        <w:rPr>
          <w:rStyle w:val="TitleChar"/>
        </w:rPr>
        <w:t>he central obstacle for productive politics appears to be this conflict of temporalities and the following from it teleological clash, not the futuristic fantasies themselves.</w:t>
      </w:r>
      <w:r w:rsidRPr="0028331A">
        <w:rPr>
          <w:sz w:val="16"/>
          <w:szCs w:val="16"/>
        </w:rPr>
        <w:t xml:space="preserve"> Thus, following the solution, suggested by the French philosopher, I believe we need to get rid of any teleology, to set a common zero hour, and to leave the future </w:t>
      </w:r>
      <w:r w:rsidRPr="004C78A4">
        <w:rPr>
          <w:sz w:val="16"/>
          <w:szCs w:val="16"/>
        </w:rPr>
        <w:t xml:space="preserve">open for the people, nature and the world. </w:t>
      </w:r>
    </w:p>
    <w:p w14:paraId="02FCB9E5" w14:textId="77777777" w:rsidR="00534F30" w:rsidRDefault="00534F30" w:rsidP="00534F30">
      <w:pPr>
        <w:pStyle w:val="Heading4"/>
      </w:pPr>
      <w:r>
        <w:t>Environmental crisis rhetoric erases possibility for solutions to climate change – prioritization over other issues, creates reliance on government solutions, and leads to disbelief, disempowerment, and withdrawal.</w:t>
      </w:r>
    </w:p>
    <w:p w14:paraId="34743ADE" w14:textId="385931ED" w:rsidR="00534F30" w:rsidRPr="00D055DF" w:rsidRDefault="00534F30" w:rsidP="00534F30">
      <w:r w:rsidRPr="004C4083">
        <w:rPr>
          <w:rStyle w:val="Style13ptBold"/>
        </w:rPr>
        <w:t>Hodder &amp; Martin 9</w:t>
      </w:r>
      <w:r>
        <w:t xml:space="preserve"> [</w:t>
      </w:r>
      <w:r w:rsidRPr="004C4083">
        <w:t xml:space="preserve">Patrick Hodder and Brian Martin, Faculty of Arts, University of Wollongong, Australia, </w:t>
      </w:r>
      <w:r>
        <w:t>“Climate crisis? The politics of emergency framing” Published in Economic and Political Weekly, Vol. 44, No. 36, 5 September 2009, pp. 53-60.]</w:t>
      </w:r>
      <w:r w:rsidR="00732046">
        <w:t>//JH</w:t>
      </w:r>
    </w:p>
    <w:p w14:paraId="6A0324B9" w14:textId="77777777" w:rsidR="00534F30" w:rsidRPr="00452278" w:rsidRDefault="00534F30" w:rsidP="00534F30">
      <w:pPr>
        <w:rPr>
          <w:sz w:val="16"/>
        </w:rPr>
      </w:pPr>
      <w:r w:rsidRPr="00452278">
        <w:rPr>
          <w:sz w:val="16"/>
        </w:rPr>
        <w:t>Should climate change be considered an emergency? Our aim here is to present some cautionary comments. Most discussion has approached the issue in terms of whether climate change really is an emergency. For example, does the evidence show that warming is proceeding faster than previously thought? Is there a tipping point beyond which climate change is irreversible? How soon and how drastically must carbon emissions be reduced?</w:t>
      </w:r>
    </w:p>
    <w:p w14:paraId="15A4C864" w14:textId="77777777" w:rsidR="00534F30" w:rsidRPr="00452278" w:rsidRDefault="00534F30" w:rsidP="00534F30">
      <w:pPr>
        <w:rPr>
          <w:sz w:val="16"/>
        </w:rPr>
      </w:pPr>
      <w:r w:rsidRPr="00452278">
        <w:rPr>
          <w:sz w:val="16"/>
        </w:rPr>
        <w:t xml:space="preserve">This way of thinking seems to be concerned with scientific matters, but actually it builds in social assumptions. Many of those who talk of a climate crisis or emergency assume that evidence about climate processes means that addressing climate change is the most urgent social </w:t>
      </w:r>
      <w:proofErr w:type="gramStart"/>
      <w:r w:rsidRPr="00452278">
        <w:rPr>
          <w:sz w:val="16"/>
        </w:rPr>
        <w:t>issue, that</w:t>
      </w:r>
      <w:proofErr w:type="gramEnd"/>
      <w:r w:rsidRPr="00452278">
        <w:rPr>
          <w:sz w:val="16"/>
        </w:rPr>
        <w:t xml:space="preserve"> the solution is policy change at the top, and that thinking of the issue as an emergency is an effective way of bringing about change</w:t>
      </w:r>
      <w:r w:rsidRPr="00FB241F">
        <w:rPr>
          <w:rStyle w:val="TitleChar"/>
        </w:rPr>
        <w:t xml:space="preserve">. It is not the use of the word "emergency" that is necessarily significant here but rather the assumptions that so commonly go along with the word. </w:t>
      </w:r>
      <w:r w:rsidRPr="00452278">
        <w:rPr>
          <w:sz w:val="16"/>
        </w:rPr>
        <w:t xml:space="preserve">We think </w:t>
      </w:r>
      <w:r w:rsidRPr="00FB241F">
        <w:rPr>
          <w:rStyle w:val="TitleChar"/>
        </w:rPr>
        <w:t>these assumptions need to be brought out into the open and discussed.</w:t>
      </w:r>
    </w:p>
    <w:p w14:paraId="6DA86F7B" w14:textId="77777777" w:rsidR="00534F30" w:rsidRPr="00452278" w:rsidRDefault="00534F30" w:rsidP="00534F30">
      <w:pPr>
        <w:rPr>
          <w:sz w:val="16"/>
        </w:rPr>
      </w:pPr>
      <w:r w:rsidRPr="00452278">
        <w:rPr>
          <w:sz w:val="16"/>
        </w:rPr>
        <w:t>Let us be clear. We believe climate change is a vitally important issue. We believe action should be taken, the sooner and the more effective the better, to prevent the adverse consequences of global warming. Calling climate change an emergency might be a good approach - but on the other hand it might not be, indeed it might be counterproductive. We think both the advantages and disadvantages of emergency framing should be discussed.</w:t>
      </w:r>
    </w:p>
    <w:p w14:paraId="71C9A2A3" w14:textId="77777777" w:rsidR="00534F30" w:rsidRPr="00FB241F" w:rsidRDefault="00534F30" w:rsidP="00534F30">
      <w:pPr>
        <w:rPr>
          <w:rStyle w:val="TitleChar"/>
        </w:rPr>
      </w:pPr>
      <w:r w:rsidRPr="00FB241F">
        <w:rPr>
          <w:rStyle w:val="TitleChar"/>
        </w:rPr>
        <w:t xml:space="preserve">The emergency frame implicitly </w:t>
      </w:r>
      <w:proofErr w:type="spellStart"/>
      <w:r w:rsidRPr="00FB241F">
        <w:rPr>
          <w:rStyle w:val="TitleChar"/>
        </w:rPr>
        <w:t>prioritises</w:t>
      </w:r>
      <w:proofErr w:type="spellEnd"/>
      <w:r w:rsidRPr="00FB241F">
        <w:rPr>
          <w:rStyle w:val="TitleChar"/>
        </w:rPr>
        <w:t xml:space="preserve"> climate change above other issues. </w:t>
      </w:r>
      <w:r w:rsidRPr="00452278">
        <w:rPr>
          <w:sz w:val="16"/>
        </w:rPr>
        <w:t xml:space="preserve">On the other hand, some critics, like </w:t>
      </w:r>
      <w:proofErr w:type="spellStart"/>
      <w:r w:rsidRPr="00452278">
        <w:rPr>
          <w:sz w:val="16"/>
        </w:rPr>
        <w:t>Lomborg</w:t>
      </w:r>
      <w:proofErr w:type="spellEnd"/>
      <w:r w:rsidRPr="00452278">
        <w:rPr>
          <w:sz w:val="16"/>
        </w:rPr>
        <w:t xml:space="preserve"> (2006), argue that other issues should have higher priority. We think </w:t>
      </w:r>
      <w:r w:rsidRPr="00FB241F">
        <w:rPr>
          <w:rStyle w:val="TitleChar"/>
        </w:rPr>
        <w:t xml:space="preserve">it can be a mistake to </w:t>
      </w:r>
      <w:proofErr w:type="spellStart"/>
      <w:r w:rsidRPr="00FB241F">
        <w:rPr>
          <w:rStyle w:val="TitleChar"/>
        </w:rPr>
        <w:t>prioritise</w:t>
      </w:r>
      <w:proofErr w:type="spellEnd"/>
      <w:r w:rsidRPr="00FB241F">
        <w:rPr>
          <w:rStyle w:val="TitleChar"/>
        </w:rPr>
        <w:t xml:space="preserve"> one issue over others, because this may encourage competition between activists rather than cooperation.</w:t>
      </w:r>
    </w:p>
    <w:p w14:paraId="5F714937" w14:textId="77777777" w:rsidR="00534F30" w:rsidRPr="00452278" w:rsidRDefault="00534F30" w:rsidP="00534F30">
      <w:pPr>
        <w:rPr>
          <w:sz w:val="16"/>
        </w:rPr>
      </w:pPr>
      <w:r w:rsidRPr="00452278">
        <w:rPr>
          <w:sz w:val="16"/>
        </w:rPr>
        <w:t>There are plenty of issues of vital importance in which millions of lives are at stake, among them nuclear war, global poverty, HIV, inequality - and smoking, which could kill one billion people this century (Proctor 2001). It is natural to expect campaigners on other vitally important issues - such as torture, sexual slavery and genocide - to remain committed to their concerns. Rat</w:t>
      </w:r>
      <w:r w:rsidRPr="00FB241F">
        <w:rPr>
          <w:rStyle w:val="TitleChar"/>
        </w:rPr>
        <w:t xml:space="preserve">her than </w:t>
      </w:r>
      <w:proofErr w:type="spellStart"/>
      <w:r w:rsidRPr="00FB241F">
        <w:rPr>
          <w:rStyle w:val="TitleChar"/>
        </w:rPr>
        <w:t>prioritise</w:t>
      </w:r>
      <w:proofErr w:type="spellEnd"/>
      <w:r w:rsidRPr="00FB241F">
        <w:rPr>
          <w:rStyle w:val="TitleChar"/>
        </w:rPr>
        <w:t xml:space="preserve"> climate change as more urgent, it may be more effective for climate change activists to work with other social justice campaigners to find ways to help each other </w:t>
      </w:r>
      <w:r w:rsidRPr="00452278">
        <w:rPr>
          <w:sz w:val="16"/>
        </w:rPr>
        <w:t>- indeed, some are doing this already.</w:t>
      </w:r>
    </w:p>
    <w:p w14:paraId="1812A284" w14:textId="77777777" w:rsidR="00534F30" w:rsidRPr="00452278" w:rsidRDefault="00534F30" w:rsidP="00534F30">
      <w:pPr>
        <w:rPr>
          <w:sz w:val="16"/>
        </w:rPr>
      </w:pPr>
      <w:r w:rsidRPr="00FB241F">
        <w:rPr>
          <w:rStyle w:val="TitleChar"/>
        </w:rPr>
        <w:t>Emergency framing can be used to sideline dissent within the climate change movement itself.</w:t>
      </w:r>
      <w:r w:rsidRPr="00452278">
        <w:rPr>
          <w:sz w:val="16"/>
        </w:rPr>
        <w:t xml:space="preserve"> For example, those who advocate highly ambitious targets for CO2reduction may seek the high ground, presenting their position as the only option for humanity and </w:t>
      </w:r>
      <w:proofErr w:type="spellStart"/>
      <w:r w:rsidRPr="00452278">
        <w:rPr>
          <w:sz w:val="16"/>
        </w:rPr>
        <w:t>stigmatising</w:t>
      </w:r>
      <w:proofErr w:type="spellEnd"/>
      <w:r w:rsidRPr="00452278">
        <w:rPr>
          <w:sz w:val="16"/>
        </w:rPr>
        <w:t xml:space="preserve"> others as selling out. </w:t>
      </w:r>
      <w:r w:rsidRPr="00FB241F">
        <w:rPr>
          <w:rStyle w:val="TitleChar"/>
        </w:rPr>
        <w:t xml:space="preserve">Internal democracy, divergent approaches and openness to new viewpoints can be dismissed as unaffordable luxuries when the future is at stake. </w:t>
      </w:r>
      <w:r w:rsidRPr="00452278">
        <w:rPr>
          <w:sz w:val="16"/>
        </w:rPr>
        <w:t>Our view, instead, is that because climate change is such an important issue, maintaining democracy, diversity and dialogue within the movement is even more vital.</w:t>
      </w:r>
    </w:p>
    <w:p w14:paraId="1DF16C22" w14:textId="77777777" w:rsidR="00534F30" w:rsidRPr="00452278" w:rsidRDefault="00534F30" w:rsidP="00534F30">
      <w:pPr>
        <w:rPr>
          <w:sz w:val="16"/>
        </w:rPr>
      </w:pPr>
      <w:r w:rsidRPr="00FB241F">
        <w:rPr>
          <w:rStyle w:val="TitleChar"/>
        </w:rPr>
        <w:t>One of the consequences of framing climate change as an emergency is an orientation to solutions implemented at the top, usually by government</w:t>
      </w:r>
      <w:r w:rsidRPr="00452278">
        <w:rPr>
          <w:sz w:val="16"/>
        </w:rPr>
        <w:t>.</w:t>
      </w:r>
      <w:r w:rsidRPr="00FB241F">
        <w:rPr>
          <w:rStyle w:val="TitleChar"/>
        </w:rPr>
        <w:t xml:space="preserve"> The assumption is that only governments have the capacity to create change quickly enough. </w:t>
      </w:r>
      <w:r w:rsidRPr="00452278">
        <w:rPr>
          <w:sz w:val="16"/>
        </w:rPr>
        <w:t xml:space="preserve">The subtext is that </w:t>
      </w:r>
      <w:r w:rsidRPr="00FB241F">
        <w:rPr>
          <w:rStyle w:val="TitleChar"/>
        </w:rPr>
        <w:t>change must be imposed on a reluctant population.</w:t>
      </w:r>
      <w:r w:rsidRPr="00452278">
        <w:rPr>
          <w:sz w:val="16"/>
        </w:rPr>
        <w:t xml:space="preserve"> In the longer term</w:t>
      </w:r>
      <w:r w:rsidRPr="00FB241F">
        <w:rPr>
          <w:rStyle w:val="TitleChar"/>
        </w:rPr>
        <w:t>, this is not good politics,</w:t>
      </w:r>
      <w:r w:rsidRPr="00452278">
        <w:rPr>
          <w:sz w:val="16"/>
        </w:rPr>
        <w:t xml:space="preserve"> because </w:t>
      </w:r>
      <w:r w:rsidRPr="00FB241F">
        <w:rPr>
          <w:rStyle w:val="TitleChar"/>
        </w:rPr>
        <w:t xml:space="preserve">the way to lasting change is through popular </w:t>
      </w:r>
      <w:proofErr w:type="spellStart"/>
      <w:r w:rsidRPr="00FB241F">
        <w:rPr>
          <w:rStyle w:val="TitleChar"/>
        </w:rPr>
        <w:t>mobilisatio</w:t>
      </w:r>
      <w:r w:rsidRPr="00452278">
        <w:rPr>
          <w:sz w:val="16"/>
        </w:rPr>
        <w:t>n</w:t>
      </w:r>
      <w:proofErr w:type="spellEnd"/>
      <w:r w:rsidRPr="00452278">
        <w:rPr>
          <w:sz w:val="16"/>
        </w:rPr>
        <w:t>, with as many people as possible supporting the change and getting behind it. Imposing policies from the top runs the risk of provoking a backlash, with gains in the short-term reversed later on.</w:t>
      </w:r>
    </w:p>
    <w:p w14:paraId="51CE2772" w14:textId="77777777" w:rsidR="00534F30" w:rsidRPr="00452278" w:rsidRDefault="00534F30" w:rsidP="00534F30">
      <w:pPr>
        <w:rPr>
          <w:sz w:val="16"/>
        </w:rPr>
      </w:pPr>
      <w:r w:rsidRPr="00452278">
        <w:rPr>
          <w:sz w:val="16"/>
        </w:rPr>
        <w:t xml:space="preserve">With climate change, </w:t>
      </w:r>
      <w:r w:rsidRPr="00FB241F">
        <w:rPr>
          <w:rStyle w:val="TitleChar"/>
        </w:rPr>
        <w:t xml:space="preserve">the additional shortcoming of focusing on governments </w:t>
      </w:r>
      <w:r w:rsidRPr="00452278">
        <w:rPr>
          <w:sz w:val="16"/>
        </w:rPr>
        <w:t xml:space="preserve">- as opposed to building a mass movement that governments feel obliged to follow - </w:t>
      </w:r>
      <w:r w:rsidRPr="00FB241F">
        <w:rPr>
          <w:rStyle w:val="TitleChar"/>
        </w:rPr>
        <w:t>is that governments are the least reliable sources of support.</w:t>
      </w:r>
      <w:r w:rsidRPr="00452278">
        <w:rPr>
          <w:sz w:val="16"/>
        </w:rPr>
        <w:t xml:space="preserve"> </w:t>
      </w:r>
      <w:r w:rsidRPr="00FB241F">
        <w:rPr>
          <w:rStyle w:val="TitleChar"/>
        </w:rPr>
        <w:t>Some are captives of fossil fuel lobbies; some operate massive fossil fuel industries themselves</w:t>
      </w:r>
      <w:r w:rsidRPr="00452278">
        <w:rPr>
          <w:sz w:val="16"/>
        </w:rPr>
        <w:t>. More deeply</w:t>
      </w:r>
      <w:r w:rsidRPr="00FB241F">
        <w:rPr>
          <w:rStyle w:val="TitleChar"/>
        </w:rPr>
        <w:t xml:space="preserve">, governments depend on economic growth to maintain tax revenues used to maintain functions that perpetuate government </w:t>
      </w:r>
      <w:r w:rsidRPr="00452278">
        <w:rPr>
          <w:sz w:val="16"/>
        </w:rPr>
        <w:t xml:space="preserve">itself - </w:t>
      </w:r>
      <w:r w:rsidRPr="00FB241F">
        <w:rPr>
          <w:rStyle w:val="TitleChar"/>
        </w:rPr>
        <w:t>various bureaucracies, including the military, police and prisons -</w:t>
      </w:r>
      <w:r w:rsidRPr="00452278">
        <w:rPr>
          <w:sz w:val="16"/>
        </w:rPr>
        <w:t xml:space="preserve"> and to pacify constituencies and lobbies through expenditure, for the rich as much as the poor. </w:t>
      </w:r>
      <w:r w:rsidRPr="00FB241F">
        <w:rPr>
          <w:rStyle w:val="TitleChar"/>
        </w:rPr>
        <w:t>Few governments are keen to promote a steady-state economy, a necessity for long-term ecological sustainability</w:t>
      </w:r>
      <w:r w:rsidRPr="00452278">
        <w:rPr>
          <w:sz w:val="16"/>
        </w:rPr>
        <w:t>.</w:t>
      </w:r>
    </w:p>
    <w:p w14:paraId="6CCC2B1C" w14:textId="77777777" w:rsidR="00534F30" w:rsidRPr="00FB241F" w:rsidRDefault="00534F30" w:rsidP="00534F30">
      <w:pPr>
        <w:rPr>
          <w:rStyle w:val="TitleChar"/>
        </w:rPr>
      </w:pPr>
      <w:r w:rsidRPr="00FB241F">
        <w:rPr>
          <w:rStyle w:val="TitleChar"/>
        </w:rPr>
        <w:t xml:space="preserve">A third major shortcoming of emergency framing is that it is not effective. </w:t>
      </w:r>
      <w:r w:rsidRPr="00FB241F">
        <w:rPr>
          <w:sz w:val="16"/>
        </w:rPr>
        <w:t xml:space="preserve">Psychologically, </w:t>
      </w:r>
      <w:r w:rsidRPr="00FB241F">
        <w:rPr>
          <w:rStyle w:val="TitleChar"/>
        </w:rPr>
        <w:t>calling something a crisis</w:t>
      </w:r>
      <w:r w:rsidRPr="00FB241F">
        <w:rPr>
          <w:sz w:val="16"/>
        </w:rPr>
        <w:t xml:space="preserve"> may </w:t>
      </w:r>
      <w:r w:rsidRPr="00FB241F">
        <w:rPr>
          <w:rStyle w:val="TitleChar"/>
        </w:rPr>
        <w:t>lead to disbelief -</w:t>
      </w:r>
      <w:r w:rsidRPr="00FB241F">
        <w:rPr>
          <w:sz w:val="16"/>
        </w:rPr>
        <w:t xml:space="preserve"> if immediate evidence of dramatic effects is not apparent </w:t>
      </w:r>
      <w:r w:rsidRPr="00FB241F">
        <w:rPr>
          <w:rStyle w:val="TitleChar"/>
        </w:rPr>
        <w:t>- or disempowerment and withdrawal because there seems to be little an individual can do to address an overwhelming problem</w:t>
      </w:r>
      <w:r w:rsidRPr="00FB241F">
        <w:rPr>
          <w:sz w:val="16"/>
        </w:rPr>
        <w:t xml:space="preserve">. Large numbers of people already think climate change is important, so to get them active the key is to provide practical ways of engaging. </w:t>
      </w:r>
      <w:r w:rsidRPr="00FB241F">
        <w:rPr>
          <w:rStyle w:val="TitleChar"/>
        </w:rPr>
        <w:t>Saying that the problem is even bigger and more urgent than before is not likely to make people do more if they cannot already see practical ways to act.</w:t>
      </w:r>
    </w:p>
    <w:p w14:paraId="6F9EC42F" w14:textId="77777777" w:rsidR="00534F30" w:rsidRPr="00FB241F" w:rsidRDefault="00534F30" w:rsidP="00534F30">
      <w:pPr>
        <w:rPr>
          <w:sz w:val="16"/>
        </w:rPr>
      </w:pPr>
      <w:r w:rsidRPr="00FB241F">
        <w:rPr>
          <w:rStyle w:val="TitleChar"/>
        </w:rPr>
        <w:t>Emergency framing is</w:t>
      </w:r>
      <w:r w:rsidRPr="00FB241F">
        <w:rPr>
          <w:sz w:val="16"/>
        </w:rPr>
        <w:t xml:space="preserve"> risky. It is, ironically enough, </w:t>
      </w:r>
      <w:r w:rsidRPr="00FB241F">
        <w:rPr>
          <w:rStyle w:val="TitleChar"/>
        </w:rPr>
        <w:t>not a good way to create a sustainable movement</w:t>
      </w:r>
      <w:r w:rsidRPr="00FB241F">
        <w:rPr>
          <w:sz w:val="16"/>
        </w:rPr>
        <w:t xml:space="preserve"> - a movement that continues to be strong a decade or more down the track after the media have moved on to other issues. The movements against nuclear war fell into this trap: most activists concentrated on protesting in the here and now, demanding short-term change. But the problem of nuclear weapons, part of the wider problem of the </w:t>
      </w:r>
      <w:proofErr w:type="spellStart"/>
      <w:r w:rsidRPr="00FB241F">
        <w:rPr>
          <w:sz w:val="16"/>
        </w:rPr>
        <w:t>mobilisation</w:t>
      </w:r>
      <w:proofErr w:type="spellEnd"/>
      <w:r w:rsidRPr="00FB241F">
        <w:rPr>
          <w:sz w:val="16"/>
        </w:rPr>
        <w:t xml:space="preserve"> of science and technology for warfare, was never going to go away in a few years. The movement rose and fell, leaving only a few persistent campaigners attempting to keep the issue alive in the intervening years.</w:t>
      </w:r>
    </w:p>
    <w:p w14:paraId="38D93862" w14:textId="77777777" w:rsidR="00534F30" w:rsidRDefault="00534F30" w:rsidP="00534F30">
      <w:pPr>
        <w:rPr>
          <w:rStyle w:val="TitleChar"/>
        </w:rPr>
      </w:pPr>
      <w:r w:rsidRPr="00FB241F">
        <w:rPr>
          <w:sz w:val="16"/>
        </w:rPr>
        <w:t xml:space="preserve">The same applies to the climate change movements. They are active now in many countries, but will they be just as active in five or ten years? </w:t>
      </w:r>
      <w:r w:rsidRPr="00FB241F">
        <w:rPr>
          <w:rStyle w:val="TitleChar"/>
        </w:rPr>
        <w:t>The challenge is to build a long-term movement, cooperating with other movements, that will persist after media attention declines should climate change not occur as rapidly as scientists anticipate, and will also persist should some of the more calamitous scenarios eventuate. The world needs a sustainable climate change movement built not on fear but on widespread commitment.</w:t>
      </w:r>
    </w:p>
    <w:p w14:paraId="0054E471" w14:textId="77777777" w:rsidR="00534F30" w:rsidRDefault="00534F30" w:rsidP="00534F30">
      <w:pPr>
        <w:pStyle w:val="Heading4"/>
      </w:pPr>
      <w:r>
        <w:t xml:space="preserve">Ecological crisis rhetoric </w:t>
      </w:r>
      <w:proofErr w:type="spellStart"/>
      <w:r>
        <w:t>disincentivizes</w:t>
      </w:r>
      <w:proofErr w:type="spellEnd"/>
      <w:r>
        <w:t xml:space="preserve"> activism – leads to humanity turning their back on nature because the problem is too large to be dealt with. </w:t>
      </w:r>
    </w:p>
    <w:p w14:paraId="53CC788C" w14:textId="50DD1A87" w:rsidR="00534F30" w:rsidRDefault="00534F30" w:rsidP="00534F30">
      <w:r>
        <w:t xml:space="preserve">Frederick </w:t>
      </w:r>
      <w:r w:rsidRPr="001600AA">
        <w:rPr>
          <w:rStyle w:val="Style13ptBold"/>
        </w:rPr>
        <w:t>Buell</w:t>
      </w:r>
      <w:r>
        <w:t xml:space="preserve">, professor of English and cultural studies at Queens College/CUNY, </w:t>
      </w:r>
      <w:r w:rsidRPr="001600AA">
        <w:rPr>
          <w:rStyle w:val="Style13ptBold"/>
        </w:rPr>
        <w:t>03</w:t>
      </w:r>
      <w:r>
        <w:rPr>
          <w:rStyle w:val="Style13ptBold"/>
        </w:rPr>
        <w:t xml:space="preserve"> </w:t>
      </w:r>
      <w:r>
        <w:t>[</w:t>
      </w:r>
      <w:r>
        <w:rPr>
          <w:i/>
        </w:rPr>
        <w:t>From Apocalypse to Way of Life,</w:t>
      </w:r>
      <w:r>
        <w:t xml:space="preserve"> 2003, p.201]</w:t>
      </w:r>
      <w:r w:rsidR="00732046">
        <w:t>//JH</w:t>
      </w:r>
    </w:p>
    <w:p w14:paraId="66398739" w14:textId="77777777" w:rsidR="00534F30" w:rsidRDefault="00534F30" w:rsidP="00534F30">
      <w:pPr>
        <w:rPr>
          <w:rStyle w:val="TitleChar"/>
        </w:rPr>
      </w:pPr>
      <w:r w:rsidRPr="000846FB">
        <w:rPr>
          <w:sz w:val="16"/>
        </w:rPr>
        <w:t xml:space="preserve">Yet </w:t>
      </w:r>
      <w:r w:rsidRPr="000846FB">
        <w:rPr>
          <w:rStyle w:val="TitleChar"/>
        </w:rPr>
        <w:t>another pitfall for the full and sustained elaboration of environmental crisis is</w:t>
      </w:r>
      <w:r w:rsidRPr="000846FB">
        <w:rPr>
          <w:sz w:val="16"/>
        </w:rPr>
        <w:t xml:space="preserve">, though least discussed, </w:t>
      </w:r>
      <w:r w:rsidRPr="000846FB">
        <w:rPr>
          <w:rStyle w:val="TitleChar"/>
        </w:rPr>
        <w:t>perhaps the most deeply ironic</w:t>
      </w:r>
      <w:r w:rsidRPr="000846FB">
        <w:rPr>
          <w:sz w:val="16"/>
        </w:rPr>
        <w:t xml:space="preserve">. A problem with deep cultural and psychological as well as social effects, it is embodied in a startlingly simple proposition: </w:t>
      </w:r>
      <w:r w:rsidRPr="000846FB">
        <w:rPr>
          <w:rStyle w:val="TitleChar"/>
        </w:rPr>
        <w:t xml:space="preserve">the worse one feels environmental crisis is, the more one is tempted to turn </w:t>
      </w:r>
      <w:proofErr w:type="gramStart"/>
      <w:r w:rsidRPr="000846FB">
        <w:rPr>
          <w:rStyle w:val="TitleChar"/>
        </w:rPr>
        <w:t>one's</w:t>
      </w:r>
      <w:proofErr w:type="gramEnd"/>
      <w:r w:rsidRPr="000846FB">
        <w:rPr>
          <w:rStyle w:val="TitleChar"/>
        </w:rPr>
        <w:t xml:space="preserve"> back on the environment</w:t>
      </w:r>
      <w:r w:rsidRPr="000846FB">
        <w:rPr>
          <w:sz w:val="16"/>
        </w:rPr>
        <w:t xml:space="preserve">. This means, preeminently, </w:t>
      </w:r>
      <w:r w:rsidRPr="000846FB">
        <w:rPr>
          <w:rStyle w:val="TitleChar"/>
        </w:rPr>
        <w:t xml:space="preserve">turning one's back on "nature"-on traditions of nature feeling, traditions of knowledge about nature </w:t>
      </w:r>
      <w:r w:rsidRPr="000846FB">
        <w:rPr>
          <w:sz w:val="16"/>
        </w:rPr>
        <w:t xml:space="preserve">(ones that range from organic farming techniques to the different departments of ecological science), </w:t>
      </w:r>
      <w:r w:rsidRPr="000846FB">
        <w:rPr>
          <w:rStyle w:val="TitleChar"/>
        </w:rPr>
        <w:t>and traditions of nature-based activism</w:t>
      </w:r>
      <w:r w:rsidRPr="000846FB">
        <w:rPr>
          <w:sz w:val="16"/>
        </w:rPr>
        <w:t xml:space="preserve">. If nature is thoroughly wrecked these days, people need to delink from nature and live in </w:t>
      </w:r>
      <w:proofErr w:type="spellStart"/>
      <w:r w:rsidRPr="000846FB">
        <w:rPr>
          <w:sz w:val="16"/>
        </w:rPr>
        <w:t>postnature</w:t>
      </w:r>
      <w:proofErr w:type="spellEnd"/>
      <w:r w:rsidRPr="000846FB">
        <w:rPr>
          <w:sz w:val="16"/>
        </w:rPr>
        <w:t xml:space="preserve">-a conclusion that, as the next chapter shows, many in U.S. society drew at the end of the </w:t>
      </w:r>
      <w:proofErr w:type="spellStart"/>
      <w:r w:rsidRPr="000846FB">
        <w:rPr>
          <w:sz w:val="16"/>
        </w:rPr>
        <w:t>millenium</w:t>
      </w:r>
      <w:proofErr w:type="spellEnd"/>
      <w:r w:rsidRPr="000846FB">
        <w:rPr>
          <w:rStyle w:val="TitleChar"/>
        </w:rPr>
        <w:t>. Explorations of how deeply "nature" has been wounded and how intensely vulnerable to and dependent on human actions it is can thus lead, ironically, to further indifference to nature-based environmental issues, not greater concern with them.</w:t>
      </w:r>
    </w:p>
    <w:p w14:paraId="4805814E" w14:textId="77777777" w:rsidR="006F6B7C" w:rsidRDefault="006F6B7C" w:rsidP="006F6B7C">
      <w:pPr>
        <w:pStyle w:val="Heading4"/>
      </w:pPr>
      <w:r>
        <w:t>Desired solutions are unnamed – this creates post-political populism because the problem is merely shifted elsewhere, not solved</w:t>
      </w:r>
    </w:p>
    <w:p w14:paraId="163E60E2" w14:textId="77777777" w:rsidR="006F6B7C" w:rsidRPr="00746477" w:rsidRDefault="006F6B7C" w:rsidP="006F6B7C">
      <w:proofErr w:type="spellStart"/>
      <w:r w:rsidRPr="00A16646">
        <w:rPr>
          <w:rStyle w:val="Style13ptBold"/>
        </w:rPr>
        <w:t>Swyngedouw</w:t>
      </w:r>
      <w:proofErr w:type="spellEnd"/>
      <w:r w:rsidRPr="00A16646">
        <w:rPr>
          <w:rStyle w:val="Style13ptBold"/>
        </w:rPr>
        <w:t xml:space="preserve"> 10</w:t>
      </w:r>
      <w:r>
        <w:t xml:space="preserve"> [Erik – professor of geography at the University of Manchester in the School of Environment and Development; “Apocalypse Forever</w:t>
      </w:r>
      <w:proofErr w:type="gramStart"/>
      <w:r>
        <w:t>?:</w:t>
      </w:r>
      <w:proofErr w:type="gramEnd"/>
      <w:r>
        <w:t xml:space="preserve"> Post-political Populism and the </w:t>
      </w:r>
      <w:proofErr w:type="spellStart"/>
      <w:r>
        <w:t>Spectre</w:t>
      </w:r>
      <w:proofErr w:type="spellEnd"/>
      <w:r>
        <w:t xml:space="preserve"> of Climate Change”, </w:t>
      </w:r>
      <w:r>
        <w:rPr>
          <w:i/>
        </w:rPr>
        <w:t>Theory Culture Society,</w:t>
      </w:r>
      <w:r>
        <w:t xml:space="preserve"> May 24</w:t>
      </w:r>
      <w:r w:rsidRPr="00A16646">
        <w:rPr>
          <w:vertAlign w:val="superscript"/>
        </w:rPr>
        <w:t>th</w:t>
      </w:r>
      <w:r>
        <w:t xml:space="preserve">, Sage </w:t>
      </w:r>
      <w:r w:rsidRPr="00A16646">
        <w:t>\\NL</w:t>
      </w:r>
      <w:r>
        <w:t>]</w:t>
      </w:r>
    </w:p>
    <w:p w14:paraId="721785E1" w14:textId="77777777" w:rsidR="006F6B7C" w:rsidRPr="00746477" w:rsidRDefault="006F6B7C" w:rsidP="006F6B7C">
      <w:pPr>
        <w:rPr>
          <w:rStyle w:val="TitleChar"/>
        </w:rPr>
      </w:pPr>
      <w:r w:rsidRPr="00B42FAE">
        <w:rPr>
          <w:sz w:val="16"/>
        </w:rPr>
        <w:t xml:space="preserve">Seventh, </w:t>
      </w:r>
      <w:r w:rsidRPr="00F05530">
        <w:rPr>
          <w:rStyle w:val="TitleChar"/>
        </w:rPr>
        <w:t>no proper names are assigned to a post-political populist politics</w:t>
      </w:r>
      <w:r w:rsidRPr="00B42FAE">
        <w:rPr>
          <w:sz w:val="16"/>
        </w:rPr>
        <w:t xml:space="preserve"> (</w:t>
      </w:r>
      <w:proofErr w:type="spellStart"/>
      <w:r w:rsidRPr="00B42FAE">
        <w:rPr>
          <w:sz w:val="16"/>
        </w:rPr>
        <w:t>Badiou</w:t>
      </w:r>
      <w:proofErr w:type="spellEnd"/>
      <w:r w:rsidRPr="00B42FAE">
        <w:rPr>
          <w:sz w:val="16"/>
        </w:rPr>
        <w:t xml:space="preserve">, 2005). </w:t>
      </w:r>
      <w:r w:rsidRPr="00F05530">
        <w:rPr>
          <w:rStyle w:val="TitleChar"/>
        </w:rPr>
        <w:t>Post-political populism is associated with a politics of not naming</w:t>
      </w:r>
      <w:r w:rsidRPr="00B42FAE">
        <w:rPr>
          <w:sz w:val="16"/>
        </w:rPr>
        <w:t xml:space="preserve">, in the sense of giving a definite or proper name to its domain or field of action. </w:t>
      </w:r>
      <w:r w:rsidRPr="00F05530">
        <w:rPr>
          <w:rStyle w:val="TitleChar"/>
        </w:rPr>
        <w:t>Only ‘empty’ signifiers like ‘climate change policy’, ‘bio - diversity policy’ or a vacuous ‘sustainable policy’ replace the proper names of politics</w:t>
      </w:r>
      <w:r w:rsidRPr="00B42FAE">
        <w:rPr>
          <w:sz w:val="16"/>
        </w:rPr>
        <w:t xml:space="preserve">. </w:t>
      </w:r>
      <w:r w:rsidRPr="00F05530">
        <w:rPr>
          <w:rStyle w:val="TitleChar"/>
        </w:rPr>
        <w:t>These proper names</w:t>
      </w:r>
      <w:r w:rsidRPr="00B42FAE">
        <w:rPr>
          <w:sz w:val="16"/>
        </w:rPr>
        <w:t xml:space="preserve">, according to </w:t>
      </w:r>
      <w:proofErr w:type="spellStart"/>
      <w:r w:rsidRPr="00B42FAE">
        <w:rPr>
          <w:sz w:val="16"/>
        </w:rPr>
        <w:t>Rancière</w:t>
      </w:r>
      <w:proofErr w:type="spellEnd"/>
      <w:r w:rsidRPr="00B42FAE">
        <w:rPr>
          <w:sz w:val="16"/>
        </w:rPr>
        <w:t xml:space="preserve"> (1998; see also </w:t>
      </w:r>
      <w:proofErr w:type="spellStart"/>
      <w:r w:rsidRPr="00B42FAE">
        <w:rPr>
          <w:sz w:val="16"/>
        </w:rPr>
        <w:t>Badiou</w:t>
      </w:r>
      <w:proofErr w:type="spellEnd"/>
      <w:r w:rsidRPr="00B42FAE">
        <w:rPr>
          <w:sz w:val="16"/>
        </w:rPr>
        <w:t xml:space="preserve">, 2005), </w:t>
      </w:r>
      <w:r w:rsidRPr="00F05530">
        <w:rPr>
          <w:rStyle w:val="TitleChar"/>
        </w:rPr>
        <w:t>are what constitute a genuine democracy</w:t>
      </w:r>
      <w:r w:rsidRPr="00B42FAE">
        <w:rPr>
          <w:sz w:val="16"/>
        </w:rPr>
        <w:t xml:space="preserve">, </w:t>
      </w:r>
      <w:r w:rsidRPr="00F05530">
        <w:rPr>
          <w:rStyle w:val="TitleChar"/>
        </w:rPr>
        <w:t xml:space="preserve">that is, a space where the unnamed, the uncounted and, consequently, </w:t>
      </w:r>
      <w:proofErr w:type="spellStart"/>
      <w:r w:rsidRPr="00F05530">
        <w:rPr>
          <w:rStyle w:val="TitleChar"/>
        </w:rPr>
        <w:t>unsymbolized</w:t>
      </w:r>
      <w:proofErr w:type="spellEnd"/>
      <w:r w:rsidRPr="00F05530">
        <w:rPr>
          <w:rStyle w:val="TitleChar"/>
        </w:rPr>
        <w:t xml:space="preserve"> become named and counted</w:t>
      </w:r>
      <w:r w:rsidRPr="00B42FAE">
        <w:rPr>
          <w:sz w:val="16"/>
        </w:rPr>
        <w:t xml:space="preserve">. Consider, for example, how class struggle in the 19th and 20th century was exactly about naming the proletariat, its counting, symbolization, narration and consequent entry into the </w:t>
      </w:r>
      <w:proofErr w:type="spellStart"/>
      <w:r w:rsidRPr="00B42FAE">
        <w:rPr>
          <w:sz w:val="16"/>
        </w:rPr>
        <w:t>technomachinery</w:t>
      </w:r>
      <w:proofErr w:type="spellEnd"/>
      <w:r w:rsidRPr="00B42FAE">
        <w:rPr>
          <w:sz w:val="16"/>
        </w:rPr>
        <w:t xml:space="preserve"> of the state. In the 20th century, feminist politics became named through the narration, activism and symbolization of ‘woman’ as a political category. And, for capitalism, the ‘creative class’ is the revolutionary subject that sustains its creatively destructive transformations. Climate change has no positively embodied name or signifier; </w:t>
      </w:r>
      <w:r w:rsidRPr="00F05530">
        <w:rPr>
          <w:rStyle w:val="TitleChar"/>
        </w:rPr>
        <w:t>it does not call a political subject into being that stands in for the universality of egalitarian democratic demands</w:t>
      </w:r>
      <w:r w:rsidRPr="00B42FAE">
        <w:rPr>
          <w:sz w:val="16"/>
        </w:rPr>
        <w:t xml:space="preserve">. </w:t>
      </w:r>
      <w:r w:rsidRPr="00F05530">
        <w:rPr>
          <w:rStyle w:val="TitleChar"/>
        </w:rPr>
        <w:t>In other words, the future of a globally warmer world has no proper name.</w:t>
      </w:r>
      <w:r w:rsidRPr="00B42FAE">
        <w:rPr>
          <w:sz w:val="16"/>
        </w:rPr>
        <w:t xml:space="preserve"> In contrast to other signifiers that signal a positively embodied content with respect to the future (like socialism, communism, liberalism</w:t>
      </w:r>
      <w:r w:rsidRPr="00F05530">
        <w:rPr>
          <w:rStyle w:val="TitleChar"/>
        </w:rPr>
        <w:t>), an ecologically and climatologically different future world is only captured in its negativity</w:t>
      </w:r>
      <w:r w:rsidRPr="00B42FAE">
        <w:rPr>
          <w:sz w:val="16"/>
        </w:rPr>
        <w:t xml:space="preserve">; </w:t>
      </w:r>
      <w:r w:rsidRPr="00F05530">
        <w:rPr>
          <w:rStyle w:val="TitleChar"/>
        </w:rPr>
        <w:t>a pure negativity without promises of redemption, without a positive injunction that ‘transcends’/sublimates negativity and without proper subject</w:t>
      </w:r>
      <w:r w:rsidRPr="00B42FAE">
        <w:rPr>
          <w:sz w:val="16"/>
        </w:rPr>
        <w:t xml:space="preserve">. The realization of this apocalyptic promise is forever postponed, the never-land of tomorrow’s unfulfilled and unfulfillable promises. </w:t>
      </w:r>
      <w:r w:rsidRPr="00746477">
        <w:rPr>
          <w:rStyle w:val="TitleChar"/>
        </w:rPr>
        <w:t xml:space="preserve">Yet the gaze on tomorrow permits recasting social, political and other pressing issues today as future conditions that can be retroactively </w:t>
      </w:r>
      <w:proofErr w:type="spellStart"/>
      <w:r w:rsidRPr="00746477">
        <w:rPr>
          <w:rStyle w:val="TitleChar"/>
        </w:rPr>
        <w:t>rescripted</w:t>
      </w:r>
      <w:proofErr w:type="spellEnd"/>
      <w:r w:rsidRPr="00746477">
        <w:rPr>
          <w:rStyle w:val="TitleChar"/>
        </w:rPr>
        <w:t xml:space="preserve"> as a techno-managerial issue.</w:t>
      </w:r>
    </w:p>
    <w:p w14:paraId="0B780965" w14:textId="77777777" w:rsidR="006F6B7C" w:rsidRPr="001E3418" w:rsidRDefault="006F6B7C" w:rsidP="006F6B7C">
      <w:pPr>
        <w:rPr>
          <w:sz w:val="16"/>
        </w:rPr>
      </w:pPr>
      <w:r w:rsidRPr="001E3418">
        <w:rPr>
          <w:sz w:val="16"/>
        </w:rPr>
        <w:t xml:space="preserve">The final characteristic of populism takes this absence of a positively embodied signifier further. </w:t>
      </w:r>
      <w:r w:rsidRPr="00746477">
        <w:rPr>
          <w:rStyle w:val="TitleChar"/>
        </w:rPr>
        <w:t>As particular demands are expressed</w:t>
      </w:r>
      <w:r w:rsidRPr="001E3418">
        <w:rPr>
          <w:sz w:val="16"/>
        </w:rPr>
        <w:t xml:space="preserve"> (</w:t>
      </w:r>
      <w:r w:rsidRPr="00746477">
        <w:rPr>
          <w:rStyle w:val="TitleChar"/>
        </w:rPr>
        <w:t>get rid of immigrants</w:t>
      </w:r>
      <w:r w:rsidRPr="001E3418">
        <w:rPr>
          <w:sz w:val="16"/>
        </w:rPr>
        <w:t xml:space="preserve">, </w:t>
      </w:r>
      <w:r w:rsidRPr="00746477">
        <w:rPr>
          <w:rStyle w:val="TitleChar"/>
        </w:rPr>
        <w:t>reduce CO2</w:t>
      </w:r>
      <w:r w:rsidRPr="001E3418">
        <w:rPr>
          <w:sz w:val="16"/>
        </w:rPr>
        <w:t xml:space="preserve">) </w:t>
      </w:r>
      <w:r w:rsidRPr="00746477">
        <w:rPr>
          <w:rStyle w:val="TitleChar"/>
        </w:rPr>
        <w:t>that remain particular, populism forecloses universalization as a positive socio-environmental injunction or project</w:t>
      </w:r>
      <w:r w:rsidRPr="001E3418">
        <w:rPr>
          <w:sz w:val="16"/>
        </w:rPr>
        <w:t xml:space="preserve">. In other words, </w:t>
      </w:r>
      <w:r w:rsidRPr="00746477">
        <w:rPr>
          <w:rStyle w:val="TitleChar"/>
        </w:rPr>
        <w:t>the environmental problem does not posit a positive and named socio-environmental situation, an embodied vision, a desire that awaits realization, a fiction to be realized</w:t>
      </w:r>
      <w:r w:rsidRPr="001E3418">
        <w:rPr>
          <w:sz w:val="16"/>
        </w:rPr>
        <w:t xml:space="preserve">. </w:t>
      </w:r>
      <w:r w:rsidRPr="001E3418">
        <w:rPr>
          <w:rStyle w:val="StyleUnderline"/>
        </w:rPr>
        <w:t>In that sense, populism does not solve problems, it moves them elsewhere</w:t>
      </w:r>
      <w:r w:rsidRPr="001E3418">
        <w:rPr>
          <w:sz w:val="16"/>
        </w:rPr>
        <w:t>. Consider, for example, the current argument over how the nuclear option is again portrayed as a possible and realistic option to secure a sustainable energy future and as an alternative to deal both with CO2 emissions and peak-oil. The redemption of our CO2 quagmire is found in replacing the socio-ecologically excessive presence of CO2 with another socio-natural object, U235/238, and the inevitable production of all manner of socio-natural transuranic elements. The nuclear ‘fix’ is now increasingly staged (and will undoubtedly be implemented) as one of the possible remedies to save both climate and capital. It hardly arouses expectations for a better and ecologically sound society.</w:t>
      </w:r>
    </w:p>
    <w:p w14:paraId="170D1686" w14:textId="77777777" w:rsidR="00FE3E9A" w:rsidRDefault="00FE3E9A" w:rsidP="00FE3E9A">
      <w:pPr>
        <w:pStyle w:val="Heading3"/>
        <w:rPr>
          <w:rStyle w:val="TitleChar"/>
          <w:b/>
          <w:sz w:val="32"/>
        </w:rPr>
      </w:pPr>
      <w:r>
        <w:rPr>
          <w:rStyle w:val="TitleChar"/>
          <w:b/>
          <w:sz w:val="32"/>
        </w:rPr>
        <w:t>Impact – Military Conflict/Violence</w:t>
      </w:r>
    </w:p>
    <w:p w14:paraId="6C25DA4F" w14:textId="77777777" w:rsidR="00391E72" w:rsidRDefault="00391E72" w:rsidP="00391E72">
      <w:pPr>
        <w:pStyle w:val="Heading4"/>
      </w:pPr>
      <w:r>
        <w:t>The affirmative’s neorealist logic views climate change as a new threat on the security agenda – destroys any chance of prevention or mitigation of the threats and leads to global systemic insecurity, normalization of political violence, and militarization of foreign and domestic policy</w:t>
      </w:r>
    </w:p>
    <w:p w14:paraId="0334FB6B" w14:textId="4D4F872E" w:rsidR="00391E72" w:rsidRDefault="00391E72" w:rsidP="00391E72">
      <w:pPr>
        <w:rPr>
          <w:rStyle w:val="TitleChar"/>
        </w:rPr>
      </w:pPr>
      <w:r w:rsidRPr="00A0306A">
        <w:rPr>
          <w:rStyle w:val="Style13ptBold"/>
        </w:rPr>
        <w:t>Ahmed 11</w:t>
      </w:r>
      <w:r>
        <w:t>—</w:t>
      </w:r>
      <w:proofErr w:type="spellStart"/>
      <w:r>
        <w:t>Nafeez</w:t>
      </w:r>
      <w:proofErr w:type="spellEnd"/>
      <w:r>
        <w:t xml:space="preserve"> </w:t>
      </w:r>
      <w:proofErr w:type="spellStart"/>
      <w:r>
        <w:t>Mosaddeq</w:t>
      </w:r>
      <w:proofErr w:type="spellEnd"/>
      <w:r>
        <w:t xml:space="preserve"> Ahmed is an international security analyst. He is Executive Director at the Institute for Policy Research and Development, and Associate Tutor at the Department of IR, University of Sussex, where he obtained his DPhil. [“The international relations of crisis and the crisis of international relations: from the </w:t>
      </w:r>
      <w:proofErr w:type="spellStart"/>
      <w:r>
        <w:t>securitisation</w:t>
      </w:r>
      <w:proofErr w:type="spellEnd"/>
      <w:r>
        <w:t xml:space="preserve"> of scarcity to the </w:t>
      </w:r>
      <w:proofErr w:type="spellStart"/>
      <w:r>
        <w:t>militarisation</w:t>
      </w:r>
      <w:proofErr w:type="spellEnd"/>
      <w:r>
        <w:t xml:space="preserve"> of society,” Global Change, Peace &amp; Security, Volume 23, Issue 3, 2011, Taylor and Francis Online, p.345]</w:t>
      </w:r>
      <w:r w:rsidR="00732046">
        <w:t>//JH</w:t>
      </w:r>
    </w:p>
    <w:p w14:paraId="229DEEF2" w14:textId="77777777" w:rsidR="00391E72" w:rsidRPr="008873B9" w:rsidRDefault="00391E72" w:rsidP="00391E72">
      <w:pPr>
        <w:rPr>
          <w:sz w:val="16"/>
        </w:rPr>
      </w:pPr>
      <w:r w:rsidRPr="008873B9">
        <w:rPr>
          <w:rStyle w:val="TitleChar"/>
        </w:rPr>
        <w:t xml:space="preserve">Under </w:t>
      </w:r>
      <w:r w:rsidRPr="008873B9">
        <w:rPr>
          <w:sz w:val="16"/>
        </w:rPr>
        <w:t xml:space="preserve">traditional </w:t>
      </w:r>
      <w:r w:rsidRPr="008873B9">
        <w:rPr>
          <w:rStyle w:val="TitleChar"/>
        </w:rPr>
        <w:t xml:space="preserve">neorealist logic, a strategic response to global environmental crises must involve the expansion of state-military capabilities in order to strengthen the </w:t>
      </w:r>
      <w:proofErr w:type="spellStart"/>
      <w:r w:rsidRPr="008873B9">
        <w:rPr>
          <w:rStyle w:val="TitleChar"/>
        </w:rPr>
        <w:t>centralised</w:t>
      </w:r>
      <w:proofErr w:type="spellEnd"/>
      <w:r w:rsidRPr="008873B9">
        <w:rPr>
          <w:rStyle w:val="TitleChar"/>
        </w:rPr>
        <w:t xml:space="preserve"> governance structures whose task is to regulate the international distribution of natural resources, as well as to ensure that a particular state’s own resource requirements are protected. </w:t>
      </w:r>
      <w:r w:rsidRPr="008873B9">
        <w:rPr>
          <w:sz w:val="16"/>
        </w:rPr>
        <w:t xml:space="preserve">Neorealism understands inter-state competition, rivalry and warfare as inevitable functions of states’ uncertainty about their own survival, arising from the anarchic structure of the international system. </w:t>
      </w:r>
      <w:r w:rsidRPr="008873B9">
        <w:rPr>
          <w:rStyle w:val="TitleChar"/>
        </w:rPr>
        <w:t xml:space="preserve">Gains for one state are losses for another, and each state’s attempt to </w:t>
      </w:r>
      <w:proofErr w:type="spellStart"/>
      <w:r w:rsidRPr="008873B9">
        <w:rPr>
          <w:rStyle w:val="TitleChar"/>
        </w:rPr>
        <w:t>maximise</w:t>
      </w:r>
      <w:proofErr w:type="spellEnd"/>
      <w:r w:rsidRPr="008873B9">
        <w:rPr>
          <w:rStyle w:val="TitleChar"/>
        </w:rPr>
        <w:t xml:space="preserve"> its power relative to all other states is simply a reflection of its rational pursuit of its own security. The upshot is the </w:t>
      </w:r>
      <w:proofErr w:type="spellStart"/>
      <w:r w:rsidRPr="008873B9">
        <w:rPr>
          <w:rStyle w:val="TitleChar"/>
        </w:rPr>
        <w:t>normalisation</w:t>
      </w:r>
      <w:proofErr w:type="spellEnd"/>
      <w:r w:rsidRPr="008873B9">
        <w:rPr>
          <w:rStyle w:val="TitleChar"/>
        </w:rPr>
        <w:t xml:space="preserve"> of political violence in the international system, including practices such as over-exploitation of energy and the environment, as a ‘rational’ strategy – even though this ultimately amplifies global systemic insecurity. Inability to cooperate internationally and for mutual benefit is viewed as an inevitable outcome of the simple, axiomatic existence of multiple states.</w:t>
      </w:r>
      <w:r w:rsidRPr="008873B9">
        <w:rPr>
          <w:sz w:val="16"/>
        </w:rPr>
        <w:t xml:space="preserve"> The problem is </w:t>
      </w:r>
      <w:r w:rsidRPr="008873B9">
        <w:rPr>
          <w:rStyle w:val="TitleChar"/>
        </w:rPr>
        <w:t>that neorealism cannot explain</w:t>
      </w:r>
      <w:r w:rsidRPr="008873B9">
        <w:rPr>
          <w:sz w:val="16"/>
        </w:rPr>
        <w:t xml:space="preserve"> in the first place </w:t>
      </w:r>
      <w:r w:rsidRPr="008873B9">
        <w:rPr>
          <w:rStyle w:val="TitleChar"/>
        </w:rPr>
        <w:t xml:space="preserve">the complex interdependence and escalation of global crises. </w:t>
      </w:r>
      <w:r w:rsidRPr="008873B9">
        <w:rPr>
          <w:sz w:val="16"/>
        </w:rPr>
        <w:t xml:space="preserve">Unable to situate these crises in the context of an international system that is not simply a set of states, but a transnational global structure based on a specific exploitative relationship with the biophysical environment, </w:t>
      </w:r>
      <w:r w:rsidRPr="008873B9">
        <w:rPr>
          <w:rStyle w:val="TitleChar"/>
        </w:rPr>
        <w:t xml:space="preserve">neorealism can only </w:t>
      </w:r>
      <w:proofErr w:type="spellStart"/>
      <w:r w:rsidRPr="008873B9">
        <w:rPr>
          <w:rStyle w:val="TitleChar"/>
        </w:rPr>
        <w:t>theorise</w:t>
      </w:r>
      <w:proofErr w:type="spellEnd"/>
      <w:r w:rsidRPr="008873B9">
        <w:rPr>
          <w:rStyle w:val="TitleChar"/>
        </w:rPr>
        <w:t xml:space="preserve"> global crises as ‘new issue areas’ appended to already existing security agendas</w:t>
      </w:r>
      <w:r w:rsidRPr="008873B9">
        <w:rPr>
          <w:sz w:val="16"/>
        </w:rPr>
        <w:t>.59</w:t>
      </w:r>
    </w:p>
    <w:p w14:paraId="1FE480CD" w14:textId="77777777" w:rsidR="00391E72" w:rsidRPr="00534F30" w:rsidRDefault="00391E72" w:rsidP="00391E72">
      <w:pPr>
        <w:rPr>
          <w:rStyle w:val="TitleChar"/>
          <w:b w:val="0"/>
          <w:sz w:val="16"/>
          <w:u w:val="none"/>
        </w:rPr>
      </w:pPr>
      <w:r w:rsidRPr="008873B9">
        <w:rPr>
          <w:sz w:val="16"/>
        </w:rPr>
        <w:t xml:space="preserve">Yet </w:t>
      </w:r>
      <w:r w:rsidRPr="008873B9">
        <w:rPr>
          <w:rStyle w:val="TitleChar"/>
        </w:rPr>
        <w:t xml:space="preserve">by the very act of projecting global crises as security threats, neorealism renders itself powerless to prevent or mitigate them by </w:t>
      </w:r>
      <w:proofErr w:type="spellStart"/>
      <w:r w:rsidRPr="008873B9">
        <w:rPr>
          <w:rStyle w:val="TitleChar"/>
        </w:rPr>
        <w:t>theorising</w:t>
      </w:r>
      <w:proofErr w:type="spellEnd"/>
      <w:r w:rsidRPr="008873B9">
        <w:rPr>
          <w:rStyle w:val="TitleChar"/>
        </w:rPr>
        <w:t xml:space="preserve"> their root structural causes.</w:t>
      </w:r>
      <w:r w:rsidRPr="008873B9">
        <w:rPr>
          <w:sz w:val="16"/>
        </w:rPr>
        <w:t xml:space="preserve"> In effect, </w:t>
      </w:r>
      <w:r w:rsidRPr="008873B9">
        <w:rPr>
          <w:rStyle w:val="TitleChar"/>
        </w:rPr>
        <w:t>despite its emphasis on the reasons why states seek security, neorealism’s approach to</w:t>
      </w:r>
      <w:r w:rsidRPr="008873B9">
        <w:rPr>
          <w:sz w:val="16"/>
        </w:rPr>
        <w:t xml:space="preserve"> issues like </w:t>
      </w:r>
      <w:r w:rsidRPr="008873B9">
        <w:rPr>
          <w:rStyle w:val="TitleChar"/>
        </w:rPr>
        <w:t>climate change actually guarantees greater insecurity by promoting policies which frame these ‘non-traditional’ issues purely as amplifiers of quite traditional threats.</w:t>
      </w:r>
      <w:r w:rsidRPr="008873B9">
        <w:rPr>
          <w:sz w:val="16"/>
        </w:rPr>
        <w:t xml:space="preserve"> As Susanne Peters argues, </w:t>
      </w:r>
      <w:r w:rsidRPr="008873B9">
        <w:rPr>
          <w:rStyle w:val="TitleChar"/>
        </w:rPr>
        <w:t xml:space="preserve">the neorealist approach renders the </w:t>
      </w:r>
      <w:proofErr w:type="spellStart"/>
      <w:r w:rsidRPr="008873B9">
        <w:rPr>
          <w:rStyle w:val="TitleChar"/>
        </w:rPr>
        <w:t>militarisation</w:t>
      </w:r>
      <w:proofErr w:type="spellEnd"/>
      <w:r w:rsidRPr="008873B9">
        <w:rPr>
          <w:rStyle w:val="TitleChar"/>
        </w:rPr>
        <w:t xml:space="preserve"> of foreign and domestic policy a pragmatic and necessary response to issues such as resource scarcities</w:t>
      </w:r>
      <w:r w:rsidRPr="008873B9">
        <w:rPr>
          <w:sz w:val="16"/>
        </w:rPr>
        <w:t xml:space="preserve"> – yet, in doing so</w:t>
      </w:r>
      <w:r w:rsidRPr="008873B9">
        <w:rPr>
          <w:rStyle w:val="TitleChar"/>
        </w:rPr>
        <w:t>, it entails the inevitable escalation of ‘resource wars’ in the name of energy security</w:t>
      </w:r>
      <w:r w:rsidRPr="008873B9">
        <w:rPr>
          <w:sz w:val="16"/>
        </w:rPr>
        <w:t>. Practically</w:t>
      </w:r>
      <w:r w:rsidRPr="008873B9">
        <w:rPr>
          <w:rStyle w:val="TitleChar"/>
        </w:rPr>
        <w:t>, this serves not to increase security for competing state and non-state actors, but to debilitate international security through the proliferation of violent conflict to access and control diminishing resources in the context of unpredictable complex emergencies</w:t>
      </w:r>
      <w:r w:rsidRPr="008873B9">
        <w:rPr>
          <w:sz w:val="16"/>
        </w:rPr>
        <w:t xml:space="preserve">.60 </w:t>
      </w:r>
      <w:r w:rsidRPr="008873B9">
        <w:rPr>
          <w:rStyle w:val="TitleChar"/>
        </w:rPr>
        <w:t xml:space="preserve">Neorealism thus negates its own theoretical utility and normative value. </w:t>
      </w:r>
      <w:r w:rsidRPr="008873B9">
        <w:rPr>
          <w:sz w:val="16"/>
        </w:rPr>
        <w:t xml:space="preserve">For </w:t>
      </w:r>
      <w:r w:rsidRPr="008873B9">
        <w:rPr>
          <w:rStyle w:val="TitleChar"/>
        </w:rPr>
        <w:t>if ‘security’ is the fundamental driver of state foreign policies, then why are states chronically incapable of effectively ameliorating the global systemic amplifiers of ‘insecurity’, despite the obvious rationale to do so in the name of warding off collective destruction, if not planetary annihilation?</w:t>
      </w:r>
      <w:r w:rsidRPr="008873B9">
        <w:rPr>
          <w:sz w:val="16"/>
        </w:rPr>
        <w:t>61</w:t>
      </w:r>
    </w:p>
    <w:p w14:paraId="1C2DFC83" w14:textId="77777777" w:rsidR="00391E72" w:rsidRDefault="00391E72" w:rsidP="00391E72">
      <w:pPr>
        <w:pStyle w:val="Heading4"/>
      </w:pPr>
      <w:r>
        <w:t xml:space="preserve">Crisis based IR is inherently reductionist and technocratic – the environment is securitized, leads to the </w:t>
      </w:r>
      <w:proofErr w:type="spellStart"/>
      <w:r>
        <w:t>problematisation</w:t>
      </w:r>
      <w:proofErr w:type="spellEnd"/>
      <w:r>
        <w:t xml:space="preserve"> of populations and culminates in violent conflict. We must first analyze our own value systems as the origins of structural failings. </w:t>
      </w:r>
    </w:p>
    <w:p w14:paraId="2B3CDE5F" w14:textId="4B92AEE6" w:rsidR="00391E72" w:rsidRDefault="00391E72" w:rsidP="00391E72">
      <w:r w:rsidRPr="00A0306A">
        <w:rPr>
          <w:rStyle w:val="Style13ptBold"/>
        </w:rPr>
        <w:t>Ahmed 11</w:t>
      </w:r>
      <w:r>
        <w:t>—</w:t>
      </w:r>
      <w:proofErr w:type="spellStart"/>
      <w:r>
        <w:t>Nafeez</w:t>
      </w:r>
      <w:proofErr w:type="spellEnd"/>
      <w:r>
        <w:t xml:space="preserve"> </w:t>
      </w:r>
      <w:proofErr w:type="spellStart"/>
      <w:r>
        <w:t>Mosaddeq</w:t>
      </w:r>
      <w:proofErr w:type="spellEnd"/>
      <w:r>
        <w:t xml:space="preserve"> Ahmed is an international security analyst. He is Executive Director at the Institute for Policy Research and Development, and Associate Tutor at the Department of IR, University of Sussex, where he obtained his DPhil. [“The international relations of crisis and the crisis of international relations: from the </w:t>
      </w:r>
      <w:proofErr w:type="spellStart"/>
      <w:r>
        <w:t>securitisation</w:t>
      </w:r>
      <w:proofErr w:type="spellEnd"/>
      <w:r>
        <w:t xml:space="preserve"> of scarcity to the </w:t>
      </w:r>
      <w:proofErr w:type="spellStart"/>
      <w:r>
        <w:t>militarisation</w:t>
      </w:r>
      <w:proofErr w:type="spellEnd"/>
      <w:r>
        <w:t xml:space="preserve"> of society,” Global Change, Peace &amp; Security, Volume 23, Issue 3, 2011, Tay</w:t>
      </w:r>
      <w:r w:rsidR="00732046">
        <w:t>lor and Francis Online, p. 336]//JH</w:t>
      </w:r>
    </w:p>
    <w:p w14:paraId="592B9F81" w14:textId="77777777" w:rsidR="00391E72" w:rsidRDefault="00391E72" w:rsidP="00391E72">
      <w:pPr>
        <w:rPr>
          <w:rStyle w:val="TitleChar"/>
        </w:rPr>
      </w:pPr>
      <w:r w:rsidRPr="00A0306A">
        <w:rPr>
          <w:sz w:val="16"/>
        </w:rPr>
        <w:t xml:space="preserve">While it is increasingly acknowledged that cross-disciplinary approaches are necessary, these have largely failed to </w:t>
      </w:r>
      <w:proofErr w:type="spellStart"/>
      <w:r w:rsidRPr="00A0306A">
        <w:rPr>
          <w:sz w:val="16"/>
        </w:rPr>
        <w:t>recognise</w:t>
      </w:r>
      <w:proofErr w:type="spellEnd"/>
      <w:r w:rsidRPr="00A0306A">
        <w:rPr>
          <w:sz w:val="16"/>
        </w:rPr>
        <w:t xml:space="preserve"> just how inherently interconnected these crises are. As </w:t>
      </w:r>
      <w:proofErr w:type="spellStart"/>
      <w:r w:rsidRPr="00A0306A">
        <w:rPr>
          <w:sz w:val="16"/>
        </w:rPr>
        <w:t>Brauch</w:t>
      </w:r>
      <w:proofErr w:type="spellEnd"/>
      <w:r w:rsidRPr="00A0306A">
        <w:rPr>
          <w:sz w:val="16"/>
        </w:rPr>
        <w:t xml:space="preserve"> points out, ‘most studies in the environmental security debate since 1990 have ignored or failed to integrate the contributions of the global environmental change community in the natural sciences. To a large extent the latter has also failed to integrate the results of this debate.’2</w:t>
      </w:r>
      <w:r>
        <w:rPr>
          <w:rStyle w:val="TitleChar"/>
        </w:rPr>
        <w:t xml:space="preserve"> </w:t>
      </w:r>
      <w:r w:rsidRPr="00DF7DDB">
        <w:rPr>
          <w:rStyle w:val="TitleChar"/>
        </w:rPr>
        <w:t xml:space="preserve">Underlying this problem is the lack of a holistic systems approach to thinking </w:t>
      </w:r>
      <w:proofErr w:type="spellStart"/>
      <w:r w:rsidRPr="00DF7DDB">
        <w:rPr>
          <w:rStyle w:val="TitleChar"/>
        </w:rPr>
        <w:t>about</w:t>
      </w:r>
      <w:r w:rsidRPr="00A0306A">
        <w:rPr>
          <w:sz w:val="16"/>
        </w:rPr>
        <w:t>not</w:t>
      </w:r>
      <w:proofErr w:type="spellEnd"/>
      <w:r w:rsidRPr="00A0306A">
        <w:rPr>
          <w:sz w:val="16"/>
        </w:rPr>
        <w:t xml:space="preserve"> only </w:t>
      </w:r>
      <w:r w:rsidRPr="00DF7DDB">
        <w:rPr>
          <w:rStyle w:val="TitleChar"/>
        </w:rPr>
        <w:t>global crises</w:t>
      </w:r>
      <w:r w:rsidRPr="00A0306A">
        <w:rPr>
          <w:sz w:val="16"/>
        </w:rPr>
        <w:t xml:space="preserve">, but </w:t>
      </w:r>
      <w:r w:rsidRPr="00DF7DDB">
        <w:rPr>
          <w:rStyle w:val="TitleChar"/>
        </w:rPr>
        <w:t>their causal origins in the social, political, economic, ideological</w:t>
      </w:r>
      <w:r>
        <w:rPr>
          <w:rStyle w:val="TitleChar"/>
        </w:rPr>
        <w:t xml:space="preserve"> </w:t>
      </w:r>
      <w:r w:rsidRPr="00DF7DDB">
        <w:rPr>
          <w:rStyle w:val="TitleChar"/>
        </w:rPr>
        <w:t>and value structures of the contemporary international system.</w:t>
      </w:r>
      <w:r w:rsidRPr="00A0306A">
        <w:rPr>
          <w:sz w:val="16"/>
        </w:rPr>
        <w:t xml:space="preserve"> Indeed,</w:t>
      </w:r>
      <w:r w:rsidRPr="00DF7DDB">
        <w:rPr>
          <w:rStyle w:val="TitleChar"/>
        </w:rPr>
        <w:t xml:space="preserve"> it is </w:t>
      </w:r>
      <w:r w:rsidRPr="00A0306A">
        <w:rPr>
          <w:sz w:val="16"/>
        </w:rPr>
        <w:t xml:space="preserve">often </w:t>
      </w:r>
      <w:r w:rsidRPr="00DF7DDB">
        <w:rPr>
          <w:rStyle w:val="TitleChar"/>
        </w:rPr>
        <w:t>assumed that these contemporary structures are largely what need to be ‘secured’ and protected from the dangerous impacts of global crises, rather than transformed precisely to ameliorate these crises in the ﬁrst place</w:t>
      </w:r>
      <w:r w:rsidRPr="00A0306A">
        <w:rPr>
          <w:sz w:val="16"/>
        </w:rPr>
        <w:t xml:space="preserve">. Consequently, </w:t>
      </w:r>
      <w:r w:rsidRPr="00DF7DDB">
        <w:rPr>
          <w:rStyle w:val="TitleChar"/>
        </w:rPr>
        <w:t>policy-makers frequently overlook existing systemic and structural obstacles to the implementation of desired reforms</w:t>
      </w:r>
      <w:r>
        <w:rPr>
          <w:rStyle w:val="TitleChar"/>
        </w:rPr>
        <w:t xml:space="preserve"> </w:t>
      </w:r>
    </w:p>
    <w:p w14:paraId="7992EC28" w14:textId="77777777" w:rsidR="00391E72" w:rsidRDefault="00391E72" w:rsidP="00391E72">
      <w:pPr>
        <w:rPr>
          <w:rStyle w:val="TitleChar"/>
        </w:rPr>
      </w:pPr>
      <w:r w:rsidRPr="00A0306A">
        <w:rPr>
          <w:sz w:val="16"/>
        </w:rPr>
        <w:t xml:space="preserve">In a modest effort to contribute to the lacuna identified by </w:t>
      </w:r>
      <w:proofErr w:type="spellStart"/>
      <w:r w:rsidRPr="00A0306A">
        <w:rPr>
          <w:sz w:val="16"/>
        </w:rPr>
        <w:t>Brauch</w:t>
      </w:r>
      <w:proofErr w:type="spellEnd"/>
      <w:r w:rsidRPr="00A0306A">
        <w:rPr>
          <w:sz w:val="16"/>
        </w:rPr>
        <w:t xml:space="preserve">, this paper begins with an empirically-oriented, interdisciplinary exploration of the best available data on four major global crises – climate change, energy depletion, food scarcity and global financial instability </w:t>
      </w:r>
      <w:r w:rsidRPr="00A0306A">
        <w:rPr>
          <w:rStyle w:val="TitleChar"/>
        </w:rPr>
        <w:t>– illustrating the systemic interconnections between different crises, and revealing that their causal origins are not accidental but inherent to the structural failings and vulnerabilities of existing global political, economic and cultural institutions.</w:t>
      </w:r>
      <w:r w:rsidRPr="00A0306A">
        <w:rPr>
          <w:sz w:val="16"/>
        </w:rPr>
        <w:t xml:space="preserve"> </w:t>
      </w:r>
      <w:r w:rsidRPr="00A0306A">
        <w:rPr>
          <w:rStyle w:val="TitleChar"/>
        </w:rPr>
        <w:t xml:space="preserve">This empirical evaluation leads to a critical appraisal of orthodox realist and liberal approaches to global crises in international theory and policy. </w:t>
      </w:r>
      <w:r w:rsidRPr="00A0306A">
        <w:rPr>
          <w:sz w:val="16"/>
        </w:rPr>
        <w:t xml:space="preserve">This critique argues principally that </w:t>
      </w:r>
      <w:r w:rsidRPr="00A0306A">
        <w:rPr>
          <w:rStyle w:val="TitleChar"/>
        </w:rPr>
        <w:t>orthodox IR reifies a highly fragmented, de-</w:t>
      </w:r>
      <w:proofErr w:type="spellStart"/>
      <w:r w:rsidRPr="00A0306A">
        <w:rPr>
          <w:rStyle w:val="TitleChar"/>
        </w:rPr>
        <w:t>historicised</w:t>
      </w:r>
      <w:proofErr w:type="spellEnd"/>
      <w:r w:rsidRPr="00A0306A">
        <w:rPr>
          <w:rStyle w:val="TitleChar"/>
        </w:rPr>
        <w:t xml:space="preserve"> ontology of the international system which underlies a reductionist, technocratic and </w:t>
      </w:r>
      <w:proofErr w:type="spellStart"/>
      <w:r w:rsidRPr="00A0306A">
        <w:rPr>
          <w:rStyle w:val="TitleChar"/>
        </w:rPr>
        <w:t>compartmentalised</w:t>
      </w:r>
      <w:proofErr w:type="spellEnd"/>
      <w:r w:rsidRPr="00A0306A">
        <w:rPr>
          <w:rStyle w:val="TitleChar"/>
        </w:rPr>
        <w:t xml:space="preserve"> conceptual and methodological approach to global crises</w:t>
      </w:r>
      <w:r w:rsidRPr="00A0306A">
        <w:rPr>
          <w:sz w:val="16"/>
        </w:rPr>
        <w:t>. Consequently</w:t>
      </w:r>
      <w:r w:rsidRPr="00A0306A">
        <w:rPr>
          <w:rStyle w:val="TitleChar"/>
        </w:rPr>
        <w:t>, rather than global crises being understood causally and holistically in the systemic context of the structure of the international system, they are ‘</w:t>
      </w:r>
      <w:proofErr w:type="spellStart"/>
      <w:r w:rsidRPr="00A0306A">
        <w:rPr>
          <w:rStyle w:val="TitleChar"/>
        </w:rPr>
        <w:t>securitised</w:t>
      </w:r>
      <w:proofErr w:type="spellEnd"/>
      <w:r w:rsidRPr="00A0306A">
        <w:rPr>
          <w:rStyle w:val="TitleChar"/>
        </w:rPr>
        <w:t xml:space="preserve">’ as amplifiers of traditional security threats, requiring counter-productive </w:t>
      </w:r>
      <w:proofErr w:type="spellStart"/>
      <w:r w:rsidRPr="00A0306A">
        <w:rPr>
          <w:rStyle w:val="TitleChar"/>
        </w:rPr>
        <w:t>militarised</w:t>
      </w:r>
      <w:proofErr w:type="spellEnd"/>
      <w:r w:rsidRPr="00A0306A">
        <w:rPr>
          <w:rStyle w:val="TitleChar"/>
        </w:rPr>
        <w:t xml:space="preserve"> responses and/or futile inter-state negotiations.</w:t>
      </w:r>
      <w:r w:rsidRPr="00A0306A">
        <w:rPr>
          <w:sz w:val="16"/>
        </w:rPr>
        <w:t xml:space="preserve"> While the systemic causal context of global crisis convergence and acceleration is thus elided, </w:t>
      </w:r>
      <w:r w:rsidRPr="00A0306A">
        <w:rPr>
          <w:rStyle w:val="TitleChar"/>
        </w:rPr>
        <w:t xml:space="preserve">this simultaneously exacerbates the danger of reactionary violence, the </w:t>
      </w:r>
      <w:proofErr w:type="spellStart"/>
      <w:r w:rsidRPr="00A0306A">
        <w:rPr>
          <w:rStyle w:val="TitleChar"/>
        </w:rPr>
        <w:t>problematisation</w:t>
      </w:r>
      <w:proofErr w:type="spellEnd"/>
      <w:r w:rsidRPr="00A0306A">
        <w:rPr>
          <w:rStyle w:val="TitleChar"/>
        </w:rPr>
        <w:t xml:space="preserve"> of populations in regions impacted by these crises and the </w:t>
      </w:r>
      <w:proofErr w:type="spellStart"/>
      <w:r w:rsidRPr="00A0306A">
        <w:rPr>
          <w:rStyle w:val="TitleChar"/>
        </w:rPr>
        <w:t>naturalisation</w:t>
      </w:r>
      <w:proofErr w:type="spellEnd"/>
      <w:r w:rsidRPr="00A0306A">
        <w:rPr>
          <w:rStyle w:val="TitleChar"/>
        </w:rPr>
        <w:t xml:space="preserve"> of the consequent proliferation of wars and humanitarian disasters. This moves us away from the debate over whether resource ‘shortages’ or ‘abundance’ causes conflicts, to the question of how either can generate crises which undermine conventional socio-political orders and confound conventional IR discourses, in turn </w:t>
      </w:r>
      <w:proofErr w:type="spellStart"/>
      <w:r w:rsidRPr="00A0306A">
        <w:rPr>
          <w:rStyle w:val="TitleChar"/>
        </w:rPr>
        <w:t>radicalising</w:t>
      </w:r>
      <w:proofErr w:type="spellEnd"/>
      <w:r w:rsidRPr="00A0306A">
        <w:rPr>
          <w:rStyle w:val="TitleChar"/>
        </w:rPr>
        <w:t xml:space="preserve"> the processes of social </w:t>
      </w:r>
      <w:proofErr w:type="spellStart"/>
      <w:r w:rsidRPr="00A0306A">
        <w:rPr>
          <w:rStyle w:val="TitleChar"/>
        </w:rPr>
        <w:t>polarisation</w:t>
      </w:r>
      <w:proofErr w:type="spellEnd"/>
      <w:r w:rsidRPr="00A0306A">
        <w:rPr>
          <w:rStyle w:val="TitleChar"/>
        </w:rPr>
        <w:t xml:space="preserve"> that can culminate in violent conflict.</w:t>
      </w:r>
    </w:p>
    <w:p w14:paraId="147AA1A3" w14:textId="77777777" w:rsidR="00FE3E9A" w:rsidRDefault="00FE3E9A" w:rsidP="00FE3E9A">
      <w:pPr>
        <w:pStyle w:val="Heading4"/>
      </w:pPr>
      <w:r>
        <w:t xml:space="preserve">The securitization of climate change makes military conflict inevitable - reduces efforts to find peaceful solutions, jumpstarts arms races.  </w:t>
      </w:r>
    </w:p>
    <w:p w14:paraId="3F979B4B" w14:textId="554C988D" w:rsidR="00FE3E9A" w:rsidRPr="00FD3D6A" w:rsidRDefault="00FE3E9A" w:rsidP="00FE3E9A">
      <w:proofErr w:type="spellStart"/>
      <w:r w:rsidRPr="00FD3D6A">
        <w:rPr>
          <w:rStyle w:val="Style13ptBold"/>
        </w:rPr>
        <w:t>Brzoska</w:t>
      </w:r>
      <w:proofErr w:type="spellEnd"/>
      <w:r w:rsidRPr="00FD3D6A">
        <w:rPr>
          <w:rStyle w:val="Style13ptBold"/>
        </w:rPr>
        <w:t xml:space="preserve"> 8</w:t>
      </w:r>
      <w:r w:rsidRPr="008E55F9">
        <w:t xml:space="preserve"> —Director of the Institute for Peace Research and Security Policy at the University of Hamburg [Michael </w:t>
      </w:r>
      <w:proofErr w:type="spellStart"/>
      <w:r w:rsidRPr="008E55F9">
        <w:t>Brzoska</w:t>
      </w:r>
      <w:proofErr w:type="spellEnd"/>
      <w:r w:rsidRPr="008E55F9">
        <w:t>, 2008, “The Securitization Of Climate Change And The Power Of Conceptions Of Security,” Paper Prepared for the International Studies Association Convention in San Francisco, March 26-29]</w:t>
      </w:r>
      <w:r w:rsidR="00732046">
        <w:t>//JH</w:t>
      </w:r>
    </w:p>
    <w:p w14:paraId="362D651D" w14:textId="77777777" w:rsidR="00FE3E9A" w:rsidRPr="00534F30" w:rsidRDefault="00FE3E9A" w:rsidP="00FE3E9A">
      <w:pPr>
        <w:rPr>
          <w:sz w:val="14"/>
        </w:rPr>
      </w:pPr>
      <w:r w:rsidRPr="00534F30">
        <w:rPr>
          <w:sz w:val="14"/>
        </w:rPr>
        <w:t xml:space="preserve">In the literature on securitization it is implied that </w:t>
      </w:r>
      <w:r w:rsidRPr="008B7822">
        <w:rPr>
          <w:rStyle w:val="TitleChar"/>
        </w:rPr>
        <w:t xml:space="preserve">when a problem is securitized it is difficult to limit this to an increase in attention and resources devoted to mitigating the problem </w:t>
      </w:r>
      <w:r w:rsidRPr="00534F30">
        <w:rPr>
          <w:sz w:val="14"/>
        </w:rPr>
        <w:t xml:space="preserve">(Brock 1997, </w:t>
      </w:r>
      <w:proofErr w:type="spellStart"/>
      <w:r w:rsidRPr="00534F30">
        <w:rPr>
          <w:sz w:val="14"/>
        </w:rPr>
        <w:t>Waever</w:t>
      </w:r>
      <w:proofErr w:type="spellEnd"/>
      <w:r w:rsidRPr="00534F30">
        <w:rPr>
          <w:sz w:val="14"/>
        </w:rPr>
        <w:t xml:space="preserve"> 1995). </w:t>
      </w:r>
      <w:r w:rsidRPr="008B7822">
        <w:rPr>
          <w:rStyle w:val="TitleChar"/>
        </w:rPr>
        <w:t>Securitization regularly leads to all-round ‘</w:t>
      </w:r>
      <w:proofErr w:type="spellStart"/>
      <w:r w:rsidRPr="008B7822">
        <w:rPr>
          <w:rStyle w:val="TitleChar"/>
        </w:rPr>
        <w:t>exceptionalism</w:t>
      </w:r>
      <w:proofErr w:type="spellEnd"/>
      <w:r w:rsidRPr="008B7822">
        <w:rPr>
          <w:rStyle w:val="TitleChar"/>
        </w:rPr>
        <w:t>’</w:t>
      </w:r>
      <w:r w:rsidRPr="00534F30">
        <w:rPr>
          <w:sz w:val="14"/>
        </w:rPr>
        <w:t xml:space="preserve"> in dealing with the issue </w:t>
      </w:r>
      <w:r w:rsidRPr="008B7822">
        <w:rPr>
          <w:rStyle w:val="TitleChar"/>
        </w:rPr>
        <w:t xml:space="preserve">as well as to a shift in institutional localization towards ‘security experts’ </w:t>
      </w:r>
      <w:r w:rsidRPr="00534F30">
        <w:rPr>
          <w:sz w:val="14"/>
        </w:rPr>
        <w:t>(Bigot 2006),</w:t>
      </w:r>
      <w:r w:rsidRPr="008B7822">
        <w:rPr>
          <w:rStyle w:val="TitleChar"/>
        </w:rPr>
        <w:t xml:space="preserve"> such as the military and police. Methods and instruments associated with these security organizations – such as more use of arms, force and violence </w:t>
      </w:r>
      <w:r w:rsidRPr="00534F30">
        <w:rPr>
          <w:sz w:val="14"/>
        </w:rPr>
        <w:t>– will gain in importance in the discourse on ‘what to do’. A good example of securitization was the period leading to the Cold War (</w:t>
      </w:r>
      <w:proofErr w:type="spellStart"/>
      <w:r w:rsidRPr="00534F30">
        <w:rPr>
          <w:sz w:val="14"/>
        </w:rPr>
        <w:t>Guzzini</w:t>
      </w:r>
      <w:proofErr w:type="spellEnd"/>
      <w:r w:rsidRPr="00534F30">
        <w:rPr>
          <w:sz w:val="14"/>
        </w:rPr>
        <w:t xml:space="preserve"> </w:t>
      </w:r>
      <w:proofErr w:type="gramStart"/>
      <w:r w:rsidRPr="00534F30">
        <w:rPr>
          <w:sz w:val="14"/>
        </w:rPr>
        <w:t>2004 )</w:t>
      </w:r>
      <w:proofErr w:type="gramEnd"/>
      <w:r w:rsidRPr="00534F30">
        <w:rPr>
          <w:sz w:val="14"/>
        </w:rPr>
        <w:t xml:space="preserve">. Originally a political conflict over the organization of societies, in the late 1940s, the East-West confrontation became an existential conflict that was overwhelmingly addressed with military means, including the potential annihilation of humankind. Efforts to alleviate the political conflict were, throughout most of the Cold War, secondary to improving military </w:t>
      </w:r>
      <w:proofErr w:type="spellStart"/>
      <w:r w:rsidRPr="00534F30">
        <w:rPr>
          <w:sz w:val="14"/>
        </w:rPr>
        <w:t>capabilities.Climate</w:t>
      </w:r>
      <w:proofErr w:type="spellEnd"/>
      <w:r w:rsidRPr="00534F30">
        <w:rPr>
          <w:sz w:val="14"/>
        </w:rPr>
        <w:t xml:space="preserve"> change could meet a similar fate. An essentially political problem concerning the distribution of the costs of prevention and adaptation and the losses and gains in income arising from change in the human environment might be perceived as intractable, thus necessitating the build-up of military and police forces to prevent it from becoming a major security problem</w:t>
      </w:r>
      <w:r w:rsidRPr="00FD3D6A">
        <w:rPr>
          <w:rStyle w:val="TitleChar"/>
        </w:rPr>
        <w:t>. The portrayal of climate change as a security problem could,</w:t>
      </w:r>
      <w:r w:rsidRPr="00534F30">
        <w:rPr>
          <w:sz w:val="14"/>
        </w:rPr>
        <w:t xml:space="preserve"> in particular, </w:t>
      </w:r>
      <w:r w:rsidRPr="00FD3D6A">
        <w:rPr>
          <w:rStyle w:val="TitleChar"/>
        </w:rPr>
        <w:t>cause the richer countries in the global North, which are less affected by it, to strengthen measures aimed at protecting them from the spillover of violent conflict from the poorer countries in the global South that will be most affected by climate change. It could</w:t>
      </w:r>
      <w:r w:rsidRPr="00534F30">
        <w:rPr>
          <w:sz w:val="14"/>
        </w:rPr>
        <w:t xml:space="preserve"> also </w:t>
      </w:r>
      <w:r w:rsidRPr="00FD3D6A">
        <w:rPr>
          <w:rStyle w:val="TitleChar"/>
        </w:rPr>
        <w:t>be used by major powers as a justification for improving their military preparedness against the other major powers, thus leading to arms races. This</w:t>
      </w:r>
      <w:r w:rsidRPr="00534F30">
        <w:rPr>
          <w:sz w:val="14"/>
        </w:rPr>
        <w:t xml:space="preserve"> kind of </w:t>
      </w:r>
      <w:r w:rsidRPr="00FD3D6A">
        <w:rPr>
          <w:rStyle w:val="TitleChar"/>
        </w:rPr>
        <w:t>reaction</w:t>
      </w:r>
      <w:r w:rsidRPr="00534F30">
        <w:rPr>
          <w:sz w:val="14"/>
        </w:rPr>
        <w:t xml:space="preserve"> to climate change </w:t>
      </w:r>
      <w:r w:rsidRPr="00FD3D6A">
        <w:rPr>
          <w:rStyle w:val="TitleChar"/>
        </w:rPr>
        <w:t>would be counterproductive</w:t>
      </w:r>
      <w:r w:rsidRPr="00534F30">
        <w:rPr>
          <w:sz w:val="14"/>
        </w:rPr>
        <w:t xml:space="preserve"> in various ways. Firstly, since more border protection, as well as more soldiers and arms, is expensive, the financial means to compensate for the negative economic effects of reducing greenhouse gas emission and adapting to climate change will be reduced. Global military expenditure is again at the level of the height of the Cold War in real terms, reaching more than US $1,200 billion in 2006 or 3.5 percent of global income. While any estimate of the costs of mitigation (e.g. of restricting global warming to 2 ° C by 2050) and adaptation are speculative at the moment, 1 they are likely to be substantial. While there is no necessary link between higher military expenditures and a lower willingness to spend on preventing and preparing for climate change, both policy areas are in competition for scarce resources. Secondly, </w:t>
      </w:r>
      <w:r w:rsidRPr="00FD3D6A">
        <w:rPr>
          <w:rStyle w:val="TitleChar"/>
        </w:rPr>
        <w:t>the acceptance of the security consequences of climate change as an intractable problem could well reduce efforts to find peaceful solutions to the conflicts that will inevitably come with climate change.</w:t>
      </w:r>
      <w:r w:rsidRPr="00534F30">
        <w:rPr>
          <w:sz w:val="14"/>
        </w:rPr>
        <w:t xml:space="preserve"> Climate change will have major consequences, particularly in countries where living conditions are already precarious (IPCC 2007, WBGU 2007). The consequences of climate change on some basic foundations of life, such as fresh water supplies, arable land and agricultural productivity in various parts of the world can already be roughly estimated for various global-warming scenarios. There are also more or less well founded predictions of the consequences of reduced availability of natural resources such as arable land and water on hunger and disease, even though such consequences are highly dependent on counter-measures and adaptation efforts in affected regions. There is no inevitability about these consequences.</w:t>
      </w:r>
    </w:p>
    <w:p w14:paraId="068CCD59" w14:textId="77777777" w:rsidR="00392B11" w:rsidRDefault="00392B11" w:rsidP="00C60DA9">
      <w:pPr>
        <w:pStyle w:val="Heading3"/>
      </w:pPr>
      <w:r>
        <w:t>Impact – Alienation/Domination</w:t>
      </w:r>
    </w:p>
    <w:p w14:paraId="62AE9191" w14:textId="77777777" w:rsidR="00392B11" w:rsidRDefault="00392B11" w:rsidP="00392B11">
      <w:pPr>
        <w:pStyle w:val="Heading4"/>
      </w:pPr>
      <w:r>
        <w:t xml:space="preserve">Apocalyptic fears simply begin another chapter of colonization and domination of nature – leads to human alienation from our biosphere, enables more climate change driven damage to occur. </w:t>
      </w:r>
    </w:p>
    <w:p w14:paraId="5E135764" w14:textId="768541BF" w:rsidR="00392B11" w:rsidRPr="00CC58EA" w:rsidRDefault="00392B11" w:rsidP="00392B11">
      <w:pPr>
        <w:rPr>
          <w:rStyle w:val="TitleChar"/>
          <w:b w:val="0"/>
          <w:bCs/>
        </w:rPr>
      </w:pPr>
      <w:r w:rsidRPr="00CC58EA">
        <w:rPr>
          <w:rStyle w:val="Style13ptBold"/>
        </w:rPr>
        <w:t>Crist 7</w:t>
      </w:r>
      <w:r w:rsidRPr="008E55F9">
        <w:t> [Eileen Crist, Associate Professor of Science and Technology in Society at Virginia Tech University, 2007, “Beyond the Climate Crisis: A Critique of Climate Change Discourse,” </w:t>
      </w:r>
      <w:proofErr w:type="spellStart"/>
      <w:r w:rsidRPr="008E55F9">
        <w:t>Telos</w:t>
      </w:r>
      <w:proofErr w:type="spellEnd"/>
      <w:r w:rsidRPr="008E55F9">
        <w:t xml:space="preserve">, Volume 141, Winter, Available Online to Subscribing Institutions via </w:t>
      </w:r>
      <w:proofErr w:type="spellStart"/>
      <w:r w:rsidRPr="008E55F9">
        <w:t>Telos</w:t>
      </w:r>
      <w:proofErr w:type="spellEnd"/>
      <w:r w:rsidRPr="008E55F9">
        <w:t xml:space="preserve"> Press, p. </w:t>
      </w:r>
      <w:r>
        <w:t>50-51</w:t>
      </w:r>
      <w:r w:rsidRPr="008E55F9">
        <w:t>]</w:t>
      </w:r>
      <w:r w:rsidR="00732046">
        <w:t>//JH</w:t>
      </w:r>
    </w:p>
    <w:p w14:paraId="270C90DD" w14:textId="77777777" w:rsidR="00392B11" w:rsidRPr="00826BE3" w:rsidRDefault="00392B11" w:rsidP="00392B11">
      <w:pPr>
        <w:rPr>
          <w:rStyle w:val="TitleChar"/>
        </w:rPr>
      </w:pPr>
      <w:r w:rsidRPr="00826BE3">
        <w:rPr>
          <w:rStyle w:val="TitleChar"/>
        </w:rPr>
        <w:t>Domination comes at a huge cost</w:t>
      </w:r>
      <w:r w:rsidRPr="00826BE3">
        <w:rPr>
          <w:sz w:val="16"/>
        </w:rPr>
        <w:t xml:space="preserve"> for the human spirit, </w:t>
      </w:r>
      <w:r w:rsidRPr="00826BE3">
        <w:rPr>
          <w:rStyle w:val="TitleChar"/>
        </w:rPr>
        <w:t>a cost that may or may not include the scale of physical imperilment and suffering that apocalyptic fears conjure. Human beings pay for the domination of the biosphere—a domination they are either bent upon or resigned to— with alienation from the living Earth.</w:t>
      </w:r>
      <w:r w:rsidRPr="00826BE3">
        <w:rPr>
          <w:sz w:val="16"/>
        </w:rPr>
        <w:t xml:space="preserve">60 </w:t>
      </w:r>
      <w:r w:rsidRPr="00826BE3">
        <w:rPr>
          <w:rStyle w:val="TitleChar"/>
        </w:rPr>
        <w:t>This alienation manifests,</w:t>
      </w:r>
      <w:r w:rsidRPr="00826BE3">
        <w:rPr>
          <w:sz w:val="16"/>
        </w:rPr>
        <w:t xml:space="preserve"> first and foremost</w:t>
      </w:r>
      <w:r w:rsidRPr="00826BE3">
        <w:rPr>
          <w:rStyle w:val="TitleChar"/>
        </w:rPr>
        <w:t>, in the invisibility of the biodiversity crisis: the steadfast denial and repression, in the public arena, of the</w:t>
      </w:r>
      <w:r w:rsidRPr="00826BE3">
        <w:rPr>
          <w:sz w:val="16"/>
        </w:rPr>
        <w:t xml:space="preserve"> epochal event of mass extinction and </w:t>
      </w:r>
      <w:r w:rsidRPr="00826BE3">
        <w:rPr>
          <w:rStyle w:val="TitleChar"/>
        </w:rPr>
        <w:t>accelerating depletion of the Earth’s biological treasures.</w:t>
      </w:r>
      <w:r w:rsidRPr="00826BE3">
        <w:rPr>
          <w:sz w:val="16"/>
        </w:rPr>
        <w:t xml:space="preserve"> It has taken the threat of climate change (to people and civilization) to allow the tip of the </w:t>
      </w:r>
      <w:proofErr w:type="spellStart"/>
      <w:r w:rsidRPr="00826BE3">
        <w:rPr>
          <w:sz w:val="16"/>
        </w:rPr>
        <w:t>biodepletion</w:t>
      </w:r>
      <w:proofErr w:type="spellEnd"/>
      <w:r w:rsidRPr="00826BE3">
        <w:rPr>
          <w:sz w:val="16"/>
        </w:rPr>
        <w:t xml:space="preserve"> iceberg to surface into public discourse, but even that has been woefully inadequate in failing to acknowledge two crucial facts: first, the biodiversity crisis has been occurring independently of climate change, and will hardly be stopped by windmills, nuclear power plants, and carbon sequestering, in any amount or combination thereof; and second</w:t>
      </w:r>
      <w:r w:rsidRPr="00826BE3">
        <w:rPr>
          <w:rStyle w:val="TitleChar"/>
        </w:rPr>
        <w:t>, the devastation that species and ecosystems have already experienced is what largely will enable more climate-change-driven damage to occur.</w:t>
      </w:r>
    </w:p>
    <w:p w14:paraId="281E3997" w14:textId="77777777" w:rsidR="00392B11" w:rsidRDefault="00392B11" w:rsidP="00392B11">
      <w:pPr>
        <w:rPr>
          <w:rStyle w:val="TitleChar"/>
        </w:rPr>
      </w:pPr>
      <w:r w:rsidRPr="00826BE3">
        <w:rPr>
          <w:rStyle w:val="TitleChar"/>
        </w:rPr>
        <w:t>Human alienation from the biosphere further manifests in the recalcitrance of instrumental rationality, which reduces all challenges and problems to variables that can be controlled, fixed, managed, or manipulated by technical means</w:t>
      </w:r>
      <w:r w:rsidRPr="00826BE3">
        <w:rPr>
          <w:sz w:val="16"/>
        </w:rPr>
        <w:t xml:space="preserve">. Instrumental rationality is rarely questioned substantively, except in the flagging of potential “unintended consequences” (for example, of implementing geoengineering technologies). The idea that instrumental rationality (in the form of technological fixes for global warming) might save the day hovers between misrepresentation and delusion: firstly, because instrumental rationality has itself been the planet’s nemesis by mediating the biosphere’s constitution as resource and by condoning the transformation of Homo sapiens into a user species; and secondly, because </w:t>
      </w:r>
      <w:r w:rsidRPr="00826BE3">
        <w:rPr>
          <w:rStyle w:val="TitleChar"/>
        </w:rPr>
        <w:t>instrumental rationality tends to invent, adjust, and tweak technical means to work within given contexts—when it is the given, i.e., human civilization as presently configured economically and culturally, that needs to be changed.</w:t>
      </w:r>
    </w:p>
    <w:p w14:paraId="2A941E63" w14:textId="77777777" w:rsidR="00532567" w:rsidRDefault="00532567" w:rsidP="00532567">
      <w:pPr>
        <w:pStyle w:val="Heading2"/>
        <w:rPr>
          <w:rStyle w:val="TitleChar"/>
          <w:b/>
          <w:sz w:val="44"/>
          <w:u w:val="double"/>
        </w:rPr>
      </w:pPr>
      <w:r>
        <w:rPr>
          <w:rStyle w:val="TitleChar"/>
          <w:b/>
          <w:sz w:val="44"/>
          <w:u w:val="double"/>
        </w:rPr>
        <w:t>Alternatives</w:t>
      </w:r>
    </w:p>
    <w:p w14:paraId="0F5E8F37" w14:textId="77777777" w:rsidR="007F11F4" w:rsidRDefault="007F11F4" w:rsidP="00C60DA9">
      <w:pPr>
        <w:pStyle w:val="Heading3"/>
      </w:pPr>
      <w:r>
        <w:t>Alt – Criticism</w:t>
      </w:r>
      <w:r w:rsidR="00B85E63">
        <w:t>/Re</w:t>
      </w:r>
      <w:r w:rsidR="0081623D">
        <w:t>framing</w:t>
      </w:r>
    </w:p>
    <w:p w14:paraId="39A8DCE4" w14:textId="77777777" w:rsidR="007F11F4" w:rsidRDefault="007F11F4" w:rsidP="007F11F4">
      <w:pPr>
        <w:pStyle w:val="Heading4"/>
      </w:pPr>
      <w:r>
        <w:t>Vote negative to endorse a radical critique of fatalist thinking, this is key to breaking down the dominance of industrial consumer civilization over our environment.</w:t>
      </w:r>
    </w:p>
    <w:p w14:paraId="1E2EDB3D" w14:textId="71382522" w:rsidR="007F11F4" w:rsidRPr="00EF18B9" w:rsidRDefault="007F11F4" w:rsidP="007F11F4">
      <w:r w:rsidRPr="00CC58EA">
        <w:rPr>
          <w:rStyle w:val="Style13ptBold"/>
        </w:rPr>
        <w:t>Crist 7</w:t>
      </w:r>
      <w:r w:rsidRPr="008E55F9">
        <w:t> [Eileen Crist, Associate Professor of Science and Technology in Society at Virginia Tech University, 2007, “Beyond the Climate Crisis: A Critique of Climate Change Discourse,” </w:t>
      </w:r>
      <w:proofErr w:type="spellStart"/>
      <w:r w:rsidRPr="008E55F9">
        <w:t>Telos</w:t>
      </w:r>
      <w:proofErr w:type="spellEnd"/>
      <w:r w:rsidRPr="008E55F9">
        <w:t xml:space="preserve">, Volume 141, Winter, Available Online to Subscribing Institutions via </w:t>
      </w:r>
      <w:proofErr w:type="spellStart"/>
      <w:r w:rsidRPr="008E55F9">
        <w:t>Telos</w:t>
      </w:r>
      <w:proofErr w:type="spellEnd"/>
      <w:r w:rsidRPr="008E55F9">
        <w:t xml:space="preserve"> Press, p. </w:t>
      </w:r>
      <w:r>
        <w:t>53-55</w:t>
      </w:r>
      <w:r w:rsidRPr="008E55F9">
        <w:t>]</w:t>
      </w:r>
      <w:r w:rsidR="00732046">
        <w:t>//JH</w:t>
      </w:r>
    </w:p>
    <w:p w14:paraId="069D86C9" w14:textId="77777777" w:rsidR="007F11F4" w:rsidRPr="00DE4726" w:rsidRDefault="007F11F4" w:rsidP="007F11F4">
      <w:pPr>
        <w:rPr>
          <w:rFonts w:ascii="TimesNewRomanPSMT" w:hAnsi="TimesNewRomanPSMT" w:cs="TimesNewRomanPSMT"/>
          <w:sz w:val="16"/>
        </w:rPr>
      </w:pPr>
      <w:r w:rsidRPr="00DE4726">
        <w:rPr>
          <w:rStyle w:val="TitleChar"/>
        </w:rPr>
        <w:t>In fatalistic thinking, the trajectory of industrial-consumer civilization appears set on tracks that humanity cannot desert without derailing</w:t>
      </w:r>
      <w:r w:rsidRPr="00DE4726">
        <w:rPr>
          <w:rFonts w:ascii="TimesNewRomanPSMT" w:hAnsi="TimesNewRomanPSMT" w:cs="TimesNewRomanPSMT"/>
          <w:sz w:val="16"/>
        </w:rPr>
        <w:t xml:space="preserve">; it is implied that while the specifics of the future may elude us, in broad outline it is (for better or for worse) a fixed direction of more of the same. </w:t>
      </w:r>
      <w:r w:rsidRPr="00DE4726">
        <w:rPr>
          <w:sz w:val="16"/>
        </w:rPr>
        <w:t>Fatalism projects the course of human history</w:t>
      </w:r>
      <w:r w:rsidRPr="00DE4726">
        <w:rPr>
          <w:rStyle w:val="TitleChar"/>
        </w:rPr>
        <w:t xml:space="preserve"> </w:t>
      </w:r>
      <w:r w:rsidRPr="00DE4726">
        <w:rPr>
          <w:rFonts w:ascii="TimesNewRomanPSMT" w:hAnsi="TimesNewRomanPSMT" w:cs="TimesNewRomanPSMT"/>
          <w:sz w:val="16"/>
        </w:rPr>
        <w:t xml:space="preserve">(and concomitantly of natural history) as the inevitable unfolding of the momentum of present trends. By virtue of the inertia that massive forces </w:t>
      </w:r>
      <w:r w:rsidRPr="00DE4726">
        <w:rPr>
          <w:rStyle w:val="TitleChar"/>
        </w:rPr>
        <w:t>display, from a fatalistic viewpoint,66 present patterns of global economic expansion, consumption increase, population growth, conversion and exploitation of the land, killing of wildlife, extinction of species, chemical contamination, depletion of oceans, and so on, will more or less keep unfolding</w:t>
      </w:r>
      <w:r w:rsidRPr="00DE4726">
        <w:rPr>
          <w:rFonts w:ascii="TimesNewRomanPSMT" w:hAnsi="TimesNewRomanPSMT" w:cs="TimesNewRomanPSMT"/>
          <w:sz w:val="16"/>
        </w:rPr>
        <w:t xml:space="preserve">.67 We glimpse here what </w:t>
      </w:r>
      <w:proofErr w:type="spellStart"/>
      <w:r w:rsidRPr="00DE4726">
        <w:rPr>
          <w:rFonts w:ascii="TimesNewRomanPSMT" w:hAnsi="TimesNewRomanPSMT" w:cs="TimesNewRomanPSMT"/>
          <w:sz w:val="16"/>
        </w:rPr>
        <w:t>Horkheimer</w:t>
      </w:r>
      <w:proofErr w:type="spellEnd"/>
      <w:r w:rsidRPr="00DE4726">
        <w:rPr>
          <w:rFonts w:ascii="TimesNewRomanPSMT" w:hAnsi="TimesNewRomanPSMT" w:cs="TimesNewRomanPSMT"/>
          <w:sz w:val="16"/>
        </w:rPr>
        <w:t xml:space="preserve"> and </w:t>
      </w:r>
      <w:proofErr w:type="spellStart"/>
      <w:r w:rsidRPr="00DE4726">
        <w:rPr>
          <w:rFonts w:ascii="TimesNewRomanPSMT" w:hAnsi="TimesNewRomanPSMT" w:cs="TimesNewRomanPSMT"/>
          <w:sz w:val="16"/>
        </w:rPr>
        <w:t>Adorno</w:t>
      </w:r>
      <w:proofErr w:type="spellEnd"/>
      <w:r w:rsidRPr="00DE4726">
        <w:rPr>
          <w:rFonts w:ascii="TimesNewRomanPSMT" w:hAnsi="TimesNewRomanPSMT" w:cs="TimesNewRomanPSMT"/>
          <w:sz w:val="16"/>
        </w:rPr>
        <w:t xml:space="preserve"> had in mind when they pointed out that “</w:t>
      </w:r>
      <w:r w:rsidRPr="00DE4726">
        <w:rPr>
          <w:rStyle w:val="TitleChar"/>
        </w:rPr>
        <w:t>logical necessity . . . remains tied to domination, as both its reflection and its tool</w:t>
      </w:r>
      <w:r w:rsidRPr="00DE4726">
        <w:rPr>
          <w:rFonts w:ascii="TimesNewRomanPSMT" w:hAnsi="TimesNewRomanPSMT" w:cs="TimesNewRomanPSMT"/>
          <w:sz w:val="16"/>
        </w:rPr>
        <w:t>.”68</w:t>
      </w:r>
    </w:p>
    <w:p w14:paraId="64487567" w14:textId="77777777" w:rsidR="007F11F4" w:rsidRPr="00DE4726" w:rsidRDefault="007F11F4" w:rsidP="007F11F4">
      <w:pPr>
        <w:rPr>
          <w:rFonts w:ascii="TimesNewRomanPSMT" w:hAnsi="TimesNewRomanPSMT" w:cs="TimesNewRomanPSMT"/>
          <w:sz w:val="16"/>
        </w:rPr>
      </w:pPr>
      <w:r w:rsidRPr="00DE4726">
        <w:rPr>
          <w:rFonts w:ascii="TimesNewRomanPSMT" w:hAnsi="TimesNewRomanPSMT" w:cs="TimesNewRomanPSMT"/>
          <w:sz w:val="16"/>
        </w:rPr>
        <w:t xml:space="preserve">Indeed fatalism is a mind-set that strengthens the trends that generate it by fostering compliance to those very trends. </w:t>
      </w:r>
      <w:r w:rsidRPr="00DE4726">
        <w:rPr>
          <w:rStyle w:val="TitleChar"/>
        </w:rPr>
        <w:t>The compliance that fatalism effects is invisible to the fatalistic thinker, who does not regard him or herself as a conformist, but simply as a realist.</w:t>
      </w:r>
      <w:r w:rsidRPr="00DE4726">
        <w:rPr>
          <w:rFonts w:ascii="TimesNewRomanPSMT" w:hAnsi="TimesNewRomanPSMT" w:cs="TimesNewRomanPSMT"/>
          <w:sz w:val="16"/>
        </w:rPr>
        <w:t xml:space="preserve">69 But </w:t>
      </w:r>
      <w:r w:rsidRPr="00DE4726">
        <w:rPr>
          <w:rStyle w:val="TitleChar"/>
        </w:rPr>
        <w:t>the conceptual and pragmatic fortification of the socioeconomic establishment by fatalistic reasoning is incontestable, arising as an effect cognate to</w:t>
      </w:r>
      <w:r w:rsidRPr="00DE4726">
        <w:rPr>
          <w:rFonts w:ascii="TimesNewRomanPSMT" w:hAnsi="TimesNewRomanPSMT" w:cs="TimesNewRomanPSMT"/>
          <w:sz w:val="16"/>
        </w:rPr>
        <w:t xml:space="preserve"> what is called “positive feedback” in cybernetics</w:t>
      </w:r>
      <w:proofErr w:type="gramStart"/>
      <w:r w:rsidRPr="00DE4726">
        <w:rPr>
          <w:rFonts w:ascii="TimesNewRomanPSMT" w:hAnsi="TimesNewRomanPSMT" w:cs="TimesNewRomanPSMT"/>
          <w:sz w:val="16"/>
        </w:rPr>
        <w:t>,70</w:t>
      </w:r>
      <w:proofErr w:type="gramEnd"/>
      <w:r w:rsidRPr="00DE4726">
        <w:rPr>
          <w:rFonts w:ascii="TimesNewRomanPSMT" w:hAnsi="TimesNewRomanPSMT" w:cs="TimesNewRomanPSMT"/>
          <w:sz w:val="16"/>
        </w:rPr>
        <w:t xml:space="preserve"> “looping action” in philosophy,71 and “</w:t>
      </w:r>
      <w:r w:rsidRPr="00DE4726">
        <w:rPr>
          <w:rStyle w:val="TitleChar"/>
        </w:rPr>
        <w:t>self-fulfilling prophesy</w:t>
      </w:r>
      <w:r w:rsidRPr="00DE4726">
        <w:rPr>
          <w:sz w:val="16"/>
        </w:rPr>
        <w:t>”</w:t>
      </w:r>
      <w:r w:rsidRPr="00DE4726">
        <w:rPr>
          <w:rFonts w:ascii="TimesNewRomanPSMT" w:hAnsi="TimesNewRomanPSMT" w:cs="TimesNewRomanPSMT"/>
          <w:sz w:val="16"/>
        </w:rPr>
        <w:t xml:space="preserve"> in sociology.72</w:t>
      </w:r>
    </w:p>
    <w:p w14:paraId="4ACCECF3" w14:textId="77777777" w:rsidR="007F11F4" w:rsidRPr="00DE4726" w:rsidRDefault="007F11F4" w:rsidP="007F11F4">
      <w:pPr>
        <w:autoSpaceDE w:val="0"/>
        <w:autoSpaceDN w:val="0"/>
        <w:adjustRightInd w:val="0"/>
        <w:rPr>
          <w:rFonts w:ascii="TimesNewRomanPSMT" w:hAnsi="TimesNewRomanPSMT" w:cs="TimesNewRomanPSMT"/>
          <w:sz w:val="16"/>
        </w:rPr>
      </w:pPr>
      <w:r w:rsidRPr="00DE4726">
        <w:rPr>
          <w:rStyle w:val="TitleChar"/>
        </w:rPr>
        <w:t xml:space="preserve">The complicity of fatalism in sustaining the dominance of industrial consumer civilization merits close scrutiny: </w:t>
      </w:r>
      <w:r w:rsidRPr="00DE4726">
        <w:rPr>
          <w:sz w:val="16"/>
        </w:rPr>
        <w:t xml:space="preserve">fatalism may be the most </w:t>
      </w:r>
      <w:proofErr w:type="spellStart"/>
      <w:r w:rsidRPr="00DE4726">
        <w:rPr>
          <w:sz w:val="16"/>
        </w:rPr>
        <w:t>cinctly</w:t>
      </w:r>
      <w:proofErr w:type="spellEnd"/>
      <w:r w:rsidRPr="00DE4726">
        <w:rPr>
          <w:sz w:val="16"/>
        </w:rPr>
        <w:t xml:space="preserve"> recaptured the concept, “serves to impede making the </w:t>
      </w:r>
      <w:r w:rsidRPr="00DE4726">
        <w:rPr>
          <w:rFonts w:ascii="TimesNewRomanPSMT" w:hAnsi="TimesNewRomanPSMT" w:cs="TimesNewRomanPSMT"/>
          <w:sz w:val="16"/>
        </w:rPr>
        <w:t>foundations of society the object of thought and reflection.”</w:t>
      </w:r>
      <w:r w:rsidRPr="00DE4726">
        <w:rPr>
          <w:rFonts w:ascii="TimesNewRomanPSMT" w:hAnsi="TimesNewRomanPSMT" w:cs="TimesNewRomanPSMT"/>
          <w:sz w:val="16"/>
          <w:szCs w:val="13"/>
        </w:rPr>
        <w:t xml:space="preserve">73 </w:t>
      </w:r>
      <w:r w:rsidRPr="00DE4726">
        <w:rPr>
          <w:rStyle w:val="TitleChar"/>
        </w:rPr>
        <w:t xml:space="preserve">The declaration that we live in the Anthropocene </w:t>
      </w:r>
      <w:r w:rsidRPr="00DE4726">
        <w:rPr>
          <w:rFonts w:ascii="TimesNewRomanPSMT" w:hAnsi="TimesNewRomanPSMT" w:cs="TimesNewRomanPSMT"/>
          <w:sz w:val="16"/>
        </w:rPr>
        <w:t xml:space="preserve">(to stay with this key example) </w:t>
      </w:r>
      <w:r w:rsidRPr="00DE4726">
        <w:rPr>
          <w:rStyle w:val="TitleChar"/>
        </w:rPr>
        <w:t>has the ideological effect of discouraging deep questioning and dismissing even discussion of revolutionary action</w:t>
      </w:r>
      <w:r w:rsidRPr="00DE4726">
        <w:rPr>
          <w:rFonts w:ascii="TimesNewRomanPSMT" w:hAnsi="TimesNewRomanPSMT" w:cs="TimesNewRomanPSMT"/>
          <w:sz w:val="16"/>
        </w:rPr>
        <w:t xml:space="preserve">. Rather, we are indirectly advised, our fate is to live our days in the “Age of Modern Man,” within which we must manage ourselves and the world as best we can. Further, </w:t>
      </w:r>
      <w:r w:rsidRPr="00DE4726">
        <w:rPr>
          <w:rStyle w:val="TitleChar"/>
        </w:rPr>
        <w:t xml:space="preserve">the narrow and technical conception of climate change as “the problem” is beholden to the same fatalistic mind-set. The real problem—the industrial-consumer complex that is overhauling the world in an orgy of exploitation, overproduction, and waste—is </w:t>
      </w:r>
      <w:r w:rsidRPr="00DE4726">
        <w:rPr>
          <w:rFonts w:ascii="TimesNewRomanPSMT" w:hAnsi="TimesNewRomanPSMT" w:cs="TimesNewRomanPSMT"/>
          <w:sz w:val="16"/>
        </w:rPr>
        <w:t xml:space="preserve">treated with kid gloves, taken as given, and </w:t>
      </w:r>
      <w:r w:rsidRPr="00DE4726">
        <w:rPr>
          <w:rStyle w:val="TitleChar"/>
        </w:rPr>
        <w:t>regarded as beyond the reaches of effective challenge</w:t>
      </w:r>
      <w:r w:rsidRPr="00DE4726">
        <w:rPr>
          <w:rFonts w:ascii="TimesNewRomanPSMT" w:hAnsi="TimesNewRomanPSMT" w:cs="TimesNewRomanPSMT"/>
          <w:sz w:val="16"/>
        </w:rPr>
        <w:t>.</w:t>
      </w:r>
    </w:p>
    <w:p w14:paraId="32AAFBC6" w14:textId="77777777" w:rsidR="007F11F4" w:rsidRPr="00DE4726" w:rsidRDefault="007F11F4" w:rsidP="007F11F4">
      <w:pPr>
        <w:rPr>
          <w:sz w:val="16"/>
        </w:rPr>
      </w:pPr>
      <w:r w:rsidRPr="00DE4726">
        <w:rPr>
          <w:rFonts w:ascii="TimesNewRomanPSMT" w:hAnsi="TimesNewRomanPSMT" w:cs="TimesNewRomanPSMT"/>
          <w:sz w:val="16"/>
        </w:rPr>
        <w:t xml:space="preserve">But </w:t>
      </w:r>
      <w:r w:rsidRPr="00DE4726">
        <w:rPr>
          <w:rStyle w:val="TitleChar"/>
        </w:rPr>
        <w:t>this civilization is not beyond the reaches of radical action—and it is certainly not beyond the reaches of radical critique</w:t>
      </w:r>
      <w:r w:rsidRPr="00DE4726">
        <w:rPr>
          <w:rFonts w:ascii="TimesNewRomanPSMT" w:hAnsi="TimesNewRomanPSMT" w:cs="TimesNewRomanPSMT"/>
          <w:sz w:val="16"/>
        </w:rPr>
        <w:t>.</w:t>
      </w:r>
      <w:r w:rsidRPr="00DE4726">
        <w:rPr>
          <w:rStyle w:val="TitleChar"/>
        </w:rPr>
        <w:t>74 If the price of “think[</w:t>
      </w:r>
      <w:proofErr w:type="spellStart"/>
      <w:r w:rsidRPr="00DE4726">
        <w:rPr>
          <w:rStyle w:val="TitleChar"/>
        </w:rPr>
        <w:t>ing</w:t>
      </w:r>
      <w:proofErr w:type="spellEnd"/>
      <w:r w:rsidRPr="00DE4726">
        <w:rPr>
          <w:rStyle w:val="TitleChar"/>
        </w:rPr>
        <w:t>] in terms of alternatives to the dominant order [is to] risk exclusion from polite intellectual society</w:t>
      </w:r>
      <w:r w:rsidRPr="00DE4726">
        <w:rPr>
          <w:rFonts w:ascii="TimesNewRomanPSMT" w:hAnsi="TimesNewRomanPSMT" w:cs="TimesNewRomanPSMT"/>
          <w:sz w:val="16"/>
        </w:rPr>
        <w:t xml:space="preserve">,” as social theorist Joel </w:t>
      </w:r>
      <w:proofErr w:type="spellStart"/>
      <w:r w:rsidRPr="00DE4726">
        <w:rPr>
          <w:rFonts w:ascii="TimesNewRomanPSMT" w:hAnsi="TimesNewRomanPSMT" w:cs="TimesNewRomanPSMT"/>
          <w:sz w:val="16"/>
        </w:rPr>
        <w:t>Kovel</w:t>
      </w:r>
      <w:proofErr w:type="spellEnd"/>
      <w:r w:rsidRPr="00DE4726">
        <w:rPr>
          <w:rFonts w:ascii="TimesNewRomanPSMT" w:hAnsi="TimesNewRomanPSMT" w:cs="TimesNewRomanPSMT"/>
          <w:sz w:val="16"/>
        </w:rPr>
        <w:t xml:space="preserve"> observes about our times, </w:t>
      </w:r>
      <w:r w:rsidRPr="00DE4726">
        <w:rPr>
          <w:rStyle w:val="TitleChar"/>
        </w:rPr>
        <w:t>then let us pay the price while preserving our clarity about the unredeemable socioeconomic reality in which we live.</w:t>
      </w:r>
    </w:p>
    <w:p w14:paraId="64899812" w14:textId="77777777" w:rsidR="009F695A" w:rsidRDefault="009F695A" w:rsidP="009F695A">
      <w:pPr>
        <w:pStyle w:val="Heading4"/>
      </w:pPr>
      <w:r>
        <w:t xml:space="preserve">Vote </w:t>
      </w:r>
      <w:proofErr w:type="spellStart"/>
      <w:r>
        <w:t>neg</w:t>
      </w:r>
      <w:proofErr w:type="spellEnd"/>
      <w:r>
        <w:t xml:space="preserve"> to endorse a reexamination of the way we view environmental issues – key to understand the political, economic, and social forces responsible for environmental destruction.</w:t>
      </w:r>
    </w:p>
    <w:p w14:paraId="0D9BCCC6" w14:textId="77C632F3" w:rsidR="009F695A" w:rsidRPr="00D43A4F" w:rsidRDefault="009F695A" w:rsidP="009F695A">
      <w:r w:rsidRPr="006A4F74">
        <w:rPr>
          <w:rStyle w:val="Style13ptBold"/>
        </w:rPr>
        <w:t>Davidson 2</w:t>
      </w:r>
      <w:r>
        <w:rPr>
          <w:rStyle w:val="Style13ptBold"/>
        </w:rPr>
        <w:t>000</w:t>
      </w:r>
      <w:r w:rsidRPr="006A4F74">
        <w:t xml:space="preserve"> — Professor of Environmental Studies, San Francisco State University, </w:t>
      </w:r>
      <w:r w:rsidR="00732046">
        <w:t>[</w:t>
      </w:r>
      <w:r w:rsidRPr="006A4F74">
        <w:t xml:space="preserve">Carlos Davidson, “Economic Growth and the Environment: Alternatives to the Limits Paradigm,” </w:t>
      </w:r>
      <w:proofErr w:type="spellStart"/>
      <w:r w:rsidRPr="006A4F74">
        <w:t>BioScience</w:t>
      </w:r>
      <w:proofErr w:type="spellEnd"/>
      <w:r w:rsidRPr="006A4F74">
        <w:t>, May, Vol. 50 Issue 5, p433</w:t>
      </w:r>
      <w:r w:rsidR="00732046">
        <w:t>]//JH</w:t>
      </w:r>
    </w:p>
    <w:p w14:paraId="2D0B806D" w14:textId="77777777" w:rsidR="009F695A" w:rsidRPr="00182E1D" w:rsidRDefault="009F695A" w:rsidP="009F695A">
      <w:pPr>
        <w:rPr>
          <w:sz w:val="16"/>
        </w:rPr>
      </w:pPr>
      <w:r w:rsidRPr="00182E1D">
        <w:rPr>
          <w:sz w:val="16"/>
        </w:rPr>
        <w:t>The multiple threads of a tapestry together form a picture. Similarly,</w:t>
      </w:r>
      <w:r w:rsidRPr="00D43A4F">
        <w:rPr>
          <w:rStyle w:val="TitleChar"/>
        </w:rPr>
        <w:t xml:space="preserve"> to better understand and challenge environmental destruction, it is necessary to examine the multiple factors shaping consumption and production and move beyond the singular focus of the limits perspective on aggregate population and resources. This</w:t>
      </w:r>
      <w:r w:rsidRPr="00182E1D">
        <w:rPr>
          <w:sz w:val="16"/>
        </w:rPr>
        <w:t xml:space="preserve"> approach </w:t>
      </w:r>
      <w:r w:rsidRPr="00D43A4F">
        <w:rPr>
          <w:rStyle w:val="TitleChar"/>
        </w:rPr>
        <w:t>means examining economic structures, social relationships of power and ownership, control of state institutions, and culture.</w:t>
      </w:r>
      <w:r w:rsidRPr="00182E1D">
        <w:rPr>
          <w:sz w:val="16"/>
        </w:rPr>
        <w:t xml:space="preserve"> For example, in the limits perspective, urban sprawl in western US cities is viewed as attributable principally or solely to population growth. Although population is an important factor, the limits perspective's focus on population leaves out other, equally important factors: economic incentives for developers to build large houses at low density, real estate interests' dominance of zoning and land-use planning decisions, and government funding for sprawl-inducing freeways instead of urban mass transit. All of these political, social, and economic factors are key for understanding sprawl, and, more important, for doing something about it.</w:t>
      </w:r>
    </w:p>
    <w:p w14:paraId="2D4AADCA" w14:textId="77777777" w:rsidR="009F695A" w:rsidRDefault="009F695A" w:rsidP="009F695A">
      <w:pPr>
        <w:rPr>
          <w:sz w:val="16"/>
        </w:rPr>
      </w:pPr>
      <w:r w:rsidRPr="00D43A4F">
        <w:rPr>
          <w:sz w:val="16"/>
        </w:rPr>
        <w:t xml:space="preserve">The political–ecological approach is part of a growing body of research by geographers, anthropologists, economists, and biologists that draws on biological and social sciences to understand environmental problems. An excellent example is from </w:t>
      </w:r>
      <w:proofErr w:type="spellStart"/>
      <w:r w:rsidRPr="00D43A4F">
        <w:rPr>
          <w:sz w:val="16"/>
        </w:rPr>
        <w:t>Vandermeer</w:t>
      </w:r>
      <w:proofErr w:type="spellEnd"/>
      <w:r w:rsidRPr="00D43A4F">
        <w:rPr>
          <w:sz w:val="16"/>
        </w:rPr>
        <w:t xml:space="preserve"> and Perfecto (1995), who analyze the political and ecological causes and consequences of deforestation in Costa Rica. Other examples from very different perspectives include a collection by Painter and Durham, The Social Causes of Environmental Destruction in Latin America (1994), Richard </w:t>
      </w:r>
      <w:proofErr w:type="spellStart"/>
      <w:r w:rsidRPr="00D43A4F">
        <w:rPr>
          <w:sz w:val="16"/>
        </w:rPr>
        <w:t>Norgaard's</w:t>
      </w:r>
      <w:proofErr w:type="spellEnd"/>
      <w:r w:rsidRPr="00D43A4F">
        <w:rPr>
          <w:sz w:val="16"/>
        </w:rPr>
        <w:t xml:space="preserve"> Development Betrayed (1994) about the Amazon, and a recent critical review by </w:t>
      </w:r>
      <w:proofErr w:type="spellStart"/>
      <w:r w:rsidRPr="00D43A4F">
        <w:rPr>
          <w:sz w:val="16"/>
        </w:rPr>
        <w:t>Peet</w:t>
      </w:r>
      <w:proofErr w:type="spellEnd"/>
      <w:r w:rsidRPr="00D43A4F">
        <w:rPr>
          <w:sz w:val="16"/>
        </w:rPr>
        <w:t xml:space="preserve"> and Watts (1996).</w:t>
      </w:r>
    </w:p>
    <w:p w14:paraId="24F9F035" w14:textId="77777777" w:rsidR="009F695A" w:rsidRPr="00D43A4F" w:rsidRDefault="009F695A" w:rsidP="009F695A">
      <w:pPr>
        <w:rPr>
          <w:sz w:val="16"/>
        </w:rPr>
      </w:pPr>
      <w:r w:rsidRPr="00D43A4F">
        <w:rPr>
          <w:sz w:val="16"/>
        </w:rPr>
        <w:t>Conclusions</w:t>
      </w:r>
    </w:p>
    <w:p w14:paraId="2380E238" w14:textId="77777777" w:rsidR="009F695A" w:rsidRDefault="009F695A" w:rsidP="009F695A">
      <w:pPr>
        <w:rPr>
          <w:sz w:val="16"/>
        </w:rPr>
      </w:pPr>
      <w:r w:rsidRPr="00D43A4F">
        <w:rPr>
          <w:sz w:val="16"/>
        </w:rPr>
        <w:t>The claim that, for the most part, there are not biophysical limits to economic growth may disturb many environmentalists. Dropping the limits/catastrophe paradigm is unattractive if one believes that appealing to people's rational desire to avoid a crash is the only way to motivate change and stop environmental destruction. The tapestry metaphor and the related political–ecological approach may be seen as pessimistic because they suggest that there are no external limits that are going to force a stop to environmental destruction. Without the threat of catastrophic limits, there is no guarantee of a fundamental commonality of interests to stop destructive practices. If environmental degradation is often gradual and continuous rather than catastrophic, then those in power who benefit materially from our current destructive economic system will fight to maintain the status quo.</w:t>
      </w:r>
    </w:p>
    <w:p w14:paraId="22734454" w14:textId="77777777" w:rsidR="000A3779" w:rsidRPr="009F695A" w:rsidRDefault="009F695A" w:rsidP="007F11F4">
      <w:pPr>
        <w:rPr>
          <w:b/>
          <w:u w:val="single"/>
        </w:rPr>
      </w:pPr>
      <w:r w:rsidRPr="00D43A4F">
        <w:rPr>
          <w:sz w:val="16"/>
        </w:rPr>
        <w:t>However,</w:t>
      </w:r>
      <w:r w:rsidRPr="00D43A4F">
        <w:rPr>
          <w:rStyle w:val="TitleChar"/>
        </w:rPr>
        <w:t xml:space="preserve"> the tapestry metaphor and the political–ecological approach have a hopeful side. Halting destructive processes is a political struggle that requires people to see beyond the aggregate numbers of resources, consumption, and population to understand the political, economic, and social forces responsible for environmental destruction. A political–ecological analysis often reveals that levels of consumption and destructive production processes are not fixed and inevitable but rather the result of political, economic, and cultural decisions that are subject to change.</w:t>
      </w:r>
      <w:r w:rsidRPr="00D43A4F">
        <w:rPr>
          <w:sz w:val="16"/>
        </w:rPr>
        <w:t xml:space="preserve"> Environmental movements in many countries have been successful in bringing about significant changes, often against powerful political interests. For example, the US Clean Air and Clean Water Acts have greatly reduced air and water pollution. </w:t>
      </w:r>
      <w:r w:rsidRPr="00D43A4F">
        <w:rPr>
          <w:rStyle w:val="TitleChar"/>
        </w:rPr>
        <w:t>A political–ecological approach can illuminate possible solutions to environmental problems that may be obscured by the limits perspective.</w:t>
      </w:r>
      <w:r w:rsidRPr="00D43A4F">
        <w:rPr>
          <w:sz w:val="16"/>
        </w:rPr>
        <w:t xml:space="preserve"> Finally, </w:t>
      </w:r>
      <w:r w:rsidRPr="00D43A4F">
        <w:rPr>
          <w:rStyle w:val="TitleChar"/>
        </w:rPr>
        <w:t>a political–ecological approach ties environmental issues to broader struggles for social justice and points to potential allies for conservation.</w:t>
      </w:r>
    </w:p>
    <w:p w14:paraId="3B111705" w14:textId="77777777" w:rsidR="00532567" w:rsidRDefault="00532567" w:rsidP="00C60DA9">
      <w:pPr>
        <w:pStyle w:val="Heading3"/>
      </w:pPr>
      <w:r>
        <w:t>Alt –</w:t>
      </w:r>
      <w:r w:rsidR="00362E9F">
        <w:t>Environmental Appreciation</w:t>
      </w:r>
    </w:p>
    <w:p w14:paraId="19ACDFC1" w14:textId="77777777" w:rsidR="009801C2" w:rsidRDefault="009801C2" w:rsidP="009801C2">
      <w:pPr>
        <w:pStyle w:val="Heading4"/>
      </w:pPr>
      <w:r>
        <w:t xml:space="preserve">The alt is a prerequisite to solve the case – recognizing our own </w:t>
      </w:r>
      <w:proofErr w:type="spellStart"/>
      <w:r>
        <w:t>embeddedness</w:t>
      </w:r>
      <w:proofErr w:type="spellEnd"/>
      <w:r>
        <w:t xml:space="preserve"> and embodiment in earth’s ecosystems leads to a deeper sense of connection to our environment, key to </w:t>
      </w:r>
      <w:proofErr w:type="spellStart"/>
      <w:r>
        <w:t>disincentivize</w:t>
      </w:r>
      <w:proofErr w:type="spellEnd"/>
      <w:r>
        <w:t xml:space="preserve"> environmental exploitation.</w:t>
      </w:r>
    </w:p>
    <w:p w14:paraId="1810A6CA" w14:textId="099D9E60" w:rsidR="009801C2" w:rsidRDefault="009801C2" w:rsidP="009801C2">
      <w:r>
        <w:t xml:space="preserve">Frederick </w:t>
      </w:r>
      <w:r w:rsidRPr="001600AA">
        <w:rPr>
          <w:rStyle w:val="Style13ptBold"/>
        </w:rPr>
        <w:t>Buell</w:t>
      </w:r>
      <w:r>
        <w:t xml:space="preserve">, professor of English and cultural studies at Queens College/CUNY, </w:t>
      </w:r>
      <w:r w:rsidRPr="001600AA">
        <w:rPr>
          <w:rStyle w:val="Style13ptBold"/>
        </w:rPr>
        <w:t>03</w:t>
      </w:r>
      <w:r>
        <w:rPr>
          <w:rStyle w:val="Style13ptBold"/>
        </w:rPr>
        <w:t xml:space="preserve"> </w:t>
      </w:r>
      <w:r>
        <w:t>[</w:t>
      </w:r>
      <w:r>
        <w:rPr>
          <w:i/>
        </w:rPr>
        <w:t>From Apocalypse to Way of Life,</w:t>
      </w:r>
      <w:r>
        <w:t xml:space="preserve"> 2003, p.206-208]</w:t>
      </w:r>
      <w:r w:rsidR="00732046">
        <w:t>//JH</w:t>
      </w:r>
    </w:p>
    <w:p w14:paraId="51DB4549" w14:textId="77777777" w:rsidR="009801C2" w:rsidRPr="00D84721" w:rsidRDefault="009801C2" w:rsidP="009801C2">
      <w:pPr>
        <w:rPr>
          <w:sz w:val="16"/>
        </w:rPr>
      </w:pPr>
      <w:r w:rsidRPr="00D84721">
        <w:rPr>
          <w:sz w:val="16"/>
        </w:rPr>
        <w:t xml:space="preserve">Thoroughgoing and persistent </w:t>
      </w:r>
      <w:r w:rsidRPr="00404F89">
        <w:rPr>
          <w:rStyle w:val="TitleChar"/>
        </w:rPr>
        <w:t xml:space="preserve">awareness </w:t>
      </w:r>
      <w:proofErr w:type="spellStart"/>
      <w:r w:rsidRPr="00404F89">
        <w:rPr>
          <w:rStyle w:val="TitleChar"/>
        </w:rPr>
        <w:t>of"embodiment</w:t>
      </w:r>
      <w:proofErr w:type="spellEnd"/>
      <w:r w:rsidRPr="00404F89">
        <w:rPr>
          <w:rStyle w:val="TitleChar"/>
        </w:rPr>
        <w:t>" and "</w:t>
      </w:r>
      <w:proofErr w:type="spellStart"/>
      <w:r w:rsidRPr="00404F89">
        <w:rPr>
          <w:rStyle w:val="TitleChar"/>
        </w:rPr>
        <w:t>embeddedness</w:t>
      </w:r>
      <w:proofErr w:type="spellEnd"/>
      <w:r w:rsidRPr="00404F89">
        <w:rPr>
          <w:rStyle w:val="TitleChar"/>
        </w:rPr>
        <w:t>" in ecosystems-key to a psychologizing and politicizing of environmental crisis</w:t>
      </w:r>
      <w:r w:rsidRPr="00D84721">
        <w:rPr>
          <w:sz w:val="16"/>
        </w:rPr>
        <w:t>-has been clearly elaborated and advocated in ecofeminism for some time</w:t>
      </w:r>
      <w:r w:rsidRPr="00404F89">
        <w:rPr>
          <w:rStyle w:val="TitleChar"/>
        </w:rPr>
        <w:t>. It is</w:t>
      </w:r>
      <w:r w:rsidRPr="00D84721">
        <w:rPr>
          <w:sz w:val="16"/>
        </w:rPr>
        <w:t xml:space="preserve">, to translate it into my terms, </w:t>
      </w:r>
      <w:r w:rsidRPr="00404F89">
        <w:rPr>
          <w:rStyle w:val="TitleChar"/>
        </w:rPr>
        <w:t>a way of dwelling actively within rather than accommodating oneself to environmental crisi</w:t>
      </w:r>
      <w:r w:rsidRPr="00D84721">
        <w:rPr>
          <w:sz w:val="16"/>
        </w:rPr>
        <w:t xml:space="preserve">s. It brings with it a number of benefits, but most important here is </w:t>
      </w:r>
      <w:r w:rsidRPr="00404F89">
        <w:rPr>
          <w:rStyle w:val="TitleChar"/>
        </w:rPr>
        <w:t xml:space="preserve">that it helps people to live in their senses even when to do so is hard. </w:t>
      </w:r>
      <w:r w:rsidRPr="00D84721">
        <w:rPr>
          <w:sz w:val="16"/>
        </w:rPr>
        <w:t xml:space="preserve">Highlighting just how vulnerable people are to environmental damage because they are all embedded in ecosystems and embodied </w:t>
      </w:r>
      <w:proofErr w:type="gramStart"/>
      <w:r w:rsidRPr="00D84721">
        <w:rPr>
          <w:sz w:val="16"/>
        </w:rPr>
        <w:t>themselves</w:t>
      </w:r>
      <w:proofErr w:type="gramEnd"/>
      <w:r w:rsidRPr="00D84721">
        <w:rPr>
          <w:sz w:val="16"/>
        </w:rPr>
        <w:t xml:space="preserve">, this awareness makes people experience in their senses the full impact of dwelling in environmental and </w:t>
      </w:r>
      <w:proofErr w:type="spellStart"/>
      <w:r w:rsidRPr="00D84721">
        <w:rPr>
          <w:sz w:val="16"/>
        </w:rPr>
        <w:t>ecosocial</w:t>
      </w:r>
      <w:proofErr w:type="spellEnd"/>
      <w:r w:rsidRPr="00D84721">
        <w:rPr>
          <w:sz w:val="16"/>
        </w:rPr>
        <w:t xml:space="preserve"> deterioration and rising risk.</w:t>
      </w:r>
    </w:p>
    <w:p w14:paraId="63FDDA4F" w14:textId="77777777" w:rsidR="009801C2" w:rsidRPr="00404F89" w:rsidRDefault="009801C2" w:rsidP="009801C2">
      <w:pPr>
        <w:rPr>
          <w:rStyle w:val="TitleChar"/>
        </w:rPr>
      </w:pPr>
      <w:r w:rsidRPr="00D84721">
        <w:rPr>
          <w:sz w:val="16"/>
        </w:rPr>
        <w:t xml:space="preserve">Further, </w:t>
      </w:r>
      <w:r w:rsidRPr="00404F89">
        <w:rPr>
          <w:rStyle w:val="TitleChar"/>
        </w:rPr>
        <w:t xml:space="preserve">emphasizing embodiment and </w:t>
      </w:r>
      <w:proofErr w:type="spellStart"/>
      <w:r w:rsidRPr="00404F89">
        <w:rPr>
          <w:rStyle w:val="TitleChar"/>
        </w:rPr>
        <w:t>embeddedness</w:t>
      </w:r>
      <w:proofErr w:type="spellEnd"/>
      <w:r w:rsidRPr="00404F89">
        <w:rPr>
          <w:rStyle w:val="TitleChar"/>
        </w:rPr>
        <w:t xml:space="preserve"> makes people pay particular attention in their lives to</w:t>
      </w:r>
      <w:r w:rsidRPr="00D84721">
        <w:rPr>
          <w:sz w:val="16"/>
        </w:rPr>
        <w:t xml:space="preserve"> what </w:t>
      </w:r>
      <w:proofErr w:type="spellStart"/>
      <w:r w:rsidRPr="00D84721">
        <w:rPr>
          <w:sz w:val="16"/>
        </w:rPr>
        <w:t>ecofeminists</w:t>
      </w:r>
      <w:proofErr w:type="spellEnd"/>
      <w:r w:rsidRPr="00D84721">
        <w:rPr>
          <w:sz w:val="16"/>
        </w:rPr>
        <w:t xml:space="preserve"> and Marxists call </w:t>
      </w:r>
      <w:r w:rsidRPr="00404F89">
        <w:rPr>
          <w:rStyle w:val="TitleChar"/>
        </w:rPr>
        <w:t>the work of reproduction as opposed to the work of production, of producing goods. This labor focuses attention on the environments one actually dwells in</w:t>
      </w:r>
      <w:r w:rsidRPr="00D84721">
        <w:rPr>
          <w:sz w:val="16"/>
        </w:rPr>
        <w:t xml:space="preserve"> (environments that are local, regional, national, and global) </w:t>
      </w:r>
      <w:r w:rsidRPr="00404F89">
        <w:rPr>
          <w:rStyle w:val="TitleChar"/>
        </w:rPr>
        <w:t>rather than what one might produce from them.</w:t>
      </w:r>
      <w:r w:rsidRPr="00D84721">
        <w:rPr>
          <w:sz w:val="16"/>
        </w:rPr>
        <w:t xml:space="preserve"> One focuses therefore on ecological and social health-on concerns such as safe food and water, nurturing children, nursing the elderly, and tending bodies, and on education, sanitation, nutrition, and community creation. Doing so serves to correct old environmental as well gender biases. Further, growth, development, and risk-taking can no longer seem primary and environmental protection secondary</w:t>
      </w:r>
      <w:r w:rsidRPr="00404F89">
        <w:rPr>
          <w:rStyle w:val="TitleChar"/>
        </w:rPr>
        <w:t>. No longer can one use the phrase "sustainable development"</w:t>
      </w:r>
      <w:r w:rsidRPr="00D84721">
        <w:rPr>
          <w:sz w:val="16"/>
        </w:rPr>
        <w:t xml:space="preserve"> (as ecological modernization is tempted to do) </w:t>
      </w:r>
      <w:r w:rsidRPr="00404F89">
        <w:rPr>
          <w:rStyle w:val="TitleChar"/>
        </w:rPr>
        <w:t>as a ploy for proceeding with business as usual</w:t>
      </w:r>
      <w:r w:rsidRPr="00D84721">
        <w:rPr>
          <w:sz w:val="16"/>
        </w:rPr>
        <w:t>· valuation of the work of reproduction ruts teeth into the term "sustainable</w:t>
      </w:r>
      <w:r w:rsidRPr="00404F89">
        <w:rPr>
          <w:rStyle w:val="TitleChar"/>
        </w:rPr>
        <w:t>." It guides personal choices, but it also generates public policy-such as calling for internalizing all the costs of reproduction in every economic activity and calculation.</w:t>
      </w:r>
    </w:p>
    <w:p w14:paraId="1CACEBE8" w14:textId="77777777" w:rsidR="009801C2" w:rsidRPr="00D84721" w:rsidRDefault="009801C2" w:rsidP="009801C2">
      <w:pPr>
        <w:rPr>
          <w:rStyle w:val="TitleChar"/>
        </w:rPr>
      </w:pPr>
      <w:r w:rsidRPr="00404F89">
        <w:rPr>
          <w:rStyle w:val="TitleChar"/>
        </w:rPr>
        <w:t xml:space="preserve">This </w:t>
      </w:r>
      <w:r w:rsidRPr="00D84721">
        <w:rPr>
          <w:sz w:val="16"/>
        </w:rPr>
        <w:t xml:space="preserve">agenda also </w:t>
      </w:r>
      <w:r w:rsidRPr="00404F89">
        <w:rPr>
          <w:rStyle w:val="TitleChar"/>
        </w:rPr>
        <w:t xml:space="preserve">urges people to entertain and internalize a new economy of personal and communal environmental feeling </w:t>
      </w:r>
      <w:r w:rsidRPr="00D84721">
        <w:rPr>
          <w:sz w:val="16"/>
        </w:rPr>
        <w:t xml:space="preserve">today. Formerly, Aldo Leopold </w:t>
      </w:r>
      <w:r w:rsidRPr="00404F89">
        <w:rPr>
          <w:rStyle w:val="TitleChar"/>
        </w:rPr>
        <w:t>helped extend ethics to include species and ecosystems</w:t>
      </w:r>
      <w:r w:rsidRPr="00D84721">
        <w:rPr>
          <w:sz w:val="16"/>
        </w:rPr>
        <w:t xml:space="preserve">, just as ethics had formerly been extended to include women and "other" peoples.62 </w:t>
      </w:r>
      <w:proofErr w:type="gramStart"/>
      <w:r w:rsidRPr="00D84721">
        <w:rPr>
          <w:sz w:val="16"/>
        </w:rPr>
        <w:t>The</w:t>
      </w:r>
      <w:proofErr w:type="gramEnd"/>
      <w:r w:rsidRPr="00D84721">
        <w:rPr>
          <w:sz w:val="16"/>
        </w:rPr>
        <w:t xml:space="preserve"> era of conquest (of people, of nature) was over; an era of citizenship and ethics commenced. </w:t>
      </w:r>
      <w:r w:rsidRPr="00404F89">
        <w:rPr>
          <w:rStyle w:val="TitleChar"/>
        </w:rPr>
        <w:t xml:space="preserve">People needed to recognize and respect the integrity of species and ecosystems-their integrity and their agency as self-willed, </w:t>
      </w:r>
      <w:proofErr w:type="spellStart"/>
      <w:r w:rsidRPr="00404F89">
        <w:rPr>
          <w:rStyle w:val="TitleChar"/>
        </w:rPr>
        <w:t>selforganizing</w:t>
      </w:r>
      <w:proofErr w:type="spellEnd"/>
      <w:r w:rsidRPr="00404F89">
        <w:rPr>
          <w:rStyle w:val="TitleChar"/>
        </w:rPr>
        <w:t>, spontaneous, wild entities</w:t>
      </w:r>
      <w:r w:rsidRPr="00D84721">
        <w:rPr>
          <w:sz w:val="16"/>
        </w:rPr>
        <w:t xml:space="preserve">. With the elaboration and the growing perception that people inhabit an already-damaged world, a more intimate relationship between people and their biotic (and social) environments become desirable, even as it-has been forced upon people as a necessity. </w:t>
      </w:r>
      <w:r w:rsidRPr="001C20E7">
        <w:rPr>
          <w:rStyle w:val="TitleChar"/>
        </w:rPr>
        <w:t xml:space="preserve">A new economy of feeling that accents intimate connections and relational otherness rather than independent coexistence must come into play. People's bodies are vulnerable to ecosystems, as ecosystems are vulnerable to people; environmental and </w:t>
      </w:r>
      <w:proofErr w:type="spellStart"/>
      <w:r w:rsidRPr="001C20E7">
        <w:rPr>
          <w:rStyle w:val="TitleChar"/>
        </w:rPr>
        <w:t>ecosocial</w:t>
      </w:r>
      <w:proofErr w:type="spellEnd"/>
      <w:r w:rsidRPr="001C20E7">
        <w:rPr>
          <w:rStyle w:val="TitleChar"/>
        </w:rPr>
        <w:t xml:space="preserve"> deterioration is increasingly an intimate matter; the closed circle has brought people and environment closely together. To achieve </w:t>
      </w:r>
      <w:proofErr w:type="gramStart"/>
      <w:r w:rsidRPr="001C20E7">
        <w:rPr>
          <w:rStyle w:val="TitleChar"/>
        </w:rPr>
        <w:t>sustainability.,</w:t>
      </w:r>
      <w:proofErr w:type="gramEnd"/>
      <w:r w:rsidRPr="001C20E7">
        <w:rPr>
          <w:rStyle w:val="TitleChar"/>
        </w:rPr>
        <w:t xml:space="preserve"> to dwell in crisis, then, people need to work with a new economy of feeling, one that extends a variety </w:t>
      </w:r>
      <w:r>
        <w:rPr>
          <w:rStyle w:val="TitleChar"/>
        </w:rPr>
        <w:t>of affects and affective practice</w:t>
      </w:r>
      <w:r w:rsidRPr="001C20E7">
        <w:rPr>
          <w:rStyle w:val="TitleChar"/>
        </w:rPr>
        <w:t xml:space="preserve"> to environmental contexts</w:t>
      </w:r>
      <w:r w:rsidRPr="00D84721">
        <w:rPr>
          <w:sz w:val="16"/>
        </w:rPr>
        <w:t xml:space="preserve">. People need to extend erotic, marital, parental, filial, and other kin feelings to environmental relationships. </w:t>
      </w:r>
      <w:r w:rsidRPr="00D84721">
        <w:rPr>
          <w:rStyle w:val="TitleChar"/>
        </w:rPr>
        <w:t xml:space="preserve">They also need to consider intimacy, nurturing, education, caring, </w:t>
      </w:r>
      <w:proofErr w:type="spellStart"/>
      <w:r w:rsidRPr="00D84721">
        <w:rPr>
          <w:rStyle w:val="TitleChar"/>
        </w:rPr>
        <w:t>embeddedness</w:t>
      </w:r>
      <w:proofErr w:type="spellEnd"/>
      <w:r w:rsidRPr="00D84721">
        <w:rPr>
          <w:rStyle w:val="TitleChar"/>
        </w:rPr>
        <w:t>, embodiment, exposure, and vulnerability as crucial aspects of environmental as well as social-human, experience.</w:t>
      </w:r>
    </w:p>
    <w:p w14:paraId="30E2E9A4" w14:textId="77777777" w:rsidR="009801C2" w:rsidRPr="00D84721" w:rsidRDefault="009801C2" w:rsidP="009801C2">
      <w:pPr>
        <w:rPr>
          <w:sz w:val="16"/>
        </w:rPr>
      </w:pPr>
      <w:r w:rsidRPr="00D84721">
        <w:rPr>
          <w:sz w:val="16"/>
        </w:rPr>
        <w:t xml:space="preserve">If </w:t>
      </w:r>
      <w:proofErr w:type="spellStart"/>
      <w:r w:rsidRPr="00D84721">
        <w:rPr>
          <w:sz w:val="16"/>
        </w:rPr>
        <w:t>antienvironmental</w:t>
      </w:r>
      <w:proofErr w:type="spellEnd"/>
      <w:r w:rsidRPr="00D84721">
        <w:rPr>
          <w:sz w:val="16"/>
        </w:rPr>
        <w:t xml:space="preserve"> thought could once sneer at wilderness passions as inhumanly purist-as focusing care on wild, pristine, nonhuman places and not giving a damn about the reworked/worked-over human ones-the </w:t>
      </w:r>
      <w:proofErr w:type="spellStart"/>
      <w:r w:rsidRPr="00D84721">
        <w:rPr>
          <w:sz w:val="16"/>
        </w:rPr>
        <w:t>ecofeminist</w:t>
      </w:r>
      <w:proofErr w:type="spellEnd"/>
      <w:r w:rsidRPr="00D84721">
        <w:rPr>
          <w:sz w:val="16"/>
        </w:rPr>
        <w:t xml:space="preserve"> economy of feeling yields just the opposite response. </w:t>
      </w:r>
      <w:r w:rsidRPr="00D84721">
        <w:rPr>
          <w:rStyle w:val="TitleChar"/>
        </w:rPr>
        <w:t>As humanity’s sense of connection with its damaged biosphere and increasingly environmentally stressed societies increases, so does its need to care.</w:t>
      </w:r>
      <w:r w:rsidRPr="00D84721">
        <w:rPr>
          <w:sz w:val="16"/>
        </w:rPr>
        <w:t xml:space="preserve"> Indeed, the worse damage means the more care. A child's sickness intensifies the desire to nurture; something of the same is evoked by wounded environments felt intimately. Equally, </w:t>
      </w:r>
      <w:r w:rsidRPr="00D84721">
        <w:rPr>
          <w:rStyle w:val="TitleChar"/>
        </w:rPr>
        <w:t>a renewed ferocity about the damage they have suffered emerges</w:t>
      </w:r>
      <w:r w:rsidRPr="00D84721">
        <w:rPr>
          <w:sz w:val="16"/>
        </w:rPr>
        <w:t xml:space="preserve">. If one is reluctant, as </w:t>
      </w:r>
      <w:proofErr w:type="spellStart"/>
      <w:r w:rsidRPr="00D84721">
        <w:rPr>
          <w:sz w:val="16"/>
        </w:rPr>
        <w:t>McKibben</w:t>
      </w:r>
      <w:proofErr w:type="spellEnd"/>
      <w:r w:rsidRPr="00D84721">
        <w:rPr>
          <w:sz w:val="16"/>
        </w:rPr>
        <w:t xml:space="preserve"> wisely noted, to make friends from among the terminally ill, one is equally fierce about close kin put at risk by what society has done. Perception of deepened environmental crisis thus does not have to lead to political passivity, to calls for </w:t>
      </w:r>
      <w:proofErr w:type="spellStart"/>
      <w:r w:rsidRPr="00D84721">
        <w:rPr>
          <w:sz w:val="16"/>
        </w:rPr>
        <w:t>inhumanist</w:t>
      </w:r>
      <w:proofErr w:type="spellEnd"/>
      <w:r w:rsidRPr="00D84721">
        <w:rPr>
          <w:sz w:val="16"/>
        </w:rPr>
        <w:t xml:space="preserve"> authoritarian solutions, or to trying to walk away from the damage</w:t>
      </w:r>
      <w:r w:rsidRPr="00D84721">
        <w:rPr>
          <w:rStyle w:val="TitleChar"/>
        </w:rPr>
        <w:t>. Dwelling in crisis that is firmly perceived as such, coupled with the exploration of a new economy of feeling, opens up a very different set of possibilities for care, commitment, and doing all one can.</w:t>
      </w:r>
    </w:p>
    <w:p w14:paraId="0C2A0190" w14:textId="77777777" w:rsidR="00362E9F" w:rsidRPr="00CF7E72" w:rsidRDefault="00362E9F" w:rsidP="00362E9F">
      <w:pPr>
        <w:pStyle w:val="Heading4"/>
      </w:pPr>
      <w:r>
        <w:t xml:space="preserve">Vote </w:t>
      </w:r>
      <w:proofErr w:type="spellStart"/>
      <w:r>
        <w:t>neg</w:t>
      </w:r>
      <w:proofErr w:type="spellEnd"/>
      <w:r>
        <w:t xml:space="preserve"> to endorse a new system of ecological appreciation and sustainability – v</w:t>
      </w:r>
      <w:r w:rsidRPr="00CF7E72">
        <w:t>i</w:t>
      </w:r>
      <w:r>
        <w:t xml:space="preserve">ewing crisis as the only means for incentivizing action rules out possibility for fundamental change. </w:t>
      </w:r>
    </w:p>
    <w:p w14:paraId="428AA1A4" w14:textId="7ED1735B" w:rsidR="00362E9F" w:rsidRDefault="00362E9F" w:rsidP="00362E9F">
      <w:proofErr w:type="spellStart"/>
      <w:r w:rsidRPr="006A6F72">
        <w:rPr>
          <w:rStyle w:val="Style13ptBold"/>
        </w:rPr>
        <w:t>Princen</w:t>
      </w:r>
      <w:proofErr w:type="spellEnd"/>
      <w:r w:rsidRPr="006A6F72">
        <w:rPr>
          <w:rStyle w:val="Style13ptBold"/>
        </w:rPr>
        <w:t xml:space="preserve"> 10</w:t>
      </w:r>
      <w:r>
        <w:t xml:space="preserve">—Thomas </w:t>
      </w:r>
      <w:proofErr w:type="spellStart"/>
      <w:r>
        <w:t>Princen</w:t>
      </w:r>
      <w:proofErr w:type="spellEnd"/>
      <w:r>
        <w:t xml:space="preserve"> School of Natural Resources and Environment @ Michigan [Treading </w:t>
      </w:r>
      <w:proofErr w:type="gramStart"/>
      <w:r>
        <w:t>Softly</w:t>
      </w:r>
      <w:proofErr w:type="gramEnd"/>
      <w:r>
        <w:t xml:space="preserve"> p. 50-53]</w:t>
      </w:r>
      <w:r w:rsidR="00732046">
        <w:t>//JH</w:t>
      </w:r>
    </w:p>
    <w:p w14:paraId="5B67F07C" w14:textId="77777777" w:rsidR="009801C2" w:rsidRPr="00362E9F" w:rsidRDefault="00362E9F" w:rsidP="000A3779">
      <w:pPr>
        <w:rPr>
          <w:sz w:val="14"/>
        </w:rPr>
      </w:pPr>
      <w:r w:rsidRPr="0082769F">
        <w:rPr>
          <w:sz w:val="14"/>
        </w:rPr>
        <w:t xml:space="preserve">A Crisis People won't change until there's a crisis. They're stuck in their ways. They're comfortable. They won't do anything, even with daily reports of melting ice and starving children. That's just human nature-selfish, greedy, </w:t>
      </w:r>
      <w:proofErr w:type="gramStart"/>
      <w:r w:rsidRPr="0082769F">
        <w:rPr>
          <w:sz w:val="14"/>
        </w:rPr>
        <w:t>short</w:t>
      </w:r>
      <w:proofErr w:type="gramEnd"/>
      <w:r w:rsidRPr="0082769F">
        <w:rPr>
          <w:sz w:val="14"/>
        </w:rPr>
        <w:t xml:space="preserve">-sighted. It is true that when there is a crisis people come together. When the town floods, everyone pitches in to stack sandbags and evacuate the elderly. But </w:t>
      </w:r>
      <w:r w:rsidRPr="00F27D32">
        <w:rPr>
          <w:rStyle w:val="TitleChar"/>
        </w:rPr>
        <w:t xml:space="preserve">to conclude that people will only act when there's a crisis defies logic-and </w:t>
      </w:r>
      <w:r w:rsidRPr="0082769F">
        <w:rPr>
          <w:sz w:val="14"/>
        </w:rPr>
        <w:t xml:space="preserve">a whole lot of </w:t>
      </w:r>
      <w:r w:rsidRPr="00F27D32">
        <w:rPr>
          <w:rStyle w:val="TitleChar"/>
        </w:rPr>
        <w:t>history.</w:t>
      </w:r>
      <w:r w:rsidRPr="0082769F">
        <w:rPr>
          <w:sz w:val="14"/>
        </w:rPr>
        <w:t xml:space="preserve"> I will give an example of such history, but first let's put the general point right up front</w:t>
      </w:r>
      <w:r w:rsidRPr="00F27D32">
        <w:rPr>
          <w:rStyle w:val="TitleChar"/>
        </w:rPr>
        <w:t xml:space="preserve">: Fundamental social change starts with (1) a few committed people, (2) new understandings, and (3) small acts that eventually confront the structures of power. </w:t>
      </w:r>
      <w:r w:rsidRPr="0082769F">
        <w:rPr>
          <w:sz w:val="14"/>
        </w:rPr>
        <w:t xml:space="preserve">And for motive, </w:t>
      </w:r>
      <w:r w:rsidRPr="00F27D32">
        <w:rPr>
          <w:rStyle w:val="TitleChar"/>
        </w:rPr>
        <w:t>fundamental change draws on people's basic need for meaning, engagement, and fairness</w:t>
      </w:r>
      <w:r w:rsidRPr="0082769F">
        <w:rPr>
          <w:sz w:val="14"/>
        </w:rPr>
        <w:t xml:space="preserve">. Take slavery. For the great bulk of human history, across cultures, from India and China to Europe and the Americas and Africa, slavery was a perfectly normal practice. Indeed, it was an institution-a set of widely shared norms and principles, rules and procedures. And what people back then shared-rulers and commoners alike-was the idea that some people, by virtue of birth or race or nationality, would be slaves. That's just the way it was, and everyone knew it; it was beyond questioning. Always has been, always will be. Then a dozen shopkeepers and clergy got together in a print shop in London in 1787 and said, in effect, no more; this is wrong; it must stop. So they set about gathering information on what was really happening on slave ships and on the plantations. They distributed brochures and pamphlets and lectured across England and abroad. And they introduced legislation in Parliament and lobbied parliamentarians. Maybe most significantly, they systematically undercut arguments defending the normalcy and necessity of slavery-the economic arguments (the British Empire and all who depend on it around the world will collapse), the political arguments (this is just an attempt by the opposition party to take control of the government), the moral arguments (the slaves rejoice when they leave the Dark Continent).1 Today we take the abolition of slavery to be perfectly reasonable, moral, inevitable. But notice that for the early abolitionists, there was no crisis: They were quite comfortable. Their country was riding high. Life was good. Those shopkeepers and clergy and a few noblemen simply concluded that slavery was wrong. Others might have foreseen slavery's demise due to economic trends or movements for democracy and individual rights. But for much of this early history of abolition, there was no crisis. Instead, a few people acquired new understandings, took a strong moral stance, and confronted power. They took on one of the most pervasive, most accepted, most "necessary" structures in human history-slavery. And they did not back down when defenders ridiculed them, when some claimed that the economy would collapse and people would be thrown out of work, that the empire required it. The abolitionists spoke truth to power. And the truth was that Britain and the world as a whole would do quite well without slavery. In fact, if one accepts the maxim that slavery degrades slave and slaveholder alike, Britain and the world did better without slavery. But notice: there was nothing normal or inevitable, and certainly nothing moral, about slavery. </w:t>
      </w:r>
      <w:r w:rsidRPr="00F27D32">
        <w:rPr>
          <w:rStyle w:val="TitleChar"/>
        </w:rPr>
        <w:t>Today there is nothing normal or inevitable about unending growth on a finite planet.</w:t>
      </w:r>
      <w:r w:rsidRPr="0082769F">
        <w:rPr>
          <w:sz w:val="14"/>
        </w:rPr>
        <w:t xml:space="preserve"> </w:t>
      </w:r>
      <w:r w:rsidRPr="00F27D32">
        <w:rPr>
          <w:rStyle w:val="TitleChar"/>
        </w:rPr>
        <w:t>There is nothing normal or inevitable about 10 percent of the world's population holding 85 percent of global household wealth 2 while a billion or two struggle day to day just to survive. There is nothing normal or inevitable about knowingly degrading ecosystems, permanently extinguishing entire species, causing irreversible changes in climate, or dislocating millions of people by failing to stop the resultant rise in sea levels. And there is nothing normal or inevitable about justifying all this in the name of "economic growth" or "progress" or "consumer demand" or "efficiency" or "jobs" or "return on investment" or "global competitiveness</w:t>
      </w:r>
      <w:r w:rsidRPr="0082769F">
        <w:rPr>
          <w:sz w:val="14"/>
        </w:rPr>
        <w:t xml:space="preserve">." So yes, many people in advanced industrial countries are comfortable. They appear unlikely to change until a crisis affects them personally. They have done well by the current structures, economic and political. But just a bit of reflection, a glimmer of foresight, a glance at the biophysical trends, not to mention at financial trends where mounting debt threatens the entire confidence game, and the path's end point is clear: collapse. All the market forces and technological wizardry will not change some basic facts: we have one planet, one set of ecosystems, and one hydrologic cycle; and each of us has just one brain, one body, and one lifetime. Limits are real. </w:t>
      </w:r>
      <w:r w:rsidRPr="00F27D32">
        <w:rPr>
          <w:rStyle w:val="TitleChar"/>
        </w:rPr>
        <w:t>If the current system cannot continue on one planet, just as slavery could not continue with trends in democracy and free markets and religious rights and human rights, then the action is with those with a bit of foresight, those with a vision of a different way of living on the planet, of living with nature, not against nature. The action is with those who can accept limits indeed, embrace them.</w:t>
      </w:r>
      <w:r w:rsidRPr="0082769F">
        <w:rPr>
          <w:sz w:val="14"/>
        </w:rPr>
        <w:t xml:space="preserve"> So readers of this book, I assume, may be comfortable, but they are not content. They are looking ahead, they are concerned, </w:t>
      </w:r>
      <w:proofErr w:type="gramStart"/>
      <w:r w:rsidRPr="0082769F">
        <w:rPr>
          <w:sz w:val="14"/>
        </w:rPr>
        <w:t>they</w:t>
      </w:r>
      <w:proofErr w:type="gramEnd"/>
      <w:r w:rsidRPr="0082769F">
        <w:rPr>
          <w:sz w:val="14"/>
        </w:rPr>
        <w:t xml:space="preserve"> are looking for change. And they know that a fundamental shift is inevitable. They know that all systems, from organisms to ecosystems, from household economies to global economies, have limits. </w:t>
      </w:r>
      <w:r w:rsidRPr="00F27D32">
        <w:rPr>
          <w:rStyle w:val="TitleChar"/>
        </w:rPr>
        <w:t>They are the ones preparing the way, laying the groundwork, devising the principles and, yes, the technologies and markets that will allow everyone to live within immutable ecological constraints</w:t>
      </w:r>
      <w:r w:rsidRPr="0082769F">
        <w:rPr>
          <w:sz w:val="14"/>
        </w:rPr>
        <w:t xml:space="preserve">. They are the ones making sure the sand and the sandbags are on hand so that others can pitch in when the time comes. They are the ones building the compost piles, collecting the information, experimenting with new forms of community, speaking truth to power. The others, the people who need a crisis to act, are not the leaders. They will eventually act, to be sure; </w:t>
      </w:r>
      <w:r w:rsidRPr="00F27D32">
        <w:rPr>
          <w:rStyle w:val="TitleChar"/>
        </w:rPr>
        <w:t>they will act when personally threatened</w:t>
      </w:r>
      <w:r w:rsidRPr="0082769F">
        <w:rPr>
          <w:sz w:val="14"/>
        </w:rPr>
        <w:t xml:space="preserve">. But they will need guidance. </w:t>
      </w:r>
      <w:r w:rsidRPr="00F27D32">
        <w:rPr>
          <w:rStyle w:val="TitleChar"/>
        </w:rPr>
        <w:t xml:space="preserve">They will need role models, concrete examples, </w:t>
      </w:r>
      <w:proofErr w:type="gramStart"/>
      <w:r w:rsidRPr="00F27D32">
        <w:rPr>
          <w:rStyle w:val="TitleChar"/>
        </w:rPr>
        <w:t>opportunities</w:t>
      </w:r>
      <w:proofErr w:type="gramEnd"/>
      <w:r w:rsidRPr="00F27D32">
        <w:rPr>
          <w:rStyle w:val="TitleChar"/>
        </w:rPr>
        <w:t xml:space="preserve"> to engage and do good as they protect themselves. And they will need enabling language. That's where the real leaders come in.</w:t>
      </w:r>
      <w:r w:rsidRPr="0082769F">
        <w:rPr>
          <w:sz w:val="14"/>
        </w:rPr>
        <w:t xml:space="preserve"> And now is the time to prepare-not when the crisis hits home and hits hard. So make no mistake, some people will act when there's a crisis. But many others will be getting ready now. These are the concerned and committed, </w:t>
      </w:r>
      <w:r w:rsidRPr="00F27D32">
        <w:rPr>
          <w:rStyle w:val="TitleChar"/>
        </w:rPr>
        <w:t>the "moral entrepreneurs" who are already discovering that acting now is very satisfying, very engaging</w:t>
      </w:r>
      <w:r w:rsidRPr="0082769F">
        <w:rPr>
          <w:sz w:val="14"/>
        </w:rPr>
        <w:t>. It's hard, yet at times quite simple.</w:t>
      </w:r>
    </w:p>
    <w:p w14:paraId="3D81B211" w14:textId="77777777" w:rsidR="00E10403" w:rsidRDefault="00E10403" w:rsidP="00C60DA9">
      <w:pPr>
        <w:pStyle w:val="Heading3"/>
        <w:rPr>
          <w:rStyle w:val="TitleChar"/>
          <w:b/>
          <w:sz w:val="32"/>
        </w:rPr>
      </w:pPr>
      <w:r>
        <w:rPr>
          <w:rStyle w:val="TitleChar"/>
          <w:b/>
          <w:sz w:val="32"/>
        </w:rPr>
        <w:t>Alt – Reject the notion of ‘Nature’</w:t>
      </w:r>
    </w:p>
    <w:p w14:paraId="33991B08" w14:textId="77777777" w:rsidR="00E10403" w:rsidRPr="00774EAA" w:rsidRDefault="00E10403" w:rsidP="00E10403">
      <w:pPr>
        <w:pStyle w:val="Heading4"/>
        <w:rPr>
          <w:rStyle w:val="Style13ptBold"/>
          <w:b/>
        </w:rPr>
      </w:pPr>
      <w:r>
        <w:t xml:space="preserve">Nature and culture are inseparable – the </w:t>
      </w:r>
      <w:proofErr w:type="spellStart"/>
      <w:r>
        <w:t>aff’s</w:t>
      </w:r>
      <w:proofErr w:type="spellEnd"/>
      <w:r>
        <w:t xml:space="preserve"> attempt to separate and control nature de-politicizes it by ignoring its unpredictable and always changing nature. Only a rejection of the notion of “nature” can solve.</w:t>
      </w:r>
    </w:p>
    <w:p w14:paraId="13AEC81E" w14:textId="77777777" w:rsidR="00E10403" w:rsidRPr="00C21AAE" w:rsidRDefault="00E10403" w:rsidP="00E10403">
      <w:pPr>
        <w:pStyle w:val="NoSpacing"/>
      </w:pPr>
      <w:proofErr w:type="spellStart"/>
      <w:proofErr w:type="gramStart"/>
      <w:r w:rsidRPr="00F1099C">
        <w:rPr>
          <w:rStyle w:val="Style13ptBold"/>
        </w:rPr>
        <w:t>Swyngedouw</w:t>
      </w:r>
      <w:proofErr w:type="spellEnd"/>
      <w:r>
        <w:rPr>
          <w:rStyle w:val="Style13ptBold"/>
        </w:rPr>
        <w:t xml:space="preserve"> 11</w:t>
      </w:r>
      <w:r w:rsidRPr="00F1099C">
        <w:t xml:space="preserve">, </w:t>
      </w:r>
      <w:r w:rsidRPr="00774EAA">
        <w:t xml:space="preserve">Erik </w:t>
      </w:r>
      <w:proofErr w:type="spellStart"/>
      <w:r w:rsidRPr="00774EAA">
        <w:t>Swynge</w:t>
      </w:r>
      <w:r>
        <w:t>douw</w:t>
      </w:r>
      <w:proofErr w:type="spellEnd"/>
      <w:r>
        <w:t xml:space="preserve"> – Geography @</w:t>
      </w:r>
      <w:r w:rsidRPr="00774EAA">
        <w:t xml:space="preserve"> School</w:t>
      </w:r>
      <w:r>
        <w:t xml:space="preserve"> of Environment and Development</w:t>
      </w:r>
      <w:r w:rsidRPr="00774EAA">
        <w:t xml:space="preserve"> University of Manchester </w:t>
      </w:r>
      <w:r>
        <w:t>[</w:t>
      </w:r>
      <w:r w:rsidRPr="00774EAA">
        <w:t>Whose environment?</w:t>
      </w:r>
      <w:proofErr w:type="gramEnd"/>
      <w:r w:rsidRPr="00774EAA">
        <w:t xml:space="preserve"> The end of nature, climate change and the process of post-politicization</w:t>
      </w:r>
      <w:r>
        <w:t>]</w:t>
      </w:r>
      <w:r w:rsidRPr="00774EAA">
        <w:t xml:space="preserve"> </w:t>
      </w:r>
      <w:r>
        <w:t>(</w:t>
      </w:r>
      <w:hyperlink r:id="rId6" w:history="1">
        <w:r w:rsidRPr="00866102">
          <w:rPr>
            <w:rStyle w:val="Hyperlink"/>
            <w:szCs w:val="16"/>
          </w:rPr>
          <w:t>http://www.scielo.br/pdf/asoc/v14n2/06.pdf</w:t>
        </w:r>
      </w:hyperlink>
      <w:r>
        <w:t>) //MC</w:t>
      </w:r>
    </w:p>
    <w:p w14:paraId="333FE1F1" w14:textId="77777777" w:rsidR="00E10403" w:rsidRDefault="00E10403" w:rsidP="00E10403">
      <w:pPr>
        <w:pStyle w:val="NoSpacing"/>
      </w:pPr>
      <w:r w:rsidRPr="00774EAA">
        <w:t xml:space="preserve">The death of Nature: emergent natures </w:t>
      </w:r>
      <w:proofErr w:type="gramStart"/>
      <w:r w:rsidRPr="00774EAA">
        <w:rPr>
          <w:rStyle w:val="TitleChar"/>
        </w:rPr>
        <w:t>The</w:t>
      </w:r>
      <w:proofErr w:type="gramEnd"/>
      <w:r w:rsidRPr="00774EAA">
        <w:rPr>
          <w:rStyle w:val="TitleChar"/>
        </w:rPr>
        <w:t xml:space="preserve"> death</w:t>
      </w:r>
      <w:r w:rsidRPr="00774EAA">
        <w:t xml:space="preserve"> </w:t>
      </w:r>
      <w:r w:rsidRPr="00774EAA">
        <w:rPr>
          <w:rStyle w:val="TitleChar"/>
        </w:rPr>
        <w:t>or the end of Nature has been announced many times1</w:t>
      </w:r>
      <w:r w:rsidRPr="00774EAA">
        <w:t xml:space="preserve">. The proclaimed end of Nature </w:t>
      </w:r>
      <w:r w:rsidRPr="00774EAA">
        <w:rPr>
          <w:rStyle w:val="TitleChar"/>
        </w:rPr>
        <w:t>does not</w:t>
      </w:r>
      <w:r w:rsidRPr="00774EAA">
        <w:t xml:space="preserve">, of course, </w:t>
      </w:r>
      <w:r w:rsidRPr="00774EAA">
        <w:rPr>
          <w:rStyle w:val="TitleChar"/>
        </w:rPr>
        <w:t>imply a de-materialization of human life</w:t>
      </w:r>
      <w:r w:rsidRPr="00774EAA">
        <w:t xml:space="preserve">, the apogee of modern "man's" quest to severe the ties that bind him to Nature. On the contrary, </w:t>
      </w:r>
      <w:r w:rsidRPr="00774EAA">
        <w:rPr>
          <w:rStyle w:val="TitleChar"/>
        </w:rPr>
        <w:t>humans and non-humans are ever more entangled through myriad interactions and transformative processes</w:t>
      </w:r>
      <w:r w:rsidRPr="00774EAA">
        <w:t xml:space="preserve"> (LATOUR, 1993). The death of Nature signals rather the demise of particular imaginings of Nature, of a set of symbolic inscriptions that inferred a singular Nature, at once external and internal to humans and human life. </w:t>
      </w:r>
    </w:p>
    <w:p w14:paraId="34CBB97C" w14:textId="77777777" w:rsidR="00E10403" w:rsidRDefault="00E10403" w:rsidP="00E10403">
      <w:pPr>
        <w:pStyle w:val="NoSpacing"/>
        <w:rPr>
          <w:szCs w:val="16"/>
        </w:rPr>
      </w:pPr>
      <w:r w:rsidRPr="00774EAA">
        <w:rPr>
          <w:szCs w:val="16"/>
        </w:rPr>
        <w:t xml:space="preserve">In Ecology without Nature, </w:t>
      </w:r>
      <w:r w:rsidRPr="00774EAA">
        <w:rPr>
          <w:rStyle w:val="TitleChar"/>
        </w:rPr>
        <w:t>Timothy Morton</w:t>
      </w:r>
      <w:r w:rsidRPr="00774EAA">
        <w:rPr>
          <w:szCs w:val="16"/>
        </w:rPr>
        <w:t xml:space="preserve"> </w:t>
      </w:r>
      <w:r w:rsidRPr="00774EAA">
        <w:rPr>
          <w:rStyle w:val="TitleChar"/>
        </w:rPr>
        <w:t>calls Nature</w:t>
      </w:r>
      <w:r w:rsidRPr="00774EAA">
        <w:rPr>
          <w:szCs w:val="16"/>
        </w:rPr>
        <w:t xml:space="preserve"> </w:t>
      </w:r>
      <w:r w:rsidRPr="00774EAA">
        <w:rPr>
          <w:rStyle w:val="TitleChar"/>
        </w:rPr>
        <w:t>"a transcendental term in a material mask [that] stands at the end of a potentially infinite series of other terms that collapse into it</w:t>
      </w:r>
      <w:r w:rsidRPr="00774EAA">
        <w:rPr>
          <w:szCs w:val="16"/>
        </w:rPr>
        <w:t xml:space="preserve">" (MORTON, 2007: 14). He distinguishes between at least three interrelated places or meanings of Nature in our symbolic universe. </w:t>
      </w:r>
      <w:r w:rsidRPr="00774EAA">
        <w:rPr>
          <w:rStyle w:val="TitleChar"/>
        </w:rPr>
        <w:t>First, as a floating signifier, the 'content' of Nature is expressed through a range of diverse terms that all collapse in the Name of Nature: DNA, elephants, mineral water, The Andes, hunger, hart-beat, markets, desire, profits, CO2, greed, competition</w:t>
      </w:r>
      <w:r w:rsidRPr="00774EAA">
        <w:rPr>
          <w:szCs w:val="16"/>
        </w:rPr>
        <w:t xml:space="preserve">, ... . Such metonymic lists, although </w:t>
      </w:r>
      <w:r w:rsidRPr="00774EAA">
        <w:rPr>
          <w:rStyle w:val="TitleChar"/>
        </w:rPr>
        <w:t>offering a certain unstable meaning</w:t>
      </w:r>
      <w:r w:rsidRPr="00774EAA">
        <w:rPr>
          <w:szCs w:val="16"/>
        </w:rPr>
        <w:t xml:space="preserve">, are inherently slippery, </w:t>
      </w:r>
      <w:r w:rsidRPr="00774EAA">
        <w:rPr>
          <w:rStyle w:val="TitleChar"/>
        </w:rPr>
        <w:t>and show a stubborn refusal to fixate meaning consistently</w:t>
      </w:r>
      <w:r w:rsidRPr="00774EAA">
        <w:rPr>
          <w:szCs w:val="16"/>
        </w:rPr>
        <w:t xml:space="preserve"> </w:t>
      </w:r>
      <w:r w:rsidRPr="00774EAA">
        <w:rPr>
          <w:rStyle w:val="TitleChar"/>
        </w:rPr>
        <w:t>and durably</w:t>
      </w:r>
      <w:r w:rsidRPr="00774EAA">
        <w:rPr>
          <w:szCs w:val="16"/>
        </w:rPr>
        <w:t xml:space="preserve">. </w:t>
      </w:r>
      <w:proofErr w:type="spellStart"/>
      <w:r w:rsidRPr="00774EAA">
        <w:rPr>
          <w:szCs w:val="16"/>
        </w:rPr>
        <w:t>Slavoj</w:t>
      </w:r>
      <w:proofErr w:type="spellEnd"/>
      <w:r w:rsidRPr="00774EAA">
        <w:rPr>
          <w:szCs w:val="16"/>
        </w:rPr>
        <w:t xml:space="preserve"> </w:t>
      </w:r>
      <w:proofErr w:type="spellStart"/>
      <w:r w:rsidRPr="00774EAA">
        <w:rPr>
          <w:szCs w:val="16"/>
        </w:rPr>
        <w:t>Zizek</w:t>
      </w:r>
      <w:proofErr w:type="spellEnd"/>
      <w:r w:rsidRPr="00774EAA">
        <w:rPr>
          <w:szCs w:val="16"/>
        </w:rPr>
        <w:t xml:space="preserve"> makes a similar point when he states that "</w:t>
      </w:r>
      <w:r w:rsidRPr="00774EAA">
        <w:rPr>
          <w:rStyle w:val="TitleChar"/>
        </w:rPr>
        <w:t>Nature does not exist</w:t>
      </w:r>
      <w:r w:rsidRPr="00774EAA">
        <w:rPr>
          <w:szCs w:val="16"/>
        </w:rPr>
        <w:t xml:space="preserve">"! </w:t>
      </w:r>
      <w:proofErr w:type="gramStart"/>
      <w:r w:rsidRPr="00774EAA">
        <w:rPr>
          <w:szCs w:val="16"/>
        </w:rPr>
        <w:t>(ZIZEK, (1992) 2002).</w:t>
      </w:r>
      <w:proofErr w:type="gramEnd"/>
      <w:r w:rsidRPr="00774EAA">
        <w:rPr>
          <w:szCs w:val="16"/>
        </w:rPr>
        <w:t xml:space="preserve"> His </w:t>
      </w:r>
      <w:proofErr w:type="spellStart"/>
      <w:r w:rsidRPr="00774EAA">
        <w:rPr>
          <w:szCs w:val="16"/>
        </w:rPr>
        <w:t>Lacanian</w:t>
      </w:r>
      <w:proofErr w:type="spellEnd"/>
      <w:r w:rsidRPr="00774EAA">
        <w:rPr>
          <w:szCs w:val="16"/>
        </w:rPr>
        <w:t xml:space="preserve"> perspective insists on the difference "between [a] series of ordinary signifiers and the central element which has to remain empty in order to serve as the underlying organizing principle of the series" (ZIZEK, 2000: 52). </w:t>
      </w:r>
      <w:r w:rsidRPr="00774EAA">
        <w:rPr>
          <w:rStyle w:val="TitleChar"/>
        </w:rPr>
        <w:t>Nature constitutes exactly such central</w:t>
      </w:r>
      <w:r w:rsidRPr="00774EAA">
        <w:rPr>
          <w:szCs w:val="16"/>
        </w:rPr>
        <w:t xml:space="preserve"> (empty or floating) </w:t>
      </w:r>
      <w:r w:rsidRPr="00774EAA">
        <w:rPr>
          <w:rStyle w:val="TitleChar"/>
        </w:rPr>
        <w:t>element whose meaning can be gleaned only by relating it to other more directly recognizable signifiers</w:t>
      </w:r>
      <w:r w:rsidRPr="00774EAA">
        <w:rPr>
          <w:szCs w:val="16"/>
        </w:rPr>
        <w:t xml:space="preserve">. Nature becomes a symbolic tapestry, a montage, of meaning, </w:t>
      </w:r>
      <w:r w:rsidRPr="00774EAA">
        <w:rPr>
          <w:rStyle w:val="TitleChar"/>
        </w:rPr>
        <w:t>held together with quilting points.</w:t>
      </w:r>
      <w:r w:rsidRPr="00774EAA">
        <w:rPr>
          <w:szCs w:val="16"/>
        </w:rPr>
        <w:t xml:space="preserve"> For example, "</w:t>
      </w:r>
      <w:r w:rsidRPr="00774EAA">
        <w:rPr>
          <w:rStyle w:val="TitleChar"/>
        </w:rPr>
        <w:t>biodiversity</w:t>
      </w:r>
      <w:r w:rsidRPr="00774EAA">
        <w:rPr>
          <w:szCs w:val="16"/>
        </w:rPr>
        <w:t>", "</w:t>
      </w:r>
      <w:r w:rsidRPr="00774EAA">
        <w:rPr>
          <w:rStyle w:val="TitleChar"/>
        </w:rPr>
        <w:t>eco-cities</w:t>
      </w:r>
      <w:r w:rsidRPr="00774EAA">
        <w:rPr>
          <w:szCs w:val="16"/>
        </w:rPr>
        <w:t>", "</w:t>
      </w:r>
      <w:r w:rsidRPr="00774EAA">
        <w:rPr>
          <w:rStyle w:val="TitleChar"/>
        </w:rPr>
        <w:t>CO2</w:t>
      </w:r>
      <w:r w:rsidRPr="00774EAA">
        <w:rPr>
          <w:szCs w:val="16"/>
        </w:rPr>
        <w:t>", or "</w:t>
      </w:r>
      <w:r w:rsidRPr="00774EAA">
        <w:rPr>
          <w:rStyle w:val="TitleChar"/>
        </w:rPr>
        <w:t>climate change</w:t>
      </w:r>
      <w:r w:rsidRPr="00774EAA">
        <w:rPr>
          <w:szCs w:val="16"/>
        </w:rPr>
        <w:t xml:space="preserve">" </w:t>
      </w:r>
      <w:r w:rsidRPr="00774EAA">
        <w:rPr>
          <w:rStyle w:val="TitleChar"/>
        </w:rPr>
        <w:t>can be thought of as quilting points</w:t>
      </w:r>
      <w:r w:rsidRPr="00774EAA">
        <w:rPr>
          <w:szCs w:val="16"/>
        </w:rPr>
        <w:t xml:space="preserve"> (or points de </w:t>
      </w:r>
      <w:proofErr w:type="spellStart"/>
      <w:r w:rsidRPr="00774EAA">
        <w:rPr>
          <w:szCs w:val="16"/>
        </w:rPr>
        <w:t>capiton</w:t>
      </w:r>
      <w:proofErr w:type="spellEnd"/>
      <w:r w:rsidRPr="00774EAA">
        <w:rPr>
          <w:szCs w:val="16"/>
        </w:rPr>
        <w:t xml:space="preserve">) through which a certain matrix of meanings of Nature is articulated. These quilting points are also more than mere anchoring points; </w:t>
      </w:r>
      <w:r w:rsidRPr="00774EAA">
        <w:rPr>
          <w:rStyle w:val="TitleChar"/>
        </w:rPr>
        <w:t>they refer to a beyond of meaning, a certain enjoyment that becomes structured in fantasy</w:t>
      </w:r>
      <w:r w:rsidRPr="00774EAA">
        <w:rPr>
          <w:szCs w:val="16"/>
        </w:rPr>
        <w:t xml:space="preserve"> (in this case, the desire for an environmentally balanced and socially harmonious order</w:t>
      </w:r>
      <w:proofErr w:type="gramStart"/>
      <w:r w:rsidRPr="00774EAA">
        <w:rPr>
          <w:szCs w:val="16"/>
        </w:rPr>
        <w:t>)2</w:t>
      </w:r>
      <w:proofErr w:type="gramEnd"/>
      <w:r w:rsidRPr="00774EAA">
        <w:rPr>
          <w:szCs w:val="16"/>
        </w:rPr>
        <w:t xml:space="preserve">. In other words, there is always a remainder or excess that evades symbolization. </w:t>
      </w:r>
    </w:p>
    <w:p w14:paraId="0697A936" w14:textId="77777777" w:rsidR="00E10403" w:rsidRDefault="00E10403" w:rsidP="00E10403">
      <w:pPr>
        <w:pStyle w:val="NoSpacing"/>
      </w:pPr>
      <w:r w:rsidRPr="00774EAA">
        <w:t xml:space="preserve">Second, Morton argues, Nature has "the force of law, a norm against which deviation is measured" (MORTON, 2007: 14), for example </w:t>
      </w:r>
      <w:r w:rsidRPr="00774EAA">
        <w:rPr>
          <w:rStyle w:val="TitleChar"/>
        </w:rPr>
        <w:t xml:space="preserve">when Nature is summoned to normalize heterosexuality and to think queerness as deviant and unnatural or to see competition between humans as natural and altruism as a </w:t>
      </w:r>
      <w:proofErr w:type="spellStart"/>
      <w:r w:rsidRPr="00774EAA">
        <w:rPr>
          <w:rStyle w:val="TitleChar"/>
        </w:rPr>
        <w:t>produce</w:t>
      </w:r>
      <w:proofErr w:type="spellEnd"/>
      <w:r w:rsidRPr="00774EAA">
        <w:rPr>
          <w:rStyle w:val="TitleChar"/>
        </w:rPr>
        <w:t xml:space="preserve"> of "culture</w:t>
      </w:r>
      <w:r w:rsidRPr="00774EAA">
        <w:t xml:space="preserve">" (or vice versa), or when a particular climatic condition is normatively posited as ideal. </w:t>
      </w:r>
      <w:r w:rsidRPr="00774EAA">
        <w:rPr>
          <w:rStyle w:val="TitleChar"/>
        </w:rPr>
        <w:t>Normative power inscribed in Nature is invoked as an organizing principle that is transcendental and universal</w:t>
      </w:r>
      <w:r w:rsidRPr="00774EAA">
        <w:t xml:space="preserve">, allegedly residing outside the remit allocated to humans and non-humans alike but </w:t>
      </w:r>
      <w:r w:rsidRPr="00774EAA">
        <w:rPr>
          <w:rStyle w:val="TitleChar"/>
        </w:rPr>
        <w:t xml:space="preserve">that exercises an inescapable performative effect and leaves a </w:t>
      </w:r>
      <w:proofErr w:type="spellStart"/>
      <w:r w:rsidRPr="00774EAA">
        <w:rPr>
          <w:rStyle w:val="TitleChar"/>
        </w:rPr>
        <w:t>non alienable</w:t>
      </w:r>
      <w:proofErr w:type="spellEnd"/>
      <w:r w:rsidRPr="00774EAA">
        <w:rPr>
          <w:rStyle w:val="TitleChar"/>
        </w:rPr>
        <w:t xml:space="preserve"> imprint</w:t>
      </w:r>
      <w:r w:rsidRPr="00774EAA">
        <w:t xml:space="preserve">. This is a view </w:t>
      </w:r>
      <w:r w:rsidRPr="00774EAA">
        <w:rPr>
          <w:rStyle w:val="TitleChar"/>
        </w:rPr>
        <w:t>that sees Nature as something given</w:t>
      </w:r>
      <w:r w:rsidRPr="00774EAA">
        <w:t xml:space="preserve">, as a solid foundational (or ontological) basis from which we act and that can be invoked to provide an anchor for ethical or normative judgments of ecological, social, cultural, political, or economic procedures and practices. Consider </w:t>
      </w:r>
      <w:r w:rsidRPr="00774EAA">
        <w:rPr>
          <w:rStyle w:val="TitleChar"/>
        </w:rPr>
        <w:t>for example how the vision of a stable climate is elevated to a "public good",</w:t>
      </w:r>
      <w:r w:rsidRPr="00774EAA">
        <w:t xml:space="preserve"> both by the British parliament and by the UNHCHR: </w:t>
      </w:r>
      <w:r w:rsidRPr="00774EAA">
        <w:rPr>
          <w:rStyle w:val="TitleChar"/>
        </w:rPr>
        <w:t>"[T]he delivery of a stable climate, as an essential public good, is an immediate security, prosperity and moral imperative, not simply a long-term environmental challenge</w:t>
      </w:r>
      <w:r w:rsidRPr="00774EAA">
        <w:t xml:space="preserve">."3 </w:t>
      </w:r>
    </w:p>
    <w:p w14:paraId="034323F5" w14:textId="77777777" w:rsidR="00E10403" w:rsidRDefault="00E10403" w:rsidP="00E10403">
      <w:pPr>
        <w:pStyle w:val="NoSpacing"/>
      </w:pPr>
      <w:r w:rsidRPr="00774EAA">
        <w:t xml:space="preserve">And, third, </w:t>
      </w:r>
      <w:r w:rsidRPr="00774EAA">
        <w:rPr>
          <w:rStyle w:val="TitleChar"/>
        </w:rPr>
        <w:t>Nature contains a plurality of fantasies and desires</w:t>
      </w:r>
      <w:r w:rsidRPr="00774EAA">
        <w:t xml:space="preserve">, like, for example, the dream of a sustainable nature, a balanced climate, the desire for love-making on a warm beach under the setting sun, </w:t>
      </w:r>
      <w:r w:rsidRPr="00774EAA">
        <w:rPr>
          <w:rStyle w:val="TitleChar"/>
        </w:rPr>
        <w:t>the fear for the revenge of Nature if we keep pumping CO2 into the atmosphere. Nature is invoked here as the stand-in for other, often repressed or invisible, longings and passions</w:t>
      </w:r>
      <w:r w:rsidRPr="00774EAA">
        <w:t xml:space="preserve"> - the </w:t>
      </w:r>
      <w:proofErr w:type="spellStart"/>
      <w:r w:rsidRPr="00774EAA">
        <w:t>Lacanian</w:t>
      </w:r>
      <w:proofErr w:type="spellEnd"/>
      <w:r w:rsidRPr="00774EAA">
        <w:t xml:space="preserve"> object petit around which we shape our drives and that covers up for the lack of ground on which to base our subjectivity (ZIZEK, 1999). It is </w:t>
      </w:r>
      <w:r w:rsidRPr="00774EAA">
        <w:rPr>
          <w:rStyle w:val="TitleChar"/>
        </w:rPr>
        <w:t>the sort of fantasy displayed in calls for restoring a true</w:t>
      </w:r>
      <w:r w:rsidRPr="00774EAA">
        <w:t xml:space="preserve"> (original but presumably presently lost) </w:t>
      </w:r>
      <w:r w:rsidRPr="00774EAA">
        <w:rPr>
          <w:rStyle w:val="TitleChar"/>
        </w:rPr>
        <w:t>humane harmony by retro-fitting the world to ecological balance and in the longing for a Nature that functions as the big "Other",</w:t>
      </w:r>
      <w:r w:rsidRPr="00774EAA">
        <w:t xml:space="preserve"> the one that suggests the pathway to redeem our predicament. Here, </w:t>
      </w:r>
      <w:r w:rsidRPr="00774EAA">
        <w:rPr>
          <w:rStyle w:val="TitleChar"/>
        </w:rPr>
        <w:t>Nature is invoked as the "external" terrain that offers the promise, if attended to properly, for finding a truly harmonious life</w:t>
      </w:r>
      <w:r w:rsidRPr="00774EAA">
        <w:t xml:space="preserve">4, but also from which threat of disaster emanates if we perturb its internal functioning. </w:t>
      </w:r>
    </w:p>
    <w:p w14:paraId="41C72F57" w14:textId="77777777" w:rsidR="00E10403" w:rsidRDefault="00E10403" w:rsidP="00E10403">
      <w:pPr>
        <w:pStyle w:val="NoSpacing"/>
        <w:rPr>
          <w:rFonts w:cs="Arial"/>
          <w:szCs w:val="16"/>
        </w:rPr>
      </w:pPr>
      <w:r w:rsidRPr="00774EAA">
        <w:rPr>
          <w:szCs w:val="16"/>
        </w:rPr>
        <w:t xml:space="preserve">In sum, </w:t>
      </w:r>
      <w:r w:rsidRPr="00774EAA">
        <w:rPr>
          <w:rStyle w:val="TitleChar"/>
        </w:rPr>
        <w:t>these three uses of Nature imply simultaneously an attempt to fixate its unstable meaning while being presented as a fetishized "Other" that reflects or, at least, functions as a symptom through which our displaced deepest fears and longings are expressed</w:t>
      </w:r>
      <w:r w:rsidRPr="00774EAA">
        <w:rPr>
          <w:szCs w:val="16"/>
        </w:rPr>
        <w:t xml:space="preserve">. As such, </w:t>
      </w:r>
      <w:r w:rsidRPr="00774EAA">
        <w:rPr>
          <w:rStyle w:val="TitleChar"/>
        </w:rPr>
        <w:t>the concept of Nature becomes ideology par excellence</w:t>
      </w:r>
      <w:r w:rsidRPr="00774EAA">
        <w:rPr>
          <w:szCs w:val="16"/>
        </w:rPr>
        <w:t xml:space="preserve"> and functions ideologically, and by that I mean that it forecloses thought, disavows the inherent slippery of the concept and ignores the multiplicities, inconsistencies, and incoherencies inscribed in its symbolization (MORTON, 2007: 24). For </w:t>
      </w:r>
      <w:proofErr w:type="spellStart"/>
      <w:r w:rsidRPr="00774EAA">
        <w:rPr>
          <w:szCs w:val="16"/>
        </w:rPr>
        <w:t>Slavoj</w:t>
      </w:r>
      <w:proofErr w:type="spellEnd"/>
      <w:r w:rsidRPr="00774EAA">
        <w:rPr>
          <w:szCs w:val="16"/>
        </w:rPr>
        <w:t xml:space="preserve"> </w:t>
      </w:r>
      <w:proofErr w:type="spellStart"/>
      <w:r w:rsidRPr="00774EAA">
        <w:rPr>
          <w:szCs w:val="16"/>
        </w:rPr>
        <w:t>Zizek</w:t>
      </w:r>
      <w:proofErr w:type="spellEnd"/>
      <w:r w:rsidRPr="00774EAA">
        <w:rPr>
          <w:szCs w:val="16"/>
        </w:rPr>
        <w:t xml:space="preserve">, </w:t>
      </w:r>
      <w:r w:rsidRPr="00774EAA">
        <w:rPr>
          <w:rStyle w:val="TitleChar"/>
        </w:rPr>
        <w:t>any attempt to suture the meaning of empty signifiers is a decidedly political gesture</w:t>
      </w:r>
      <w:r w:rsidRPr="00774EAA">
        <w:rPr>
          <w:szCs w:val="16"/>
        </w:rPr>
        <w:t xml:space="preserve">. </w:t>
      </w:r>
      <w:r w:rsidRPr="00774EAA">
        <w:rPr>
          <w:rStyle w:val="TitleChar"/>
        </w:rPr>
        <w:t>The disavowal</w:t>
      </w:r>
      <w:r w:rsidRPr="00774EAA">
        <w:rPr>
          <w:szCs w:val="16"/>
        </w:rPr>
        <w:t xml:space="preserve"> or the refusal </w:t>
      </w:r>
      <w:r w:rsidRPr="00774EAA">
        <w:rPr>
          <w:rStyle w:val="TitleChar"/>
        </w:rPr>
        <w:t>to recognize the political character of such gestures</w:t>
      </w:r>
      <w:r w:rsidRPr="00774EAA">
        <w:rPr>
          <w:szCs w:val="16"/>
        </w:rPr>
        <w:t>, the attempts to universalize and suture the situated and positioned meanings inscribed metonymically in Nature l</w:t>
      </w:r>
      <w:r w:rsidRPr="00774EAA">
        <w:rPr>
          <w:rStyle w:val="TitleChar"/>
        </w:rPr>
        <w:t>ead to perverse forms of de-politicization, to rendering Nature politically mute and socially neutral</w:t>
      </w:r>
      <w:r w:rsidRPr="00774EAA">
        <w:rPr>
          <w:szCs w:val="16"/>
        </w:rPr>
        <w:t xml:space="preserve"> (SWYNGEDOUW, 2007). The disavowal of the empty core of Nature by colonizing its meaning, by filling out the void, staining it with inserted meanings that are subsequently generalized and homogenized, is the gesture par excellence of de-politicization, of </w:t>
      </w:r>
      <w:r w:rsidRPr="00774EAA">
        <w:rPr>
          <w:rStyle w:val="TitleChar"/>
        </w:rPr>
        <w:t>placing Nature outside the political, that is outside the field of public dispute, contestation, and disagreement. In addition, such symbolizations of Nature disavow the Real of natures, the heterogeneous, unpredictable, occasionally catastrophic, acting out of socio-ecological processes that mark the Anthropocene</w:t>
      </w:r>
      <w:r w:rsidRPr="00774EAA">
        <w:rPr>
          <w:rFonts w:cs="Arial"/>
          <w:szCs w:val="16"/>
        </w:rPr>
        <w:t xml:space="preserve">. It is these un-symbolized natures that haunt in their excessive acting: </w:t>
      </w:r>
      <w:r w:rsidRPr="00774EAA">
        <w:rPr>
          <w:rStyle w:val="TitleChar"/>
        </w:rPr>
        <w:t>droughts</w:t>
      </w:r>
      <w:r w:rsidRPr="00774EAA">
        <w:rPr>
          <w:rFonts w:cs="Arial"/>
          <w:szCs w:val="16"/>
        </w:rPr>
        <w:t xml:space="preserve">, </w:t>
      </w:r>
      <w:r w:rsidRPr="00774EAA">
        <w:rPr>
          <w:rStyle w:val="TitleChar"/>
        </w:rPr>
        <w:t>hurricanes</w:t>
      </w:r>
      <w:r w:rsidRPr="00774EAA">
        <w:t xml:space="preserve">, </w:t>
      </w:r>
      <w:r w:rsidRPr="00774EAA">
        <w:rPr>
          <w:rStyle w:val="TitleChar"/>
        </w:rPr>
        <w:t>tsunamis</w:t>
      </w:r>
      <w:r w:rsidRPr="00774EAA">
        <w:rPr>
          <w:rFonts w:cs="Arial"/>
          <w:szCs w:val="16"/>
        </w:rPr>
        <w:t xml:space="preserve">, </w:t>
      </w:r>
      <w:r w:rsidRPr="00774EAA">
        <w:rPr>
          <w:rStyle w:val="TitleChar"/>
        </w:rPr>
        <w:t>oil-spills</w:t>
      </w:r>
      <w:r w:rsidRPr="00774EAA">
        <w:rPr>
          <w:rFonts w:cs="Arial"/>
          <w:szCs w:val="16"/>
        </w:rPr>
        <w:t xml:space="preserve">, </w:t>
      </w:r>
      <w:r w:rsidRPr="00774EAA">
        <w:rPr>
          <w:rStyle w:val="TitleChar"/>
        </w:rPr>
        <w:t>recombinant DNA</w:t>
      </w:r>
      <w:r w:rsidRPr="00774EAA">
        <w:rPr>
          <w:rFonts w:cs="Arial"/>
          <w:szCs w:val="16"/>
        </w:rPr>
        <w:t xml:space="preserve">, </w:t>
      </w:r>
      <w:r w:rsidRPr="00774EAA">
        <w:rPr>
          <w:rStyle w:val="TitleChar"/>
        </w:rPr>
        <w:t>floods</w:t>
      </w:r>
      <w:r w:rsidRPr="00774EAA">
        <w:rPr>
          <w:rFonts w:cs="Arial"/>
          <w:szCs w:val="16"/>
        </w:rPr>
        <w:t xml:space="preserve">, </w:t>
      </w:r>
      <w:r w:rsidRPr="00774EAA">
        <w:rPr>
          <w:rStyle w:val="TitleChar"/>
        </w:rPr>
        <w:t>globalizing diseases</w:t>
      </w:r>
      <w:r w:rsidRPr="00774EAA">
        <w:rPr>
          <w:rFonts w:cs="Arial"/>
          <w:szCs w:val="16"/>
        </w:rPr>
        <w:t xml:space="preserve">, </w:t>
      </w:r>
      <w:r w:rsidRPr="00774EAA">
        <w:rPr>
          <w:rStyle w:val="TitleChar"/>
        </w:rPr>
        <w:t>disintegrating polar ice</w:t>
      </w:r>
      <w:r w:rsidRPr="00774EAA">
        <w:rPr>
          <w:rFonts w:cs="Arial"/>
          <w:szCs w:val="16"/>
        </w:rPr>
        <w:t xml:space="preserve"> are a few of the more evocative markers of such socio-natural processes. </w:t>
      </w:r>
    </w:p>
    <w:p w14:paraId="11700570" w14:textId="77777777" w:rsidR="00E10403" w:rsidRDefault="00E10403" w:rsidP="00E10403">
      <w:pPr>
        <w:pStyle w:val="NoSpacing"/>
        <w:rPr>
          <w:rFonts w:cs="Arial"/>
          <w:szCs w:val="16"/>
        </w:rPr>
      </w:pPr>
      <w:r w:rsidRPr="00774EAA">
        <w:rPr>
          <w:rFonts w:cs="Arial"/>
          <w:szCs w:val="16"/>
        </w:rPr>
        <w:t xml:space="preserve">Bruno </w:t>
      </w:r>
      <w:proofErr w:type="spellStart"/>
      <w:r w:rsidRPr="00774EAA">
        <w:rPr>
          <w:rFonts w:cs="Arial"/>
          <w:szCs w:val="16"/>
        </w:rPr>
        <w:t>Latour</w:t>
      </w:r>
      <w:proofErr w:type="spellEnd"/>
      <w:r w:rsidRPr="00774EAA">
        <w:rPr>
          <w:rFonts w:cs="Arial"/>
          <w:szCs w:val="16"/>
        </w:rPr>
        <w:t xml:space="preserve">, albeit from a rather different perspective, equally </w:t>
      </w:r>
      <w:r w:rsidRPr="00774EAA">
        <w:rPr>
          <w:rStyle w:val="TitleChar"/>
        </w:rPr>
        <w:t>proposes to abandon the concept of Nature</w:t>
      </w:r>
      <w:r w:rsidRPr="00774EAA">
        <w:rPr>
          <w:rFonts w:cs="Arial"/>
          <w:szCs w:val="16"/>
        </w:rPr>
        <w:t xml:space="preserve"> </w:t>
      </w:r>
      <w:r w:rsidRPr="00774EAA">
        <w:rPr>
          <w:rStyle w:val="TitleChar"/>
        </w:rPr>
        <w:t xml:space="preserve">and </w:t>
      </w:r>
      <w:r w:rsidRPr="00774EAA">
        <w:rPr>
          <w:rFonts w:cs="Arial"/>
          <w:szCs w:val="16"/>
        </w:rPr>
        <w:t xml:space="preserve">suggests </w:t>
      </w:r>
      <w:r w:rsidRPr="00774EAA">
        <w:rPr>
          <w:rStyle w:val="TitleChar"/>
        </w:rPr>
        <w:t>instead considering the world as filled with socio-natural quasi-objects</w:t>
      </w:r>
      <w:r w:rsidRPr="00774EAA">
        <w:rPr>
          <w:rFonts w:cs="Arial"/>
          <w:szCs w:val="16"/>
        </w:rPr>
        <w:t xml:space="preserve">. For </w:t>
      </w:r>
      <w:proofErr w:type="spellStart"/>
      <w:r w:rsidRPr="00774EAA">
        <w:rPr>
          <w:rFonts w:cs="Arial"/>
          <w:szCs w:val="16"/>
        </w:rPr>
        <w:t>Latour</w:t>
      </w:r>
      <w:proofErr w:type="spellEnd"/>
      <w:r w:rsidRPr="00774EAA">
        <w:rPr>
          <w:rFonts w:cs="Arial"/>
          <w:szCs w:val="16"/>
        </w:rPr>
        <w:t xml:space="preserve">, </w:t>
      </w:r>
      <w:r w:rsidRPr="00774EAA">
        <w:rPr>
          <w:rStyle w:val="TitleChar"/>
        </w:rPr>
        <w:t>there is neither Nature nor Society</w:t>
      </w:r>
      <w:r w:rsidRPr="00774EAA">
        <w:rPr>
          <w:rFonts w:cs="Arial"/>
          <w:szCs w:val="16"/>
        </w:rPr>
        <w:t xml:space="preserve"> (or Culture) </w:t>
      </w:r>
      <w:r w:rsidRPr="00774EAA">
        <w:rPr>
          <w:rStyle w:val="TitleChar"/>
        </w:rPr>
        <w:t>outside the cultural and discursive practices that produced this binary</w:t>
      </w:r>
      <w:r w:rsidRPr="00774EAA">
        <w:rPr>
          <w:rFonts w:cs="Arial"/>
          <w:szCs w:val="16"/>
        </w:rPr>
        <w:t xml:space="preserve"> formulation (LATOUR, 1993). For him, the imbroglios of human and non-human things that proliferate in the world consists of continuously multiplying nature-culture hybrids that stand between the poles of nature and culture (LATOUR, 2005).Think of, for example, greenhouse gases, Dolly the cloned sheep, dams, oil-rigs, or electromagnetic waves. They are simultaneously social/cultural and natural/physical, and their coherence, i.e. there relative spatial and temporal sustainability, is predicated upon assembled networks of human and non-human relations (SWYNGEDOUW, 2006). </w:t>
      </w:r>
      <w:r w:rsidRPr="00774EAA">
        <w:rPr>
          <w:rStyle w:val="TitleChar"/>
        </w:rPr>
        <w:t>Nature is always already social</w:t>
      </w:r>
      <w:r w:rsidRPr="00774EAA">
        <w:rPr>
          <w:rFonts w:cs="Arial"/>
          <w:szCs w:val="16"/>
        </w:rPr>
        <w:t xml:space="preserve"> (JANKOVIC, 2000). </w:t>
      </w:r>
      <w:r w:rsidRPr="00774EAA">
        <w:rPr>
          <w:rStyle w:val="TitleChar"/>
        </w:rPr>
        <w:t>This perspective</w:t>
      </w:r>
      <w:r w:rsidRPr="00774EAA">
        <w:rPr>
          <w:rFonts w:cs="Arial"/>
          <w:szCs w:val="16"/>
        </w:rPr>
        <w:t xml:space="preserve">, too, </w:t>
      </w:r>
      <w:r w:rsidRPr="00774EAA">
        <w:rPr>
          <w:rStyle w:val="TitleChar"/>
        </w:rPr>
        <w:t>rejects retaining the concept of Nature and suggests in its stead to consider the infinite heterogeneity of the procedures of assembling</w:t>
      </w:r>
      <w:r w:rsidRPr="00774EAA">
        <w:rPr>
          <w:rFonts w:cs="Arial"/>
          <w:szCs w:val="16"/>
        </w:rPr>
        <w:t xml:space="preserve"> — dissembling — reassembling the </w:t>
      </w:r>
      <w:proofErr w:type="spellStart"/>
      <w:r w:rsidRPr="00774EAA">
        <w:rPr>
          <w:rFonts w:cs="Arial"/>
          <w:szCs w:val="16"/>
        </w:rPr>
        <w:t>rhizomatic</w:t>
      </w:r>
      <w:proofErr w:type="spellEnd"/>
      <w:r w:rsidRPr="00774EAA">
        <w:rPr>
          <w:rFonts w:cs="Arial"/>
          <w:szCs w:val="16"/>
        </w:rPr>
        <w:t xml:space="preserve"> networks through which things, bodies, natures and cultures become enmeshed and through which relatively stable quasi-objects come into purview (CASTREE, 2003; BRAUN, 2006). This gesture also attempts to </w:t>
      </w:r>
      <w:proofErr w:type="spellStart"/>
      <w:r w:rsidRPr="00774EAA">
        <w:rPr>
          <w:rFonts w:cs="Arial"/>
          <w:szCs w:val="16"/>
        </w:rPr>
        <w:t>repoliticize</w:t>
      </w:r>
      <w:proofErr w:type="spellEnd"/>
      <w:r w:rsidRPr="00774EAA">
        <w:rPr>
          <w:rFonts w:cs="Arial"/>
          <w:szCs w:val="16"/>
        </w:rPr>
        <w:t xml:space="preserve"> the “environment”, </w:t>
      </w:r>
      <w:r w:rsidRPr="00774EAA">
        <w:rPr>
          <w:rStyle w:val="TitleChar"/>
        </w:rPr>
        <w:t>to let quasi-objects enter the public assembly of political concerns</w:t>
      </w:r>
      <w:r w:rsidRPr="00774EAA">
        <w:rPr>
          <w:rFonts w:cs="Arial"/>
          <w:szCs w:val="16"/>
        </w:rPr>
        <w:t xml:space="preserve">. </w:t>
      </w:r>
    </w:p>
    <w:p w14:paraId="118D423A" w14:textId="77777777" w:rsidR="00E10403" w:rsidRDefault="00E10403" w:rsidP="00E10403">
      <w:pPr>
        <w:pStyle w:val="NoSpacing"/>
      </w:pPr>
      <w:r w:rsidRPr="00774EAA">
        <w:t xml:space="preserve">Eminent natural scientists echo these critical social theory perspectives. Harvard biologists </w:t>
      </w:r>
      <w:proofErr w:type="spellStart"/>
      <w:r w:rsidRPr="00774EAA">
        <w:t>Levins</w:t>
      </w:r>
      <w:proofErr w:type="spellEnd"/>
      <w:r w:rsidRPr="00774EAA">
        <w:t xml:space="preserve"> and </w:t>
      </w:r>
      <w:proofErr w:type="spellStart"/>
      <w:r w:rsidRPr="00774EAA">
        <w:t>Lewontin</w:t>
      </w:r>
      <w:proofErr w:type="spellEnd"/>
      <w:r w:rsidRPr="00774EAA">
        <w:t xml:space="preserve">, for example, argue too that Nature has been filled in by scientists with a particular set of universalizing meanings that ultimately de-politicize Nature and facilitate particular mobilizations of such “scientifically” constructed Nature (LEVINS, 1985; LEWONTIN, 2007). In contrast, they insist that the biological world is inherently relationally constituted through contingent, historically produced, infinitely variable forms in which each part, human or non-human, organic or nonorganic, is intrinsically bound up with the wider relations that make up the whole6. </w:t>
      </w:r>
      <w:proofErr w:type="spellStart"/>
      <w:r w:rsidRPr="00774EAA">
        <w:t>Levins</w:t>
      </w:r>
      <w:proofErr w:type="spellEnd"/>
      <w:r w:rsidRPr="00774EAA">
        <w:t xml:space="preserve"> and </w:t>
      </w:r>
      <w:proofErr w:type="spellStart"/>
      <w:r w:rsidRPr="00774EAA">
        <w:t>Lewontin</w:t>
      </w:r>
      <w:proofErr w:type="spellEnd"/>
      <w:r w:rsidRPr="00774EAA">
        <w:t xml:space="preserve"> abhor a simplistic, reductionist, teleological and, ultimately, homogenizing view of Nature. They concur with the view that </w:t>
      </w:r>
      <w:r w:rsidRPr="00774EAA">
        <w:rPr>
          <w:rStyle w:val="TitleChar"/>
        </w:rPr>
        <w:t>a singular Nature does not exist</w:t>
      </w:r>
      <w:r w:rsidRPr="00774EAA">
        <w:t xml:space="preserve">, that </w:t>
      </w:r>
      <w:r w:rsidRPr="00774EAA">
        <w:rPr>
          <w:rStyle w:val="TitleChar"/>
        </w:rPr>
        <w:t>there is no trans-historical and trans-geographical transcendental natural state of things, of conditions or of relations, but rather are there a range of different historical natures, relations, and environments that are subject to continuous, occasionally dramatic or catastrophic, and rarely, if ever, fully predictable changes and transformations</w:t>
      </w:r>
      <w:r w:rsidRPr="00774EAA">
        <w:t xml:space="preserve">. They eschew such expressions as “it is in the Nature of things” to explain one or another ecological or human behavior or condition. Both individuals and their environments are co-produced and co-evolve in historically contingent, highly diversified, locally specific and often not fully accountable manners7. For </w:t>
      </w:r>
      <w:proofErr w:type="spellStart"/>
      <w:r w:rsidRPr="00774EAA">
        <w:t>Levins</w:t>
      </w:r>
      <w:proofErr w:type="spellEnd"/>
      <w:r w:rsidRPr="00774EAA">
        <w:t xml:space="preserve"> and </w:t>
      </w:r>
      <w:proofErr w:type="spellStart"/>
      <w:r w:rsidRPr="00774EAA">
        <w:t>Lewontin</w:t>
      </w:r>
      <w:proofErr w:type="spellEnd"/>
      <w:r w:rsidRPr="00774EAA">
        <w:t xml:space="preserve">, therefore, no universalizing or foundational claim can be made about what Nature is, what it should be or where it should go. This is also the view shared by the late evolutionary biologist Stephen Jay Gould who saw evolution not as a gradual process, but one that is truncated, punctuated, occasionally catastrophic and revolutionary but, above all, utterly contingent (GOULD, 1980). There is no safety in Nature – Nature is unpredictable, erratic, moving spasmodically and blind. There is no final guarantee in Nature on which to base our politics or the social, on which to mirror or dreams, hopes or aspirations. </w:t>
      </w:r>
    </w:p>
    <w:p w14:paraId="733268CF" w14:textId="77777777" w:rsidR="00E10403" w:rsidRDefault="00E10403" w:rsidP="00E10403">
      <w:pPr>
        <w:pStyle w:val="NoSpacing"/>
        <w:rPr>
          <w:rFonts w:cs="Arial"/>
          <w:szCs w:val="16"/>
        </w:rPr>
      </w:pPr>
      <w:r w:rsidRPr="00774EAA">
        <w:rPr>
          <w:rFonts w:cs="Arial"/>
          <w:szCs w:val="16"/>
        </w:rPr>
        <w:t xml:space="preserve">In sum, and in particular </w:t>
      </w:r>
      <w:r w:rsidRPr="00511BE3">
        <w:rPr>
          <w:rStyle w:val="StyleUnderline"/>
        </w:rPr>
        <w:t>as a result of the growing global awareness of “the environmental crisis”, the inadequacy of our symbolic representations of Nature becomes more acute as the Real of Nature, in the form of a wide variety of ecological threats (global warming, new diseases, biodiversity loss, resource depletion, pollution) invades and unsettles our received understandings of Nature, forcing a transformation of the signifying chains that attempt to provide “content” for Nature</w:t>
      </w:r>
      <w:r w:rsidRPr="00774EAA">
        <w:rPr>
          <w:rFonts w:cs="Arial"/>
          <w:szCs w:val="16"/>
        </w:rPr>
        <w:t xml:space="preserve">, while at the same time </w:t>
      </w:r>
      <w:r w:rsidRPr="00511BE3">
        <w:rPr>
          <w:rStyle w:val="StyleUnderline"/>
        </w:rPr>
        <w:t>exposing the impossibility of capturing fully the Real of natures</w:t>
      </w:r>
      <w:r w:rsidRPr="00774EAA">
        <w:rPr>
          <w:rFonts w:cs="Arial"/>
          <w:szCs w:val="16"/>
        </w:rPr>
        <w:t xml:space="preserve"> (ZIZEK, 2008). The point of the above argument is that the natures we see and work with are necessarily radically imagined, scripted, and symbolically charged as Nature. These inscriptions are always inadequate, they leave a gap, an excess or remainder, and maintain a certain distance from the co-produced natures that are there, which are complex, chaotic, often unpredictable, radically contingent, historically and geographically variable, risky, patterned in endlessly complex ways, ordered along “strange” attractors8. In other words, there is no Nature out there that needs or requires salvation in name of either Nature itself or a generic Humanity. </w:t>
      </w:r>
      <w:r w:rsidRPr="00511BE3">
        <w:rPr>
          <w:rStyle w:val="StyleUnderline"/>
        </w:rPr>
        <w:t>There is nothing foundational in Nature that needs, demands, or requires sustaining. The debate and controversies over Nature and what do with it, in contrast, signal rather our political inability to engage in directly political and social argument and strategies about re-arranging the socio-ecological co-ordinates of everyday life,</w:t>
      </w:r>
      <w:r w:rsidRPr="00774EAA">
        <w:rPr>
          <w:rFonts w:cs="Arial"/>
          <w:szCs w:val="16"/>
        </w:rPr>
        <w:t xml:space="preserve"> the production of new socio-natural configurations, and the arrangements of socio-metabolic organization (something usually called capitalism) that we inhabit. In the next section, we shall exemplify and deepen further this analysis by looking at climate change policies and arguments as depoliticizing gestures, predicated upon a growing concern for a Nature that seems to veer off-balance.</w:t>
      </w:r>
    </w:p>
    <w:p w14:paraId="6FEBC0D0" w14:textId="77777777" w:rsidR="00511BE3" w:rsidRDefault="00511BE3" w:rsidP="00E10403">
      <w:pPr>
        <w:pStyle w:val="NoSpacing"/>
        <w:rPr>
          <w:rFonts w:cs="Arial"/>
          <w:szCs w:val="16"/>
        </w:rPr>
      </w:pPr>
    </w:p>
    <w:p w14:paraId="4250CFE4" w14:textId="77777777" w:rsidR="00511BE3" w:rsidRPr="00C21AAE" w:rsidRDefault="00511BE3" w:rsidP="00511BE3">
      <w:pPr>
        <w:pStyle w:val="Heading4"/>
      </w:pPr>
      <w:r>
        <w:t>Only accepting the variability of nature can solve for the current problems</w:t>
      </w:r>
      <w:r w:rsidR="00391E72">
        <w:t>.</w:t>
      </w:r>
      <w:r>
        <w:t xml:space="preserve"> </w:t>
      </w:r>
    </w:p>
    <w:p w14:paraId="3144400F" w14:textId="77777777" w:rsidR="00511BE3" w:rsidRPr="00C21AAE" w:rsidRDefault="00511BE3" w:rsidP="00511BE3">
      <w:pPr>
        <w:pStyle w:val="NoSpacing"/>
      </w:pPr>
      <w:proofErr w:type="spellStart"/>
      <w:proofErr w:type="gramStart"/>
      <w:r w:rsidRPr="00F1099C">
        <w:rPr>
          <w:rStyle w:val="Style13ptBold"/>
        </w:rPr>
        <w:t>Swyngedouw</w:t>
      </w:r>
      <w:proofErr w:type="spellEnd"/>
      <w:r>
        <w:rPr>
          <w:rStyle w:val="Style13ptBold"/>
        </w:rPr>
        <w:t xml:space="preserve"> 11</w:t>
      </w:r>
      <w:r w:rsidRPr="00F1099C">
        <w:t xml:space="preserve">, </w:t>
      </w:r>
      <w:r w:rsidRPr="00774EAA">
        <w:t xml:space="preserve">Erik </w:t>
      </w:r>
      <w:proofErr w:type="spellStart"/>
      <w:r w:rsidRPr="00774EAA">
        <w:t>Swynge</w:t>
      </w:r>
      <w:r>
        <w:t>douw</w:t>
      </w:r>
      <w:proofErr w:type="spellEnd"/>
      <w:r>
        <w:t xml:space="preserve"> – Geography @</w:t>
      </w:r>
      <w:r w:rsidRPr="00774EAA">
        <w:t xml:space="preserve"> School</w:t>
      </w:r>
      <w:r>
        <w:t xml:space="preserve"> of Environment and Development</w:t>
      </w:r>
      <w:r w:rsidRPr="00774EAA">
        <w:t xml:space="preserve"> University of Manchester </w:t>
      </w:r>
      <w:r>
        <w:t>[</w:t>
      </w:r>
      <w:r w:rsidRPr="00774EAA">
        <w:t>Whose environment?</w:t>
      </w:r>
      <w:proofErr w:type="gramEnd"/>
      <w:r w:rsidRPr="00774EAA">
        <w:t xml:space="preserve"> The end of nature, climate change and the process of post-politicization</w:t>
      </w:r>
      <w:r>
        <w:t>]</w:t>
      </w:r>
      <w:r w:rsidRPr="00774EAA">
        <w:t xml:space="preserve"> </w:t>
      </w:r>
      <w:r>
        <w:t>(</w:t>
      </w:r>
      <w:hyperlink r:id="rId7" w:history="1">
        <w:r w:rsidRPr="00866102">
          <w:rPr>
            <w:rStyle w:val="Hyperlink"/>
            <w:szCs w:val="16"/>
          </w:rPr>
          <w:t>http://www.scielo.br/pdf/asoc/v14n2/06.pdf</w:t>
        </w:r>
      </w:hyperlink>
      <w:r>
        <w:t>) //MC</w:t>
      </w:r>
    </w:p>
    <w:p w14:paraId="225A5E50" w14:textId="77777777" w:rsidR="00511BE3" w:rsidRPr="007C5F8D" w:rsidRDefault="00511BE3" w:rsidP="00511BE3">
      <w:pPr>
        <w:rPr>
          <w:sz w:val="16"/>
        </w:rPr>
      </w:pPr>
      <w:r w:rsidRPr="007C5F8D">
        <w:rPr>
          <w:sz w:val="16"/>
        </w:rPr>
        <w:t xml:space="preserve">6. Conclusion: From </w:t>
      </w:r>
      <w:proofErr w:type="spellStart"/>
      <w:r w:rsidRPr="007C5F8D">
        <w:rPr>
          <w:sz w:val="16"/>
        </w:rPr>
        <w:t>Environmentalizing</w:t>
      </w:r>
      <w:proofErr w:type="spellEnd"/>
      <w:r w:rsidRPr="007C5F8D">
        <w:rPr>
          <w:sz w:val="16"/>
        </w:rPr>
        <w:t xml:space="preserve"> Politics to Politicizing the Environment </w:t>
      </w:r>
      <w:r w:rsidRPr="00C21AAE">
        <w:rPr>
          <w:rStyle w:val="TitleChar"/>
        </w:rPr>
        <w:t>Taking the environmental and climatic catastrophe seriously requires exploding</w:t>
      </w:r>
      <w:r w:rsidRPr="007C5F8D">
        <w:rPr>
          <w:sz w:val="16"/>
        </w:rPr>
        <w:t xml:space="preserve"> the infernal process of </w:t>
      </w:r>
      <w:r w:rsidRPr="00C21AAE">
        <w:rPr>
          <w:rStyle w:val="TitleChar"/>
        </w:rPr>
        <w:t>de-politicization marked by the dominance of empty signifiers like Nature, and urges us to re-think the politica</w:t>
      </w:r>
      <w:r w:rsidRPr="007C5F8D">
        <w:rPr>
          <w:sz w:val="16"/>
        </w:rPr>
        <w:t xml:space="preserve">l again. </w:t>
      </w:r>
      <w:r w:rsidRPr="00C21AAE">
        <w:rPr>
          <w:rStyle w:val="TitleChar"/>
        </w:rPr>
        <w:t>The claim</w:t>
      </w:r>
      <w:r w:rsidRPr="007C5F8D">
        <w:rPr>
          <w:sz w:val="16"/>
        </w:rPr>
        <w:t xml:space="preserve"> made above to abandon Nature </w:t>
      </w:r>
      <w:r w:rsidRPr="00C21AAE">
        <w:rPr>
          <w:rStyle w:val="TitleChar"/>
        </w:rPr>
        <w:t>in no way suggests ignoring, let alone forgetting</w:t>
      </w:r>
      <w:r w:rsidRPr="007C5F8D">
        <w:rPr>
          <w:sz w:val="16"/>
        </w:rPr>
        <w:t xml:space="preserve">, the Real of natures or, more precisely, </w:t>
      </w:r>
      <w:r w:rsidRPr="00C21AAE">
        <w:rPr>
          <w:rStyle w:val="TitleChar"/>
        </w:rPr>
        <w:t>the diverse, multiple, whimsical, contingent and often unpredictable socio-ecological relations</w:t>
      </w:r>
      <w:r w:rsidRPr="007C5F8D">
        <w:rPr>
          <w:sz w:val="16"/>
        </w:rPr>
        <w:t xml:space="preserve"> of which we are part. </w:t>
      </w:r>
      <w:r w:rsidRPr="00C21AAE">
        <w:rPr>
          <w:rStyle w:val="TitleChar"/>
        </w:rPr>
        <w:t>Rather</w:t>
      </w:r>
      <w:r w:rsidRPr="007C5F8D">
        <w:rPr>
          <w:sz w:val="16"/>
        </w:rPr>
        <w:t xml:space="preserve">, there is </w:t>
      </w:r>
      <w:r w:rsidRPr="00C21AAE">
        <w:rPr>
          <w:rStyle w:val="TitleChar"/>
        </w:rPr>
        <w:t>an urgent need to question</w:t>
      </w:r>
      <w:r w:rsidRPr="007C5F8D">
        <w:rPr>
          <w:sz w:val="16"/>
        </w:rPr>
        <w:t xml:space="preserve"> legitimizing all manner of </w:t>
      </w:r>
      <w:r w:rsidRPr="00C21AAE">
        <w:rPr>
          <w:rStyle w:val="TitleChar"/>
        </w:rPr>
        <w:t>socio-environmental politics, policies and interventions in the name of</w:t>
      </w:r>
      <w:r w:rsidRPr="007C5F8D">
        <w:rPr>
          <w:sz w:val="16"/>
        </w:rPr>
        <w:t xml:space="preserve"> a thoroughly imagined and </w:t>
      </w:r>
      <w:proofErr w:type="spellStart"/>
      <w:r w:rsidRPr="007C5F8D">
        <w:rPr>
          <w:sz w:val="16"/>
        </w:rPr>
        <w:t>symbolised</w:t>
      </w:r>
      <w:proofErr w:type="spellEnd"/>
      <w:r w:rsidRPr="007C5F8D">
        <w:rPr>
          <w:sz w:val="16"/>
        </w:rPr>
        <w:t xml:space="preserve"> </w:t>
      </w:r>
      <w:r w:rsidRPr="00C21AAE">
        <w:rPr>
          <w:rStyle w:val="TitleChar"/>
        </w:rPr>
        <w:t>Nature or Sustainability, a procedure that necessarily forecloses a properly political frame</w:t>
      </w:r>
      <w:r w:rsidRPr="007C5F8D">
        <w:rPr>
          <w:sz w:val="16"/>
        </w:rPr>
        <w:t xml:space="preserve"> </w:t>
      </w:r>
      <w:r w:rsidRPr="00C21AAE">
        <w:rPr>
          <w:rStyle w:val="TitleChar"/>
        </w:rPr>
        <w:t xml:space="preserve">through which such imaginaries become constituted and </w:t>
      </w:r>
      <w:proofErr w:type="spellStart"/>
      <w:r w:rsidRPr="00C21AAE">
        <w:rPr>
          <w:rStyle w:val="TitleChar"/>
        </w:rPr>
        <w:t>hegemonised</w:t>
      </w:r>
      <w:proofErr w:type="spellEnd"/>
      <w:r w:rsidRPr="007C5F8D">
        <w:rPr>
          <w:sz w:val="16"/>
        </w:rPr>
        <w:t xml:space="preserve">, one that disavows the constitutive split of the people by erasing the spaces of agnostic encounter. </w:t>
      </w:r>
      <w:r w:rsidRPr="00C21AAE">
        <w:rPr>
          <w:rStyle w:val="TitleChar"/>
        </w:rPr>
        <w:t>The above re-</w:t>
      </w:r>
      <w:proofErr w:type="spellStart"/>
      <w:r w:rsidRPr="00C21AAE">
        <w:rPr>
          <w:rStyle w:val="TitleChar"/>
        </w:rPr>
        <w:t>conceptualisation</w:t>
      </w:r>
      <w:proofErr w:type="spellEnd"/>
      <w:r w:rsidRPr="00C21AAE">
        <w:rPr>
          <w:rStyle w:val="TitleChar"/>
        </w:rPr>
        <w:t xml:space="preserve"> urges us to accept the extraordinary variability of natures</w:t>
      </w:r>
      <w:r w:rsidRPr="007C5F8D">
        <w:rPr>
          <w:sz w:val="16"/>
        </w:rPr>
        <w:t xml:space="preserve">, insists on the need to make 'a wager' on natures, </w:t>
      </w:r>
      <w:r w:rsidRPr="00C21AAE">
        <w:rPr>
          <w:rStyle w:val="TitleChar"/>
        </w:rPr>
        <w:t xml:space="preserve">forces to </w:t>
      </w:r>
      <w:proofErr w:type="spellStart"/>
      <w:r w:rsidRPr="00C21AAE">
        <w:rPr>
          <w:rStyle w:val="TitleChar"/>
        </w:rPr>
        <w:t>chose</w:t>
      </w:r>
      <w:proofErr w:type="spellEnd"/>
      <w:r w:rsidRPr="00C21AAE">
        <w:rPr>
          <w:rStyle w:val="TitleChar"/>
        </w:rPr>
        <w:t xml:space="preserve"> politically between this rather than that nature, invites us to plunge in the relatively unknown, expect the unexpected, accept that not all there is can be known, and, most importantly, fully endorse the violent moment that is inscribed in any concrete socio-environmental intervention</w:t>
      </w:r>
      <w:r w:rsidRPr="007C5F8D">
        <w:rPr>
          <w:sz w:val="16"/>
        </w:rPr>
        <w:t xml:space="preserve">. Indeed, the ultimate aim of political intervention is to change the given socio-environmental ordering in a certain manner. Like any intervention, this is a violent act, erases at least partly what is there in order to erect something new and different. Consider, for example, the extraordinary effect the eradication of the HIV virus would have on sustaining livelihoods (or should we preserve/protect the virus in the name of biodiversity?). </w:t>
      </w:r>
      <w:r w:rsidRPr="00C21AAE">
        <w:rPr>
          <w:rStyle w:val="TitleChar"/>
        </w:rPr>
        <w:t>Proper political interventions are irredeemably violent engagements that re-choreograph socio-natural relations</w:t>
      </w:r>
      <w:r w:rsidRPr="007C5F8D">
        <w:rPr>
          <w:sz w:val="16"/>
        </w:rPr>
        <w:t xml:space="preserve"> and assemblages, both distant and nearby; that always split the consensus and produce in-egalitarian outcomes. </w:t>
      </w:r>
      <w:r w:rsidRPr="00C21AAE">
        <w:rPr>
          <w:rStyle w:val="TitleChar"/>
        </w:rPr>
        <w:t xml:space="preserve">Engaging with natures, intervening in socio-natural orders, of course, constitutes a political act par excellence, one that can be </w:t>
      </w:r>
      <w:proofErr w:type="spellStart"/>
      <w:r w:rsidRPr="00C21AAE">
        <w:rPr>
          <w:rStyle w:val="TitleChar"/>
        </w:rPr>
        <w:t>legitimised</w:t>
      </w:r>
      <w:proofErr w:type="spellEnd"/>
      <w:r w:rsidRPr="00C21AAE">
        <w:rPr>
          <w:rStyle w:val="TitleChar"/>
        </w:rPr>
        <w:t xml:space="preserve"> only in political terms, and not</w:t>
      </w:r>
      <w:r w:rsidRPr="007C5F8D">
        <w:rPr>
          <w:sz w:val="16"/>
        </w:rPr>
        <w:t xml:space="preserve"> - as is customarily </w:t>
      </w:r>
      <w:r w:rsidRPr="00C21AAE">
        <w:rPr>
          <w:rStyle w:val="TitleChar"/>
        </w:rPr>
        <w:t xml:space="preserve">done - through an </w:t>
      </w:r>
      <w:proofErr w:type="spellStart"/>
      <w:r w:rsidRPr="00C21AAE">
        <w:rPr>
          <w:rStyle w:val="TitleChar"/>
        </w:rPr>
        <w:t>externalised</w:t>
      </w:r>
      <w:proofErr w:type="spellEnd"/>
      <w:r w:rsidRPr="00C21AAE">
        <w:rPr>
          <w:rStyle w:val="TitleChar"/>
        </w:rPr>
        <w:t xml:space="preserve"> legitimation that resides in a fantasy of Nature</w:t>
      </w:r>
      <w:r w:rsidRPr="007C5F8D">
        <w:rPr>
          <w:sz w:val="16"/>
        </w:rPr>
        <w:t xml:space="preserve">. </w:t>
      </w:r>
      <w:r w:rsidRPr="00C21AAE">
        <w:rPr>
          <w:rStyle w:val="TitleChar"/>
        </w:rPr>
        <w:t>Any political act is one that re-orders socio-ecological co-ordinates and patterns, reconfigures uneven socio-ecological relations</w:t>
      </w:r>
      <w:r w:rsidRPr="007C5F8D">
        <w:rPr>
          <w:sz w:val="16"/>
        </w:rPr>
        <w:t xml:space="preserve">, often with unforeseen or unforeseeable, consequences. </w:t>
      </w:r>
      <w:r w:rsidRPr="00C21AAE">
        <w:rPr>
          <w:rStyle w:val="TitleChar"/>
        </w:rPr>
        <w:t xml:space="preserve">Such interventions signal a totalitarian moment, the temporary suspension of the democratic, understood as the presumed equality of all and everyone qua speaking beings in a space that permits and nurtures </w:t>
      </w:r>
      <w:proofErr w:type="spellStart"/>
      <w:r w:rsidRPr="00C21AAE">
        <w:rPr>
          <w:rStyle w:val="TitleChar"/>
        </w:rPr>
        <w:t>dissensus</w:t>
      </w:r>
      <w:proofErr w:type="spellEnd"/>
      <w:r w:rsidRPr="007C5F8D">
        <w:rPr>
          <w:sz w:val="16"/>
        </w:rPr>
        <w:t xml:space="preserve">. </w:t>
      </w:r>
      <w:r w:rsidRPr="00C21AAE">
        <w:rPr>
          <w:rStyle w:val="TitleChar"/>
        </w:rPr>
        <w:t>The dialectic between the democratic</w:t>
      </w:r>
      <w:r w:rsidRPr="007C5F8D">
        <w:rPr>
          <w:sz w:val="16"/>
        </w:rPr>
        <w:t xml:space="preserve"> </w:t>
      </w:r>
      <w:r w:rsidRPr="00C21AAE">
        <w:rPr>
          <w:rStyle w:val="TitleChar"/>
        </w:rPr>
        <w:t>as a political given</w:t>
      </w:r>
      <w:r w:rsidRPr="007C5F8D">
        <w:rPr>
          <w:sz w:val="16"/>
        </w:rPr>
        <w:t xml:space="preserve"> </w:t>
      </w:r>
      <w:r w:rsidRPr="00C21AAE">
        <w:rPr>
          <w:rStyle w:val="TitleChar"/>
        </w:rPr>
        <w:t>and the totalitarian</w:t>
      </w:r>
      <w:r w:rsidRPr="007C5F8D">
        <w:rPr>
          <w:sz w:val="16"/>
        </w:rPr>
        <w:t xml:space="preserve"> moment of policy intervention </w:t>
      </w:r>
      <w:r w:rsidRPr="00C21AAE">
        <w:rPr>
          <w:rStyle w:val="TitleChar"/>
        </w:rPr>
        <w:t xml:space="preserve">as the suspension of the democratic needs to be radically endorsed. While the democratic political, founded on a presumption of equality, insists on difference, disagreement, radical openness, and exploring multiple possible futures, concrete environmental intervention is necessarily about closure, definitive choice, a singular intervention and, thus, certain exclusion and silencing. </w:t>
      </w:r>
      <w:r w:rsidRPr="007C5F8D">
        <w:rPr>
          <w:sz w:val="16"/>
        </w:rPr>
        <w:t xml:space="preserve">The democratic political process dwells, therefore, in two spheres simultaneously. Jacques </w:t>
      </w:r>
      <w:proofErr w:type="spellStart"/>
      <w:r w:rsidRPr="007C5F8D">
        <w:rPr>
          <w:sz w:val="16"/>
        </w:rPr>
        <w:t>Rancière</w:t>
      </w:r>
      <w:proofErr w:type="spellEnd"/>
      <w:r w:rsidRPr="007C5F8D">
        <w:rPr>
          <w:sz w:val="16"/>
        </w:rPr>
        <w:t xml:space="preserve"> (RANCIÈRE, 1995; MARCHART, 2007) </w:t>
      </w:r>
      <w:proofErr w:type="gramStart"/>
      <w:r w:rsidRPr="007C5F8D">
        <w:rPr>
          <w:sz w:val="16"/>
        </w:rPr>
        <w:t>define</w:t>
      </w:r>
      <w:proofErr w:type="gramEnd"/>
      <w:r w:rsidRPr="007C5F8D">
        <w:rPr>
          <w:sz w:val="16"/>
        </w:rPr>
        <w:t xml:space="preserve"> these spheres respectively as 'the political' and 'the police' (the policy order). The (democratic) political is the space for the enunciation and affirmation of difference, for the cultivation of </w:t>
      </w:r>
      <w:proofErr w:type="spellStart"/>
      <w:r w:rsidRPr="007C5F8D">
        <w:rPr>
          <w:sz w:val="16"/>
        </w:rPr>
        <w:t>dissensus</w:t>
      </w:r>
      <w:proofErr w:type="spellEnd"/>
      <w:r w:rsidRPr="007C5F8D">
        <w:rPr>
          <w:sz w:val="16"/>
        </w:rPr>
        <w:t xml:space="preserve"> and disagreement, for asserting the presumption of equality of all and everyone in the face of the </w:t>
      </w:r>
      <w:proofErr w:type="spellStart"/>
      <w:r w:rsidRPr="007C5F8D">
        <w:rPr>
          <w:sz w:val="16"/>
        </w:rPr>
        <w:t>inegalitarian</w:t>
      </w:r>
      <w:proofErr w:type="spellEnd"/>
      <w:r w:rsidRPr="007C5F8D">
        <w:rPr>
          <w:sz w:val="16"/>
        </w:rPr>
        <w:t xml:space="preserve"> function of the </w:t>
      </w:r>
      <w:proofErr w:type="spellStart"/>
      <w:r w:rsidRPr="007C5F8D">
        <w:rPr>
          <w:sz w:val="16"/>
        </w:rPr>
        <w:t>polic</w:t>
      </w:r>
      <w:proofErr w:type="spellEnd"/>
      <w:r w:rsidRPr="007C5F8D">
        <w:rPr>
          <w:sz w:val="16"/>
        </w:rPr>
        <w:t>(y</w:t>
      </w:r>
      <w:proofErr w:type="gramStart"/>
      <w:r w:rsidRPr="007C5F8D">
        <w:rPr>
          <w:sz w:val="16"/>
        </w:rPr>
        <w:t>)e</w:t>
      </w:r>
      <w:proofErr w:type="gramEnd"/>
      <w:r w:rsidRPr="007C5F8D">
        <w:rPr>
          <w:sz w:val="16"/>
        </w:rPr>
        <w:t xml:space="preserve"> order. </w:t>
      </w:r>
      <w:r w:rsidRPr="00C21AAE">
        <w:rPr>
          <w:rStyle w:val="TitleChar"/>
        </w:rPr>
        <w:t>Any policy intervention, when becoming concretely geographical or ecological, is of necessity a violent act of foreclosure of the democratic political</w:t>
      </w:r>
      <w:r w:rsidRPr="007C5F8D">
        <w:rPr>
          <w:sz w:val="16"/>
        </w:rPr>
        <w:t xml:space="preserve"> (at least temporarily), of taking one option rather than another, of producing one sort of environment, of assembling certain socio-natural relations, of foregrounding some natures rather than others, of </w:t>
      </w:r>
      <w:proofErr w:type="spellStart"/>
      <w:r w:rsidRPr="007C5F8D">
        <w:rPr>
          <w:sz w:val="16"/>
        </w:rPr>
        <w:t>hegemonizing</w:t>
      </w:r>
      <w:proofErr w:type="spellEnd"/>
      <w:r w:rsidRPr="007C5F8D">
        <w:rPr>
          <w:sz w:val="16"/>
        </w:rPr>
        <w:t xml:space="preserve"> a particular metonymic chain rather than another. And the legitimation of such options cannot be based on corralling Nature into legitimizing service. The production of socio-environmental arrangements implies fundamentally political questions, and has to be addressed and legitimized in political terms. Politicizing environments democratically, then, become an issue of enhancing the democratic political content of socio-environmental construction by means of identifying the strategies through which a more equitable distribution of social power and a more egalitarian mode of producing natures can be achieved. This requires reclaiming proper democracy and proper democratic public spaces (as spaces for the enunciation of agonistic dispute) as a foundation for and condition of possibility for more egalitarian socio-ecological arrangements, the naming of positively embodied </w:t>
      </w:r>
      <w:proofErr w:type="spellStart"/>
      <w:r w:rsidRPr="007C5F8D">
        <w:rPr>
          <w:sz w:val="16"/>
        </w:rPr>
        <w:t>ega</w:t>
      </w:r>
      <w:proofErr w:type="spellEnd"/>
      <w:r w:rsidRPr="007C5F8D">
        <w:rPr>
          <w:sz w:val="16"/>
        </w:rPr>
        <w:t xml:space="preserve">-libertarian socio-ecological futures that are immediately </w:t>
      </w:r>
      <w:proofErr w:type="spellStart"/>
      <w:r w:rsidRPr="007C5F8D">
        <w:rPr>
          <w:sz w:val="16"/>
        </w:rPr>
        <w:t>realisable</w:t>
      </w:r>
      <w:proofErr w:type="spellEnd"/>
      <w:r w:rsidRPr="007C5F8D">
        <w:rPr>
          <w:sz w:val="16"/>
        </w:rPr>
        <w:t xml:space="preserve">. In other words, </w:t>
      </w:r>
      <w:r w:rsidRPr="00C21AAE">
        <w:rPr>
          <w:rStyle w:val="TitleChar"/>
        </w:rPr>
        <w:t xml:space="preserve">egalitarian ecologies are about demanding the impossible and </w:t>
      </w:r>
      <w:proofErr w:type="spellStart"/>
      <w:r w:rsidRPr="00C21AAE">
        <w:rPr>
          <w:rStyle w:val="TitleChar"/>
        </w:rPr>
        <w:t>realising</w:t>
      </w:r>
      <w:proofErr w:type="spellEnd"/>
      <w:r w:rsidRPr="00C21AAE">
        <w:rPr>
          <w:rStyle w:val="TitleChar"/>
        </w:rPr>
        <w:t xml:space="preserve"> the improbable, and this is exactly the challenge the Anthropocene poses. </w:t>
      </w:r>
      <w:r w:rsidRPr="007C5F8D">
        <w:rPr>
          <w:sz w:val="16"/>
        </w:rPr>
        <w:t>In sum,</w:t>
      </w:r>
      <w:r w:rsidRPr="00C21AAE">
        <w:rPr>
          <w:rStyle w:val="TitleChar"/>
        </w:rPr>
        <w:t xml:space="preserve"> the politicization of the environment is predicated upon the recognition of the indeterminacy of nature, the constitutive split of the people, the unconditional democratic demand of political equality, and the real possibility for the inauguration of different possible public socio-ecological futures</w:t>
      </w:r>
      <w:r w:rsidRPr="007C5F8D">
        <w:rPr>
          <w:sz w:val="16"/>
        </w:rPr>
        <w:t xml:space="preserve"> </w:t>
      </w:r>
      <w:r w:rsidRPr="00C21AAE">
        <w:rPr>
          <w:rStyle w:val="TitleChar"/>
        </w:rPr>
        <w:t>that express the democratic presumptions of freedom and equality.</w:t>
      </w:r>
    </w:p>
    <w:p w14:paraId="7FE0D4E3" w14:textId="77777777" w:rsidR="00511BE3" w:rsidRPr="00E10403" w:rsidRDefault="00511BE3" w:rsidP="00E10403">
      <w:pPr>
        <w:pStyle w:val="NoSpacing"/>
        <w:rPr>
          <w:rFonts w:cs="Arial"/>
          <w:szCs w:val="16"/>
        </w:rPr>
      </w:pPr>
    </w:p>
    <w:p w14:paraId="6F5400A6" w14:textId="77777777" w:rsidR="006163B3" w:rsidRDefault="006163B3" w:rsidP="00C60DA9">
      <w:pPr>
        <w:pStyle w:val="Heading3"/>
        <w:rPr>
          <w:rStyle w:val="TitleChar"/>
          <w:b/>
          <w:sz w:val="32"/>
        </w:rPr>
      </w:pPr>
      <w:r>
        <w:rPr>
          <w:rStyle w:val="TitleChar"/>
          <w:b/>
          <w:sz w:val="32"/>
        </w:rPr>
        <w:t>Tapestry Metaphor</w:t>
      </w:r>
    </w:p>
    <w:p w14:paraId="04A9C7A2" w14:textId="77777777" w:rsidR="006163B3" w:rsidRPr="002B4987" w:rsidRDefault="006163B3" w:rsidP="006163B3">
      <w:pPr>
        <w:pStyle w:val="Heading4"/>
      </w:pPr>
      <w:r>
        <w:t xml:space="preserve">A metaphor based on a tapestry accurately portrays the relationship between economic growth and the environment – there is no sudden collapse, only slow degradation that gradually diminishes the function and beauty of the tapestry. </w:t>
      </w:r>
    </w:p>
    <w:p w14:paraId="005C57EA" w14:textId="23D36107" w:rsidR="006163B3" w:rsidRPr="005B0515" w:rsidRDefault="006163B3" w:rsidP="006163B3">
      <w:r w:rsidRPr="006A4F74">
        <w:rPr>
          <w:rStyle w:val="Style13ptBold"/>
        </w:rPr>
        <w:t>Davidson 2</w:t>
      </w:r>
      <w:r>
        <w:rPr>
          <w:rStyle w:val="Style13ptBold"/>
        </w:rPr>
        <w:t>000</w:t>
      </w:r>
      <w:r w:rsidRPr="006A4F74">
        <w:t xml:space="preserve"> — Professor of Environmental Studies, San Francisco State University, </w:t>
      </w:r>
      <w:r w:rsidR="00732046">
        <w:t>[</w:t>
      </w:r>
      <w:r w:rsidRPr="006A4F74">
        <w:t xml:space="preserve">Carlos Davidson, “Economic Growth and the Environment: Alternatives to the Limits Paradigm,” </w:t>
      </w:r>
      <w:proofErr w:type="spellStart"/>
      <w:r w:rsidRPr="006A4F74">
        <w:t>BioScience</w:t>
      </w:r>
      <w:proofErr w:type="spellEnd"/>
      <w:r w:rsidRPr="006A4F74">
        <w:t>, May, Vol. 50 Issue 5, p433</w:t>
      </w:r>
      <w:r>
        <w:t>-435</w:t>
      </w:r>
      <w:r w:rsidR="00732046">
        <w:t>]//JH</w:t>
      </w:r>
    </w:p>
    <w:p w14:paraId="71A5591D" w14:textId="77777777" w:rsidR="006163B3" w:rsidRPr="005B0515" w:rsidRDefault="006163B3" w:rsidP="006163B3">
      <w:pPr>
        <w:rPr>
          <w:sz w:val="16"/>
        </w:rPr>
      </w:pPr>
      <w:r w:rsidRPr="005B0515">
        <w:rPr>
          <w:sz w:val="16"/>
        </w:rPr>
        <w:t xml:space="preserve">The relationship between economic activity and environmental quality is extremely complex. It is difficult to define, let alone meaningfully measure, the size of the economy or environmental quality. </w:t>
      </w:r>
      <w:r w:rsidRPr="005B0515">
        <w:rPr>
          <w:rStyle w:val="TitleChar"/>
        </w:rPr>
        <w:t xml:space="preserve">Consequently, our understanding of the interaction between the economy and the environment is primarily conceptual. Basic conceptual assumptions often take the form of metaphors </w:t>
      </w:r>
      <w:r w:rsidRPr="005B0515">
        <w:rPr>
          <w:sz w:val="16"/>
        </w:rPr>
        <w:t>(or conceptual models). Metaphors are not merely in the words we use but in the very concepts; therefore, they can shape the way we think and act (</w:t>
      </w:r>
      <w:proofErr w:type="spellStart"/>
      <w:r w:rsidRPr="005B0515">
        <w:rPr>
          <w:sz w:val="16"/>
        </w:rPr>
        <w:t>Lakoff</w:t>
      </w:r>
      <w:proofErr w:type="spellEnd"/>
      <w:r w:rsidRPr="005B0515">
        <w:rPr>
          <w:sz w:val="16"/>
        </w:rPr>
        <w:t xml:space="preserve"> and Johnson 1980). Often, we are not even aware of the content and power of our metaphors.</w:t>
      </w:r>
    </w:p>
    <w:p w14:paraId="6F5894B6" w14:textId="77777777" w:rsidR="006163B3" w:rsidRPr="005B0515" w:rsidRDefault="006163B3" w:rsidP="006163B3">
      <w:pPr>
        <w:rPr>
          <w:sz w:val="16"/>
        </w:rPr>
      </w:pPr>
      <w:r w:rsidRPr="005B0515">
        <w:rPr>
          <w:rStyle w:val="TitleChar"/>
        </w:rPr>
        <w:t xml:space="preserve">What is meant by ecological limits to economic growth can best be seen in the rivet metaphor </w:t>
      </w:r>
      <w:r w:rsidRPr="005B0515">
        <w:rPr>
          <w:sz w:val="16"/>
        </w:rPr>
        <w:t>developed by Paul and Anne Ehrlich</w:t>
      </w:r>
      <w:r w:rsidRPr="005B0515">
        <w:rPr>
          <w:rStyle w:val="TitleChar"/>
        </w:rPr>
        <w:t xml:space="preserve"> </w:t>
      </w:r>
      <w:r w:rsidRPr="005B0515">
        <w:rPr>
          <w:sz w:val="16"/>
        </w:rPr>
        <w:t xml:space="preserve">(1981). </w:t>
      </w:r>
      <w:r w:rsidRPr="005B0515">
        <w:rPr>
          <w:rStyle w:val="TitleChar"/>
        </w:rPr>
        <w:t>In this</w:t>
      </w:r>
      <w:r w:rsidRPr="005B0515">
        <w:rPr>
          <w:sz w:val="16"/>
        </w:rPr>
        <w:t xml:space="preserve"> well-known </w:t>
      </w:r>
      <w:r w:rsidRPr="005B0515">
        <w:rPr>
          <w:rStyle w:val="TitleChar"/>
        </w:rPr>
        <w:t>metaphor, an airplane is analogous to Earth. Each act of environmental destruction</w:t>
      </w:r>
      <w:r w:rsidRPr="005B0515">
        <w:rPr>
          <w:sz w:val="16"/>
        </w:rPr>
        <w:t xml:space="preserve"> (loss of a species, in the original metaphor) </w:t>
      </w:r>
      <w:r w:rsidRPr="005B0515">
        <w:rPr>
          <w:rStyle w:val="TitleChar"/>
        </w:rPr>
        <w:t>is like pulling a rivet from the plane's wing. The wing has lots of rivets, so nothing happens when the first few rivets go. But eventually and inevitably, as more rivets are pulled, the wings break off and the plane crashes.</w:t>
      </w:r>
      <w:r w:rsidRPr="005B0515">
        <w:rPr>
          <w:sz w:val="16"/>
        </w:rPr>
        <w:t xml:space="preserve"> In a related metaphor, environmental destruction is likened to speeding toward a cliff in a car. If the car does not stop, it will eventually go over the cliff. Figure 1a presents a graphical representation of these limits metaphors.</w:t>
      </w:r>
    </w:p>
    <w:p w14:paraId="344DF6FD" w14:textId="77777777" w:rsidR="006163B3" w:rsidRPr="005B0515" w:rsidRDefault="006163B3" w:rsidP="006163B3">
      <w:pPr>
        <w:rPr>
          <w:sz w:val="16"/>
        </w:rPr>
      </w:pPr>
      <w:r w:rsidRPr="005B0515">
        <w:rPr>
          <w:sz w:val="16"/>
        </w:rPr>
        <w:t>Three essential</w:t>
      </w:r>
      <w:r w:rsidRPr="005B0515">
        <w:rPr>
          <w:rStyle w:val="TitleChar"/>
        </w:rPr>
        <w:t xml:space="preserve"> aspects of the rivet </w:t>
      </w:r>
      <w:r w:rsidRPr="005B0515">
        <w:rPr>
          <w:sz w:val="16"/>
        </w:rPr>
        <w:t xml:space="preserve">and cliff </w:t>
      </w:r>
      <w:r w:rsidRPr="005B0515">
        <w:rPr>
          <w:rStyle w:val="TitleChar"/>
        </w:rPr>
        <w:t>metaphors shape thinking about environmental problems</w:t>
      </w:r>
      <w:r w:rsidRPr="005B0515">
        <w:rPr>
          <w:sz w:val="16"/>
        </w:rPr>
        <w:t xml:space="preserve">. First, the transition from no effect to effect is abrupt. </w:t>
      </w:r>
      <w:r w:rsidRPr="005B0515">
        <w:rPr>
          <w:rStyle w:val="TitleChar"/>
        </w:rPr>
        <w:t>That initial changes have little effect contributes to a false sense of security and unwillingness to recognize limits and change course</w:t>
      </w:r>
      <w:r w:rsidRPr="005B0515">
        <w:rPr>
          <w:sz w:val="16"/>
        </w:rPr>
        <w:t xml:space="preserve">. Second, when limits are reached, the results are catastrophic—the plane crashes, the car goes over the cliff. </w:t>
      </w:r>
      <w:r w:rsidRPr="005B0515">
        <w:rPr>
          <w:rStyle w:val="TitleChar"/>
        </w:rPr>
        <w:t>Limits theorists generally predict that, if limits are reached or exceeded, there will be an ecological collapse which will in turn force a collapse of the human economy</w:t>
      </w:r>
      <w:r w:rsidRPr="005B0515">
        <w:rPr>
          <w:sz w:val="16"/>
        </w:rPr>
        <w:t xml:space="preserve"> (in Figure 1a, both economic scale and environmental quality collapse when limits are reached</w:t>
      </w:r>
      <w:r w:rsidRPr="005B0515">
        <w:rPr>
          <w:rStyle w:val="TitleChar"/>
        </w:rPr>
        <w:t xml:space="preserve">). Limits are seen as absolute constraints on economic activity, not just as points beyond which economic growth results in environmental degradation. </w:t>
      </w:r>
      <w:r w:rsidRPr="005B0515">
        <w:rPr>
          <w:sz w:val="16"/>
        </w:rPr>
        <w:t>For example, Ludwig (1996) writes, “Either we will limit growth in ways of our choosing or it will be limited in ways not of our choosing” (p. 16). The third essential component of these metaphors is that, in the event of a catastrophe, everyone suffers and therefore everyone has a clear self-interest in avoiding a crash.</w:t>
      </w:r>
    </w:p>
    <w:p w14:paraId="2E091EE7" w14:textId="77777777" w:rsidR="006163B3" w:rsidRPr="005B0515" w:rsidRDefault="006163B3" w:rsidP="006163B3">
      <w:pPr>
        <w:rPr>
          <w:sz w:val="16"/>
        </w:rPr>
      </w:pPr>
      <w:r w:rsidRPr="005B0515">
        <w:rPr>
          <w:sz w:val="16"/>
        </w:rPr>
        <w:t>The limits concept has been heavily criticized by neoclassical economists who believe that technical change will allow the economy to overcome all resource constraints and expand indefinitely (</w:t>
      </w:r>
      <w:proofErr w:type="spellStart"/>
      <w:r w:rsidRPr="005B0515">
        <w:rPr>
          <w:sz w:val="16"/>
        </w:rPr>
        <w:t>Nordhaus</w:t>
      </w:r>
      <w:proofErr w:type="spellEnd"/>
      <w:r w:rsidRPr="005B0515">
        <w:rPr>
          <w:sz w:val="16"/>
        </w:rPr>
        <w:t xml:space="preserve"> 1992). The basic neoclassical conceptual model, however, predicts either no environmental destruction or destruction only until the economy reaches a certain level of affluence (Figure 1c; Grossman and Krueger 1993); because of this prediction and others, this model has been criticized by ecological economists (e.g., Daly 1996).</w:t>
      </w:r>
    </w:p>
    <w:p w14:paraId="2EF35956" w14:textId="77777777" w:rsidR="006163B3" w:rsidRPr="002B4987" w:rsidRDefault="006163B3" w:rsidP="006163B3">
      <w:pPr>
        <w:rPr>
          <w:sz w:val="14"/>
        </w:rPr>
      </w:pPr>
      <w:r w:rsidRPr="005B0515">
        <w:rPr>
          <w:rStyle w:val="TitleChar"/>
        </w:rPr>
        <w:t xml:space="preserve">A metaphor based on a tapestry provides a more accurate and useful view of the relationship between economic activity and the environment than </w:t>
      </w:r>
      <w:r w:rsidRPr="002B4987">
        <w:rPr>
          <w:sz w:val="14"/>
        </w:rPr>
        <w:t xml:space="preserve">either </w:t>
      </w:r>
      <w:r w:rsidRPr="00835140">
        <w:rPr>
          <w:rStyle w:val="TitleChar"/>
        </w:rPr>
        <w:t>the limits metaphors of rivets</w:t>
      </w:r>
      <w:r w:rsidRPr="002B4987">
        <w:rPr>
          <w:sz w:val="14"/>
        </w:rPr>
        <w:t xml:space="preserve"> and cliffs or the technological optimist model of neoclassical economics</w:t>
      </w:r>
      <w:r w:rsidRPr="005B0515">
        <w:rPr>
          <w:rStyle w:val="TitleChar"/>
        </w:rPr>
        <w:t>. Tapestries have long been used as metaphors for the richness and complexity of biological systems</w:t>
      </w:r>
      <w:r w:rsidRPr="002B4987">
        <w:rPr>
          <w:sz w:val="14"/>
        </w:rPr>
        <w:t xml:space="preserve"> (e.g., the tapestry of life). </w:t>
      </w:r>
      <w:r w:rsidRPr="005B0515">
        <w:rPr>
          <w:rStyle w:val="TitleChar"/>
        </w:rPr>
        <w:t>As a metaphor for environmental degradation, each small act of destruction</w:t>
      </w:r>
      <w:r w:rsidRPr="002B4987">
        <w:rPr>
          <w:sz w:val="14"/>
        </w:rPr>
        <w:t xml:space="preserve"> (akin to removing a rivet)</w:t>
      </w:r>
      <w:r w:rsidRPr="005B0515">
        <w:rPr>
          <w:rStyle w:val="TitleChar"/>
        </w:rPr>
        <w:t xml:space="preserve"> is like pulling a thread from the tapestry. At first, the results are almost imperceptible. The function and beauty of the tapestry is slightly diminished with the removal of each thread. If too many threads are pulled—especially if they are pulled from the same area—the tapestry will begin to look worn and may tear locally. There is no way to know ahead of time whether pulling a thread will cause a tear or not. In the tapestry metaphor</w:t>
      </w:r>
      <w:r w:rsidRPr="002B4987">
        <w:rPr>
          <w:sz w:val="14"/>
        </w:rPr>
        <w:t xml:space="preserve">, as in the cliff and rivet metaphors, </w:t>
      </w:r>
      <w:r w:rsidRPr="005B0515">
        <w:rPr>
          <w:rStyle w:val="TitleChar"/>
        </w:rPr>
        <w:t>environmental damage can have unforeseen negative consequences; therefore, the metaphor argues for the use of the precautionary principle. The tapestry is not just an aesthetic object.</w:t>
      </w:r>
      <w:r w:rsidRPr="002B4987">
        <w:rPr>
          <w:sz w:val="14"/>
        </w:rPr>
        <w:t xml:space="preserve"> Like the airplane wing in the rivet metaphor, </w:t>
      </w:r>
      <w:r w:rsidRPr="005B0515">
        <w:rPr>
          <w:rStyle w:val="TitleChar"/>
        </w:rPr>
        <w:t xml:space="preserve">the tapestry </w:t>
      </w:r>
      <w:r w:rsidRPr="002B4987">
        <w:rPr>
          <w:sz w:val="14"/>
        </w:rPr>
        <w:t xml:space="preserve">(i.e., biophysical systems) </w:t>
      </w:r>
      <w:r w:rsidRPr="005B0515">
        <w:rPr>
          <w:rStyle w:val="TitleChar"/>
        </w:rPr>
        <w:t>sustains human life.</w:t>
      </w:r>
    </w:p>
    <w:p w14:paraId="48B714C7" w14:textId="77777777" w:rsidR="006163B3" w:rsidRPr="005B0515" w:rsidRDefault="006163B3" w:rsidP="006163B3">
      <w:pPr>
        <w:rPr>
          <w:sz w:val="16"/>
        </w:rPr>
      </w:pPr>
      <w:r w:rsidRPr="005B0515">
        <w:rPr>
          <w:sz w:val="16"/>
        </w:rPr>
        <w:t xml:space="preserve">However, the </w:t>
      </w:r>
      <w:r w:rsidRPr="005B0515">
        <w:rPr>
          <w:rStyle w:val="TitleChar"/>
        </w:rPr>
        <w:t>tapestry metaphor differs from the rivet and cliff metaphors in several important aspects. First,</w:t>
      </w:r>
      <w:r w:rsidRPr="005B0515">
        <w:rPr>
          <w:sz w:val="16"/>
        </w:rPr>
        <w:t xml:space="preserve"> in most cases </w:t>
      </w:r>
      <w:r w:rsidRPr="005B0515">
        <w:rPr>
          <w:rStyle w:val="TitleChar"/>
        </w:rPr>
        <w:t xml:space="preserve">there are </w:t>
      </w:r>
      <w:proofErr w:type="spellStart"/>
      <w:r w:rsidRPr="005B0515">
        <w:rPr>
          <w:rStyle w:val="TitleChar"/>
        </w:rPr>
        <w:t>not</w:t>
      </w:r>
      <w:proofErr w:type="spellEnd"/>
      <w:r w:rsidRPr="005B0515">
        <w:rPr>
          <w:rStyle w:val="TitleChar"/>
        </w:rPr>
        <w:t xml:space="preserve"> limits.</w:t>
      </w:r>
      <w:r w:rsidRPr="005B0515">
        <w:rPr>
          <w:sz w:val="16"/>
        </w:rPr>
        <w:t xml:space="preserve"> As threads are pulled from the tapestry, </w:t>
      </w:r>
      <w:r w:rsidRPr="005B0515">
        <w:rPr>
          <w:rStyle w:val="TitleChar"/>
        </w:rPr>
        <w:t>there is a continuum of degradation rather than any clear threshold</w:t>
      </w:r>
      <w:r w:rsidRPr="005B0515">
        <w:rPr>
          <w:sz w:val="16"/>
        </w:rPr>
        <w:t xml:space="preserve">. Each thread that is pulled slightly reduces the function and beauty of the tapestry. Second, </w:t>
      </w:r>
      <w:r w:rsidRPr="005B0515">
        <w:rPr>
          <w:rStyle w:val="TitleChar"/>
        </w:rPr>
        <w:t>impacts consist of multiple small losses and occasional larger rips</w:t>
      </w:r>
      <w:r w:rsidRPr="005B0515">
        <w:rPr>
          <w:sz w:val="16"/>
        </w:rPr>
        <w:t xml:space="preserve"> (nonlinearities) </w:t>
      </w:r>
      <w:r w:rsidRPr="005B0515">
        <w:rPr>
          <w:rStyle w:val="TitleChar"/>
        </w:rPr>
        <w:t>rather than overall collapse.</w:t>
      </w:r>
      <w:r w:rsidRPr="005B0515">
        <w:rPr>
          <w:sz w:val="16"/>
        </w:rPr>
        <w:t xml:space="preserve"> </w:t>
      </w:r>
      <w:r w:rsidRPr="005B0515">
        <w:rPr>
          <w:rStyle w:val="TitleChar"/>
        </w:rPr>
        <w:t xml:space="preserve">Catastrophes are not impossible, but they are rare and local </w:t>
      </w:r>
      <w:r w:rsidRPr="005B0515">
        <w:rPr>
          <w:sz w:val="16"/>
        </w:rPr>
        <w:t>(e.g., collapse of a fishery)</w:t>
      </w:r>
      <w:r w:rsidRPr="005B0515">
        <w:rPr>
          <w:rStyle w:val="TitleChar"/>
        </w:rPr>
        <w:t xml:space="preserve"> rather than global. The function and beauty of the tapestry are diminished long before the possibility of a catastrophic rip. </w:t>
      </w:r>
      <w:r w:rsidRPr="005B0515">
        <w:rPr>
          <w:sz w:val="16"/>
        </w:rPr>
        <w:t xml:space="preserve">Third, </w:t>
      </w:r>
      <w:r w:rsidRPr="005B0515">
        <w:rPr>
          <w:rStyle w:val="TitleChar"/>
        </w:rPr>
        <w:t xml:space="preserve">there is always a choice about the desired condition of the world—anywhere along the continuum of degradation is feasible, from a world rich in biodiversity to a threadbare remnant with fewer species, fewer natural places, less beauty, and reduced ecosystem services. With the rivet </w:t>
      </w:r>
      <w:r w:rsidRPr="005B0515">
        <w:rPr>
          <w:sz w:val="16"/>
        </w:rPr>
        <w:t xml:space="preserve">and cliff </w:t>
      </w:r>
      <w:r w:rsidRPr="005B0515">
        <w:rPr>
          <w:rStyle w:val="TitleChar"/>
        </w:rPr>
        <w:t>metaphor</w:t>
      </w:r>
      <w:r w:rsidRPr="005B0515">
        <w:rPr>
          <w:sz w:val="16"/>
        </w:rPr>
        <w:t xml:space="preserve">s, </w:t>
      </w:r>
      <w:r w:rsidRPr="005B0515">
        <w:rPr>
          <w:rStyle w:val="TitleChar"/>
        </w:rPr>
        <w:t>there are no choices: no sane person would choose to crash the plane</w:t>
      </w:r>
      <w:r w:rsidRPr="005B0515">
        <w:rPr>
          <w:sz w:val="16"/>
        </w:rPr>
        <w:t xml:space="preserve"> or go over the cliff. </w:t>
      </w:r>
      <w:r w:rsidRPr="005B0515">
        <w:rPr>
          <w:rStyle w:val="TitleChar"/>
        </w:rPr>
        <w:t xml:space="preserve">This difference is </w:t>
      </w:r>
      <w:proofErr w:type="gramStart"/>
      <w:r w:rsidRPr="005B0515">
        <w:rPr>
          <w:rStyle w:val="TitleChar"/>
        </w:rPr>
        <w:t>key</w:t>
      </w:r>
      <w:proofErr w:type="gramEnd"/>
      <w:r w:rsidRPr="005B0515">
        <w:rPr>
          <w:rStyle w:val="TitleChar"/>
        </w:rPr>
        <w:t xml:space="preserve"> for the political implications of the metaphors</w:t>
      </w:r>
      <w:r w:rsidRPr="005B0515">
        <w:rPr>
          <w:sz w:val="16"/>
        </w:rPr>
        <w:t>. Finally, in the rivet or cliff metaphors, environmental destruction may be seen primarily as loss of utilitarian values (ecosystem services to humans</w:t>
      </w:r>
      <w:r w:rsidRPr="005B0515">
        <w:rPr>
          <w:rStyle w:val="TitleChar"/>
        </w:rPr>
        <w:t>). In the tapestry metaphor, environmental destruction is viewed as loss of utilitarian as well as aesthetic, option, and amenity considerations.</w:t>
      </w:r>
      <w:r w:rsidRPr="005B0515">
        <w:rPr>
          <w:sz w:val="16"/>
        </w:rPr>
        <w:t xml:space="preserve"> </w:t>
      </w:r>
      <w:proofErr w:type="gramStart"/>
      <w:r w:rsidRPr="005B0515">
        <w:rPr>
          <w:sz w:val="16"/>
        </w:rPr>
        <w:t xml:space="preserve">(See </w:t>
      </w:r>
      <w:proofErr w:type="spellStart"/>
      <w:r w:rsidRPr="005B0515">
        <w:rPr>
          <w:sz w:val="16"/>
        </w:rPr>
        <w:t>Sagoff</w:t>
      </w:r>
      <w:proofErr w:type="spellEnd"/>
      <w:r w:rsidRPr="005B0515">
        <w:rPr>
          <w:sz w:val="16"/>
        </w:rPr>
        <w:t xml:space="preserve"> 1995 for a critique of conservation strategies that focus too narrowly on utilitarian values.)</w:t>
      </w:r>
      <w:proofErr w:type="gramEnd"/>
    </w:p>
    <w:p w14:paraId="32A4FCA5" w14:textId="77777777" w:rsidR="006163B3" w:rsidRPr="005B0515" w:rsidRDefault="006163B3" w:rsidP="006163B3">
      <w:pPr>
        <w:rPr>
          <w:sz w:val="16"/>
        </w:rPr>
      </w:pPr>
      <w:r w:rsidRPr="005B0515">
        <w:rPr>
          <w:sz w:val="16"/>
        </w:rPr>
        <w:t>Actual environmental destruction: limits or continuums?</w:t>
      </w:r>
    </w:p>
    <w:p w14:paraId="7E7D246C" w14:textId="77777777" w:rsidR="006163B3" w:rsidRPr="006C4911" w:rsidRDefault="006163B3" w:rsidP="006163B3">
      <w:pPr>
        <w:rPr>
          <w:b/>
          <w:u w:val="single"/>
        </w:rPr>
      </w:pPr>
      <w:r w:rsidRPr="005B0515">
        <w:rPr>
          <w:sz w:val="16"/>
        </w:rPr>
        <w:t xml:space="preserve">How useful are the rivet and tapestry metaphors in describing actual experiences with the relationship between economic growth and environmental destruction? This question can be examined by looking at the variety of biological and physical limits to economic activity that </w:t>
      </w:r>
      <w:proofErr w:type="gramStart"/>
      <w:r w:rsidRPr="005B0515">
        <w:rPr>
          <w:sz w:val="16"/>
        </w:rPr>
        <w:t>have</w:t>
      </w:r>
      <w:proofErr w:type="gramEnd"/>
      <w:r w:rsidRPr="005B0515">
        <w:rPr>
          <w:sz w:val="16"/>
        </w:rPr>
        <w:t xml:space="preserve"> been proposed by ecologists, environmentalists, and ecological economists. In this article, I discuss five types of possible limits: input limits, limits on waste assimilation, entropy/thermodynamic limits, limits on human use of the products of photosynthesis, and limits attributable to the loss of biodiversity</w:t>
      </w:r>
      <w:r w:rsidRPr="005B0515">
        <w:rPr>
          <w:rStyle w:val="TitleChar"/>
        </w:rPr>
        <w:t>. The limits metaphor is a statement about the nature of both biophysical and human economic systems; therefore, limits need to be analyzed from both natural and social science perspectives. And, because human economies transport both inputs and wastes across the globe, the issue of biophysical limits to economic activity is best examined at a global scale.</w:t>
      </w:r>
    </w:p>
    <w:p w14:paraId="21EB4550" w14:textId="77777777" w:rsidR="006163B3" w:rsidRPr="006163B3" w:rsidRDefault="006163B3" w:rsidP="006163B3"/>
    <w:p w14:paraId="59CECE20" w14:textId="77777777" w:rsidR="000E165A" w:rsidRDefault="001922FE" w:rsidP="000E165A">
      <w:pPr>
        <w:pStyle w:val="Heading2"/>
      </w:pPr>
      <w:r>
        <w:t>K Prior</w:t>
      </w:r>
    </w:p>
    <w:p w14:paraId="6DC68713" w14:textId="77777777" w:rsidR="000E165A" w:rsidRPr="000E165A" w:rsidRDefault="00C408A6" w:rsidP="00C60DA9">
      <w:pPr>
        <w:pStyle w:val="Heading3"/>
      </w:pPr>
      <w:r>
        <w:t>Discourse First</w:t>
      </w:r>
    </w:p>
    <w:p w14:paraId="7438E1DB" w14:textId="77777777" w:rsidR="009B05CE" w:rsidRPr="00FB58B1" w:rsidRDefault="009B05CE" w:rsidP="009B05CE">
      <w:pPr>
        <w:pStyle w:val="Heading4"/>
      </w:pPr>
      <w:r>
        <w:t xml:space="preserve">Framing must come first – analysis of apocalyptic rhetoric acts as a mediating frame in global warming discourse. </w:t>
      </w:r>
    </w:p>
    <w:p w14:paraId="453D756F" w14:textId="7F3E15E4" w:rsidR="009B05CE" w:rsidRDefault="009B05CE" w:rsidP="009B05CE">
      <w:r w:rsidRPr="00FB58B1">
        <w:rPr>
          <w:rStyle w:val="Style13ptBold"/>
        </w:rPr>
        <w:t>Foust and Murphy 9</w:t>
      </w:r>
      <w:r>
        <w:t xml:space="preserve"> (Christina Fo</w:t>
      </w:r>
      <w:r w:rsidRPr="00E13FBE">
        <w:t xml:space="preserve">ust </w:t>
      </w:r>
      <w:r>
        <w:t>, Assistant Professor in the Department of Human Communication Studies at the University of Denver, William Murphy, a doctoral student in the Department of Human Communication Studies at the University of Denver, “Revealing and Reframing Apocalyptic Tragedy in Global Warming Discourse” A Journal of Nature and Culture, 3:2,  p. 153-154)</w:t>
      </w:r>
      <w:r w:rsidR="00732046">
        <w:t>//JH</w:t>
      </w:r>
    </w:p>
    <w:p w14:paraId="61CF0C4C" w14:textId="77777777" w:rsidR="009B05CE" w:rsidRDefault="009B05CE" w:rsidP="009B05CE">
      <w:pPr>
        <w:rPr>
          <w:rStyle w:val="TitleChar"/>
        </w:rPr>
      </w:pPr>
      <w:r w:rsidRPr="00FB58B1">
        <w:rPr>
          <w:sz w:val="16"/>
        </w:rPr>
        <w:t xml:space="preserve">While </w:t>
      </w:r>
      <w:r w:rsidRPr="00FB58B1">
        <w:rPr>
          <w:rStyle w:val="TitleChar"/>
        </w:rPr>
        <w:t>frames</w:t>
      </w:r>
      <w:r w:rsidRPr="00FB58B1">
        <w:rPr>
          <w:sz w:val="16"/>
        </w:rPr>
        <w:t xml:space="preserve"> ‘‘cannot guarantee how a reader will interpret or comprehend’’ an issue or text, they ‘‘</w:t>
      </w:r>
      <w:r w:rsidRPr="00FB58B1">
        <w:rPr>
          <w:rStyle w:val="TitleChar"/>
        </w:rPr>
        <w:t xml:space="preserve">play a fundamental role in structuring the range of likely </w:t>
      </w:r>
      <w:proofErr w:type="spellStart"/>
      <w:r w:rsidRPr="00FB58B1">
        <w:rPr>
          <w:rStyle w:val="TitleChar"/>
        </w:rPr>
        <w:t>decodings</w:t>
      </w:r>
      <w:proofErr w:type="spellEnd"/>
      <w:r w:rsidRPr="00FB58B1">
        <w:rPr>
          <w:sz w:val="16"/>
        </w:rPr>
        <w:t xml:space="preserve">’’ (Greenberg &amp; Knight, 2004, p. 157), </w:t>
      </w:r>
      <w:r w:rsidRPr="00FB58B1">
        <w:rPr>
          <w:rStyle w:val="TitleChar"/>
        </w:rPr>
        <w:t>often in ways that support dominant ideologies</w:t>
      </w:r>
      <w:r w:rsidRPr="00FB58B1">
        <w:rPr>
          <w:sz w:val="16"/>
        </w:rPr>
        <w:t xml:space="preserve">. For instance, </w:t>
      </w:r>
      <w:proofErr w:type="spellStart"/>
      <w:r w:rsidRPr="00FB58B1">
        <w:rPr>
          <w:sz w:val="16"/>
        </w:rPr>
        <w:t>Antilla</w:t>
      </w:r>
      <w:proofErr w:type="spellEnd"/>
      <w:r w:rsidRPr="00FB58B1">
        <w:rPr>
          <w:sz w:val="16"/>
        </w:rPr>
        <w:t xml:space="preserve"> (2005) found that </w:t>
      </w:r>
      <w:r w:rsidRPr="00FB58B1">
        <w:rPr>
          <w:rStyle w:val="TitleChar"/>
        </w:rPr>
        <w:t>US press coverage framed climate change in terms of controversy, skepticism, and uncertainty. Such framing upholds prevailing ideologies of ‘‘free-market capitalism and neo-liberalism</w:t>
      </w:r>
      <w:r w:rsidRPr="00FB58B1">
        <w:rPr>
          <w:sz w:val="16"/>
        </w:rPr>
        <w:t>’’ (</w:t>
      </w:r>
      <w:proofErr w:type="spellStart"/>
      <w:r w:rsidRPr="00FB58B1">
        <w:rPr>
          <w:sz w:val="16"/>
        </w:rPr>
        <w:t>Carvalho</w:t>
      </w:r>
      <w:proofErr w:type="spellEnd"/>
      <w:r w:rsidRPr="00FB58B1">
        <w:rPr>
          <w:sz w:val="16"/>
        </w:rPr>
        <w:t xml:space="preserve">, 2005, p. 21). </w:t>
      </w:r>
      <w:r w:rsidRPr="00FB58B1">
        <w:rPr>
          <w:rStyle w:val="TitleChar"/>
        </w:rPr>
        <w:t>It has impacts beyond individual readers’ interpretations</w:t>
      </w:r>
      <w:r w:rsidRPr="00FB58B1">
        <w:rPr>
          <w:sz w:val="16"/>
        </w:rPr>
        <w:t xml:space="preserve">, as </w:t>
      </w:r>
      <w:proofErr w:type="spellStart"/>
      <w:r w:rsidRPr="00FB58B1">
        <w:rPr>
          <w:sz w:val="16"/>
        </w:rPr>
        <w:t>Boykoff</w:t>
      </w:r>
      <w:proofErr w:type="spellEnd"/>
      <w:r w:rsidRPr="00FB58B1">
        <w:rPr>
          <w:sz w:val="16"/>
        </w:rPr>
        <w:t xml:space="preserve"> (2007b) argues, </w:t>
      </w:r>
      <w:r w:rsidRPr="00FB58B1">
        <w:rPr>
          <w:rStyle w:val="TitleChar"/>
        </w:rPr>
        <w:t>opening ‘‘spaces for US federal policy actors to defray responsibility and delay action regarding climate change’’</w:t>
      </w:r>
      <w:r w:rsidRPr="00FB58B1">
        <w:rPr>
          <w:sz w:val="16"/>
        </w:rPr>
        <w:t xml:space="preserve"> (p. 486). Given its power to shape interpretations, policy, and action, close </w:t>
      </w:r>
      <w:r w:rsidRPr="00FB58B1">
        <w:rPr>
          <w:rStyle w:val="TitleChar"/>
        </w:rPr>
        <w:t>attention to how the press frames the issue is crucial to building a political will to mitigate climate change.</w:t>
      </w:r>
    </w:p>
    <w:p w14:paraId="5F17ABCE" w14:textId="77777777" w:rsidR="009B05CE" w:rsidRDefault="009B05CE" w:rsidP="009B05CE">
      <w:pPr>
        <w:rPr>
          <w:sz w:val="16"/>
        </w:rPr>
      </w:pPr>
      <w:r w:rsidRPr="0044430D">
        <w:rPr>
          <w:rStyle w:val="TitleChar"/>
        </w:rPr>
        <w:t>Apocalyptic rhetoric,</w:t>
      </w:r>
      <w:r w:rsidRPr="0044430D">
        <w:rPr>
          <w:sz w:val="16"/>
        </w:rPr>
        <w:t xml:space="preserve"> we argue, </w:t>
      </w:r>
      <w:r w:rsidRPr="0044430D">
        <w:rPr>
          <w:rStyle w:val="TitleChar"/>
        </w:rPr>
        <w:t>represents a mediating frame in global warming discourse</w:t>
      </w:r>
      <w:r w:rsidRPr="0044430D">
        <w:rPr>
          <w:sz w:val="16"/>
        </w:rPr>
        <w:t xml:space="preserve">. Certain </w:t>
      </w:r>
      <w:r w:rsidRPr="0044430D">
        <w:rPr>
          <w:rStyle w:val="TitleChar"/>
        </w:rPr>
        <w:t>versions of this frame may stifle individual and collective agency, due to their persistent placement of ‘‘natural’’ events as catastrophic, inevitable, and outside of ‘‘human’’ control</w:t>
      </w:r>
      <w:r w:rsidRPr="0044430D">
        <w:rPr>
          <w:sz w:val="16"/>
        </w:rPr>
        <w:t xml:space="preserve">. </w:t>
      </w:r>
      <w:r w:rsidRPr="0044430D">
        <w:rPr>
          <w:rStyle w:val="TitleChar"/>
        </w:rPr>
        <w:t>Analyzing them could help explain why some individuals take a fatalistic attitude toward, or consider their agency very small in comparison to, the challenge of climate change</w:t>
      </w:r>
      <w:r w:rsidRPr="0044430D">
        <w:rPr>
          <w:sz w:val="16"/>
        </w:rPr>
        <w:t xml:space="preserve"> (</w:t>
      </w:r>
      <w:proofErr w:type="spellStart"/>
      <w:r w:rsidRPr="0044430D">
        <w:rPr>
          <w:sz w:val="16"/>
        </w:rPr>
        <w:t>Lorenzoni</w:t>
      </w:r>
      <w:proofErr w:type="spellEnd"/>
      <w:r w:rsidRPr="0044430D">
        <w:rPr>
          <w:sz w:val="16"/>
        </w:rPr>
        <w:t xml:space="preserve">, Nicholson-Cole &amp; </w:t>
      </w:r>
      <w:proofErr w:type="spellStart"/>
      <w:r w:rsidRPr="0044430D">
        <w:rPr>
          <w:sz w:val="16"/>
        </w:rPr>
        <w:t>Whitmarsh</w:t>
      </w:r>
      <w:proofErr w:type="spellEnd"/>
      <w:r w:rsidRPr="0044430D">
        <w:rPr>
          <w:sz w:val="16"/>
        </w:rPr>
        <w:t xml:space="preserve">, 2007). Moreover, </w:t>
      </w:r>
      <w:r w:rsidRPr="0044430D">
        <w:rPr>
          <w:rStyle w:val="TitleChar"/>
        </w:rPr>
        <w:t>apocalyptic framing helps us understand two vocal minorities who might well stand in the way of building a collective will*the alarmists, who believe global warming’s ‘‘catastrophic consequences’’ are veritably unstoppable, and the naysayers, who view global warming as a conspiracy created by environmentalists and the media</w:t>
      </w:r>
      <w:r w:rsidRPr="0044430D">
        <w:rPr>
          <w:sz w:val="16"/>
        </w:rPr>
        <w:t xml:space="preserve"> (</w:t>
      </w:r>
      <w:proofErr w:type="spellStart"/>
      <w:r w:rsidRPr="0044430D">
        <w:rPr>
          <w:sz w:val="16"/>
        </w:rPr>
        <w:t>Leiserowitz</w:t>
      </w:r>
      <w:proofErr w:type="spellEnd"/>
      <w:r w:rsidRPr="0044430D">
        <w:rPr>
          <w:sz w:val="16"/>
        </w:rPr>
        <w:t>, 2005, p. 1440).</w:t>
      </w:r>
    </w:p>
    <w:p w14:paraId="2A26E2C4" w14:textId="77777777" w:rsidR="009B05CE" w:rsidRDefault="009B05CE" w:rsidP="009B05CE">
      <w:pPr>
        <w:pStyle w:val="Heading4"/>
      </w:pPr>
      <w:r>
        <w:t xml:space="preserve">Overheated climate rhetoric drowns out any chance for rational discussion – leads to despair and hopelessness. </w:t>
      </w:r>
    </w:p>
    <w:p w14:paraId="30D64661" w14:textId="64593A7F" w:rsidR="009B05CE" w:rsidRDefault="009B05CE" w:rsidP="009B05CE">
      <w:r>
        <w:t xml:space="preserve">Gary </w:t>
      </w:r>
      <w:r w:rsidRPr="007114D7">
        <w:rPr>
          <w:rStyle w:val="Style13ptBold"/>
        </w:rPr>
        <w:t>Mason</w:t>
      </w:r>
      <w:r>
        <w:t xml:space="preserve">, Globe and Mail Columnist, </w:t>
      </w:r>
      <w:r w:rsidRPr="007114D7">
        <w:rPr>
          <w:rStyle w:val="Style13ptBold"/>
        </w:rPr>
        <w:t>07</w:t>
      </w:r>
      <w:r>
        <w:t xml:space="preserve"> ["Climate change discourse has ring of boy-cried-wolf,"</w:t>
      </w:r>
      <w:r w:rsidRPr="0019240F">
        <w:t xml:space="preserve"> </w:t>
      </w:r>
      <w:r>
        <w:t>The Globe and Mail (Canada),</w:t>
      </w:r>
      <w:r w:rsidRPr="0019240F">
        <w:t xml:space="preserve"> </w:t>
      </w:r>
      <w:r w:rsidR="00732046">
        <w:t>April 12, 2007]//JH</w:t>
      </w:r>
    </w:p>
    <w:p w14:paraId="2756D487" w14:textId="77777777" w:rsidR="009B05CE" w:rsidRPr="001922FE" w:rsidRDefault="009B05CE" w:rsidP="009B05CE">
      <w:pPr>
        <w:rPr>
          <w:b/>
          <w:u w:val="single"/>
        </w:rPr>
      </w:pPr>
      <w:r w:rsidRPr="00465AD4">
        <w:rPr>
          <w:sz w:val="16"/>
        </w:rPr>
        <w:t xml:space="preserve">At a recent dinner party, </w:t>
      </w:r>
      <w:r w:rsidRPr="00465AD4">
        <w:rPr>
          <w:rStyle w:val="TitleChar"/>
        </w:rPr>
        <w:t>the conversation turned to climate change. And then to despair.</w:t>
      </w:r>
      <w:r w:rsidRPr="00465AD4">
        <w:rPr>
          <w:sz w:val="12"/>
        </w:rPr>
        <w:t>¶</w:t>
      </w:r>
      <w:r w:rsidRPr="00465AD4">
        <w:rPr>
          <w:sz w:val="16"/>
        </w:rPr>
        <w:t xml:space="preserve"> </w:t>
      </w:r>
      <w:proofErr w:type="gramStart"/>
      <w:r w:rsidRPr="00465AD4">
        <w:rPr>
          <w:sz w:val="16"/>
        </w:rPr>
        <w:t>It</w:t>
      </w:r>
      <w:proofErr w:type="gramEnd"/>
      <w:r w:rsidRPr="00465AD4">
        <w:rPr>
          <w:sz w:val="16"/>
        </w:rPr>
        <w:t xml:space="preserve"> seems </w:t>
      </w:r>
      <w:r w:rsidRPr="00465AD4">
        <w:rPr>
          <w:rStyle w:val="TitleChar"/>
        </w:rPr>
        <w:t>the recent spate of stories warning of famine and heat waves and violent storms that will kill millions have begun to take their toll. And the reaction they're causing is not</w:t>
      </w:r>
      <w:r w:rsidRPr="00465AD4">
        <w:rPr>
          <w:sz w:val="16"/>
        </w:rPr>
        <w:t xml:space="preserve"> all </w:t>
      </w:r>
      <w:r w:rsidRPr="00465AD4">
        <w:rPr>
          <w:rStyle w:val="TitleChar"/>
        </w:rPr>
        <w:t>good.</w:t>
      </w:r>
      <w:r w:rsidRPr="00465AD4">
        <w:rPr>
          <w:sz w:val="12"/>
        </w:rPr>
        <w:t>¶</w:t>
      </w:r>
      <w:r w:rsidRPr="00465AD4">
        <w:rPr>
          <w:sz w:val="16"/>
        </w:rPr>
        <w:t xml:space="preserve"> </w:t>
      </w:r>
      <w:proofErr w:type="gramStart"/>
      <w:r w:rsidRPr="00465AD4">
        <w:rPr>
          <w:sz w:val="16"/>
        </w:rPr>
        <w:t>The</w:t>
      </w:r>
      <w:proofErr w:type="gramEnd"/>
      <w:r w:rsidRPr="00465AD4">
        <w:rPr>
          <w:sz w:val="16"/>
        </w:rPr>
        <w:t xml:space="preserve"> dire warnings by climate-change scientists are meant to wake the world up to the potential impacts of global warming. But the unrelenting pace of their grim prophecies has some people crying - Enough!</w:t>
      </w:r>
      <w:r w:rsidRPr="00465AD4">
        <w:rPr>
          <w:sz w:val="12"/>
        </w:rPr>
        <w:t>¶</w:t>
      </w:r>
      <w:r w:rsidRPr="00465AD4">
        <w:rPr>
          <w:sz w:val="16"/>
        </w:rPr>
        <w:t xml:space="preserve"> When the UN climate panel that released its report this month predicted that greenhouse gases would cause desertification, droughts and rising seas that would kill hundreds of thousands, you could almost hear the reaction: "Yes, we know. If we don't die from starvation or by getting swallowed up in a tsunami, we stand a good chance of frying to a crisp."</w:t>
      </w:r>
      <w:r w:rsidRPr="00465AD4">
        <w:rPr>
          <w:sz w:val="12"/>
        </w:rPr>
        <w:t>¶</w:t>
      </w:r>
      <w:r w:rsidRPr="00465AD4">
        <w:rPr>
          <w:sz w:val="16"/>
        </w:rPr>
        <w:t xml:space="preserve"> </w:t>
      </w:r>
      <w:proofErr w:type="gramStart"/>
      <w:r w:rsidRPr="00465AD4">
        <w:rPr>
          <w:rStyle w:val="TitleChar"/>
        </w:rPr>
        <w:t>The</w:t>
      </w:r>
      <w:proofErr w:type="gramEnd"/>
      <w:r w:rsidRPr="00465AD4">
        <w:rPr>
          <w:rStyle w:val="TitleChar"/>
        </w:rPr>
        <w:t xml:space="preserve"> apocalyptic reports have become </w:t>
      </w:r>
      <w:r w:rsidRPr="00465AD4">
        <w:rPr>
          <w:sz w:val="16"/>
        </w:rPr>
        <w:t xml:space="preserve">as </w:t>
      </w:r>
      <w:r w:rsidRPr="00465AD4">
        <w:rPr>
          <w:rStyle w:val="TitleChar"/>
        </w:rPr>
        <w:t>predictable</w:t>
      </w:r>
      <w:r w:rsidRPr="00465AD4">
        <w:rPr>
          <w:sz w:val="16"/>
        </w:rPr>
        <w:t xml:space="preserve"> as the February rain here. </w:t>
      </w:r>
      <w:r w:rsidRPr="00465AD4">
        <w:rPr>
          <w:rStyle w:val="TitleChar"/>
        </w:rPr>
        <w:t xml:space="preserve">There is </w:t>
      </w:r>
      <w:proofErr w:type="gramStart"/>
      <w:r w:rsidRPr="00465AD4">
        <w:rPr>
          <w:rStyle w:val="TitleChar"/>
        </w:rPr>
        <w:t>a sameness</w:t>
      </w:r>
      <w:proofErr w:type="gramEnd"/>
      <w:r w:rsidRPr="00465AD4">
        <w:rPr>
          <w:rStyle w:val="TitleChar"/>
        </w:rPr>
        <w:t>, a nothing-new feel about the stories on global warming these days. They are all accompanied by a familiar, semi-shrill, semi-hysterical tone. The litany of catastrophic consequences that will be unleashed on the planet is repeated again and again and again.</w:t>
      </w:r>
      <w:r w:rsidRPr="00465AD4">
        <w:rPr>
          <w:rStyle w:val="TitleChar"/>
          <w:b w:val="0"/>
          <w:sz w:val="12"/>
        </w:rPr>
        <w:t>¶</w:t>
      </w:r>
      <w:r w:rsidRPr="00465AD4">
        <w:rPr>
          <w:rStyle w:val="TitleChar"/>
          <w:sz w:val="12"/>
        </w:rPr>
        <w:t xml:space="preserve"> </w:t>
      </w:r>
      <w:r w:rsidRPr="00465AD4">
        <w:rPr>
          <w:rStyle w:val="TitleChar"/>
        </w:rPr>
        <w:t>People have begun to stop listening.</w:t>
      </w:r>
      <w:r w:rsidRPr="00465AD4">
        <w:rPr>
          <w:rStyle w:val="TitleChar"/>
          <w:b w:val="0"/>
          <w:sz w:val="12"/>
        </w:rPr>
        <w:t>¶</w:t>
      </w:r>
      <w:r w:rsidRPr="00465AD4">
        <w:rPr>
          <w:rStyle w:val="TitleChar"/>
          <w:sz w:val="12"/>
        </w:rPr>
        <w:t xml:space="preserve"> </w:t>
      </w:r>
      <w:proofErr w:type="gramStart"/>
      <w:r w:rsidRPr="00465AD4">
        <w:rPr>
          <w:sz w:val="16"/>
        </w:rPr>
        <w:t>Few</w:t>
      </w:r>
      <w:proofErr w:type="gramEnd"/>
      <w:r w:rsidRPr="00465AD4">
        <w:rPr>
          <w:sz w:val="16"/>
        </w:rPr>
        <w:t xml:space="preserve"> argue any more that climate change is not real and that nothing needs to be done to reverse the impacts of global warming. We know what's going to happen if we ignore the warning signs. But screaming: "We're all going to die," day after day after day is doing us no good.</w:t>
      </w:r>
      <w:r w:rsidRPr="00465AD4">
        <w:rPr>
          <w:sz w:val="12"/>
        </w:rPr>
        <w:t>¶</w:t>
      </w:r>
      <w:r w:rsidRPr="00465AD4">
        <w:rPr>
          <w:sz w:val="16"/>
        </w:rPr>
        <w:t xml:space="preserve"> </w:t>
      </w:r>
      <w:proofErr w:type="gramStart"/>
      <w:r w:rsidRPr="00465AD4">
        <w:rPr>
          <w:rStyle w:val="TitleChar"/>
        </w:rPr>
        <w:t>The</w:t>
      </w:r>
      <w:proofErr w:type="gramEnd"/>
      <w:r w:rsidRPr="00465AD4">
        <w:rPr>
          <w:rStyle w:val="TitleChar"/>
        </w:rPr>
        <w:t xml:space="preserve"> voices of doom have begun to drown out the thoughtful, rational discussion that needs to take place around solutions</w:t>
      </w:r>
      <w:r w:rsidRPr="00465AD4">
        <w:rPr>
          <w:sz w:val="16"/>
        </w:rPr>
        <w:t>. We need to consider how we're going to get out of this mess while not plunging the world into economic chaos at the same time.</w:t>
      </w:r>
      <w:r w:rsidRPr="00465AD4">
        <w:rPr>
          <w:sz w:val="12"/>
        </w:rPr>
        <w:t>¶</w:t>
      </w:r>
      <w:r w:rsidRPr="00465AD4">
        <w:rPr>
          <w:sz w:val="16"/>
        </w:rPr>
        <w:t xml:space="preserve"> It doesn't help when so-called experts are yelling "the sky is falling" every day.</w:t>
      </w:r>
      <w:r w:rsidRPr="00465AD4">
        <w:rPr>
          <w:sz w:val="12"/>
        </w:rPr>
        <w:t>¶</w:t>
      </w:r>
      <w:r w:rsidRPr="00465AD4">
        <w:rPr>
          <w:sz w:val="16"/>
        </w:rPr>
        <w:t xml:space="preserve"> "I think the whole climate-change discussion is getting pretty embarrassing, quite honestly," says Michael Howard, professor of anthropology at Simon Fraser University.</w:t>
      </w:r>
      <w:r w:rsidRPr="00465AD4">
        <w:rPr>
          <w:sz w:val="12"/>
        </w:rPr>
        <w:t>¶</w:t>
      </w:r>
      <w:r w:rsidRPr="00465AD4">
        <w:rPr>
          <w:sz w:val="16"/>
        </w:rPr>
        <w:t xml:space="preserve"> "Some of </w:t>
      </w:r>
      <w:r w:rsidRPr="00465AD4">
        <w:rPr>
          <w:rStyle w:val="TitleChar"/>
        </w:rPr>
        <w:t>it is just over the top. It has a ring of boy-who-cried-wolf about it, and I think there's a real fear it may discredit the whole conversation.</w:t>
      </w:r>
      <w:r w:rsidRPr="00465AD4">
        <w:rPr>
          <w:sz w:val="16"/>
        </w:rPr>
        <w:t>"</w:t>
      </w:r>
      <w:r w:rsidRPr="00465AD4">
        <w:rPr>
          <w:sz w:val="12"/>
        </w:rPr>
        <w:t>¶</w:t>
      </w:r>
      <w:r w:rsidRPr="00465AD4">
        <w:rPr>
          <w:sz w:val="16"/>
        </w:rPr>
        <w:t xml:space="preserve"> Prof. Howard, who has edited a book on Asia's environmental crisis, believes ideologues with a political agenda have hijacked the climate-change debate.</w:t>
      </w:r>
      <w:r w:rsidRPr="00465AD4">
        <w:rPr>
          <w:sz w:val="12"/>
        </w:rPr>
        <w:t>¶</w:t>
      </w:r>
      <w:r w:rsidRPr="00465AD4">
        <w:rPr>
          <w:sz w:val="16"/>
        </w:rPr>
        <w:t xml:space="preserve"> I'm not sure about that.</w:t>
      </w:r>
      <w:r w:rsidRPr="00465AD4">
        <w:rPr>
          <w:sz w:val="12"/>
        </w:rPr>
        <w:t>¶</w:t>
      </w:r>
      <w:r w:rsidRPr="00465AD4">
        <w:rPr>
          <w:sz w:val="16"/>
        </w:rPr>
        <w:t xml:space="preserve"> But there are certainly scientists who have dwelled in obscurity the past couple of decades now enjoying the attention and notoriety their field of interest is experiencing.</w:t>
      </w:r>
      <w:r w:rsidRPr="00465AD4">
        <w:rPr>
          <w:sz w:val="12"/>
        </w:rPr>
        <w:t>¶</w:t>
      </w:r>
      <w:r w:rsidRPr="00465AD4">
        <w:rPr>
          <w:sz w:val="16"/>
        </w:rPr>
        <w:t xml:space="preserve"> And they don't want to leave the stage.</w:t>
      </w:r>
      <w:r w:rsidRPr="00465AD4">
        <w:rPr>
          <w:sz w:val="12"/>
        </w:rPr>
        <w:t>¶</w:t>
      </w:r>
      <w:r w:rsidRPr="00465AD4">
        <w:rPr>
          <w:sz w:val="16"/>
        </w:rPr>
        <w:t xml:space="preserve"> Dale Marshall, climate-change policy analyst with the David Suzuki Foundation, is concerned </w:t>
      </w:r>
      <w:r w:rsidRPr="00465AD4">
        <w:rPr>
          <w:rStyle w:val="TitleChar"/>
        </w:rPr>
        <w:t>the public is becoming desensitized to the dangers of global warming because of all the overheated rhetoric.</w:t>
      </w:r>
      <w:r w:rsidRPr="00465AD4">
        <w:rPr>
          <w:rStyle w:val="TitleChar"/>
          <w:b w:val="0"/>
          <w:sz w:val="12"/>
        </w:rPr>
        <w:t>¶</w:t>
      </w:r>
      <w:r w:rsidRPr="00465AD4">
        <w:rPr>
          <w:rStyle w:val="TitleChar"/>
          <w:sz w:val="12"/>
        </w:rPr>
        <w:t xml:space="preserve"> </w:t>
      </w:r>
      <w:r w:rsidRPr="00465AD4">
        <w:rPr>
          <w:sz w:val="16"/>
        </w:rPr>
        <w:t xml:space="preserve">He worries </w:t>
      </w:r>
      <w:r w:rsidRPr="00465AD4">
        <w:rPr>
          <w:rStyle w:val="TitleChar"/>
        </w:rPr>
        <w:t>people will go from denial to utter hopelessness.</w:t>
      </w:r>
      <w:r w:rsidRPr="00465AD4">
        <w:rPr>
          <w:sz w:val="12"/>
        </w:rPr>
        <w:t>¶</w:t>
      </w:r>
      <w:r w:rsidRPr="00465AD4">
        <w:rPr>
          <w:sz w:val="16"/>
        </w:rPr>
        <w:t xml:space="preserve"> "There are some who are guilty of talking in such huge, apocalyptic terms, </w:t>
      </w:r>
      <w:r w:rsidRPr="00465AD4">
        <w:rPr>
          <w:rStyle w:val="TitleChar"/>
        </w:rPr>
        <w:t>people start feeling like there's nothing they can do</w:t>
      </w:r>
      <w:r w:rsidRPr="00465AD4">
        <w:rPr>
          <w:sz w:val="16"/>
        </w:rPr>
        <w:t>," he said in a phone interview from Ottawa.</w:t>
      </w:r>
      <w:r w:rsidRPr="00465AD4">
        <w:rPr>
          <w:sz w:val="12"/>
        </w:rPr>
        <w:t>¶</w:t>
      </w:r>
      <w:r w:rsidRPr="00465AD4">
        <w:rPr>
          <w:sz w:val="16"/>
        </w:rPr>
        <w:t xml:space="preserve"> "And, quite frankly, I'd put Al Gore in that category. There's no question he's done a lot to raise awareness of the issue, but I've seen both his movie and his presentation and it's overwhelming, especially for people who don't know a lot about the issue."</w:t>
      </w:r>
      <w:r w:rsidRPr="00465AD4">
        <w:rPr>
          <w:sz w:val="12"/>
        </w:rPr>
        <w:t>¶</w:t>
      </w:r>
      <w:r w:rsidRPr="00465AD4">
        <w:rPr>
          <w:sz w:val="16"/>
        </w:rPr>
        <w:t xml:space="preserve"> Mr. Marshall said that at the end of one of Mr. Gore's presentations, he thought there were some in the audience who were going to "slit their throats."</w:t>
      </w:r>
      <w:r w:rsidRPr="00465AD4">
        <w:rPr>
          <w:sz w:val="12"/>
        </w:rPr>
        <w:t>¶</w:t>
      </w:r>
      <w:r w:rsidRPr="00465AD4">
        <w:rPr>
          <w:sz w:val="16"/>
        </w:rPr>
        <w:t xml:space="preserve"> "</w:t>
      </w:r>
      <w:r w:rsidRPr="00465AD4">
        <w:rPr>
          <w:rStyle w:val="TitleChar"/>
        </w:rPr>
        <w:t>People hear a disconnect between the apocalyptic vision that some are predicting while at the same time being told that they can help by changing the kind of light bulbs they use</w:t>
      </w:r>
      <w:r w:rsidRPr="00465AD4">
        <w:rPr>
          <w:sz w:val="16"/>
        </w:rPr>
        <w:t>," Mr. Marshall said.</w:t>
      </w:r>
      <w:r w:rsidRPr="00465AD4">
        <w:rPr>
          <w:sz w:val="12"/>
        </w:rPr>
        <w:t>¶</w:t>
      </w:r>
      <w:r w:rsidRPr="00465AD4">
        <w:rPr>
          <w:sz w:val="16"/>
        </w:rPr>
        <w:t xml:space="preserve"> "It's like: 'Don't tell me I can change a light bulb and fix climate change because that just doesn't make sense.' "</w:t>
      </w:r>
      <w:r w:rsidRPr="00465AD4">
        <w:rPr>
          <w:sz w:val="12"/>
        </w:rPr>
        <w:t>¶</w:t>
      </w:r>
      <w:r w:rsidRPr="00465AD4">
        <w:rPr>
          <w:sz w:val="16"/>
        </w:rPr>
        <w:t xml:space="preserve"> </w:t>
      </w:r>
      <w:proofErr w:type="gramStart"/>
      <w:r w:rsidRPr="00465AD4">
        <w:rPr>
          <w:sz w:val="16"/>
        </w:rPr>
        <w:t>The</w:t>
      </w:r>
      <w:proofErr w:type="gramEnd"/>
      <w:r w:rsidRPr="00465AD4">
        <w:rPr>
          <w:sz w:val="16"/>
        </w:rPr>
        <w:t xml:space="preserve"> impact </w:t>
      </w:r>
      <w:r w:rsidRPr="00465AD4">
        <w:rPr>
          <w:rStyle w:val="TitleChar"/>
        </w:rPr>
        <w:t>we, as individuals, can have is a whole other discussion. And one we should be having. It makes more sense than retreating into some hole, waiting for the world to end.</w:t>
      </w:r>
      <w:r w:rsidRPr="00465AD4">
        <w:rPr>
          <w:rStyle w:val="TitleChar"/>
          <w:b w:val="0"/>
          <w:sz w:val="12"/>
        </w:rPr>
        <w:t>¶</w:t>
      </w:r>
      <w:r w:rsidRPr="00465AD4">
        <w:rPr>
          <w:rStyle w:val="TitleChar"/>
          <w:sz w:val="12"/>
        </w:rPr>
        <w:t xml:space="preserve"> </w:t>
      </w:r>
      <w:r w:rsidRPr="00465AD4">
        <w:rPr>
          <w:sz w:val="16"/>
        </w:rPr>
        <w:t xml:space="preserve">Climate change is real, </w:t>
      </w:r>
      <w:proofErr w:type="gramStart"/>
      <w:r w:rsidRPr="00465AD4">
        <w:rPr>
          <w:sz w:val="16"/>
        </w:rPr>
        <w:t>we</w:t>
      </w:r>
      <w:proofErr w:type="gramEnd"/>
      <w:r w:rsidRPr="00465AD4">
        <w:rPr>
          <w:sz w:val="16"/>
        </w:rPr>
        <w:t xml:space="preserve"> know that. But it's a problem we can do something about.</w:t>
      </w:r>
      <w:r w:rsidRPr="00465AD4">
        <w:rPr>
          <w:sz w:val="12"/>
        </w:rPr>
        <w:t>¶</w:t>
      </w:r>
      <w:r w:rsidRPr="00465AD4">
        <w:rPr>
          <w:sz w:val="16"/>
        </w:rPr>
        <w:t xml:space="preserve"> </w:t>
      </w:r>
      <w:proofErr w:type="gramStart"/>
      <w:r w:rsidRPr="00465AD4">
        <w:rPr>
          <w:sz w:val="16"/>
        </w:rPr>
        <w:t>It</w:t>
      </w:r>
      <w:proofErr w:type="gramEnd"/>
      <w:r w:rsidRPr="00465AD4">
        <w:rPr>
          <w:sz w:val="16"/>
        </w:rPr>
        <w:t xml:space="preserve"> will involve more than changing the type of light bulbs we use, but it's not insurmountable. And that's what we need to focus on now.</w:t>
      </w:r>
      <w:r w:rsidRPr="00465AD4">
        <w:rPr>
          <w:sz w:val="12"/>
        </w:rPr>
        <w:t>¶</w:t>
      </w:r>
      <w:r w:rsidRPr="00465AD4">
        <w:rPr>
          <w:sz w:val="16"/>
        </w:rPr>
        <w:t xml:space="preserve"> </w:t>
      </w:r>
      <w:r w:rsidRPr="00465AD4">
        <w:rPr>
          <w:rStyle w:val="TitleChar"/>
        </w:rPr>
        <w:t xml:space="preserve">Fear mongering is just getting in the way </w:t>
      </w:r>
      <w:r w:rsidRPr="00465AD4">
        <w:rPr>
          <w:sz w:val="16"/>
        </w:rPr>
        <w:t>of licking this thing.</w:t>
      </w:r>
    </w:p>
    <w:p w14:paraId="6D87B862" w14:textId="77777777" w:rsidR="00403603" w:rsidRDefault="00403603" w:rsidP="00403603">
      <w:pPr>
        <w:pStyle w:val="Heading4"/>
      </w:pPr>
      <w:r>
        <w:t xml:space="preserve">A discursive approach is </w:t>
      </w:r>
      <w:proofErr w:type="gramStart"/>
      <w:r>
        <w:t>key</w:t>
      </w:r>
      <w:proofErr w:type="gramEnd"/>
      <w:r>
        <w:t xml:space="preserve"> to understanding the dynamics of climate security and building a new perception of the environment. </w:t>
      </w:r>
    </w:p>
    <w:p w14:paraId="0AB989C1" w14:textId="77777777" w:rsidR="00403603" w:rsidRDefault="00403603" w:rsidP="00403603">
      <w:r w:rsidRPr="00D11878">
        <w:t xml:space="preserve">Maria Julia </w:t>
      </w:r>
      <w:r w:rsidRPr="00D11878">
        <w:rPr>
          <w:rStyle w:val="Style13ptBold"/>
        </w:rPr>
        <w:t>TROMBETTA</w:t>
      </w:r>
      <w:r w:rsidRPr="00D11878">
        <w:t xml:space="preserve"> Delft University of Technology </w:t>
      </w:r>
      <w:r w:rsidRPr="00D11878">
        <w:rPr>
          <w:rStyle w:val="Style13ptBold"/>
        </w:rPr>
        <w:t>‘8</w:t>
      </w:r>
      <w:r w:rsidRPr="00D11878">
        <w:t xml:space="preserve"> </w:t>
      </w:r>
      <w:r>
        <w:t>[</w:t>
      </w:r>
      <w:r w:rsidRPr="00D11878">
        <w:t xml:space="preserve">“The meaning and function of climate security” Paper prepared for the second WISC Conference </w:t>
      </w:r>
      <w:proofErr w:type="spellStart"/>
      <w:r w:rsidRPr="00D11878">
        <w:t>Lujbljana</w:t>
      </w:r>
      <w:proofErr w:type="spellEnd"/>
      <w:r w:rsidRPr="00D11878">
        <w:t xml:space="preserve"> 23-26 July 2008</w:t>
      </w:r>
      <w:r>
        <w:t>]//JH</w:t>
      </w:r>
    </w:p>
    <w:p w14:paraId="0AE67839" w14:textId="77777777" w:rsidR="00403603" w:rsidRPr="00636FE2" w:rsidRDefault="00403603" w:rsidP="00403603">
      <w:pPr>
        <w:rPr>
          <w:sz w:val="14"/>
        </w:rPr>
      </w:pPr>
      <w:r w:rsidRPr="00636FE2">
        <w:rPr>
          <w:sz w:val="14"/>
        </w:rPr>
        <w:t xml:space="preserve">And yet, </w:t>
      </w:r>
      <w:r w:rsidRPr="007409E6">
        <w:rPr>
          <w:rStyle w:val="StyleUnderline"/>
        </w:rPr>
        <w:t xml:space="preserve">even if the materiality and the extend of human impacts on the climate system are undeniable and increasingly </w:t>
      </w:r>
      <w:proofErr w:type="gramStart"/>
      <w:r w:rsidRPr="007409E6">
        <w:rPr>
          <w:rStyle w:val="StyleUnderline"/>
        </w:rPr>
        <w:t>growing,</w:t>
      </w:r>
      <w:proofErr w:type="gramEnd"/>
      <w:r w:rsidRPr="007409E6">
        <w:rPr>
          <w:rStyle w:val="StyleUnderline"/>
        </w:rPr>
        <w:t xml:space="preserve"> the transformation of environmental problems and climate change into a security issue is not only the result of a growing awareness of their impacts</w:t>
      </w:r>
      <w:r w:rsidRPr="00636FE2">
        <w:rPr>
          <w:sz w:val="14"/>
        </w:rPr>
        <w:t xml:space="preserve">. As </w:t>
      </w:r>
      <w:proofErr w:type="spellStart"/>
      <w:r w:rsidRPr="00636FE2">
        <w:rPr>
          <w:sz w:val="14"/>
        </w:rPr>
        <w:t>Hulme</w:t>
      </w:r>
      <w:proofErr w:type="spellEnd"/>
      <w:r w:rsidRPr="00636FE2">
        <w:rPr>
          <w:sz w:val="14"/>
        </w:rPr>
        <w:t xml:space="preserve"> </w:t>
      </w:r>
      <w:r w:rsidRPr="00403603">
        <w:rPr>
          <w:rStyle w:val="StyleUnderline"/>
        </w:rPr>
        <w:t>argues ‘an emerging discourse of climate catastrophe reveals more about the struggle for ascendancy between the institutions of science, government, business and civil society than it does about a physical reality waiting to strike</w:t>
      </w:r>
      <w:r w:rsidRPr="00636FE2">
        <w:rPr>
          <w:sz w:val="14"/>
        </w:rPr>
        <w:t>” (</w:t>
      </w:r>
      <w:proofErr w:type="spellStart"/>
      <w:r w:rsidRPr="00636FE2">
        <w:rPr>
          <w:sz w:val="14"/>
        </w:rPr>
        <w:t>Hulme</w:t>
      </w:r>
      <w:proofErr w:type="spellEnd"/>
      <w:r w:rsidRPr="00636FE2">
        <w:rPr>
          <w:sz w:val="14"/>
        </w:rPr>
        <w:t xml:space="preserve"> 2008, 18).</w:t>
      </w:r>
    </w:p>
    <w:p w14:paraId="469EE4A5" w14:textId="77777777" w:rsidR="00403603" w:rsidRPr="007409E6" w:rsidRDefault="00403603" w:rsidP="00403603">
      <w:pPr>
        <w:rPr>
          <w:sz w:val="16"/>
        </w:rPr>
      </w:pPr>
      <w:r w:rsidRPr="007409E6">
        <w:rPr>
          <w:rStyle w:val="StyleUnderline"/>
        </w:rPr>
        <w:t xml:space="preserve">A discursive approach can help understanding these dynamics. </w:t>
      </w:r>
      <w:r w:rsidRPr="007409E6">
        <w:rPr>
          <w:sz w:val="16"/>
        </w:rPr>
        <w:t>“A discourse is “a shared way of apprehending the world</w:t>
      </w:r>
      <w:r w:rsidRPr="007409E6">
        <w:rPr>
          <w:rStyle w:val="StyleUnderline"/>
        </w:rPr>
        <w:t xml:space="preserve">. Embedded in language it enables subscribers to interpret bits of information and put them together into coherent stories or accounts. Each discourse rests on assumptions, </w:t>
      </w:r>
      <w:proofErr w:type="spellStart"/>
      <w:r w:rsidRPr="007409E6">
        <w:rPr>
          <w:rStyle w:val="StyleUnderline"/>
        </w:rPr>
        <w:t>judgements</w:t>
      </w:r>
      <w:proofErr w:type="spellEnd"/>
      <w:r w:rsidRPr="007409E6">
        <w:rPr>
          <w:rStyle w:val="StyleUnderline"/>
        </w:rPr>
        <w:t xml:space="preserve"> and contentions that provide the basic terms for analysis, debates, agreement and disagreements</w:t>
      </w:r>
      <w:r w:rsidRPr="007409E6">
        <w:rPr>
          <w:sz w:val="16"/>
        </w:rPr>
        <w:t>” (</w:t>
      </w:r>
      <w:proofErr w:type="spellStart"/>
      <w:r w:rsidRPr="007409E6">
        <w:rPr>
          <w:sz w:val="16"/>
        </w:rPr>
        <w:t>Dryzek</w:t>
      </w:r>
      <w:proofErr w:type="spellEnd"/>
      <w:r w:rsidRPr="007409E6">
        <w:rPr>
          <w:sz w:val="16"/>
        </w:rPr>
        <w:t xml:space="preserve"> 1997, 8, as quoted in </w:t>
      </w:r>
      <w:proofErr w:type="spellStart"/>
      <w:r w:rsidRPr="007409E6">
        <w:rPr>
          <w:sz w:val="16"/>
        </w:rPr>
        <w:t>Hulme</w:t>
      </w:r>
      <w:proofErr w:type="spellEnd"/>
      <w:r w:rsidRPr="007409E6">
        <w:rPr>
          <w:sz w:val="16"/>
        </w:rPr>
        <w:t xml:space="preserve"> 2008). In Klein’s words, a discourse is “a way of producing something as real, as identifiable, classifiable, knowable and therefore meaningful. Discourses </w:t>
      </w:r>
      <w:proofErr w:type="gramStart"/>
      <w:r w:rsidRPr="007409E6">
        <w:rPr>
          <w:sz w:val="16"/>
        </w:rPr>
        <w:t>creates</w:t>
      </w:r>
      <w:proofErr w:type="gramEnd"/>
      <w:r w:rsidRPr="007409E6">
        <w:rPr>
          <w:sz w:val="16"/>
        </w:rPr>
        <w:t xml:space="preserve"> the condition of knowing” (Klein, quoted in George, 1994, 30). </w:t>
      </w:r>
      <w:r w:rsidRPr="007409E6">
        <w:rPr>
          <w:rStyle w:val="StyleUnderline"/>
        </w:rPr>
        <w:t>The construction of a discourse about global climate change is based on the interaction between material changes in environmental conditions and a growing awareness of environmental issues which affects public values.</w:t>
      </w:r>
    </w:p>
    <w:p w14:paraId="58B661C9" w14:textId="77777777" w:rsidR="00403603" w:rsidRDefault="00403603" w:rsidP="00403603">
      <w:pPr>
        <w:rPr>
          <w:sz w:val="16"/>
        </w:rPr>
      </w:pPr>
      <w:r w:rsidRPr="007409E6">
        <w:rPr>
          <w:rStyle w:val="StyleUnderline"/>
        </w:rPr>
        <w:t xml:space="preserve">This suggests a transformation which does not only involve a different perception of the environment, first from a relatively stable background to a fragile system and then from a linear system </w:t>
      </w:r>
      <w:proofErr w:type="spellStart"/>
      <w:r w:rsidRPr="007409E6">
        <w:rPr>
          <w:rStyle w:val="StyleUnderline"/>
        </w:rPr>
        <w:t>characterised</w:t>
      </w:r>
      <w:proofErr w:type="spellEnd"/>
      <w:r w:rsidRPr="007409E6">
        <w:rPr>
          <w:rStyle w:val="StyleUnderline"/>
        </w:rPr>
        <w:t xml:space="preserve"> by slow, incremental transformations to a </w:t>
      </w:r>
      <w:proofErr w:type="spellStart"/>
      <w:r w:rsidRPr="007409E6">
        <w:rPr>
          <w:rStyle w:val="StyleUnderline"/>
        </w:rPr>
        <w:t>non linear</w:t>
      </w:r>
      <w:proofErr w:type="spellEnd"/>
      <w:r w:rsidRPr="007409E6">
        <w:rPr>
          <w:rStyle w:val="StyleUnderline"/>
        </w:rPr>
        <w:t xml:space="preserve"> one, </w:t>
      </w:r>
      <w:proofErr w:type="spellStart"/>
      <w:r w:rsidRPr="007409E6">
        <w:rPr>
          <w:rStyle w:val="StyleUnderline"/>
        </w:rPr>
        <w:t>characterised</w:t>
      </w:r>
      <w:proofErr w:type="spellEnd"/>
      <w:r w:rsidRPr="007409E6">
        <w:rPr>
          <w:rStyle w:val="StyleUnderline"/>
        </w:rPr>
        <w:t xml:space="preserve"> by tipping points and sudden changes. Discourses about climate change also challenge what is understood as security; who deservers protection, the means that should be employed and who is supposed to provide security</w:t>
      </w:r>
      <w:r w:rsidRPr="007409E6">
        <w:rPr>
          <w:sz w:val="16"/>
        </w:rPr>
        <w:t xml:space="preserve">. </w:t>
      </w:r>
      <w:r w:rsidRPr="00403603">
        <w:rPr>
          <w:rStyle w:val="StyleUnderline"/>
        </w:rPr>
        <w:t>The possibility of understanding this transformation however is limited by the tendency of associating security with a set of problematic practices which are supposed to be rather fixed</w:t>
      </w:r>
      <w:r w:rsidRPr="007409E6">
        <w:rPr>
          <w:sz w:val="16"/>
        </w:rPr>
        <w:t>. To understand why this is the case it is necessary to explore how discourses and practices about what counts as security have been framed.</w:t>
      </w:r>
    </w:p>
    <w:p w14:paraId="67D23FAC" w14:textId="77777777" w:rsidR="00403603" w:rsidRPr="00C83868" w:rsidRDefault="00403603" w:rsidP="00403603">
      <w:pPr>
        <w:rPr>
          <w:rStyle w:val="TitleChar"/>
        </w:rPr>
      </w:pPr>
    </w:p>
    <w:p w14:paraId="4923F7FD" w14:textId="77777777" w:rsidR="000A3779" w:rsidRPr="000A3779" w:rsidRDefault="000A3779" w:rsidP="00C60DA9">
      <w:pPr>
        <w:pStyle w:val="Heading3"/>
        <w:rPr>
          <w:rStyle w:val="Style13ptBold"/>
          <w:b/>
          <w:bCs w:val="0"/>
          <w:sz w:val="32"/>
          <w:u w:val="single"/>
        </w:rPr>
      </w:pPr>
      <w:r w:rsidRPr="000A3779">
        <w:rPr>
          <w:rStyle w:val="Style13ptBold"/>
          <w:b/>
          <w:bCs w:val="0"/>
          <w:sz w:val="32"/>
          <w:u w:val="single"/>
        </w:rPr>
        <w:t>Envi</w:t>
      </w:r>
      <w:r>
        <w:rPr>
          <w:rStyle w:val="Style13ptBold"/>
          <w:b/>
          <w:bCs w:val="0"/>
          <w:sz w:val="28"/>
          <w:u w:val="single"/>
        </w:rPr>
        <w:t xml:space="preserve">ronmental Values </w:t>
      </w:r>
      <w:r w:rsidR="00672F79">
        <w:rPr>
          <w:rStyle w:val="Style13ptBold"/>
          <w:b/>
          <w:bCs w:val="0"/>
          <w:sz w:val="28"/>
          <w:u w:val="single"/>
        </w:rPr>
        <w:t>First</w:t>
      </w:r>
    </w:p>
    <w:p w14:paraId="03ED808D" w14:textId="77777777" w:rsidR="000A3779" w:rsidRPr="00535336" w:rsidRDefault="000A3779" w:rsidP="000A3779">
      <w:pPr>
        <w:pStyle w:val="Heading4"/>
        <w:rPr>
          <w:rStyle w:val="Style13ptBold"/>
          <w:b/>
          <w:bCs w:val="0"/>
          <w:sz w:val="28"/>
        </w:rPr>
      </w:pPr>
      <w:r>
        <w:rPr>
          <w:rStyle w:val="Style13ptBold"/>
          <w:b/>
          <w:sz w:val="28"/>
        </w:rPr>
        <w:t xml:space="preserve">Privilege environmental values over securitization against environmental threat – values are a prerequisite to determining the significance of security.  </w:t>
      </w:r>
    </w:p>
    <w:p w14:paraId="49695A51" w14:textId="4E261804" w:rsidR="000A3779" w:rsidRDefault="000A3779" w:rsidP="000A3779">
      <w:pPr>
        <w:rPr>
          <w:rFonts w:ascii="Times New Roman" w:hAnsi="Times New Roman" w:cs="Times New Roman"/>
          <w:szCs w:val="18"/>
          <w:shd w:val="clear" w:color="auto" w:fill="FFFFFF"/>
        </w:rPr>
      </w:pPr>
      <w:r>
        <w:rPr>
          <w:shd w:val="clear" w:color="auto" w:fill="FFFFFF"/>
        </w:rPr>
        <w:t xml:space="preserve">Hugh </w:t>
      </w:r>
      <w:r w:rsidRPr="00EB001C">
        <w:rPr>
          <w:rStyle w:val="Style13ptBold"/>
        </w:rPr>
        <w:t>Dyer</w:t>
      </w:r>
      <w:r>
        <w:rPr>
          <w:shd w:val="clear" w:color="auto" w:fill="FFFFFF"/>
        </w:rPr>
        <w:t xml:space="preserve">, School of Politics and Director of International Studies @ Leeds, </w:t>
      </w:r>
      <w:r w:rsidRPr="00EB001C">
        <w:rPr>
          <w:rStyle w:val="Style13ptBold"/>
        </w:rPr>
        <w:t>01</w:t>
      </w:r>
      <w:r>
        <w:rPr>
          <w:rStyle w:val="Style13ptBold"/>
        </w:rPr>
        <w:t xml:space="preserve"> </w:t>
      </w:r>
      <w:r w:rsidRPr="00EB001C">
        <w:t>[</w:t>
      </w:r>
      <w:r>
        <w:t xml:space="preserve">“Theoretical Aspects of Environmental Security,” </w:t>
      </w:r>
      <w:r w:rsidRPr="00393E99">
        <w:rPr>
          <w:rFonts w:ascii="Times New Roman" w:hAnsi="Times New Roman" w:cs="Times New Roman"/>
          <w:i/>
          <w:iCs/>
          <w:szCs w:val="18"/>
          <w:shd w:val="clear" w:color="auto" w:fill="FFFFFF"/>
        </w:rPr>
        <w:t>In:</w:t>
      </w:r>
      <w:r w:rsidRPr="00393E99">
        <w:rPr>
          <w:rFonts w:ascii="Times New Roman" w:hAnsi="Times New Roman" w:cs="Times New Roman"/>
          <w:szCs w:val="18"/>
          <w:shd w:val="clear" w:color="auto" w:fill="FFFFFF"/>
        </w:rPr>
        <w:t> </w:t>
      </w:r>
      <w:proofErr w:type="spellStart"/>
      <w:r w:rsidRPr="00393E99">
        <w:rPr>
          <w:rFonts w:ascii="Times New Roman" w:hAnsi="Times New Roman" w:cs="Times New Roman"/>
          <w:szCs w:val="18"/>
          <w:shd w:val="clear" w:color="auto" w:fill="FFFFFF"/>
        </w:rPr>
        <w:t>Petzold</w:t>
      </w:r>
      <w:proofErr w:type="spellEnd"/>
      <w:r w:rsidRPr="00393E99">
        <w:rPr>
          <w:rFonts w:ascii="Times New Roman" w:hAnsi="Times New Roman" w:cs="Times New Roman"/>
          <w:szCs w:val="18"/>
          <w:shd w:val="clear" w:color="auto" w:fill="FFFFFF"/>
        </w:rPr>
        <w:t xml:space="preserve">-Bradley E; </w:t>
      </w:r>
      <w:proofErr w:type="spellStart"/>
      <w:r w:rsidRPr="00393E99">
        <w:rPr>
          <w:rFonts w:ascii="Times New Roman" w:hAnsi="Times New Roman" w:cs="Times New Roman"/>
          <w:szCs w:val="18"/>
          <w:shd w:val="clear" w:color="auto" w:fill="FFFFFF"/>
        </w:rPr>
        <w:t>Carius</w:t>
      </w:r>
      <w:proofErr w:type="spellEnd"/>
      <w:r w:rsidRPr="00393E99">
        <w:rPr>
          <w:rFonts w:ascii="Times New Roman" w:hAnsi="Times New Roman" w:cs="Times New Roman"/>
          <w:szCs w:val="18"/>
          <w:shd w:val="clear" w:color="auto" w:fill="FFFFFF"/>
        </w:rPr>
        <w:t xml:space="preserve"> A; </w:t>
      </w:r>
      <w:proofErr w:type="spellStart"/>
      <w:r w:rsidRPr="00393E99">
        <w:rPr>
          <w:rFonts w:ascii="Times New Roman" w:hAnsi="Times New Roman" w:cs="Times New Roman"/>
          <w:szCs w:val="18"/>
          <w:shd w:val="clear" w:color="auto" w:fill="FFFFFF"/>
        </w:rPr>
        <w:t>Vincze</w:t>
      </w:r>
      <w:proofErr w:type="spellEnd"/>
      <w:r w:rsidRPr="00393E99">
        <w:rPr>
          <w:rFonts w:ascii="Times New Roman" w:hAnsi="Times New Roman" w:cs="Times New Roman"/>
          <w:szCs w:val="18"/>
          <w:shd w:val="clear" w:color="auto" w:fill="FFFFFF"/>
        </w:rPr>
        <w:t xml:space="preserve"> A (eds.) </w:t>
      </w:r>
      <w:r w:rsidRPr="00393E99">
        <w:rPr>
          <w:rFonts w:ascii="Times New Roman" w:hAnsi="Times New Roman" w:cs="Times New Roman"/>
          <w:i/>
          <w:iCs/>
          <w:szCs w:val="18"/>
          <w:shd w:val="clear" w:color="auto" w:fill="FFFFFF"/>
        </w:rPr>
        <w:t>Responding to Environmental Conflicts: Implications for Theory and Practice.</w:t>
      </w:r>
      <w:r w:rsidRPr="00393E99">
        <w:rPr>
          <w:rFonts w:ascii="Times New Roman" w:hAnsi="Times New Roman" w:cs="Times New Roman"/>
          <w:szCs w:val="18"/>
          <w:shd w:val="clear" w:color="auto" w:fill="FFFFFF"/>
        </w:rPr>
        <w:t> NATO Science Partnership Sub-Series: 2.Springer.</w:t>
      </w:r>
      <w:r>
        <w:rPr>
          <w:rFonts w:ascii="Times New Roman" w:hAnsi="Times New Roman" w:cs="Times New Roman"/>
          <w:szCs w:val="18"/>
          <w:shd w:val="clear" w:color="auto" w:fill="FFFFFF"/>
        </w:rPr>
        <w:t xml:space="preserve"> p.78]</w:t>
      </w:r>
      <w:r w:rsidR="00732046">
        <w:rPr>
          <w:rFonts w:ascii="Times New Roman" w:hAnsi="Times New Roman" w:cs="Times New Roman"/>
          <w:szCs w:val="18"/>
          <w:shd w:val="clear" w:color="auto" w:fill="FFFFFF"/>
        </w:rPr>
        <w:t>//JH</w:t>
      </w:r>
    </w:p>
    <w:p w14:paraId="69BABEFF" w14:textId="77777777" w:rsidR="000A3779" w:rsidRDefault="000A3779" w:rsidP="000A3779">
      <w:pPr>
        <w:rPr>
          <w:rStyle w:val="TitleChar"/>
        </w:rPr>
      </w:pPr>
      <w:r w:rsidRPr="00C83868">
        <w:rPr>
          <w:sz w:val="16"/>
        </w:rPr>
        <w:t>Where the territorial security of delimited groups may once have been fundamental to human betterment,</w:t>
      </w:r>
      <w:r w:rsidRPr="00505EA7">
        <w:rPr>
          <w:rStyle w:val="TitleChar"/>
        </w:rPr>
        <w:t xml:space="preserve"> it now seems</w:t>
      </w:r>
      <w:r w:rsidRPr="00C83868">
        <w:rPr>
          <w:sz w:val="16"/>
        </w:rPr>
        <w:t xml:space="preserve"> more </w:t>
      </w:r>
      <w:r w:rsidRPr="00505EA7">
        <w:rPr>
          <w:rStyle w:val="TitleChar"/>
        </w:rPr>
        <w:t xml:space="preserve">likely that the security of the global environment </w:t>
      </w:r>
      <w:r w:rsidRPr="00C83868">
        <w:rPr>
          <w:sz w:val="16"/>
        </w:rPr>
        <w:t xml:space="preserve">- incorporating localities within it - </w:t>
      </w:r>
      <w:r w:rsidRPr="00505EA7">
        <w:rPr>
          <w:rStyle w:val="TitleChar"/>
        </w:rPr>
        <w:t>constitutes the basic condition for human security,</w:t>
      </w:r>
      <w:r w:rsidRPr="00C83868">
        <w:rPr>
          <w:sz w:val="16"/>
        </w:rPr>
        <w:t xml:space="preserve"> and this may be better</w:t>
      </w:r>
      <w:r w:rsidRPr="00C83868">
        <w:rPr>
          <w:rStyle w:val="TitleChar"/>
        </w:rPr>
        <w:t xml:space="preserve"> </w:t>
      </w:r>
      <w:r w:rsidRPr="00C83868">
        <w:rPr>
          <w:sz w:val="16"/>
        </w:rPr>
        <w:t xml:space="preserve">conceived in terms of the sustainability of life </w:t>
      </w:r>
      <w:proofErr w:type="gramStart"/>
      <w:r w:rsidRPr="00C83868">
        <w:rPr>
          <w:sz w:val="16"/>
        </w:rPr>
        <w:t>ways .</w:t>
      </w:r>
      <w:proofErr w:type="gramEnd"/>
      <w:r w:rsidRPr="00C83868">
        <w:rPr>
          <w:sz w:val="16"/>
        </w:rPr>
        <w:t xml:space="preserve"> Nevertheless, </w:t>
      </w:r>
      <w:r w:rsidRPr="00C83868">
        <w:rPr>
          <w:rStyle w:val="TitleChar"/>
        </w:rPr>
        <w:t>while such a perspective on security may permit an escape from the tyra</w:t>
      </w:r>
      <w:r>
        <w:rPr>
          <w:rStyle w:val="TitleChar"/>
        </w:rPr>
        <w:t xml:space="preserve">nny of state-centric discourses, </w:t>
      </w:r>
      <w:r w:rsidRPr="00C83868">
        <w:rPr>
          <w:rStyle w:val="TitleChar"/>
        </w:rPr>
        <w:t>it does not resolve the problem of making provision for security once that value has been redefined</w:t>
      </w:r>
      <w:r w:rsidRPr="00C83868">
        <w:rPr>
          <w:sz w:val="16"/>
        </w:rPr>
        <w:t>, and paradoxically, “the successful promotion of ‘universal’ or ‘global’ values, even if they are to some degree genuinely shared, will often depend on the willingness of particularly powerful states to promote them” (</w:t>
      </w:r>
      <w:proofErr w:type="spellStart"/>
      <w:r w:rsidRPr="00C83868">
        <w:rPr>
          <w:sz w:val="16"/>
        </w:rPr>
        <w:t>Hurrell</w:t>
      </w:r>
      <w:proofErr w:type="spellEnd"/>
      <w:r w:rsidRPr="00C83868">
        <w:rPr>
          <w:sz w:val="16"/>
        </w:rPr>
        <w:t xml:space="preserve"> and Woods 1995). </w:t>
      </w:r>
      <w:r w:rsidRPr="00C83868">
        <w:rPr>
          <w:rStyle w:val="TitleChar"/>
        </w:rPr>
        <w:t>The question remains as to whether sovereign states have the residual capacity to represent such global values without undermining their particular interests</w:t>
      </w:r>
      <w:r w:rsidRPr="00C83868">
        <w:rPr>
          <w:sz w:val="16"/>
        </w:rPr>
        <w:t xml:space="preserve"> and hence their traditional raison </w:t>
      </w:r>
      <w:proofErr w:type="spellStart"/>
      <w:r w:rsidRPr="00C83868">
        <w:rPr>
          <w:sz w:val="16"/>
        </w:rPr>
        <w:t>d'étre</w:t>
      </w:r>
      <w:proofErr w:type="spellEnd"/>
      <w:r w:rsidRPr="00C83868">
        <w:rPr>
          <w:sz w:val="16"/>
        </w:rPr>
        <w:t>. If they are not able to perform the role of effective political actors in respect of environmental security and assuming ‘deregulation’ of the environment is inappropriate (perhaps a big assumption given limited regulation at present), we must then look elsewhere, to non-state actors such as inter- governmental bodies, environmental NGOs or communities of people (not constituted as ‘citizens') even if there are problems of authority and formal accountability. Of course</w:t>
      </w:r>
      <w:r w:rsidRPr="00C83868">
        <w:rPr>
          <w:rStyle w:val="TitleChar"/>
        </w:rPr>
        <w:t xml:space="preserve">, we must ask the </w:t>
      </w:r>
      <w:r w:rsidRPr="00C83868">
        <w:rPr>
          <w:sz w:val="16"/>
        </w:rPr>
        <w:t>same</w:t>
      </w:r>
      <w:r w:rsidRPr="00C83868">
        <w:rPr>
          <w:rStyle w:val="TitleChar"/>
        </w:rPr>
        <w:t xml:space="preserve"> question </w:t>
      </w:r>
      <w:r w:rsidRPr="00C83868">
        <w:rPr>
          <w:sz w:val="16"/>
        </w:rPr>
        <w:t>of any pretender</w:t>
      </w:r>
      <w:r w:rsidRPr="00C83868">
        <w:rPr>
          <w:rStyle w:val="TitleChar"/>
        </w:rPr>
        <w:t xml:space="preserve"> that we would ask of a state or other potential actor, and that is not which actor will promote ‘our’ interests</w:t>
      </w:r>
      <w:r w:rsidRPr="00C83868">
        <w:rPr>
          <w:sz w:val="16"/>
        </w:rPr>
        <w:t xml:space="preserve"> (they will probably promote their own),</w:t>
      </w:r>
      <w:r w:rsidRPr="00C83868">
        <w:rPr>
          <w:rStyle w:val="TitleChar"/>
        </w:rPr>
        <w:t xml:space="preserve"> but to which actor(s) shared values about the future of the planet are to be entrusted.</w:t>
      </w:r>
      <w:r>
        <w:rPr>
          <w:rStyle w:val="TitleChar"/>
        </w:rPr>
        <w:t xml:space="preserve"> </w:t>
      </w:r>
    </w:p>
    <w:p w14:paraId="3C3E3A38" w14:textId="77777777" w:rsidR="000A3779" w:rsidRDefault="000A3779" w:rsidP="000A3779">
      <w:pPr>
        <w:rPr>
          <w:rStyle w:val="TitleChar"/>
        </w:rPr>
      </w:pPr>
      <w:r w:rsidRPr="00C83868">
        <w:rPr>
          <w:rStyle w:val="TitleChar"/>
        </w:rPr>
        <w:t xml:space="preserve">We </w:t>
      </w:r>
      <w:proofErr w:type="spellStart"/>
      <w:r w:rsidRPr="00C83868">
        <w:rPr>
          <w:rStyle w:val="TitleChar"/>
        </w:rPr>
        <w:t>can not</w:t>
      </w:r>
      <w:proofErr w:type="spellEnd"/>
      <w:r w:rsidRPr="00C83868">
        <w:rPr>
          <w:rStyle w:val="TitleChar"/>
        </w:rPr>
        <w:t xml:space="preserve"> readily solve this problem without focusing on environmental values rather than on environmental threats to national interest, since the values will determine the signiﬁcance of ‘environmental security‘ and such a set of values must underwrite any political interests.</w:t>
      </w:r>
    </w:p>
    <w:p w14:paraId="3A4C3A4E" w14:textId="77777777" w:rsidR="00133F34" w:rsidRDefault="00361A3C" w:rsidP="00361A3C">
      <w:pPr>
        <w:pStyle w:val="Heading2"/>
      </w:pPr>
      <w:r>
        <w:t xml:space="preserve">AT: </w:t>
      </w:r>
      <w:proofErr w:type="spellStart"/>
      <w:r>
        <w:t>Aff</w:t>
      </w:r>
      <w:proofErr w:type="spellEnd"/>
      <w:r>
        <w:t xml:space="preserve"> </w:t>
      </w:r>
      <w:proofErr w:type="spellStart"/>
      <w:r>
        <w:t>Args</w:t>
      </w:r>
      <w:proofErr w:type="spellEnd"/>
    </w:p>
    <w:p w14:paraId="19659283" w14:textId="77777777" w:rsidR="00361A3C" w:rsidRDefault="00361A3C" w:rsidP="00361A3C">
      <w:pPr>
        <w:pStyle w:val="Heading3"/>
      </w:pPr>
      <w:r>
        <w:t xml:space="preserve">AT: But Science! </w:t>
      </w:r>
      <w:proofErr w:type="gramStart"/>
      <w:r>
        <w:t>and</w:t>
      </w:r>
      <w:proofErr w:type="gramEnd"/>
      <w:r>
        <w:t xml:space="preserve"> environmental groups know things! </w:t>
      </w:r>
    </w:p>
    <w:p w14:paraId="68B26CB3" w14:textId="77777777" w:rsidR="00361A3C" w:rsidRDefault="00361A3C" w:rsidP="00361A3C">
      <w:pPr>
        <w:pStyle w:val="Heading4"/>
      </w:pPr>
      <w:r>
        <w:t xml:space="preserve">Large environmental groups are biased – they have incentives to hyperbolize data. </w:t>
      </w:r>
    </w:p>
    <w:p w14:paraId="20010950" w14:textId="77777777" w:rsidR="00361A3C" w:rsidRPr="00DF3958" w:rsidRDefault="00361A3C" w:rsidP="00361A3C">
      <w:pPr>
        <w:rPr>
          <w:sz w:val="18"/>
          <w:szCs w:val="18"/>
        </w:rPr>
      </w:pPr>
      <w:proofErr w:type="spellStart"/>
      <w:r w:rsidRPr="00147C24">
        <w:rPr>
          <w:rStyle w:val="Style13ptBold"/>
        </w:rPr>
        <w:t>Nordhaus</w:t>
      </w:r>
      <w:proofErr w:type="spellEnd"/>
      <w:r w:rsidRPr="00147C24">
        <w:rPr>
          <w:rStyle w:val="Style13ptBold"/>
        </w:rPr>
        <w:t xml:space="preserve"> &amp; </w:t>
      </w:r>
      <w:proofErr w:type="spellStart"/>
      <w:r w:rsidRPr="00147C24">
        <w:rPr>
          <w:rStyle w:val="Style13ptBold"/>
        </w:rPr>
        <w:t>Shellenberger</w:t>
      </w:r>
      <w:proofErr w:type="spellEnd"/>
      <w:r w:rsidRPr="00147C24">
        <w:rPr>
          <w:rStyle w:val="Style13ptBold"/>
        </w:rPr>
        <w:t xml:space="preserve"> </w:t>
      </w:r>
      <w:r>
        <w:rPr>
          <w:rStyle w:val="Style13ptBold"/>
        </w:rPr>
        <w:t>4</w:t>
      </w:r>
      <w:r>
        <w:t xml:space="preserve"> </w:t>
      </w:r>
      <w:r w:rsidRPr="000C30A0">
        <w:rPr>
          <w:sz w:val="18"/>
        </w:rPr>
        <w:t>[Ted – environmental policy expert, chairman of The Breakthrough Institute</w:t>
      </w:r>
      <w:r>
        <w:rPr>
          <w:sz w:val="18"/>
        </w:rPr>
        <w:t>, Vice President of Evans/McDonough (one of the country’s leading research firms)</w:t>
      </w:r>
      <w:r w:rsidRPr="000C30A0">
        <w:rPr>
          <w:sz w:val="18"/>
        </w:rPr>
        <w:t xml:space="preserve"> &amp; Michael – environmental policy expert, president of Breakthrough Institute;</w:t>
      </w:r>
      <w:r w:rsidRPr="00B1646A">
        <w:t xml:space="preserve"> </w:t>
      </w:r>
      <w:r w:rsidRPr="00B1646A">
        <w:rPr>
          <w:sz w:val="18"/>
          <w:szCs w:val="18"/>
        </w:rPr>
        <w:t>“The Death of Environmentalism”</w:t>
      </w:r>
      <w:r>
        <w:rPr>
          <w:sz w:val="18"/>
          <w:szCs w:val="18"/>
        </w:rPr>
        <w:t>, 2004, The Breakthrough Institute \\NL</w:t>
      </w:r>
      <w:r w:rsidRPr="00B1646A">
        <w:rPr>
          <w:sz w:val="18"/>
          <w:szCs w:val="18"/>
        </w:rPr>
        <w:t>]</w:t>
      </w:r>
    </w:p>
    <w:p w14:paraId="62CF0652" w14:textId="77777777" w:rsidR="00361A3C" w:rsidRDefault="00361A3C" w:rsidP="00361A3C">
      <w:pPr>
        <w:rPr>
          <w:rStyle w:val="Emphasis"/>
        </w:rPr>
      </w:pPr>
      <w:r w:rsidRPr="00361A3C">
        <w:rPr>
          <w:sz w:val="16"/>
        </w:rPr>
        <w:t xml:space="preserve">One of the reasons environmental leaders can whistle past the graveyard of global warming politics is that the membership rolls and </w:t>
      </w:r>
      <w:r w:rsidRPr="007F4AFA">
        <w:rPr>
          <w:rStyle w:val="TitleChar"/>
        </w:rPr>
        <w:t>the income of the big environmental organizations have grown enormously</w:t>
      </w:r>
      <w:r w:rsidRPr="00361A3C">
        <w:rPr>
          <w:sz w:val="16"/>
        </w:rPr>
        <w:t xml:space="preserve"> over the past 30 years — especially since the election of George W. Bush in 2000. </w:t>
      </w:r>
      <w:r w:rsidRPr="007F4AFA">
        <w:rPr>
          <w:rStyle w:val="TitleChar"/>
        </w:rPr>
        <w:t>The institutions that define what environmentalism means boast large professional staffs and receive tens of millions of dollars every year from foundations and individuals</w:t>
      </w:r>
      <w:r w:rsidRPr="00361A3C">
        <w:rPr>
          <w:sz w:val="16"/>
        </w:rPr>
        <w:t xml:space="preserve">. Given these rewards, </w:t>
      </w:r>
      <w:r w:rsidRPr="007F4AFA">
        <w:rPr>
          <w:rStyle w:val="TitleChar"/>
        </w:rPr>
        <w:t xml:space="preserve">it’s no surprise that most environmental leaders neither craft nor </w:t>
      </w:r>
      <w:proofErr w:type="gramStart"/>
      <w:r w:rsidRPr="007F4AFA">
        <w:rPr>
          <w:rStyle w:val="TitleChar"/>
        </w:rPr>
        <w:t>support proposals that could be tagged</w:t>
      </w:r>
      <w:proofErr w:type="gramEnd"/>
      <w:r w:rsidRPr="007F4AFA">
        <w:rPr>
          <w:rStyle w:val="TitleChar"/>
        </w:rPr>
        <w:t xml:space="preserve"> “non-environmental.”</w:t>
      </w:r>
      <w:r w:rsidRPr="00361A3C">
        <w:rPr>
          <w:sz w:val="16"/>
        </w:rPr>
        <w:t xml:space="preserve"> </w:t>
      </w:r>
      <w:r w:rsidRPr="007F4AFA">
        <w:rPr>
          <w:rStyle w:val="TitleChar"/>
        </w:rPr>
        <w:t xml:space="preserve">Doing otherwise would do more than threaten their status; </w:t>
      </w:r>
      <w:r w:rsidRPr="007F4AFA">
        <w:rPr>
          <w:rStyle w:val="Emphasis"/>
        </w:rPr>
        <w:t>it would undermine their brand.</w:t>
      </w:r>
    </w:p>
    <w:p w14:paraId="06D8183D" w14:textId="2B269CFA" w:rsidR="005E65E0" w:rsidRDefault="005E65E0" w:rsidP="005E65E0">
      <w:pPr>
        <w:pStyle w:val="Heading3"/>
      </w:pPr>
      <w:r>
        <w:t>AT: Perm</w:t>
      </w:r>
    </w:p>
    <w:p w14:paraId="255044A1" w14:textId="77777777" w:rsidR="005E65E0" w:rsidRDefault="005E65E0" w:rsidP="005E65E0">
      <w:pPr>
        <w:pStyle w:val="Heading4"/>
      </w:pPr>
      <w:r>
        <w:t xml:space="preserve">Overheated climate rhetoric drowns out any chance for rational discussion – leads to despair and hopelessness. </w:t>
      </w:r>
    </w:p>
    <w:p w14:paraId="13659887" w14:textId="04F70104" w:rsidR="005E65E0" w:rsidRDefault="005E65E0" w:rsidP="005E65E0">
      <w:r>
        <w:t xml:space="preserve">Gary </w:t>
      </w:r>
      <w:r w:rsidRPr="007114D7">
        <w:rPr>
          <w:rStyle w:val="Style13ptBold"/>
        </w:rPr>
        <w:t>Mason</w:t>
      </w:r>
      <w:r>
        <w:t xml:space="preserve">, Globe and Mail Columnist, </w:t>
      </w:r>
      <w:r w:rsidRPr="007114D7">
        <w:rPr>
          <w:rStyle w:val="Style13ptBold"/>
        </w:rPr>
        <w:t>07</w:t>
      </w:r>
      <w:r>
        <w:t xml:space="preserve"> ["Climate change discourse has ring of boy-cried-wolf,"</w:t>
      </w:r>
      <w:r w:rsidRPr="0019240F">
        <w:t xml:space="preserve"> </w:t>
      </w:r>
      <w:r>
        <w:t>The Globe and Mail (Canada),</w:t>
      </w:r>
      <w:r w:rsidRPr="0019240F">
        <w:t xml:space="preserve"> </w:t>
      </w:r>
      <w:r w:rsidR="00732046">
        <w:t>April 12, 2007]//JH</w:t>
      </w:r>
    </w:p>
    <w:p w14:paraId="5F6E4B6C" w14:textId="7D0012A4" w:rsidR="005E65E0" w:rsidRDefault="005E65E0" w:rsidP="005E65E0">
      <w:pPr>
        <w:rPr>
          <w:sz w:val="16"/>
        </w:rPr>
      </w:pPr>
      <w:r w:rsidRPr="00465AD4">
        <w:rPr>
          <w:sz w:val="16"/>
        </w:rPr>
        <w:t xml:space="preserve">At a recent dinner party, </w:t>
      </w:r>
      <w:r w:rsidRPr="00465AD4">
        <w:rPr>
          <w:rStyle w:val="TitleChar"/>
        </w:rPr>
        <w:t>the conversation turned to climate change. And then to despair.</w:t>
      </w:r>
      <w:r w:rsidRPr="00465AD4">
        <w:rPr>
          <w:sz w:val="12"/>
        </w:rPr>
        <w:t>¶</w:t>
      </w:r>
      <w:r w:rsidRPr="00465AD4">
        <w:rPr>
          <w:sz w:val="16"/>
        </w:rPr>
        <w:t xml:space="preserve"> </w:t>
      </w:r>
      <w:proofErr w:type="gramStart"/>
      <w:r w:rsidRPr="00465AD4">
        <w:rPr>
          <w:sz w:val="16"/>
        </w:rPr>
        <w:t>It</w:t>
      </w:r>
      <w:proofErr w:type="gramEnd"/>
      <w:r w:rsidRPr="00465AD4">
        <w:rPr>
          <w:sz w:val="16"/>
        </w:rPr>
        <w:t xml:space="preserve"> seems </w:t>
      </w:r>
      <w:r w:rsidRPr="00465AD4">
        <w:rPr>
          <w:rStyle w:val="TitleChar"/>
        </w:rPr>
        <w:t>the recent spate of stories warning of famine and heat waves and violent storms that will kill millions have begun to take their toll. And the reaction they're causing is not</w:t>
      </w:r>
      <w:r w:rsidRPr="00465AD4">
        <w:rPr>
          <w:sz w:val="16"/>
        </w:rPr>
        <w:t xml:space="preserve"> all </w:t>
      </w:r>
      <w:r w:rsidRPr="00465AD4">
        <w:rPr>
          <w:rStyle w:val="TitleChar"/>
        </w:rPr>
        <w:t>good.</w:t>
      </w:r>
      <w:r w:rsidRPr="00465AD4">
        <w:rPr>
          <w:sz w:val="12"/>
        </w:rPr>
        <w:t>¶</w:t>
      </w:r>
      <w:r w:rsidRPr="00465AD4">
        <w:rPr>
          <w:sz w:val="16"/>
        </w:rPr>
        <w:t xml:space="preserve"> </w:t>
      </w:r>
      <w:proofErr w:type="gramStart"/>
      <w:r w:rsidRPr="00465AD4">
        <w:rPr>
          <w:sz w:val="16"/>
        </w:rPr>
        <w:t>The</w:t>
      </w:r>
      <w:proofErr w:type="gramEnd"/>
      <w:r w:rsidRPr="00465AD4">
        <w:rPr>
          <w:sz w:val="16"/>
        </w:rPr>
        <w:t xml:space="preserve"> dire warnings by climate-change scientists are meant to wake the world up to the potential impacts of global warming. But the unrelenting pace of their grim prophecies has some people crying - Enough!</w:t>
      </w:r>
      <w:r w:rsidRPr="00465AD4">
        <w:rPr>
          <w:sz w:val="12"/>
        </w:rPr>
        <w:t>¶</w:t>
      </w:r>
      <w:r w:rsidRPr="00465AD4">
        <w:rPr>
          <w:sz w:val="16"/>
        </w:rPr>
        <w:t xml:space="preserve"> When the UN climate panel that released its report this month predicted that greenhouse gases would cause desertification, droughts and rising seas that would kill hundreds of thousands, you could almost hear the reaction: "Yes, we know. If we don't die from starvation or by getting swallowed up in a tsunami, we stand a good chance of frying to a crisp."</w:t>
      </w:r>
      <w:r w:rsidRPr="00465AD4">
        <w:rPr>
          <w:sz w:val="12"/>
        </w:rPr>
        <w:t>¶</w:t>
      </w:r>
      <w:r w:rsidRPr="00465AD4">
        <w:rPr>
          <w:sz w:val="16"/>
        </w:rPr>
        <w:t xml:space="preserve"> </w:t>
      </w:r>
      <w:proofErr w:type="gramStart"/>
      <w:r w:rsidRPr="00465AD4">
        <w:rPr>
          <w:rStyle w:val="TitleChar"/>
        </w:rPr>
        <w:t>The</w:t>
      </w:r>
      <w:proofErr w:type="gramEnd"/>
      <w:r w:rsidRPr="00465AD4">
        <w:rPr>
          <w:rStyle w:val="TitleChar"/>
        </w:rPr>
        <w:t xml:space="preserve"> apocalyptic reports have become </w:t>
      </w:r>
      <w:r w:rsidRPr="00465AD4">
        <w:rPr>
          <w:sz w:val="16"/>
        </w:rPr>
        <w:t xml:space="preserve">as </w:t>
      </w:r>
      <w:r w:rsidRPr="00465AD4">
        <w:rPr>
          <w:rStyle w:val="TitleChar"/>
        </w:rPr>
        <w:t>predictable</w:t>
      </w:r>
      <w:r w:rsidRPr="00465AD4">
        <w:rPr>
          <w:sz w:val="16"/>
        </w:rPr>
        <w:t xml:space="preserve"> as the February rain here. </w:t>
      </w:r>
      <w:r w:rsidRPr="00465AD4">
        <w:rPr>
          <w:rStyle w:val="TitleChar"/>
        </w:rPr>
        <w:t xml:space="preserve">There is </w:t>
      </w:r>
      <w:proofErr w:type="gramStart"/>
      <w:r w:rsidRPr="00465AD4">
        <w:rPr>
          <w:rStyle w:val="TitleChar"/>
        </w:rPr>
        <w:t>a sameness</w:t>
      </w:r>
      <w:proofErr w:type="gramEnd"/>
      <w:r w:rsidRPr="00465AD4">
        <w:rPr>
          <w:rStyle w:val="TitleChar"/>
        </w:rPr>
        <w:t>, a nothing-new feel about the stories on global warming these days. They are all accompanied by a familiar, semi-shrill, semi-hysterical tone. The litany of catastrophic consequences that will be unleashed on the planet is repeated again and again and again.</w:t>
      </w:r>
      <w:r w:rsidRPr="00465AD4">
        <w:rPr>
          <w:rStyle w:val="TitleChar"/>
          <w:b w:val="0"/>
          <w:sz w:val="12"/>
        </w:rPr>
        <w:t>¶</w:t>
      </w:r>
      <w:r w:rsidRPr="00465AD4">
        <w:rPr>
          <w:rStyle w:val="TitleChar"/>
          <w:sz w:val="12"/>
        </w:rPr>
        <w:t xml:space="preserve"> </w:t>
      </w:r>
      <w:r w:rsidRPr="00465AD4">
        <w:rPr>
          <w:rStyle w:val="TitleChar"/>
        </w:rPr>
        <w:t>People have begun to stop listening.</w:t>
      </w:r>
      <w:r w:rsidRPr="00465AD4">
        <w:rPr>
          <w:rStyle w:val="TitleChar"/>
          <w:b w:val="0"/>
          <w:sz w:val="12"/>
        </w:rPr>
        <w:t>¶</w:t>
      </w:r>
      <w:r w:rsidRPr="00465AD4">
        <w:rPr>
          <w:rStyle w:val="TitleChar"/>
          <w:sz w:val="12"/>
        </w:rPr>
        <w:t xml:space="preserve"> </w:t>
      </w:r>
      <w:proofErr w:type="gramStart"/>
      <w:r w:rsidRPr="00465AD4">
        <w:rPr>
          <w:sz w:val="16"/>
        </w:rPr>
        <w:t>Few</w:t>
      </w:r>
      <w:proofErr w:type="gramEnd"/>
      <w:r w:rsidRPr="00465AD4">
        <w:rPr>
          <w:sz w:val="16"/>
        </w:rPr>
        <w:t xml:space="preserve"> argue any more that climate change is not real and that nothing needs to be done to reverse the impacts of global warming. We know what's going to happen if we ignore the warning signs. But screaming: "We're all going to die," day after day after day is doing us no good.</w:t>
      </w:r>
      <w:r w:rsidRPr="00465AD4">
        <w:rPr>
          <w:sz w:val="12"/>
        </w:rPr>
        <w:t>¶</w:t>
      </w:r>
      <w:r w:rsidRPr="00465AD4">
        <w:rPr>
          <w:sz w:val="16"/>
        </w:rPr>
        <w:t xml:space="preserve"> </w:t>
      </w:r>
      <w:proofErr w:type="gramStart"/>
      <w:r w:rsidRPr="00465AD4">
        <w:rPr>
          <w:rStyle w:val="TitleChar"/>
        </w:rPr>
        <w:t>The</w:t>
      </w:r>
      <w:proofErr w:type="gramEnd"/>
      <w:r w:rsidRPr="00465AD4">
        <w:rPr>
          <w:rStyle w:val="TitleChar"/>
        </w:rPr>
        <w:t xml:space="preserve"> voices of doom have begun to drown out the thoughtful, rational discussion that needs to take place around solutions</w:t>
      </w:r>
      <w:r w:rsidRPr="00465AD4">
        <w:rPr>
          <w:sz w:val="16"/>
        </w:rPr>
        <w:t>. We need to consider how we're going to get out of this mess while not plunging the world into economic chaos at the same time.</w:t>
      </w:r>
      <w:r w:rsidRPr="00465AD4">
        <w:rPr>
          <w:sz w:val="12"/>
        </w:rPr>
        <w:t>¶</w:t>
      </w:r>
      <w:r w:rsidRPr="00465AD4">
        <w:rPr>
          <w:sz w:val="16"/>
        </w:rPr>
        <w:t xml:space="preserve"> It doesn't help when so-called experts are yelling "the sky is falling" every day.</w:t>
      </w:r>
      <w:r w:rsidRPr="00465AD4">
        <w:rPr>
          <w:sz w:val="12"/>
        </w:rPr>
        <w:t>¶</w:t>
      </w:r>
      <w:r w:rsidRPr="00465AD4">
        <w:rPr>
          <w:sz w:val="16"/>
        </w:rPr>
        <w:t xml:space="preserve"> "I think the whole climate-change discussion is getting pretty embarrassing, quite honestly," says Michael Howard, professor of anthropology at Simon Fraser University.</w:t>
      </w:r>
      <w:r w:rsidRPr="00465AD4">
        <w:rPr>
          <w:sz w:val="12"/>
        </w:rPr>
        <w:t>¶</w:t>
      </w:r>
      <w:r w:rsidRPr="00465AD4">
        <w:rPr>
          <w:sz w:val="16"/>
        </w:rPr>
        <w:t xml:space="preserve"> "Some of </w:t>
      </w:r>
      <w:r w:rsidRPr="00465AD4">
        <w:rPr>
          <w:rStyle w:val="TitleChar"/>
        </w:rPr>
        <w:t>it is just over the top. It has a ring of boy-who-cried-wolf about it, and I think there's a real fear it may discredit the whole conversation.</w:t>
      </w:r>
      <w:r w:rsidRPr="00465AD4">
        <w:rPr>
          <w:sz w:val="16"/>
        </w:rPr>
        <w:t>"</w:t>
      </w:r>
      <w:r w:rsidRPr="00465AD4">
        <w:rPr>
          <w:sz w:val="12"/>
        </w:rPr>
        <w:t>¶</w:t>
      </w:r>
      <w:r w:rsidRPr="00465AD4">
        <w:rPr>
          <w:sz w:val="16"/>
        </w:rPr>
        <w:t xml:space="preserve"> Prof. Howard, who has edited a book on Asia's environmental crisis, believes ideologues with a political agenda have hijacked the climate-change debate.</w:t>
      </w:r>
      <w:r w:rsidRPr="00465AD4">
        <w:rPr>
          <w:sz w:val="12"/>
        </w:rPr>
        <w:t>¶</w:t>
      </w:r>
      <w:r w:rsidRPr="00465AD4">
        <w:rPr>
          <w:sz w:val="16"/>
        </w:rPr>
        <w:t xml:space="preserve"> I'm not sure about that.</w:t>
      </w:r>
      <w:r w:rsidRPr="00465AD4">
        <w:rPr>
          <w:sz w:val="12"/>
        </w:rPr>
        <w:t>¶</w:t>
      </w:r>
      <w:r w:rsidRPr="00465AD4">
        <w:rPr>
          <w:sz w:val="16"/>
        </w:rPr>
        <w:t xml:space="preserve"> But there are certainly scientists who have dwelled in obscurity the past couple of decades now enjoying the attention and notoriety their field of interest is experiencing.</w:t>
      </w:r>
      <w:r w:rsidRPr="00465AD4">
        <w:rPr>
          <w:sz w:val="12"/>
        </w:rPr>
        <w:t>¶</w:t>
      </w:r>
      <w:r w:rsidRPr="00465AD4">
        <w:rPr>
          <w:sz w:val="16"/>
        </w:rPr>
        <w:t xml:space="preserve"> And they don't want to leave the stage.</w:t>
      </w:r>
      <w:r w:rsidRPr="00465AD4">
        <w:rPr>
          <w:sz w:val="12"/>
        </w:rPr>
        <w:t>¶</w:t>
      </w:r>
      <w:r w:rsidRPr="00465AD4">
        <w:rPr>
          <w:sz w:val="16"/>
        </w:rPr>
        <w:t xml:space="preserve"> Dale Marshall, climate-change policy analyst with the David Suzuki Foundation, is concerned </w:t>
      </w:r>
      <w:r w:rsidRPr="00465AD4">
        <w:rPr>
          <w:rStyle w:val="TitleChar"/>
        </w:rPr>
        <w:t>the public is becoming desensitized to the dangers of global warming because of all the overheated rhetoric.</w:t>
      </w:r>
      <w:r w:rsidRPr="00465AD4">
        <w:rPr>
          <w:rStyle w:val="TitleChar"/>
          <w:b w:val="0"/>
          <w:sz w:val="12"/>
        </w:rPr>
        <w:t>¶</w:t>
      </w:r>
      <w:r w:rsidRPr="00465AD4">
        <w:rPr>
          <w:rStyle w:val="TitleChar"/>
          <w:sz w:val="12"/>
        </w:rPr>
        <w:t xml:space="preserve"> </w:t>
      </w:r>
      <w:r w:rsidRPr="00465AD4">
        <w:rPr>
          <w:sz w:val="16"/>
        </w:rPr>
        <w:t xml:space="preserve">He worries </w:t>
      </w:r>
      <w:r w:rsidRPr="00465AD4">
        <w:rPr>
          <w:rStyle w:val="TitleChar"/>
        </w:rPr>
        <w:t>people will go from denial to utter hopelessness.</w:t>
      </w:r>
      <w:r w:rsidRPr="00465AD4">
        <w:rPr>
          <w:sz w:val="12"/>
        </w:rPr>
        <w:t>¶</w:t>
      </w:r>
      <w:r w:rsidRPr="00465AD4">
        <w:rPr>
          <w:sz w:val="16"/>
        </w:rPr>
        <w:t xml:space="preserve"> "There are some who are guilty of talking in such huge, apocalyptic terms, </w:t>
      </w:r>
      <w:r w:rsidRPr="00465AD4">
        <w:rPr>
          <w:rStyle w:val="TitleChar"/>
        </w:rPr>
        <w:t>people start feeling like there's nothing they can do</w:t>
      </w:r>
      <w:r w:rsidRPr="00465AD4">
        <w:rPr>
          <w:sz w:val="16"/>
        </w:rPr>
        <w:t>," he said in a phone interview from Ottawa.</w:t>
      </w:r>
      <w:r w:rsidRPr="00465AD4">
        <w:rPr>
          <w:sz w:val="12"/>
        </w:rPr>
        <w:t>¶</w:t>
      </w:r>
      <w:r w:rsidRPr="00465AD4">
        <w:rPr>
          <w:sz w:val="16"/>
        </w:rPr>
        <w:t xml:space="preserve"> "And, quite frankly, I'd put Al Gore in that category. There's no question he's done a lot to raise awareness of the issue, but I've seen both his movie and his presentation and it's overwhelming, especially for people who don't know a lot about the issue."</w:t>
      </w:r>
      <w:r w:rsidRPr="00465AD4">
        <w:rPr>
          <w:sz w:val="12"/>
        </w:rPr>
        <w:t>¶</w:t>
      </w:r>
      <w:r w:rsidRPr="00465AD4">
        <w:rPr>
          <w:sz w:val="16"/>
        </w:rPr>
        <w:t xml:space="preserve"> Mr. Marshall said that at the end of one of Mr. Gore's presentations, he thought there were some in the audience who were going to "slit their throats."</w:t>
      </w:r>
      <w:r w:rsidRPr="00465AD4">
        <w:rPr>
          <w:sz w:val="12"/>
        </w:rPr>
        <w:t>¶</w:t>
      </w:r>
      <w:r w:rsidRPr="00465AD4">
        <w:rPr>
          <w:sz w:val="16"/>
        </w:rPr>
        <w:t xml:space="preserve"> "</w:t>
      </w:r>
      <w:r w:rsidRPr="00465AD4">
        <w:rPr>
          <w:rStyle w:val="TitleChar"/>
        </w:rPr>
        <w:t>People hear a disconnect between the apocalyptic vision that some are predicting while at the same time being told that they can help by changing the kind of light bulbs they use</w:t>
      </w:r>
      <w:r w:rsidRPr="00465AD4">
        <w:rPr>
          <w:sz w:val="16"/>
        </w:rPr>
        <w:t>," Mr. Marshall said.</w:t>
      </w:r>
      <w:r w:rsidRPr="00465AD4">
        <w:rPr>
          <w:sz w:val="12"/>
        </w:rPr>
        <w:t>¶</w:t>
      </w:r>
      <w:r w:rsidRPr="00465AD4">
        <w:rPr>
          <w:sz w:val="16"/>
        </w:rPr>
        <w:t xml:space="preserve"> "It's like: 'Don't tell me I can change a light bulb and fix climate change because that just doesn't make sense.' "</w:t>
      </w:r>
      <w:r w:rsidRPr="00465AD4">
        <w:rPr>
          <w:sz w:val="12"/>
        </w:rPr>
        <w:t>¶</w:t>
      </w:r>
      <w:r w:rsidRPr="00465AD4">
        <w:rPr>
          <w:sz w:val="16"/>
        </w:rPr>
        <w:t xml:space="preserve"> </w:t>
      </w:r>
      <w:proofErr w:type="gramStart"/>
      <w:r w:rsidRPr="00465AD4">
        <w:rPr>
          <w:sz w:val="16"/>
        </w:rPr>
        <w:t>The</w:t>
      </w:r>
      <w:proofErr w:type="gramEnd"/>
      <w:r w:rsidRPr="00465AD4">
        <w:rPr>
          <w:sz w:val="16"/>
        </w:rPr>
        <w:t xml:space="preserve"> impact </w:t>
      </w:r>
      <w:r w:rsidRPr="00465AD4">
        <w:rPr>
          <w:rStyle w:val="TitleChar"/>
        </w:rPr>
        <w:t>we, as individuals, can have is a whole other discussion. And one we should be having. It makes more sense than retreating into some hole, waiting for the world to end.</w:t>
      </w:r>
      <w:r w:rsidRPr="00465AD4">
        <w:rPr>
          <w:rStyle w:val="TitleChar"/>
          <w:b w:val="0"/>
          <w:sz w:val="12"/>
        </w:rPr>
        <w:t>¶</w:t>
      </w:r>
      <w:r w:rsidRPr="00465AD4">
        <w:rPr>
          <w:rStyle w:val="TitleChar"/>
          <w:sz w:val="12"/>
        </w:rPr>
        <w:t xml:space="preserve"> </w:t>
      </w:r>
      <w:r w:rsidRPr="00465AD4">
        <w:rPr>
          <w:sz w:val="16"/>
        </w:rPr>
        <w:t xml:space="preserve">Climate change is real, </w:t>
      </w:r>
      <w:proofErr w:type="gramStart"/>
      <w:r w:rsidRPr="00465AD4">
        <w:rPr>
          <w:sz w:val="16"/>
        </w:rPr>
        <w:t>we</w:t>
      </w:r>
      <w:proofErr w:type="gramEnd"/>
      <w:r w:rsidRPr="00465AD4">
        <w:rPr>
          <w:sz w:val="16"/>
        </w:rPr>
        <w:t xml:space="preserve"> know that. But it's a problem we can do something about.</w:t>
      </w:r>
      <w:r w:rsidRPr="00465AD4">
        <w:rPr>
          <w:sz w:val="12"/>
        </w:rPr>
        <w:t>¶</w:t>
      </w:r>
      <w:r w:rsidRPr="00465AD4">
        <w:rPr>
          <w:sz w:val="16"/>
        </w:rPr>
        <w:t xml:space="preserve"> </w:t>
      </w:r>
      <w:proofErr w:type="gramStart"/>
      <w:r w:rsidRPr="00465AD4">
        <w:rPr>
          <w:sz w:val="16"/>
        </w:rPr>
        <w:t>It</w:t>
      </w:r>
      <w:proofErr w:type="gramEnd"/>
      <w:r w:rsidRPr="00465AD4">
        <w:rPr>
          <w:sz w:val="16"/>
        </w:rPr>
        <w:t xml:space="preserve"> will involve more than changing the type of light bulbs we use, but it's not insurmountable. And that's what we need to focus on now.</w:t>
      </w:r>
      <w:r w:rsidRPr="00465AD4">
        <w:rPr>
          <w:sz w:val="12"/>
        </w:rPr>
        <w:t>¶</w:t>
      </w:r>
      <w:r w:rsidRPr="00465AD4">
        <w:rPr>
          <w:sz w:val="16"/>
        </w:rPr>
        <w:t xml:space="preserve"> </w:t>
      </w:r>
      <w:r w:rsidRPr="00465AD4">
        <w:rPr>
          <w:rStyle w:val="TitleChar"/>
        </w:rPr>
        <w:t xml:space="preserve">Fear mongering is just getting in the way </w:t>
      </w:r>
      <w:r w:rsidRPr="00465AD4">
        <w:rPr>
          <w:sz w:val="16"/>
        </w:rPr>
        <w:t>of licking this thing.</w:t>
      </w:r>
    </w:p>
    <w:p w14:paraId="6C2727B8" w14:textId="1B369D2C" w:rsidR="00705CCC" w:rsidRPr="00705CCC" w:rsidRDefault="00705CCC" w:rsidP="00705CCC">
      <w:pPr>
        <w:pStyle w:val="Heading4"/>
      </w:pPr>
      <w:r>
        <w:t xml:space="preserve">The mindset of securitization that is maintained by government policy hinders any development of effective solutions. </w:t>
      </w:r>
    </w:p>
    <w:p w14:paraId="67D37F2A" w14:textId="6BBA2172" w:rsidR="006E4F67" w:rsidRDefault="006E4F67" w:rsidP="006E4F67">
      <w:proofErr w:type="spellStart"/>
      <w:r w:rsidRPr="00705CCC">
        <w:rPr>
          <w:rStyle w:val="Style13ptBold"/>
        </w:rPr>
        <w:t>Trenell</w:t>
      </w:r>
      <w:proofErr w:type="spellEnd"/>
      <w:r w:rsidRPr="00705CCC">
        <w:rPr>
          <w:rStyle w:val="Style13ptBold"/>
        </w:rPr>
        <w:t>, 6</w:t>
      </w:r>
      <w:r>
        <w:t xml:space="preserve"> [September, 2006, Paul </w:t>
      </w:r>
      <w:proofErr w:type="spellStart"/>
      <w:r>
        <w:t>Trenell</w:t>
      </w:r>
      <w:proofErr w:type="spellEnd"/>
      <w:r>
        <w:t>, Department of International Politics, University of Wales, “The (</w:t>
      </w:r>
      <w:proofErr w:type="spellStart"/>
      <w:r>
        <w:t>Im</w:t>
      </w:r>
      <w:proofErr w:type="spellEnd"/>
      <w:proofErr w:type="gramStart"/>
      <w:r>
        <w:t>)</w:t>
      </w:r>
      <w:proofErr w:type="spellStart"/>
      <w:r>
        <w:t>possibilty</w:t>
      </w:r>
      <w:proofErr w:type="spellEnd"/>
      <w:proofErr w:type="gramEnd"/>
      <w:r>
        <w:t xml:space="preserve"> of Environmental Security,” </w:t>
      </w:r>
      <w:hyperlink r:id="rId8" w:history="1">
        <w:r w:rsidR="00705CCC" w:rsidRPr="00A27681">
          <w:rPr>
            <w:rStyle w:val="Hyperlink"/>
          </w:rPr>
          <w:t>http://cadair.aber.ac.uk/dspace/bitstream/2160/410/5/trenellpaulipm0060.doc.txt</w:t>
        </w:r>
      </w:hyperlink>
      <w:r>
        <w:t>]</w:t>
      </w:r>
      <w:r w:rsidR="00732046">
        <w:t>//JH</w:t>
      </w:r>
    </w:p>
    <w:p w14:paraId="654C7C41" w14:textId="404A8E47" w:rsidR="003E009C" w:rsidRPr="00FB49A0" w:rsidRDefault="003E009C" w:rsidP="006E4F67">
      <w:pPr>
        <w:rPr>
          <w:sz w:val="14"/>
        </w:rPr>
      </w:pPr>
      <w:r w:rsidRPr="00705CCC">
        <w:rPr>
          <w:rStyle w:val="StyleUnderline"/>
        </w:rPr>
        <w:t>The most immediately striking mismatch between the security framework and environmental needs is the fact that the notion of security is so closely entangled with the territorially bound nation state.</w:t>
      </w:r>
      <w:r w:rsidRPr="00FB49A0">
        <w:rPr>
          <w:sz w:val="14"/>
        </w:rPr>
        <w:t xml:space="preserve"> </w:t>
      </w:r>
      <w:proofErr w:type="spellStart"/>
      <w:r w:rsidRPr="00FB49A0">
        <w:rPr>
          <w:sz w:val="14"/>
        </w:rPr>
        <w:t>Waever</w:t>
      </w:r>
      <w:proofErr w:type="spellEnd"/>
      <w:r w:rsidRPr="00FB49A0">
        <w:rPr>
          <w:sz w:val="14"/>
        </w:rPr>
        <w:t xml:space="preserve"> has noted </w:t>
      </w:r>
      <w:proofErr w:type="gramStart"/>
      <w:r w:rsidRPr="00FB49A0">
        <w:rPr>
          <w:sz w:val="14"/>
        </w:rPr>
        <w:t>that ?</w:t>
      </w:r>
      <w:proofErr w:type="gramEnd"/>
      <w:r w:rsidRPr="00FB49A0">
        <w:rPr>
          <w:sz w:val="14"/>
        </w:rPr>
        <w:t xml:space="preserve">[t]here is no literature, no philosophy, no tradition of ?security? </w:t>
      </w:r>
      <w:proofErr w:type="gramStart"/>
      <w:r w:rsidRPr="00FB49A0">
        <w:rPr>
          <w:sz w:val="14"/>
        </w:rPr>
        <w:t>in</w:t>
      </w:r>
      <w:proofErr w:type="gramEnd"/>
      <w:r w:rsidRPr="00FB49A0">
        <w:rPr>
          <w:sz w:val="14"/>
        </w:rPr>
        <w:t xml:space="preserve"> non-state terms; it exists only as a critical idea? (1995: 48-9). </w:t>
      </w:r>
      <w:r w:rsidRPr="00705CCC">
        <w:rPr>
          <w:rStyle w:val="StyleUnderline"/>
        </w:rPr>
        <w:t>Since its inception security has been the business of the state, for it is at the heart of the social contract which brought the state into existence that citizens sacrifice freedoms and liberties to the sovereign in order that security be provided in return</w:t>
      </w:r>
      <w:r w:rsidRPr="00FB49A0">
        <w:rPr>
          <w:sz w:val="14"/>
        </w:rPr>
        <w:t xml:space="preserve"> (Hobbes, 1651: 91ff). As such, at the mention of security </w:t>
      </w:r>
      <w:proofErr w:type="spellStart"/>
      <w:r w:rsidRPr="00FB49A0">
        <w:rPr>
          <w:sz w:val="14"/>
        </w:rPr>
        <w:t>one</w:t>
      </w:r>
      <w:proofErr w:type="gramStart"/>
      <w:r w:rsidRPr="00FB49A0">
        <w:rPr>
          <w:sz w:val="14"/>
        </w:rPr>
        <w:t>?s</w:t>
      </w:r>
      <w:proofErr w:type="spellEnd"/>
      <w:proofErr w:type="gramEnd"/>
      <w:r w:rsidRPr="00FB49A0">
        <w:rPr>
          <w:sz w:val="14"/>
        </w:rPr>
        <w:t xml:space="preserve"> focus is invariably turned towards the state as the great protector. </w:t>
      </w:r>
      <w:r w:rsidRPr="00705CCC">
        <w:rPr>
          <w:rStyle w:val="StyleUnderline"/>
        </w:rPr>
        <w:t xml:space="preserve">As far as the environmental sector is concerned </w:t>
      </w:r>
      <w:r w:rsidRPr="00FB49A0">
        <w:rPr>
          <w:sz w:val="14"/>
        </w:rPr>
        <w:t>the</w:t>
      </w:r>
      <w:r w:rsidRPr="00705CCC">
        <w:rPr>
          <w:rStyle w:val="StyleUnderline"/>
        </w:rPr>
        <w:t xml:space="preserve"> focus on the state is detrimental </w:t>
      </w:r>
      <w:r w:rsidRPr="00FB49A0">
        <w:rPr>
          <w:sz w:val="14"/>
        </w:rPr>
        <w:t xml:space="preserve">in a number of ways. </w:t>
      </w:r>
    </w:p>
    <w:p w14:paraId="419C0234" w14:textId="3BBC425C" w:rsidR="003E009C" w:rsidRPr="00705CCC" w:rsidRDefault="003E009C" w:rsidP="006E4F67">
      <w:pPr>
        <w:rPr>
          <w:sz w:val="14"/>
        </w:rPr>
      </w:pPr>
      <w:r w:rsidRPr="00705CCC">
        <w:rPr>
          <w:sz w:val="14"/>
        </w:rPr>
        <w:t xml:space="preserve">Firstly, for many years the security of states has been achieved at the expense of other states. Security is innately linked with </w:t>
      </w:r>
      <w:proofErr w:type="gramStart"/>
      <w:r w:rsidRPr="00705CCC">
        <w:rPr>
          <w:sz w:val="14"/>
        </w:rPr>
        <w:t>the ?</w:t>
      </w:r>
      <w:proofErr w:type="gramEnd"/>
      <w:r w:rsidRPr="00705CCC">
        <w:rPr>
          <w:sz w:val="14"/>
        </w:rPr>
        <w:t xml:space="preserve">identification of others which threaten the purpose and cohesion of the state? (Barnett, 2001: 30). This stems from the project of nation building, for which security proved to be an important tool. By </w:t>
      </w:r>
      <w:proofErr w:type="spellStart"/>
      <w:r w:rsidRPr="00705CCC">
        <w:rPr>
          <w:sz w:val="14"/>
        </w:rPr>
        <w:t>focussing</w:t>
      </w:r>
      <w:proofErr w:type="spellEnd"/>
      <w:r w:rsidRPr="00705CCC">
        <w:rPr>
          <w:sz w:val="14"/>
        </w:rPr>
        <w:t xml:space="preserve"> attention on the threats posed by outsiders, national elites found that the domestic populace could be more easily homogenized and managed. As Huysmans has </w:t>
      </w:r>
      <w:proofErr w:type="gramStart"/>
      <w:r w:rsidRPr="00705CCC">
        <w:rPr>
          <w:sz w:val="14"/>
        </w:rPr>
        <w:t>detailed ?</w:t>
      </w:r>
      <w:proofErr w:type="gramEnd"/>
      <w:r w:rsidRPr="00705CCC">
        <w:rPr>
          <w:sz w:val="14"/>
        </w:rPr>
        <w:t xml:space="preserve">fear-of-the-power-of-the-other to kill me splits the human species, or better, unites atomic individuals in communities? (1998: 235).  Therefore, states in the process of providing security have a tendency to focus on external enemies in order to unite the internal population. </w:t>
      </w:r>
      <w:r w:rsidRPr="00705CCC">
        <w:rPr>
          <w:rStyle w:val="StyleUnderline"/>
        </w:rPr>
        <w:t xml:space="preserve">There is a danger that a security framework could import this type </w:t>
      </w:r>
      <w:proofErr w:type="gramStart"/>
      <w:r w:rsidRPr="00705CCC">
        <w:rPr>
          <w:rStyle w:val="StyleUnderline"/>
        </w:rPr>
        <w:t>of</w:t>
      </w:r>
      <w:r w:rsidRPr="00705CCC">
        <w:rPr>
          <w:sz w:val="14"/>
        </w:rPr>
        <w:t xml:space="preserve"> ?</w:t>
      </w:r>
      <w:proofErr w:type="gramEnd"/>
      <w:r w:rsidRPr="00705CCC">
        <w:rPr>
          <w:rStyle w:val="StyleUnderline"/>
        </w:rPr>
        <w:t>us versus them</w:t>
      </w:r>
      <w:r w:rsidRPr="00705CCC">
        <w:rPr>
          <w:sz w:val="14"/>
        </w:rPr>
        <w:t xml:space="preserve">? </w:t>
      </w:r>
      <w:proofErr w:type="gramStart"/>
      <w:r w:rsidRPr="00705CCC">
        <w:rPr>
          <w:rStyle w:val="StyleUnderline"/>
        </w:rPr>
        <w:t>thinking</w:t>
      </w:r>
      <w:proofErr w:type="gramEnd"/>
      <w:r w:rsidRPr="00705CCC">
        <w:rPr>
          <w:rStyle w:val="StyleUnderline"/>
        </w:rPr>
        <w:t xml:space="preserve"> into the environmental realm to detrimental effect. By searching only the external realm for the causes of </w:t>
      </w:r>
      <w:proofErr w:type="gramStart"/>
      <w:r w:rsidRPr="00705CCC">
        <w:rPr>
          <w:rStyle w:val="StyleUnderline"/>
        </w:rPr>
        <w:t xml:space="preserve">insecurity </w:t>
      </w:r>
      <w:r w:rsidRPr="00705CCC">
        <w:rPr>
          <w:sz w:val="14"/>
        </w:rPr>
        <w:t>?</w:t>
      </w:r>
      <w:proofErr w:type="gramEnd"/>
      <w:r w:rsidRPr="00705CCC">
        <w:rPr>
          <w:rStyle w:val="StyleUnderline"/>
        </w:rPr>
        <w:t>our complicity in evil is erased</w:t>
      </w:r>
      <w:r w:rsidRPr="00705CCC">
        <w:rPr>
          <w:sz w:val="14"/>
        </w:rPr>
        <w:t xml:space="preserve">? (Campbell, 1993: 3) </w:t>
      </w:r>
      <w:r w:rsidRPr="00705CCC">
        <w:rPr>
          <w:rStyle w:val="StyleUnderline"/>
        </w:rPr>
        <w:t>and the faults in our own actions are overlooked</w:t>
      </w:r>
      <w:r w:rsidRPr="00705CCC">
        <w:rPr>
          <w:sz w:val="14"/>
        </w:rPr>
        <w:t xml:space="preserve">. </w:t>
      </w:r>
      <w:r w:rsidRPr="00705CCC">
        <w:rPr>
          <w:rStyle w:val="StyleUnderline"/>
        </w:rPr>
        <w:t xml:space="preserve">This </w:t>
      </w:r>
      <w:r w:rsidRPr="00705CCC">
        <w:rPr>
          <w:sz w:val="14"/>
        </w:rPr>
        <w:t xml:space="preserve">aspect of security logic </w:t>
      </w:r>
      <w:r w:rsidRPr="00705CCC">
        <w:rPr>
          <w:rStyle w:val="StyleUnderline"/>
        </w:rPr>
        <w:t>would be unwelcome in the environmental sector</w:t>
      </w:r>
      <w:r w:rsidRPr="00705CCC">
        <w:rPr>
          <w:sz w:val="14"/>
        </w:rPr>
        <w:t xml:space="preserve">, for as Ulrich Beck has </w:t>
      </w:r>
      <w:proofErr w:type="spellStart"/>
      <w:r w:rsidRPr="00705CCC">
        <w:rPr>
          <w:sz w:val="14"/>
        </w:rPr>
        <w:t>emphasised</w:t>
      </w:r>
      <w:proofErr w:type="spellEnd"/>
      <w:r w:rsidRPr="00705CCC">
        <w:rPr>
          <w:sz w:val="14"/>
        </w:rPr>
        <w:t xml:space="preserve"> in his analysis of the present ecological </w:t>
      </w:r>
      <w:proofErr w:type="gramStart"/>
      <w:r w:rsidRPr="00705CCC">
        <w:rPr>
          <w:sz w:val="14"/>
        </w:rPr>
        <w:t>threat ?</w:t>
      </w:r>
      <w:proofErr w:type="gramEnd"/>
      <w:r w:rsidRPr="00705CCC">
        <w:rPr>
          <w:sz w:val="14"/>
        </w:rPr>
        <w:t xml:space="preserve">[t]his </w:t>
      </w:r>
      <w:r w:rsidRPr="00705CCC">
        <w:rPr>
          <w:rStyle w:val="StyleUnderline"/>
        </w:rPr>
        <w:t>threat to all life does not come from outside</w:t>
      </w:r>
      <w:r w:rsidRPr="00705CCC">
        <w:rPr>
          <w:sz w:val="14"/>
        </w:rPr>
        <w:t xml:space="preserve">? </w:t>
      </w:r>
      <w:r w:rsidRPr="00705CCC">
        <w:rPr>
          <w:rStyle w:val="StyleUnderline"/>
        </w:rPr>
        <w:t>It emerges within, enduringly as the reverse side of progress peace and normality</w:t>
      </w:r>
      <w:r w:rsidRPr="00705CCC">
        <w:rPr>
          <w:sz w:val="14"/>
        </w:rPr>
        <w:t xml:space="preserve">? </w:t>
      </w:r>
      <w:proofErr w:type="gramStart"/>
      <w:r w:rsidRPr="00705CCC">
        <w:rPr>
          <w:sz w:val="14"/>
        </w:rPr>
        <w:t>(Beck, 1995: 163).</w:t>
      </w:r>
      <w:proofErr w:type="gramEnd"/>
      <w:r w:rsidRPr="00705CCC">
        <w:rPr>
          <w:sz w:val="14"/>
        </w:rPr>
        <w:t xml:space="preserve"> </w:t>
      </w:r>
      <w:r w:rsidRPr="00705CCC">
        <w:rPr>
          <w:rStyle w:val="StyleUnderline"/>
        </w:rPr>
        <w:t xml:space="preserve">Put </w:t>
      </w:r>
      <w:proofErr w:type="gramStart"/>
      <w:r w:rsidRPr="00705CCC">
        <w:rPr>
          <w:rStyle w:val="StyleUnderline"/>
        </w:rPr>
        <w:t>simply</w:t>
      </w:r>
      <w:r w:rsidRPr="00705CCC">
        <w:rPr>
          <w:sz w:val="14"/>
        </w:rPr>
        <w:t xml:space="preserve"> ?</w:t>
      </w:r>
      <w:proofErr w:type="gramEnd"/>
      <w:r w:rsidRPr="00705CCC">
        <w:rPr>
          <w:rStyle w:val="StyleUnderline"/>
        </w:rPr>
        <w:t>society today is confronted by itself</w:t>
      </w:r>
      <w:r w:rsidRPr="00705CCC">
        <w:rPr>
          <w:sz w:val="14"/>
        </w:rPr>
        <w:t xml:space="preserve">? (Beck, 1992a: 183). </w:t>
      </w:r>
      <w:r w:rsidRPr="00705CCC">
        <w:rPr>
          <w:rStyle w:val="StyleUnderline"/>
        </w:rPr>
        <w:t>Any discursive association which obscures this fact is likely to prove counterproductive in the quest to address environmental issues.</w:t>
      </w:r>
    </w:p>
    <w:p w14:paraId="56A3AEF7" w14:textId="31163356" w:rsidR="003E009C" w:rsidRPr="00FB49A0" w:rsidRDefault="003E009C" w:rsidP="006E4F67">
      <w:pPr>
        <w:rPr>
          <w:sz w:val="14"/>
        </w:rPr>
      </w:pPr>
      <w:r w:rsidRPr="00FB49A0">
        <w:rPr>
          <w:sz w:val="14"/>
        </w:rPr>
        <w:t xml:space="preserve">Secondly, </w:t>
      </w:r>
      <w:r w:rsidRPr="00705CCC">
        <w:rPr>
          <w:rStyle w:val="StyleUnderline"/>
        </w:rPr>
        <w:t>the zero-sum mindset of conventional security may hinder the development of effective solutions</w:t>
      </w:r>
      <w:r w:rsidRPr="00FB49A0">
        <w:rPr>
          <w:sz w:val="14"/>
        </w:rPr>
        <w:t xml:space="preserve"> by preventing transnational cooperation. Ken </w:t>
      </w:r>
      <w:proofErr w:type="spellStart"/>
      <w:r w:rsidRPr="00FB49A0">
        <w:rPr>
          <w:sz w:val="14"/>
        </w:rPr>
        <w:t>Conca</w:t>
      </w:r>
      <w:proofErr w:type="spellEnd"/>
      <w:r w:rsidRPr="00FB49A0">
        <w:rPr>
          <w:sz w:val="14"/>
        </w:rPr>
        <w:t xml:space="preserve"> has </w:t>
      </w:r>
      <w:proofErr w:type="gramStart"/>
      <w:r w:rsidRPr="00FB49A0">
        <w:rPr>
          <w:sz w:val="14"/>
        </w:rPr>
        <w:t>suggested ?</w:t>
      </w:r>
      <w:proofErr w:type="gramEnd"/>
      <w:r w:rsidRPr="00705CCC">
        <w:rPr>
          <w:rStyle w:val="StyleUnderline"/>
        </w:rPr>
        <w:t>the concept of security invokes images of insulation</w:t>
      </w:r>
      <w:r w:rsidRPr="00FB49A0">
        <w:rPr>
          <w:sz w:val="14"/>
        </w:rPr>
        <w:t xml:space="preserve">? (1994: 18) whereby one takes care of </w:t>
      </w:r>
      <w:proofErr w:type="spellStart"/>
      <w:r w:rsidRPr="00FB49A0">
        <w:rPr>
          <w:sz w:val="14"/>
        </w:rPr>
        <w:t>one?s</w:t>
      </w:r>
      <w:proofErr w:type="spellEnd"/>
      <w:r w:rsidRPr="00FB49A0">
        <w:rPr>
          <w:sz w:val="14"/>
        </w:rPr>
        <w:t xml:space="preserve"> own land and people by any means necessary, and generally disregards the impact of this on other countries. </w:t>
      </w:r>
      <w:r w:rsidRPr="00705CCC">
        <w:rPr>
          <w:rStyle w:val="StyleUnderline"/>
        </w:rPr>
        <w:t xml:space="preserve">This may lead to a response whereby states attempt to forestall environmental damage </w:t>
      </w:r>
      <w:proofErr w:type="gramStart"/>
      <w:r w:rsidRPr="00705CCC">
        <w:rPr>
          <w:rStyle w:val="StyleUnderline"/>
        </w:rPr>
        <w:t>by</w:t>
      </w:r>
      <w:r w:rsidRPr="00FB49A0">
        <w:rPr>
          <w:sz w:val="14"/>
        </w:rPr>
        <w:t xml:space="preserve"> ?</w:t>
      </w:r>
      <w:proofErr w:type="gramEnd"/>
      <w:r w:rsidRPr="00705CCC">
        <w:rPr>
          <w:rStyle w:val="StyleUnderline"/>
        </w:rPr>
        <w:t>target hardening</w:t>
      </w:r>
      <w:r w:rsidRPr="00FB49A0">
        <w:rPr>
          <w:sz w:val="14"/>
        </w:rPr>
        <w:t xml:space="preserve">?; </w:t>
      </w:r>
      <w:r w:rsidRPr="00705CCC">
        <w:rPr>
          <w:rStyle w:val="StyleUnderline"/>
        </w:rPr>
        <w:t>protecting their own territory rather than confronting the root of the problem</w:t>
      </w:r>
      <w:r w:rsidRPr="00FB49A0">
        <w:rPr>
          <w:sz w:val="14"/>
        </w:rPr>
        <w:t xml:space="preserve">. For example, it is not inconceivable that developed nations could protect against the threat of rising sea levels by </w:t>
      </w:r>
      <w:proofErr w:type="spellStart"/>
      <w:r w:rsidRPr="00FB49A0">
        <w:rPr>
          <w:sz w:val="14"/>
        </w:rPr>
        <w:t>utilising</w:t>
      </w:r>
      <w:proofErr w:type="spellEnd"/>
      <w:r w:rsidRPr="00FB49A0">
        <w:rPr>
          <w:sz w:val="14"/>
        </w:rPr>
        <w:t xml:space="preserve"> their technological and engineering expertise to construct offshore dams to divert water away from major cities (Myers, 1993: 196). This is an expensive but real possibility, and such action would fulfil the obligation of the state to provide security for its citizens. The problem lies with the fact </w:t>
      </w:r>
      <w:proofErr w:type="gramStart"/>
      <w:r w:rsidRPr="00FB49A0">
        <w:rPr>
          <w:sz w:val="14"/>
        </w:rPr>
        <w:t>that ?</w:t>
      </w:r>
      <w:proofErr w:type="gramEnd"/>
      <w:r w:rsidRPr="00705CCC">
        <w:rPr>
          <w:rStyle w:val="StyleUnderline"/>
        </w:rPr>
        <w:t>as far as we try to find national solutions for environmental problems we do not really solve them but manage them instead</w:t>
      </w:r>
      <w:r w:rsidRPr="00FB49A0">
        <w:rPr>
          <w:sz w:val="14"/>
        </w:rPr>
        <w:t xml:space="preserve">? </w:t>
      </w:r>
      <w:proofErr w:type="gramStart"/>
      <w:r w:rsidRPr="00FB49A0">
        <w:rPr>
          <w:sz w:val="14"/>
        </w:rPr>
        <w:t>(</w:t>
      </w:r>
      <w:proofErr w:type="spellStart"/>
      <w:r w:rsidRPr="00FB49A0">
        <w:rPr>
          <w:sz w:val="14"/>
        </w:rPr>
        <w:t>Kakonen</w:t>
      </w:r>
      <w:proofErr w:type="spellEnd"/>
      <w:r w:rsidRPr="00FB49A0">
        <w:rPr>
          <w:sz w:val="14"/>
        </w:rPr>
        <w:t>, 1994: 3).</w:t>
      </w:r>
      <w:proofErr w:type="gramEnd"/>
      <w:r w:rsidRPr="00FB49A0">
        <w:rPr>
          <w:sz w:val="14"/>
        </w:rPr>
        <w:t xml:space="preserve"> Environmental problems are international in terms of both scope and impact, and therefore only truly international solutions are likely to prove true solutions.</w:t>
      </w:r>
    </w:p>
    <w:p w14:paraId="75239238" w14:textId="4EEB39D3" w:rsidR="003E009C" w:rsidRPr="00705CCC" w:rsidRDefault="003E009C" w:rsidP="006E4F67">
      <w:pPr>
        <w:rPr>
          <w:b/>
          <w:u w:val="single"/>
        </w:rPr>
      </w:pPr>
      <w:r w:rsidRPr="00FB49A0">
        <w:rPr>
          <w:sz w:val="14"/>
        </w:rPr>
        <w:t xml:space="preserve">Thirdly, it can be claimed that </w:t>
      </w:r>
      <w:r w:rsidRPr="00705CCC">
        <w:rPr>
          <w:rStyle w:val="StyleUnderline"/>
        </w:rPr>
        <w:t>the security mindset channels the obligation to address environmental issues in an unwelcome direction</w:t>
      </w:r>
      <w:r w:rsidRPr="00FB49A0">
        <w:rPr>
          <w:sz w:val="14"/>
        </w:rPr>
        <w:t xml:space="preserve">. Due to terms laid out by the social </w:t>
      </w:r>
      <w:proofErr w:type="gramStart"/>
      <w:r w:rsidRPr="00FB49A0">
        <w:rPr>
          <w:sz w:val="14"/>
        </w:rPr>
        <w:t>contract ?</w:t>
      </w:r>
      <w:proofErr w:type="gramEnd"/>
      <w:r w:rsidRPr="00FB49A0">
        <w:rPr>
          <w:sz w:val="14"/>
        </w:rPr>
        <w:t xml:space="preserve">security is essentially something done by </w:t>
      </w:r>
      <w:proofErr w:type="spellStart"/>
      <w:r w:rsidRPr="00FB49A0">
        <w:rPr>
          <w:sz w:val="14"/>
        </w:rPr>
        <w:t>states?there</w:t>
      </w:r>
      <w:proofErr w:type="spellEnd"/>
      <w:r w:rsidRPr="00FB49A0">
        <w:rPr>
          <w:sz w:val="14"/>
        </w:rPr>
        <w:t xml:space="preserve"> is no obligation or moral duty on citizens to provide </w:t>
      </w:r>
      <w:proofErr w:type="spellStart"/>
      <w:r w:rsidRPr="00FB49A0">
        <w:rPr>
          <w:sz w:val="14"/>
        </w:rPr>
        <w:t>security?In</w:t>
      </w:r>
      <w:proofErr w:type="spellEnd"/>
      <w:r w:rsidRPr="00FB49A0">
        <w:rPr>
          <w:sz w:val="14"/>
        </w:rPr>
        <w:t xml:space="preserve"> this sense </w:t>
      </w:r>
      <w:r w:rsidRPr="00705CCC">
        <w:rPr>
          <w:rStyle w:val="StyleUnderline"/>
        </w:rPr>
        <w:t xml:space="preserve">security is essentially </w:t>
      </w:r>
      <w:proofErr w:type="spellStart"/>
      <w:r w:rsidRPr="00705CCC">
        <w:rPr>
          <w:rStyle w:val="StyleUnderline"/>
        </w:rPr>
        <w:t>empty</w:t>
      </w:r>
      <w:r w:rsidRPr="00FB49A0">
        <w:rPr>
          <w:sz w:val="14"/>
        </w:rPr>
        <w:t>?</w:t>
      </w:r>
      <w:r w:rsidRPr="00705CCC">
        <w:rPr>
          <w:rStyle w:val="StyleUnderline"/>
        </w:rPr>
        <w:t>it</w:t>
      </w:r>
      <w:proofErr w:type="spellEnd"/>
      <w:r w:rsidRPr="00705CCC">
        <w:rPr>
          <w:rStyle w:val="StyleUnderline"/>
        </w:rPr>
        <w:t xml:space="preserve"> is not a sign of positive political initiative</w:t>
      </w:r>
      <w:r w:rsidRPr="00FB49A0">
        <w:rPr>
          <w:sz w:val="14"/>
        </w:rPr>
        <w:t>? (</w:t>
      </w:r>
      <w:proofErr w:type="spellStart"/>
      <w:r w:rsidRPr="00FB49A0">
        <w:rPr>
          <w:sz w:val="14"/>
        </w:rPr>
        <w:t>Dalby</w:t>
      </w:r>
      <w:proofErr w:type="spellEnd"/>
      <w:r w:rsidRPr="00FB49A0">
        <w:rPr>
          <w:sz w:val="14"/>
        </w:rPr>
        <w:t>, 1992a: 97-8). Therefore</w:t>
      </w:r>
      <w:r w:rsidRPr="00705CCC">
        <w:rPr>
          <w:rStyle w:val="StyleUnderline"/>
        </w:rPr>
        <w:t>, casting an issue in security terms puts the onus of action onto governments, creating a docile citizenry who await instructions from their leaders as to the next step rather than taking it on their own backs to do something about pressing concerns</w:t>
      </w:r>
      <w:r w:rsidRPr="00FB49A0">
        <w:rPr>
          <w:sz w:val="14"/>
        </w:rPr>
        <w:t xml:space="preserve">. This is unwelcome because </w:t>
      </w:r>
      <w:r w:rsidRPr="00705CCC">
        <w:rPr>
          <w:rStyle w:val="StyleUnderline"/>
        </w:rPr>
        <w:t>governments have limited incentives to act on environmental issues</w:t>
      </w:r>
      <w:r w:rsidRPr="00FB49A0">
        <w:rPr>
          <w:sz w:val="14"/>
        </w:rPr>
        <w:t>, as their collectively poor track record to date reveals. Paul Brown notes that ?at present in all the large democracies the short-term politics of winning the next election and the need to increase the annual profits of industry rule over the long term interests of the human race? (1996: 10; see also Booth 1991: 348). There is no clearer evidence for this than the grounds on which George W. Bush explained his decision to opt out of the Kyoto Protocol</w:t>
      </w:r>
      <w:proofErr w:type="gramStart"/>
      <w:r w:rsidRPr="00FB49A0">
        <w:rPr>
          <w:sz w:val="14"/>
        </w:rPr>
        <w:t>: ?</w:t>
      </w:r>
      <w:proofErr w:type="gramEnd"/>
      <w:r w:rsidRPr="00FB49A0">
        <w:rPr>
          <w:sz w:val="14"/>
        </w:rPr>
        <w:t xml:space="preserve">I told the world I thought that Kyoto was a lousy deal for </w:t>
      </w:r>
      <w:proofErr w:type="spellStart"/>
      <w:r w:rsidRPr="00FB49A0">
        <w:rPr>
          <w:sz w:val="14"/>
        </w:rPr>
        <w:t>America?It</w:t>
      </w:r>
      <w:proofErr w:type="spellEnd"/>
      <w:r w:rsidRPr="00FB49A0">
        <w:rPr>
          <w:sz w:val="14"/>
        </w:rPr>
        <w:t xml:space="preserve"> meant that we had to cut emissions below 1990 levels, which would have meant I would have presided over massive layoffs and economic destruction? (BBC: 2006). </w:t>
      </w:r>
      <w:r w:rsidRPr="00705CCC">
        <w:rPr>
          <w:rStyle w:val="StyleUnderline"/>
        </w:rPr>
        <w:t xml:space="preserve">The short-term focus of government elites and the long-term nature of the environmental threat means that any policy which puts the burden of responsibility on the shoulders of governments should be viewed with </w:t>
      </w:r>
      <w:proofErr w:type="spellStart"/>
      <w:r w:rsidRPr="00705CCC">
        <w:rPr>
          <w:rStyle w:val="StyleUnderline"/>
        </w:rPr>
        <w:t>scepticism</w:t>
      </w:r>
      <w:proofErr w:type="spellEnd"/>
      <w:r w:rsidRPr="00705CCC">
        <w:rPr>
          <w:rStyle w:val="StyleUnderline"/>
        </w:rPr>
        <w:t xml:space="preserve"> as this may have the effect of breeding inaction on environmental issues.</w:t>
      </w:r>
    </w:p>
    <w:p w14:paraId="7A878121" w14:textId="6BAB59F9" w:rsidR="00705CCC" w:rsidRPr="00705CCC" w:rsidRDefault="003E009C" w:rsidP="006E4F67">
      <w:pPr>
        <w:rPr>
          <w:b/>
          <w:u w:val="single"/>
        </w:rPr>
      </w:pPr>
      <w:r w:rsidRPr="00FB49A0">
        <w:rPr>
          <w:sz w:val="14"/>
        </w:rPr>
        <w:t xml:space="preserve">Moreover, </w:t>
      </w:r>
      <w:r w:rsidRPr="00705CCC">
        <w:rPr>
          <w:rStyle w:val="StyleUnderline"/>
        </w:rPr>
        <w:t xml:space="preserve">governmental legislation may not be the most appropriate route to solving the problem at hand. If environmental vulnerabilities are to be effectively </w:t>
      </w:r>
      <w:proofErr w:type="gramStart"/>
      <w:r w:rsidRPr="00705CCC">
        <w:rPr>
          <w:rStyle w:val="StyleUnderline"/>
        </w:rPr>
        <w:t xml:space="preserve">addressed </w:t>
      </w:r>
      <w:r w:rsidRPr="00FB49A0">
        <w:rPr>
          <w:sz w:val="14"/>
        </w:rPr>
        <w:t>?</w:t>
      </w:r>
      <w:proofErr w:type="gramEnd"/>
      <w:r w:rsidRPr="00705CCC">
        <w:rPr>
          <w:rStyle w:val="StyleUnderline"/>
        </w:rPr>
        <w:t xml:space="preserve">[t]he routine </w:t>
      </w:r>
      <w:proofErr w:type="spellStart"/>
      <w:r w:rsidRPr="00705CCC">
        <w:rPr>
          <w:rStyle w:val="StyleUnderline"/>
        </w:rPr>
        <w:t>behaviour</w:t>
      </w:r>
      <w:proofErr w:type="spellEnd"/>
      <w:r w:rsidRPr="00705CCC">
        <w:rPr>
          <w:rStyle w:val="StyleUnderline"/>
        </w:rPr>
        <w:t xml:space="preserve"> of practically everyone must be altered</w:t>
      </w:r>
      <w:r w:rsidRPr="00FB49A0">
        <w:rPr>
          <w:sz w:val="14"/>
        </w:rPr>
        <w:t xml:space="preserve">? </w:t>
      </w:r>
      <w:proofErr w:type="gramStart"/>
      <w:r w:rsidRPr="00FB49A0">
        <w:rPr>
          <w:sz w:val="14"/>
        </w:rPr>
        <w:t>(</w:t>
      </w:r>
      <w:proofErr w:type="spellStart"/>
      <w:r w:rsidRPr="00FB49A0">
        <w:rPr>
          <w:sz w:val="14"/>
        </w:rPr>
        <w:t>Deudney</w:t>
      </w:r>
      <w:proofErr w:type="spellEnd"/>
      <w:r w:rsidRPr="00FB49A0">
        <w:rPr>
          <w:sz w:val="14"/>
        </w:rPr>
        <w:t>, 1990: 465).</w:t>
      </w:r>
      <w:proofErr w:type="gramEnd"/>
      <w:r w:rsidRPr="00FB49A0">
        <w:rPr>
          <w:sz w:val="14"/>
        </w:rPr>
        <w:t xml:space="preserve">  In the case of the environmental sector it is not large scale and intentional assaults but the cumulative </w:t>
      </w:r>
      <w:proofErr w:type="gramStart"/>
      <w:r w:rsidRPr="00FB49A0">
        <w:rPr>
          <w:sz w:val="14"/>
        </w:rPr>
        <w:t>effect of small and seemingly innocent acts such as driving a car or taking a flight that do</w:t>
      </w:r>
      <w:proofErr w:type="gramEnd"/>
      <w:r w:rsidRPr="00FB49A0">
        <w:rPr>
          <w:sz w:val="14"/>
        </w:rPr>
        <w:t xml:space="preserve"> the damage. </w:t>
      </w:r>
      <w:r w:rsidRPr="00705CCC">
        <w:rPr>
          <w:rStyle w:val="StyleUnderline"/>
        </w:rPr>
        <w:t xml:space="preserve">Exactly how a legislative response could serve to </w:t>
      </w:r>
      <w:proofErr w:type="gramStart"/>
      <w:r w:rsidRPr="00705CCC">
        <w:rPr>
          <w:rStyle w:val="StyleUnderline"/>
        </w:rPr>
        <w:t>alter</w:t>
      </w:r>
      <w:r w:rsidRPr="00FB49A0">
        <w:rPr>
          <w:sz w:val="14"/>
        </w:rPr>
        <w:t xml:space="preserve"> ?</w:t>
      </w:r>
      <w:proofErr w:type="gramEnd"/>
      <w:r w:rsidRPr="00705CCC">
        <w:rPr>
          <w:rStyle w:val="StyleUnderline"/>
        </w:rPr>
        <w:t>non-criminal apolitical acts by individuals</w:t>
      </w:r>
      <w:r w:rsidRPr="00FB49A0">
        <w:rPr>
          <w:sz w:val="14"/>
        </w:rPr>
        <w:t>? (</w:t>
      </w:r>
      <w:proofErr w:type="spellStart"/>
      <w:r w:rsidRPr="00FB49A0">
        <w:rPr>
          <w:sz w:val="14"/>
        </w:rPr>
        <w:t>Prins</w:t>
      </w:r>
      <w:proofErr w:type="spellEnd"/>
      <w:r w:rsidRPr="00FB49A0">
        <w:rPr>
          <w:sz w:val="14"/>
        </w:rPr>
        <w:t xml:space="preserve">, 1993: 176- 177) </w:t>
      </w:r>
      <w:r w:rsidRPr="00705CCC">
        <w:rPr>
          <w:rStyle w:val="StyleUnderline"/>
        </w:rPr>
        <w:t>which lie beyond established categories of the political is unclear</w:t>
      </w:r>
      <w:r w:rsidRPr="00FB49A0">
        <w:rPr>
          <w:sz w:val="14"/>
        </w:rPr>
        <w:t xml:space="preserve">. Andrew Dobson has covered this ground in claiming that </w:t>
      </w:r>
      <w:r w:rsidRPr="00705CCC">
        <w:rPr>
          <w:rStyle w:val="StyleUnderline"/>
        </w:rPr>
        <w:t>the solution to environmental hazards lies not in piecemeal legislation but in the fostering of a culture of</w:t>
      </w:r>
      <w:r w:rsidRPr="00FB49A0">
        <w:rPr>
          <w:sz w:val="14"/>
        </w:rPr>
        <w:t xml:space="preserve"> ?</w:t>
      </w:r>
      <w:r w:rsidRPr="00705CCC">
        <w:rPr>
          <w:rStyle w:val="StyleUnderline"/>
        </w:rPr>
        <w:t>ecological citizenship</w:t>
      </w:r>
      <w:r w:rsidRPr="00FB49A0">
        <w:rPr>
          <w:sz w:val="14"/>
        </w:rPr>
        <w:t xml:space="preserve">?. His call is made on the grounds that </w:t>
      </w:r>
      <w:r w:rsidRPr="00705CCC">
        <w:rPr>
          <w:rStyle w:val="StyleUnderline"/>
        </w:rPr>
        <w:t xml:space="preserve">legislating on the environment, forcing people to adapt, </w:t>
      </w:r>
      <w:proofErr w:type="gramStart"/>
      <w:r w:rsidRPr="00705CCC">
        <w:rPr>
          <w:rStyle w:val="StyleUnderline"/>
        </w:rPr>
        <w:t>does</w:t>
      </w:r>
      <w:proofErr w:type="gramEnd"/>
      <w:r w:rsidRPr="00705CCC">
        <w:rPr>
          <w:rStyle w:val="StyleUnderline"/>
        </w:rPr>
        <w:t xml:space="preserve"> not reach the necessary depth to produce long-lasting change, but merely plugs the problem temporarily. </w:t>
      </w:r>
      <w:r w:rsidRPr="00FB49A0">
        <w:rPr>
          <w:sz w:val="14"/>
        </w:rPr>
        <w:t xml:space="preserve">He cites </w:t>
      </w:r>
      <w:proofErr w:type="gramStart"/>
      <w:r w:rsidRPr="00FB49A0">
        <w:rPr>
          <w:sz w:val="14"/>
        </w:rPr>
        <w:t>Italian ?</w:t>
      </w:r>
      <w:proofErr w:type="gramEnd"/>
      <w:r w:rsidRPr="00FB49A0">
        <w:rPr>
          <w:sz w:val="14"/>
        </w:rPr>
        <w:t xml:space="preserve">car-free city? </w:t>
      </w:r>
      <w:proofErr w:type="gramStart"/>
      <w:r w:rsidRPr="00FB49A0">
        <w:rPr>
          <w:sz w:val="14"/>
        </w:rPr>
        <w:t>days</w:t>
      </w:r>
      <w:proofErr w:type="gramEnd"/>
      <w:r w:rsidRPr="00FB49A0">
        <w:rPr>
          <w:sz w:val="14"/>
        </w:rPr>
        <w:t xml:space="preserve"> as evidence of this, noting that whilst selected cities may be free of automobiles on a single predetermined day, numbers return to previous levels immediately thereafter (2003: 3). This indicates that the deeper message underlying the policy is not being successfully conveyed. </w:t>
      </w:r>
      <w:r w:rsidRPr="00705CCC">
        <w:rPr>
          <w:rStyle w:val="StyleUnderline"/>
        </w:rPr>
        <w:t xml:space="preserve">Enduring environmental solutions are likely to emerge only when citizens choose to change their ways because they understand that there exists a pressing need to do so. Such a </w:t>
      </w:r>
      <w:proofErr w:type="spellStart"/>
      <w:r w:rsidRPr="00705CCC">
        <w:rPr>
          <w:rStyle w:val="StyleUnderline"/>
        </w:rPr>
        <w:t>realisation</w:t>
      </w:r>
      <w:proofErr w:type="spellEnd"/>
      <w:r w:rsidRPr="00705CCC">
        <w:rPr>
          <w:rStyle w:val="StyleUnderline"/>
        </w:rPr>
        <w:t xml:space="preserve"> is unlikely to be prompted by the top-down, state oriented focus supplied by a security framework. </w:t>
      </w:r>
    </w:p>
    <w:p w14:paraId="781CE5C3" w14:textId="1099F520" w:rsidR="00705CCC" w:rsidRPr="00FB49A0" w:rsidRDefault="00705CCC" w:rsidP="006E4F67">
      <w:pPr>
        <w:rPr>
          <w:sz w:val="14"/>
        </w:rPr>
      </w:pPr>
      <w:r w:rsidRPr="00FB49A0">
        <w:rPr>
          <w:sz w:val="14"/>
        </w:rPr>
        <w:t xml:space="preserve">Militarization </w:t>
      </w:r>
      <w:proofErr w:type="gramStart"/>
      <w:r w:rsidRPr="00FB49A0">
        <w:rPr>
          <w:sz w:val="14"/>
        </w:rPr>
        <w:t>A</w:t>
      </w:r>
      <w:proofErr w:type="gramEnd"/>
      <w:r w:rsidRPr="00FB49A0">
        <w:rPr>
          <w:sz w:val="14"/>
        </w:rPr>
        <w:t xml:space="preserve"> further association of conventional security practices that could be misguidedly imported into the environmental realm is the use of military force to attain security. Security has for centuries been the preserve of the military, and the provision of security remains highly entangled with military institutions. As such concern has been expressed that casting the environment in security terms may lead to greater military involvement in addressing environmental problems. For their part the military have been keen to involve themselves in environmental matters due to the fact that, in the aftermath of the Cold War, this represents a good way to ensure continued status and funding (</w:t>
      </w:r>
      <w:proofErr w:type="spellStart"/>
      <w:r w:rsidRPr="00FB49A0">
        <w:rPr>
          <w:sz w:val="14"/>
        </w:rPr>
        <w:t>Conca</w:t>
      </w:r>
      <w:proofErr w:type="spellEnd"/>
      <w:r w:rsidRPr="00FB49A0">
        <w:rPr>
          <w:sz w:val="14"/>
        </w:rPr>
        <w:t xml:space="preserve">, 1994: 16). Yet further military involvement in the environmental sector would be unwelcome and counterproductive in numerous ways, not least </w:t>
      </w:r>
      <w:proofErr w:type="gramStart"/>
      <w:r w:rsidRPr="00FB49A0">
        <w:rPr>
          <w:sz w:val="14"/>
        </w:rPr>
        <w:t>because ?</w:t>
      </w:r>
      <w:proofErr w:type="gramEnd"/>
      <w:r w:rsidRPr="00FB49A0">
        <w:rPr>
          <w:sz w:val="14"/>
        </w:rPr>
        <w:t xml:space="preserve">there are of course, no military solutions to environmental insecurity? </w:t>
      </w:r>
      <w:proofErr w:type="gramStart"/>
      <w:r w:rsidRPr="00FB49A0">
        <w:rPr>
          <w:sz w:val="14"/>
        </w:rPr>
        <w:t>(WCED, 1987: 301).</w:t>
      </w:r>
      <w:proofErr w:type="gramEnd"/>
      <w:r w:rsidRPr="00FB49A0">
        <w:rPr>
          <w:sz w:val="14"/>
        </w:rPr>
        <w:t xml:space="preserve"> One cannot bomb the environment back into good health, and the secretive and hierarchical structures that dominate military </w:t>
      </w:r>
      <w:proofErr w:type="spellStart"/>
      <w:r w:rsidRPr="00FB49A0">
        <w:rPr>
          <w:sz w:val="14"/>
        </w:rPr>
        <w:t>organisations</w:t>
      </w:r>
      <w:proofErr w:type="spellEnd"/>
      <w:r w:rsidRPr="00FB49A0">
        <w:rPr>
          <w:sz w:val="14"/>
        </w:rPr>
        <w:t xml:space="preserve"> are fundamentally unsuited to environmental challenges which demand cooperative and innovative solutions (</w:t>
      </w:r>
      <w:proofErr w:type="spellStart"/>
      <w:r w:rsidRPr="00FB49A0">
        <w:rPr>
          <w:sz w:val="14"/>
        </w:rPr>
        <w:t>Deudney</w:t>
      </w:r>
      <w:proofErr w:type="spellEnd"/>
      <w:r w:rsidRPr="00FB49A0">
        <w:rPr>
          <w:sz w:val="14"/>
        </w:rPr>
        <w:t xml:space="preserve">, 1991: 24). More than just hinder the search for solutions, military </w:t>
      </w:r>
      <w:proofErr w:type="spellStart"/>
      <w:r w:rsidRPr="00FB49A0">
        <w:rPr>
          <w:sz w:val="14"/>
        </w:rPr>
        <w:t>organisations</w:t>
      </w:r>
      <w:proofErr w:type="spellEnd"/>
      <w:r w:rsidRPr="00FB49A0">
        <w:rPr>
          <w:sz w:val="14"/>
        </w:rPr>
        <w:t xml:space="preserve"> actively exacerbate environmental problems. Jon Barnett has claimed </w:t>
      </w:r>
      <w:proofErr w:type="gramStart"/>
      <w:r w:rsidRPr="00FB49A0">
        <w:rPr>
          <w:sz w:val="14"/>
        </w:rPr>
        <w:t>that ?</w:t>
      </w:r>
      <w:proofErr w:type="gramEnd"/>
      <w:r w:rsidRPr="00FB49A0">
        <w:rPr>
          <w:sz w:val="14"/>
        </w:rPr>
        <w:t xml:space="preserve">militarization is arguably the single biggest risk to human beings? (2001: 19). There is the obvious point that military conflict rarely passes without high numbers of fatalities. However, the preparations and conduct of military conflict also have hugely detrimental environmental impacts. For example it is estimated that the burning of oil fields during the 1991 Gulf War produced one hundred times the carbon dioxide emissions emitted by an entire year of global economic trading (Brock, 1991: 411).  Similarly devastating environmental damage is sustained via nuclear testing and military preparations. </w:t>
      </w:r>
      <w:proofErr w:type="spellStart"/>
      <w:r w:rsidRPr="00FB49A0">
        <w:rPr>
          <w:sz w:val="14"/>
        </w:rPr>
        <w:t>Legitimising</w:t>
      </w:r>
      <w:proofErr w:type="spellEnd"/>
      <w:r w:rsidRPr="00FB49A0">
        <w:rPr>
          <w:sz w:val="14"/>
        </w:rPr>
        <w:t xml:space="preserve"> a military role in addressing environmental problems by framing environmental concerns in terms of security may serve only to enshrine the </w:t>
      </w:r>
      <w:proofErr w:type="spellStart"/>
      <w:r w:rsidRPr="00FB49A0">
        <w:rPr>
          <w:sz w:val="14"/>
        </w:rPr>
        <w:t>military?s</w:t>
      </w:r>
      <w:proofErr w:type="spellEnd"/>
      <w:r w:rsidRPr="00FB49A0">
        <w:rPr>
          <w:sz w:val="14"/>
        </w:rPr>
        <w:t xml:space="preserve"> status as ?protected polluters? (</w:t>
      </w:r>
      <w:proofErr w:type="spellStart"/>
      <w:r w:rsidRPr="00FB49A0">
        <w:rPr>
          <w:sz w:val="14"/>
        </w:rPr>
        <w:t>Dalby</w:t>
      </w:r>
      <w:proofErr w:type="spellEnd"/>
      <w:r w:rsidRPr="00FB49A0">
        <w:rPr>
          <w:sz w:val="14"/>
        </w:rPr>
        <w:t xml:space="preserve">, 1992b: 512) and thereby create further environmental damage. Moreover, should the military succeed in hijacking a role in addressing environmental issues, the funding that it would receive for this function would represent serious ?opportunity costs? </w:t>
      </w:r>
      <w:proofErr w:type="gramStart"/>
      <w:r w:rsidRPr="00FB49A0">
        <w:rPr>
          <w:sz w:val="14"/>
        </w:rPr>
        <w:t>to</w:t>
      </w:r>
      <w:proofErr w:type="gramEnd"/>
      <w:r w:rsidRPr="00FB49A0">
        <w:rPr>
          <w:sz w:val="14"/>
        </w:rPr>
        <w:t xml:space="preserve"> environmental initiatives by siphoning off funds that could be spent on more environmentally oriented solutions (Stern, 1995: 222) . In sum, in the quest to address environmental vulnerability it would seem counterproductive to follow any strategy that may give further justification to the existence and dominance of an industry that does so much to harm the environment. </w:t>
      </w:r>
    </w:p>
    <w:p w14:paraId="00B99C3C" w14:textId="0614EF26" w:rsidR="00705CCC" w:rsidRPr="00FB49A0" w:rsidRDefault="00705CCC" w:rsidP="006E4F67">
      <w:pPr>
        <w:rPr>
          <w:sz w:val="14"/>
        </w:rPr>
      </w:pPr>
      <w:r w:rsidRPr="00FB49A0">
        <w:rPr>
          <w:sz w:val="14"/>
        </w:rPr>
        <w:t xml:space="preserve">Status Quo Mindset </w:t>
      </w:r>
      <w:proofErr w:type="gramStart"/>
      <w:r w:rsidRPr="00705CCC">
        <w:rPr>
          <w:rStyle w:val="StyleUnderline"/>
        </w:rPr>
        <w:t>The</w:t>
      </w:r>
      <w:proofErr w:type="gramEnd"/>
      <w:r w:rsidRPr="00FB49A0">
        <w:rPr>
          <w:sz w:val="14"/>
        </w:rPr>
        <w:t xml:space="preserve"> final </w:t>
      </w:r>
      <w:r w:rsidRPr="00705CCC">
        <w:rPr>
          <w:rStyle w:val="StyleUnderline"/>
        </w:rPr>
        <w:t>mismatch between the conditions invoked by security and the demands of environmental degradation is one of the mindset induced.</w:t>
      </w:r>
      <w:r w:rsidRPr="00FB49A0">
        <w:rPr>
          <w:sz w:val="14"/>
        </w:rPr>
        <w:t xml:space="preserve"> As Brock </w:t>
      </w:r>
      <w:proofErr w:type="gramStart"/>
      <w:r w:rsidRPr="00FB49A0">
        <w:rPr>
          <w:sz w:val="14"/>
        </w:rPr>
        <w:t>notes ?</w:t>
      </w:r>
      <w:proofErr w:type="gramEnd"/>
      <w:r w:rsidRPr="00FB49A0">
        <w:rPr>
          <w:sz w:val="14"/>
        </w:rPr>
        <w:t>[</w:t>
      </w:r>
      <w:r w:rsidRPr="00705CCC">
        <w:rPr>
          <w:rStyle w:val="StyleUnderline"/>
        </w:rPr>
        <w:t>s]</w:t>
      </w:r>
      <w:proofErr w:type="spellStart"/>
      <w:r w:rsidRPr="00705CCC">
        <w:rPr>
          <w:rStyle w:val="StyleUnderline"/>
        </w:rPr>
        <w:t>ecurity</w:t>
      </w:r>
      <w:proofErr w:type="spellEnd"/>
      <w:r w:rsidRPr="00705CCC">
        <w:rPr>
          <w:rStyle w:val="StyleUnderline"/>
        </w:rPr>
        <w:t xml:space="preserve"> policies are essentially status quo oriented</w:t>
      </w:r>
      <w:r w:rsidRPr="00FB49A0">
        <w:rPr>
          <w:sz w:val="14"/>
        </w:rPr>
        <w:t xml:space="preserve">? (1991: 418, see also </w:t>
      </w:r>
      <w:proofErr w:type="spellStart"/>
      <w:r w:rsidRPr="00FB49A0">
        <w:rPr>
          <w:sz w:val="14"/>
        </w:rPr>
        <w:t>Dalby</w:t>
      </w:r>
      <w:proofErr w:type="spellEnd"/>
      <w:r w:rsidRPr="00FB49A0">
        <w:rPr>
          <w:sz w:val="14"/>
        </w:rPr>
        <w:t xml:space="preserve">, 1992: 98). </w:t>
      </w:r>
      <w:r w:rsidRPr="00705CCC">
        <w:rPr>
          <w:rStyle w:val="StyleUnderline"/>
        </w:rPr>
        <w:t xml:space="preserve">The conventional metaphor for tackling a security issue may be said to be that of a ship battening down the hatches and sailing through a storm in order to return to its normal, pre-storm course. The environment demands a different approach, a permanent changing of course in order to avoid the coming storm. Security may be unable to provide the backbone for such a shift because as a concept it </w:t>
      </w:r>
      <w:proofErr w:type="gramStart"/>
      <w:r w:rsidRPr="00705CCC">
        <w:rPr>
          <w:rStyle w:val="StyleUnderline"/>
        </w:rPr>
        <w:t>is</w:t>
      </w:r>
      <w:r w:rsidRPr="00FB49A0">
        <w:rPr>
          <w:sz w:val="14"/>
        </w:rPr>
        <w:t xml:space="preserve"> ?</w:t>
      </w:r>
      <w:proofErr w:type="gramEnd"/>
      <w:r w:rsidRPr="00705CCC">
        <w:rPr>
          <w:rStyle w:val="StyleUnderline"/>
        </w:rPr>
        <w:t>basically defensive in nature, a status quo concept defending that which is</w:t>
      </w:r>
      <w:r w:rsidRPr="00FB49A0">
        <w:rPr>
          <w:sz w:val="14"/>
        </w:rPr>
        <w:t xml:space="preserve">? </w:t>
      </w:r>
      <w:proofErr w:type="gramStart"/>
      <w:r w:rsidRPr="00FB49A0">
        <w:rPr>
          <w:sz w:val="14"/>
        </w:rPr>
        <w:t>(</w:t>
      </w:r>
      <w:proofErr w:type="spellStart"/>
      <w:r w:rsidRPr="00FB49A0">
        <w:rPr>
          <w:sz w:val="14"/>
        </w:rPr>
        <w:t>Waever</w:t>
      </w:r>
      <w:proofErr w:type="spellEnd"/>
      <w:r w:rsidRPr="00FB49A0">
        <w:rPr>
          <w:sz w:val="14"/>
        </w:rPr>
        <w:t>, 1995: 64</w:t>
      </w:r>
      <w:r w:rsidRPr="00705CCC">
        <w:rPr>
          <w:rStyle w:val="StyleUnderline"/>
        </w:rPr>
        <w:t>).</w:t>
      </w:r>
      <w:proofErr w:type="gramEnd"/>
      <w:r w:rsidRPr="00705CCC">
        <w:rPr>
          <w:rStyle w:val="StyleUnderline"/>
        </w:rPr>
        <w:t xml:space="preserve"> Securing the existing order</w:t>
      </w:r>
      <w:proofErr w:type="gramStart"/>
      <w:r w:rsidRPr="00FB49A0">
        <w:rPr>
          <w:sz w:val="14"/>
        </w:rPr>
        <w:t>, ?</w:t>
      </w:r>
      <w:proofErr w:type="gramEnd"/>
      <w:r w:rsidRPr="00FB49A0">
        <w:rPr>
          <w:sz w:val="14"/>
        </w:rPr>
        <w:t xml:space="preserve">that which is?, </w:t>
      </w:r>
      <w:r w:rsidRPr="00705CCC">
        <w:rPr>
          <w:rStyle w:val="StyleUnderline"/>
        </w:rPr>
        <w:t>would be a self-defeating enterprise in the environmental realm.</w:t>
      </w:r>
      <w:r w:rsidRPr="00FB49A0">
        <w:rPr>
          <w:sz w:val="14"/>
        </w:rPr>
        <w:t xml:space="preserve"> Simon </w:t>
      </w:r>
      <w:proofErr w:type="spellStart"/>
      <w:r w:rsidRPr="00FB49A0">
        <w:rPr>
          <w:sz w:val="14"/>
        </w:rPr>
        <w:t>Dalby</w:t>
      </w:r>
      <w:proofErr w:type="spellEnd"/>
      <w:r w:rsidRPr="00FB49A0">
        <w:rPr>
          <w:sz w:val="14"/>
        </w:rPr>
        <w:t xml:space="preserve"> expresses this point in noting that ?</w:t>
      </w:r>
      <w:r w:rsidRPr="00705CCC">
        <w:rPr>
          <w:rStyle w:val="StyleUnderline"/>
        </w:rPr>
        <w:t>in so far as security is premised on maintaining the status quo it runs counter to the challenges needed to alleviate many environmental and ecological problems because it is precisely the status quo that has produced the problems</w:t>
      </w:r>
      <w:r w:rsidRPr="00FB49A0">
        <w:rPr>
          <w:sz w:val="14"/>
        </w:rPr>
        <w:t>? (1994: 33).</w:t>
      </w:r>
      <w:r w:rsidRPr="00705CCC">
        <w:rPr>
          <w:rStyle w:val="StyleUnderline"/>
        </w:rPr>
        <w:t xml:space="preserve"> Security does not convey the necessity for society to alter in order to prosper, and therefore the wisdom of framing the environment in security</w:t>
      </w:r>
      <w:r w:rsidRPr="00FB49A0">
        <w:rPr>
          <w:sz w:val="14"/>
        </w:rPr>
        <w:t xml:space="preserve"> </w:t>
      </w:r>
      <w:r w:rsidRPr="00705CCC">
        <w:rPr>
          <w:rStyle w:val="StyleUnderline"/>
        </w:rPr>
        <w:t>terms is ultimately questionable.</w:t>
      </w:r>
    </w:p>
    <w:p w14:paraId="145D7C04" w14:textId="39DD0555" w:rsidR="00100202" w:rsidRPr="00535336" w:rsidRDefault="00100202" w:rsidP="00100202">
      <w:pPr>
        <w:pStyle w:val="Heading4"/>
        <w:rPr>
          <w:rStyle w:val="Style13ptBold"/>
          <w:b/>
          <w:bCs w:val="0"/>
          <w:sz w:val="28"/>
        </w:rPr>
      </w:pPr>
      <w:r>
        <w:rPr>
          <w:rStyle w:val="Style13ptBold"/>
          <w:b/>
          <w:sz w:val="28"/>
        </w:rPr>
        <w:t xml:space="preserve">If we don’t first evaluate our own environmental values, we can’t determine the value of environmental security – the alternative as a prerequisite is </w:t>
      </w:r>
      <w:proofErr w:type="gramStart"/>
      <w:r>
        <w:rPr>
          <w:rStyle w:val="Style13ptBold"/>
          <w:b/>
          <w:sz w:val="28"/>
        </w:rPr>
        <w:t>key</w:t>
      </w:r>
      <w:proofErr w:type="gramEnd"/>
      <w:r>
        <w:rPr>
          <w:rStyle w:val="Style13ptBold"/>
          <w:b/>
          <w:sz w:val="28"/>
        </w:rPr>
        <w:t xml:space="preserve">. </w:t>
      </w:r>
    </w:p>
    <w:p w14:paraId="616B5388" w14:textId="77777777" w:rsidR="00100202" w:rsidRDefault="00100202" w:rsidP="00100202">
      <w:pPr>
        <w:rPr>
          <w:rFonts w:ascii="Times New Roman" w:hAnsi="Times New Roman" w:cs="Times New Roman"/>
          <w:szCs w:val="18"/>
          <w:shd w:val="clear" w:color="auto" w:fill="FFFFFF"/>
        </w:rPr>
      </w:pPr>
      <w:r>
        <w:rPr>
          <w:shd w:val="clear" w:color="auto" w:fill="FFFFFF"/>
        </w:rPr>
        <w:t xml:space="preserve">Hugh </w:t>
      </w:r>
      <w:r w:rsidRPr="00EB001C">
        <w:rPr>
          <w:rStyle w:val="Style13ptBold"/>
        </w:rPr>
        <w:t>Dyer</w:t>
      </w:r>
      <w:r>
        <w:rPr>
          <w:shd w:val="clear" w:color="auto" w:fill="FFFFFF"/>
        </w:rPr>
        <w:t xml:space="preserve">, School of Politics and Director of International Studies @ Leeds, </w:t>
      </w:r>
      <w:r w:rsidRPr="00EB001C">
        <w:rPr>
          <w:rStyle w:val="Style13ptBold"/>
        </w:rPr>
        <w:t>01</w:t>
      </w:r>
      <w:r>
        <w:rPr>
          <w:rStyle w:val="Style13ptBold"/>
        </w:rPr>
        <w:t xml:space="preserve"> </w:t>
      </w:r>
      <w:r w:rsidRPr="00EB001C">
        <w:t>[</w:t>
      </w:r>
      <w:r>
        <w:t xml:space="preserve">“Theoretical Aspects of Environmental Security,” </w:t>
      </w:r>
      <w:r w:rsidRPr="00393E99">
        <w:rPr>
          <w:rFonts w:ascii="Times New Roman" w:hAnsi="Times New Roman" w:cs="Times New Roman"/>
          <w:i/>
          <w:iCs/>
          <w:szCs w:val="18"/>
          <w:shd w:val="clear" w:color="auto" w:fill="FFFFFF"/>
        </w:rPr>
        <w:t>In:</w:t>
      </w:r>
      <w:r w:rsidRPr="00393E99">
        <w:rPr>
          <w:rFonts w:ascii="Times New Roman" w:hAnsi="Times New Roman" w:cs="Times New Roman"/>
          <w:szCs w:val="18"/>
          <w:shd w:val="clear" w:color="auto" w:fill="FFFFFF"/>
        </w:rPr>
        <w:t> </w:t>
      </w:r>
      <w:proofErr w:type="spellStart"/>
      <w:r w:rsidRPr="00393E99">
        <w:rPr>
          <w:rFonts w:ascii="Times New Roman" w:hAnsi="Times New Roman" w:cs="Times New Roman"/>
          <w:szCs w:val="18"/>
          <w:shd w:val="clear" w:color="auto" w:fill="FFFFFF"/>
        </w:rPr>
        <w:t>Petzold</w:t>
      </w:r>
      <w:proofErr w:type="spellEnd"/>
      <w:r w:rsidRPr="00393E99">
        <w:rPr>
          <w:rFonts w:ascii="Times New Roman" w:hAnsi="Times New Roman" w:cs="Times New Roman"/>
          <w:szCs w:val="18"/>
          <w:shd w:val="clear" w:color="auto" w:fill="FFFFFF"/>
        </w:rPr>
        <w:t xml:space="preserve">-Bradley E; </w:t>
      </w:r>
      <w:proofErr w:type="spellStart"/>
      <w:r w:rsidRPr="00393E99">
        <w:rPr>
          <w:rFonts w:ascii="Times New Roman" w:hAnsi="Times New Roman" w:cs="Times New Roman"/>
          <w:szCs w:val="18"/>
          <w:shd w:val="clear" w:color="auto" w:fill="FFFFFF"/>
        </w:rPr>
        <w:t>Carius</w:t>
      </w:r>
      <w:proofErr w:type="spellEnd"/>
      <w:r w:rsidRPr="00393E99">
        <w:rPr>
          <w:rFonts w:ascii="Times New Roman" w:hAnsi="Times New Roman" w:cs="Times New Roman"/>
          <w:szCs w:val="18"/>
          <w:shd w:val="clear" w:color="auto" w:fill="FFFFFF"/>
        </w:rPr>
        <w:t xml:space="preserve"> A; </w:t>
      </w:r>
      <w:proofErr w:type="spellStart"/>
      <w:r w:rsidRPr="00393E99">
        <w:rPr>
          <w:rFonts w:ascii="Times New Roman" w:hAnsi="Times New Roman" w:cs="Times New Roman"/>
          <w:szCs w:val="18"/>
          <w:shd w:val="clear" w:color="auto" w:fill="FFFFFF"/>
        </w:rPr>
        <w:t>Vincze</w:t>
      </w:r>
      <w:proofErr w:type="spellEnd"/>
      <w:r w:rsidRPr="00393E99">
        <w:rPr>
          <w:rFonts w:ascii="Times New Roman" w:hAnsi="Times New Roman" w:cs="Times New Roman"/>
          <w:szCs w:val="18"/>
          <w:shd w:val="clear" w:color="auto" w:fill="FFFFFF"/>
        </w:rPr>
        <w:t xml:space="preserve"> A (eds.) </w:t>
      </w:r>
      <w:r w:rsidRPr="00393E99">
        <w:rPr>
          <w:rFonts w:ascii="Times New Roman" w:hAnsi="Times New Roman" w:cs="Times New Roman"/>
          <w:i/>
          <w:iCs/>
          <w:szCs w:val="18"/>
          <w:shd w:val="clear" w:color="auto" w:fill="FFFFFF"/>
        </w:rPr>
        <w:t>Responding to Environmental Conflicts: Implications for Theory and Practice.</w:t>
      </w:r>
      <w:r w:rsidRPr="00393E99">
        <w:rPr>
          <w:rFonts w:ascii="Times New Roman" w:hAnsi="Times New Roman" w:cs="Times New Roman"/>
          <w:szCs w:val="18"/>
          <w:shd w:val="clear" w:color="auto" w:fill="FFFFFF"/>
        </w:rPr>
        <w:t> NATO Science Partnership Sub-Series: 2.Springer.</w:t>
      </w:r>
      <w:r>
        <w:rPr>
          <w:rFonts w:ascii="Times New Roman" w:hAnsi="Times New Roman" w:cs="Times New Roman"/>
          <w:szCs w:val="18"/>
          <w:shd w:val="clear" w:color="auto" w:fill="FFFFFF"/>
        </w:rPr>
        <w:t xml:space="preserve"> p.78]//JH</w:t>
      </w:r>
    </w:p>
    <w:p w14:paraId="6D707D71" w14:textId="77777777" w:rsidR="00100202" w:rsidRDefault="00100202" w:rsidP="00100202">
      <w:pPr>
        <w:rPr>
          <w:rStyle w:val="TitleChar"/>
        </w:rPr>
      </w:pPr>
      <w:r w:rsidRPr="00C83868">
        <w:rPr>
          <w:sz w:val="16"/>
        </w:rPr>
        <w:t>Where the territorial security of delimited groups may once have been fundamental to human betterment,</w:t>
      </w:r>
      <w:r w:rsidRPr="00505EA7">
        <w:rPr>
          <w:rStyle w:val="TitleChar"/>
        </w:rPr>
        <w:t xml:space="preserve"> it now seems</w:t>
      </w:r>
      <w:r w:rsidRPr="00C83868">
        <w:rPr>
          <w:sz w:val="16"/>
        </w:rPr>
        <w:t xml:space="preserve"> more </w:t>
      </w:r>
      <w:r w:rsidRPr="00505EA7">
        <w:rPr>
          <w:rStyle w:val="TitleChar"/>
        </w:rPr>
        <w:t xml:space="preserve">likely that the security of the global environment </w:t>
      </w:r>
      <w:r w:rsidRPr="00C83868">
        <w:rPr>
          <w:sz w:val="16"/>
        </w:rPr>
        <w:t xml:space="preserve">- incorporating localities within it - </w:t>
      </w:r>
      <w:r w:rsidRPr="00505EA7">
        <w:rPr>
          <w:rStyle w:val="TitleChar"/>
        </w:rPr>
        <w:t>constitutes the basic condition for human security,</w:t>
      </w:r>
      <w:r w:rsidRPr="00C83868">
        <w:rPr>
          <w:sz w:val="16"/>
        </w:rPr>
        <w:t xml:space="preserve"> and this may be better</w:t>
      </w:r>
      <w:r w:rsidRPr="00C83868">
        <w:rPr>
          <w:rStyle w:val="TitleChar"/>
        </w:rPr>
        <w:t xml:space="preserve"> </w:t>
      </w:r>
      <w:r w:rsidRPr="00C83868">
        <w:rPr>
          <w:sz w:val="16"/>
        </w:rPr>
        <w:t xml:space="preserve">conceived in terms of the sustainability of life </w:t>
      </w:r>
      <w:proofErr w:type="gramStart"/>
      <w:r w:rsidRPr="00C83868">
        <w:rPr>
          <w:sz w:val="16"/>
        </w:rPr>
        <w:t>ways .</w:t>
      </w:r>
      <w:proofErr w:type="gramEnd"/>
      <w:r w:rsidRPr="00C83868">
        <w:rPr>
          <w:sz w:val="16"/>
        </w:rPr>
        <w:t xml:space="preserve"> Nevertheless, </w:t>
      </w:r>
      <w:r w:rsidRPr="00C83868">
        <w:rPr>
          <w:rStyle w:val="TitleChar"/>
        </w:rPr>
        <w:t>while such a perspective on security may permit an escape from the tyra</w:t>
      </w:r>
      <w:r>
        <w:rPr>
          <w:rStyle w:val="TitleChar"/>
        </w:rPr>
        <w:t xml:space="preserve">nny of state-centric discourses, </w:t>
      </w:r>
      <w:r w:rsidRPr="00C83868">
        <w:rPr>
          <w:rStyle w:val="TitleChar"/>
        </w:rPr>
        <w:t>it does not resolve the problem of making provision for security once that value has been redefined</w:t>
      </w:r>
      <w:r w:rsidRPr="00C83868">
        <w:rPr>
          <w:sz w:val="16"/>
        </w:rPr>
        <w:t>, and paradoxically, “the successful promotion of ‘universal’ or ‘global’ values, even if they are to some degree genuinely shared, will often depend on the willingness of particularly powerful states to promote them” (</w:t>
      </w:r>
      <w:proofErr w:type="spellStart"/>
      <w:r w:rsidRPr="00C83868">
        <w:rPr>
          <w:sz w:val="16"/>
        </w:rPr>
        <w:t>Hurrell</w:t>
      </w:r>
      <w:proofErr w:type="spellEnd"/>
      <w:r w:rsidRPr="00C83868">
        <w:rPr>
          <w:sz w:val="16"/>
        </w:rPr>
        <w:t xml:space="preserve"> and Woods 1995). </w:t>
      </w:r>
      <w:r w:rsidRPr="00C83868">
        <w:rPr>
          <w:rStyle w:val="TitleChar"/>
        </w:rPr>
        <w:t>The question remains as to whether sovereign states have the residual capacity to represent such global values without undermining their particular interests</w:t>
      </w:r>
      <w:r w:rsidRPr="00C83868">
        <w:rPr>
          <w:sz w:val="16"/>
        </w:rPr>
        <w:t xml:space="preserve"> and hence their traditional raison </w:t>
      </w:r>
      <w:proofErr w:type="spellStart"/>
      <w:r w:rsidRPr="00C83868">
        <w:rPr>
          <w:sz w:val="16"/>
        </w:rPr>
        <w:t>d'étre</w:t>
      </w:r>
      <w:proofErr w:type="spellEnd"/>
      <w:r w:rsidRPr="00C83868">
        <w:rPr>
          <w:sz w:val="16"/>
        </w:rPr>
        <w:t>. If they are not able to perform the role of effective political actors in respect of environmental security and assuming ‘deregulation’ of the environment is inappropriate (perhaps a big assumption given limited regulation at present), we must then look elsewhere, to non-state actors such as inter- governmental bodies, environmental NGOs or communities of people (not constituted as ‘citizens') even if there are problems of authority and formal accountability. Of course</w:t>
      </w:r>
      <w:r w:rsidRPr="00C83868">
        <w:rPr>
          <w:rStyle w:val="TitleChar"/>
        </w:rPr>
        <w:t xml:space="preserve">, we must ask the </w:t>
      </w:r>
      <w:r w:rsidRPr="00C83868">
        <w:rPr>
          <w:sz w:val="16"/>
        </w:rPr>
        <w:t>same</w:t>
      </w:r>
      <w:r w:rsidRPr="00C83868">
        <w:rPr>
          <w:rStyle w:val="TitleChar"/>
        </w:rPr>
        <w:t xml:space="preserve"> question </w:t>
      </w:r>
      <w:r w:rsidRPr="00C83868">
        <w:rPr>
          <w:sz w:val="16"/>
        </w:rPr>
        <w:t>of any pretender</w:t>
      </w:r>
      <w:r w:rsidRPr="00C83868">
        <w:rPr>
          <w:rStyle w:val="TitleChar"/>
        </w:rPr>
        <w:t xml:space="preserve"> that we would ask of a state or other potential actor, and that is not which actor will promote ‘our’ interests</w:t>
      </w:r>
      <w:r w:rsidRPr="00C83868">
        <w:rPr>
          <w:sz w:val="16"/>
        </w:rPr>
        <w:t xml:space="preserve"> (they will probably promote their own),</w:t>
      </w:r>
      <w:r w:rsidRPr="00C83868">
        <w:rPr>
          <w:rStyle w:val="TitleChar"/>
        </w:rPr>
        <w:t xml:space="preserve"> but to which actor(s) shared values about the future of the planet are to be entrusted.</w:t>
      </w:r>
      <w:r>
        <w:rPr>
          <w:rStyle w:val="TitleChar"/>
        </w:rPr>
        <w:t xml:space="preserve"> </w:t>
      </w:r>
    </w:p>
    <w:p w14:paraId="0F894D9E" w14:textId="77777777" w:rsidR="00100202" w:rsidRPr="00C83868" w:rsidRDefault="00100202" w:rsidP="00100202">
      <w:pPr>
        <w:rPr>
          <w:rStyle w:val="TitleChar"/>
        </w:rPr>
      </w:pPr>
      <w:r w:rsidRPr="00C83868">
        <w:rPr>
          <w:rStyle w:val="TitleChar"/>
        </w:rPr>
        <w:t xml:space="preserve">We </w:t>
      </w:r>
      <w:proofErr w:type="spellStart"/>
      <w:r w:rsidRPr="00C83868">
        <w:rPr>
          <w:rStyle w:val="TitleChar"/>
        </w:rPr>
        <w:t>can not</w:t>
      </w:r>
      <w:proofErr w:type="spellEnd"/>
      <w:r w:rsidRPr="00C83868">
        <w:rPr>
          <w:rStyle w:val="TitleChar"/>
        </w:rPr>
        <w:t xml:space="preserve"> readily solve this problem without focusing on environmental values rather than on environmental threats to national interest, since the values will determine the signiﬁcance of ‘environmental security‘ and such a set of values must underwrite any political interests.</w:t>
      </w:r>
    </w:p>
    <w:p w14:paraId="3DB8EE88" w14:textId="25B08A62" w:rsidR="003E009C" w:rsidRPr="005E65E0" w:rsidRDefault="003E009C" w:rsidP="006E4F67"/>
    <w:p w14:paraId="3B3263D6" w14:textId="77777777" w:rsidR="00361A3C" w:rsidRDefault="00AB4136" w:rsidP="00AB4136">
      <w:pPr>
        <w:pStyle w:val="Heading1"/>
      </w:pPr>
      <w:proofErr w:type="spellStart"/>
      <w:r>
        <w:t>Ecodoomsaying</w:t>
      </w:r>
      <w:proofErr w:type="spellEnd"/>
      <w:r>
        <w:t xml:space="preserve"> </w:t>
      </w:r>
      <w:proofErr w:type="spellStart"/>
      <w:r>
        <w:t>Aff</w:t>
      </w:r>
      <w:proofErr w:type="spellEnd"/>
      <w:r>
        <w:t xml:space="preserve"> Answers</w:t>
      </w:r>
    </w:p>
    <w:p w14:paraId="172CDFBD" w14:textId="77777777" w:rsidR="00AB4136" w:rsidRDefault="00AB4136" w:rsidP="00AB4136">
      <w:pPr>
        <w:pStyle w:val="Heading3"/>
      </w:pPr>
      <w:r>
        <w:t>Apocalyptic Rhetoric Good</w:t>
      </w:r>
    </w:p>
    <w:p w14:paraId="31938F64" w14:textId="184A545D" w:rsidR="00F92212" w:rsidRPr="008911CC" w:rsidRDefault="00E363E2" w:rsidP="00F92212">
      <w:pPr>
        <w:pStyle w:val="Heading4"/>
        <w:rPr>
          <w:rStyle w:val="Style13ptBold"/>
          <w:b/>
          <w:bCs w:val="0"/>
          <w:sz w:val="28"/>
        </w:rPr>
      </w:pPr>
      <w:r>
        <w:rPr>
          <w:rStyle w:val="Style13ptBold"/>
          <w:b/>
          <w:sz w:val="28"/>
        </w:rPr>
        <w:t>A</w:t>
      </w:r>
      <w:r w:rsidR="003A20EE">
        <w:rPr>
          <w:rStyle w:val="Style13ptBold"/>
          <w:b/>
          <w:sz w:val="28"/>
        </w:rPr>
        <w:t xml:space="preserve">pocalyptic rhetoric is good and key to solving for anthropogenic </w:t>
      </w:r>
      <w:r>
        <w:rPr>
          <w:rStyle w:val="Style13ptBold"/>
          <w:b/>
          <w:sz w:val="28"/>
        </w:rPr>
        <w:t xml:space="preserve">climate change, but environmental crises are undercovered in our media now. </w:t>
      </w:r>
    </w:p>
    <w:p w14:paraId="04F0AF3F" w14:textId="5D98D5A5" w:rsidR="00F92212" w:rsidRPr="008911CC" w:rsidRDefault="00F92212" w:rsidP="00F92212">
      <w:pPr>
        <w:rPr>
          <w:rFonts w:ascii="Arial" w:hAnsi="Arial" w:cs="Arial"/>
          <w:color w:val="222222"/>
          <w:sz w:val="20"/>
          <w:szCs w:val="20"/>
          <w:shd w:val="clear" w:color="auto" w:fill="FFFFFF"/>
        </w:rPr>
      </w:pPr>
      <w:proofErr w:type="spellStart"/>
      <w:r w:rsidRPr="008911CC">
        <w:rPr>
          <w:rStyle w:val="Style13ptBold"/>
        </w:rPr>
        <w:t>Romm</w:t>
      </w:r>
      <w:proofErr w:type="spellEnd"/>
      <w:r w:rsidRPr="008911CC">
        <w:rPr>
          <w:rStyle w:val="Style13ptBold"/>
        </w:rPr>
        <w:t xml:space="preserve"> 12</w:t>
      </w:r>
      <w:r w:rsidRPr="008911CC">
        <w:rPr>
          <w:rFonts w:ascii="Arial" w:hAnsi="Arial" w:cs="Arial"/>
          <w:color w:val="222222"/>
          <w:sz w:val="20"/>
          <w:szCs w:val="20"/>
          <w:shd w:val="clear" w:color="auto" w:fill="FFFFFF"/>
        </w:rPr>
        <w:t xml:space="preserve"> (Joe </w:t>
      </w:r>
      <w:proofErr w:type="spellStart"/>
      <w:r w:rsidRPr="008911CC">
        <w:rPr>
          <w:rFonts w:ascii="Arial" w:hAnsi="Arial" w:cs="Arial"/>
          <w:color w:val="222222"/>
          <w:sz w:val="20"/>
          <w:szCs w:val="20"/>
          <w:shd w:val="clear" w:color="auto" w:fill="FFFFFF"/>
        </w:rPr>
        <w:t>Romm</w:t>
      </w:r>
      <w:proofErr w:type="spellEnd"/>
      <w:r w:rsidRPr="008911CC">
        <w:rPr>
          <w:rFonts w:ascii="Arial" w:hAnsi="Arial" w:cs="Arial"/>
          <w:color w:val="222222"/>
          <w:sz w:val="20"/>
          <w:szCs w:val="20"/>
          <w:shd w:val="clear" w:color="auto" w:fill="FFFFFF"/>
        </w:rPr>
        <w:t xml:space="preserve"> is a Fellow at American Progress and is the editor of Climate Progress, which New York Times columnist Tom Friedman called "the indispensable blog" and Time magazine named one of the 25 “Best Blogs of 2010.″ In 2009, Rolling Stone put </w:t>
      </w:r>
      <w:proofErr w:type="spellStart"/>
      <w:r w:rsidRPr="008911CC">
        <w:rPr>
          <w:rFonts w:ascii="Arial" w:hAnsi="Arial" w:cs="Arial"/>
          <w:color w:val="222222"/>
          <w:sz w:val="20"/>
          <w:szCs w:val="20"/>
          <w:shd w:val="clear" w:color="auto" w:fill="FFFFFF"/>
        </w:rPr>
        <w:t>Romm</w:t>
      </w:r>
      <w:proofErr w:type="spellEnd"/>
      <w:r w:rsidRPr="008911CC">
        <w:rPr>
          <w:rFonts w:ascii="Arial" w:hAnsi="Arial" w:cs="Arial"/>
          <w:color w:val="222222"/>
          <w:sz w:val="20"/>
          <w:szCs w:val="20"/>
          <w:shd w:val="clear" w:color="auto" w:fill="FFFFFF"/>
        </w:rPr>
        <w:t xml:space="preserve"> #88 on its list of 100 “people who are reinventing America.” Time named him a “Hero of the Environment″ and “The Web’s most influential climate-change blogger.” </w:t>
      </w:r>
      <w:proofErr w:type="spellStart"/>
      <w:r w:rsidRPr="008911CC">
        <w:rPr>
          <w:rFonts w:ascii="Arial" w:hAnsi="Arial" w:cs="Arial"/>
          <w:color w:val="222222"/>
          <w:sz w:val="20"/>
          <w:szCs w:val="20"/>
          <w:shd w:val="clear" w:color="auto" w:fill="FFFFFF"/>
        </w:rPr>
        <w:t>Romm</w:t>
      </w:r>
      <w:proofErr w:type="spellEnd"/>
      <w:r w:rsidRPr="008911CC">
        <w:rPr>
          <w:rFonts w:ascii="Arial" w:hAnsi="Arial" w:cs="Arial"/>
          <w:color w:val="222222"/>
          <w:sz w:val="20"/>
          <w:szCs w:val="20"/>
          <w:shd w:val="clear" w:color="auto" w:fill="FFFFFF"/>
        </w:rPr>
        <w:t xml:space="preserve"> was acting assistant secretary of energy for energy efficiency and renewable energy in 1997, where he oversaw $1 billion in R&amp;D, demonstration, and deployment of low-carbon technology. He is a Senior Fellow at American Progress and holds a Ph.D. in physics from MIT., 2/26/2012, “Apocalypse Not: The Oscars, The Media And The Myth of ‘Constant Repetition of Doomsday Messages’ on Climate”, </w:t>
      </w:r>
      <w:hyperlink r:id="rId9" w:anchor="more-432546" w:tgtFrame="_blank" w:history="1">
        <w:r w:rsidRPr="008911CC">
          <w:rPr>
            <w:rStyle w:val="Hyperlink"/>
          </w:rPr>
          <w:t>http://thinkprogress.org/romm/2012/02/26/432546/apocalypse-not-oscars-media-myth-of-repetition-of-doomsday-messages-on-climate/#more-432546</w:t>
        </w:r>
      </w:hyperlink>
      <w:r w:rsidRPr="008911CC">
        <w:rPr>
          <w:rFonts w:ascii="Arial" w:hAnsi="Arial" w:cs="Arial"/>
          <w:color w:val="222222"/>
          <w:sz w:val="20"/>
          <w:szCs w:val="20"/>
          <w:shd w:val="clear" w:color="auto" w:fill="FFFFFF"/>
        </w:rPr>
        <w:t>)</w:t>
      </w:r>
      <w:r>
        <w:rPr>
          <w:rFonts w:ascii="Arial" w:hAnsi="Arial" w:cs="Arial"/>
          <w:color w:val="222222"/>
          <w:sz w:val="20"/>
          <w:szCs w:val="20"/>
          <w:shd w:val="clear" w:color="auto" w:fill="FFFFFF"/>
        </w:rPr>
        <w:t>//JH</w:t>
      </w:r>
    </w:p>
    <w:p w14:paraId="59896FBD" w14:textId="77777777" w:rsidR="00F92212" w:rsidRPr="00F92212" w:rsidRDefault="00F92212" w:rsidP="00F92212">
      <w:pPr>
        <w:pStyle w:val="NoSpacing"/>
        <w:rPr>
          <w:rFonts w:asciiTheme="minorHAnsi" w:hAnsiTheme="minorHAnsi"/>
          <w:szCs w:val="16"/>
        </w:rPr>
      </w:pPr>
      <w:r w:rsidRPr="00F92212">
        <w:rPr>
          <w:rFonts w:asciiTheme="minorHAnsi" w:hAnsiTheme="minorHAnsi"/>
          <w:szCs w:val="16"/>
        </w:rPr>
        <w:t xml:space="preserve">You’d think it would be pretty obvious that </w:t>
      </w:r>
      <w:r w:rsidRPr="00F92212">
        <w:rPr>
          <w:rStyle w:val="TitleChar"/>
          <w:rFonts w:asciiTheme="minorHAnsi" w:hAnsiTheme="minorHAnsi"/>
        </w:rPr>
        <w:t>the public is not going to be concerned about an issue unless one explains why they should be concerned about an issue</w:t>
      </w:r>
      <w:r w:rsidRPr="00F92212">
        <w:rPr>
          <w:rFonts w:asciiTheme="minorHAnsi" w:hAnsiTheme="minorHAnsi"/>
          <w:szCs w:val="16"/>
        </w:rPr>
        <w:t xml:space="preserve">. And the social science literature, including the </w:t>
      </w:r>
      <w:r w:rsidRPr="00F92212">
        <w:rPr>
          <w:rStyle w:val="TitleChar"/>
          <w:rFonts w:asciiTheme="minorHAnsi" w:hAnsiTheme="minorHAnsi"/>
        </w:rPr>
        <w:t>vast literature on advertising and marketing, could not be clearer that only repeated messages have any chance of sinking in and moving the needle</w:t>
      </w:r>
      <w:r w:rsidRPr="00F92212">
        <w:rPr>
          <w:rFonts w:asciiTheme="minorHAnsi" w:hAnsiTheme="minorHAnsi"/>
          <w:szCs w:val="16"/>
        </w:rPr>
        <w:t>.</w:t>
      </w:r>
    </w:p>
    <w:p w14:paraId="08909575" w14:textId="77777777" w:rsidR="00F92212" w:rsidRPr="00F92212" w:rsidRDefault="00F92212" w:rsidP="00F92212">
      <w:pPr>
        <w:pStyle w:val="NoSpacing"/>
        <w:rPr>
          <w:rFonts w:asciiTheme="minorHAnsi" w:hAnsiTheme="minorHAnsi"/>
        </w:rPr>
      </w:pPr>
      <w:r w:rsidRPr="00F92212">
        <w:rPr>
          <w:rFonts w:asciiTheme="minorHAnsi" w:hAnsiTheme="minorHAnsi"/>
        </w:rPr>
        <w:t>Because I doubt any serious movement of public opinion or mobilization of political action could possibly occur until these myths are shattered, I’ll do a multipart series on this subject, featuring public opinion analysis, quotes by leading experts, and the latest social science research.</w:t>
      </w:r>
    </w:p>
    <w:p w14:paraId="2DC25D48" w14:textId="77777777" w:rsidR="00F92212" w:rsidRPr="00F92212" w:rsidRDefault="00F92212" w:rsidP="00F92212">
      <w:pPr>
        <w:pStyle w:val="NoSpacing"/>
        <w:rPr>
          <w:rFonts w:asciiTheme="minorHAnsi" w:hAnsiTheme="minorHAnsi"/>
        </w:rPr>
      </w:pPr>
      <w:r w:rsidRPr="00F92212">
        <w:rPr>
          <w:rFonts w:asciiTheme="minorHAnsi" w:hAnsiTheme="minorHAnsi"/>
        </w:rPr>
        <w:t xml:space="preserve">Since this is Oscar night, though, it seems appropriate to start by looking at what messages the public are exposed to in popular culture and the media. It </w:t>
      </w:r>
      <w:proofErr w:type="spellStart"/>
      <w:r w:rsidRPr="00F92212">
        <w:rPr>
          <w:rFonts w:asciiTheme="minorHAnsi" w:hAnsiTheme="minorHAnsi"/>
        </w:rPr>
        <w:t>ain’t</w:t>
      </w:r>
      <w:proofErr w:type="spellEnd"/>
      <w:r w:rsidRPr="00F92212">
        <w:rPr>
          <w:rFonts w:asciiTheme="minorHAnsi" w:hAnsiTheme="minorHAnsi"/>
        </w:rPr>
        <w:t xml:space="preserve"> doomsday. Quite the reverse, </w:t>
      </w:r>
      <w:r w:rsidRPr="00F92212">
        <w:rPr>
          <w:rStyle w:val="TitleChar"/>
          <w:rFonts w:asciiTheme="minorHAnsi" w:hAnsiTheme="minorHAnsi"/>
        </w:rPr>
        <w:t>climate change has been mostly an invisible issue for several years and the message of conspicuous consumption and business-as-usual reigns supreme</w:t>
      </w:r>
      <w:r w:rsidRPr="00F92212">
        <w:rPr>
          <w:rFonts w:asciiTheme="minorHAnsi" w:hAnsiTheme="minorHAnsi"/>
        </w:rPr>
        <w:t>.</w:t>
      </w:r>
    </w:p>
    <w:p w14:paraId="14815A57" w14:textId="77777777" w:rsidR="00F92212" w:rsidRPr="00F92212" w:rsidRDefault="00F92212" w:rsidP="00F92212">
      <w:pPr>
        <w:pStyle w:val="NoSpacing"/>
        <w:rPr>
          <w:rFonts w:asciiTheme="minorHAnsi" w:hAnsiTheme="minorHAnsi"/>
        </w:rPr>
      </w:pPr>
      <w:r w:rsidRPr="00F92212">
        <w:rPr>
          <w:rFonts w:asciiTheme="minorHAnsi" w:hAnsiTheme="minorHAnsi"/>
        </w:rPr>
        <w:t>The motivation for this post actually came up because I received an e-mail from a journalist commenting that the “constant repetition of doomsday messages” doesn’t work as a messaging strategy. I had to demur, for the reasons noted above.</w:t>
      </w:r>
    </w:p>
    <w:p w14:paraId="41738483" w14:textId="77777777" w:rsidR="00F92212" w:rsidRPr="00F92212" w:rsidRDefault="00F92212" w:rsidP="00F92212">
      <w:pPr>
        <w:pStyle w:val="NoSpacing"/>
        <w:rPr>
          <w:rFonts w:asciiTheme="minorHAnsi" w:hAnsiTheme="minorHAnsi"/>
        </w:rPr>
      </w:pPr>
      <w:r w:rsidRPr="00F92212">
        <w:rPr>
          <w:rFonts w:asciiTheme="minorHAnsi" w:hAnsiTheme="minorHAnsi"/>
        </w:rPr>
        <w:t>But it did get me thinking about what messages the public are exposed to, especially as I’ve been rushing to see the movies nominated for Best Picture this year. I am a huge movie buff, but as parents of 5-year-olds know, it isn’t easy to stay up with the latest movies.</w:t>
      </w:r>
    </w:p>
    <w:p w14:paraId="07AF6551" w14:textId="77777777" w:rsidR="00F92212" w:rsidRPr="00F92212" w:rsidRDefault="00F92212" w:rsidP="00F92212">
      <w:pPr>
        <w:pStyle w:val="NoSpacing"/>
        <w:rPr>
          <w:rFonts w:asciiTheme="minorHAnsi" w:hAnsiTheme="minorHAnsi"/>
        </w:rPr>
      </w:pPr>
      <w:r w:rsidRPr="00F92212">
        <w:rPr>
          <w:rFonts w:asciiTheme="minorHAnsi" w:hAnsiTheme="minorHAnsi"/>
        </w:rPr>
        <w:t>That said</w:t>
      </w:r>
      <w:proofErr w:type="gramStart"/>
      <w:r w:rsidRPr="00F92212">
        <w:rPr>
          <w:rFonts w:asciiTheme="minorHAnsi" w:hAnsiTheme="minorHAnsi"/>
        </w:rPr>
        <w:t>,</w:t>
      </w:r>
      <w:proofErr w:type="gramEnd"/>
      <w:r w:rsidRPr="00F92212">
        <w:rPr>
          <w:rFonts w:asciiTheme="minorHAnsi" w:hAnsiTheme="minorHAnsi"/>
        </w:rPr>
        <w:t xml:space="preserve"> good luck finding a popular movie in recent years that even touches on climate change, let alone one a popular one that would pass for doomsday messaging.  Best Picture nominee The Tree of Life has been billed as an environmental movie </w:t>
      </w:r>
      <w:proofErr w:type="gramStart"/>
      <w:r w:rsidRPr="00F92212">
        <w:rPr>
          <w:rFonts w:asciiTheme="minorHAnsi" w:hAnsiTheme="minorHAnsi"/>
        </w:rPr>
        <w:t>—  and</w:t>
      </w:r>
      <w:proofErr w:type="gramEnd"/>
      <w:r w:rsidRPr="00F92212">
        <w:rPr>
          <w:rFonts w:asciiTheme="minorHAnsi" w:hAnsiTheme="minorHAnsi"/>
        </w:rPr>
        <w:t xml:space="preserve"> even shown at environmental film festivals — but while it is certainly depressing, climate-related it </w:t>
      </w:r>
      <w:proofErr w:type="spellStart"/>
      <w:r w:rsidRPr="00F92212">
        <w:rPr>
          <w:rFonts w:asciiTheme="minorHAnsi" w:hAnsiTheme="minorHAnsi"/>
        </w:rPr>
        <w:t>ain’t</w:t>
      </w:r>
      <w:proofErr w:type="spellEnd"/>
      <w:r w:rsidRPr="00F92212">
        <w:rPr>
          <w:rFonts w:asciiTheme="minorHAnsi" w:hAnsiTheme="minorHAnsi"/>
        </w:rPr>
        <w:t>. In fact, if that is truly someone’s idea of environmental movie, count me out.</w:t>
      </w:r>
    </w:p>
    <w:p w14:paraId="6ECE9217" w14:textId="77777777" w:rsidR="00F92212" w:rsidRPr="00F92212" w:rsidRDefault="00F92212" w:rsidP="00F92212">
      <w:pPr>
        <w:pStyle w:val="NoSpacing"/>
        <w:rPr>
          <w:rFonts w:asciiTheme="minorHAnsi" w:hAnsiTheme="minorHAnsi"/>
        </w:rPr>
      </w:pPr>
      <w:r w:rsidRPr="00F92212">
        <w:rPr>
          <w:rFonts w:asciiTheme="minorHAnsi" w:hAnsiTheme="minorHAnsi"/>
        </w:rPr>
        <w:t xml:space="preserve">The closest to a genuine popular climate movie was the dreadfully unscientific The Day After Tomorrow, which is from 2004 (and arguably set back the messaging effort by putting the absurd “global cooling” notion in people’s heads! Even Avatar, the most successful movie of all time and “the most epic piece of environmental advocacy ever captured on celluloid,” </w:t>
      </w:r>
      <w:proofErr w:type="spellStart"/>
      <w:r w:rsidRPr="00F92212">
        <w:rPr>
          <w:rFonts w:asciiTheme="minorHAnsi" w:hAnsiTheme="minorHAnsi"/>
        </w:rPr>
        <w:t>as</w:t>
      </w:r>
      <w:hyperlink r:id="rId10" w:history="1">
        <w:r w:rsidRPr="00F92212">
          <w:rPr>
            <w:rStyle w:val="Hyperlink"/>
            <w:rFonts w:asciiTheme="minorHAnsi" w:hAnsiTheme="minorHAnsi"/>
            <w:szCs w:val="16"/>
          </w:rPr>
          <w:t>one</w:t>
        </w:r>
        <w:proofErr w:type="spellEnd"/>
        <w:r w:rsidRPr="00F92212">
          <w:rPr>
            <w:rStyle w:val="Hyperlink"/>
            <w:rFonts w:asciiTheme="minorHAnsi" w:hAnsiTheme="minorHAnsi"/>
            <w:szCs w:val="16"/>
          </w:rPr>
          <w:t xml:space="preserve"> producer put it</w:t>
        </w:r>
      </w:hyperlink>
      <w:r w:rsidRPr="00F92212">
        <w:rPr>
          <w:rFonts w:asciiTheme="minorHAnsi" w:hAnsiTheme="minorHAnsi"/>
        </w:rPr>
        <w:t>, omits the climate doomsday message. One of my favorite eco-movies, “</w:t>
      </w:r>
      <w:hyperlink r:id="rId11" w:history="1">
        <w:r w:rsidRPr="00F92212">
          <w:rPr>
            <w:rStyle w:val="Hyperlink"/>
            <w:rFonts w:asciiTheme="minorHAnsi" w:hAnsiTheme="minorHAnsi"/>
            <w:szCs w:val="16"/>
          </w:rPr>
          <w:t>Wall-E, is an eco-dystopian gem and an anti-consumption movie</w:t>
        </w:r>
      </w:hyperlink>
      <w:r w:rsidRPr="00F92212">
        <w:rPr>
          <w:rFonts w:asciiTheme="minorHAnsi" w:hAnsiTheme="minorHAnsi"/>
        </w:rPr>
        <w:t>,” but it isn’t a climate movie.</w:t>
      </w:r>
    </w:p>
    <w:p w14:paraId="63A55A63" w14:textId="4E140D60" w:rsidR="00F92212" w:rsidRPr="00F92212" w:rsidRDefault="00F92212" w:rsidP="00F92212">
      <w:pPr>
        <w:pStyle w:val="NoSpacing"/>
        <w:rPr>
          <w:rFonts w:asciiTheme="minorHAnsi" w:hAnsiTheme="minorHAnsi"/>
        </w:rPr>
      </w:pPr>
      <w:r w:rsidRPr="00F92212">
        <w:rPr>
          <w:rFonts w:asciiTheme="minorHAnsi" w:hAnsiTheme="minorHAnsi"/>
        </w:rPr>
        <w:t xml:space="preserve">I will be interested to see The Hunger Games, but I’ve read all 3 of the bestselling post-apocalyptic young adult novels — hey, that’s my job! — </w:t>
      </w:r>
      <w:proofErr w:type="gramStart"/>
      <w:r w:rsidRPr="00F92212">
        <w:rPr>
          <w:rFonts w:asciiTheme="minorHAnsi" w:hAnsiTheme="minorHAnsi"/>
        </w:rPr>
        <w:t>and</w:t>
      </w:r>
      <w:proofErr w:type="gramEnd"/>
      <w:r w:rsidRPr="00F92212">
        <w:rPr>
          <w:rFonts w:asciiTheme="minorHAnsi" w:hAnsiTheme="minorHAnsi"/>
        </w:rPr>
        <w:t xml:space="preserve"> they don’t qualify as climate change doomsday messaging (more on that later).  So, no, the movies certainly don’t expose the public to constant doomsday messages on climate.</w:t>
      </w:r>
    </w:p>
    <w:p w14:paraId="207FB50B" w14:textId="77777777" w:rsidR="00F92212" w:rsidRPr="00F92212" w:rsidRDefault="00F92212" w:rsidP="00F92212">
      <w:pPr>
        <w:rPr>
          <w:rFonts w:asciiTheme="minorHAnsi" w:hAnsiTheme="minorHAnsi" w:cs="Arial"/>
          <w:color w:val="222222"/>
          <w:sz w:val="16"/>
          <w:szCs w:val="20"/>
          <w:shd w:val="clear" w:color="auto" w:fill="FFFFFF"/>
        </w:rPr>
      </w:pPr>
      <w:r w:rsidRPr="00F92212">
        <w:rPr>
          <w:rFonts w:asciiTheme="minorHAnsi" w:hAnsiTheme="minorHAnsi" w:cs="Arial"/>
          <w:color w:val="222222"/>
          <w:sz w:val="16"/>
          <w:szCs w:val="20"/>
          <w:shd w:val="clear" w:color="auto" w:fill="FFFFFF"/>
        </w:rPr>
        <w:t>Here are the key points about what repeated messages the American public is exposed to:</w:t>
      </w:r>
    </w:p>
    <w:p w14:paraId="5E512077" w14:textId="77777777" w:rsidR="00F92212" w:rsidRPr="008911CC" w:rsidRDefault="00F92212" w:rsidP="00F92212">
      <w:pPr>
        <w:rPr>
          <w:rFonts w:ascii="Arial" w:hAnsi="Arial" w:cs="Arial"/>
          <w:color w:val="222222"/>
          <w:sz w:val="16"/>
          <w:szCs w:val="20"/>
          <w:shd w:val="clear" w:color="auto" w:fill="FFFFFF"/>
        </w:rPr>
      </w:pPr>
      <w:r w:rsidRPr="008911CC">
        <w:rPr>
          <w:rStyle w:val="StyleUnderline"/>
        </w:rPr>
        <w:t>The broad American public is exposed to virtually no doomsday messages, let alone constant ones, on climate change in popular culture</w:t>
      </w:r>
      <w:r w:rsidRPr="008911CC">
        <w:rPr>
          <w:rFonts w:ascii="Arial" w:hAnsi="Arial" w:cs="Arial"/>
          <w:color w:val="222222"/>
          <w:sz w:val="16"/>
          <w:szCs w:val="20"/>
          <w:shd w:val="clear" w:color="auto" w:fill="FFFFFF"/>
        </w:rPr>
        <w:t xml:space="preserve"> (TV and the movies and even online). There is not one single TV show on any network devoted to this subject, </w:t>
      </w:r>
      <w:proofErr w:type="gramStart"/>
      <w:r w:rsidRPr="008911CC">
        <w:rPr>
          <w:rFonts w:ascii="Arial" w:hAnsi="Arial" w:cs="Arial"/>
          <w:color w:val="222222"/>
          <w:sz w:val="16"/>
          <w:szCs w:val="20"/>
          <w:shd w:val="clear" w:color="auto" w:fill="FFFFFF"/>
        </w:rPr>
        <w:t>which</w:t>
      </w:r>
      <w:proofErr w:type="gramEnd"/>
      <w:r w:rsidRPr="008911CC">
        <w:rPr>
          <w:rFonts w:ascii="Arial" w:hAnsi="Arial" w:cs="Arial"/>
          <w:color w:val="222222"/>
          <w:sz w:val="16"/>
          <w:szCs w:val="20"/>
          <w:shd w:val="clear" w:color="auto" w:fill="FFFFFF"/>
        </w:rPr>
        <w:t xml:space="preserve"> is, arguably, more consequential than any other preventable issue we face.</w:t>
      </w:r>
    </w:p>
    <w:p w14:paraId="69575B48" w14:textId="77777777" w:rsidR="00F92212" w:rsidRPr="008911CC" w:rsidRDefault="00F92212" w:rsidP="00F92212">
      <w:pPr>
        <w:rPr>
          <w:rFonts w:ascii="Arial" w:hAnsi="Arial" w:cs="Arial"/>
          <w:color w:val="222222"/>
          <w:sz w:val="16"/>
          <w:szCs w:val="20"/>
          <w:shd w:val="clear" w:color="auto" w:fill="FFFFFF"/>
        </w:rPr>
      </w:pPr>
      <w:r w:rsidRPr="008911CC">
        <w:rPr>
          <w:rStyle w:val="StyleUnderline"/>
        </w:rPr>
        <w:t>The same goes for the news media, whose coverage of climate change has collapsed</w:t>
      </w:r>
      <w:r w:rsidRPr="008911CC">
        <w:rPr>
          <w:rFonts w:ascii="Arial" w:hAnsi="Arial" w:cs="Arial"/>
          <w:color w:val="222222"/>
          <w:sz w:val="16"/>
          <w:szCs w:val="20"/>
          <w:shd w:val="clear" w:color="auto" w:fill="FFFFFF"/>
        </w:rPr>
        <w:t xml:space="preserve"> (see “Network News Coverage of Climate Change Collapsed in 2011</w:t>
      </w:r>
      <w:r w:rsidRPr="00F92212">
        <w:t>“).</w:t>
      </w:r>
      <w:r w:rsidRPr="008911CC">
        <w:rPr>
          <w:rStyle w:val="StyleUnderline"/>
        </w:rPr>
        <w:t xml:space="preserve"> When the media do cover climate change in recent years, the overwhelming majority of coverage is devoid of any doomsday messages — and many outlets still feature hard-core deniers.</w:t>
      </w:r>
      <w:r w:rsidRPr="008911CC">
        <w:rPr>
          <w:rFonts w:ascii="Arial" w:hAnsi="Arial" w:cs="Arial"/>
          <w:color w:val="222222"/>
          <w:sz w:val="16"/>
          <w:szCs w:val="20"/>
          <w:shd w:val="clear" w:color="auto" w:fill="FFFFFF"/>
        </w:rPr>
        <w:t xml:space="preserve"> Just imagine what the public’s view of climate would be if it got the same coverage as, say, unemployment, the housing crisis or even the deficit? When was the last time you saw an “employment denier” quoted on TV or in a newspaper?</w:t>
      </w:r>
    </w:p>
    <w:p w14:paraId="5755C221" w14:textId="77777777" w:rsidR="00F92212" w:rsidRPr="008911CC" w:rsidRDefault="00F92212" w:rsidP="00F92212">
      <w:pPr>
        <w:rPr>
          <w:rFonts w:ascii="Arial" w:hAnsi="Arial" w:cs="Arial"/>
          <w:color w:val="222222"/>
          <w:sz w:val="16"/>
          <w:szCs w:val="20"/>
          <w:shd w:val="clear" w:color="auto" w:fill="FFFFFF"/>
        </w:rPr>
      </w:pPr>
      <w:r w:rsidRPr="008911CC">
        <w:rPr>
          <w:rStyle w:val="StyleUnderline"/>
        </w:rPr>
        <w:t>The public is exposed to constant messages promoting business as usual and indeed idolizing conspicuous consumption</w:t>
      </w:r>
      <w:r w:rsidRPr="008911CC">
        <w:rPr>
          <w:rFonts w:ascii="Arial" w:hAnsi="Arial" w:cs="Arial"/>
          <w:color w:val="222222"/>
          <w:sz w:val="16"/>
          <w:szCs w:val="20"/>
          <w:shd w:val="clear" w:color="auto" w:fill="FFFFFF"/>
        </w:rPr>
        <w:t>. See, for instance, “Breaking: The earth is breaking … but how about that Royal Wedding?</w:t>
      </w:r>
    </w:p>
    <w:p w14:paraId="10055830" w14:textId="77777777" w:rsidR="00F92212" w:rsidRPr="008911CC" w:rsidRDefault="00F92212" w:rsidP="00F92212">
      <w:pPr>
        <w:rPr>
          <w:rFonts w:ascii="Arial" w:hAnsi="Arial" w:cs="Arial"/>
          <w:color w:val="222222"/>
          <w:sz w:val="16"/>
          <w:szCs w:val="20"/>
          <w:shd w:val="clear" w:color="auto" w:fill="FFFFFF"/>
        </w:rPr>
      </w:pPr>
      <w:r w:rsidRPr="008911CC">
        <w:rPr>
          <w:rStyle w:val="StyleUnderline"/>
        </w:rPr>
        <w:t>Our political elite and intelligentsia</w:t>
      </w:r>
      <w:r w:rsidRPr="008911CC">
        <w:rPr>
          <w:rFonts w:ascii="Arial" w:hAnsi="Arial" w:cs="Arial"/>
          <w:color w:val="222222"/>
          <w:sz w:val="16"/>
          <w:szCs w:val="20"/>
          <w:shd w:val="clear" w:color="auto" w:fill="FFFFFF"/>
        </w:rPr>
        <w:t xml:space="preserve">, including MSM pundits and the supposedly “liberal media” like, say, MSNBC, </w:t>
      </w:r>
      <w:r w:rsidRPr="008911CC">
        <w:rPr>
          <w:rStyle w:val="StyleUnderline"/>
        </w:rPr>
        <w:t>hardly even talk about climate change and when they do, it isn’t doomsday. Indeed, there isn’t even a single national columnist for a major media outlet who writes primarily on climate</w:t>
      </w:r>
      <w:r w:rsidRPr="008911CC">
        <w:rPr>
          <w:rFonts w:ascii="Arial" w:hAnsi="Arial" w:cs="Arial"/>
          <w:color w:val="222222"/>
          <w:sz w:val="16"/>
          <w:szCs w:val="20"/>
          <w:shd w:val="clear" w:color="auto" w:fill="FFFFFF"/>
        </w:rPr>
        <w:t>. Most “liberal” columnists rarely mention it.</w:t>
      </w:r>
    </w:p>
    <w:p w14:paraId="3814E801" w14:textId="77777777" w:rsidR="00F92212" w:rsidRPr="008911CC" w:rsidRDefault="00F92212" w:rsidP="00F92212">
      <w:pPr>
        <w:rPr>
          <w:rFonts w:ascii="Arial" w:hAnsi="Arial" w:cs="Arial"/>
          <w:color w:val="222222"/>
          <w:sz w:val="16"/>
          <w:szCs w:val="20"/>
          <w:shd w:val="clear" w:color="auto" w:fill="FFFFFF"/>
        </w:rPr>
      </w:pPr>
      <w:r w:rsidRPr="008911CC">
        <w:rPr>
          <w:rStyle w:val="StyleUnderline"/>
        </w:rPr>
        <w:t>At least a quarter of the public chooses media that devote a vast amount of time to the notion that global warming is a hoax and that environmentalists are extremists and that clean energy is a joke.</w:t>
      </w:r>
      <w:r w:rsidRPr="008911CC">
        <w:rPr>
          <w:rFonts w:ascii="Arial" w:hAnsi="Arial" w:cs="Arial"/>
          <w:color w:val="222222"/>
          <w:sz w:val="16"/>
          <w:szCs w:val="20"/>
          <w:shd w:val="clear" w:color="auto" w:fill="FFFFFF"/>
        </w:rPr>
        <w:t xml:space="preserve"> In the MSM, conservative pundits routinely trash climate science and mock clean energy. Just listen to, say, Joe Scarborough on MSNBC’s Morning Joe mock clean energy sometime.</w:t>
      </w:r>
    </w:p>
    <w:p w14:paraId="15153B8B" w14:textId="77777777" w:rsidR="00F92212" w:rsidRPr="008911CC" w:rsidRDefault="00F92212" w:rsidP="00F92212">
      <w:pPr>
        <w:rPr>
          <w:rFonts w:ascii="Arial" w:hAnsi="Arial" w:cs="Arial"/>
          <w:color w:val="222222"/>
          <w:sz w:val="16"/>
          <w:szCs w:val="20"/>
          <w:shd w:val="clear" w:color="auto" w:fill="FFFFFF"/>
        </w:rPr>
      </w:pPr>
      <w:r w:rsidRPr="008911CC">
        <w:rPr>
          <w:rStyle w:val="StyleUnderline"/>
        </w:rPr>
        <w:t>The major energy companies bombard the airwaves with millions and millions of dollars of repetitious pro-fossil-fuel ads. The environmentalists spend far, far less money.</w:t>
      </w:r>
      <w:r w:rsidRPr="008911CC">
        <w:rPr>
          <w:rFonts w:ascii="Arial" w:hAnsi="Arial" w:cs="Arial"/>
          <w:color w:val="222222"/>
          <w:sz w:val="16"/>
          <w:szCs w:val="20"/>
          <w:shd w:val="clear" w:color="auto" w:fill="FFFFFF"/>
        </w:rPr>
        <w:t xml:space="preserve"> As noted above, the one time they did run a major campaign to push a climate bill, they and their political allies including the president explicitly did NOT talk much about climate change, particularly doomsday messaging</w:t>
      </w:r>
    </w:p>
    <w:p w14:paraId="6A99FA6B" w14:textId="77777777" w:rsidR="00F92212" w:rsidRPr="008911CC" w:rsidRDefault="00F92212" w:rsidP="00F92212">
      <w:pPr>
        <w:rPr>
          <w:rStyle w:val="StyleUnderline"/>
        </w:rPr>
      </w:pPr>
      <w:r w:rsidRPr="008911CC">
        <w:rPr>
          <w:rStyle w:val="StyleUnderline"/>
        </w:rPr>
        <w:t>Environmentalists when they do appear in popular culture, especially TV, are routinely mocked.</w:t>
      </w:r>
    </w:p>
    <w:p w14:paraId="3028BA2E" w14:textId="77777777" w:rsidR="00F92212" w:rsidRPr="008911CC" w:rsidRDefault="00F92212" w:rsidP="00F92212">
      <w:pPr>
        <w:rPr>
          <w:rFonts w:ascii="Arial" w:hAnsi="Arial" w:cs="Arial"/>
          <w:color w:val="222222"/>
          <w:sz w:val="16"/>
          <w:szCs w:val="20"/>
          <w:shd w:val="clear" w:color="auto" w:fill="FFFFFF"/>
        </w:rPr>
      </w:pPr>
      <w:r w:rsidRPr="008911CC">
        <w:rPr>
          <w:rStyle w:val="StyleUnderline"/>
        </w:rPr>
        <w:t xml:space="preserve">There is very little mass communication of doomsday messages online. </w:t>
      </w:r>
      <w:r w:rsidRPr="008911CC">
        <w:rPr>
          <w:rFonts w:ascii="Arial" w:hAnsi="Arial" w:cs="Arial"/>
          <w:color w:val="222222"/>
          <w:sz w:val="16"/>
          <w:szCs w:val="20"/>
          <w:shd w:val="clear" w:color="auto" w:fill="FFFFFF"/>
        </w:rPr>
        <w:t xml:space="preserve">Check out the most popular websites. General silence on the </w:t>
      </w:r>
      <w:proofErr w:type="gramStart"/>
      <w:r w:rsidRPr="008911CC">
        <w:rPr>
          <w:rFonts w:ascii="Arial" w:hAnsi="Arial" w:cs="Arial"/>
          <w:color w:val="222222"/>
          <w:sz w:val="16"/>
          <w:szCs w:val="20"/>
          <w:shd w:val="clear" w:color="auto" w:fill="FFFFFF"/>
        </w:rPr>
        <w:t>subject,</w:t>
      </w:r>
      <w:proofErr w:type="gramEnd"/>
      <w:r w:rsidRPr="008911CC">
        <w:rPr>
          <w:rFonts w:ascii="Arial" w:hAnsi="Arial" w:cs="Arial"/>
          <w:color w:val="222222"/>
          <w:sz w:val="16"/>
          <w:szCs w:val="20"/>
          <w:shd w:val="clear" w:color="auto" w:fill="FFFFFF"/>
        </w:rPr>
        <w:t xml:space="preserve"> and again, what coverage there is </w:t>
      </w:r>
      <w:proofErr w:type="spellStart"/>
      <w:r w:rsidRPr="008911CC">
        <w:rPr>
          <w:rFonts w:ascii="Arial" w:hAnsi="Arial" w:cs="Arial"/>
          <w:color w:val="222222"/>
          <w:sz w:val="16"/>
          <w:szCs w:val="20"/>
          <w:shd w:val="clear" w:color="auto" w:fill="FFFFFF"/>
        </w:rPr>
        <w:t>ain’t</w:t>
      </w:r>
      <w:proofErr w:type="spellEnd"/>
      <w:r w:rsidRPr="008911CC">
        <w:rPr>
          <w:rFonts w:ascii="Arial" w:hAnsi="Arial" w:cs="Arial"/>
          <w:color w:val="222222"/>
          <w:sz w:val="16"/>
          <w:szCs w:val="20"/>
          <w:shd w:val="clear" w:color="auto" w:fill="FFFFFF"/>
        </w:rPr>
        <w:t xml:space="preserve"> doomsday messaging. Go to the front page of the (moderately trafficked) environmental websites. Where is the doomsday?</w:t>
      </w:r>
    </w:p>
    <w:p w14:paraId="257B525A" w14:textId="77777777" w:rsidR="00F92212" w:rsidRPr="008911CC" w:rsidRDefault="00F92212" w:rsidP="00F92212">
      <w:pPr>
        <w:rPr>
          <w:rStyle w:val="StyleUnderline"/>
        </w:rPr>
      </w:pPr>
      <w:r w:rsidRPr="008911CC">
        <w:rPr>
          <w:rStyle w:val="StyleUnderline"/>
        </w:rPr>
        <w:t>If you want to find anything approximating even modest, blunt, science-based messaging built around the scientific literature, interviews with actual climate scientists and a clear statement that we can solve this problem — well, you’ve all found it, of course, but the only people who see it are those who go looking for it.</w:t>
      </w:r>
    </w:p>
    <w:p w14:paraId="0712FFCB" w14:textId="77777777" w:rsidR="00F92212" w:rsidRPr="008911CC" w:rsidRDefault="00F92212" w:rsidP="00F92212">
      <w:pPr>
        <w:rPr>
          <w:rFonts w:ascii="Arial" w:hAnsi="Arial" w:cs="Arial"/>
          <w:color w:val="222222"/>
          <w:sz w:val="16"/>
          <w:szCs w:val="20"/>
          <w:shd w:val="clear" w:color="auto" w:fill="FFFFFF"/>
        </w:rPr>
      </w:pPr>
      <w:r w:rsidRPr="008911CC">
        <w:rPr>
          <w:rFonts w:ascii="Arial" w:hAnsi="Arial" w:cs="Arial"/>
          <w:color w:val="222222"/>
          <w:sz w:val="16"/>
          <w:szCs w:val="20"/>
          <w:shd w:val="clear" w:color="auto" w:fill="FFFFFF"/>
        </w:rPr>
        <w:t>Of course, this blog is not even aimed at the general public. Probably 99% of Americans haven’t even seen one of my headlines and 99.7% haven’t read one of my climate science posts. And Climate Progress is probably the most widely read, quoted, and reposted climate science blog in the world.</w:t>
      </w:r>
    </w:p>
    <w:p w14:paraId="7EEBD1F4" w14:textId="77777777" w:rsidR="00F92212" w:rsidRPr="008911CC" w:rsidRDefault="00F92212" w:rsidP="00F92212">
      <w:pPr>
        <w:rPr>
          <w:rFonts w:ascii="Arial" w:hAnsi="Arial" w:cs="Arial"/>
          <w:color w:val="222222"/>
          <w:sz w:val="16"/>
          <w:szCs w:val="20"/>
          <w:shd w:val="clear" w:color="auto" w:fill="FFFFFF"/>
        </w:rPr>
      </w:pPr>
      <w:r w:rsidRPr="008911CC">
        <w:rPr>
          <w:rFonts w:ascii="Arial" w:hAnsi="Arial" w:cs="Arial"/>
          <w:color w:val="222222"/>
          <w:sz w:val="16"/>
          <w:szCs w:val="20"/>
          <w:shd w:val="clear" w:color="auto" w:fill="FFFFFF"/>
        </w:rPr>
        <w:t>Anyone dropping into America from another country or another planet who started following popular culture and the news the way the overwhelming majority of Americans do would get the distinct impression that nobody who matters is terribly worried about climate change. And, of course, they’d be right — see “The failed presidency of Barack Obama, Part 2.”</w:t>
      </w:r>
    </w:p>
    <w:p w14:paraId="0C6FDE72" w14:textId="79AD4C1A" w:rsidR="00AB4136" w:rsidRPr="003A20EE" w:rsidRDefault="00F92212" w:rsidP="00AB4136">
      <w:pPr>
        <w:rPr>
          <w:rFonts w:ascii="Arial" w:hAnsi="Arial" w:cs="Arial"/>
          <w:color w:val="222222"/>
          <w:sz w:val="16"/>
          <w:szCs w:val="20"/>
          <w:shd w:val="clear" w:color="auto" w:fill="FFFFFF"/>
        </w:rPr>
      </w:pPr>
      <w:r w:rsidRPr="003A20EE">
        <w:rPr>
          <w:rStyle w:val="StyleUnderline"/>
        </w:rPr>
        <w:t>It is total BS that</w:t>
      </w:r>
      <w:r w:rsidRPr="008911CC">
        <w:rPr>
          <w:rFonts w:ascii="Arial" w:hAnsi="Arial" w:cs="Arial"/>
          <w:color w:val="222222"/>
          <w:sz w:val="16"/>
          <w:szCs w:val="20"/>
          <w:shd w:val="clear" w:color="auto" w:fill="FFFFFF"/>
        </w:rPr>
        <w:t xml:space="preserve"> somehow </w:t>
      </w:r>
      <w:r w:rsidRPr="008911CC">
        <w:rPr>
          <w:rStyle w:val="StyleUnderline"/>
        </w:rPr>
        <w:t>the American public has been scared and overwhelmed by repeated doomsday messaging into some sort of climate fatigue. If the public’s concern has dropped — and public opinion analysis suggests it has dropped several percent</w:t>
      </w:r>
      <w:r w:rsidRPr="008911CC">
        <w:rPr>
          <w:rFonts w:ascii="Arial" w:hAnsi="Arial" w:cs="Arial"/>
          <w:color w:val="222222"/>
          <w:sz w:val="16"/>
          <w:szCs w:val="20"/>
          <w:shd w:val="clear" w:color="auto" w:fill="FFFFFF"/>
        </w:rPr>
        <w:t xml:space="preserve"> (though is bouncing back a tad) — </w:t>
      </w:r>
      <w:r w:rsidRPr="008911CC">
        <w:rPr>
          <w:rStyle w:val="StyleUnderline"/>
        </w:rPr>
        <w:t>that is primarily due to the conservative media’s disinformation campaign impact on Tea Party conservatives and to the treatment of this as a nonissue by most of the rest of the media, intelligentsia and popular culture.</w:t>
      </w:r>
    </w:p>
    <w:p w14:paraId="3AB56048" w14:textId="77777777" w:rsidR="00AB4136" w:rsidRPr="008911CC" w:rsidRDefault="00AB4136" w:rsidP="00AB4136">
      <w:pPr>
        <w:pStyle w:val="Heading4"/>
      </w:pPr>
      <w:r w:rsidRPr="008911CC">
        <w:t xml:space="preserve">Apocalyptic framing is good – offers a heuristic for solving climate change. </w:t>
      </w:r>
    </w:p>
    <w:p w14:paraId="5B3B6BB8" w14:textId="5EA205F4" w:rsidR="00AB4136" w:rsidRPr="008911CC" w:rsidRDefault="00AB4136" w:rsidP="00AB4136">
      <w:r w:rsidRPr="008911CC">
        <w:t xml:space="preserve">John J. </w:t>
      </w:r>
      <w:r w:rsidRPr="008911CC">
        <w:rPr>
          <w:rStyle w:val="Style13ptBold"/>
        </w:rPr>
        <w:t>Morrell</w:t>
      </w:r>
      <w:r w:rsidRPr="008911CC">
        <w:t xml:space="preserve">, Ph.D. in English @ Vanderbilt University, studies American Literature from the 19th, 20th, and 21st centuries, with a focus on environmental literature, </w:t>
      </w:r>
      <w:r w:rsidRPr="008911CC">
        <w:rPr>
          <w:rStyle w:val="Style13ptBold"/>
        </w:rPr>
        <w:t xml:space="preserve">’12 </w:t>
      </w:r>
      <w:r w:rsidRPr="008911CC">
        <w:t>[“THE DIALECTIC OF CLIMATE CHANGE: APOCALYPSE, UTOPIA AND THE ENVIRONMENTAL IMAGINATION,” May, 2012, p.33-39]</w:t>
      </w:r>
      <w:r w:rsidR="00732046">
        <w:t>//JH</w:t>
      </w:r>
    </w:p>
    <w:p w14:paraId="11A04937" w14:textId="77777777" w:rsidR="00AB4136" w:rsidRPr="008911CC" w:rsidRDefault="00AB4136" w:rsidP="00AB4136">
      <w:pPr>
        <w:rPr>
          <w:sz w:val="16"/>
        </w:rPr>
      </w:pPr>
      <w:r w:rsidRPr="008911CC">
        <w:rPr>
          <w:sz w:val="16"/>
        </w:rPr>
        <w:t xml:space="preserve">There is a distinctively apocalyptic strand to discussions of climate change. As an example, consider that </w:t>
      </w:r>
      <w:proofErr w:type="spellStart"/>
      <w:r w:rsidRPr="008911CC">
        <w:rPr>
          <w:sz w:val="16"/>
        </w:rPr>
        <w:t>Dipesh</w:t>
      </w:r>
      <w:proofErr w:type="spellEnd"/>
      <w:r w:rsidRPr="008911CC">
        <w:rPr>
          <w:sz w:val="16"/>
        </w:rPr>
        <w:t xml:space="preserve"> </w:t>
      </w:r>
      <w:proofErr w:type="spellStart"/>
      <w:r w:rsidRPr="008911CC">
        <w:rPr>
          <w:sz w:val="16"/>
        </w:rPr>
        <w:t>Chakrabarty</w:t>
      </w:r>
      <w:proofErr w:type="spellEnd"/>
      <w:r w:rsidRPr="008911CC">
        <w:rPr>
          <w:sz w:val="16"/>
        </w:rPr>
        <w:t xml:space="preserve"> begins his theses on climate change with a meditation on Alan Weisman’s The World </w:t>
      </w:r>
      <w:proofErr w:type="gramStart"/>
      <w:r w:rsidRPr="008911CC">
        <w:rPr>
          <w:sz w:val="16"/>
        </w:rPr>
        <w:t>Without</w:t>
      </w:r>
      <w:proofErr w:type="gramEnd"/>
      <w:r w:rsidRPr="008911CC">
        <w:rPr>
          <w:sz w:val="16"/>
        </w:rPr>
        <w:t xml:space="preserve"> Us. Weisman’s book builds from a thought experiment of human extinction: “Picture a world from which we have all suddenly vanished.” It is interesting that </w:t>
      </w:r>
      <w:proofErr w:type="spellStart"/>
      <w:r w:rsidRPr="008911CC">
        <w:rPr>
          <w:sz w:val="16"/>
        </w:rPr>
        <w:t>Chakrabarty</w:t>
      </w:r>
      <w:proofErr w:type="spellEnd"/>
      <w:r w:rsidRPr="008911CC">
        <w:rPr>
          <w:sz w:val="16"/>
        </w:rPr>
        <w:t xml:space="preserve"> begins from this example -- Weisman’s thought experiment comes closer to the rapture of Tim </w:t>
      </w:r>
      <w:proofErr w:type="spellStart"/>
      <w:r w:rsidRPr="008911CC">
        <w:rPr>
          <w:sz w:val="16"/>
        </w:rPr>
        <w:t>LaHaye’s</w:t>
      </w:r>
      <w:proofErr w:type="spellEnd"/>
      <w:r w:rsidRPr="008911CC">
        <w:rPr>
          <w:sz w:val="16"/>
        </w:rPr>
        <w:t xml:space="preserve"> Left Behind series than it does to any global warming scenario published by the IPCC. I take </w:t>
      </w:r>
      <w:proofErr w:type="spellStart"/>
      <w:r w:rsidRPr="008911CC">
        <w:rPr>
          <w:sz w:val="16"/>
        </w:rPr>
        <w:t>Chakrabarty</w:t>
      </w:r>
      <w:proofErr w:type="spellEnd"/>
      <w:r w:rsidRPr="008911CC">
        <w:rPr>
          <w:sz w:val="16"/>
        </w:rPr>
        <w:t xml:space="preserve"> to be making a narrative point about climate change and the limits of imagination – </w:t>
      </w:r>
      <w:r w:rsidRPr="008911CC">
        <w:rPr>
          <w:rStyle w:val="TitleChar"/>
        </w:rPr>
        <w:t>we perceive climate change as a kind of break in the historical narrative, or in scenario planning terms, a branch point in history.</w:t>
      </w:r>
      <w:r w:rsidRPr="008911CC">
        <w:rPr>
          <w:sz w:val="16"/>
        </w:rPr>
        <w:t xml:space="preserve"> The future on the other side of this break remains, to a certain extent, unimaginable. And yet, </w:t>
      </w:r>
      <w:proofErr w:type="spellStart"/>
      <w:r w:rsidRPr="008911CC">
        <w:rPr>
          <w:sz w:val="16"/>
        </w:rPr>
        <w:t>Chakrabarty’s</w:t>
      </w:r>
      <w:proofErr w:type="spellEnd"/>
      <w:r w:rsidRPr="008911CC">
        <w:rPr>
          <w:sz w:val="16"/>
        </w:rPr>
        <w:t xml:space="preserve"> use of Weisman’s thought experiment also illustrates, in ways that he leaves largely unpacked, how popular conceptions of climate change intersect with older and deeper anxieties about the end of the world.</w:t>
      </w:r>
    </w:p>
    <w:p w14:paraId="4D256E83" w14:textId="77777777" w:rsidR="00AB4136" w:rsidRPr="008911CC" w:rsidRDefault="00AB4136" w:rsidP="00AB4136">
      <w:pPr>
        <w:rPr>
          <w:rStyle w:val="TitleChar"/>
        </w:rPr>
      </w:pPr>
      <w:r w:rsidRPr="008911CC">
        <w:rPr>
          <w:sz w:val="16"/>
        </w:rPr>
        <w:t xml:space="preserve">Apocalypse is an older idea than climate change. For at least 3,000 years, </w:t>
      </w:r>
      <w:proofErr w:type="spellStart"/>
      <w:r w:rsidRPr="008911CC">
        <w:rPr>
          <w:sz w:val="16"/>
        </w:rPr>
        <w:t>ecocritic</w:t>
      </w:r>
      <w:proofErr w:type="spellEnd"/>
      <w:r w:rsidRPr="008911CC">
        <w:rPr>
          <w:sz w:val="16"/>
        </w:rPr>
        <w:t xml:space="preserve"> Greg Garrard writes, “a fluctuating proportion of the world’s population has believed that the end of the world was immanent” (85). Garrard locates the origins of </w:t>
      </w:r>
      <w:proofErr w:type="spellStart"/>
      <w:r w:rsidRPr="008911CC">
        <w:rPr>
          <w:sz w:val="16"/>
        </w:rPr>
        <w:t>apocalypticism</w:t>
      </w:r>
      <w:proofErr w:type="spellEnd"/>
      <w:r w:rsidRPr="008911CC">
        <w:rPr>
          <w:sz w:val="16"/>
        </w:rPr>
        <w:t xml:space="preserve"> in Zoroastrianism: “Notions of the world’s gradual decline were widespread in ancient civilizations, but Zoroaster bequeathed to Jewish, Christian, and later secular models of history a sense of urgency about the end of the world” (85). Importantly, however, the word apocalypse has not always referred to the end-times. The etymological root of apocalypse is the Greek </w:t>
      </w:r>
      <w:proofErr w:type="spellStart"/>
      <w:r w:rsidRPr="008911CC">
        <w:rPr>
          <w:sz w:val="16"/>
        </w:rPr>
        <w:t>apokalypsis</w:t>
      </w:r>
      <w:proofErr w:type="spellEnd"/>
      <w:r w:rsidRPr="008911CC">
        <w:rPr>
          <w:sz w:val="16"/>
        </w:rPr>
        <w:t>, meaning “unveiling” or “uncovering.” I want to emphasize this etymological understanding of apocalypse</w:t>
      </w:r>
      <w:r w:rsidRPr="008911CC">
        <w:rPr>
          <w:rStyle w:val="TitleChar"/>
        </w:rPr>
        <w:t>. Climate change might best be</w:t>
      </w:r>
      <w:r w:rsidRPr="008911CC">
        <w:rPr>
          <w:sz w:val="16"/>
        </w:rPr>
        <w:t xml:space="preserve"> </w:t>
      </w:r>
      <w:r w:rsidRPr="008911CC">
        <w:rPr>
          <w:rStyle w:val="TitleChar"/>
        </w:rPr>
        <w:t>understood as apocalyptic</w:t>
      </w:r>
      <w:r w:rsidRPr="008911CC">
        <w:rPr>
          <w:sz w:val="16"/>
        </w:rPr>
        <w:t xml:space="preserve"> in this sense; </w:t>
      </w:r>
      <w:r w:rsidRPr="008911CC">
        <w:rPr>
          <w:rStyle w:val="TitleChar"/>
        </w:rPr>
        <w:t>rather than bringing about the end of the world, climate change offers a kind of heuristic frame. Through this narrative frame, we are made aware of formerly invisible structures of power, offering opportunity for scrutiny and revision.</w:t>
      </w:r>
    </w:p>
    <w:p w14:paraId="300D85E3" w14:textId="77777777" w:rsidR="00AB4136" w:rsidRPr="008911CC" w:rsidRDefault="00AB4136" w:rsidP="00AB4136">
      <w:pPr>
        <w:rPr>
          <w:sz w:val="16"/>
        </w:rPr>
      </w:pPr>
      <w:r w:rsidRPr="008911CC">
        <w:rPr>
          <w:sz w:val="16"/>
        </w:rPr>
        <w:t xml:space="preserve">The eschatological connotation of apocalypse developed as it became associated with the book of Revelation in the New Testament, which records the revelation of </w:t>
      </w:r>
      <w:proofErr w:type="spellStart"/>
      <w:r w:rsidRPr="008911CC">
        <w:rPr>
          <w:sz w:val="16"/>
        </w:rPr>
        <w:t>St.John</w:t>
      </w:r>
      <w:proofErr w:type="spellEnd"/>
      <w:r w:rsidRPr="008911CC">
        <w:rPr>
          <w:sz w:val="16"/>
        </w:rPr>
        <w:t xml:space="preserve"> of Patmos. As a part of the Christian canon, the Revelation of St. John has contributed a set of images and a language through which Western culture has come to understand the end-times. Perhaps more importantly, the book of Revelation offers a way to understand the present as the end-times, and this is a powerful political narrative. In his History of the End of the World, Jonathan Kirsch writes that “the words and phrases of Revelation, its stock figures and scenes, have been recycled and repurposed by artists and poets, preachers and propagandists—all in service of some religious or political or cultural agenda” (3).</w:t>
      </w:r>
    </w:p>
    <w:p w14:paraId="11D61754" w14:textId="77777777" w:rsidR="00AB4136" w:rsidRPr="008911CC" w:rsidRDefault="00AB4136" w:rsidP="00AB4136">
      <w:pPr>
        <w:rPr>
          <w:sz w:val="16"/>
        </w:rPr>
      </w:pPr>
      <w:r w:rsidRPr="008911CC">
        <w:rPr>
          <w:sz w:val="16"/>
        </w:rPr>
        <w:t xml:space="preserve">The apocalyptic genre as we know it today is the product of sociopolitical crisis, and it is a story of the end of empire. John of Patmos was likely a Jewish war refugee, viewing the occupying Roman army with contempt. In highly symbolic language, the book of Revelation prophesies the downfall of the Roman </w:t>
      </w:r>
      <w:proofErr w:type="gramStart"/>
      <w:r w:rsidRPr="008911CC">
        <w:rPr>
          <w:sz w:val="16"/>
        </w:rPr>
        <w:t>empire</w:t>
      </w:r>
      <w:proofErr w:type="gramEnd"/>
      <w:r w:rsidRPr="008911CC">
        <w:rPr>
          <w:sz w:val="16"/>
        </w:rPr>
        <w:t>, and it played particularly well with audiences who resented Roman occupation. It is for this reason that D.H. Lawrence writes that Revelation “is above all what some psychologists would call the revelation of a thwarted “superiority” goal, and a consequent inferiority complex” (73). Lawrence argues that the book of Revelation “resounds with the dangerous snarl of the frustrated, suppressed collective self, the frustrated power-spirit in man, vengeful. But it contains also some revelation of the true and positive Power-spirit” (73). We shall return to Lawrence’s acknowledgement of the positive side of Revelation, but let us remain with the critical side a little longer.</w:t>
      </w:r>
    </w:p>
    <w:p w14:paraId="5D49BE64" w14:textId="77777777" w:rsidR="00AB4136" w:rsidRPr="008911CC" w:rsidRDefault="00AB4136" w:rsidP="00AB4136">
      <w:pPr>
        <w:rPr>
          <w:sz w:val="16"/>
        </w:rPr>
      </w:pPr>
      <w:r w:rsidRPr="008911CC">
        <w:rPr>
          <w:rStyle w:val="TitleChar"/>
        </w:rPr>
        <w:t>There is a deep psychological dimension to thinking about the end-times.</w:t>
      </w:r>
      <w:r w:rsidRPr="008911CC">
        <w:rPr>
          <w:sz w:val="16"/>
        </w:rPr>
        <w:t xml:space="preserve"> According to Frank Kermode, </w:t>
      </w:r>
      <w:r w:rsidRPr="008911CC">
        <w:rPr>
          <w:rStyle w:val="TitleChar"/>
        </w:rPr>
        <w:t>apocalypse is “a pattern of anxiety that we shall find recurring, with interesting differences, in different stages of modernism. Its recurrence is a feature of our cultural tradition, if not ultimately of our physiology</w:t>
      </w:r>
      <w:r w:rsidRPr="008911CC">
        <w:rPr>
          <w:sz w:val="16"/>
        </w:rPr>
        <w:t xml:space="preserve">” (96). Kermode’s analysis builds upon D.H. Lawrence’s argument </w:t>
      </w:r>
      <w:r w:rsidRPr="008911CC">
        <w:rPr>
          <w:rStyle w:val="TitleChar"/>
        </w:rPr>
        <w:t xml:space="preserve">that “We always want a “conclusion”, an end, we always want to come, in our mental processes, to a decision, </w:t>
      </w:r>
      <w:proofErr w:type="gramStart"/>
      <w:r w:rsidRPr="008911CC">
        <w:rPr>
          <w:rStyle w:val="TitleChar"/>
        </w:rPr>
        <w:t>a finality</w:t>
      </w:r>
      <w:proofErr w:type="gramEnd"/>
      <w:r w:rsidRPr="008911CC">
        <w:rPr>
          <w:rStyle w:val="TitleChar"/>
        </w:rPr>
        <w:t xml:space="preserve">, a full-stop. This gives us a sense of satisfaction. </w:t>
      </w:r>
      <w:proofErr w:type="gramStart"/>
      <w:r w:rsidRPr="008911CC">
        <w:rPr>
          <w:rStyle w:val="TitleChar"/>
        </w:rPr>
        <w:t>All our mental consciousness is a movement onwards, a movement in stages, like our sentences, and every full-stop is a mile-stone that marks our “progress” and our arrival somewhere</w:t>
      </w:r>
      <w:r w:rsidRPr="008911CC">
        <w:rPr>
          <w:sz w:val="16"/>
        </w:rPr>
        <w:t>” (93).</w:t>
      </w:r>
      <w:proofErr w:type="gramEnd"/>
      <w:r w:rsidRPr="008911CC">
        <w:rPr>
          <w:sz w:val="16"/>
        </w:rPr>
        <w:t xml:space="preserve"> </w:t>
      </w:r>
      <w:r w:rsidRPr="008911CC">
        <w:rPr>
          <w:rStyle w:val="TitleChar"/>
        </w:rPr>
        <w:t>Apocalypse,</w:t>
      </w:r>
      <w:r w:rsidRPr="008911CC">
        <w:rPr>
          <w:sz w:val="16"/>
        </w:rPr>
        <w:t xml:space="preserve"> then, </w:t>
      </w:r>
      <w:r w:rsidRPr="008911CC">
        <w:rPr>
          <w:rStyle w:val="TitleChar"/>
        </w:rPr>
        <w:t>is not so much about predicting the end of the world as it is about making us feel as though we are a part of a critical moment in history.</w:t>
      </w:r>
      <w:r w:rsidRPr="008911CC">
        <w:rPr>
          <w:sz w:val="16"/>
        </w:rPr>
        <w:t xml:space="preserve"> As Kermode succinctly puts it, “Crisis is a way of thinking about one’s moment, and not inherent in the moment itself.” (101) In Apocalyptic Transformation: Apocalypse and the Postmodern Imagination, Elizabeth Rosen explains that </w:t>
      </w:r>
      <w:r w:rsidRPr="008911CC">
        <w:rPr>
          <w:rStyle w:val="TitleChar"/>
        </w:rPr>
        <w:t>apocalypse “is an organizing structure that can create moral and physical order while also holding the possibility of social criticism that might lead to a reorientation in the midst of a bewildering historical moment”</w:t>
      </w:r>
      <w:r w:rsidRPr="008911CC">
        <w:rPr>
          <w:sz w:val="16"/>
        </w:rPr>
        <w:t xml:space="preserve"> (xiii).</w:t>
      </w:r>
    </w:p>
    <w:p w14:paraId="7119EA1A" w14:textId="77777777" w:rsidR="00AB4136" w:rsidRPr="008911CC" w:rsidRDefault="00AB4136" w:rsidP="00AB4136">
      <w:pPr>
        <w:rPr>
          <w:sz w:val="16"/>
        </w:rPr>
      </w:pPr>
      <w:r w:rsidRPr="008911CC">
        <w:rPr>
          <w:sz w:val="16"/>
        </w:rPr>
        <w:t>In popular culture, we have come to associate apocalypse with catastrophe, but in the Christian tradition, the apocalypse is both an end and a new beginning. After the great battle between good and evil, there follows the inheritance of a New Jerusalem and the 1,000 year reign of Jesus on Earth. Yet as scholars such as Elizabeth Rosen have noted, apocalyptic literature has evolved to include stories that lack this vital feature of the myth. Rosen argues that postmodern apocalyptic narratives have jettisoned the positive element that characterizes more traditional stories of apocalypse: these grimmer eschatological tales are strictly stories of endings. Such stories, which I am calling “neo-apocalyptic,” are focused on cataclysm. They neither offer nor anticipate a New Jerusalem, per se. This form sees the apocalyptic genre’s message of hope largely subsumed by its emphasis on destruction, even though the main intent of the traditional story of apocalypse was to provide its audience with hope of a better world. To this extent, then, neo-apocalyptic literature is a literature of pessimism; it functions largely as a cautionary tale, positing potential means of extinction and predicting the gloomy probabilities of such ends. If these tales exhibit judgment, it is of the sort that assumes that no one deserves saving and that everyone should be punished. The traditional optimistic conclusion and intent to inspire faith disappear in neo-apocalyptic literature, replaced by imaginative but definitive End scenarios. (xv)</w:t>
      </w:r>
    </w:p>
    <w:p w14:paraId="0A36D73E" w14:textId="77777777" w:rsidR="00AB4136" w:rsidRPr="008911CC" w:rsidRDefault="00AB4136" w:rsidP="00AB4136">
      <w:pPr>
        <w:rPr>
          <w:sz w:val="16"/>
        </w:rPr>
      </w:pPr>
      <w:r w:rsidRPr="008911CC">
        <w:rPr>
          <w:sz w:val="16"/>
        </w:rPr>
        <w:t>The point I want to make here is that apocalypse and utopia are traditionally connected, but that contemporary understandings of apocalypse have severed that connection. Rosen’s argument about neo-apocalyptic literature coincides with a colloquial conception of apocalypse that elides any positive vision. I want to make a similar argument in an environmental context. The narrative of climate change is frequently a narrative of environmental catastrophe, without any positive vision to balance the scales. We tend to think of climate change in terms of endings, rather than in terms of beginnings.</w:t>
      </w:r>
    </w:p>
    <w:p w14:paraId="74EC194C" w14:textId="77777777" w:rsidR="00AB4136" w:rsidRPr="008911CC" w:rsidRDefault="00AB4136" w:rsidP="00AB4136">
      <w:pPr>
        <w:rPr>
          <w:sz w:val="16"/>
        </w:rPr>
      </w:pPr>
      <w:r w:rsidRPr="008911CC">
        <w:rPr>
          <w:rStyle w:val="TitleChar"/>
        </w:rPr>
        <w:t>Much environmentalist discourse deploys apocalyptic rhetoric</w:t>
      </w:r>
      <w:r w:rsidRPr="008911CC">
        <w:rPr>
          <w:sz w:val="16"/>
        </w:rPr>
        <w:t>. Lawrence Buell has argued that “</w:t>
      </w:r>
      <w:r w:rsidRPr="008911CC">
        <w:rPr>
          <w:rStyle w:val="TitleChar"/>
        </w:rPr>
        <w:t>Apocalypse is the single most powerful master metaphor that the contemporary environmental imagination has at its disposal”</w:t>
      </w:r>
      <w:r w:rsidRPr="008911CC">
        <w:rPr>
          <w:sz w:val="16"/>
        </w:rPr>
        <w:t xml:space="preserve"> (285). Greg Garrard devotes a chapter of </w:t>
      </w:r>
      <w:proofErr w:type="spellStart"/>
      <w:r w:rsidRPr="008911CC">
        <w:rPr>
          <w:sz w:val="16"/>
        </w:rPr>
        <w:t>Ecocriticism</w:t>
      </w:r>
      <w:proofErr w:type="spellEnd"/>
      <w:r w:rsidRPr="008911CC">
        <w:rPr>
          <w:sz w:val="16"/>
        </w:rPr>
        <w:t xml:space="preserve"> to apocalypse, and he points to several texts in the environmentalist canon that make extensive use of the trope, from Rachel Carson’s Silent Spring (1962), to Paul Ehrlich’s The Population Bomb (1972), to Al Gore’s Earth in the Balance (1992) (Garrard 93). And in An Inconvenient Truth and elsewhere, Al Gore frequently refers to watching the evening news about climate related weather catastrophes as taking “a nature hike through the book of Revelation.”</w:t>
      </w:r>
    </w:p>
    <w:p w14:paraId="20936628" w14:textId="77777777" w:rsidR="00AB4136" w:rsidRPr="008911CC" w:rsidRDefault="00AB4136" w:rsidP="00AB4136">
      <w:pPr>
        <w:rPr>
          <w:sz w:val="16"/>
        </w:rPr>
      </w:pPr>
      <w:r w:rsidRPr="008911CC">
        <w:rPr>
          <w:sz w:val="16"/>
        </w:rPr>
        <w:t>This apocalyptic rhetoric tends to polarize responses. In From Apocalypse to Way of Life, Frederick Buell explains that “Since Rachel Carson</w:t>
      </w:r>
      <w:r w:rsidRPr="008911CC">
        <w:rPr>
          <w:rStyle w:val="TitleChar"/>
        </w:rPr>
        <w:t>, environmental crisis has rapidly evolved and substantially changed in form, not just in nature, but also in human discourse about it. Announcing itself as apocalypse, environmental crisis has been debunked, resisted debunking, has been reworked, and has been dramatically diversified and expanded, resurfacing in unusual new forms</w:t>
      </w:r>
      <w:r w:rsidRPr="008911CC">
        <w:rPr>
          <w:sz w:val="16"/>
        </w:rPr>
        <w:t xml:space="preserve">” (xii). Buell’s analysis explicates the conservative response to environmentalism that emerged during the 1980s and 1990s. This anti-environmentalism, Buell argues, emerged as an aspect of the larger neo-conservative resurgence after the 1970s. Buell’s history of anti-environmentalism includes figures and organizations like James Watt, Ronald Regan’s Secretary of the Interior, Rush Limbaugh, Newt Gingrich, Elizabeth Whelan, co-founder of the American Council on Science and Health, Ron Arnold, Alan Gottlieb, Julian Simon, the Heritage Foundation, the Cato Institute, the Competitive Enterprise Institute, and others. Their standard line of attack has been to vilify environmentalists as “pathological crisis-mongers, Chicken </w:t>
      </w:r>
      <w:proofErr w:type="spellStart"/>
      <w:r w:rsidRPr="008911CC">
        <w:rPr>
          <w:sz w:val="16"/>
        </w:rPr>
        <w:t>Littles</w:t>
      </w:r>
      <w:proofErr w:type="spellEnd"/>
      <w:r w:rsidRPr="008911CC">
        <w:rPr>
          <w:sz w:val="16"/>
        </w:rPr>
        <w:t xml:space="preserve">, apocalypse abusers, false prophets, joyless, puritanical doomsters, chic-apocalyptic neo-primitives, sufferers from an Armageddon complex, and toxic terrorists” (34). Despite this response, </w:t>
      </w:r>
      <w:r w:rsidRPr="008911CC">
        <w:rPr>
          <w:rStyle w:val="TitleChar"/>
        </w:rPr>
        <w:t>Buell argues, the discourse of environmental crisis has persisted and evolved, and retains value.</w:t>
      </w:r>
    </w:p>
    <w:p w14:paraId="51C2D596" w14:textId="77777777" w:rsidR="00AB4136" w:rsidRPr="008911CC" w:rsidRDefault="00AB4136" w:rsidP="00AB4136">
      <w:pPr>
        <w:rPr>
          <w:sz w:val="16"/>
        </w:rPr>
      </w:pPr>
      <w:r w:rsidRPr="008911CC">
        <w:rPr>
          <w:sz w:val="16"/>
        </w:rPr>
        <w:t>As powerful a structure as apocalypse is for understanding the world, it is also dangerous. The critique of environmental doomsayers should prompt at least this reflection. Drawing upon Lawrence, and Kermode, Greg Garrard describes several characteristics of apocalyptic narratives worthy of consideration:</w:t>
      </w:r>
    </w:p>
    <w:p w14:paraId="3A88B927" w14:textId="77777777" w:rsidR="00AB4136" w:rsidRPr="008911CC" w:rsidRDefault="00AB4136" w:rsidP="00AB4136">
      <w:pPr>
        <w:rPr>
          <w:sz w:val="16"/>
        </w:rPr>
      </w:pPr>
      <w:r w:rsidRPr="008911CC">
        <w:rPr>
          <w:sz w:val="16"/>
        </w:rPr>
        <w:t xml:space="preserve">the social psychology of </w:t>
      </w:r>
      <w:proofErr w:type="spellStart"/>
      <w:r w:rsidRPr="008911CC">
        <w:rPr>
          <w:sz w:val="16"/>
        </w:rPr>
        <w:t>apocalypticism</w:t>
      </w:r>
      <w:proofErr w:type="spellEnd"/>
      <w:r w:rsidRPr="008911CC">
        <w:rPr>
          <w:sz w:val="16"/>
        </w:rPr>
        <w:t xml:space="preserve"> that has historically inclined such ‘embattled’ movements to paranoia and violence; the extreme moral dualism that divides the world sharply into friend and enemy; the emphasis upon the unveiling of trans-historical truth and the corresponding role of believers as the ones to whom, and for whom, the veil of history is rent. But most importantly, for our purposes, </w:t>
      </w:r>
      <w:proofErr w:type="spellStart"/>
      <w:r w:rsidRPr="008911CC">
        <w:rPr>
          <w:sz w:val="16"/>
        </w:rPr>
        <w:t>apocalypticism</w:t>
      </w:r>
      <w:proofErr w:type="spellEnd"/>
      <w:r w:rsidRPr="008911CC">
        <w:rPr>
          <w:sz w:val="16"/>
        </w:rPr>
        <w:t xml:space="preserve"> is inevitably bound up with imagination, because it has yet to come into being. To use the </w:t>
      </w:r>
      <w:proofErr w:type="spellStart"/>
      <w:r w:rsidRPr="008911CC">
        <w:rPr>
          <w:sz w:val="16"/>
        </w:rPr>
        <w:t>narratological</w:t>
      </w:r>
      <w:proofErr w:type="spellEnd"/>
      <w:r w:rsidRPr="008911CC">
        <w:rPr>
          <w:sz w:val="16"/>
        </w:rPr>
        <w:t xml:space="preserve"> term, it is always ‘</w:t>
      </w:r>
      <w:proofErr w:type="spellStart"/>
      <w:r w:rsidRPr="008911CC">
        <w:rPr>
          <w:sz w:val="16"/>
        </w:rPr>
        <w:t>proleptic</w:t>
      </w:r>
      <w:proofErr w:type="spellEnd"/>
      <w:r w:rsidRPr="008911CC">
        <w:rPr>
          <w:sz w:val="16"/>
        </w:rPr>
        <w:t xml:space="preserve">’. And if, sociologically, it is ‘a genre born out of crisis’ it is also necessarily a rhetoric that must whip up such crises to proportions appropriate to the end of time. This dialectic in which </w:t>
      </w:r>
      <w:proofErr w:type="spellStart"/>
      <w:r w:rsidRPr="008911CC">
        <w:rPr>
          <w:sz w:val="16"/>
        </w:rPr>
        <w:t>apocalypticism</w:t>
      </w:r>
      <w:proofErr w:type="spellEnd"/>
      <w:r w:rsidRPr="008911CC">
        <w:rPr>
          <w:sz w:val="16"/>
        </w:rPr>
        <w:t xml:space="preserve"> both responds to and produces ‘</w:t>
      </w:r>
      <w:proofErr w:type="gramStart"/>
      <w:r w:rsidRPr="008911CC">
        <w:rPr>
          <w:sz w:val="16"/>
        </w:rPr>
        <w:t>crisis’</w:t>
      </w:r>
      <w:proofErr w:type="gramEnd"/>
      <w:r w:rsidRPr="008911CC">
        <w:rPr>
          <w:sz w:val="16"/>
        </w:rPr>
        <w:t xml:space="preserve"> will be important in our evaluation of it as an </w:t>
      </w:r>
      <w:proofErr w:type="spellStart"/>
      <w:r w:rsidRPr="008911CC">
        <w:rPr>
          <w:sz w:val="16"/>
        </w:rPr>
        <w:t>ecocritical</w:t>
      </w:r>
      <w:proofErr w:type="spellEnd"/>
      <w:r w:rsidRPr="008911CC">
        <w:rPr>
          <w:sz w:val="16"/>
        </w:rPr>
        <w:t xml:space="preserve"> trope. (86)</w:t>
      </w:r>
    </w:p>
    <w:p w14:paraId="2A33E8F5" w14:textId="77777777" w:rsidR="00AB4136" w:rsidRPr="00AB4136" w:rsidRDefault="00AB4136" w:rsidP="00AB4136">
      <w:pPr>
        <w:rPr>
          <w:sz w:val="16"/>
        </w:rPr>
      </w:pPr>
      <w:r w:rsidRPr="008911CC">
        <w:rPr>
          <w:rStyle w:val="TitleChar"/>
        </w:rPr>
        <w:t>Garrard is cautious in his approach to the deployment of apocalyptic rhetoric for environmentalist purposes</w:t>
      </w:r>
      <w:r w:rsidRPr="008911CC">
        <w:rPr>
          <w:sz w:val="16"/>
        </w:rPr>
        <w:t xml:space="preserve">. Apocalyptic rhetoric, he argues, polarizes people, engenders violence and paranoia, and produces crisis as much as it responds to it. </w:t>
      </w:r>
      <w:r w:rsidRPr="008911CC">
        <w:rPr>
          <w:rStyle w:val="TitleChar"/>
        </w:rPr>
        <w:t>At the same time</w:t>
      </w:r>
      <w:r w:rsidRPr="008911CC">
        <w:rPr>
          <w:sz w:val="16"/>
        </w:rPr>
        <w:t xml:space="preserve"> </w:t>
      </w:r>
      <w:r w:rsidRPr="008911CC">
        <w:rPr>
          <w:rStyle w:val="TitleChar"/>
        </w:rPr>
        <w:t>Garrard</w:t>
      </w:r>
      <w:r w:rsidRPr="008911CC">
        <w:rPr>
          <w:sz w:val="16"/>
        </w:rPr>
        <w:t>, like Buell</w:t>
      </w:r>
      <w:r w:rsidRPr="008911CC">
        <w:rPr>
          <w:rStyle w:val="TitleChar"/>
        </w:rPr>
        <w:t>, sees both persistence and value in the narrative of environmental apocalypse</w:t>
      </w:r>
      <w:r w:rsidRPr="008911CC">
        <w:rPr>
          <w:sz w:val="16"/>
        </w:rPr>
        <w:t xml:space="preserve">. Garrard also highlights the </w:t>
      </w:r>
      <w:proofErr w:type="spellStart"/>
      <w:r w:rsidRPr="008911CC">
        <w:rPr>
          <w:sz w:val="16"/>
        </w:rPr>
        <w:t>proleptic</w:t>
      </w:r>
      <w:proofErr w:type="spellEnd"/>
      <w:r w:rsidRPr="008911CC">
        <w:rPr>
          <w:sz w:val="16"/>
        </w:rPr>
        <w:t xml:space="preserve"> character of apocalypse, the way that it is bound up with the imagination of the future. Apocalypse, in this way, bears a distinct resemblance to science fiction.</w:t>
      </w:r>
    </w:p>
    <w:p w14:paraId="247CC60A" w14:textId="77777777" w:rsidR="00AB4136" w:rsidRDefault="00AB4136" w:rsidP="00AB4136">
      <w:pPr>
        <w:pStyle w:val="Heading4"/>
      </w:pPr>
      <w:r>
        <w:t xml:space="preserve">Apocalyptic framing of climate change isn’t inherently alarmist – these narratives are </w:t>
      </w:r>
      <w:proofErr w:type="gramStart"/>
      <w:r>
        <w:t>key</w:t>
      </w:r>
      <w:proofErr w:type="gramEnd"/>
      <w:r>
        <w:t xml:space="preserve"> to engage new publics in the move for environmental sustainability. </w:t>
      </w:r>
    </w:p>
    <w:p w14:paraId="61C6289A" w14:textId="08CB3EEE" w:rsidR="00AB4136" w:rsidRPr="00C1644B" w:rsidRDefault="00AB4136" w:rsidP="00AB4136">
      <w:proofErr w:type="spellStart"/>
      <w:r w:rsidRPr="007D072C">
        <w:rPr>
          <w:rStyle w:val="Style13ptBold"/>
        </w:rPr>
        <w:t>Spoel</w:t>
      </w:r>
      <w:proofErr w:type="spellEnd"/>
      <w:r w:rsidRPr="007D072C">
        <w:rPr>
          <w:rStyle w:val="Style13ptBold"/>
        </w:rPr>
        <w:t xml:space="preserve"> </w:t>
      </w:r>
      <w:proofErr w:type="gramStart"/>
      <w:r w:rsidRPr="007D072C">
        <w:rPr>
          <w:rStyle w:val="Style13ptBold"/>
        </w:rPr>
        <w:t>et</w:t>
      </w:r>
      <w:proofErr w:type="gramEnd"/>
      <w:r w:rsidRPr="007D072C">
        <w:rPr>
          <w:rStyle w:val="Style13ptBold"/>
        </w:rPr>
        <w:t>. al ’09</w:t>
      </w:r>
      <w:r>
        <w:t xml:space="preserve"> [Philippa </w:t>
      </w:r>
      <w:proofErr w:type="spellStart"/>
      <w:r>
        <w:t>Spoel</w:t>
      </w:r>
      <w:proofErr w:type="spellEnd"/>
      <w:r>
        <w:t>, PhD in English @ Laurentian University,</w:t>
      </w:r>
      <w:r w:rsidRPr="007D072C">
        <w:t xml:space="preserve"> </w:t>
      </w:r>
      <w:r>
        <w:t xml:space="preserve">David </w:t>
      </w:r>
      <w:proofErr w:type="spellStart"/>
      <w:r>
        <w:t>Goforth</w:t>
      </w:r>
      <w:proofErr w:type="spellEnd"/>
      <w:r>
        <w:t xml:space="preserve">, Prof. of Mathematics and Computer Science @ Laurentian University, Hoi </w:t>
      </w:r>
      <w:proofErr w:type="spellStart"/>
      <w:r>
        <w:t>Cheu</w:t>
      </w:r>
      <w:proofErr w:type="spellEnd"/>
      <w:r>
        <w:t>, PhD in English, Prof @ Laurentian University, David Pearson, Prof of Earth Sciences &amp; Engineering @ Laurentian University, “Public Communication of Climate Change Science: Engaging Citizens Through Apocalyptic Narrative Explanation”, Jan-Mar 2009]</w:t>
      </w:r>
      <w:r w:rsidR="00732046">
        <w:t>//JH</w:t>
      </w:r>
    </w:p>
    <w:p w14:paraId="0A1073EA" w14:textId="77777777" w:rsidR="00AB4136" w:rsidRPr="00C1644B" w:rsidRDefault="00AB4136" w:rsidP="00AB4136">
      <w:pPr>
        <w:rPr>
          <w:sz w:val="16"/>
        </w:rPr>
      </w:pPr>
      <w:r w:rsidRPr="00C1644B">
        <w:rPr>
          <w:rStyle w:val="TitleChar"/>
        </w:rPr>
        <w:t xml:space="preserve">We </w:t>
      </w:r>
      <w:r w:rsidRPr="00C1644B">
        <w:rPr>
          <w:sz w:val="16"/>
        </w:rPr>
        <w:t xml:space="preserve">have </w:t>
      </w:r>
      <w:r w:rsidRPr="00C1644B">
        <w:rPr>
          <w:rStyle w:val="TitleChar"/>
        </w:rPr>
        <w:t>propose</w:t>
      </w:r>
      <w:r w:rsidRPr="00C1644B">
        <w:rPr>
          <w:sz w:val="16"/>
        </w:rPr>
        <w:t xml:space="preserve">d the concept of </w:t>
      </w:r>
      <w:r w:rsidRPr="00C1644B">
        <w:rPr>
          <w:rStyle w:val="TitleChar"/>
        </w:rPr>
        <w:t>apocalyptic narrative explanation as a fruitful framework for understanding the rhetorical forms and effects of communication about climate change science</w:t>
      </w:r>
      <w:r w:rsidRPr="00C1644B">
        <w:rPr>
          <w:sz w:val="16"/>
        </w:rPr>
        <w:t xml:space="preserve"> in AIT and CCS, both at the macro level of each work's story line as well as the micro level of the two episodes we have selected for more detailed analysis.</w:t>
      </w:r>
    </w:p>
    <w:p w14:paraId="343B94ED" w14:textId="77777777" w:rsidR="00AB4136" w:rsidRPr="00C1644B" w:rsidRDefault="00AB4136" w:rsidP="00AB4136">
      <w:pPr>
        <w:rPr>
          <w:sz w:val="16"/>
        </w:rPr>
      </w:pPr>
      <w:r w:rsidRPr="00C1644B">
        <w:rPr>
          <w:sz w:val="16"/>
        </w:rPr>
        <w:t xml:space="preserve">According to </w:t>
      </w:r>
      <w:proofErr w:type="spellStart"/>
      <w:r w:rsidRPr="00C1644B">
        <w:rPr>
          <w:sz w:val="16"/>
        </w:rPr>
        <w:t>Killingsworth</w:t>
      </w:r>
      <w:proofErr w:type="spellEnd"/>
      <w:r w:rsidRPr="00C1644B">
        <w:rPr>
          <w:sz w:val="16"/>
        </w:rPr>
        <w:t xml:space="preserve"> and Palmer (1996), </w:t>
      </w:r>
      <w:r w:rsidRPr="00C1644B">
        <w:rPr>
          <w:rStyle w:val="TitleChar"/>
        </w:rPr>
        <w:t xml:space="preserve">apocalyptic narratives in the environmental movement have appeared at historical moments when the movement is seeking to expand its base of support and engage new publics. </w:t>
      </w:r>
      <w:r w:rsidRPr="00C1644B">
        <w:rPr>
          <w:sz w:val="16"/>
        </w:rPr>
        <w:t>They argue that "</w:t>
      </w:r>
      <w:r w:rsidRPr="00C1644B">
        <w:rPr>
          <w:rStyle w:val="TitleChar"/>
        </w:rPr>
        <w:t>millennial rhetoric bears a dialectical relation to public support for the environmental movement</w:t>
      </w:r>
      <w:r w:rsidRPr="00C1644B">
        <w:rPr>
          <w:sz w:val="16"/>
        </w:rPr>
        <w:t xml:space="preserve">" (p. 22). </w:t>
      </w:r>
      <w:r w:rsidRPr="00C1644B">
        <w:rPr>
          <w:rStyle w:val="TitleChar"/>
        </w:rPr>
        <w:t>Its</w:t>
      </w:r>
      <w:r w:rsidRPr="00C1644B">
        <w:rPr>
          <w:sz w:val="16"/>
        </w:rPr>
        <w:t xml:space="preserve"> primary </w:t>
      </w:r>
      <w:r w:rsidRPr="00C1644B">
        <w:rPr>
          <w:rStyle w:val="TitleChar"/>
        </w:rPr>
        <w:t xml:space="preserve">aim is "to transform the consciousness that a problem exists into acceptance of action toward a solution by prefacing the solution </w:t>
      </w:r>
      <w:proofErr w:type="spellStart"/>
      <w:r w:rsidRPr="00C1644B">
        <w:rPr>
          <w:rStyle w:val="TitleChar"/>
        </w:rPr>
        <w:t>wim</w:t>
      </w:r>
      <w:proofErr w:type="spellEnd"/>
      <w:r w:rsidRPr="00C1644B">
        <w:rPr>
          <w:rStyle w:val="TitleChar"/>
        </w:rPr>
        <w:t xml:space="preserve"> a future scenario of what could happen if action is not taken, if the problem goes untreated</w:t>
      </w:r>
      <w:r w:rsidRPr="00C1644B">
        <w:rPr>
          <w:sz w:val="16"/>
        </w:rPr>
        <w:t>" (p. 22</w:t>
      </w:r>
      <w:r w:rsidRPr="00C1644B">
        <w:rPr>
          <w:rStyle w:val="TitleChar"/>
        </w:rPr>
        <w:t>). By recounting past and present evidence for climate change and the future scenarios</w:t>
      </w:r>
      <w:r w:rsidRPr="00C1644B">
        <w:rPr>
          <w:sz w:val="16"/>
        </w:rPr>
        <w:t xml:space="preserve"> that can be predicted based on </w:t>
      </w:r>
      <w:proofErr w:type="spellStart"/>
      <w:r w:rsidRPr="00C1644B">
        <w:rPr>
          <w:sz w:val="16"/>
        </w:rPr>
        <w:t>mis</w:t>
      </w:r>
      <w:proofErr w:type="spellEnd"/>
      <w:r w:rsidRPr="00C1644B">
        <w:rPr>
          <w:sz w:val="16"/>
        </w:rPr>
        <w:t xml:space="preserve"> evidence, and </w:t>
      </w:r>
      <w:r w:rsidRPr="00C1644B">
        <w:rPr>
          <w:rStyle w:val="TitleChar"/>
        </w:rPr>
        <w:t>by using</w:t>
      </w:r>
      <w:r w:rsidRPr="00C1644B">
        <w:rPr>
          <w:sz w:val="16"/>
        </w:rPr>
        <w:t xml:space="preserve"> </w:t>
      </w:r>
      <w:proofErr w:type="spellStart"/>
      <w:r w:rsidRPr="00C1644B">
        <w:rPr>
          <w:sz w:val="16"/>
        </w:rPr>
        <w:t>diese</w:t>
      </w:r>
      <w:proofErr w:type="spellEnd"/>
      <w:r w:rsidRPr="00C1644B">
        <w:rPr>
          <w:sz w:val="16"/>
        </w:rPr>
        <w:t xml:space="preserve"> </w:t>
      </w:r>
      <w:r w:rsidRPr="00C1644B">
        <w:rPr>
          <w:rStyle w:val="TitleChar"/>
        </w:rPr>
        <w:t xml:space="preserve">predictions to persuade audiences for the need to take action to avoid these scenarios, </w:t>
      </w:r>
      <w:r w:rsidRPr="00C1644B">
        <w:rPr>
          <w:sz w:val="16"/>
        </w:rPr>
        <w:t xml:space="preserve">both An Inconvenient Truth and Climate Change Show </w:t>
      </w:r>
      <w:r w:rsidRPr="00C1644B">
        <w:rPr>
          <w:rStyle w:val="TitleChar"/>
        </w:rPr>
        <w:t>enact basic features of the apocalyptic narrative structure though, in the latter case, the style and tone are not alarmist.</w:t>
      </w:r>
    </w:p>
    <w:p w14:paraId="6CCD156C" w14:textId="77777777" w:rsidR="00AB4136" w:rsidRPr="00C1644B" w:rsidRDefault="00AB4136" w:rsidP="00AB4136">
      <w:pPr>
        <w:rPr>
          <w:sz w:val="16"/>
        </w:rPr>
      </w:pPr>
      <w:r w:rsidRPr="00C1644B">
        <w:rPr>
          <w:sz w:val="16"/>
        </w:rPr>
        <w:t xml:space="preserve">Our claim is that, in the context of each work's explanation of climate change science, this </w:t>
      </w:r>
      <w:r w:rsidRPr="00C1644B">
        <w:rPr>
          <w:rStyle w:val="TitleChar"/>
        </w:rPr>
        <w:t xml:space="preserve">basic apocalyptic framework combines with the communicative strategy of narrative explanation </w:t>
      </w:r>
      <w:r w:rsidRPr="00C1644B">
        <w:rPr>
          <w:sz w:val="16"/>
        </w:rPr>
        <w:t xml:space="preserve">that Norris et al. (2005) have identified as an important-but not widely recognized or practiced-mode of science education. As a number of professional communication scholars have demonstrated, </w:t>
      </w:r>
      <w:r w:rsidRPr="00C1644B">
        <w:rPr>
          <w:rStyle w:val="TitleChar"/>
        </w:rPr>
        <w:t>narrative plays a central role in multiple types of science communication, ranging from stories about the human actors and institutions involved in scientific enterprises, to the narrative structure of scientific reports and the narrative logic of equation, to narrative explanations of scientific discoveries in both expert and public contexts, to the narrative invention of scientific knowledge</w:t>
      </w:r>
      <w:r w:rsidRPr="00C1644B">
        <w:rPr>
          <w:sz w:val="16"/>
        </w:rPr>
        <w:t xml:space="preserve"> (e.g., Johnson-Sheehan &amp; Rode, 1999; Myers, 1990, 1994; </w:t>
      </w:r>
      <w:proofErr w:type="spellStart"/>
      <w:r w:rsidRPr="00C1644B">
        <w:rPr>
          <w:sz w:val="16"/>
        </w:rPr>
        <w:t>Bazerman</w:t>
      </w:r>
      <w:proofErr w:type="spellEnd"/>
      <w:r w:rsidRPr="00C1644B">
        <w:rPr>
          <w:sz w:val="16"/>
        </w:rPr>
        <w:t>, 1997; Barton &amp; Barton, 1998; Bryson, 2003).</w:t>
      </w:r>
    </w:p>
    <w:p w14:paraId="0AD80DCF" w14:textId="69CD4AB3" w:rsidR="00A20926" w:rsidRPr="00A80BD4" w:rsidRDefault="00AB4136" w:rsidP="00A20926">
      <w:pPr>
        <w:rPr>
          <w:b/>
          <w:u w:val="single"/>
        </w:rPr>
      </w:pPr>
      <w:r w:rsidRPr="00C1644B">
        <w:rPr>
          <w:sz w:val="16"/>
        </w:rPr>
        <w:t xml:space="preserve">Not only communication scholars but also complex systems scientists argue mat, </w:t>
      </w:r>
      <w:r w:rsidRPr="00C1644B">
        <w:rPr>
          <w:rStyle w:val="TitleChar"/>
        </w:rPr>
        <w:t>in order to understand the natural world, science must embrace narrative as a valid scientific method.</w:t>
      </w:r>
      <w:r w:rsidRPr="00C1644B">
        <w:rPr>
          <w:sz w:val="16"/>
        </w:rPr>
        <w:t xml:space="preserve"> Per </w:t>
      </w:r>
      <w:proofErr w:type="spellStart"/>
      <w:r w:rsidRPr="00C1644B">
        <w:rPr>
          <w:sz w:val="16"/>
        </w:rPr>
        <w:t>Bak</w:t>
      </w:r>
      <w:proofErr w:type="spellEnd"/>
      <w:r w:rsidRPr="00C1644B">
        <w:rPr>
          <w:sz w:val="16"/>
        </w:rPr>
        <w:t xml:space="preserve"> (1996) explains in How Nature Works that the behavior of any nonlinear, self-organizing critical structure (such as a sand pile, a brain network, or an ecological system) can be understood only in terms of dynamic interrelations, and such complexity cannot be reduced to a sheer cause-effect chain. In such cases, only the epistemological perspective of narrative or story can describe the emergent property of the scientific subject. For </w:t>
      </w:r>
      <w:proofErr w:type="spellStart"/>
      <w:r w:rsidRPr="00C1644B">
        <w:rPr>
          <w:sz w:val="16"/>
        </w:rPr>
        <w:t>Bak</w:t>
      </w:r>
      <w:proofErr w:type="spellEnd"/>
      <w:r w:rsidRPr="00C1644B">
        <w:rPr>
          <w:sz w:val="16"/>
        </w:rPr>
        <w:t xml:space="preserve">, </w:t>
      </w:r>
      <w:r w:rsidRPr="00C1644B">
        <w:rPr>
          <w:rStyle w:val="TitleChar"/>
        </w:rPr>
        <w:t>narrative is not just a communication device;</w:t>
      </w:r>
      <w:r w:rsidRPr="00C1644B">
        <w:rPr>
          <w:sz w:val="16"/>
        </w:rPr>
        <w:t xml:space="preserve"> like a chemical formula or a mathematical equation, </w:t>
      </w:r>
      <w:r w:rsidRPr="00C1644B">
        <w:rPr>
          <w:rStyle w:val="TitleChar"/>
        </w:rPr>
        <w:t>it is a way to describe nature, and, perhaps more importantly, a method of modeling to predict the future based on existing knowledge.</w:t>
      </w:r>
    </w:p>
    <w:p w14:paraId="323FECBE" w14:textId="1496E65E" w:rsidR="00A20926" w:rsidRDefault="00A20926" w:rsidP="00A20926">
      <w:pPr>
        <w:pStyle w:val="Heading4"/>
      </w:pPr>
      <w:r>
        <w:t xml:space="preserve">Apocalyptic rhetoric is necessary to incentivize action to solve climate change. </w:t>
      </w:r>
    </w:p>
    <w:p w14:paraId="7C105BD1" w14:textId="46DF31F2" w:rsidR="00A20926" w:rsidRPr="00A20926" w:rsidRDefault="00A20926" w:rsidP="00A20926">
      <w:r>
        <w:t>Jonathan</w:t>
      </w:r>
      <w:r w:rsidRPr="00056C7E">
        <w:rPr>
          <w:rStyle w:val="Style13ptBold"/>
        </w:rPr>
        <w:t xml:space="preserve"> Coward</w:t>
      </w:r>
      <w:r>
        <w:t xml:space="preserve">, Graduate student in Geoscience @ University of Edinburgh, </w:t>
      </w:r>
      <w:r w:rsidRPr="00056C7E">
        <w:rPr>
          <w:rStyle w:val="Style13ptBold"/>
        </w:rPr>
        <w:t xml:space="preserve">no </w:t>
      </w:r>
      <w:r w:rsidR="00056C7E" w:rsidRPr="00056C7E">
        <w:rPr>
          <w:rStyle w:val="Style13ptBold"/>
        </w:rPr>
        <w:t>date</w:t>
      </w:r>
      <w:r w:rsidR="00056C7E">
        <w:t xml:space="preserve"> </w:t>
      </w:r>
      <w:r>
        <w:t>[</w:t>
      </w:r>
      <w:proofErr w:type="gramStart"/>
      <w:r>
        <w:t>‘How’s</w:t>
      </w:r>
      <w:proofErr w:type="gramEnd"/>
      <w:r>
        <w:t xml:space="preserve"> that for an ending?’ Apocalyptic narratives and environmental degradation: Foreclosing genuine solutions, or rhetorical necessity</w:t>
      </w:r>
      <w:proofErr w:type="gramStart"/>
      <w:r>
        <w:t>?</w:t>
      </w:r>
      <w:r w:rsidR="00056C7E">
        <w:t>,</w:t>
      </w:r>
      <w:proofErr w:type="gramEnd"/>
      <w:r w:rsidR="00056C7E">
        <w:t xml:space="preserve"> no date (latest citation within article is from 2013)]//JH</w:t>
      </w:r>
    </w:p>
    <w:p w14:paraId="54838300" w14:textId="77777777" w:rsidR="00A20926" w:rsidRPr="00A20926" w:rsidRDefault="00A20926" w:rsidP="00A20926">
      <w:pPr>
        <w:rPr>
          <w:sz w:val="16"/>
        </w:rPr>
      </w:pPr>
      <w:r w:rsidRPr="00A20926">
        <w:rPr>
          <w:rStyle w:val="StyleUnderline"/>
        </w:rPr>
        <w:t>What,</w:t>
      </w:r>
      <w:r w:rsidRPr="00A20926">
        <w:rPr>
          <w:sz w:val="16"/>
        </w:rPr>
        <w:t xml:space="preserve"> then, </w:t>
      </w:r>
      <w:r w:rsidRPr="00A20926">
        <w:rPr>
          <w:rStyle w:val="StyleUnderline"/>
        </w:rPr>
        <w:t>is the function of the ‘environmental apocalypse’, and how might it be perceived as a rhetorical necessity</w:t>
      </w:r>
      <w:r w:rsidRPr="00A20926">
        <w:rPr>
          <w:sz w:val="16"/>
        </w:rPr>
        <w:t>?</w:t>
      </w:r>
      <w:r w:rsidRPr="00A20926">
        <w:rPr>
          <w:rStyle w:val="StyleUnderline"/>
        </w:rPr>
        <w:t xml:space="preserve"> I perceive it to have two core functions.</w:t>
      </w:r>
      <w:r w:rsidRPr="00A20926">
        <w:rPr>
          <w:sz w:val="16"/>
        </w:rPr>
        <w:t xml:space="preserve"> The </w:t>
      </w:r>
      <w:r w:rsidRPr="00A20926">
        <w:rPr>
          <w:rStyle w:val="StyleUnderline"/>
        </w:rPr>
        <w:t>first</w:t>
      </w:r>
      <w:r w:rsidRPr="00A20926">
        <w:rPr>
          <w:sz w:val="16"/>
        </w:rPr>
        <w:t xml:space="preserve"> is that </w:t>
      </w:r>
      <w:r w:rsidRPr="00A20926">
        <w:rPr>
          <w:rStyle w:val="StyleUnderline"/>
        </w:rPr>
        <w:t>apocalypse acts as a teleological-critical tool</w:t>
      </w:r>
      <w:r w:rsidRPr="00A20926">
        <w:rPr>
          <w:sz w:val="16"/>
        </w:rPr>
        <w:t xml:space="preserve"> and </w:t>
      </w:r>
      <w:r w:rsidRPr="00A20926">
        <w:rPr>
          <w:rStyle w:val="StyleUnderline"/>
        </w:rPr>
        <w:t>second</w:t>
      </w:r>
      <w:r w:rsidRPr="00A20926">
        <w:rPr>
          <w:sz w:val="16"/>
        </w:rPr>
        <w:t xml:space="preserve">, that </w:t>
      </w:r>
      <w:r w:rsidRPr="00A20926">
        <w:rPr>
          <w:rStyle w:val="StyleUnderline"/>
        </w:rPr>
        <w:t xml:space="preserve">it </w:t>
      </w:r>
      <w:r w:rsidRPr="00A20926">
        <w:rPr>
          <w:sz w:val="16"/>
        </w:rPr>
        <w:t xml:space="preserve">indeed </w:t>
      </w:r>
      <w:r w:rsidRPr="00A20926">
        <w:rPr>
          <w:rStyle w:val="StyleUnderline"/>
        </w:rPr>
        <w:t>has a political role in environmentalism.</w:t>
      </w:r>
    </w:p>
    <w:p w14:paraId="390BB12A" w14:textId="1D968383" w:rsidR="00A20926" w:rsidRPr="00A20926" w:rsidRDefault="00A20926" w:rsidP="00A20926">
      <w:pPr>
        <w:rPr>
          <w:sz w:val="16"/>
        </w:rPr>
      </w:pPr>
      <w:r w:rsidRPr="00A20926">
        <w:rPr>
          <w:sz w:val="16"/>
        </w:rPr>
        <w:t xml:space="preserve">First, </w:t>
      </w:r>
      <w:r w:rsidRPr="00A20926">
        <w:rPr>
          <w:rStyle w:val="StyleUnderline"/>
        </w:rPr>
        <w:t>environmental literatures,</w:t>
      </w:r>
      <w:r w:rsidRPr="00A20926">
        <w:rPr>
          <w:sz w:val="16"/>
        </w:rPr>
        <w:t xml:space="preserve"> such as those specified above, </w:t>
      </w:r>
      <w:r w:rsidRPr="00A20926">
        <w:rPr>
          <w:rStyle w:val="StyleUnderline"/>
        </w:rPr>
        <w:t xml:space="preserve">can be seen to have traditionally served the two primary functions of criticism: </w:t>
      </w:r>
      <w:proofErr w:type="gramStart"/>
      <w:r w:rsidRPr="00A20926">
        <w:rPr>
          <w:rStyle w:val="StyleUnderline"/>
        </w:rPr>
        <w:t>diagnostic ,</w:t>
      </w:r>
      <w:proofErr w:type="gramEnd"/>
      <w:r w:rsidRPr="00A20926">
        <w:rPr>
          <w:rStyle w:val="StyleUnderline"/>
        </w:rPr>
        <w:t xml:space="preserve"> and remedial . The inclusion of an apocalyptic tone adds a third aspect, oriented to the future.</w:t>
      </w:r>
      <w:r w:rsidRPr="00A20926">
        <w:rPr>
          <w:sz w:val="16"/>
        </w:rPr>
        <w:t xml:space="preserve"> Put simply, </w:t>
      </w:r>
      <w:r w:rsidRPr="00A20926">
        <w:rPr>
          <w:rStyle w:val="StyleUnderline"/>
        </w:rPr>
        <w:t>this teleological-critical function says</w:t>
      </w:r>
      <w:r w:rsidRPr="00A20926">
        <w:rPr>
          <w:sz w:val="16"/>
        </w:rPr>
        <w:t xml:space="preserve"> implicitly or explicitly: </w:t>
      </w:r>
      <w:r w:rsidRPr="00A20926">
        <w:rPr>
          <w:rStyle w:val="StyleUnderline"/>
        </w:rPr>
        <w:t xml:space="preserve">Either the status quo must change, or humanity and nature will </w:t>
      </w:r>
      <w:proofErr w:type="gramStart"/>
      <w:r w:rsidRPr="00A20926">
        <w:rPr>
          <w:rStyle w:val="StyleUnderline"/>
        </w:rPr>
        <w:t>end</w:t>
      </w:r>
      <w:r w:rsidRPr="00A20926">
        <w:rPr>
          <w:sz w:val="16"/>
        </w:rPr>
        <w:t xml:space="preserve"> .</w:t>
      </w:r>
      <w:proofErr w:type="gramEnd"/>
      <w:r w:rsidRPr="00A20926">
        <w:rPr>
          <w:sz w:val="16"/>
        </w:rPr>
        <w:t xml:space="preserve"> Second, </w:t>
      </w:r>
      <w:r w:rsidRPr="00A20926">
        <w:rPr>
          <w:rStyle w:val="StyleUnderline"/>
        </w:rPr>
        <w:t xml:space="preserve">in uncovering this desire or need to change, the implementation of the apocalyptic narrative in environmental literature is political. It is employed both to increase the saliency of environmental issues in the minds of the public and to encourage change on an individual or collective level. </w:t>
      </w:r>
      <w:r w:rsidRPr="00A20926">
        <w:rPr>
          <w:sz w:val="16"/>
        </w:rPr>
        <w:t>The technique recognizes the fact that although awareness of environmental issues is now very high, they continue to be low priority for many (</w:t>
      </w:r>
      <w:proofErr w:type="spellStart"/>
      <w:r w:rsidRPr="00A20926">
        <w:rPr>
          <w:sz w:val="16"/>
        </w:rPr>
        <w:t>Whitmarsh</w:t>
      </w:r>
      <w:proofErr w:type="spellEnd"/>
      <w:r w:rsidRPr="00A20926">
        <w:rPr>
          <w:sz w:val="16"/>
        </w:rPr>
        <w:t xml:space="preserve"> 2011, 691). </w:t>
      </w:r>
      <w:proofErr w:type="spellStart"/>
      <w:r w:rsidRPr="00A20926">
        <w:rPr>
          <w:sz w:val="16"/>
        </w:rPr>
        <w:t>Killingsworth</w:t>
      </w:r>
      <w:proofErr w:type="spellEnd"/>
      <w:r w:rsidRPr="00A20926">
        <w:rPr>
          <w:sz w:val="16"/>
        </w:rPr>
        <w:t xml:space="preserve"> and Palmer (1996, 22) succinctly observe that </w:t>
      </w:r>
      <w:r w:rsidRPr="00A20926">
        <w:rPr>
          <w:rStyle w:val="StyleUnderline"/>
        </w:rPr>
        <w:t>for political change to actually occur, a transformation in consciousness is required to translate awareness into action. This is achieved through the teleological-critical function of apocalypse, thus indicating the link between its two facets.</w:t>
      </w:r>
      <w:r w:rsidRPr="00A20926">
        <w:rPr>
          <w:sz w:val="16"/>
        </w:rPr>
        <w:t xml:space="preserve"> </w:t>
      </w:r>
    </w:p>
    <w:p w14:paraId="3EF27E43" w14:textId="700F4015" w:rsidR="0001652A" w:rsidRDefault="0001652A" w:rsidP="0001652A">
      <w:pPr>
        <w:pStyle w:val="Heading4"/>
      </w:pPr>
      <w:r>
        <w:t xml:space="preserve">Apocalyptic climate rhetoric is good - public awareness about environmental issues fuels activism. </w:t>
      </w:r>
    </w:p>
    <w:p w14:paraId="141A5965" w14:textId="7D8138F1" w:rsidR="0001652A" w:rsidRPr="0001652A" w:rsidRDefault="00B53381" w:rsidP="0001652A">
      <w:proofErr w:type="spellStart"/>
      <w:r w:rsidRPr="00B53381">
        <w:rPr>
          <w:rStyle w:val="Style13ptBold"/>
        </w:rPr>
        <w:t>Romm</w:t>
      </w:r>
      <w:proofErr w:type="spellEnd"/>
      <w:r w:rsidRPr="00B53381">
        <w:rPr>
          <w:rStyle w:val="Style13ptBold"/>
        </w:rPr>
        <w:t xml:space="preserve"> 12</w:t>
      </w:r>
      <w:r w:rsidR="0001652A">
        <w:t xml:space="preserve"> </w:t>
      </w:r>
      <w:r>
        <w:t xml:space="preserve">[“Exclusive: “Exciting” Public Opinion Study Debunks Claim Al Gore Polarized the Climate Debate and Many Other Myths”, Joe </w:t>
      </w:r>
      <w:proofErr w:type="spellStart"/>
      <w:r>
        <w:t>Romm</w:t>
      </w:r>
      <w:proofErr w:type="spellEnd"/>
      <w:r>
        <w:t xml:space="preserve">, </w:t>
      </w:r>
      <w:r w:rsidR="0001652A">
        <w:t xml:space="preserve">a Fellow at American Progress and is the editor of Climate Progress, which New York Times columnist Tom Friedman called "the indispensable blog" and Time magazine named one of the 25 “Best Blogs of 2010.″ In 2009, Rolling Stone put </w:t>
      </w:r>
      <w:proofErr w:type="spellStart"/>
      <w:r w:rsidR="0001652A">
        <w:t>Romm</w:t>
      </w:r>
      <w:proofErr w:type="spellEnd"/>
      <w:r w:rsidR="0001652A">
        <w:t xml:space="preserve"> #88 on its list of 100 “people who are reinventing America.” Time named him a “Hero of the Environment″ and “The Web’s most influential climate-change blogger.” </w:t>
      </w:r>
      <w:proofErr w:type="spellStart"/>
      <w:r w:rsidR="0001652A">
        <w:t>Romm</w:t>
      </w:r>
      <w:proofErr w:type="spellEnd"/>
      <w:r w:rsidR="0001652A">
        <w:t xml:space="preserve"> was acting assistant secretary of energy for energy efficiency and renewable energy in 1997, where he oversaw $1 billion in R&amp;D, demonstration, and deployment of low-carbon technology. He is a Senior Fellow at American Progress and hol</w:t>
      </w:r>
      <w:r>
        <w:t>ds a Ph.D. in physics from MIT, February 6, 2012]//JH</w:t>
      </w:r>
    </w:p>
    <w:p w14:paraId="7C794B17" w14:textId="3CC19EB6" w:rsidR="00D11878" w:rsidRPr="00D11878" w:rsidRDefault="0001652A" w:rsidP="00D11878">
      <w:pPr>
        <w:rPr>
          <w:sz w:val="16"/>
        </w:rPr>
      </w:pPr>
      <w:r w:rsidRPr="0001652A">
        <w:rPr>
          <w:sz w:val="16"/>
        </w:rPr>
        <w:t xml:space="preserve">This </w:t>
      </w:r>
      <w:r w:rsidRPr="0001652A">
        <w:rPr>
          <w:rStyle w:val="StyleUnderline"/>
        </w:rPr>
        <w:t>new study confirms that</w:t>
      </w:r>
      <w:r w:rsidRPr="0001652A">
        <w:rPr>
          <w:sz w:val="16"/>
        </w:rPr>
        <w:t xml:space="preserve"> view — that </w:t>
      </w:r>
      <w:r w:rsidRPr="0001652A">
        <w:rPr>
          <w:rStyle w:val="StyleUnderline"/>
        </w:rPr>
        <w:t>Gore’s movie and his efforts helped drive up public awareness and concern about this issue across the</w:t>
      </w:r>
      <w:r w:rsidR="00B53381">
        <w:rPr>
          <w:rStyle w:val="StyleUnderline"/>
        </w:rPr>
        <w:t xml:space="preserve"> </w:t>
      </w:r>
      <w:r w:rsidRPr="0001652A">
        <w:rPr>
          <w:rStyle w:val="StyleUnderline"/>
        </w:rPr>
        <w:t>ideological spectrum.</w:t>
      </w:r>
      <w:r w:rsidR="00B53381">
        <w:rPr>
          <w:rStyle w:val="StyleUnderline"/>
        </w:rPr>
        <w:t xml:space="preserve"> </w:t>
      </w:r>
      <w:r w:rsidRPr="0001652A">
        <w:rPr>
          <w:sz w:val="16"/>
        </w:rPr>
        <w:t xml:space="preserve">Because </w:t>
      </w:r>
      <w:r w:rsidRPr="0001652A">
        <w:rPr>
          <w:rStyle w:val="StyleUnderline"/>
        </w:rPr>
        <w:t>this study should inform climate communications efforts going forward</w:t>
      </w:r>
      <w:r w:rsidRPr="0001652A">
        <w:rPr>
          <w:sz w:val="16"/>
        </w:rPr>
        <w:t>, let me review the key findings:</w:t>
      </w:r>
      <w:r w:rsidR="00B53381">
        <w:rPr>
          <w:sz w:val="16"/>
        </w:rPr>
        <w:t xml:space="preserve"> </w:t>
      </w:r>
      <w:r w:rsidRPr="0001652A">
        <w:rPr>
          <w:sz w:val="14"/>
        </w:rPr>
        <w:t>Media coverage is crucial:</w:t>
      </w:r>
      <w:r w:rsidR="00B53381">
        <w:rPr>
          <w:sz w:val="14"/>
        </w:rPr>
        <w:t xml:space="preserve"> </w:t>
      </w:r>
      <w:r w:rsidRPr="0001652A">
        <w:rPr>
          <w:sz w:val="16"/>
        </w:rPr>
        <w:t xml:space="preserve">First, </w:t>
      </w:r>
      <w:r w:rsidRPr="0001652A">
        <w:rPr>
          <w:rStyle w:val="StyleUnderline"/>
        </w:rPr>
        <w:t>media coverage of climate change directly affects the level of public concern</w:t>
      </w:r>
      <w:r w:rsidRPr="0001652A">
        <w:rPr>
          <w:sz w:val="16"/>
        </w:rPr>
        <w:t xml:space="preserve">. </w:t>
      </w:r>
      <w:r w:rsidRPr="0001652A">
        <w:rPr>
          <w:rStyle w:val="StyleUnderline"/>
        </w:rPr>
        <w:t>The greater the quantity of media coverage of climate change, the greater the level of public concern</w:t>
      </w:r>
      <w:r w:rsidRPr="0001652A">
        <w:rPr>
          <w:sz w:val="16"/>
        </w:rPr>
        <w:t xml:space="preserve">. This is in line with the Quantity of Coverage theory of media effects, and existing individual level research on the impact of television coverage on climate-change concern. The importance the media assigns to coverage of climate change translates into the importance the public attaches to this issue. Second, </w:t>
      </w:r>
      <w:r w:rsidRPr="0001652A">
        <w:rPr>
          <w:rStyle w:val="StyleUnderline"/>
        </w:rPr>
        <w:t>in a society with a limited amount of “issue space,” unemployment, economic prosperity, and involvement in wars all compete with climate change for public concern</w:t>
      </w:r>
      <w:r w:rsidRPr="0001652A">
        <w:rPr>
          <w:sz w:val="16"/>
        </w:rPr>
        <w:t>.</w:t>
      </w:r>
      <w:r w:rsidR="00B53381">
        <w:rPr>
          <w:sz w:val="16"/>
        </w:rPr>
        <w:t xml:space="preserve"> </w:t>
      </w:r>
      <w:r w:rsidRPr="0001652A">
        <w:rPr>
          <w:sz w:val="16"/>
        </w:rPr>
        <w:t>So are “elite cues”:</w:t>
      </w:r>
      <w:r w:rsidR="00B53381">
        <w:rPr>
          <w:sz w:val="16"/>
        </w:rPr>
        <w:t xml:space="preserve"> </w:t>
      </w:r>
      <w:r w:rsidRPr="0001652A">
        <w:rPr>
          <w:rStyle w:val="StyleUnderline"/>
        </w:rPr>
        <w:t>The most important factor in influencing public opinion on climate change, however, is the elite partisan battle over the issue. The two strongest effects on public concern are Democratic Congressional action statements and Republican roll-call votes, which increase and diminish public concern, respectively. This finding points to the effect of polarized political elite that is emitting contrary cues, with resulting</w:t>
      </w:r>
      <w:r w:rsidRPr="0001652A">
        <w:rPr>
          <w:sz w:val="16"/>
        </w:rPr>
        <w:t xml:space="preserve"> (seemingly) </w:t>
      </w:r>
      <w:r w:rsidRPr="0001652A">
        <w:rPr>
          <w:rStyle w:val="StyleUnderline"/>
        </w:rPr>
        <w:t>contrary levels of public concern.</w:t>
      </w:r>
      <w:r w:rsidRPr="0001652A">
        <w:rPr>
          <w:sz w:val="16"/>
        </w:rPr>
        <w:t xml:space="preserve"> As noted by McDonald (2009: 52) “</w:t>
      </w:r>
      <w:r w:rsidRPr="0001652A">
        <w:rPr>
          <w:rStyle w:val="StyleUnderline"/>
        </w:rPr>
        <w:t>When elites have consensus, the public follows suit and the issue becomes mainstreamed. When elites disagree, polarization occurs, and citizens rely on other indicators, such as political party or source credibility, to make up their minds.” This appears to be the case with climate change</w:t>
      </w:r>
      <w:r w:rsidRPr="0001652A">
        <w:rPr>
          <w:sz w:val="16"/>
        </w:rPr>
        <w:t>.</w:t>
      </w:r>
    </w:p>
    <w:p w14:paraId="6619BD1D" w14:textId="77777777" w:rsidR="00636FE2" w:rsidRDefault="00636FE2" w:rsidP="00D11878">
      <w:pPr>
        <w:rPr>
          <w:sz w:val="16"/>
        </w:rPr>
      </w:pPr>
    </w:p>
    <w:p w14:paraId="0478F89A" w14:textId="77777777" w:rsidR="00636FE2" w:rsidRPr="00636FE2" w:rsidRDefault="00636FE2" w:rsidP="00D11878">
      <w:pPr>
        <w:rPr>
          <w:sz w:val="16"/>
        </w:rPr>
      </w:pPr>
    </w:p>
    <w:p w14:paraId="41726180" w14:textId="5C133E5F" w:rsidR="001E191F" w:rsidRDefault="001E191F" w:rsidP="001E191F">
      <w:pPr>
        <w:pStyle w:val="Heading3"/>
      </w:pPr>
      <w:r>
        <w:t xml:space="preserve">A2 </w:t>
      </w:r>
      <w:proofErr w:type="spellStart"/>
      <w:r>
        <w:t>Ecoimperialism</w:t>
      </w:r>
      <w:proofErr w:type="spellEnd"/>
    </w:p>
    <w:p w14:paraId="4FD3C62B" w14:textId="77777777" w:rsidR="001E191F" w:rsidRPr="00D11878" w:rsidRDefault="001E191F" w:rsidP="001E191F">
      <w:pPr>
        <w:pStyle w:val="Heading4"/>
      </w:pPr>
      <w:proofErr w:type="spellStart"/>
      <w:r>
        <w:t>Ecoimperialism</w:t>
      </w:r>
      <w:proofErr w:type="spellEnd"/>
      <w:r>
        <w:t xml:space="preserve"> leads to collaborative pragmatism, not violent securitization.</w:t>
      </w:r>
    </w:p>
    <w:p w14:paraId="0A6639C3" w14:textId="576B180A" w:rsidR="001E191F" w:rsidRPr="00D11878" w:rsidRDefault="001E191F" w:rsidP="001E191F">
      <w:r w:rsidRPr="00D11878">
        <w:t>Hugh</w:t>
      </w:r>
      <w:r w:rsidRPr="00403603">
        <w:rPr>
          <w:rStyle w:val="Style13ptBold"/>
        </w:rPr>
        <w:t xml:space="preserve"> DYER</w:t>
      </w:r>
      <w:r w:rsidRPr="00D11878">
        <w:t xml:space="preserve"> School of Politics and </w:t>
      </w:r>
      <w:proofErr w:type="spellStart"/>
      <w:r w:rsidRPr="00D11878">
        <w:t>Interational</w:t>
      </w:r>
      <w:proofErr w:type="spellEnd"/>
      <w:r w:rsidRPr="00D11878">
        <w:t xml:space="preserve"> Studies @ Leeds </w:t>
      </w:r>
      <w:r w:rsidRPr="00403603">
        <w:rPr>
          <w:rStyle w:val="Style13ptBold"/>
        </w:rPr>
        <w:t>‘5</w:t>
      </w:r>
      <w:r w:rsidRPr="00D11878">
        <w:t xml:space="preserve"> </w:t>
      </w:r>
      <w:r w:rsidR="001A75B3">
        <w:t>[</w:t>
      </w:r>
      <w:r w:rsidRPr="00D11878">
        <w:t>Environmental Imperialism: Theories of Governance and Resistance POLIS Working Paper No. 21 http://www.polis.leeds.ac.uk/assets/files/research/working-papers/wp21hdyer.pdf</w:t>
      </w:r>
      <w:r w:rsidR="001A75B3">
        <w:t>]//JH</w:t>
      </w:r>
    </w:p>
    <w:p w14:paraId="0EC2B506" w14:textId="77777777" w:rsidR="001E191F" w:rsidRPr="001E191F" w:rsidRDefault="001E191F" w:rsidP="001E191F">
      <w:pPr>
        <w:rPr>
          <w:sz w:val="16"/>
        </w:rPr>
      </w:pPr>
      <w:r w:rsidRPr="00403603">
        <w:rPr>
          <w:rStyle w:val="StyleUnderline"/>
        </w:rPr>
        <w:t xml:space="preserve">Hierarchy is an abiding problem, and one which may remain unresolved in as much as we </w:t>
      </w:r>
      <w:proofErr w:type="spellStart"/>
      <w:r w:rsidRPr="00403603">
        <w:rPr>
          <w:rStyle w:val="StyleUnderline"/>
        </w:rPr>
        <w:t>can not</w:t>
      </w:r>
      <w:proofErr w:type="spellEnd"/>
      <w:r w:rsidRPr="00403603">
        <w:rPr>
          <w:rStyle w:val="StyleUnderline"/>
        </w:rPr>
        <w:t xml:space="preserve"> easily do without effective </w:t>
      </w:r>
      <w:proofErr w:type="spellStart"/>
      <w:r w:rsidRPr="00403603">
        <w:rPr>
          <w:rStyle w:val="StyleUnderline"/>
        </w:rPr>
        <w:t>authorative</w:t>
      </w:r>
      <w:proofErr w:type="spellEnd"/>
      <w:r w:rsidRPr="00403603">
        <w:rPr>
          <w:rStyle w:val="StyleUnderline"/>
        </w:rPr>
        <w:t xml:space="preserve"> allocations of value</w:t>
      </w:r>
      <w:r w:rsidRPr="001E191F">
        <w:rPr>
          <w:sz w:val="16"/>
        </w:rPr>
        <w:t xml:space="preserve">. </w:t>
      </w:r>
      <w:r w:rsidRPr="00403603">
        <w:rPr>
          <w:rStyle w:val="StyleUnderline"/>
        </w:rPr>
        <w:t>There are</w:t>
      </w:r>
      <w:r w:rsidRPr="001E191F">
        <w:rPr>
          <w:sz w:val="16"/>
        </w:rPr>
        <w:t xml:space="preserve">, of course </w:t>
      </w:r>
      <w:r w:rsidRPr="00403603">
        <w:rPr>
          <w:rStyle w:val="StyleUnderline"/>
        </w:rPr>
        <w:t xml:space="preserve">many proposals for evading hierarchy in the anarchist literature, and much of this specifically of an ecological orientation </w:t>
      </w:r>
      <w:r w:rsidRPr="001E191F">
        <w:rPr>
          <w:sz w:val="16"/>
        </w:rPr>
        <w:t>(</w:t>
      </w:r>
      <w:proofErr w:type="spellStart"/>
      <w:r w:rsidRPr="001E191F">
        <w:rPr>
          <w:sz w:val="16"/>
        </w:rPr>
        <w:t>Bookchin</w:t>
      </w:r>
      <w:proofErr w:type="spellEnd"/>
      <w:r w:rsidRPr="001E191F">
        <w:rPr>
          <w:sz w:val="16"/>
        </w:rPr>
        <w:t xml:space="preserve">, 1982; Findhorn Foundation, 1996; </w:t>
      </w:r>
      <w:proofErr w:type="spellStart"/>
      <w:r w:rsidRPr="001E191F">
        <w:rPr>
          <w:sz w:val="16"/>
        </w:rPr>
        <w:t>Naess</w:t>
      </w:r>
      <w:proofErr w:type="spellEnd"/>
      <w:r w:rsidRPr="001E191F">
        <w:rPr>
          <w:sz w:val="16"/>
        </w:rPr>
        <w:t xml:space="preserve">, 1989). However, all anarchist proposals face the problem of community boundaries, beyond which the anarchist principles may not extend, and outside of which is a world of more familiar political and economic and ecological processes on which anarchistic communities may be dependent. </w:t>
      </w:r>
      <w:r w:rsidRPr="00403603">
        <w:rPr>
          <w:rStyle w:val="StyleUnderline"/>
        </w:rPr>
        <w:t>There is</w:t>
      </w:r>
      <w:r w:rsidRPr="001E191F">
        <w:rPr>
          <w:sz w:val="16"/>
        </w:rPr>
        <w:t xml:space="preserve"> </w:t>
      </w:r>
      <w:r w:rsidRPr="00403603">
        <w:rPr>
          <w:rStyle w:val="StyleUnderline"/>
        </w:rPr>
        <w:t>also a problem of scale, to the extent that the local context</w:t>
      </w:r>
      <w:r w:rsidRPr="001E191F">
        <w:rPr>
          <w:sz w:val="16"/>
        </w:rPr>
        <w:t xml:space="preserve"> (where hierarchy can be more easily avoided) would always have to be escaped in order even to coordinate (if not dictate) global initiatives on issues that are not simply additive but genuinely global in their logic. We haven't yet worked out how to coordinate on a large scale without some element of hierarchy to give effect to collective choice and action.</w:t>
      </w:r>
    </w:p>
    <w:p w14:paraId="5EA77015" w14:textId="77777777" w:rsidR="001E191F" w:rsidRDefault="001E191F" w:rsidP="001E191F">
      <w:r w:rsidRPr="001E191F">
        <w:rPr>
          <w:sz w:val="14"/>
        </w:rPr>
        <w:t>Conclusions</w:t>
      </w:r>
    </w:p>
    <w:p w14:paraId="5883CBB7" w14:textId="77777777" w:rsidR="001E191F" w:rsidRPr="001E191F" w:rsidRDefault="001E191F" w:rsidP="001E191F">
      <w:pPr>
        <w:rPr>
          <w:sz w:val="16"/>
        </w:rPr>
      </w:pPr>
      <w:r w:rsidRPr="001E191F">
        <w:rPr>
          <w:sz w:val="16"/>
        </w:rPr>
        <w:t xml:space="preserve">All of this suggests some confusion in the traditional map of political, or even human, interests, and in doing so </w:t>
      </w:r>
      <w:proofErr w:type="spellStart"/>
      <w:r w:rsidRPr="001E191F">
        <w:rPr>
          <w:sz w:val="16"/>
        </w:rPr>
        <w:t>destabilises</w:t>
      </w:r>
      <w:proofErr w:type="spellEnd"/>
      <w:r w:rsidRPr="001E191F">
        <w:rPr>
          <w:sz w:val="16"/>
        </w:rPr>
        <w:t xml:space="preserve"> common points of reference for either ecological concern or politics - or more likely, both. As it happens, this is a disciplinary issue for the study of international relations - which may always have been a mixed bag in any case (lacking the clearer disciplinary foundations of, say, natural sciences). Some have concluded that </w:t>
      </w:r>
      <w:r w:rsidRPr="00403603">
        <w:rPr>
          <w:rStyle w:val="StyleUnderline"/>
        </w:rPr>
        <w:t>the global environment is</w:t>
      </w:r>
    </w:p>
    <w:p w14:paraId="532B0F82" w14:textId="77777777" w:rsidR="001E191F" w:rsidRDefault="001E191F" w:rsidP="001E191F">
      <w:r w:rsidRPr="00403603">
        <w:rPr>
          <w:rStyle w:val="StyleUnderline"/>
        </w:rPr>
        <w:t>'...a crucible for the debates, dialogues, and disputes by which people either re-create or transform the social institutions that give form to the future. Given the centrality of issues of power, wealth, legitimacy, and authority to questions of environmental change, we are hopeful that it is becoming increasingly difficult to ignore the former when discussing the latter'</w:t>
      </w:r>
      <w:r>
        <w:t xml:space="preserve"> (</w:t>
      </w:r>
      <w:proofErr w:type="spellStart"/>
      <w:r>
        <w:t>Lipschutz</w:t>
      </w:r>
      <w:proofErr w:type="spellEnd"/>
      <w:r>
        <w:t xml:space="preserve"> and </w:t>
      </w:r>
      <w:proofErr w:type="spellStart"/>
      <w:r>
        <w:t>Conca</w:t>
      </w:r>
      <w:proofErr w:type="spellEnd"/>
      <w:r>
        <w:t>, 1993: 342)</w:t>
      </w:r>
    </w:p>
    <w:p w14:paraId="35FEDAE0" w14:textId="77777777" w:rsidR="001E191F" w:rsidRPr="001E191F" w:rsidRDefault="001E191F" w:rsidP="001E191F">
      <w:pPr>
        <w:rPr>
          <w:sz w:val="16"/>
        </w:rPr>
      </w:pPr>
      <w:r w:rsidRPr="00403603">
        <w:rPr>
          <w:rStyle w:val="StyleUnderline"/>
        </w:rPr>
        <w:t>Eco-imperialism has been employed here as a device, making use of a well-established discourse in a novel context to throw up contradictions and problems, from which some insight might be gained</w:t>
      </w:r>
      <w:r w:rsidRPr="001E191F">
        <w:rPr>
          <w:sz w:val="16"/>
        </w:rPr>
        <w:t xml:space="preserve">: for example, </w:t>
      </w:r>
      <w:r w:rsidRPr="00403603">
        <w:rPr>
          <w:rStyle w:val="StyleUnderline"/>
        </w:rPr>
        <w:t>the critique</w:t>
      </w:r>
      <w:r w:rsidRPr="001E191F">
        <w:rPr>
          <w:sz w:val="16"/>
        </w:rPr>
        <w:t xml:space="preserve"> (and design) o</w:t>
      </w:r>
      <w:r w:rsidRPr="00403603">
        <w:rPr>
          <w:rStyle w:val="StyleUnderline"/>
        </w:rPr>
        <w:t xml:space="preserve">f imperialism and colonialism has always implicated both global and local elites, </w:t>
      </w:r>
      <w:r w:rsidRPr="001E191F">
        <w:rPr>
          <w:sz w:val="16"/>
        </w:rPr>
        <w:t xml:space="preserve">and so assumptions about both global and local political actors, structures and processes are challenged by such contradictions and problems - </w:t>
      </w:r>
      <w:r w:rsidRPr="00403603">
        <w:rPr>
          <w:rStyle w:val="StyleUnderline"/>
        </w:rPr>
        <w:t>perhaps in the rubble of this deconstructive exercise may be found some opportunity for new political spaces, rather than simply the temptation to rebuild the old ones.</w:t>
      </w:r>
    </w:p>
    <w:p w14:paraId="0D1F8564" w14:textId="77777777" w:rsidR="001E191F" w:rsidRPr="001E191F" w:rsidRDefault="001E191F" w:rsidP="001E191F">
      <w:pPr>
        <w:rPr>
          <w:sz w:val="16"/>
        </w:rPr>
      </w:pPr>
      <w:r w:rsidRPr="00403603">
        <w:rPr>
          <w:rStyle w:val="StyleUnderline"/>
        </w:rPr>
        <w:t xml:space="preserve">The fundamental issue raised by the idea of eco-imperialism is the relative importance of, and emphasis on, economic rights and relationships as opposed to political rights and relationships. This reflects a </w:t>
      </w:r>
      <w:proofErr w:type="spellStart"/>
      <w:r w:rsidRPr="00403603">
        <w:rPr>
          <w:rStyle w:val="StyleUnderline"/>
        </w:rPr>
        <w:t>well known</w:t>
      </w:r>
      <w:proofErr w:type="spellEnd"/>
      <w:r w:rsidRPr="00403603">
        <w:rPr>
          <w:rStyle w:val="StyleUnderline"/>
        </w:rPr>
        <w:t xml:space="preserve"> ideological and theoretical distinction between </w:t>
      </w:r>
      <w:proofErr w:type="spellStart"/>
      <w:r w:rsidRPr="00403603">
        <w:rPr>
          <w:rStyle w:val="StyleUnderline"/>
        </w:rPr>
        <w:t>structuralist</w:t>
      </w:r>
      <w:proofErr w:type="spellEnd"/>
      <w:r w:rsidRPr="00403603">
        <w:rPr>
          <w:rStyle w:val="StyleUnderline"/>
        </w:rPr>
        <w:t xml:space="preserve"> or historical materialist perspectives on the one hand and liberal or realist perspectives on the other. In terms of governance and resistance relating to the global environment, eco-imperialism is invoked as a critique of liberal-</w:t>
      </w:r>
      <w:proofErr w:type="spellStart"/>
      <w:r w:rsidRPr="00403603">
        <w:rPr>
          <w:rStyle w:val="StyleUnderline"/>
        </w:rPr>
        <w:t>institutionalist</w:t>
      </w:r>
      <w:proofErr w:type="spellEnd"/>
      <w:r w:rsidRPr="00403603">
        <w:rPr>
          <w:rStyle w:val="StyleUnderline"/>
        </w:rPr>
        <w:t xml:space="preserve"> designs or the states whose interests are seen to be reflected in them.</w:t>
      </w:r>
      <w:r w:rsidRPr="001E191F">
        <w:rPr>
          <w:sz w:val="16"/>
        </w:rPr>
        <w:t xml:space="preserve"> The initial puzzle about strange alliances in this critique is answered by observing a shared concern about hegemony, respectively economic or political, between those seeking (typically collectivist) economic rights and those seeking (typically individualist) political rights - both may see global environmental governance as antithetical to their aspirations, if for rather different reasons, and both are likely to see some combination of commercial, state and institutional vested interests rather than human interests as motivating such governance adventures. In this sense, for some quite diverse opponents of global environmental governance, </w:t>
      </w:r>
      <w:r w:rsidRPr="00403603">
        <w:rPr>
          <w:rStyle w:val="StyleUnderline"/>
        </w:rPr>
        <w:t>the idea of eco-imperialism expresses a view of political hierarchy or even a state-centric view – and this may be precisely their point; a shared fear of distant regulatory bodies. However, the alleged culprit may not match the description</w:t>
      </w:r>
      <w:r w:rsidRPr="001E191F">
        <w:rPr>
          <w:sz w:val="16"/>
        </w:rPr>
        <w:t>: global environmental governance with all its implied constraints on commerce is not quite the empire described by the contemporary critique of capitalism (which might address economic rights), and empires of colonial administration (a challenge to political rights) are already in the dustbin of history.</w:t>
      </w:r>
    </w:p>
    <w:p w14:paraId="0D4D01C8" w14:textId="77777777" w:rsidR="001E191F" w:rsidRPr="001E191F" w:rsidRDefault="001E191F" w:rsidP="001E191F">
      <w:pPr>
        <w:rPr>
          <w:sz w:val="16"/>
        </w:rPr>
      </w:pPr>
      <w:r w:rsidRPr="00403603">
        <w:rPr>
          <w:rStyle w:val="StyleUnderline"/>
        </w:rPr>
        <w:t xml:space="preserve">The world is rife with arrogance, ignorance, corruption, inequality, </w:t>
      </w:r>
      <w:proofErr w:type="spellStart"/>
      <w:r w:rsidRPr="00403603">
        <w:rPr>
          <w:rStyle w:val="StyleUnderline"/>
        </w:rPr>
        <w:t>etc</w:t>
      </w:r>
      <w:proofErr w:type="spellEnd"/>
      <w:r w:rsidRPr="00403603">
        <w:rPr>
          <w:rStyle w:val="StyleUnderline"/>
        </w:rPr>
        <w:t>, and environmental policy and practice is not an exception, but all of these need to be tackled directly in concrete terms, while encapsulating all of these in terms of eco-imperialism suggests that they are intrinsic</w:t>
      </w:r>
      <w:r w:rsidRPr="001E191F">
        <w:rPr>
          <w:sz w:val="16"/>
        </w:rPr>
        <w:t xml:space="preserve"> (even the intention of) </w:t>
      </w:r>
      <w:r w:rsidRPr="00403603">
        <w:rPr>
          <w:rStyle w:val="StyleUnderline"/>
        </w:rPr>
        <w:t xml:space="preserve">to the political order promoted by environmental concern </w:t>
      </w:r>
      <w:r w:rsidRPr="001E191F">
        <w:rPr>
          <w:sz w:val="16"/>
        </w:rPr>
        <w:t>– and that doesn’t seem quite right. Of course we might still agree that a range of fundamental questions for the social sciences ‘can really only be answered in relation to each other, that is, from a world-systems perspective’ (</w:t>
      </w:r>
      <w:proofErr w:type="spellStart"/>
      <w:r w:rsidRPr="001E191F">
        <w:rPr>
          <w:sz w:val="16"/>
        </w:rPr>
        <w:t>Wallerstein</w:t>
      </w:r>
      <w:proofErr w:type="spellEnd"/>
      <w:r w:rsidRPr="001E191F">
        <w:rPr>
          <w:sz w:val="16"/>
        </w:rPr>
        <w:t>, 1997b).</w:t>
      </w:r>
    </w:p>
    <w:p w14:paraId="5E4A0ED3" w14:textId="77777777" w:rsidR="001E191F" w:rsidRPr="001E191F" w:rsidRDefault="001E191F" w:rsidP="001E191F">
      <w:pPr>
        <w:rPr>
          <w:sz w:val="16"/>
        </w:rPr>
      </w:pPr>
      <w:r w:rsidRPr="001E191F">
        <w:rPr>
          <w:sz w:val="16"/>
        </w:rPr>
        <w:t xml:space="preserve">Terms such as governance, globalization and democratization </w:t>
      </w:r>
      <w:proofErr w:type="gramStart"/>
      <w:r w:rsidRPr="001E191F">
        <w:rPr>
          <w:sz w:val="16"/>
        </w:rPr>
        <w:t>are</w:t>
      </w:r>
      <w:proofErr w:type="gramEnd"/>
      <w:r w:rsidRPr="001E191F">
        <w:rPr>
          <w:sz w:val="16"/>
        </w:rPr>
        <w:t xml:space="preserve"> every bit as open to rhetorical use and abuse as eco-imperialism is, but the rhetorical force of the former seems to hang on the hope for incremental change which enhances human interests and human security, where the force of the latter seems to hang on despair and radical hence unlikely change. Where global environmental governance offers potentially beneficial policy and planning (whatever the reality), resistance to it is bound to be cast in a negative register. Perhaps this just means that governance is easier to talk up, and resistance is by definition marginal to existing power structures – but in politics (and in environmental protection), this also might suggest a winning strategy.</w:t>
      </w:r>
    </w:p>
    <w:p w14:paraId="5A27A532" w14:textId="77777777" w:rsidR="001E191F" w:rsidRPr="001E191F" w:rsidRDefault="001E191F" w:rsidP="001E191F">
      <w:pPr>
        <w:rPr>
          <w:sz w:val="16"/>
        </w:rPr>
      </w:pPr>
      <w:r w:rsidRPr="001E191F">
        <w:rPr>
          <w:sz w:val="16"/>
        </w:rPr>
        <w:t xml:space="preserve">On the one hand </w:t>
      </w:r>
      <w:r w:rsidRPr="00403603">
        <w:rPr>
          <w:rStyle w:val="StyleUnderline"/>
        </w:rPr>
        <w:t>it would b</w:t>
      </w:r>
      <w:r w:rsidRPr="001E191F">
        <w:rPr>
          <w:sz w:val="16"/>
        </w:rPr>
        <w:t xml:space="preserve">e in some respects </w:t>
      </w:r>
      <w:r w:rsidRPr="00403603">
        <w:rPr>
          <w:rStyle w:val="StyleUnderline"/>
        </w:rPr>
        <w:t>quite handy to have eco-imperialism of a kind which offered hegemonic leadership but with an inversion of the usual economic flows</w:t>
      </w:r>
      <w:r w:rsidRPr="001E191F">
        <w:rPr>
          <w:sz w:val="16"/>
        </w:rPr>
        <w:t xml:space="preserve"> – that is, at a cost to imperial powers without corresponding economic benefits. Even so, </w:t>
      </w:r>
      <w:r w:rsidRPr="00403603">
        <w:rPr>
          <w:rStyle w:val="StyleUnderline"/>
        </w:rPr>
        <w:t>it would not be effective without cooperation from those in the developing world whom the empire purports to 'sponsor' in environmental protection, and for whom any form of empire would be viewed with deep suspicion.</w:t>
      </w:r>
      <w:r w:rsidRPr="001E191F">
        <w:rPr>
          <w:sz w:val="16"/>
        </w:rPr>
        <w:t xml:space="preserve"> On the other hand, and given such suspicion, it is not surprising to find eco-imperialism raised as a charge against global environmental policy, even if this might be generalized from particular circumstances, and used rhetorically to draw an audience for grievances and as a rallying cry for resistance. For </w:t>
      </w:r>
      <w:r w:rsidRPr="00403603">
        <w:rPr>
          <w:rStyle w:val="StyleUnderline"/>
        </w:rPr>
        <w:t>all that we may need to be alert to the pretensions and conceits of imperialist moves, and for all the hopes for reducing the effects and actuality of inequality that append to both good governance and democratic resistance, these purposes may not be well served by deploying the idea of eco-imperialism: this totalizing structural perspective leaves too little room for agents in complex processes of structuration</w:t>
      </w:r>
      <w:r w:rsidRPr="001E191F">
        <w:rPr>
          <w:sz w:val="16"/>
        </w:rPr>
        <w:t>. Even the U.S. led Western hegemonic order arguably ‘exhibits far more reciprocity and legitimacy than an order based solely on superordinate and subordinate relations. American hegemony has a distinctly liberal cast because it has been more consensual, cooperative ad integrative than it has been coercive’ (</w:t>
      </w:r>
      <w:proofErr w:type="spellStart"/>
      <w:r w:rsidRPr="001E191F">
        <w:rPr>
          <w:sz w:val="16"/>
        </w:rPr>
        <w:t>Deudney</w:t>
      </w:r>
      <w:proofErr w:type="spellEnd"/>
      <w:r w:rsidRPr="001E191F">
        <w:rPr>
          <w:sz w:val="16"/>
        </w:rPr>
        <w:t xml:space="preserve"> and </w:t>
      </w:r>
      <w:proofErr w:type="spellStart"/>
      <w:r w:rsidRPr="001E191F">
        <w:rPr>
          <w:sz w:val="16"/>
        </w:rPr>
        <w:t>Ikenberry</w:t>
      </w:r>
      <w:proofErr w:type="spellEnd"/>
      <w:r w:rsidRPr="001E191F">
        <w:rPr>
          <w:sz w:val="16"/>
        </w:rPr>
        <w:t xml:space="preserve">, 1999: 185). Anyway the prospects for successful empire in respect of environmental governance seem as dim as for any other putative empire in the 21st century - these are not imperial </w:t>
      </w:r>
      <w:r w:rsidRPr="00403603">
        <w:rPr>
          <w:rStyle w:val="StyleUnderline"/>
        </w:rPr>
        <w:t>times. If any imperialistic characteristics are to be successfully supported, they will in any case have to be supported from the bottom up, such that eco-imperialism would be that strangest beast of all: a ‘participatory empire’</w:t>
      </w:r>
      <w:r w:rsidRPr="001E191F">
        <w:rPr>
          <w:sz w:val="16"/>
        </w:rPr>
        <w:t xml:space="preserve">. Even this sort of empire could be questioned if ‘participation’ itself is merely an agenda driven from the top-down which reproduces existing power relations (Cooke and Kothari, 2001), but it increases the potential for legitimacy. As </w:t>
      </w:r>
      <w:proofErr w:type="spellStart"/>
      <w:r w:rsidRPr="001E191F">
        <w:rPr>
          <w:sz w:val="16"/>
        </w:rPr>
        <w:t>Ikenberry</w:t>
      </w:r>
      <w:proofErr w:type="spellEnd"/>
      <w:r w:rsidRPr="001E191F">
        <w:rPr>
          <w:sz w:val="16"/>
        </w:rPr>
        <w:t xml:space="preserve"> says of American empire, it reflects less an interest in ruling the world than an interest in a world of rules (</w:t>
      </w:r>
      <w:proofErr w:type="spellStart"/>
      <w:r w:rsidRPr="001E191F">
        <w:rPr>
          <w:sz w:val="16"/>
        </w:rPr>
        <w:t>Ikenberry</w:t>
      </w:r>
      <w:proofErr w:type="spellEnd"/>
      <w:r w:rsidRPr="001E191F">
        <w:rPr>
          <w:sz w:val="16"/>
        </w:rPr>
        <w:t xml:space="preserve">, 2004: 630). Of course this leaves the issue of whose rules, and who benefits from them, in the sense that we might observe procedural justice without satisfying claims to distributive justice. So </w:t>
      </w:r>
      <w:r w:rsidRPr="00403603">
        <w:rPr>
          <w:rStyle w:val="StyleUnderline"/>
        </w:rPr>
        <w:t>we are left to wonder if grassroots resistance to environmental governance would be sufficiently satisfied by participatory negotiation of the rules, to provide legitimacy to 'imperial' authority in respect of the great global environmental challenges.</w:t>
      </w:r>
    </w:p>
    <w:p w14:paraId="3DF94243" w14:textId="77777777" w:rsidR="001E191F" w:rsidRPr="001E191F" w:rsidRDefault="001E191F" w:rsidP="001E191F">
      <w:pPr>
        <w:rPr>
          <w:sz w:val="16"/>
        </w:rPr>
      </w:pPr>
      <w:r w:rsidRPr="00403603">
        <w:rPr>
          <w:rStyle w:val="StyleUnderline"/>
        </w:rPr>
        <w:t xml:space="preserve">The governance aspects of environmental imperialism seems to be less egregious than the uneven economic aspects appending to globalization, such that the points and dynamics of resistance are </w:t>
      </w:r>
      <w:proofErr w:type="spellStart"/>
      <w:r w:rsidRPr="00403603">
        <w:rPr>
          <w:rStyle w:val="StyleUnderline"/>
        </w:rPr>
        <w:t>focussed</w:t>
      </w:r>
      <w:proofErr w:type="spellEnd"/>
      <w:r w:rsidRPr="00403603">
        <w:rPr>
          <w:rStyle w:val="StyleUnderline"/>
        </w:rPr>
        <w:t xml:space="preserve"> on the latter rather than the former - in the latter respects the charge of imperialism is both fair and revealing. As with the anti-globalization protest directed at the exploitative aspects of globalization rather than its potentially beneficial or benign aspects, the exploitative and dominating aspects of environmentalism deserve to be challenged and studied closely -</w:t>
      </w:r>
      <w:r w:rsidRPr="001E191F">
        <w:rPr>
          <w:sz w:val="16"/>
        </w:rPr>
        <w:t xml:space="preserve"> but this may have less bearing on environmental governance per se than on the economically globalized world in which it evolves. </w:t>
      </w:r>
      <w:r w:rsidRPr="00403603">
        <w:rPr>
          <w:rStyle w:val="StyleUnderline"/>
        </w:rPr>
        <w:t>The eco-imperialism critique has merit, but resistance should inform rather than undermine global environmental governance's necessary and still fragile collective initiatives</w:t>
      </w:r>
      <w:r w:rsidRPr="001E191F">
        <w:rPr>
          <w:sz w:val="16"/>
        </w:rPr>
        <w:t>, or risk throwing the baby out with the bathwater.</w:t>
      </w:r>
    </w:p>
    <w:p w14:paraId="78A364D6" w14:textId="77777777" w:rsidR="001A75B3" w:rsidRPr="001A75B3" w:rsidRDefault="001A75B3" w:rsidP="001A75B3"/>
    <w:p w14:paraId="47134EA5" w14:textId="77777777" w:rsidR="00AB4136" w:rsidRDefault="00AB4136" w:rsidP="00AB4136">
      <w:pPr>
        <w:pStyle w:val="Heading3"/>
      </w:pPr>
      <w:r>
        <w:t>Comic Apocalyptic Framing</w:t>
      </w:r>
    </w:p>
    <w:p w14:paraId="4ABCF34C" w14:textId="77777777" w:rsidR="009B05CE" w:rsidRPr="00D71E67" w:rsidRDefault="009B05CE" w:rsidP="009B05CE">
      <w:pPr>
        <w:pStyle w:val="Heading4"/>
      </w:pPr>
      <w:r>
        <w:t xml:space="preserve">The affirmative endorses a comic apocalyptic frame that leaves open possibility for human intervention to solve climate change – the negative criticizes a tragic apocalyptic frame that ignores options for solvency. </w:t>
      </w:r>
    </w:p>
    <w:p w14:paraId="4DCE7EE7" w14:textId="7839E967" w:rsidR="009B05CE" w:rsidRDefault="009B05CE" w:rsidP="009B05CE">
      <w:r w:rsidRPr="008911CC">
        <w:rPr>
          <w:rStyle w:val="Style13ptBold"/>
        </w:rPr>
        <w:t>Foust and Murphy 9</w:t>
      </w:r>
      <w:r w:rsidRPr="008911CC">
        <w:t xml:space="preserve"> (Christina R., Assistant Professor in the Department of Human Communication Studies at the U of Denver, and William O., a doctoral student in the Department of Human Communication Studies at the University of Denver, “Revealing and Reframing Apocalyptic Tragedy in Global Warming Discourse” A Journal of Nature and Culture, 3:2,  p. </w:t>
      </w:r>
      <w:r>
        <w:t>159-160</w:t>
      </w:r>
      <w:r w:rsidRPr="008911CC">
        <w:t>)</w:t>
      </w:r>
      <w:r w:rsidR="00732046">
        <w:t>//JH</w:t>
      </w:r>
    </w:p>
    <w:p w14:paraId="05E74B06" w14:textId="77777777" w:rsidR="009B05CE" w:rsidRPr="00D71E67" w:rsidRDefault="009B05CE" w:rsidP="009B05CE">
      <w:pPr>
        <w:rPr>
          <w:sz w:val="16"/>
        </w:rPr>
      </w:pPr>
      <w:r w:rsidRPr="00D71E67">
        <w:rPr>
          <w:rStyle w:val="TitleChar"/>
        </w:rPr>
        <w:t xml:space="preserve">A comic apocalyptic frame suggests that human beings have agency at different points within the global warming narrative. Comically framed discourse posits that humans may mitigate the worst effects of climate change, or that they may adapt to the unchangeable </w:t>
      </w:r>
      <w:proofErr w:type="spellStart"/>
      <w:r w:rsidRPr="00D71E67">
        <w:rPr>
          <w:rStyle w:val="TitleChar"/>
        </w:rPr>
        <w:t>telos</w:t>
      </w:r>
      <w:proofErr w:type="spellEnd"/>
      <w:r w:rsidRPr="00D71E67">
        <w:rPr>
          <w:rStyle w:val="TitleChar"/>
        </w:rPr>
        <w:t>.</w:t>
      </w:r>
      <w:r w:rsidRPr="00D71E67">
        <w:rPr>
          <w:sz w:val="16"/>
        </w:rPr>
        <w:t xml:space="preserve"> For instance</w:t>
      </w:r>
      <w:r w:rsidRPr="00D71E67">
        <w:rPr>
          <w:rStyle w:val="TitleChar"/>
        </w:rPr>
        <w:t xml:space="preserve">, </w:t>
      </w:r>
      <w:proofErr w:type="spellStart"/>
      <w:r w:rsidRPr="00D71E67">
        <w:rPr>
          <w:rStyle w:val="TitleChar"/>
        </w:rPr>
        <w:t>Kristof</w:t>
      </w:r>
      <w:proofErr w:type="spellEnd"/>
      <w:r w:rsidRPr="00D71E67">
        <w:rPr>
          <w:sz w:val="16"/>
        </w:rPr>
        <w:t xml:space="preserve"> (2005</w:t>
      </w:r>
      <w:r w:rsidRPr="00D71E67">
        <w:rPr>
          <w:rStyle w:val="TitleChar"/>
        </w:rPr>
        <w:t>) identifies relatively inexpensive ‘‘initial steps we can take to reduce carbon emissions</w:t>
      </w:r>
      <w:r w:rsidRPr="00D71E67">
        <w:rPr>
          <w:sz w:val="16"/>
        </w:rPr>
        <w:t xml:space="preserve"> . . . like encouraging mass transit, hybrid vehicles, better insulation and energy-efficient light bulbs,’’ </w:t>
      </w:r>
      <w:r w:rsidRPr="00D71E67">
        <w:rPr>
          <w:rStyle w:val="TitleChar"/>
        </w:rPr>
        <w:t>which ‘‘could reduce global emissions by one-third’’</w:t>
      </w:r>
      <w:r w:rsidRPr="00D71E67">
        <w:rPr>
          <w:sz w:val="16"/>
        </w:rPr>
        <w:t xml:space="preserve"> (p. A25). At the same time </w:t>
      </w:r>
      <w:r w:rsidRPr="00D71E67">
        <w:rPr>
          <w:rStyle w:val="TitleChar"/>
        </w:rPr>
        <w:t>it leaves open the possibility that humans may influence the future, apocalyptic rhetoric from a comic frame casts global warming as a material reality,</w:t>
      </w:r>
      <w:r w:rsidRPr="00D71E67">
        <w:rPr>
          <w:sz w:val="16"/>
        </w:rPr>
        <w:t xml:space="preserve"> (more or less) ordained and thus constraining human choices. </w:t>
      </w:r>
      <w:r w:rsidRPr="00D71E67">
        <w:rPr>
          <w:rStyle w:val="TitleChar"/>
        </w:rPr>
        <w:t xml:space="preserve">Empowerment within the comic variation of apocalypse </w:t>
      </w:r>
      <w:r w:rsidRPr="00D71E67">
        <w:rPr>
          <w:sz w:val="16"/>
        </w:rPr>
        <w:t>is not a trivial matter, however.</w:t>
      </w:r>
      <w:r w:rsidRPr="00D71E67">
        <w:rPr>
          <w:rStyle w:val="TitleChar"/>
        </w:rPr>
        <w:t xml:space="preserve"> It requires humans to make the right decisions from a limited set of</w:t>
      </w:r>
      <w:r w:rsidRPr="00D71E67">
        <w:rPr>
          <w:sz w:val="16"/>
        </w:rPr>
        <w:t xml:space="preserve"> </w:t>
      </w:r>
      <w:r w:rsidRPr="00D71E67">
        <w:rPr>
          <w:rStyle w:val="TitleChar"/>
        </w:rPr>
        <w:t>choices: ‘‘Nature commands humans to adapt or die. The natural world keeps erupting, shifting, storming, collapsing, whirling. It refuses, despite our entreaties, to become something dependable and constrained and rational’’</w:t>
      </w:r>
      <w:r w:rsidRPr="00D71E67">
        <w:rPr>
          <w:sz w:val="16"/>
        </w:rPr>
        <w:t xml:space="preserve"> (Achenbach, 2004, p. C1). In other words, a comic apocalypse does not suggest that events are controllable through any or all human actions. Using the comic frame permits humans to miss the fully tragic </w:t>
      </w:r>
      <w:proofErr w:type="spellStart"/>
      <w:r w:rsidRPr="00D71E67">
        <w:rPr>
          <w:sz w:val="16"/>
        </w:rPr>
        <w:t>telos</w:t>
      </w:r>
      <w:proofErr w:type="spellEnd"/>
      <w:r w:rsidRPr="00D71E67">
        <w:rPr>
          <w:sz w:val="16"/>
        </w:rPr>
        <w:t xml:space="preserve"> (which would, presumably, end all time and humanity):</w:t>
      </w:r>
    </w:p>
    <w:p w14:paraId="1535D643" w14:textId="77777777" w:rsidR="009B05CE" w:rsidRPr="00D71E67" w:rsidRDefault="009B05CE" w:rsidP="009B05CE">
      <w:pPr>
        <w:rPr>
          <w:sz w:val="16"/>
        </w:rPr>
      </w:pPr>
      <w:r w:rsidRPr="00D71E67">
        <w:rPr>
          <w:sz w:val="16"/>
        </w:rPr>
        <w:t xml:space="preserve">In [climatologist Roger </w:t>
      </w:r>
      <w:proofErr w:type="spellStart"/>
      <w:r w:rsidRPr="00D71E67">
        <w:rPr>
          <w:sz w:val="16"/>
        </w:rPr>
        <w:t>Pulwaty’s</w:t>
      </w:r>
      <w:proofErr w:type="spellEnd"/>
      <w:r w:rsidRPr="00D71E67">
        <w:rPr>
          <w:sz w:val="16"/>
        </w:rPr>
        <w:t xml:space="preserve">] view, a crisis is a point in a story, a moment in a narrative that presents an opportunity for characters to think their way through a problem. A catastrophe . . . is one of several possible outcomes that </w:t>
      </w:r>
      <w:proofErr w:type="gramStart"/>
      <w:r w:rsidRPr="00D71E67">
        <w:rPr>
          <w:sz w:val="16"/>
        </w:rPr>
        <w:t>follows</w:t>
      </w:r>
      <w:proofErr w:type="gramEnd"/>
      <w:r w:rsidRPr="00D71E67">
        <w:rPr>
          <w:sz w:val="16"/>
        </w:rPr>
        <w:t xml:space="preserve"> from a crisis. ‘‘We’re at the point of crisis . . . ’’ </w:t>
      </w:r>
      <w:proofErr w:type="spellStart"/>
      <w:r w:rsidRPr="00D71E67">
        <w:rPr>
          <w:sz w:val="16"/>
        </w:rPr>
        <w:t>Pulwaty</w:t>
      </w:r>
      <w:proofErr w:type="spellEnd"/>
      <w:r w:rsidRPr="00D71E67">
        <w:rPr>
          <w:sz w:val="16"/>
        </w:rPr>
        <w:t xml:space="preserve"> concluded. (</w:t>
      </w:r>
      <w:proofErr w:type="spellStart"/>
      <w:r w:rsidRPr="00D71E67">
        <w:rPr>
          <w:sz w:val="16"/>
        </w:rPr>
        <w:t>Gertner</w:t>
      </w:r>
      <w:proofErr w:type="spellEnd"/>
      <w:r w:rsidRPr="00D71E67">
        <w:rPr>
          <w:sz w:val="16"/>
        </w:rPr>
        <w:t>, 2007, p. 68)</w:t>
      </w:r>
    </w:p>
    <w:p w14:paraId="4D697AD7" w14:textId="77777777" w:rsidR="009B05CE" w:rsidRDefault="009B05CE" w:rsidP="009B05CE">
      <w:pPr>
        <w:rPr>
          <w:rStyle w:val="TitleChar"/>
        </w:rPr>
      </w:pPr>
      <w:r w:rsidRPr="00D71E67">
        <w:rPr>
          <w:sz w:val="16"/>
        </w:rPr>
        <w:t xml:space="preserve">By distinguishing between ‘‘crisis’’ and ‘‘catastrophe,’’ the comic variation suggests </w:t>
      </w:r>
      <w:r w:rsidRPr="00D71E67">
        <w:rPr>
          <w:rStyle w:val="TitleChar"/>
        </w:rPr>
        <w:t xml:space="preserve">that the tragic </w:t>
      </w:r>
      <w:proofErr w:type="spellStart"/>
      <w:r w:rsidRPr="00D71E67">
        <w:rPr>
          <w:rStyle w:val="TitleChar"/>
        </w:rPr>
        <w:t>telos</w:t>
      </w:r>
      <w:proofErr w:type="spellEnd"/>
      <w:r w:rsidRPr="00D71E67">
        <w:rPr>
          <w:rStyle w:val="TitleChar"/>
        </w:rPr>
        <w:t xml:space="preserve"> is only one potential ending to the climate change narrative, contingent upon whether humans alter their behavior in an appropriate manner. Human beings can assume responsibility within a comically constructed apocalypse, even if the narrative begins tragically</w:t>
      </w:r>
      <w:r w:rsidRPr="00D71E67">
        <w:rPr>
          <w:sz w:val="16"/>
        </w:rPr>
        <w:t xml:space="preserve">. </w:t>
      </w:r>
      <w:proofErr w:type="spellStart"/>
      <w:r w:rsidRPr="00D71E67">
        <w:rPr>
          <w:sz w:val="16"/>
        </w:rPr>
        <w:t>Eilperin</w:t>
      </w:r>
      <w:proofErr w:type="spellEnd"/>
      <w:r w:rsidRPr="00D71E67">
        <w:rPr>
          <w:sz w:val="16"/>
        </w:rPr>
        <w:t xml:space="preserve"> (2007) reports that ‘‘the warming of the climate system is unequivocal . . . even in the best-case scenario, temperatures are on track to cross a threshold to an unsustainable level’’ which ‘‘could’’ produce effects ‘‘irreversible within a human lifetime’’ (p. A1). What begins as a tragically ordained story takes a comedic turn, as humans have an opportunity to realize that they are mistaken. </w:t>
      </w:r>
      <w:proofErr w:type="spellStart"/>
      <w:r w:rsidRPr="00D71E67">
        <w:rPr>
          <w:sz w:val="16"/>
        </w:rPr>
        <w:t>Eilperin</w:t>
      </w:r>
      <w:proofErr w:type="spellEnd"/>
      <w:r w:rsidRPr="00D71E67">
        <w:rPr>
          <w:sz w:val="16"/>
        </w:rPr>
        <w:t xml:space="preserve"> interviews climate scientist Gerald </w:t>
      </w:r>
      <w:proofErr w:type="spellStart"/>
      <w:r w:rsidRPr="00D71E67">
        <w:rPr>
          <w:sz w:val="16"/>
        </w:rPr>
        <w:t>Meehl</w:t>
      </w:r>
      <w:proofErr w:type="spellEnd"/>
      <w:r w:rsidRPr="00D71E67">
        <w:rPr>
          <w:sz w:val="16"/>
        </w:rPr>
        <w:t xml:space="preserve">, who concludes ‘‘that </w:t>
      </w:r>
      <w:r w:rsidRPr="00D71E67">
        <w:rPr>
          <w:rStyle w:val="TitleChar"/>
        </w:rPr>
        <w:t>a sharp cut in greenhouse gas emissions could still keep catastrophic consequences from occurring: ‘</w:t>
      </w:r>
      <w:proofErr w:type="gramStart"/>
      <w:r w:rsidRPr="00D71E67">
        <w:rPr>
          <w:rStyle w:val="TitleChar"/>
        </w:rPr>
        <w:t>The</w:t>
      </w:r>
      <w:proofErr w:type="gramEnd"/>
      <w:r w:rsidRPr="00D71E67">
        <w:rPr>
          <w:rStyle w:val="TitleChar"/>
        </w:rPr>
        <w:t xml:space="preserve"> message is, it does make a difference what we d</w:t>
      </w:r>
      <w:r w:rsidRPr="00D71E67">
        <w:rPr>
          <w:sz w:val="16"/>
        </w:rPr>
        <w:t xml:space="preserve">o’’’ (p. A1). Comically, </w:t>
      </w:r>
      <w:r w:rsidRPr="00D71E67">
        <w:rPr>
          <w:rStyle w:val="TitleChar"/>
        </w:rPr>
        <w:t xml:space="preserve">the </w:t>
      </w:r>
      <w:proofErr w:type="spellStart"/>
      <w:r w:rsidRPr="00D71E67">
        <w:rPr>
          <w:rStyle w:val="TitleChar"/>
        </w:rPr>
        <w:t>telos</w:t>
      </w:r>
      <w:proofErr w:type="spellEnd"/>
      <w:r w:rsidRPr="00D71E67">
        <w:rPr>
          <w:rStyle w:val="TitleChar"/>
        </w:rPr>
        <w:t xml:space="preserve"> does not overshadow the significance of human choice, which may stave off total catastrophe.</w:t>
      </w:r>
    </w:p>
    <w:p w14:paraId="629A7447" w14:textId="77777777" w:rsidR="009B05CE" w:rsidRDefault="009B05CE" w:rsidP="009B05CE">
      <w:pPr>
        <w:pStyle w:val="Heading4"/>
      </w:pPr>
      <w:r>
        <w:t>Apocalyptic comedy good – creates motivation and prevents alienation</w:t>
      </w:r>
    </w:p>
    <w:p w14:paraId="5A6BB064" w14:textId="77777777" w:rsidR="009B05CE" w:rsidRPr="008723BF" w:rsidRDefault="009B05CE" w:rsidP="009B05CE">
      <w:pPr>
        <w:rPr>
          <w:sz w:val="16"/>
          <w:szCs w:val="16"/>
        </w:rPr>
      </w:pPr>
      <w:r>
        <w:rPr>
          <w:rStyle w:val="Style13ptBold"/>
        </w:rPr>
        <w:t>Foust and Murphy 09,</w:t>
      </w:r>
      <w:r>
        <w:rPr>
          <w:sz w:val="16"/>
        </w:rPr>
        <w:t xml:space="preserve"> [Christina R. Foust –</w:t>
      </w:r>
      <w:r w:rsidRPr="00EB79D7">
        <w:rPr>
          <w:sz w:val="16"/>
        </w:rPr>
        <w:t xml:space="preserve"> is an Assistant Professor in the Department of Human Communication Studies at the</w:t>
      </w:r>
      <w:r>
        <w:rPr>
          <w:sz w:val="16"/>
        </w:rPr>
        <w:t xml:space="preserve"> </w:t>
      </w:r>
      <w:r w:rsidRPr="00EB79D7">
        <w:rPr>
          <w:sz w:val="16"/>
        </w:rPr>
        <w:t xml:space="preserve">University of Denver. William </w:t>
      </w:r>
      <w:proofErr w:type="spellStart"/>
      <w:r w:rsidRPr="00EB79D7">
        <w:rPr>
          <w:sz w:val="16"/>
        </w:rPr>
        <w:t>O’Shannon</w:t>
      </w:r>
      <w:proofErr w:type="spellEnd"/>
      <w:r w:rsidRPr="00EB79D7">
        <w:rPr>
          <w:sz w:val="16"/>
        </w:rPr>
        <w:t xml:space="preserve"> Murphy is a doctoral student in the Department of Human</w:t>
      </w:r>
      <w:r>
        <w:rPr>
          <w:sz w:val="16"/>
        </w:rPr>
        <w:t xml:space="preserve"> </w:t>
      </w:r>
      <w:r w:rsidRPr="00EB79D7">
        <w:rPr>
          <w:sz w:val="16"/>
        </w:rPr>
        <w:t>Communication Studies at the University of Denver</w:t>
      </w:r>
      <w:r>
        <w:rPr>
          <w:sz w:val="16"/>
        </w:rPr>
        <w:t>] [</w:t>
      </w:r>
      <w:r w:rsidRPr="00EB79D7">
        <w:rPr>
          <w:sz w:val="16"/>
        </w:rPr>
        <w:t>Reve</w:t>
      </w:r>
      <w:r>
        <w:rPr>
          <w:sz w:val="16"/>
        </w:rPr>
        <w:t xml:space="preserve">aling and Reframing Apocalyptic </w:t>
      </w:r>
      <w:r w:rsidRPr="00EB79D7">
        <w:rPr>
          <w:sz w:val="16"/>
        </w:rPr>
        <w:t xml:space="preserve">Tragedy in Global Warming </w:t>
      </w:r>
      <w:r w:rsidRPr="008723BF">
        <w:rPr>
          <w:sz w:val="16"/>
          <w:szCs w:val="16"/>
        </w:rPr>
        <w:t>Discourse] (</w:t>
      </w:r>
      <w:hyperlink r:id="rId12" w:history="1">
        <w:r w:rsidRPr="008723BF">
          <w:rPr>
            <w:rStyle w:val="Hyperlink"/>
            <w:sz w:val="16"/>
            <w:szCs w:val="16"/>
          </w:rPr>
          <w:t>http://www.tandfonline.com/doi/pdf/10.1080/17524030902916624</w:t>
        </w:r>
      </w:hyperlink>
      <w:r w:rsidRPr="008723BF">
        <w:rPr>
          <w:sz w:val="16"/>
          <w:szCs w:val="16"/>
        </w:rPr>
        <w:t>)</w:t>
      </w:r>
      <w:r>
        <w:rPr>
          <w:sz w:val="16"/>
          <w:szCs w:val="16"/>
        </w:rPr>
        <w:t xml:space="preserve"> (pg.162-163)//MC</w:t>
      </w:r>
    </w:p>
    <w:p w14:paraId="705ADC0B" w14:textId="77777777" w:rsidR="009B05CE" w:rsidRPr="008723BF" w:rsidRDefault="009B05CE" w:rsidP="009B05CE">
      <w:pPr>
        <w:pStyle w:val="NoSpacing"/>
      </w:pPr>
      <w:r w:rsidRPr="008723BF">
        <w:t xml:space="preserve">But if not through a tragic apocalypse, </w:t>
      </w:r>
      <w:r w:rsidRPr="008723BF">
        <w:rPr>
          <w:rStyle w:val="TitleChar"/>
        </w:rPr>
        <w:t xml:space="preserve">how might the narrative of global warming </w:t>
      </w:r>
      <w:proofErr w:type="gramStart"/>
      <w:r w:rsidRPr="008723BF">
        <w:rPr>
          <w:rStyle w:val="TitleChar"/>
        </w:rPr>
        <w:t>be</w:t>
      </w:r>
      <w:proofErr w:type="gramEnd"/>
      <w:r w:rsidRPr="008723BF">
        <w:rPr>
          <w:rStyle w:val="TitleChar"/>
        </w:rPr>
        <w:t xml:space="preserve"> framed to promote political action?</w:t>
      </w:r>
      <w:r w:rsidRPr="008723BF">
        <w:t xml:space="preserve"> Participants in a recent Environmental Communication forum speak to this question, in light of </w:t>
      </w:r>
      <w:proofErr w:type="spellStart"/>
      <w:r w:rsidRPr="008723BF">
        <w:t>Schwarze’s</w:t>
      </w:r>
      <w:proofErr w:type="spellEnd"/>
      <w:r w:rsidRPr="008723BF">
        <w:t xml:space="preserve"> discussion of melodrama (Kinsella, 2008). As </w:t>
      </w:r>
      <w:proofErr w:type="spellStart"/>
      <w:r w:rsidRPr="008723BF">
        <w:t>Schwarze</w:t>
      </w:r>
      <w:proofErr w:type="spellEnd"/>
      <w:r w:rsidRPr="008723BF">
        <w:t xml:space="preserve"> (2006) argues, the polarizing structure of melodrama may inspire action: ‘‘Promoting division and drawing sharp moral distinctions can be a fitting response to situations in which identification and consensus have obscured recognition of damaging material conditions and social injustices’’ (p. 242). </w:t>
      </w:r>
      <w:r w:rsidRPr="008723BF">
        <w:rPr>
          <w:rStyle w:val="TitleChar"/>
        </w:rPr>
        <w:t>Though melodrama and apocalyptic tragedy differ, they share a tendency to divide audiences, for instance, into heroes against villains</w:t>
      </w:r>
      <w:r w:rsidRPr="008723BF">
        <w:t xml:space="preserve"> (</w:t>
      </w:r>
      <w:proofErr w:type="spellStart"/>
      <w:r w:rsidRPr="008723BF">
        <w:t>Schwarze</w:t>
      </w:r>
      <w:proofErr w:type="spellEnd"/>
      <w:r w:rsidRPr="008723BF">
        <w:t>, 2006) or believers against non-believers (</w:t>
      </w:r>
      <w:proofErr w:type="spellStart"/>
      <w:r w:rsidRPr="008723BF">
        <w:t>Brummett</w:t>
      </w:r>
      <w:proofErr w:type="spellEnd"/>
      <w:r w:rsidRPr="008723BF">
        <w:t>, 1991).</w:t>
      </w:r>
    </w:p>
    <w:p w14:paraId="68B88B87" w14:textId="77777777" w:rsidR="009B05CE" w:rsidRPr="008723BF" w:rsidRDefault="009B05CE" w:rsidP="009B05CE">
      <w:pPr>
        <w:pStyle w:val="NoSpacing"/>
      </w:pPr>
      <w:r w:rsidRPr="00A146B0">
        <w:t>Perhaps the polarizing rhetoric of melodrama may shift the ground of the climate change debate away from economic costs and benefits, to the moral stakes of decimating the earth, as Peterson suggests (Kinsella, 2008).</w:t>
      </w:r>
      <w:r w:rsidRPr="008723BF">
        <w:t xml:space="preserve"> </w:t>
      </w:r>
      <w:r w:rsidRPr="008723BF">
        <w:rPr>
          <w:rStyle w:val="TitleChar"/>
        </w:rPr>
        <w:t>Drawing clear distinctions</w:t>
      </w:r>
      <w:r w:rsidRPr="008723BF">
        <w:t xml:space="preserve"> between heroes and villains </w:t>
      </w:r>
      <w:r w:rsidRPr="008723BF">
        <w:rPr>
          <w:rStyle w:val="TitleChar"/>
        </w:rPr>
        <w:t>could motivate identifications to mitigate emissions</w:t>
      </w:r>
      <w:r w:rsidRPr="008723BF">
        <w:t xml:space="preserve">. As Check counters, the complex issue of climate change may not lend itself to divisive, melodramatic structure, for it does not have a single clear ‘‘rhetorical devil that is powerful, ubiquitous, deceitful, and identifiable’’ (Kinsella, 2008, p. 98). We, too, worry that </w:t>
      </w:r>
      <w:r w:rsidRPr="00C51221">
        <w:rPr>
          <w:rStyle w:val="TitleChar"/>
        </w:rPr>
        <w:t>divisive rhetoric, particularly in the form of tragic apocalypse, has precluded and will continue to suffocate opportunities for a widespread collective will to form</w:t>
      </w:r>
      <w:r w:rsidRPr="008723BF">
        <w:t>. If we accept the view advocated by a number of experts*that global warming represents a challenge to every aspect of modern development*</w:t>
      </w:r>
      <w:r w:rsidRPr="00C51221">
        <w:rPr>
          <w:rStyle w:val="TitleChar"/>
        </w:rPr>
        <w:t>it is imperative for as many different sectors of society as possible to contribute to positive change. Polarizing the community while denying the potential for action, as in apocalyptic tragedy, seems an untenable rhetorical strategy</w:t>
      </w:r>
      <w:r w:rsidRPr="008723BF">
        <w:t xml:space="preserve"> for encouraging the public to become active participants in climate change mitigation.</w:t>
      </w:r>
    </w:p>
    <w:p w14:paraId="0ACDABDD" w14:textId="77777777" w:rsidR="009B05CE" w:rsidRPr="00C51221" w:rsidRDefault="009B05CE" w:rsidP="009B05CE">
      <w:pPr>
        <w:pStyle w:val="NoSpacing"/>
        <w:rPr>
          <w:rStyle w:val="TitleChar"/>
        </w:rPr>
      </w:pPr>
      <w:r w:rsidRPr="008723BF">
        <w:t xml:space="preserve">As a frame, </w:t>
      </w:r>
      <w:r w:rsidRPr="00C51221">
        <w:rPr>
          <w:rStyle w:val="TitleChar"/>
        </w:rPr>
        <w:t>apocalyptic comedy may promote agency on the issue of global warming more than tragic polarization</w:t>
      </w:r>
      <w:r w:rsidRPr="008723BF">
        <w:t xml:space="preserve">. </w:t>
      </w:r>
      <w:r w:rsidRPr="00C51221">
        <w:rPr>
          <w:rStyle w:val="TitleChar"/>
        </w:rPr>
        <w:t>The comic frame promotes humanity as mistaken, rather than evil. As such, comic discourse allows some space for bringing ideologically disparate communities together. To the extent that humanity is mistaken, it has agency for making different choices which may lead to different outcomes. Time is open-ended, with human intervention possible. Humanity is less likely to be resigned to its fate, and, as such, may be inspired to take steps to change.</w:t>
      </w:r>
    </w:p>
    <w:p w14:paraId="2F0DE055" w14:textId="77777777" w:rsidR="009B05CE" w:rsidRPr="00AB4136" w:rsidRDefault="009B05CE" w:rsidP="009B05CE">
      <w:pPr>
        <w:rPr>
          <w:b/>
          <w:u w:val="single"/>
        </w:rPr>
      </w:pPr>
    </w:p>
    <w:p w14:paraId="4263EFE6" w14:textId="77777777" w:rsidR="00AB4136" w:rsidRPr="008911CC" w:rsidRDefault="00AB4136" w:rsidP="00AB4136">
      <w:pPr>
        <w:pStyle w:val="Heading4"/>
      </w:pPr>
      <w:r w:rsidRPr="008911CC">
        <w:t xml:space="preserve">The affirmative’s comic form of apocalyptic rhetoric incentivizes action – what they criticize is tragic apocalyptic framing. </w:t>
      </w:r>
    </w:p>
    <w:p w14:paraId="0EF72E4A" w14:textId="60BC166B" w:rsidR="00AB4136" w:rsidRPr="008911CC" w:rsidRDefault="00AB4136" w:rsidP="00AB4136">
      <w:r w:rsidRPr="008911CC">
        <w:t xml:space="preserve">John J. </w:t>
      </w:r>
      <w:r w:rsidRPr="008911CC">
        <w:rPr>
          <w:rStyle w:val="Style13ptBold"/>
        </w:rPr>
        <w:t>Morrell</w:t>
      </w:r>
      <w:r w:rsidRPr="008911CC">
        <w:t xml:space="preserve">, Ph.D. in English @ Vanderbilt University, studies American Literature from the 19th, 20th, and 21st centuries, with a focus on environmental literature, </w:t>
      </w:r>
      <w:r w:rsidRPr="008911CC">
        <w:rPr>
          <w:rStyle w:val="Style13ptBold"/>
        </w:rPr>
        <w:t xml:space="preserve">’12 </w:t>
      </w:r>
      <w:r w:rsidRPr="008911CC">
        <w:t>[“THE DIALECTIC OF CLIMATE CHANGE: APOCALYPSE, UTOPIA AND THE ENVIRONMENTAL IMAGINATION,” May, 2012, p.39-43]</w:t>
      </w:r>
      <w:r w:rsidR="00732046">
        <w:t>//JH</w:t>
      </w:r>
    </w:p>
    <w:p w14:paraId="3BB7774B" w14:textId="77777777" w:rsidR="00AB4136" w:rsidRPr="008911CC" w:rsidRDefault="00AB4136" w:rsidP="00AB4136">
      <w:pPr>
        <w:rPr>
          <w:sz w:val="16"/>
        </w:rPr>
      </w:pPr>
      <w:r w:rsidRPr="008911CC">
        <w:rPr>
          <w:sz w:val="16"/>
        </w:rPr>
        <w:t xml:space="preserve">Interrogating further the relationship between positive and negative visions within apocalyptic narratives, </w:t>
      </w:r>
      <w:r w:rsidRPr="008911CC">
        <w:rPr>
          <w:rStyle w:val="TitleChar"/>
        </w:rPr>
        <w:t xml:space="preserve">Garrard distinguishes between tragic and comic </w:t>
      </w:r>
      <w:proofErr w:type="spellStart"/>
      <w:r w:rsidRPr="008911CC">
        <w:rPr>
          <w:rStyle w:val="TitleChar"/>
        </w:rPr>
        <w:t>apocalypse.</w:t>
      </w:r>
      <w:r w:rsidRPr="008911CC">
        <w:rPr>
          <w:sz w:val="16"/>
        </w:rPr>
        <w:t>Garrard</w:t>
      </w:r>
      <w:proofErr w:type="spellEnd"/>
      <w:r w:rsidRPr="008911CC">
        <w:rPr>
          <w:sz w:val="16"/>
        </w:rPr>
        <w:t xml:space="preserve"> draws upon rhetorician Stephen O’Leary to suggest that “</w:t>
      </w:r>
      <w:r w:rsidRPr="008911CC">
        <w:rPr>
          <w:rStyle w:val="TitleChar"/>
        </w:rPr>
        <w:t>the drama of apocalypse is always shaped by a ‘frame of acceptance’ that may be either ‘comic’ or ‘tragic.’ The choice of frame will determine the way in which issues of time, agency, authority and crisis are dramatized</w:t>
      </w:r>
      <w:r w:rsidRPr="008911CC">
        <w:rPr>
          <w:sz w:val="16"/>
        </w:rPr>
        <w:t>.” (87) O’Leary writes:</w:t>
      </w:r>
    </w:p>
    <w:p w14:paraId="08684ABF" w14:textId="77777777" w:rsidR="00AB4136" w:rsidRPr="008911CC" w:rsidRDefault="00AB4136" w:rsidP="00AB4136">
      <w:pPr>
        <w:rPr>
          <w:sz w:val="16"/>
        </w:rPr>
      </w:pPr>
      <w:r w:rsidRPr="008911CC">
        <w:rPr>
          <w:rStyle w:val="TitleChar"/>
        </w:rPr>
        <w:t xml:space="preserve">Tragedy conceives of evil in terms of guilt; its mechanism of redemption is </w:t>
      </w:r>
      <w:proofErr w:type="spellStart"/>
      <w:r w:rsidRPr="008911CC">
        <w:rPr>
          <w:rStyle w:val="TitleChar"/>
        </w:rPr>
        <w:t>victimage</w:t>
      </w:r>
      <w:proofErr w:type="spellEnd"/>
      <w:r w:rsidRPr="008911CC">
        <w:rPr>
          <w:rStyle w:val="TitleChar"/>
        </w:rPr>
        <w:t xml:space="preserve">, its plot moves inexorably toward sacrifice and the ‘cult of the kill’. Comedy conceives of evil not as guilt, but as error; it’s mechanism of redemption is recognition rather than </w:t>
      </w:r>
      <w:proofErr w:type="spellStart"/>
      <w:r w:rsidRPr="008911CC">
        <w:rPr>
          <w:rStyle w:val="TitleChar"/>
        </w:rPr>
        <w:t>victimage</w:t>
      </w:r>
      <w:proofErr w:type="spellEnd"/>
      <w:r w:rsidRPr="008911CC">
        <w:rPr>
          <w:rStyle w:val="TitleChar"/>
        </w:rPr>
        <w:t>, and its plot moves not toward sacrifice but to the exposure of fallibility</w:t>
      </w:r>
      <w:r w:rsidRPr="008911CC">
        <w:rPr>
          <w:sz w:val="16"/>
        </w:rPr>
        <w:t>. (</w:t>
      </w:r>
      <w:proofErr w:type="spellStart"/>
      <w:proofErr w:type="gramStart"/>
      <w:r w:rsidRPr="008911CC">
        <w:rPr>
          <w:sz w:val="16"/>
        </w:rPr>
        <w:t>qtd</w:t>
      </w:r>
      <w:proofErr w:type="spellEnd"/>
      <w:proofErr w:type="gramEnd"/>
      <w:r w:rsidRPr="008911CC">
        <w:rPr>
          <w:sz w:val="16"/>
        </w:rPr>
        <w:t xml:space="preserve"> in Garrard, 87).</w:t>
      </w:r>
    </w:p>
    <w:p w14:paraId="24083457" w14:textId="77777777" w:rsidR="00AB4136" w:rsidRPr="008911CC" w:rsidRDefault="00AB4136" w:rsidP="00AB4136">
      <w:pPr>
        <w:rPr>
          <w:sz w:val="16"/>
        </w:rPr>
      </w:pPr>
      <w:r w:rsidRPr="008911CC">
        <w:rPr>
          <w:sz w:val="16"/>
        </w:rPr>
        <w:t>Garrard highlights the characteristic features of tragic apocalyptic rhetoric in Rachel Carson’s Silent Spring, for example: “the warning is presented in terms of absolute authority; the material threat is ‘evil’, and so, by association, are the authors of it; the consequences of failure to heed the warning are catastrophic, and the danger is not only imminent, but already well under way” (95).</w:t>
      </w:r>
      <w:r w:rsidRPr="008911CC">
        <w:rPr>
          <w:rStyle w:val="TitleChar"/>
        </w:rPr>
        <w:t xml:space="preserve"> A comic frame of acceptance, </w:t>
      </w:r>
      <w:r w:rsidRPr="008911CC">
        <w:rPr>
          <w:sz w:val="16"/>
        </w:rPr>
        <w:t>on the other hand,</w:t>
      </w:r>
      <w:r w:rsidRPr="008911CC">
        <w:rPr>
          <w:rStyle w:val="TitleChar"/>
        </w:rPr>
        <w:t xml:space="preserve"> sees a way through the catastrophe, or learns lessons from the experience of loss. This comic mode, Garrard argues, is more appropriate for environmental apocalypse, which, </w:t>
      </w:r>
      <w:r w:rsidRPr="008911CC">
        <w:rPr>
          <w:sz w:val="16"/>
        </w:rPr>
        <w:t xml:space="preserve">ideally, </w:t>
      </w:r>
      <w:r w:rsidRPr="008911CC">
        <w:rPr>
          <w:rStyle w:val="TitleChar"/>
        </w:rPr>
        <w:t>is “not about anticipating the end of the world, but about attempting to avert it by persuasive means”</w:t>
      </w:r>
      <w:r w:rsidRPr="008911CC">
        <w:rPr>
          <w:sz w:val="16"/>
        </w:rPr>
        <w:t xml:space="preserve"> (99). Garrard argues that “Eschatological narrative…brings with it philosophical and political problems that seriously compromise its usefulness, especially in its radical, tragic form” (105).</w:t>
      </w:r>
    </w:p>
    <w:p w14:paraId="69CCB4DC" w14:textId="77777777" w:rsidR="00AB4136" w:rsidRPr="008911CC" w:rsidRDefault="00AB4136" w:rsidP="00AB4136">
      <w:pPr>
        <w:rPr>
          <w:sz w:val="16"/>
        </w:rPr>
      </w:pPr>
      <w:r w:rsidRPr="008911CC">
        <w:rPr>
          <w:sz w:val="16"/>
        </w:rPr>
        <w:t xml:space="preserve">Garrard asks, “is environmental ‘crisis’ unreal, a discursive construct worthy of deconstruction but not millennial panic?” (107). </w:t>
      </w:r>
      <w:proofErr w:type="gramStart"/>
      <w:r w:rsidRPr="008911CC">
        <w:rPr>
          <w:sz w:val="16"/>
        </w:rPr>
        <w:t>This</w:t>
      </w:r>
      <w:proofErr w:type="gramEnd"/>
      <w:r w:rsidRPr="008911CC">
        <w:rPr>
          <w:sz w:val="16"/>
        </w:rPr>
        <w:t xml:space="preserve"> is a central question with regard to climate change discourse. He concludes that </w:t>
      </w:r>
      <w:r w:rsidRPr="008911CC">
        <w:rPr>
          <w:rStyle w:val="TitleChar"/>
        </w:rPr>
        <w:t>Whilst the strategic dangers of such rhetoric may be identified along with its somewhat disreputable genealogy, its validity must ultimately be judged by a careful consideration of historical trends and from the variety of projections of, say, global population or climate change that legitimate scientific discussion will produce</w:t>
      </w:r>
      <w:r w:rsidRPr="008911CC">
        <w:rPr>
          <w:sz w:val="16"/>
        </w:rPr>
        <w:t xml:space="preserve">. </w:t>
      </w:r>
      <w:proofErr w:type="spellStart"/>
      <w:r w:rsidRPr="008911CC">
        <w:rPr>
          <w:rStyle w:val="TitleChar"/>
        </w:rPr>
        <w:t>Ecocritics</w:t>
      </w:r>
      <w:proofErr w:type="spellEnd"/>
      <w:r w:rsidRPr="008911CC">
        <w:rPr>
          <w:rStyle w:val="TitleChar"/>
        </w:rPr>
        <w:t xml:space="preserve"> must assess the scale and import of scientific consensus, and in the final analysis defer to it, even as they </w:t>
      </w:r>
      <w:proofErr w:type="spellStart"/>
      <w:r w:rsidRPr="008911CC">
        <w:rPr>
          <w:rStyle w:val="TitleChar"/>
        </w:rPr>
        <w:t>analyse</w:t>
      </w:r>
      <w:proofErr w:type="spellEnd"/>
      <w:r w:rsidRPr="008911CC">
        <w:rPr>
          <w:rStyle w:val="TitleChar"/>
        </w:rPr>
        <w:t xml:space="preserve"> the ways such results are shaped by ideology and rhetoric</w:t>
      </w:r>
      <w:r w:rsidRPr="008911CC">
        <w:rPr>
          <w:sz w:val="16"/>
        </w:rPr>
        <w:t>. (107)</w:t>
      </w:r>
    </w:p>
    <w:p w14:paraId="6D435228" w14:textId="77777777" w:rsidR="00AB4136" w:rsidRPr="008911CC" w:rsidRDefault="00AB4136" w:rsidP="00AB4136">
      <w:pPr>
        <w:rPr>
          <w:sz w:val="16"/>
        </w:rPr>
      </w:pPr>
      <w:r w:rsidRPr="008911CC">
        <w:rPr>
          <w:sz w:val="16"/>
        </w:rPr>
        <w:t xml:space="preserve">Garrard argues here for the different kinds of authority that scientists and humanists have with regard to environmental crisis. I wish to qualify his argument that </w:t>
      </w:r>
      <w:proofErr w:type="spellStart"/>
      <w:r w:rsidRPr="008911CC">
        <w:rPr>
          <w:sz w:val="16"/>
        </w:rPr>
        <w:t>ecocritics</w:t>
      </w:r>
      <w:proofErr w:type="spellEnd"/>
      <w:r w:rsidRPr="008911CC">
        <w:rPr>
          <w:sz w:val="16"/>
        </w:rPr>
        <w:t xml:space="preserve"> must defer to scientific consensus, however, by suggesting that even the “variety of projections of…global population or climate change that legitimate scientific discussion will produce” are as much ideology and rhetoric as they are falsifiable scientific hypotheses. The distinction between the sciences and the humanities does not hold with regard to scenario planning.</w:t>
      </w:r>
    </w:p>
    <w:p w14:paraId="4AB3BA7F" w14:textId="77777777" w:rsidR="00AB4136" w:rsidRPr="008911CC" w:rsidRDefault="00AB4136" w:rsidP="00AB4136">
      <w:pPr>
        <w:rPr>
          <w:sz w:val="16"/>
        </w:rPr>
      </w:pPr>
      <w:r w:rsidRPr="008911CC">
        <w:rPr>
          <w:sz w:val="16"/>
        </w:rPr>
        <w:t>In Apocalypse and the Writings on Revelation, D.H. Lawrence spends time discussing the oracles of the classical world:</w:t>
      </w:r>
    </w:p>
    <w:p w14:paraId="6C067E9D" w14:textId="77777777" w:rsidR="00AB4136" w:rsidRPr="008911CC" w:rsidRDefault="00AB4136" w:rsidP="00AB4136">
      <w:pPr>
        <w:rPr>
          <w:sz w:val="16"/>
        </w:rPr>
      </w:pPr>
      <w:r w:rsidRPr="008911CC">
        <w:rPr>
          <w:sz w:val="16"/>
        </w:rPr>
        <w:t xml:space="preserve">The old oracles were not supposed to say something that fitted plainly in the whole chain of circumstance. They were supposed to deliver a set of images or symbols of the real dynamic value, which should set the emotional consciousness of the enquirer, as he pondered them, revolving more and more rapidly, till out of a state of intense emotional absorption the resolve at last formed; or, as we say, the decision was arrived at. As a matter of fact, we do very much the same, in a crisis. When anything very important is to be decided we withdraw and ponder and ponder until the deep emotions are set working and revolving together, revolving, revolving, till a </w:t>
      </w:r>
      <w:proofErr w:type="spellStart"/>
      <w:r w:rsidRPr="008911CC">
        <w:rPr>
          <w:sz w:val="16"/>
        </w:rPr>
        <w:t>centre</w:t>
      </w:r>
      <w:proofErr w:type="spellEnd"/>
      <w:r w:rsidRPr="008911CC">
        <w:rPr>
          <w:sz w:val="16"/>
        </w:rPr>
        <w:t xml:space="preserve"> is formed and we “know what to do”. And the fact that no politician today has the courage to follow this intensive method of “thought” is the reason of the absolute paucity of political mind today. (93-94)</w:t>
      </w:r>
    </w:p>
    <w:p w14:paraId="50343D21" w14:textId="77777777" w:rsidR="00AB4136" w:rsidRDefault="00AB4136" w:rsidP="00AB4136">
      <w:pPr>
        <w:rPr>
          <w:rStyle w:val="TitleChar"/>
        </w:rPr>
      </w:pPr>
      <w:r w:rsidRPr="008911CC">
        <w:rPr>
          <w:rStyle w:val="TitleChar"/>
        </w:rPr>
        <w:t xml:space="preserve">Lawrence’s description here offers some insight into how we might better understand scenarios about climate change as well as the apocalyptic frame within which environmentalists communicate global warming. These narratives are stories meant to help interpret uncertain times. They are </w:t>
      </w:r>
      <w:proofErr w:type="gramStart"/>
      <w:r w:rsidRPr="008911CC">
        <w:rPr>
          <w:rStyle w:val="TitleChar"/>
        </w:rPr>
        <w:t>not deterministic nor</w:t>
      </w:r>
      <w:proofErr w:type="gramEnd"/>
      <w:r w:rsidRPr="008911CC">
        <w:rPr>
          <w:rStyle w:val="TitleChar"/>
        </w:rPr>
        <w:t xml:space="preserve"> predictive; rather, they are imagistic, intended to inspire creative reflection.</w:t>
      </w:r>
    </w:p>
    <w:p w14:paraId="7F19EAA2" w14:textId="77777777" w:rsidR="00AB4136" w:rsidRDefault="00AB4136" w:rsidP="00AB4136">
      <w:pPr>
        <w:pStyle w:val="Heading3"/>
      </w:pPr>
      <w:r>
        <w:t>Warming O/w</w:t>
      </w:r>
    </w:p>
    <w:p w14:paraId="204B4C47" w14:textId="77777777" w:rsidR="00AB4136" w:rsidRDefault="00AB4136" w:rsidP="00AB4136">
      <w:pPr>
        <w:pStyle w:val="Heading4"/>
      </w:pPr>
      <w:r>
        <w:t xml:space="preserve">Warming outweighs and no root cause – history requires a global context not just </w:t>
      </w:r>
      <w:proofErr w:type="spellStart"/>
      <w:r>
        <w:t>cherrypicking</w:t>
      </w:r>
      <w:proofErr w:type="spellEnd"/>
    </w:p>
    <w:p w14:paraId="03BA0A5A" w14:textId="77777777" w:rsidR="00AB4136" w:rsidRPr="00355903" w:rsidRDefault="00AB4136" w:rsidP="00AB4136">
      <w:pPr>
        <w:pStyle w:val="NoSpacing"/>
      </w:pPr>
      <w:proofErr w:type="spellStart"/>
      <w:r>
        <w:rPr>
          <w:rStyle w:val="Style13ptBold"/>
        </w:rPr>
        <w:t>Morell</w:t>
      </w:r>
      <w:proofErr w:type="spellEnd"/>
      <w:r>
        <w:rPr>
          <w:rStyle w:val="Style13ptBold"/>
        </w:rPr>
        <w:t xml:space="preserve"> 12, </w:t>
      </w:r>
      <w:r w:rsidRPr="00C2629E">
        <w:t>(John J.: Dissertation for the degree of DOCTOR OF PHILOSOPHY in English @ Vanderbilt University) [THE DIALECTIC OF CLIMATE CHANGE: APOCALYPSE, UTOPIA AND THE ENVIRONMENTAL IMAGINATION] (pg. 21 //MC)</w:t>
      </w:r>
    </w:p>
    <w:p w14:paraId="132BC7E9" w14:textId="77777777" w:rsidR="00AB4136" w:rsidRDefault="00AB4136" w:rsidP="00AB4136">
      <w:pPr>
        <w:pStyle w:val="NoSpacing"/>
      </w:pPr>
      <w:proofErr w:type="spellStart"/>
      <w:r w:rsidRPr="00AB4136">
        <w:t>Chakrabarty’s</w:t>
      </w:r>
      <w:proofErr w:type="spellEnd"/>
      <w:r w:rsidRPr="00AB4136">
        <w:t xml:space="preserve"> third thesis is that “</w:t>
      </w:r>
      <w:r w:rsidRPr="00AB4136">
        <w:rPr>
          <w:rStyle w:val="TitleChar"/>
        </w:rPr>
        <w:t>the geological hypothesis regarding</w:t>
      </w:r>
      <w:r w:rsidRPr="00AB4136">
        <w:t xml:space="preserve"> </w:t>
      </w:r>
      <w:r w:rsidRPr="00AB4136">
        <w:rPr>
          <w:rStyle w:val="TitleChar"/>
        </w:rPr>
        <w:t xml:space="preserve">the </w:t>
      </w:r>
      <w:proofErr w:type="spellStart"/>
      <w:r w:rsidRPr="00AB4136">
        <w:rPr>
          <w:rStyle w:val="TitleChar"/>
        </w:rPr>
        <w:t>anthropocene</w:t>
      </w:r>
      <w:proofErr w:type="spellEnd"/>
      <w:r w:rsidRPr="00AB4136">
        <w:rPr>
          <w:rStyle w:val="TitleChar"/>
        </w:rPr>
        <w:t xml:space="preserve"> requires us to put global histories of capital in conversation with the species history of humans</w:t>
      </w:r>
      <w:r w:rsidRPr="00AB4136">
        <w:t xml:space="preserve">” (212). </w:t>
      </w:r>
      <w:r w:rsidRPr="00AB4136">
        <w:rPr>
          <w:rStyle w:val="TitleChar"/>
        </w:rPr>
        <w:t>Climate change</w:t>
      </w:r>
      <w:r w:rsidRPr="00AB4136">
        <w:t xml:space="preserve">, </w:t>
      </w:r>
      <w:proofErr w:type="spellStart"/>
      <w:r w:rsidRPr="00AB4136">
        <w:t>Chakrabarty</w:t>
      </w:r>
      <w:proofErr w:type="spellEnd"/>
      <w:r w:rsidRPr="00AB4136">
        <w:t xml:space="preserve"> argues, </w:t>
      </w:r>
      <w:r w:rsidRPr="00AB4136">
        <w:rPr>
          <w:rStyle w:val="TitleChar"/>
        </w:rPr>
        <w:t xml:space="preserve">forces a species understanding of humans that goes against </w:t>
      </w:r>
      <w:r w:rsidRPr="00AB4136">
        <w:t>the grain of a</w:t>
      </w:r>
      <w:r w:rsidRPr="00AB4136">
        <w:rPr>
          <w:rStyle w:val="TitleChar"/>
        </w:rPr>
        <w:t xml:space="preserve"> historical methodology that has emphasized the role of the individual and the collective in political and economic contexts that do not account for our geological agency</w:t>
      </w:r>
      <w:r w:rsidRPr="00AB4136">
        <w:t xml:space="preserve">. The ecological limits of the planet are, as yet, an unaccounted factor in histories of globalization; moreover, those limits are independent of politics and economy. </w:t>
      </w:r>
      <w:proofErr w:type="spellStart"/>
      <w:r w:rsidRPr="00AB4136">
        <w:t>Chakrabarty</w:t>
      </w:r>
      <w:proofErr w:type="spellEnd"/>
      <w:r w:rsidRPr="00AB4136">
        <w:t xml:space="preserve"> argues that “</w:t>
      </w:r>
      <w:r w:rsidRPr="00AB4136">
        <w:rPr>
          <w:rStyle w:val="TitleChar"/>
        </w:rPr>
        <w:t xml:space="preserve">whatever our socioeconomic and technological choices, whatever the rights we wish to celebrate as our freedom, we cannot afford to destabilize conditions (such as the temperature zone in which the planet exists) that work like boundary parameters of human existence. </w:t>
      </w:r>
      <w:proofErr w:type="gramStart"/>
      <w:r w:rsidRPr="00AB4136">
        <w:rPr>
          <w:rStyle w:val="TitleChar"/>
        </w:rPr>
        <w:t>These parameters are independent of capitalism or socialism</w:t>
      </w:r>
      <w:r w:rsidRPr="00AB4136">
        <w:t>” (218).</w:t>
      </w:r>
      <w:proofErr w:type="gramEnd"/>
      <w:r w:rsidRPr="00AB4136">
        <w:t xml:space="preserve"> </w:t>
      </w:r>
      <w:r w:rsidRPr="00AB4136">
        <w:rPr>
          <w:rStyle w:val="TitleChar"/>
        </w:rPr>
        <w:t>Globalization and global warming might be born from overlapping processes, but they are not reducible to one another</w:t>
      </w:r>
      <w:r w:rsidRPr="00AB4136">
        <w:t xml:space="preserve">. </w:t>
      </w:r>
      <w:r w:rsidRPr="00AB4136">
        <w:rPr>
          <w:rStyle w:val="TitleChar"/>
        </w:rPr>
        <w:t>Climate change</w:t>
      </w:r>
      <w:r w:rsidRPr="00AB4136">
        <w:t xml:space="preserve">, </w:t>
      </w:r>
      <w:proofErr w:type="spellStart"/>
      <w:r w:rsidRPr="00AB4136">
        <w:t>Chakrabarty</w:t>
      </w:r>
      <w:proofErr w:type="spellEnd"/>
      <w:r w:rsidRPr="00AB4136">
        <w:t xml:space="preserve"> argues, “</w:t>
      </w:r>
      <w:r w:rsidRPr="00AB4136">
        <w:rPr>
          <w:rStyle w:val="TitleChar"/>
        </w:rPr>
        <w:t>will</w:t>
      </w:r>
      <w:r w:rsidRPr="00AB4136">
        <w:t xml:space="preserve"> no doubt </w:t>
      </w:r>
      <w:r w:rsidRPr="00AB4136">
        <w:rPr>
          <w:rStyle w:val="TitleChar"/>
        </w:rPr>
        <w:t>accentuate the logic of inequality that runs through the rule of capital…. But the whole crisis cannot be reduced to a story of capitalism</w:t>
      </w:r>
      <w:r w:rsidRPr="00AB4136">
        <w:t xml:space="preserve">. </w:t>
      </w:r>
      <w:proofErr w:type="gramStart"/>
      <w:r w:rsidRPr="00AB4136">
        <w:t xml:space="preserve">Unlike the crises of capitalism, </w:t>
      </w:r>
      <w:r w:rsidRPr="00AB4136">
        <w:rPr>
          <w:rStyle w:val="TitleChar"/>
        </w:rPr>
        <w:t>there are no lifeboats here for the rich and privileged</w:t>
      </w:r>
      <w:r w:rsidRPr="00AB4136">
        <w:t>” (221).</w:t>
      </w:r>
      <w:proofErr w:type="gramEnd"/>
      <w:r w:rsidRPr="00AB4136">
        <w:t xml:space="preserve"> </w:t>
      </w:r>
      <w:proofErr w:type="spellStart"/>
      <w:r w:rsidRPr="00AB4136">
        <w:t>Chakrabarty</w:t>
      </w:r>
      <w:proofErr w:type="spellEnd"/>
      <w:r w:rsidRPr="00AB4136">
        <w:t xml:space="preserve"> is surely correct that climate change will accentuate the inequality that characterizes global capitalism, though I am less convinced of his assertion that the rich will not find ways to escape the damage and capitalize on the crisis.</w:t>
      </w:r>
      <w:r w:rsidRPr="00355903">
        <w:t xml:space="preserve"> </w:t>
      </w:r>
      <w:r w:rsidRPr="00355903">
        <w:cr/>
      </w:r>
    </w:p>
    <w:p w14:paraId="11A0E561" w14:textId="77777777" w:rsidR="00AB4136" w:rsidRDefault="00B8460C" w:rsidP="00AB4136">
      <w:pPr>
        <w:pStyle w:val="Heading3"/>
      </w:pPr>
      <w:r>
        <w:t>Pragmatism</w:t>
      </w:r>
      <w:r w:rsidR="00AB4136">
        <w:t xml:space="preserve"> Good</w:t>
      </w:r>
    </w:p>
    <w:p w14:paraId="648C6266" w14:textId="77777777" w:rsidR="00AB4136" w:rsidRDefault="00AB4136" w:rsidP="00AB4136">
      <w:pPr>
        <w:pStyle w:val="Heading4"/>
      </w:pPr>
      <w:r>
        <w:t xml:space="preserve">Even if there isn’t consensus about the origin of environmental problems, the only ethical course is one of action to mitigate the immediate situation. </w:t>
      </w:r>
    </w:p>
    <w:p w14:paraId="78A7CAAD" w14:textId="5A70C976" w:rsidR="00AB4136" w:rsidRDefault="00AB4136" w:rsidP="00AB4136">
      <w:r>
        <w:t xml:space="preserve">Graham </w:t>
      </w:r>
      <w:r w:rsidRPr="008B03EA">
        <w:rPr>
          <w:rStyle w:val="Style13ptBold"/>
        </w:rPr>
        <w:t>Harris</w:t>
      </w:r>
      <w:r>
        <w:t xml:space="preserve"> Adjunct Prf. @ Centre for Environment University of Tasmania </w:t>
      </w:r>
      <w:r w:rsidRPr="008B03EA">
        <w:rPr>
          <w:rStyle w:val="Style13ptBold"/>
        </w:rPr>
        <w:t>‘7</w:t>
      </w:r>
      <w:r>
        <w:t xml:space="preserve"> </w:t>
      </w:r>
      <w:r w:rsidR="00732046">
        <w:t>[</w:t>
      </w:r>
      <w:r w:rsidRPr="00732046">
        <w:rPr>
          <w:i/>
        </w:rPr>
        <w:t>Seeking Sustainability in an age of complexity</w:t>
      </w:r>
      <w:r>
        <w:t xml:space="preserve"> p. 9-10</w:t>
      </w:r>
      <w:r w:rsidR="00732046">
        <w:t>]//JH</w:t>
      </w:r>
    </w:p>
    <w:p w14:paraId="58175711" w14:textId="77777777" w:rsidR="00AB4136" w:rsidRPr="00941DE1" w:rsidRDefault="00AB4136" w:rsidP="00AB4136">
      <w:pPr>
        <w:rPr>
          <w:sz w:val="16"/>
        </w:rPr>
      </w:pPr>
      <w:r w:rsidRPr="00941DE1">
        <w:rPr>
          <w:sz w:val="16"/>
        </w:rPr>
        <w:t xml:space="preserve">I am not going to address the global 'litany' at length here. The arguments have been well made by others, especially and most elegantly by E. O. Wilson. What 1 wish to address here is the question: 'Can we grasp the complexity of it all and, if so, what do we do about it?' </w:t>
      </w:r>
      <w:r w:rsidRPr="00941DE1">
        <w:rPr>
          <w:rStyle w:val="TitleChar"/>
        </w:rPr>
        <w:t xml:space="preserve">Given the fundamental nature of the problem the destruction of the biosphere and its ecosystem services together with the huge changes going on in human societies and cultures driven by </w:t>
      </w:r>
      <w:proofErr w:type="spellStart"/>
      <w:r w:rsidRPr="00941DE1">
        <w:rPr>
          <w:rStyle w:val="TitleChar"/>
        </w:rPr>
        <w:t>globalisation</w:t>
      </w:r>
      <w:proofErr w:type="spellEnd"/>
      <w:r w:rsidRPr="00941DE1">
        <w:rPr>
          <w:rStyle w:val="TitleChar"/>
        </w:rPr>
        <w:t xml:space="preserve"> and technological change the precautionary principle would suggest that even if the epistemology is flawed, the data are partial and the evidence is shaky, we should pay attention to the little we know and do whatever is possible to mitigate the situation even if we fundamentally disagree about the means and the ends. The only ethical course of action is</w:t>
      </w:r>
      <w:r w:rsidRPr="00941DE1">
        <w:rPr>
          <w:sz w:val="16"/>
        </w:rPr>
        <w:t xml:space="preserve">, as John </w:t>
      </w:r>
      <w:proofErr w:type="spellStart"/>
      <w:r w:rsidRPr="00941DE1">
        <w:rPr>
          <w:sz w:val="16"/>
        </w:rPr>
        <w:t>Ral</w:t>
      </w:r>
      <w:proofErr w:type="spellEnd"/>
      <w:r w:rsidRPr="00941DE1">
        <w:rPr>
          <w:sz w:val="16"/>
        </w:rPr>
        <w:t xml:space="preserve">- </w:t>
      </w:r>
      <w:proofErr w:type="spellStart"/>
      <w:r w:rsidRPr="00941DE1">
        <w:rPr>
          <w:sz w:val="16"/>
        </w:rPr>
        <w:t>ston</w:t>
      </w:r>
      <w:proofErr w:type="spellEnd"/>
      <w:r w:rsidRPr="00941DE1">
        <w:rPr>
          <w:sz w:val="16"/>
        </w:rPr>
        <w:t xml:space="preserve"> Saul writes,"</w:t>
      </w:r>
      <w:r w:rsidRPr="00941DE1">
        <w:rPr>
          <w:rStyle w:val="TitleChar"/>
        </w:rPr>
        <w:t xml:space="preserve"> based on 'a sense of the other and of inclusive responsibility'. We know enough to act. Ethics is about uncertainty, doubt, system thinking and balancing difficult choices. It is about confronting the evidence. Over the past two or three decades, as there has been an increasing </w:t>
      </w:r>
      <w:proofErr w:type="spellStart"/>
      <w:r w:rsidRPr="00941DE1">
        <w:rPr>
          <w:rStyle w:val="TitleChar"/>
        </w:rPr>
        <w:t>appre</w:t>
      </w:r>
      <w:proofErr w:type="spellEnd"/>
      <w:r w:rsidRPr="00941DE1">
        <w:rPr>
          <w:rStyle w:val="TitleChar"/>
        </w:rPr>
        <w:t xml:space="preserve">- </w:t>
      </w:r>
      <w:proofErr w:type="spellStart"/>
      <w:r w:rsidRPr="00941DE1">
        <w:rPr>
          <w:rStyle w:val="TitleChar"/>
        </w:rPr>
        <w:t>ciation</w:t>
      </w:r>
      <w:proofErr w:type="spellEnd"/>
      <w:r w:rsidRPr="00941DE1">
        <w:rPr>
          <w:rStyle w:val="TitleChar"/>
        </w:rPr>
        <w:t xml:space="preserve"> of the importance of good environmental management, and as western societies have become more open and the ICT revolution has made </w:t>
      </w:r>
      <w:proofErr w:type="spellStart"/>
      <w:r w:rsidRPr="00941DE1">
        <w:rPr>
          <w:rStyle w:val="TitleChar"/>
        </w:rPr>
        <w:t>informa</w:t>
      </w:r>
      <w:proofErr w:type="spellEnd"/>
      <w:r w:rsidRPr="00941DE1">
        <w:rPr>
          <w:rStyle w:val="TitleChar"/>
        </w:rPr>
        <w:t xml:space="preserve">- </w:t>
      </w:r>
      <w:proofErr w:type="spellStart"/>
      <w:r w:rsidRPr="00941DE1">
        <w:rPr>
          <w:rStyle w:val="TitleChar"/>
        </w:rPr>
        <w:t>tion</w:t>
      </w:r>
      <w:proofErr w:type="spellEnd"/>
      <w:r w:rsidRPr="00941DE1">
        <w:rPr>
          <w:rStyle w:val="TitleChar"/>
        </w:rPr>
        <w:t xml:space="preserve"> much more widely available there has been a growing debate between the worlds of science, industry, government and the community around environ- mental ethics and environmental issues and their management. During this period new knowledge has been gained, ideas have changed (sometimes quite fundamentally) and there have been huge changes in government and social institutions and policies. We are all on a recursive journey together: we are lit- </w:t>
      </w:r>
      <w:proofErr w:type="spellStart"/>
      <w:r w:rsidRPr="00941DE1">
        <w:rPr>
          <w:rStyle w:val="TitleChar"/>
        </w:rPr>
        <w:t>erally</w:t>
      </w:r>
      <w:proofErr w:type="spellEnd"/>
      <w:r w:rsidRPr="00941DE1">
        <w:rPr>
          <w:rStyle w:val="TitleChar"/>
        </w:rPr>
        <w:t xml:space="preserve"> 'making it up as we go along'. This is not easy and there are no optimal solutions. This is an adaptive process requiring feedback from all parts of the system.</w:t>
      </w:r>
      <w:r w:rsidRPr="00941DE1">
        <w:rPr>
          <w:sz w:val="16"/>
        </w:rPr>
        <w:t xml:space="preserve"> Yes, there will be surprises. This is why </w:t>
      </w:r>
      <w:r w:rsidRPr="00941DE1">
        <w:rPr>
          <w:rStyle w:val="TitleChar"/>
        </w:rPr>
        <w:t xml:space="preserve">it is so important that when we act we constantly </w:t>
      </w:r>
      <w:proofErr w:type="gramStart"/>
      <w:r w:rsidRPr="00941DE1">
        <w:rPr>
          <w:rStyle w:val="TitleChar"/>
        </w:rPr>
        <w:t>reflect</w:t>
      </w:r>
      <w:proofErr w:type="gramEnd"/>
      <w:r w:rsidRPr="00941DE1">
        <w:rPr>
          <w:rStyle w:val="TitleChar"/>
        </w:rPr>
        <w:t xml:space="preserve"> on what we know and what we are doing about it and where it is all going.</w:t>
      </w:r>
      <w:r w:rsidRPr="00941DE1">
        <w:rPr>
          <w:sz w:val="16"/>
        </w:rPr>
        <w:t xml:space="preserve"> As we reach the physical limits of the global biosphere the values we place on things are changing and must change further</w:t>
      </w:r>
      <w:r w:rsidRPr="00941DE1">
        <w:rPr>
          <w:rStyle w:val="TitleChar"/>
        </w:rPr>
        <w:t>. A new environmental ethic is required, one that is less instrumental and more embracing.</w:t>
      </w:r>
      <w:r w:rsidRPr="00941DE1">
        <w:rPr>
          <w:sz w:val="16"/>
        </w:rPr>
        <w:t xml:space="preserve"> Traditionally there has tended to be a schism between those who take an anthropocentric view (that the world is there for us to use) and those who take the non-anthropocentric view (those who value nature in its own right). Orthodox </w:t>
      </w:r>
      <w:proofErr w:type="spellStart"/>
      <w:r w:rsidRPr="00941DE1">
        <w:rPr>
          <w:sz w:val="16"/>
        </w:rPr>
        <w:t>anthropocentrisni</w:t>
      </w:r>
      <w:proofErr w:type="spellEnd"/>
      <w:r w:rsidRPr="00941DE1">
        <w:rPr>
          <w:sz w:val="16"/>
        </w:rPr>
        <w:t xml:space="preserve"> dictates that non-human value is instrumental to human needs and interests. In contrast, non-</w:t>
      </w:r>
      <w:proofErr w:type="spellStart"/>
      <w:r w:rsidRPr="00941DE1">
        <w:rPr>
          <w:sz w:val="16"/>
        </w:rPr>
        <w:t>anthropocentrics</w:t>
      </w:r>
      <w:proofErr w:type="spellEnd"/>
      <w:r w:rsidRPr="00941DE1">
        <w:rPr>
          <w:sz w:val="16"/>
        </w:rPr>
        <w:t xml:space="preserve"> take an objectivist view and value nature intrinsically; some may consider the source of value in non-human nature to be independent of human consciousness.45 </w:t>
      </w:r>
      <w:proofErr w:type="gramStart"/>
      <w:r w:rsidRPr="00941DE1">
        <w:rPr>
          <w:rStyle w:val="TitleChar"/>
        </w:rPr>
        <w:t>What</w:t>
      </w:r>
      <w:proofErr w:type="gramEnd"/>
      <w:r w:rsidRPr="00941DE1">
        <w:rPr>
          <w:rStyle w:val="TitleChar"/>
        </w:rPr>
        <w:t xml:space="preserve"> is required is a more complex and systems view of ethics which finds a middle ground between the instrumentalist and objectivist views</w:t>
      </w:r>
      <w:r w:rsidRPr="00941DE1">
        <w:rPr>
          <w:sz w:val="16"/>
        </w:rPr>
        <w:t xml:space="preserve">. Norton '46 for example, proposes an alternative and more complex theory of value - a universal Earth ethic - which values processes and dynamics as well as entities and takes an adaptive management view of changing system properties. For sustainable development to </w:t>
      </w:r>
      <w:proofErr w:type="gramStart"/>
      <w:r w:rsidRPr="00941DE1">
        <w:rPr>
          <w:sz w:val="16"/>
        </w:rPr>
        <w:t>occur,</w:t>
      </w:r>
      <w:proofErr w:type="gramEnd"/>
      <w:r w:rsidRPr="00941DE1">
        <w:rPr>
          <w:sz w:val="16"/>
        </w:rPr>
        <w:t xml:space="preserve"> choices about values will remain within the human sphere but we should no longer regard human preferences as the only criterion of moral significance. 'Humans and the planet have entwined destinies"' and this will be increasingly true in many and complex ways as we move forward. There are calls for an Earth ethic beyond the land ethic of Aldo Leopold.45 The science of ecology is being drawn into the web .49 </w:t>
      </w:r>
      <w:r w:rsidRPr="00941DE1">
        <w:rPr>
          <w:rStyle w:val="TitleChar"/>
        </w:rPr>
        <w:t>Ecologists are becoming more socially and culturally aware and engaged" and the 'very doing' of ecology is becoming more ethical.</w:t>
      </w:r>
      <w:r w:rsidRPr="00941DE1">
        <w:rPr>
          <w:sz w:val="16"/>
        </w:rPr>
        <w:t xml:space="preserve">tm' </w:t>
      </w:r>
      <w:r w:rsidRPr="00941DE1">
        <w:rPr>
          <w:rStyle w:val="TitleChar"/>
        </w:rPr>
        <w:t>Some scientists are beginning to see themselves more as agents in relationships with society and less as observers.</w:t>
      </w:r>
    </w:p>
    <w:p w14:paraId="127409B6" w14:textId="77777777" w:rsidR="00AB4136" w:rsidRDefault="00AB4136" w:rsidP="00AB4136">
      <w:pPr>
        <w:pStyle w:val="Heading4"/>
      </w:pPr>
      <w:r>
        <w:t xml:space="preserve">Technological and institutional resources are critical to the collection of data about anthropogenic impacts on populations, this is </w:t>
      </w:r>
      <w:proofErr w:type="gramStart"/>
      <w:r>
        <w:t>key</w:t>
      </w:r>
      <w:proofErr w:type="gramEnd"/>
      <w:r>
        <w:t xml:space="preserve"> to incentivize change in practice and increase regulation.</w:t>
      </w:r>
    </w:p>
    <w:p w14:paraId="08A53920" w14:textId="221435F6" w:rsidR="00AB4136" w:rsidRDefault="00AB4136" w:rsidP="00AB4136">
      <w:r>
        <w:t xml:space="preserve">Graham </w:t>
      </w:r>
      <w:r w:rsidRPr="008B03EA">
        <w:rPr>
          <w:rStyle w:val="Style13ptBold"/>
        </w:rPr>
        <w:t>Harris</w:t>
      </w:r>
      <w:r>
        <w:t xml:space="preserve"> Adjunct Prf. @ Centre for Environment University of Tasmania </w:t>
      </w:r>
      <w:r w:rsidRPr="008B03EA">
        <w:rPr>
          <w:rStyle w:val="Style13ptBold"/>
        </w:rPr>
        <w:t>‘7</w:t>
      </w:r>
      <w:r>
        <w:t xml:space="preserve"> </w:t>
      </w:r>
      <w:r w:rsidR="00732046">
        <w:t>[</w:t>
      </w:r>
      <w:r w:rsidRPr="00732046">
        <w:rPr>
          <w:i/>
        </w:rPr>
        <w:t>Seeking Sustainability in an age of complexity</w:t>
      </w:r>
      <w:r>
        <w:t xml:space="preserve"> p. 235-236</w:t>
      </w:r>
      <w:r w:rsidR="00732046">
        <w:t>]//JH</w:t>
      </w:r>
    </w:p>
    <w:p w14:paraId="458D4855" w14:textId="77777777" w:rsidR="00AB4136" w:rsidRPr="00941DE1" w:rsidRDefault="00AB4136" w:rsidP="00AB4136">
      <w:pPr>
        <w:rPr>
          <w:sz w:val="16"/>
        </w:rPr>
      </w:pPr>
      <w:r w:rsidRPr="00941DE1">
        <w:rPr>
          <w:rStyle w:val="TitleChar"/>
        </w:rPr>
        <w:t xml:space="preserve">In global science and remote sensing </w:t>
      </w:r>
      <w:proofErr w:type="spellStart"/>
      <w:r w:rsidRPr="00941DE1">
        <w:rPr>
          <w:rStyle w:val="TitleChar"/>
        </w:rPr>
        <w:t>programmes</w:t>
      </w:r>
      <w:proofErr w:type="spellEnd"/>
      <w:r w:rsidRPr="00941DE1">
        <w:rPr>
          <w:rStyle w:val="TitleChar"/>
        </w:rPr>
        <w:t xml:space="preserve"> there is a need for techno- logical, institutional and intellectual resources to store, </w:t>
      </w:r>
      <w:proofErr w:type="spellStart"/>
      <w:r w:rsidRPr="00941DE1">
        <w:rPr>
          <w:rStyle w:val="TitleChar"/>
        </w:rPr>
        <w:t>conceptualise</w:t>
      </w:r>
      <w:proofErr w:type="spellEnd"/>
      <w:r w:rsidRPr="00941DE1">
        <w:rPr>
          <w:rStyle w:val="TitleChar"/>
        </w:rPr>
        <w:t xml:space="preserve">, process and </w:t>
      </w:r>
      <w:proofErr w:type="spellStart"/>
      <w:r w:rsidRPr="00941DE1">
        <w:rPr>
          <w:rStyle w:val="TitleChar"/>
        </w:rPr>
        <w:t>visualise</w:t>
      </w:r>
      <w:proofErr w:type="spellEnd"/>
      <w:r w:rsidRPr="00941DE1">
        <w:rPr>
          <w:rStyle w:val="TitleChar"/>
        </w:rPr>
        <w:t xml:space="preserve"> the data coming in,</w:t>
      </w:r>
      <w:r w:rsidRPr="00941DE1">
        <w:rPr>
          <w:sz w:val="16"/>
        </w:rPr>
        <w:t xml:space="preserve"> 'There is a real data assimilation problem, which has to deal with errors and uncertainties as well as </w:t>
      </w:r>
      <w:proofErr w:type="spellStart"/>
      <w:r w:rsidRPr="00941DE1">
        <w:rPr>
          <w:sz w:val="16"/>
        </w:rPr>
        <w:t>parameterisation</w:t>
      </w:r>
      <w:proofErr w:type="spellEnd"/>
      <w:r w:rsidRPr="00941DE1">
        <w:rPr>
          <w:sz w:val="16"/>
        </w:rPr>
        <w:t xml:space="preserve"> and scaling issues. </w:t>
      </w:r>
      <w:r w:rsidRPr="00941DE1">
        <w:rPr>
          <w:rStyle w:val="TitleChar"/>
        </w:rPr>
        <w:t>What are required are sources of data about the present status of resources and trends over time, conceptual models and prediction engines to assimilate the data and turn it into information, arid institutions and systems to enable action to be taken where required.</w:t>
      </w:r>
      <w:r w:rsidRPr="00941DE1">
        <w:rPr>
          <w:sz w:val="16"/>
        </w:rPr>
        <w:t xml:space="preserve"> With the explosion of data and information systems in the past two or three decades, it is the institutional arid governance systems that we are lacking the most. Data systems provide </w:t>
      </w:r>
      <w:proofErr w:type="spellStart"/>
      <w:r w:rsidRPr="00941DE1">
        <w:rPr>
          <w:sz w:val="16"/>
        </w:rPr>
        <w:t>infor</w:t>
      </w:r>
      <w:proofErr w:type="spellEnd"/>
      <w:r w:rsidRPr="00941DE1">
        <w:rPr>
          <w:sz w:val="16"/>
        </w:rPr>
        <w:t xml:space="preserve">- </w:t>
      </w:r>
      <w:proofErr w:type="spellStart"/>
      <w:r w:rsidRPr="00941DE1">
        <w:rPr>
          <w:sz w:val="16"/>
        </w:rPr>
        <w:t>mation</w:t>
      </w:r>
      <w:proofErr w:type="spellEnd"/>
      <w:r w:rsidRPr="00941DE1">
        <w:rPr>
          <w:sz w:val="16"/>
        </w:rPr>
        <w:t>, institutional and governance systems allow management action to be taken, but it is values and beliefs that ultimately determine whether anything is done.</w:t>
      </w:r>
    </w:p>
    <w:p w14:paraId="581CB833" w14:textId="77777777" w:rsidR="00AB4136" w:rsidRPr="00941DE1" w:rsidRDefault="00AB4136" w:rsidP="00AB4136">
      <w:pPr>
        <w:rPr>
          <w:sz w:val="16"/>
        </w:rPr>
      </w:pPr>
      <w:r w:rsidRPr="00941DE1">
        <w:rPr>
          <w:sz w:val="16"/>
        </w:rPr>
        <w:t xml:space="preserve">In global meteorological observation and weather forecasting we now have some very sophisticated systems to receive the satellite observations as well as predictive models to assimilate the data as they are received. Models of the global atmospheric circulation are continuously updated by streams of detailed information about the present state of the atmosphere. Huge investments have been made in solving some of the problems of data fusion and assimilation across scales and between image and point source data. </w:t>
      </w:r>
      <w:proofErr w:type="gramStart"/>
      <w:r w:rsidRPr="00941DE1">
        <w:rPr>
          <w:sz w:val="16"/>
        </w:rPr>
        <w:t>This improves fore- casting skill and, as we can all see in our daily newspapers, four- to five-day forecasts are</w:t>
      </w:r>
      <w:proofErr w:type="gramEnd"/>
      <w:r w:rsidRPr="00941DE1">
        <w:rPr>
          <w:sz w:val="16"/>
        </w:rPr>
        <w:t xml:space="preserve"> now routine and accurate. </w:t>
      </w:r>
      <w:r w:rsidRPr="00941DE1">
        <w:rPr>
          <w:rStyle w:val="TitleChar"/>
        </w:rPr>
        <w:t xml:space="preserve">This is one case where the necessary science, technology, infrastructure and institutional arrangements are in place to effectively assimilate the data and turn them into useful products and out- conies. </w:t>
      </w:r>
      <w:r w:rsidRPr="00941DE1">
        <w:rPr>
          <w:sz w:val="16"/>
        </w:rPr>
        <w:t>Other</w:t>
      </w:r>
      <w:r w:rsidRPr="00941DE1">
        <w:rPr>
          <w:rStyle w:val="TitleChar"/>
        </w:rPr>
        <w:t xml:space="preserve"> examples of action taken on the basis of monitoring information </w:t>
      </w:r>
      <w:r w:rsidRPr="00941DE1">
        <w:rPr>
          <w:sz w:val="16"/>
        </w:rPr>
        <w:t xml:space="preserve">may be cited. These </w:t>
      </w:r>
      <w:r w:rsidRPr="00941DE1">
        <w:rPr>
          <w:rStyle w:val="TitleChar"/>
        </w:rPr>
        <w:t xml:space="preserve">include the observation of rising CFC concentrations in the atmosphere and the </w:t>
      </w:r>
      <w:proofErr w:type="spellStart"/>
      <w:r w:rsidRPr="00941DE1">
        <w:rPr>
          <w:rStyle w:val="TitleChar"/>
        </w:rPr>
        <w:t>realisation</w:t>
      </w:r>
      <w:proofErr w:type="spellEnd"/>
      <w:r w:rsidRPr="00941DE1">
        <w:rPr>
          <w:rStyle w:val="TitleChar"/>
        </w:rPr>
        <w:t xml:space="preserve"> of a connection to the so-called 'ozone hole' in the stratosphere. The observations and process understandings were effectively turned into desirable outcomes through the Montreal protocol and the banning of CFCs in refrigeration and other industrial processes.</w:t>
      </w:r>
      <w:r w:rsidRPr="00941DE1">
        <w:rPr>
          <w:sz w:val="16"/>
        </w:rPr>
        <w:t xml:space="preserve"> Other examples are the reduction in emissions of </w:t>
      </w:r>
      <w:proofErr w:type="spellStart"/>
      <w:r w:rsidRPr="00941DE1">
        <w:rPr>
          <w:sz w:val="16"/>
        </w:rPr>
        <w:t>sulphur</w:t>
      </w:r>
      <w:proofErr w:type="spellEnd"/>
      <w:r w:rsidRPr="00941DE1">
        <w:rPr>
          <w:sz w:val="16"/>
        </w:rPr>
        <w:t xml:space="preserve"> and nitrogen oxides in North America and Europe, which were shown to cause 'acid rain' and an increase in the acidity of soils and surface waters with consequent damage to forests and fish populations, and the control of </w:t>
      </w:r>
      <w:proofErr w:type="spellStart"/>
      <w:r w:rsidRPr="00941DE1">
        <w:rPr>
          <w:sz w:val="16"/>
        </w:rPr>
        <w:t>nrstrient</w:t>
      </w:r>
      <w:proofErr w:type="spellEnd"/>
      <w:r w:rsidRPr="00941DE1">
        <w:rPr>
          <w:sz w:val="16"/>
        </w:rPr>
        <w:t xml:space="preserve"> discharges to lakes, which caused nutrient enrichment (eutrophication) and widespread toxic algal blooms. Finally, I may cite the example of the international Whaling Commission, where clear </w:t>
      </w:r>
      <w:proofErr w:type="spellStart"/>
      <w:r w:rsidRPr="00941DE1">
        <w:rPr>
          <w:sz w:val="16"/>
        </w:rPr>
        <w:t>evi</w:t>
      </w:r>
      <w:proofErr w:type="spellEnd"/>
      <w:r w:rsidRPr="00941DE1">
        <w:rPr>
          <w:sz w:val="16"/>
        </w:rPr>
        <w:t xml:space="preserve">- </w:t>
      </w:r>
      <w:proofErr w:type="spellStart"/>
      <w:r w:rsidRPr="00941DE1">
        <w:rPr>
          <w:sz w:val="16"/>
        </w:rPr>
        <w:t>dence</w:t>
      </w:r>
      <w:proofErr w:type="spellEnd"/>
      <w:r w:rsidRPr="00941DE1">
        <w:rPr>
          <w:sz w:val="16"/>
        </w:rPr>
        <w:t xml:space="preserve"> of declining whale numbers led to an international ban on whaling and the declaration of large marine reserves to protect whale species.</w:t>
      </w:r>
    </w:p>
    <w:p w14:paraId="60D355C4" w14:textId="77777777" w:rsidR="00AB4136" w:rsidRDefault="00AB4136" w:rsidP="00AB4136">
      <w:pPr>
        <w:rPr>
          <w:rStyle w:val="TitleChar"/>
        </w:rPr>
      </w:pPr>
      <w:r w:rsidRPr="00941DE1">
        <w:rPr>
          <w:sz w:val="16"/>
        </w:rPr>
        <w:t xml:space="preserve">So </w:t>
      </w:r>
      <w:r w:rsidRPr="00941DE1">
        <w:rPr>
          <w:rStyle w:val="TitleChar"/>
        </w:rPr>
        <w:t>there are clear examples where data on meteorology, global atmospheric chemistry, water quality and anthropogenic impacts</w:t>
      </w:r>
      <w:r w:rsidRPr="00941DE1">
        <w:rPr>
          <w:sz w:val="16"/>
        </w:rPr>
        <w:t xml:space="preserve"> on the</w:t>
      </w:r>
      <w:r w:rsidRPr="00941DE1">
        <w:rPr>
          <w:rStyle w:val="TitleChar"/>
        </w:rPr>
        <w:t xml:space="preserve"> populations</w:t>
      </w:r>
      <w:r w:rsidRPr="00941DE1">
        <w:rPr>
          <w:sz w:val="16"/>
        </w:rPr>
        <w:t xml:space="preserve"> of 'charismatic </w:t>
      </w:r>
      <w:proofErr w:type="spellStart"/>
      <w:r w:rsidRPr="00941DE1">
        <w:rPr>
          <w:sz w:val="16"/>
        </w:rPr>
        <w:t>megafauna</w:t>
      </w:r>
      <w:proofErr w:type="spellEnd"/>
      <w:r w:rsidRPr="00941DE1">
        <w:rPr>
          <w:sz w:val="16"/>
        </w:rPr>
        <w:t xml:space="preserve">' </w:t>
      </w:r>
      <w:r w:rsidRPr="00941DE1">
        <w:rPr>
          <w:rStyle w:val="TitleChar"/>
        </w:rPr>
        <w:t xml:space="preserve">have led to changing practices and regulation lead- </w:t>
      </w:r>
      <w:proofErr w:type="spellStart"/>
      <w:r w:rsidRPr="00941DE1">
        <w:rPr>
          <w:rStyle w:val="TitleChar"/>
        </w:rPr>
        <w:t>ing</w:t>
      </w:r>
      <w:proofErr w:type="spellEnd"/>
      <w:r w:rsidRPr="00941DE1">
        <w:rPr>
          <w:rStyle w:val="TitleChar"/>
        </w:rPr>
        <w:t xml:space="preserve"> to desirable outcomes. Success seems to </w:t>
      </w:r>
      <w:proofErr w:type="spellStart"/>
      <w:r w:rsidRPr="00941DE1">
        <w:rPr>
          <w:rStyle w:val="TitleChar"/>
        </w:rPr>
        <w:t>he</w:t>
      </w:r>
      <w:proofErr w:type="spellEnd"/>
      <w:r w:rsidRPr="00941DE1">
        <w:rPr>
          <w:rStyle w:val="TitleChar"/>
        </w:rPr>
        <w:t xml:space="preserve"> achieved where the data are clear and the science is explicit, the models are not complex and easily com- </w:t>
      </w:r>
      <w:proofErr w:type="spellStart"/>
      <w:r w:rsidRPr="00941DE1">
        <w:rPr>
          <w:rStyle w:val="TitleChar"/>
        </w:rPr>
        <w:t>municated</w:t>
      </w:r>
      <w:proofErr w:type="spellEnd"/>
      <w:r w:rsidRPr="00941DE1">
        <w:rPr>
          <w:rStyle w:val="TitleChar"/>
        </w:rPr>
        <w:t xml:space="preserve"> to both the public and managers, the alternatives are simple and effective, the political and economic pain is not too great and a strong lobby for action exists.</w:t>
      </w:r>
      <w:r w:rsidRPr="00941DE1">
        <w:rPr>
          <w:sz w:val="16"/>
        </w:rPr>
        <w:t xml:space="preserve"> In addition, </w:t>
      </w:r>
      <w:r w:rsidRPr="00941DE1">
        <w:rPr>
          <w:rStyle w:val="TitleChar"/>
        </w:rPr>
        <w:t>there is a link between strong institutional and governance mechanisms and effective action. If society decides on a change in management practice, it is important to be able to make the decision 'stick'.</w:t>
      </w:r>
    </w:p>
    <w:p w14:paraId="268E26DB" w14:textId="77777777" w:rsidR="00AB4136" w:rsidRDefault="00AB4136" w:rsidP="00AB4136">
      <w:pPr>
        <w:pStyle w:val="Heading4"/>
        <w:rPr>
          <w:shd w:val="clear" w:color="auto" w:fill="FFFFFF"/>
        </w:rPr>
      </w:pPr>
      <w:r>
        <w:rPr>
          <w:shd w:val="clear" w:color="auto" w:fill="FFFFFF"/>
        </w:rPr>
        <w:t>Climate change is already in motion – proactive policy and action are a logical necessity.</w:t>
      </w:r>
    </w:p>
    <w:p w14:paraId="3675738E" w14:textId="4861CC76" w:rsidR="00AB4136" w:rsidRDefault="00AB4136" w:rsidP="00AB4136">
      <w:pPr>
        <w:rPr>
          <w:rFonts w:ascii="Arial" w:hAnsi="Arial" w:cs="Arial"/>
          <w:color w:val="222222"/>
          <w:sz w:val="16"/>
          <w:szCs w:val="16"/>
          <w:shd w:val="clear" w:color="auto" w:fill="FFFFFF"/>
        </w:rPr>
      </w:pPr>
      <w:r w:rsidRPr="00EB641D">
        <w:rPr>
          <w:rStyle w:val="Style13ptBold"/>
        </w:rPr>
        <w:t>Schneider 11</w:t>
      </w:r>
      <w:r>
        <w:rPr>
          <w:rStyle w:val="apple-converted-space"/>
          <w:rFonts w:ascii="Arial" w:hAnsi="Arial" w:cs="Arial"/>
          <w:b/>
          <w:bCs/>
          <w:color w:val="222222"/>
          <w:sz w:val="20"/>
          <w:szCs w:val="20"/>
          <w:shd w:val="clear" w:color="auto" w:fill="FFFFFF"/>
        </w:rPr>
        <w:t xml:space="preserve">, </w:t>
      </w:r>
      <w:r w:rsidRPr="00F96452">
        <w:t>Professor of Emergency Management Policy @ of North Carolina-Pembroke [Dr. Robert O. Schneider (Chair of the Department of Political Science &amp; Public Administration), “Climate change: an emergency management perspective,” Disaster Prevention and Management, 20. 1 (2011): 53-62</w:t>
      </w:r>
      <w:r w:rsidR="00F168D0">
        <w:t>]//JH</w:t>
      </w:r>
    </w:p>
    <w:p w14:paraId="52DED9D0" w14:textId="77777777" w:rsidR="00AB4136" w:rsidRDefault="00AB4136" w:rsidP="00AB4136">
      <w:pPr>
        <w:rPr>
          <w:sz w:val="16"/>
        </w:rPr>
      </w:pPr>
      <w:r w:rsidRPr="00F96452">
        <w:rPr>
          <w:rStyle w:val="TitleChar"/>
        </w:rPr>
        <w:t>It is suggested</w:t>
      </w:r>
      <w:r w:rsidRPr="00F96452">
        <w:rPr>
          <w:sz w:val="16"/>
        </w:rPr>
        <w:t xml:space="preserve"> herein </w:t>
      </w:r>
      <w:r w:rsidRPr="00F96452">
        <w:rPr>
          <w:rStyle w:val="TitleChar"/>
        </w:rPr>
        <w:t>that climate change be viewed not as something far off, but as already in motion.</w:t>
      </w:r>
      <w:r w:rsidRPr="00F96452">
        <w:rPr>
          <w:sz w:val="16"/>
        </w:rPr>
        <w:t xml:space="preserve"> As such, it may be helpful to deﬁne it as a multifaceted, multi-event, prolonged, high probability, high-impact global disaster. </w:t>
      </w:r>
      <w:r w:rsidRPr="00F96452">
        <w:rPr>
          <w:rStyle w:val="TitleChar"/>
        </w:rPr>
        <w:t>Its unfolding will span generations and constitute an ever present threat to be managed by human communities around the world. Its full magnitude is imperfectly known because that will be in some measure subject to the intelligent application or the reckless avoidance of strategies to mitigate, adapt, or respond to it</w:t>
      </w:r>
      <w:r w:rsidRPr="00F96452">
        <w:rPr>
          <w:sz w:val="16"/>
        </w:rPr>
        <w:t xml:space="preserve">. No matter what we do, or fail to do, there is a high probability that its effects will impose global challenges to human safety and </w:t>
      </w:r>
      <w:proofErr w:type="spellStart"/>
      <w:r w:rsidRPr="00F96452">
        <w:rPr>
          <w:sz w:val="16"/>
        </w:rPr>
        <w:t>well being</w:t>
      </w:r>
      <w:proofErr w:type="spellEnd"/>
      <w:r w:rsidRPr="00F96452">
        <w:rPr>
          <w:sz w:val="16"/>
        </w:rPr>
        <w:t xml:space="preserve">. Viewed thusly, </w:t>
      </w:r>
      <w:r w:rsidRPr="00F96452">
        <w:rPr>
          <w:rStyle w:val="TitleChar"/>
        </w:rPr>
        <w:t>it would be incomprehensible to take a wait and see approach or to gamble that we can muddle through with the status quo. Proactive policy and action is a logical necessity. At a minimum</w:t>
      </w:r>
      <w:r w:rsidRPr="00F96452">
        <w:rPr>
          <w:sz w:val="16"/>
        </w:rPr>
        <w:t>, political disputes and any long term uncertainty aside</w:t>
      </w:r>
      <w:r w:rsidRPr="00F96452">
        <w:rPr>
          <w:rStyle w:val="TitleChar"/>
        </w:rPr>
        <w:t>, there are clear steps that can be taken in the context of global warming just as there would be in any other natural disaster scenario.</w:t>
      </w:r>
      <w:r w:rsidRPr="00F96452">
        <w:rPr>
          <w:sz w:val="16"/>
        </w:rPr>
        <w:t xml:space="preserve"> What follows is an emergency management perspective on global climate change designed to provide a general conceptual framework for policymakers responding to climate change. It is a perspective rather than a prescription, but a perspective that might bring order and sensibility to the local, national, and international efforts to evaluate and respond proactively to climate change. We will build this perspective around the emergency management processes of mitigation, planning, preparedness, and response as a guide for policymaking.</w:t>
      </w:r>
    </w:p>
    <w:p w14:paraId="4A56E87D" w14:textId="77777777" w:rsidR="00AB4136" w:rsidRDefault="00AB4136" w:rsidP="00AB4136">
      <w:pPr>
        <w:pStyle w:val="Heading4"/>
        <w:rPr>
          <w:shd w:val="clear" w:color="auto" w:fill="FFFFFF"/>
        </w:rPr>
      </w:pPr>
      <w:r>
        <w:rPr>
          <w:shd w:val="clear" w:color="auto" w:fill="FFFFFF"/>
        </w:rPr>
        <w:t xml:space="preserve">Framing climate change in terms of environmental management is net beneficial – creates consensus and enables policymakers to pursue the same goals. </w:t>
      </w:r>
    </w:p>
    <w:p w14:paraId="0321DAC8" w14:textId="6AEDB736" w:rsidR="00AB4136" w:rsidRPr="007544ED" w:rsidRDefault="00AB4136" w:rsidP="00AB4136">
      <w:pPr>
        <w:rPr>
          <w:rFonts w:ascii="Arial" w:hAnsi="Arial" w:cs="Arial"/>
          <w:color w:val="222222"/>
          <w:sz w:val="16"/>
          <w:szCs w:val="16"/>
          <w:shd w:val="clear" w:color="auto" w:fill="FFFFFF"/>
        </w:rPr>
      </w:pPr>
      <w:r>
        <w:rPr>
          <w:rFonts w:ascii="Arial" w:hAnsi="Arial" w:cs="Arial"/>
          <w:b/>
          <w:bCs/>
          <w:color w:val="222222"/>
          <w:sz w:val="20"/>
          <w:szCs w:val="20"/>
          <w:shd w:val="clear" w:color="auto" w:fill="FFFFFF"/>
        </w:rPr>
        <w:t>Schneider 11</w:t>
      </w:r>
      <w:r>
        <w:rPr>
          <w:rStyle w:val="apple-converted-space"/>
          <w:rFonts w:ascii="Arial" w:hAnsi="Arial" w:cs="Arial"/>
          <w:b/>
          <w:bCs/>
          <w:color w:val="222222"/>
          <w:sz w:val="20"/>
          <w:szCs w:val="20"/>
          <w:shd w:val="clear" w:color="auto" w:fill="FFFFFF"/>
        </w:rPr>
        <w:t xml:space="preserve">, </w:t>
      </w:r>
      <w:r w:rsidRPr="00F96452">
        <w:t>Professor of Emergency Management Policy @ of North Carolina-Pembroke [Dr. Robert O. Schneider (Chair of the Department of Political Science &amp; Public Administration), “Climate change: an emergency management perspective,” Disaster Prevention and Management, 20. 1 (2011): 53-62</w:t>
      </w:r>
      <w:r>
        <w:t>]</w:t>
      </w:r>
      <w:r w:rsidR="00F168D0">
        <w:t>//JH</w:t>
      </w:r>
    </w:p>
    <w:p w14:paraId="44D2D631" w14:textId="77777777" w:rsidR="00AB4136" w:rsidRPr="007544ED" w:rsidRDefault="00AB4136" w:rsidP="00AB4136">
      <w:pPr>
        <w:rPr>
          <w:sz w:val="16"/>
        </w:rPr>
      </w:pPr>
      <w:r w:rsidRPr="007544ED">
        <w:rPr>
          <w:sz w:val="16"/>
        </w:rPr>
        <w:t xml:space="preserve">We have demonstrated that </w:t>
      </w:r>
      <w:r w:rsidRPr="007544ED">
        <w:rPr>
          <w:rStyle w:val="TitleChar"/>
        </w:rPr>
        <w:t>the evidence and the consensus about climate change are substantial enough to warrant its being a priority for policy makers.</w:t>
      </w:r>
      <w:r w:rsidRPr="007544ED">
        <w:rPr>
          <w:sz w:val="16"/>
        </w:rPr>
        <w:t xml:space="preserve"> We have offered an </w:t>
      </w:r>
      <w:r w:rsidRPr="007544ED">
        <w:rPr>
          <w:rStyle w:val="TitleChar"/>
        </w:rPr>
        <w:t>emergency management perspective on climate change</w:t>
      </w:r>
      <w:r w:rsidRPr="007544ED">
        <w:rPr>
          <w:sz w:val="16"/>
        </w:rPr>
        <w:t xml:space="preserve"> and suggested that such a perspective </w:t>
      </w:r>
      <w:r w:rsidRPr="007544ED">
        <w:rPr>
          <w:rStyle w:val="TitleChar"/>
        </w:rPr>
        <w:t xml:space="preserve">may aid policy makers at all levels in assessing and responding to the challenges posed by climate change. </w:t>
      </w:r>
      <w:r w:rsidRPr="007544ED">
        <w:rPr>
          <w:sz w:val="16"/>
        </w:rPr>
        <w:t>While emergency planning, mitigation, and response is typically best implemented at the community level, policy makers at all levels would do well to adopt an emergency management perspective.</w:t>
      </w:r>
      <w:r w:rsidRPr="007544ED">
        <w:rPr>
          <w:rStyle w:val="TitleChar"/>
        </w:rPr>
        <w:t xml:space="preserve"> A consensus of perspective, so to speak, is required at all levels to the promote actions both local and across jurisdictional lines that are necessary for success</w:t>
      </w:r>
      <w:r w:rsidRPr="007544ED">
        <w:rPr>
          <w:sz w:val="16"/>
        </w:rPr>
        <w:t>. The remaining question is what does this mean in practice?</w:t>
      </w:r>
    </w:p>
    <w:p w14:paraId="676FDDBB" w14:textId="77777777" w:rsidR="00AB4136" w:rsidRPr="007544ED" w:rsidRDefault="00AB4136" w:rsidP="00AB4136">
      <w:pPr>
        <w:rPr>
          <w:sz w:val="16"/>
        </w:rPr>
      </w:pPr>
      <w:r w:rsidRPr="007544ED">
        <w:rPr>
          <w:rStyle w:val="TitleChar"/>
        </w:rPr>
        <w:t>Putting the emergency management perspective into practice means putting to rest counterproductive debates about whether climate change is real or whether it requires a policy intervention</w:t>
      </w:r>
      <w:r w:rsidRPr="007544ED">
        <w:rPr>
          <w:sz w:val="16"/>
        </w:rPr>
        <w:t>. There may be much to debate or to logically disagree about, but not this central fact</w:t>
      </w:r>
      <w:r w:rsidRPr="007544ED">
        <w:rPr>
          <w:rStyle w:val="TitleChar"/>
        </w:rPr>
        <w:t>. It means focusing on the scientiﬁc evidence that the climate is in fact changing. It means constantly reﬁning and improving efforts to accurately monitor a changing climate and to enhance our understanding of climate change impacts. It means targeting for assessment the risks and vulnerabilities that can reasonably be identiﬁed on the basis of the best scientiﬁc consensus. It means above all a process that is analytical, ﬂuid, and proactive.</w:t>
      </w:r>
      <w:r w:rsidRPr="007544ED">
        <w:rPr>
          <w:sz w:val="16"/>
        </w:rPr>
        <w:t xml:space="preserve"> The following is suggested as a guide for policymakers at all levels to utilize as appropriate to their sphere of responsibility in pursuing these objectives:</w:t>
      </w:r>
    </w:p>
    <w:p w14:paraId="499A4E29" w14:textId="77777777" w:rsidR="00AB4136" w:rsidRPr="007544ED" w:rsidRDefault="00AB4136" w:rsidP="00AB4136">
      <w:pPr>
        <w:rPr>
          <w:sz w:val="16"/>
        </w:rPr>
      </w:pPr>
      <w:r w:rsidRPr="007544ED">
        <w:rPr>
          <w:sz w:val="16"/>
        </w:rPr>
        <w:t>(1) Assess climate change impacts in all sectors. The emphasis should be placed on assembling and assessing the best scientiﬁc information available. This should be done with the realization that while sufﬁcient information may not be available to produce consensus on long-term projections, deﬁnite and accurate trends may be observed and there is an indisputable consensus about these.</w:t>
      </w:r>
    </w:p>
    <w:p w14:paraId="3FB56511" w14:textId="77777777" w:rsidR="00AB4136" w:rsidRPr="007544ED" w:rsidRDefault="00AB4136" w:rsidP="00AB4136">
      <w:pPr>
        <w:rPr>
          <w:sz w:val="16"/>
        </w:rPr>
      </w:pPr>
      <w:r w:rsidRPr="007544ED">
        <w:rPr>
          <w:sz w:val="16"/>
        </w:rPr>
        <w:t xml:space="preserve">(2) Conduct hazard identiﬁcation and hazard vulnerability studies in relation to projected climate change impacts. These will vary from community to community and region to region, but all will be affected. This will only </w:t>
      </w:r>
      <w:proofErr w:type="spellStart"/>
      <w:r w:rsidRPr="007544ED">
        <w:rPr>
          <w:sz w:val="16"/>
        </w:rPr>
        <w:t>compliment</w:t>
      </w:r>
      <w:proofErr w:type="spellEnd"/>
      <w:r w:rsidRPr="007544ED">
        <w:rPr>
          <w:sz w:val="16"/>
        </w:rPr>
        <w:t xml:space="preserve"> and enhance the ongoing work already taking place to assess risks and vulnerabilities and to prepare for natural disasters.</w:t>
      </w:r>
    </w:p>
    <w:p w14:paraId="2CF325C7" w14:textId="77777777" w:rsidR="00AB4136" w:rsidRPr="007544ED" w:rsidRDefault="00AB4136" w:rsidP="00AB4136">
      <w:pPr>
        <w:rPr>
          <w:sz w:val="16"/>
        </w:rPr>
      </w:pPr>
      <w:r w:rsidRPr="007544ED">
        <w:rPr>
          <w:sz w:val="16"/>
        </w:rPr>
        <w:t>(3) Identify and prioritize actions designed to mitigate identiﬁed risks and vulnerabilities in order to reduce impacts of climate change. Emphasize environmental protection and enhancement and the role that it plays in creating hazard resilient communities and reducing the impacts of future disasters. Hazard resilience is every bit as important as efforts to reduce greenhouse gas emissions given the impacts of an already changing climate and those that are expected.</w:t>
      </w:r>
    </w:p>
    <w:p w14:paraId="06FD0CA7" w14:textId="77777777" w:rsidR="00AB4136" w:rsidRPr="007544ED" w:rsidRDefault="00AB4136" w:rsidP="00AB4136">
      <w:pPr>
        <w:rPr>
          <w:sz w:val="16"/>
        </w:rPr>
      </w:pPr>
      <w:r w:rsidRPr="007544ED">
        <w:rPr>
          <w:sz w:val="16"/>
        </w:rPr>
        <w:t>(4) Improve response capabilities for all natural disasters and expand resources to meet the expected impacts of global climate change. It is also critical to cast an eye toward planning for unprecedented mega-disasters and worst-case scenarios. These in particular will exceed current coping strategies and response capabilities.</w:t>
      </w:r>
    </w:p>
    <w:p w14:paraId="34DB0F7A" w14:textId="77777777" w:rsidR="00AB4136" w:rsidRPr="007544ED" w:rsidRDefault="00AB4136" w:rsidP="00AB4136">
      <w:pPr>
        <w:rPr>
          <w:sz w:val="16"/>
        </w:rPr>
      </w:pPr>
      <w:r w:rsidRPr="007544ED">
        <w:rPr>
          <w:sz w:val="16"/>
        </w:rPr>
        <w:t>(5) Foster regional, national, and international cooperation in assessing risks and vulnerabilities and in responding to increasingly probable and unprecedented mega-disaster scenarios. In essence, national and international consensus together with the development of greater capacity to cooperate across jurisdictional lines is necessary in the face of what is a global threat or a global crisis already in motion.</w:t>
      </w:r>
    </w:p>
    <w:p w14:paraId="52ED869F" w14:textId="77777777" w:rsidR="00AB4136" w:rsidRPr="007544ED" w:rsidRDefault="00AB4136" w:rsidP="00AB4136">
      <w:pPr>
        <w:rPr>
          <w:sz w:val="16"/>
        </w:rPr>
      </w:pPr>
      <w:r w:rsidRPr="007544ED">
        <w:rPr>
          <w:sz w:val="16"/>
        </w:rPr>
        <w:t>(6) Measure progress and update all assessments of climate change impacts. The situation is ﬂuid. Events will unfold. Scientiﬁc information will continue to expand and with it our knowledge base for intelligent policy. Hence, policy must be nimble enough to adjust to changing circumstances and new evidence.</w:t>
      </w:r>
    </w:p>
    <w:p w14:paraId="7D5270A7" w14:textId="77777777" w:rsidR="00AB4136" w:rsidRDefault="00AB4136" w:rsidP="00AB4136">
      <w:pPr>
        <w:rPr>
          <w:rStyle w:val="TitleChar"/>
        </w:rPr>
      </w:pPr>
      <w:r w:rsidRPr="007544ED">
        <w:rPr>
          <w:sz w:val="16"/>
        </w:rPr>
        <w:t xml:space="preserve">It is the ultimate conclusion of this analysis </w:t>
      </w:r>
      <w:r w:rsidRPr="007544ED">
        <w:rPr>
          <w:rStyle w:val="TitleChar"/>
        </w:rPr>
        <w:t>that a consensus of approach that will enable all policy makers to speak the same language, participate in the same analysis, contribute to the same dialogue, and pursue the same goals is a logical necessity in the face of the challenges posed by global climate change.</w:t>
      </w:r>
      <w:r w:rsidRPr="007544ED">
        <w:rPr>
          <w:sz w:val="16"/>
        </w:rPr>
        <w:t xml:space="preserve"> </w:t>
      </w:r>
      <w:r w:rsidRPr="007544ED">
        <w:rPr>
          <w:rStyle w:val="TitleChar"/>
        </w:rPr>
        <w:t>Placing global warming in the context of emergency management, deﬁning it as a natural disaster already in motion, and applying the basic principles of emergency management planning, preparedness, response and mitigation as a guide for the policy process may offer the best and least problematic model for policy makers to incorporate as they seek to make their efforts more consistent and more responsible in the face of a truly global challenge.</w:t>
      </w:r>
    </w:p>
    <w:p w14:paraId="3BE91C3A" w14:textId="77777777" w:rsidR="00D85A2A" w:rsidRPr="00D11878" w:rsidRDefault="00D85A2A" w:rsidP="00D85A2A">
      <w:pPr>
        <w:pStyle w:val="Heading4"/>
      </w:pPr>
      <w:r>
        <w:t xml:space="preserve">Thinking of environmental ethics in terms of individualism alone can’t preserve the environment – collaborative government action is </w:t>
      </w:r>
      <w:proofErr w:type="gramStart"/>
      <w:r>
        <w:t>key</w:t>
      </w:r>
      <w:proofErr w:type="gramEnd"/>
      <w:r>
        <w:t xml:space="preserve"> to create policy that will change individuals’ behavior.</w:t>
      </w:r>
    </w:p>
    <w:p w14:paraId="78ECB51C" w14:textId="77777777" w:rsidR="00D85A2A" w:rsidRPr="00D11878" w:rsidRDefault="00D85A2A" w:rsidP="00D85A2A">
      <w:proofErr w:type="spellStart"/>
      <w:r w:rsidRPr="001A75B3">
        <w:rPr>
          <w:rStyle w:val="Style13ptBold"/>
        </w:rPr>
        <w:t>Callicott</w:t>
      </w:r>
      <w:proofErr w:type="spellEnd"/>
      <w:r w:rsidRPr="001A75B3">
        <w:rPr>
          <w:rStyle w:val="Style13ptBold"/>
        </w:rPr>
        <w:t xml:space="preserve"> 11</w:t>
      </w:r>
      <w:r w:rsidRPr="00D11878">
        <w:t xml:space="preserve"> (Oct. 2011, J. Baird, University Distinguished Research Professor and a member of the Department of Philosophy and Religion Studies and the Institute of Applied Sciences at the University of North Texas, “The Temporal and Spatial Scales of Global Climate Change and the Limits of Individualistic and Rationalistic Ethics,” Royal Institute of Philosophy Supplement, Volume 69, October 2011, pp 101-116, </w:t>
      </w:r>
      <w:proofErr w:type="spellStart"/>
      <w:r w:rsidRPr="00D11878">
        <w:t>cambridge</w:t>
      </w:r>
      <w:proofErr w:type="spellEnd"/>
      <w:r w:rsidRPr="00D11878">
        <w:t xml:space="preserve"> journals)</w:t>
      </w:r>
    </w:p>
    <w:p w14:paraId="2BECDD6C" w14:textId="77777777" w:rsidR="00D85A2A" w:rsidRPr="00BF18B4" w:rsidRDefault="00D85A2A" w:rsidP="00D85A2A">
      <w:pPr>
        <w:rPr>
          <w:sz w:val="16"/>
        </w:rPr>
      </w:pPr>
      <w:r w:rsidRPr="00BF18B4">
        <w:rPr>
          <w:rStyle w:val="StyleUnderline"/>
        </w:rPr>
        <w:t xml:space="preserve">The temporal scale of this proposed moral ontology – moral </w:t>
      </w:r>
      <w:proofErr w:type="spellStart"/>
      <w:r w:rsidRPr="00BF18B4">
        <w:rPr>
          <w:rStyle w:val="StyleUnderline"/>
        </w:rPr>
        <w:t>considerability</w:t>
      </w:r>
      <w:proofErr w:type="spellEnd"/>
      <w:r w:rsidRPr="00BF18B4">
        <w:rPr>
          <w:rStyle w:val="StyleUnderline"/>
        </w:rPr>
        <w:t xml:space="preserve"> for human civilization per se – is proportionate to the spatial and temporal scales of global climate change</w:t>
      </w:r>
      <w:r w:rsidRPr="00BF18B4">
        <w:rPr>
          <w:sz w:val="16"/>
        </w:rPr>
        <w:t xml:space="preserve">. </w:t>
      </w:r>
      <w:r w:rsidRPr="00BF18B4">
        <w:rPr>
          <w:rStyle w:val="StyleUnderline"/>
        </w:rPr>
        <w:t>Global human civilization thus appears to be the appropriate moral patient for global climate-change ethics. What about the appropriate moral agent?</w:t>
      </w:r>
      <w:r w:rsidRPr="00BF18B4">
        <w:rPr>
          <w:sz w:val="16"/>
        </w:rPr>
        <w:t xml:space="preserve"> Global climate change moralists often end their sermons with a list of things that each Jack and Jill of us can individually and voluntarily do to shrink our individual carbon footprints: replace halogen with compact fluorescent light bulbs, drive less, bike more, insulate, turn down the thermostat in winter and turn it up in summer … The Jack-and-Jill ethical paradigm is so ingrained in our thinking that </w:t>
      </w:r>
      <w:r w:rsidRPr="00BF18B4">
        <w:rPr>
          <w:rStyle w:val="StyleUnderline"/>
        </w:rPr>
        <w:t xml:space="preserve">we seem to suppose that duty-driven voluntary change in individual behavior is all that global-climate-change ethics is about. If so, catastrophic global climate change and the likely demise of human civilization </w:t>
      </w:r>
      <w:proofErr w:type="gramStart"/>
      <w:r w:rsidRPr="00BF18B4">
        <w:rPr>
          <w:rStyle w:val="StyleUnderline"/>
        </w:rPr>
        <w:t>is</w:t>
      </w:r>
      <w:proofErr w:type="gramEnd"/>
      <w:r w:rsidRPr="00BF18B4">
        <w:rPr>
          <w:rStyle w:val="StyleUnderline"/>
        </w:rPr>
        <w:t xml:space="preserve"> all but inevitable,</w:t>
      </w:r>
      <w:r w:rsidRPr="00BF18B4">
        <w:rPr>
          <w:sz w:val="16"/>
        </w:rPr>
        <w:t xml:space="preserve"> due to the familiar free-rider problem. </w:t>
      </w:r>
      <w:r w:rsidRPr="00BF18B4">
        <w:rPr>
          <w:rStyle w:val="StyleUnderline"/>
        </w:rPr>
        <w:t>If there is a chance at averting climate catastrophe it lies in scaling up the moral agent as well as the moral patient.</w:t>
      </w:r>
    </w:p>
    <w:p w14:paraId="38F74171" w14:textId="77777777" w:rsidR="00D85A2A" w:rsidRPr="00BF18B4" w:rsidRDefault="00D85A2A" w:rsidP="00D85A2A">
      <w:pPr>
        <w:rPr>
          <w:sz w:val="16"/>
        </w:rPr>
      </w:pPr>
      <w:r w:rsidRPr="00BF18B4">
        <w:rPr>
          <w:rStyle w:val="StyleUnderline"/>
        </w:rPr>
        <w:t>The identity of that moral agent is no mystery: the world’s several governments acting in concert to create policy and law that will effectively drive changes in individual behavior.</w:t>
      </w:r>
      <w:r w:rsidRPr="00BF18B4">
        <w:rPr>
          <w:sz w:val="16"/>
        </w:rPr>
        <w:t xml:space="preserve"> The manufacture of halogen light bulbs might be discontinued through international agreement. A steep excise tax on gas-guzzling SUVs might be globally imposed. A transnational carbon tax might be imposed or an international cap-and-trade market might be instituted. Research on alternative fuels might be lavishly subsidized. And so on and so forth. My purpose here is not to provide an inventory of actions that governments can take, but to identify the effective moral agent for an ethics of global climate change.</w:t>
      </w:r>
    </w:p>
    <w:p w14:paraId="0096514A" w14:textId="77777777" w:rsidR="00D85A2A" w:rsidRPr="00BF18B4" w:rsidRDefault="00D85A2A" w:rsidP="00D85A2A">
      <w:pPr>
        <w:rPr>
          <w:sz w:val="16"/>
        </w:rPr>
      </w:pPr>
      <w:r w:rsidRPr="00BF18B4">
        <w:rPr>
          <w:sz w:val="16"/>
        </w:rPr>
        <w:t xml:space="preserve">Nor do I mean to reject altogether out of hand the efficacy of voluntary individual effort to stem the tide of global climate change. When one </w:t>
      </w:r>
      <w:proofErr w:type="gramStart"/>
      <w:r w:rsidRPr="00BF18B4">
        <w:rPr>
          <w:sz w:val="16"/>
        </w:rPr>
        <w:t>see</w:t>
      </w:r>
      <w:proofErr w:type="gramEnd"/>
      <w:r w:rsidRPr="00BF18B4">
        <w:rPr>
          <w:sz w:val="16"/>
        </w:rPr>
        <w:t xml:space="preserve"> others undertake lifestyle changes, especially if such changes, as they often do, entrain other personal benefits – such as better fitness attendant upon biking, better nutrition attendant upon the consumption of local foods, the economic savings of lower domestic energy consumption – there is a contagious effect. That, in turn, leads to self-organizing communities to promote such things as car pools, urban gardens, and reforestation projects, not to mention organizing for greener policies and laws. </w:t>
      </w:r>
      <w:r w:rsidRPr="00BF18B4">
        <w:rPr>
          <w:rStyle w:val="StyleUnderline"/>
        </w:rPr>
        <w:t>After all, in a democracy, change in policy and law must have some degree of support by individual citizens in order to be enacted. And once enacted into law, the ethical status of the newly mandated behavioral changes is reinforced</w:t>
      </w:r>
      <w:r w:rsidRPr="00BF18B4">
        <w:rPr>
          <w:sz w:val="16"/>
        </w:rPr>
        <w:t xml:space="preserve">. Now that it is against the law, submitting others to second-hand smoke or endangering infants by not restraining them in </w:t>
      </w:r>
      <w:proofErr w:type="spellStart"/>
      <w:r w:rsidRPr="00BF18B4">
        <w:rPr>
          <w:sz w:val="16"/>
        </w:rPr>
        <w:t>rearfacing</w:t>
      </w:r>
      <w:proofErr w:type="spellEnd"/>
      <w:r w:rsidRPr="00BF18B4">
        <w:rPr>
          <w:sz w:val="16"/>
        </w:rPr>
        <w:t xml:space="preserve"> car </w:t>
      </w:r>
      <w:proofErr w:type="gramStart"/>
      <w:r w:rsidRPr="00BF18B4">
        <w:rPr>
          <w:sz w:val="16"/>
        </w:rPr>
        <w:t>seats,</w:t>
      </w:r>
      <w:proofErr w:type="gramEnd"/>
      <w:r w:rsidRPr="00BF18B4">
        <w:rPr>
          <w:sz w:val="16"/>
        </w:rPr>
        <w:t xml:space="preserve"> is considered to be quite wrong and irresponsible as well as illegal.</w:t>
      </w:r>
    </w:p>
    <w:p w14:paraId="21B93111" w14:textId="77777777" w:rsidR="00D85A2A" w:rsidRPr="00BF18B4" w:rsidRDefault="00D85A2A" w:rsidP="00D85A2A">
      <w:pPr>
        <w:rPr>
          <w:sz w:val="16"/>
        </w:rPr>
      </w:pPr>
      <w:r w:rsidRPr="00BF18B4">
        <w:rPr>
          <w:sz w:val="16"/>
        </w:rPr>
        <w:t xml:space="preserve">Unfortunately, there is a limit to this contagious effect. Environmentalism has created a backlash among certain </w:t>
      </w:r>
      <w:proofErr w:type="spellStart"/>
      <w:r w:rsidRPr="00BF18B4">
        <w:rPr>
          <w:sz w:val="16"/>
        </w:rPr>
        <w:t>segmentsof</w:t>
      </w:r>
      <w:proofErr w:type="spellEnd"/>
      <w:r w:rsidRPr="00BF18B4">
        <w:rPr>
          <w:sz w:val="16"/>
        </w:rPr>
        <w:t xml:space="preserve"> society who feel that their lifestyles are threatened – the mechanized recreationalist, for example. Even more unfortunately, environmentalism has become entangled in partisan politics, associated in the US with ‘liberal’ as opposed to ‘conservative’ political allegiance. Thus in the end, whether we would wish it or not, achieving the changes in human behavior and lifestyle necessary to meet the challenge of global climate change will require changes in policy and law, because a significant sector of society is likely to resist such changes as one dimension of a complex political struggle sometimes characterized as ‘the culture war’.</w:t>
      </w:r>
    </w:p>
    <w:p w14:paraId="589C20F5" w14:textId="77777777" w:rsidR="00D85A2A" w:rsidRPr="00BF18B4" w:rsidRDefault="00D85A2A" w:rsidP="00D85A2A">
      <w:pPr>
        <w:rPr>
          <w:b/>
          <w:u w:val="single"/>
        </w:rPr>
      </w:pPr>
      <w:r w:rsidRPr="00BF18B4">
        <w:rPr>
          <w:sz w:val="16"/>
        </w:rPr>
        <w:t xml:space="preserve">I now conclude. This essay has not been about practical ethics, but about ethical theory. Or to say the same thing in different words, it has been about moral philosophy, not normative morality. </w:t>
      </w:r>
      <w:r w:rsidRPr="00BF18B4">
        <w:rPr>
          <w:rStyle w:val="StyleUnderline"/>
        </w:rPr>
        <w:t>We most certainly have moral obligations to distant future generations. However, we cannot</w:t>
      </w:r>
      <w:r w:rsidRPr="00BF18B4">
        <w:rPr>
          <w:sz w:val="16"/>
        </w:rPr>
        <w:t xml:space="preserve"> – for the reasons I have given here – </w:t>
      </w:r>
      <w:r w:rsidRPr="00BF18B4">
        <w:rPr>
          <w:rStyle w:val="StyleUnderline"/>
        </w:rPr>
        <w:t>conceive of those obligations as obligations to future individuals particularly and severally. Rather, we must conceive of those obligations as obligations to future generations collectively.</w:t>
      </w:r>
      <w:r w:rsidRPr="00BF18B4">
        <w:rPr>
          <w:sz w:val="16"/>
        </w:rPr>
        <w:t xml:space="preserve"> In short, </w:t>
      </w:r>
      <w:r w:rsidRPr="00BF18B4">
        <w:rPr>
          <w:rStyle w:val="StyleUnderline"/>
        </w:rPr>
        <w:t xml:space="preserve">the </w:t>
      </w:r>
      <w:proofErr w:type="spellStart"/>
      <w:r w:rsidRPr="00BF18B4">
        <w:rPr>
          <w:rStyle w:val="StyleUnderline"/>
        </w:rPr>
        <w:t>hyperindividualism</w:t>
      </w:r>
      <w:proofErr w:type="spellEnd"/>
      <w:r w:rsidRPr="00BF18B4">
        <w:rPr>
          <w:rStyle w:val="StyleUnderline"/>
        </w:rPr>
        <w:t xml:space="preserve"> that has characterized the ethical theory dominating Jack-and-Jill moral philosophy for more than two centuries now becomes incoherent when we contemplate our obligations to future generations on the temporal scale – calibrated in centuries and millennia, not years and decades – of global climate change. Implied by the abandonment of an individualistic ontology for an ethics of global climate change is the abandonment of ethical rationalism.</w:t>
      </w:r>
      <w:r w:rsidRPr="00BF18B4">
        <w:rPr>
          <w:sz w:val="16"/>
        </w:rPr>
        <w:t xml:space="preserve"> Both Kantian deontology and utilitarianism derive our moral obligations from the most fundamental law of logic, the law of non-contradiction or self-consistency. </w:t>
      </w:r>
      <w:r w:rsidRPr="00BF18B4">
        <w:rPr>
          <w:rStyle w:val="StyleUnderline"/>
        </w:rPr>
        <w:t xml:space="preserve">Both the spatial and temporal scales of global climate change and the billions of individuals, who have intrinsic value and/or equal interests with our own, swamp our capacity to treat all individual persons, living now and in the future, as ends in </w:t>
      </w:r>
      <w:proofErr w:type="gramStart"/>
      <w:r w:rsidRPr="00BF18B4">
        <w:rPr>
          <w:rStyle w:val="StyleUnderline"/>
        </w:rPr>
        <w:t>themselves</w:t>
      </w:r>
      <w:proofErr w:type="gramEnd"/>
      <w:r w:rsidRPr="00BF18B4">
        <w:rPr>
          <w:rStyle w:val="StyleUnderline"/>
        </w:rPr>
        <w:t>, and/or our capacity to give equal weight to their equal interests</w:t>
      </w:r>
      <w:r w:rsidRPr="00BF18B4">
        <w:rPr>
          <w:sz w:val="16"/>
        </w:rPr>
        <w:t xml:space="preserve">. More deeply, </w:t>
      </w:r>
      <w:r w:rsidRPr="00BF18B4">
        <w:rPr>
          <w:rStyle w:val="StyleUnderline"/>
        </w:rPr>
        <w:t>shifting from an individualistic to a holistic moral ontology, persons are not conceived as externally related social atoms. Our internal relationships – the relationships that make us the persons that we are – are multiple and various, each kind of which plays differently on our finely tuned moral sentiments</w:t>
      </w:r>
      <w:r w:rsidRPr="00BF18B4">
        <w:rPr>
          <w:sz w:val="16"/>
        </w:rPr>
        <w:t xml:space="preserve">. Thus we may be passionately concerned for the global climate of the near future because our loved ones, for whom we passionately care, will have to live in it. We may be passionately concerned about the global climate of the far-flung future because the now contingent and thus indeterminate individual members of distant future generations will be heirs and custodians of human civilization, for which we passionately care. Moreover, </w:t>
      </w:r>
      <w:r w:rsidRPr="00BF18B4">
        <w:rPr>
          <w:rStyle w:val="StyleUnderline"/>
        </w:rPr>
        <w:t xml:space="preserve">we cannot effectively act, as individual moral agents, in such a way as to significantly benefit or harm near-term future generations or to conserve human civilization in the long term. The colossal moral problem presented by the prospect of global climate change demands a shift from ethical individualism to ethical holism in regard to moral agency as well as to </w:t>
      </w:r>
      <w:proofErr w:type="spellStart"/>
      <w:r w:rsidRPr="00BF18B4">
        <w:rPr>
          <w:rStyle w:val="StyleUnderline"/>
        </w:rPr>
        <w:t>patiency</w:t>
      </w:r>
      <w:proofErr w:type="spellEnd"/>
      <w:r w:rsidRPr="00BF18B4">
        <w:rPr>
          <w:rStyle w:val="StyleUnderline"/>
        </w:rPr>
        <w:t>. The only moral agents commensurate with the spatial and temporal scales of global climate change are national governments and for them to be effective in mitigating global climate change, they must act in concert.</w:t>
      </w:r>
    </w:p>
    <w:p w14:paraId="5EB8B046" w14:textId="77777777" w:rsidR="00AB4136" w:rsidRDefault="00AB4136" w:rsidP="00AB4136">
      <w:pPr>
        <w:pStyle w:val="Heading3"/>
      </w:pPr>
      <w:r>
        <w:t>Perm</w:t>
      </w:r>
    </w:p>
    <w:p w14:paraId="6E4F6623" w14:textId="77777777" w:rsidR="00AB4136" w:rsidRDefault="00AB4136" w:rsidP="00AB4136">
      <w:pPr>
        <w:pStyle w:val="Heading4"/>
      </w:pPr>
      <w:r>
        <w:t>Action to restore the environment combined with a new ethical worldview is the only way to ensure a sustainable future.</w:t>
      </w:r>
    </w:p>
    <w:p w14:paraId="770E3E74" w14:textId="01521D18" w:rsidR="00AB4136" w:rsidRDefault="00AB4136" w:rsidP="00AB4136">
      <w:r>
        <w:t xml:space="preserve">Graham </w:t>
      </w:r>
      <w:r w:rsidRPr="008B03EA">
        <w:rPr>
          <w:rStyle w:val="Style13ptBold"/>
        </w:rPr>
        <w:t>Harris</w:t>
      </w:r>
      <w:r>
        <w:t xml:space="preserve"> Adjunct Prf. @ Centre for Environment University of Tasmania </w:t>
      </w:r>
      <w:r w:rsidRPr="008B03EA">
        <w:rPr>
          <w:rStyle w:val="Style13ptBold"/>
        </w:rPr>
        <w:t>‘7</w:t>
      </w:r>
      <w:r>
        <w:t xml:space="preserve"> </w:t>
      </w:r>
      <w:r w:rsidR="00F168D0">
        <w:t>[</w:t>
      </w:r>
      <w:r w:rsidRPr="00F168D0">
        <w:rPr>
          <w:i/>
        </w:rPr>
        <w:t>Seeking Sustainability in an age of complexity</w:t>
      </w:r>
      <w:r>
        <w:t xml:space="preserve"> p. 274-276</w:t>
      </w:r>
      <w:r w:rsidR="00F168D0">
        <w:t>]//JH</w:t>
      </w:r>
    </w:p>
    <w:p w14:paraId="787EDE26" w14:textId="77777777" w:rsidR="00AB4136" w:rsidRPr="00941DE1" w:rsidRDefault="00AB4136" w:rsidP="00AB4136">
      <w:pPr>
        <w:rPr>
          <w:sz w:val="16"/>
        </w:rPr>
      </w:pPr>
      <w:r w:rsidRPr="00941DE1">
        <w:rPr>
          <w:sz w:val="16"/>
        </w:rPr>
        <w:t xml:space="preserve">Pretty well this entire planet is now managed in one way or another; there are few independent pristine areas. From the equator to the poles, everywhere is affected to some degree by climate change and the global transport of various pollutants </w:t>
      </w:r>
      <w:proofErr w:type="gramStart"/>
      <w:r w:rsidRPr="00941DE1">
        <w:rPr>
          <w:sz w:val="16"/>
        </w:rPr>
        <w:t>Ultimately</w:t>
      </w:r>
      <w:proofErr w:type="gramEnd"/>
      <w:r w:rsidRPr="00941DE1">
        <w:rPr>
          <w:sz w:val="16"/>
        </w:rPr>
        <w:t xml:space="preserve">, </w:t>
      </w:r>
      <w:r w:rsidRPr="00941DE1">
        <w:rPr>
          <w:rStyle w:val="TitleChar"/>
        </w:rPr>
        <w:t xml:space="preserve">restoration should be our goal: from an ethical stance, mere management and conservation is not sufficient. </w:t>
      </w:r>
      <w:r w:rsidRPr="00941DE1">
        <w:rPr>
          <w:sz w:val="16"/>
        </w:rPr>
        <w:t xml:space="preserve">This is going to be a very hard task. </w:t>
      </w:r>
      <w:r w:rsidRPr="00941DE1">
        <w:rPr>
          <w:rStyle w:val="TitleChar"/>
        </w:rPr>
        <w:t>Restoration and management require not only understanding of many fundamental processes in landscapes," but also an ability to observe, understand and predict the outcomes of purposeful interventions in catchments and landscapes of various kinds.</w:t>
      </w:r>
      <w:r w:rsidRPr="00941DE1">
        <w:rPr>
          <w:sz w:val="16"/>
        </w:rPr>
        <w:t xml:space="preserve"> I have argued that </w:t>
      </w:r>
      <w:r w:rsidRPr="00941DE1">
        <w:rPr>
          <w:rStyle w:val="TitleChar"/>
        </w:rPr>
        <w:t>there are some fundamental constraints on what we can know about ecological systems and that we must accept that we will always have to act on the basis of imperfect knowledge.</w:t>
      </w:r>
      <w:r w:rsidRPr="00941DE1">
        <w:rPr>
          <w:sz w:val="16"/>
        </w:rPr>
        <w:t xml:space="preserve"> A deeper understanding of the properties of CAS is going to be essential. </w:t>
      </w:r>
      <w:r w:rsidRPr="00941DE1">
        <w:rPr>
          <w:rStyle w:val="TitleChar"/>
        </w:rPr>
        <w:t>The key paradigm shift has been to begin to understand how to link the local to the global: how the actions and interactions of individual agents</w:t>
      </w:r>
      <w:r w:rsidRPr="00941DE1">
        <w:rPr>
          <w:sz w:val="16"/>
        </w:rPr>
        <w:t xml:space="preserve"> (be they organisms or individual people) </w:t>
      </w:r>
      <w:r w:rsidRPr="00941DE1">
        <w:rPr>
          <w:rStyle w:val="TitleChar"/>
        </w:rPr>
        <w:t>can scale up to system properties</w:t>
      </w:r>
      <w:r w:rsidRPr="00941DE1">
        <w:rPr>
          <w:sz w:val="16"/>
        </w:rPr>
        <w:t xml:space="preserve"> .52 Complex systems show the emergence of often quite surprising properties. The traditional approach of science has been reductionist: to take complex entities apart and to seek simple models. CAS </w:t>
      </w:r>
      <w:proofErr w:type="gramStart"/>
      <w:r w:rsidRPr="00941DE1">
        <w:rPr>
          <w:sz w:val="16"/>
        </w:rPr>
        <w:t>require</w:t>
      </w:r>
      <w:proofErr w:type="gramEnd"/>
      <w:r w:rsidRPr="00941DE1">
        <w:rPr>
          <w:sz w:val="16"/>
        </w:rPr>
        <w:t xml:space="preserve"> a quite different approach, which attempts to understand the statistical ensemble properties of the whole system, together with all the extreme events, surprise, emergence and hysteresis that we so often see. </w:t>
      </w:r>
      <w:r w:rsidRPr="00941DE1">
        <w:rPr>
          <w:rStyle w:val="TitleChar"/>
        </w:rPr>
        <w:t>Merely complicated answers to truly complex problems do not suffice. The lessons for sustainability are clear and go beyond science. Human influences on the planet are largely controlled by individual choices and decisions made by people, usually acting on local knowledge.</w:t>
      </w:r>
      <w:r w:rsidRPr="00941DE1">
        <w:rPr>
          <w:sz w:val="16"/>
        </w:rPr>
        <w:t xml:space="preserve"> Farmers, for example, </w:t>
      </w:r>
      <w:proofErr w:type="gramStart"/>
      <w:r w:rsidRPr="00941DE1">
        <w:rPr>
          <w:sz w:val="16"/>
        </w:rPr>
        <w:t>take  individual</w:t>
      </w:r>
      <w:proofErr w:type="gramEnd"/>
      <w:r w:rsidRPr="00941DE1">
        <w:rPr>
          <w:sz w:val="16"/>
        </w:rPr>
        <w:t xml:space="preserve"> decisions about paddock and farm management based on the local climate, soil types and their estimates of risk and financial success The decision making process is complex and recursive, being based on local </w:t>
      </w:r>
      <w:proofErr w:type="spellStart"/>
      <w:r w:rsidRPr="00941DE1">
        <w:rPr>
          <w:sz w:val="16"/>
        </w:rPr>
        <w:t>knowl</w:t>
      </w:r>
      <w:proofErr w:type="spellEnd"/>
      <w:r w:rsidRPr="00941DE1">
        <w:rPr>
          <w:sz w:val="16"/>
        </w:rPr>
        <w:t xml:space="preserve">- edge, on regional patterns of social, economic and ecological processes and or higher-level emergent patterns arising from ethics, value systems and global commodity prices. All human societies have a well-defined sense of place and a long-term memory of landscape and culture.54 Giddens argues that in a world of </w:t>
      </w:r>
      <w:proofErr w:type="spellStart"/>
      <w:r w:rsidRPr="00941DE1">
        <w:rPr>
          <w:sz w:val="16"/>
        </w:rPr>
        <w:t>radicalised</w:t>
      </w:r>
      <w:proofErr w:type="spellEnd"/>
      <w:r w:rsidRPr="00941DE1">
        <w:rPr>
          <w:sz w:val="16"/>
        </w:rPr>
        <w:t xml:space="preserve"> modernism our sense of place is </w:t>
      </w:r>
      <w:proofErr w:type="spellStart"/>
      <w:r w:rsidRPr="00941DE1">
        <w:rPr>
          <w:sz w:val="16"/>
        </w:rPr>
        <w:t>disembedded</w:t>
      </w:r>
      <w:proofErr w:type="spellEnd"/>
      <w:r w:rsidRPr="00941DE1">
        <w:rPr>
          <w:sz w:val="16"/>
        </w:rPr>
        <w:t xml:space="preserve"> and fragmented because social activity is 'lifted out' of its local context and set instead in large-scale expert systems of production, transport and marketing It is easy to see how clashes can arise between different groups (e.g. farmers and conservation- </w:t>
      </w:r>
      <w:proofErr w:type="spellStart"/>
      <w:r w:rsidRPr="00941DE1">
        <w:rPr>
          <w:sz w:val="16"/>
        </w:rPr>
        <w:t>ists</w:t>
      </w:r>
      <w:proofErr w:type="spellEnd"/>
      <w:r w:rsidRPr="00941DE1">
        <w:rPr>
          <w:sz w:val="16"/>
        </w:rPr>
        <w:t xml:space="preserve">) where ethics and values can differ markedly, arising as they do from differ- cut contexts and contingent histories arid memories. There is a clash of 'sense giving' and 'sense receiving' even when listening to the same words." Trust breaks clown. Couple this with a degree of indeterminacy and risk management and the stage is set for problems. With ideas of chaos, CAS and the rejection of pure and instrumental reason floating around in society for the past thirty years or mole it is hardly </w:t>
      </w:r>
      <w:proofErr w:type="spellStart"/>
      <w:r w:rsidRPr="00941DE1">
        <w:rPr>
          <w:sz w:val="16"/>
        </w:rPr>
        <w:t>surpris</w:t>
      </w:r>
      <w:proofErr w:type="spellEnd"/>
      <w:r w:rsidRPr="00941DE1">
        <w:rPr>
          <w:sz w:val="16"/>
        </w:rPr>
        <w:t xml:space="preserve">- </w:t>
      </w:r>
      <w:proofErr w:type="spellStart"/>
      <w:r w:rsidRPr="00941DE1">
        <w:rPr>
          <w:sz w:val="16"/>
        </w:rPr>
        <w:t>ing</w:t>
      </w:r>
      <w:proofErr w:type="spellEnd"/>
      <w:r w:rsidRPr="00941DE1">
        <w:rPr>
          <w:sz w:val="16"/>
        </w:rPr>
        <w:t xml:space="preserve"> that the Western world has moved on beyond the modern era's reliance on concepts of reason, progress and truth. Ecological theory is based on arguments from design, and on concepts of balance and equilibrium. Thus </w:t>
      </w:r>
      <w:r w:rsidRPr="00941DE1">
        <w:rPr>
          <w:rStyle w:val="TitleChar"/>
        </w:rPr>
        <w:t xml:space="preserve">the world of </w:t>
      </w:r>
      <w:proofErr w:type="spellStart"/>
      <w:r w:rsidRPr="00941DE1">
        <w:rPr>
          <w:rStyle w:val="TitleChar"/>
        </w:rPr>
        <w:t>radicalised</w:t>
      </w:r>
      <w:proofErr w:type="spellEnd"/>
      <w:r w:rsidRPr="00941DE1">
        <w:rPr>
          <w:rStyle w:val="TitleChar"/>
        </w:rPr>
        <w:t xml:space="preserve"> modernity </w:t>
      </w:r>
      <w:r w:rsidRPr="00941DE1">
        <w:rPr>
          <w:sz w:val="16"/>
        </w:rPr>
        <w:t xml:space="preserve">as laid out by Giddens </w:t>
      </w:r>
      <w:r w:rsidRPr="00941DE1">
        <w:rPr>
          <w:rStyle w:val="TitleChar"/>
        </w:rPr>
        <w:t>is</w:t>
      </w:r>
      <w:r w:rsidRPr="00941DE1">
        <w:rPr>
          <w:sz w:val="16"/>
        </w:rPr>
        <w:t xml:space="preserve">, as he asserts, </w:t>
      </w:r>
      <w:r w:rsidRPr="00941DE1">
        <w:rPr>
          <w:rStyle w:val="TitleChar"/>
        </w:rPr>
        <w:t xml:space="preserve">a truly radical departure from past epistemologies: a radically new synthesis is emerging. Instead of treating the world as simple, linear and seeking universals, the world is now seen as non-linear-, complex and recursive. Our knowledge is partial and contingent. The modern world has seen dramatic </w:t>
      </w:r>
      <w:proofErr w:type="spellStart"/>
      <w:r w:rsidRPr="00941DE1">
        <w:rPr>
          <w:rStyle w:val="TitleChar"/>
        </w:rPr>
        <w:t>reorganisation</w:t>
      </w:r>
      <w:proofErr w:type="spellEnd"/>
      <w:r w:rsidRPr="00941DE1">
        <w:rPr>
          <w:rStyle w:val="TitleChar"/>
        </w:rPr>
        <w:t xml:space="preserve"> of the human perceptions of space and time Nevertheless, despite the extreme views of some 'postmodernists', who espouse total epistemological. </w:t>
      </w:r>
      <w:proofErr w:type="gramStart"/>
      <w:r w:rsidRPr="00941DE1">
        <w:rPr>
          <w:rStyle w:val="TitleChar"/>
        </w:rPr>
        <w:t>relativity</w:t>
      </w:r>
      <w:proofErr w:type="gramEnd"/>
      <w:r w:rsidRPr="00941DE1">
        <w:rPr>
          <w:rStyle w:val="TitleChar"/>
        </w:rPr>
        <w:t>, there are relationships and physical laws with great predictive power and generality.</w:t>
      </w:r>
      <w:r w:rsidRPr="00941DE1">
        <w:rPr>
          <w:sz w:val="16"/>
        </w:rPr>
        <w:t xml:space="preserve"> These underpin and make possible the biological world of CAS. </w:t>
      </w:r>
      <w:r w:rsidRPr="00941DE1">
        <w:rPr>
          <w:rStyle w:val="TitleChar"/>
        </w:rPr>
        <w:t>We have good foundations to stand on and we must use what we know; even if, for now, it is partial and incomplete.</w:t>
      </w:r>
      <w:r w:rsidRPr="00941DE1">
        <w:rPr>
          <w:sz w:val="16"/>
        </w:rPr>
        <w:t xml:space="preserve"> In the contextual and recursive world of ecology, sociology and economies we should not expect the same degree of universality and predictive power as we see in physics; but 'physics envy' has long been a problem in biology and other related disciplines. </w:t>
      </w:r>
      <w:r w:rsidRPr="00941DE1">
        <w:rPr>
          <w:rStyle w:val="TitleChar"/>
        </w:rPr>
        <w:t xml:space="preserve">What is emerging is a more ethical, contingent set of explanations based more on the data and on experience than on reason and physical theories </w:t>
      </w:r>
      <w:r w:rsidRPr="00941DE1">
        <w:rPr>
          <w:sz w:val="16"/>
        </w:rPr>
        <w:t>w As John Ralston Saul has pointed out</w:t>
      </w:r>
      <w:r w:rsidRPr="00941DE1">
        <w:rPr>
          <w:rStyle w:val="TitleChar"/>
        </w:rPr>
        <w:t xml:space="preserve">, a truly ethical view </w:t>
      </w:r>
      <w:proofErr w:type="spellStart"/>
      <w:r w:rsidRPr="00941DE1">
        <w:rPr>
          <w:rStyle w:val="TitleChar"/>
        </w:rPr>
        <w:t>recognises</w:t>
      </w:r>
      <w:proofErr w:type="spellEnd"/>
      <w:r w:rsidRPr="00941DE1">
        <w:rPr>
          <w:rStyle w:val="TitleChar"/>
        </w:rPr>
        <w:t xml:space="preserve"> the complexity and contingency of this world -- it truly is a form of systems thinking. An ethical world view is air appropriate view</w:t>
      </w:r>
      <w:r w:rsidRPr="00941DE1">
        <w:rPr>
          <w:sz w:val="16"/>
        </w:rPr>
        <w:t xml:space="preserve"> to hold in a world of CAS, </w:t>
      </w:r>
      <w:proofErr w:type="spellStart"/>
      <w:r w:rsidRPr="00941DE1">
        <w:rPr>
          <w:sz w:val="16"/>
        </w:rPr>
        <w:t>recognising</w:t>
      </w:r>
      <w:proofErr w:type="spellEnd"/>
      <w:r w:rsidRPr="00941DE1">
        <w:rPr>
          <w:sz w:val="16"/>
        </w:rPr>
        <w:t xml:space="preserve"> </w:t>
      </w:r>
      <w:r w:rsidRPr="00941DE1">
        <w:rPr>
          <w:rStyle w:val="TitleChar"/>
        </w:rPr>
        <w:t>as it does context, relationship and recursive interaction</w:t>
      </w:r>
      <w:r w:rsidRPr="00941DE1">
        <w:rPr>
          <w:sz w:val="16"/>
        </w:rPr>
        <w:t xml:space="preserve">. To quote Saul, </w:t>
      </w:r>
      <w:r w:rsidRPr="00941DE1">
        <w:rPr>
          <w:rStyle w:val="TitleChar"/>
        </w:rPr>
        <w:t xml:space="preserve">ethics is 'a sense of the other and of inclusive responsibility': an adaptive </w:t>
      </w:r>
      <w:proofErr w:type="gramStart"/>
      <w:r w:rsidRPr="00941DE1">
        <w:rPr>
          <w:rStyle w:val="TitleChar"/>
        </w:rPr>
        <w:t>epistemology  based</w:t>
      </w:r>
      <w:proofErr w:type="gramEnd"/>
      <w:r w:rsidRPr="00941DE1">
        <w:rPr>
          <w:rStyle w:val="TitleChar"/>
        </w:rPr>
        <w:t xml:space="preserve"> on doubt and on justice, equity and fairness.  An ethical approach is also accepting of doubt and ignorance as a useful characteristic of our reality.</w:t>
      </w:r>
      <w:r w:rsidRPr="00941DE1">
        <w:rPr>
          <w:sz w:val="16"/>
        </w:rPr>
        <w:t xml:space="preserve"> For the </w:t>
      </w:r>
      <w:proofErr w:type="spellStart"/>
      <w:r w:rsidRPr="00941DE1">
        <w:rPr>
          <w:sz w:val="16"/>
        </w:rPr>
        <w:t>iCM</w:t>
      </w:r>
      <w:proofErr w:type="spellEnd"/>
      <w:r w:rsidRPr="00941DE1">
        <w:rPr>
          <w:sz w:val="16"/>
        </w:rPr>
        <w:t xml:space="preserve"> process to be successful it requires clear goals and targets for on-ground outcomes, and congruence between the aims and objectives of the various players. </w:t>
      </w:r>
      <w:r w:rsidRPr="00941DE1">
        <w:rPr>
          <w:rStyle w:val="TitleChar"/>
        </w:rPr>
        <w:t xml:space="preserve">Achieving sustainable goals at regional scales increases the level of difficulty; first, there are many players and many aims and objectives to rec- </w:t>
      </w:r>
      <w:proofErr w:type="spellStart"/>
      <w:r w:rsidRPr="00941DE1">
        <w:rPr>
          <w:rStyle w:val="TitleChar"/>
        </w:rPr>
        <w:t>oncile</w:t>
      </w:r>
      <w:proofErr w:type="spellEnd"/>
      <w:r w:rsidRPr="00941DE1">
        <w:rPr>
          <w:rStyle w:val="TitleChar"/>
        </w:rPr>
        <w:t xml:space="preserve"> and second, what must result from any regional resource management plan is a mosaic of land uses and environmental values.</w:t>
      </w:r>
      <w:r w:rsidRPr="00941DE1">
        <w:rPr>
          <w:sz w:val="16"/>
        </w:rPr>
        <w:t xml:space="preserve"> This is the challenge of designing and restoring a complex adaptive system with environmental, social and economic processes and scales overlapping in subtle and interactive ways. </w:t>
      </w:r>
      <w:r w:rsidRPr="00941DE1">
        <w:rPr>
          <w:rStyle w:val="TitleChar"/>
        </w:rPr>
        <w:t xml:space="preserve">All this requires an adaptive management and consultation process that is able to monitor </w:t>
      </w:r>
      <w:proofErr w:type="gramStart"/>
      <w:r w:rsidRPr="00941DE1">
        <w:rPr>
          <w:rStyle w:val="TitleChar"/>
        </w:rPr>
        <w:t>progress,</w:t>
      </w:r>
      <w:proofErr w:type="gramEnd"/>
      <w:r w:rsidRPr="00941DE1">
        <w:rPr>
          <w:rStyle w:val="TitleChar"/>
        </w:rPr>
        <w:t xml:space="preserve"> learn from mistakes and move forward accordingly.</w:t>
      </w:r>
      <w:r w:rsidRPr="00941DE1">
        <w:rPr>
          <w:sz w:val="16"/>
        </w:rPr>
        <w:t xml:space="preserve"> We begin to see why it is so hard to do this in practice.</w:t>
      </w:r>
    </w:p>
    <w:p w14:paraId="361D5B4E" w14:textId="77777777" w:rsidR="00AB4136" w:rsidRPr="00941DE1" w:rsidRDefault="00AB4136" w:rsidP="00AB4136">
      <w:pPr>
        <w:rPr>
          <w:sz w:val="16"/>
        </w:rPr>
      </w:pPr>
      <w:r w:rsidRPr="00941DE1">
        <w:rPr>
          <w:sz w:val="16"/>
        </w:rPr>
        <w:t xml:space="preserve">Norton58 has advocated </w:t>
      </w:r>
      <w:r w:rsidRPr="00941DE1">
        <w:rPr>
          <w:rStyle w:val="TitleChar"/>
        </w:rPr>
        <w:t>the development of a more universal Earth ethic,</w:t>
      </w:r>
      <w:r w:rsidRPr="00941DE1">
        <w:rPr>
          <w:sz w:val="16"/>
        </w:rPr>
        <w:t xml:space="preserve"> which </w:t>
      </w:r>
      <w:r w:rsidRPr="00941DE1">
        <w:rPr>
          <w:rStyle w:val="TitleChar"/>
        </w:rPr>
        <w:t xml:space="preserve">attempts to bridge the gap between the two extremes of instrumental and intrinsic values, and moves beyond objectification and the rise of a </w:t>
      </w:r>
      <w:proofErr w:type="spellStart"/>
      <w:r w:rsidRPr="00941DE1">
        <w:rPr>
          <w:rStyle w:val="TitleChar"/>
        </w:rPr>
        <w:t>globalised</w:t>
      </w:r>
      <w:proofErr w:type="spellEnd"/>
      <w:r w:rsidRPr="00941DE1">
        <w:rPr>
          <w:rStyle w:val="TitleChar"/>
        </w:rPr>
        <w:t xml:space="preserve"> 'placeless' set of</w:t>
      </w:r>
      <w:r w:rsidRPr="00941DE1">
        <w:rPr>
          <w:sz w:val="16"/>
        </w:rPr>
        <w:t xml:space="preserve"> (largely economic) </w:t>
      </w:r>
      <w:r w:rsidRPr="00941DE1">
        <w:rPr>
          <w:rStyle w:val="TitleChar"/>
        </w:rPr>
        <w:t>values.</w:t>
      </w:r>
      <w:r w:rsidRPr="00941DE1">
        <w:rPr>
          <w:sz w:val="16"/>
        </w:rPr>
        <w:t xml:space="preserve"> Norton argues that </w:t>
      </w:r>
      <w:r w:rsidRPr="00941DE1">
        <w:rPr>
          <w:rStyle w:val="TitleChar"/>
        </w:rPr>
        <w:t>it is essential that we move beyond the arguments between adherents of the two philosophies, that we cease trying to sort types of capital and that we value the uniqueness of place. He places value in discussions and debates over possible trajectories and processes that increase resilience and suggests an 'adaptive management model as a way of understanding human-nature interactions from the viewpoint of a community adapting to a larger, changing eco-physical system</w:t>
      </w:r>
      <w:r w:rsidRPr="00941DE1">
        <w:rPr>
          <w:sz w:val="16"/>
        </w:rPr>
        <w:t>.59 Strong sustain- ability and intergenerational equity are ensured through a sense of responsibility ('a sense of the other and of shared responsibility') and through monitoring of progress, deliberative processes and the inclusion of other values</w:t>
      </w:r>
      <w:r w:rsidRPr="00941DE1">
        <w:rPr>
          <w:rStyle w:val="TitleChar"/>
        </w:rPr>
        <w:t>. A new world</w:t>
      </w:r>
      <w:r w:rsidRPr="00941DE1">
        <w:rPr>
          <w:sz w:val="16"/>
        </w:rPr>
        <w:t xml:space="preserve"> order </w:t>
      </w:r>
      <w:r w:rsidRPr="00941DE1">
        <w:rPr>
          <w:rStyle w:val="TitleChar"/>
        </w:rPr>
        <w:t>is emerging from the shadows.</w:t>
      </w:r>
      <w:r w:rsidRPr="00941DE1">
        <w:rPr>
          <w:sz w:val="16"/>
        </w:rPr>
        <w:t xml:space="preserve"> It is a world with a different set of values from the instrumentalist, corporatist world of </w:t>
      </w:r>
      <w:proofErr w:type="spellStart"/>
      <w:r w:rsidRPr="00941DE1">
        <w:rPr>
          <w:sz w:val="16"/>
        </w:rPr>
        <w:t>globalisation</w:t>
      </w:r>
      <w:proofErr w:type="spellEnd"/>
      <w:r w:rsidRPr="00941DE1">
        <w:rPr>
          <w:sz w:val="16"/>
        </w:rPr>
        <w:t xml:space="preserve">, economic efficiency, profit and shareholder value. </w:t>
      </w:r>
      <w:r w:rsidRPr="00941DE1">
        <w:rPr>
          <w:rStyle w:val="TitleChar"/>
        </w:rPr>
        <w:t xml:space="preserve">It is a more ethical world - a world of systems thinking - that </w:t>
      </w:r>
      <w:proofErr w:type="spellStart"/>
      <w:r w:rsidRPr="00941DE1">
        <w:rPr>
          <w:rStyle w:val="TitleChar"/>
        </w:rPr>
        <w:t>recognises</w:t>
      </w:r>
      <w:proofErr w:type="spellEnd"/>
      <w:r w:rsidRPr="00941DE1">
        <w:rPr>
          <w:rStyle w:val="TitleChar"/>
        </w:rPr>
        <w:t xml:space="preserve"> and indeed exploits bounded complexity and variability instead of trying to control or eliminate it</w:t>
      </w:r>
      <w:r w:rsidRPr="00941DE1">
        <w:rPr>
          <w:sz w:val="16"/>
        </w:rPr>
        <w:t xml:space="preserve">, </w:t>
      </w:r>
      <w:proofErr w:type="gramStart"/>
      <w:r w:rsidRPr="00941DE1">
        <w:rPr>
          <w:sz w:val="16"/>
        </w:rPr>
        <w:t>A</w:t>
      </w:r>
      <w:proofErr w:type="gramEnd"/>
      <w:r w:rsidRPr="00941DE1">
        <w:rPr>
          <w:sz w:val="16"/>
        </w:rPr>
        <w:t xml:space="preserve"> 'triple bottom line' world requires profitability, variability, diversity and compassion.</w:t>
      </w:r>
      <w:r w:rsidRPr="00941DE1">
        <w:rPr>
          <w:rStyle w:val="TitleChar"/>
        </w:rPr>
        <w:t xml:space="preserve"> It will be a world in which CAS are understood and in some cases guided towards more sustainable futures.</w:t>
      </w:r>
    </w:p>
    <w:p w14:paraId="1F4490C9" w14:textId="77777777" w:rsidR="00AB4136" w:rsidRDefault="00AB4136" w:rsidP="00AB4136">
      <w:pPr>
        <w:pStyle w:val="Heading4"/>
      </w:pPr>
      <w:r>
        <w:t xml:space="preserve">A combination of ethical discourse and pragmatic policy is </w:t>
      </w:r>
      <w:proofErr w:type="gramStart"/>
      <w:r>
        <w:t>key</w:t>
      </w:r>
      <w:proofErr w:type="gramEnd"/>
      <w:r>
        <w:t xml:space="preserve"> to mitigate climate change. </w:t>
      </w:r>
    </w:p>
    <w:p w14:paraId="24733382" w14:textId="4632CF80" w:rsidR="00AB4136" w:rsidRPr="00344DB5" w:rsidRDefault="00AB4136" w:rsidP="00AB4136">
      <w:pPr>
        <w:rPr>
          <w:rFonts w:ascii="Arial" w:hAnsi="Arial" w:cs="Arial"/>
          <w:color w:val="222222"/>
          <w:sz w:val="20"/>
          <w:szCs w:val="20"/>
          <w:shd w:val="clear" w:color="auto" w:fill="FFFFFF"/>
        </w:rPr>
      </w:pPr>
      <w:r w:rsidRPr="00344DB5">
        <w:t>Menno</w:t>
      </w:r>
      <w:r>
        <w:rPr>
          <w:rStyle w:val="Style13ptBold"/>
        </w:rPr>
        <w:t xml:space="preserve"> </w:t>
      </w:r>
      <w:proofErr w:type="spellStart"/>
      <w:r w:rsidRPr="006F1589">
        <w:rPr>
          <w:rStyle w:val="Style13ptBold"/>
        </w:rPr>
        <w:t>Kamminga</w:t>
      </w:r>
      <w:proofErr w:type="spellEnd"/>
      <w:r w:rsidRPr="006F1589">
        <w:rPr>
          <w:rStyle w:val="Style13ptBold"/>
        </w:rPr>
        <w:t> </w:t>
      </w:r>
      <w:r w:rsidRPr="00344DB5">
        <w:t>IR @ Groningen (Netherlands) </w:t>
      </w:r>
      <w:r w:rsidRPr="00344DB5">
        <w:rPr>
          <w:rStyle w:val="Style13ptBold"/>
        </w:rPr>
        <w:t>‘8</w:t>
      </w:r>
      <w:r w:rsidRPr="00344DB5">
        <w:t> “The Ethics of Climate Politics: four modes of moral discourse” Environmental Politics 17 (4) p.673-692]</w:t>
      </w:r>
      <w:r w:rsidR="00F168D0">
        <w:t>//JH</w:t>
      </w:r>
    </w:p>
    <w:p w14:paraId="728BB673" w14:textId="77777777" w:rsidR="00AB4136" w:rsidRPr="00344DB5" w:rsidRDefault="00AB4136" w:rsidP="00AB4136">
      <w:pPr>
        <w:rPr>
          <w:rStyle w:val="TitleChar"/>
        </w:rPr>
      </w:pPr>
      <w:r w:rsidRPr="00344DB5">
        <w:rPr>
          <w:sz w:val="16"/>
        </w:rPr>
        <w:t>One might think that climate ‘ethics’ naturally means a moral-philosophical search for (deontological or utilitarian) principles of justice as regards the distribution of burdens (and beneﬁts) of global climate change between and within generations. Thus, Stephen Gardiner (2004, pp. 578–579) holds that ‘[t]he core ethical issue concerning global warming is that of how to allocate the costs and beneﬁts of greenhouse gas emissions and abatement’. Peter Singer (2006, p. 415) puts it like this: ‘Climate change is an ethical issue, because it involves the distribution of a scarce resource – the capacity of the atmosphere to absorb our waste gases without producing consequences that no one wants.’ Yet, taking climate ethics as an exercise in (international) political philosophy (see Rawls 1999)</w:t>
      </w:r>
      <w:proofErr w:type="gramStart"/>
      <w:r w:rsidRPr="00344DB5">
        <w:rPr>
          <w:sz w:val="16"/>
        </w:rPr>
        <w:t>,</w:t>
      </w:r>
      <w:proofErr w:type="gramEnd"/>
      <w:r w:rsidRPr="00344DB5">
        <w:rPr>
          <w:sz w:val="16"/>
        </w:rPr>
        <w:t xml:space="preserve"> I argue that</w:t>
      </w:r>
      <w:r w:rsidRPr="00344DB5">
        <w:rPr>
          <w:rStyle w:val="TitleChar"/>
        </w:rPr>
        <w:t xml:space="preserve"> to limit the ethics of climate politics to a ‘technical-ethical’ discourse about justice would be unwarranted.</w:t>
      </w:r>
      <w:r w:rsidRPr="00344DB5">
        <w:rPr>
          <w:sz w:val="16"/>
        </w:rPr>
        <w:t xml:space="preserve"> </w:t>
      </w:r>
      <w:r w:rsidRPr="00344DB5">
        <w:rPr>
          <w:rStyle w:val="TitleChar"/>
        </w:rPr>
        <w:t>‘Abstract’ ethical discourse is not suﬃcient, although neither is narrative, policy, or prophetic discourse.</w:t>
      </w:r>
    </w:p>
    <w:p w14:paraId="74E34AC4" w14:textId="77777777" w:rsidR="00AB4136" w:rsidRPr="00344DB5" w:rsidRDefault="00AB4136" w:rsidP="00AB4136">
      <w:pPr>
        <w:rPr>
          <w:sz w:val="16"/>
        </w:rPr>
      </w:pPr>
      <w:r w:rsidRPr="00344DB5">
        <w:rPr>
          <w:sz w:val="16"/>
        </w:rPr>
        <w:t>Accordingly</w:t>
      </w:r>
      <w:r w:rsidRPr="00344DB5">
        <w:rPr>
          <w:rStyle w:val="TitleChar"/>
        </w:rPr>
        <w:t xml:space="preserve">, I propose a conception of climate ethics that is pluralist: broad and interdisciplinary, yet presumably also </w:t>
      </w:r>
      <w:proofErr w:type="spellStart"/>
      <w:r w:rsidRPr="00344DB5">
        <w:rPr>
          <w:rStyle w:val="TitleChar"/>
        </w:rPr>
        <w:t>conﬂictual</w:t>
      </w:r>
      <w:proofErr w:type="spellEnd"/>
      <w:r w:rsidRPr="00344DB5">
        <w:rPr>
          <w:rStyle w:val="TitleChar"/>
        </w:rPr>
        <w:t xml:space="preserve"> and tragic. </w:t>
      </w:r>
      <w:r w:rsidRPr="00344DB5">
        <w:rPr>
          <w:sz w:val="16"/>
        </w:rPr>
        <w:t xml:space="preserve">While </w:t>
      </w:r>
      <w:r w:rsidRPr="00344DB5">
        <w:rPr>
          <w:rStyle w:val="TitleChar"/>
        </w:rPr>
        <w:t xml:space="preserve">compromises between various perspectives may be acceptable and perhaps even necessary, an adequate climate ethics is </w:t>
      </w:r>
      <w:proofErr w:type="spellStart"/>
      <w:r w:rsidRPr="00344DB5">
        <w:rPr>
          <w:rStyle w:val="TitleChar"/>
        </w:rPr>
        <w:t>characterised</w:t>
      </w:r>
      <w:proofErr w:type="spellEnd"/>
      <w:r w:rsidRPr="00344DB5">
        <w:rPr>
          <w:rStyle w:val="TitleChar"/>
        </w:rPr>
        <w:t xml:space="preserve"> by modes of moral discourse that each have their strengths and shortcomings, and interact with each other on the basis of co-existence and competition without the prospect of fusion.</w:t>
      </w:r>
    </w:p>
    <w:p w14:paraId="4EB83E1C" w14:textId="77777777" w:rsidR="00AB4136" w:rsidRPr="00344DB5" w:rsidRDefault="00AB4136" w:rsidP="00AB4136">
      <w:pPr>
        <w:rPr>
          <w:rStyle w:val="TitleChar"/>
        </w:rPr>
      </w:pPr>
      <w:r w:rsidRPr="00344DB5">
        <w:rPr>
          <w:sz w:val="16"/>
        </w:rPr>
        <w:t xml:space="preserve">I aim to reconstruct the various positions along the following guidelines. </w:t>
      </w:r>
      <w:r w:rsidRPr="00344DB5">
        <w:rPr>
          <w:rStyle w:val="TitleChar"/>
        </w:rPr>
        <w:t>If they are to operate critically, the moral discourse positions and the resulting conception of climate ethics must be theoretically founded and relevant to, but also ultimately independent of, the factual existence of (human-induced) global warming. A philosophical model of climate politics must have meaning even in the unlikely case that the ‘climate sceptics’ turn out to be right in the end.</w:t>
      </w:r>
    </w:p>
    <w:p w14:paraId="0D338A39" w14:textId="77777777" w:rsidR="00BB6A1A" w:rsidRDefault="009B05CE" w:rsidP="009B05CE">
      <w:pPr>
        <w:pStyle w:val="Heading1"/>
      </w:pPr>
      <w:r>
        <w:t>Consumption K Updates</w:t>
      </w:r>
    </w:p>
    <w:p w14:paraId="0D4A5C37" w14:textId="77777777" w:rsidR="009B05CE" w:rsidRDefault="00B335B6" w:rsidP="009B05CE">
      <w:pPr>
        <w:pStyle w:val="Heading2"/>
      </w:pPr>
      <w:r>
        <w:t>K</w:t>
      </w:r>
    </w:p>
    <w:p w14:paraId="78C06399" w14:textId="77777777" w:rsidR="009B05CE" w:rsidRDefault="009B05CE" w:rsidP="009B05CE">
      <w:pPr>
        <w:pStyle w:val="Heading3"/>
      </w:pPr>
      <w:r>
        <w:t>Link – ‘Green’ Energy</w:t>
      </w:r>
    </w:p>
    <w:p w14:paraId="07B9D893" w14:textId="77777777" w:rsidR="009B05CE" w:rsidRDefault="009B05CE" w:rsidP="009B05CE">
      <w:pPr>
        <w:pStyle w:val="Heading4"/>
      </w:pPr>
      <w:r>
        <w:t xml:space="preserve">‘Green’ energy companies simply further the exploitation and commodification of nature – they open up new areas for engineering of our world and turn nature into a factory. </w:t>
      </w:r>
    </w:p>
    <w:p w14:paraId="7FB639C5" w14:textId="264F3AAB" w:rsidR="009B05CE" w:rsidRDefault="009B05CE" w:rsidP="009B05CE">
      <w:r>
        <w:t xml:space="preserve">Frederick </w:t>
      </w:r>
      <w:r w:rsidRPr="001600AA">
        <w:rPr>
          <w:rStyle w:val="Style13ptBold"/>
        </w:rPr>
        <w:t>Buell</w:t>
      </w:r>
      <w:r>
        <w:t xml:space="preserve">, professor of English and cultural studies at Queens College/CUNY, </w:t>
      </w:r>
      <w:r w:rsidRPr="001600AA">
        <w:rPr>
          <w:rStyle w:val="Style13ptBold"/>
        </w:rPr>
        <w:t>03</w:t>
      </w:r>
      <w:r>
        <w:rPr>
          <w:rStyle w:val="Style13ptBold"/>
        </w:rPr>
        <w:t xml:space="preserve"> </w:t>
      </w:r>
      <w:r>
        <w:t>[</w:t>
      </w:r>
      <w:r>
        <w:rPr>
          <w:i/>
        </w:rPr>
        <w:t>From Apocalypse to Way of Life,</w:t>
      </w:r>
      <w:r>
        <w:t xml:space="preserve"> 2003, p.153]</w:t>
      </w:r>
      <w:r w:rsidR="00F168D0">
        <w:t>//JH</w:t>
      </w:r>
    </w:p>
    <w:p w14:paraId="0CD32784" w14:textId="77777777" w:rsidR="009B05CE" w:rsidRPr="00243061" w:rsidRDefault="009B05CE" w:rsidP="009B05CE">
      <w:pPr>
        <w:rPr>
          <w:b/>
          <w:u w:val="single"/>
        </w:rPr>
      </w:pPr>
      <w:r w:rsidRPr="00024211">
        <w:rPr>
          <w:sz w:val="16"/>
        </w:rPr>
        <w:t xml:space="preserve">In fact, however, </w:t>
      </w:r>
      <w:r w:rsidRPr="00024211">
        <w:rPr>
          <w:rStyle w:val="TitleChar"/>
        </w:rPr>
        <w:t xml:space="preserve">while making claims like these, postmodern industries often speed up rather than alter many of the ecologically and socially troubling effects of </w:t>
      </w:r>
      <w:proofErr w:type="spellStart"/>
      <w:r w:rsidRPr="00024211">
        <w:rPr>
          <w:rStyle w:val="TitleChar"/>
        </w:rPr>
        <w:t>hypermodernization</w:t>
      </w:r>
      <w:proofErr w:type="spellEnd"/>
      <w:r w:rsidRPr="00024211">
        <w:rPr>
          <w:sz w:val="16"/>
        </w:rPr>
        <w:t xml:space="preserve">. </w:t>
      </w:r>
      <w:r w:rsidRPr="00024211">
        <w:rPr>
          <w:rStyle w:val="TitleChar"/>
        </w:rPr>
        <w:t xml:space="preserve">They open up dramatic new areas for human engineering of the physical world; they turn nature more and more into a factory; make organisms and microbes into machines; distance people further than ever before from appreciation and experience of nature; erase </w:t>
      </w:r>
      <w:proofErr w:type="spellStart"/>
      <w:r w:rsidRPr="00024211">
        <w:rPr>
          <w:rStyle w:val="TitleChar"/>
        </w:rPr>
        <w:t>rurality</w:t>
      </w:r>
      <w:proofErr w:type="spellEnd"/>
      <w:r w:rsidRPr="00024211">
        <w:rPr>
          <w:rStyle w:val="TitleChar"/>
        </w:rPr>
        <w:t xml:space="preserve"> and urbanize both the agrarian and the micro-worlds; and reduce biodiversity. </w:t>
      </w:r>
      <w:r w:rsidRPr="00024211">
        <w:rPr>
          <w:sz w:val="16"/>
        </w:rPr>
        <w:t xml:space="preserve">As well, </w:t>
      </w:r>
      <w:r w:rsidRPr="00024211">
        <w:rPr>
          <w:rStyle w:val="TitleChar"/>
        </w:rPr>
        <w:t>they dismantle nature's last barriers to human intervention, such as the integrity of species, the slowness of evolution, and the "otherness" of "life"; turn more and more of the commons into the products and property of individuals; open vast new areas of the environment (globally and microscopically) to capitalist exploitation and commodification; and consolidate social power and</w:t>
      </w:r>
      <w:r>
        <w:rPr>
          <w:rStyle w:val="TitleChar"/>
        </w:rPr>
        <w:t xml:space="preserve"> </w:t>
      </w:r>
      <w:r w:rsidRPr="00024211">
        <w:rPr>
          <w:rStyle w:val="TitleChar"/>
        </w:rPr>
        <w:t>wealth into fewer hands.</w:t>
      </w:r>
    </w:p>
    <w:p w14:paraId="1B9FAAA1" w14:textId="77777777" w:rsidR="00A2458F" w:rsidRDefault="00A2458F" w:rsidP="009B05CE">
      <w:pPr>
        <w:pStyle w:val="Heading3"/>
      </w:pPr>
      <w:r>
        <w:t>Impact – Devaluation of Nature</w:t>
      </w:r>
    </w:p>
    <w:p w14:paraId="57619464" w14:textId="77777777" w:rsidR="00A2458F" w:rsidRPr="0052116D" w:rsidRDefault="00A2458F" w:rsidP="00A2458F">
      <w:pPr>
        <w:pStyle w:val="Heading4"/>
        <w:rPr>
          <w:rStyle w:val="Style13ptBold"/>
          <w:b/>
          <w:bCs w:val="0"/>
          <w:sz w:val="28"/>
        </w:rPr>
      </w:pPr>
      <w:r>
        <w:rPr>
          <w:rStyle w:val="Style13ptBold"/>
          <w:b/>
          <w:sz w:val="28"/>
        </w:rPr>
        <w:t xml:space="preserve">The affirmative practices climate change risk assessment in a technological society - confines the phenomenon to a series of scientific and technical concerns and makes nature incidental to human social existence. </w:t>
      </w:r>
    </w:p>
    <w:p w14:paraId="5586991E" w14:textId="488A76E8" w:rsidR="00A2458F" w:rsidRDefault="00A2458F" w:rsidP="00A2458F">
      <w:r w:rsidRPr="00377EFF">
        <w:rPr>
          <w:rStyle w:val="Style13ptBold"/>
        </w:rPr>
        <w:t>Byrne and Glover 5</w:t>
      </w:r>
      <w:r>
        <w:t>—*John Byrne Center for Energy and Environmental Policy @ Delaware and **Leigh Glover Center for Energy and Environmental Policy at Delaware [“</w:t>
      </w:r>
      <w:proofErr w:type="spellStart"/>
      <w:r>
        <w:t>Ellul</w:t>
      </w:r>
      <w:proofErr w:type="spellEnd"/>
      <w:r>
        <w:t xml:space="preserve"> and the Weather,” Bulletin of Science, Technology &amp; Society, Vol. 25, No. 1 p.11-12]</w:t>
      </w:r>
      <w:r w:rsidR="00F168D0">
        <w:t>//JH</w:t>
      </w:r>
    </w:p>
    <w:p w14:paraId="27ACF71B" w14:textId="77777777" w:rsidR="00A2458F" w:rsidRPr="00A2458F" w:rsidRDefault="00A2458F" w:rsidP="00A2458F">
      <w:pPr>
        <w:rPr>
          <w:sz w:val="16"/>
        </w:rPr>
      </w:pPr>
      <w:proofErr w:type="spellStart"/>
      <w:r w:rsidRPr="00377EFF">
        <w:rPr>
          <w:sz w:val="16"/>
        </w:rPr>
        <w:t>Ellul</w:t>
      </w:r>
      <w:proofErr w:type="spellEnd"/>
      <w:r w:rsidRPr="00377EFF">
        <w:rPr>
          <w:sz w:val="16"/>
        </w:rPr>
        <w:t xml:space="preserve"> welcomed Engels’s argument that </w:t>
      </w:r>
      <w:r w:rsidRPr="00377EFF">
        <w:rPr>
          <w:rStyle w:val="TitleChar"/>
        </w:rPr>
        <w:t>the quantitative presence of social practices, values, and ideas can, with time, alter the qualitative experience of society.</w:t>
      </w:r>
      <w:r w:rsidRPr="00377EFF">
        <w:rPr>
          <w:sz w:val="16"/>
        </w:rPr>
        <w:t xml:space="preserve"> </w:t>
      </w:r>
      <w:r w:rsidRPr="00377EFF">
        <w:rPr>
          <w:rStyle w:val="TitleChar"/>
        </w:rPr>
        <w:t>Of particular interest</w:t>
      </w:r>
      <w:r w:rsidRPr="00377EFF">
        <w:rPr>
          <w:sz w:val="16"/>
        </w:rPr>
        <w:t xml:space="preserve"> for </w:t>
      </w:r>
      <w:proofErr w:type="spellStart"/>
      <w:r w:rsidRPr="00377EFF">
        <w:rPr>
          <w:rStyle w:val="TitleChar"/>
        </w:rPr>
        <w:t>Ellul</w:t>
      </w:r>
      <w:proofErr w:type="spellEnd"/>
      <w:r w:rsidRPr="00377EFF">
        <w:rPr>
          <w:rStyle w:val="TitleChar"/>
        </w:rPr>
        <w:t xml:space="preserve"> were several centuries of promotion of rationality, artificiality and order into every facet of society from philosophy to law, economic production, state administration, and military organization—and from the realm of ideas and ideologies to operating principles of institutions. One result</w:t>
      </w:r>
      <w:r w:rsidRPr="00377EFF">
        <w:rPr>
          <w:sz w:val="16"/>
        </w:rPr>
        <w:t xml:space="preserve"> of their pervasiveness </w:t>
      </w:r>
      <w:r w:rsidRPr="00377EFF">
        <w:rPr>
          <w:rStyle w:val="TitleChar"/>
        </w:rPr>
        <w:t>is an altered sense of social reality, in which nature becomes incidental to the human drama</w:t>
      </w:r>
      <w:r w:rsidRPr="00377EFF">
        <w:rPr>
          <w:sz w:val="16"/>
        </w:rPr>
        <w:t xml:space="preserve"> (Byrne, Glover, et al., 2002). </w:t>
      </w:r>
      <w:r w:rsidRPr="00377EFF">
        <w:rPr>
          <w:rStyle w:val="TitleChar"/>
        </w:rPr>
        <w:t>Social existence outside nature’s constraints and, eventually, its rules, is a defining feature of technological society</w:t>
      </w:r>
      <w:r w:rsidRPr="00377EFF">
        <w:rPr>
          <w:sz w:val="16"/>
        </w:rPr>
        <w:t xml:space="preserve"> for </w:t>
      </w:r>
      <w:proofErr w:type="spellStart"/>
      <w:r w:rsidRPr="00377EFF">
        <w:rPr>
          <w:sz w:val="16"/>
        </w:rPr>
        <w:t>Ellul</w:t>
      </w:r>
      <w:proofErr w:type="spellEnd"/>
      <w:r w:rsidRPr="00377EFF">
        <w:rPr>
          <w:sz w:val="16"/>
        </w:rPr>
        <w:t xml:space="preserve">. What </w:t>
      </w:r>
      <w:proofErr w:type="spellStart"/>
      <w:r w:rsidRPr="00377EFF">
        <w:rPr>
          <w:sz w:val="16"/>
        </w:rPr>
        <w:t>Ellul</w:t>
      </w:r>
      <w:proofErr w:type="spellEnd"/>
      <w:r w:rsidRPr="00377EFF">
        <w:rPr>
          <w:sz w:val="16"/>
        </w:rPr>
        <w:t xml:space="preserve"> (1964) referred to as </w:t>
      </w:r>
      <w:r w:rsidRPr="00377EFF">
        <w:rPr>
          <w:rStyle w:val="TitleChar"/>
        </w:rPr>
        <w:t>modern technique’s “monism”</w:t>
      </w:r>
      <w:r w:rsidRPr="00377EFF">
        <w:rPr>
          <w:sz w:val="16"/>
        </w:rPr>
        <w:t xml:space="preserve"> (pp. 94-111) </w:t>
      </w:r>
      <w:r w:rsidRPr="00377EFF">
        <w:rPr>
          <w:rStyle w:val="TitleChar"/>
        </w:rPr>
        <w:t>insulates the ideas of rationality, artificiality, and order, and their ideal status in modernity, from external assessment—each is justified in its own terms. Social or ecological effect is measured by these self-same criteria, leaving no context for social reality</w:t>
      </w:r>
      <w:r w:rsidRPr="00377EFF">
        <w:rPr>
          <w:sz w:val="16"/>
        </w:rPr>
        <w:t xml:space="preserve"> (or the experience of social reality) that is </w:t>
      </w:r>
      <w:r w:rsidRPr="00377EFF">
        <w:rPr>
          <w:rStyle w:val="TitleChar"/>
        </w:rPr>
        <w:t>apart from the rational, artificial order automatically being built by self-augmenting technological progress</w:t>
      </w:r>
      <w:r w:rsidRPr="00377EFF">
        <w:rPr>
          <w:sz w:val="16"/>
        </w:rPr>
        <w:t xml:space="preserve"> (</w:t>
      </w:r>
      <w:proofErr w:type="spellStart"/>
      <w:r w:rsidRPr="00377EFF">
        <w:rPr>
          <w:sz w:val="16"/>
        </w:rPr>
        <w:t>Ellul</w:t>
      </w:r>
      <w:proofErr w:type="spellEnd"/>
      <w:r w:rsidRPr="00377EFF">
        <w:rPr>
          <w:sz w:val="16"/>
        </w:rPr>
        <w:t xml:space="preserve">, 1964, pp. 79-94). </w:t>
      </w:r>
      <w:r w:rsidRPr="00377EFF">
        <w:rPr>
          <w:rStyle w:val="TitleChar"/>
        </w:rPr>
        <w:t>The cognition of climate change occurs in this monist social reality.</w:t>
      </w:r>
      <w:r w:rsidRPr="00377EFF">
        <w:rPr>
          <w:sz w:val="16"/>
        </w:rPr>
        <w:t xml:space="preserve"> Of course, even moderns understand the social vulnerabilities that might accompany storm surges and sea-level rise, increased climatic extremes, and ecological catastrophe. Still, </w:t>
      </w:r>
      <w:r w:rsidRPr="00377EFF">
        <w:rPr>
          <w:rStyle w:val="TitleChar"/>
        </w:rPr>
        <w:t>climate change, in technological society, is not a problem per se. Having abandoned nature as the arbiter of social reality in favor of rationality, artificiality, and order, modern thinking confines the phenomenon to a series of scientific and technical concerns</w:t>
      </w:r>
      <w:r w:rsidRPr="00377EFF">
        <w:rPr>
          <w:sz w:val="16"/>
        </w:rPr>
        <w:t xml:space="preserve">: Can it be proved? What are its physical consequences? </w:t>
      </w:r>
      <w:proofErr w:type="gramStart"/>
      <w:r w:rsidRPr="00377EFF">
        <w:rPr>
          <w:sz w:val="16"/>
        </w:rPr>
        <w:t>Its social consequences?</w:t>
      </w:r>
      <w:proofErr w:type="gramEnd"/>
      <w:r w:rsidRPr="00377EFF">
        <w:rPr>
          <w:sz w:val="16"/>
        </w:rPr>
        <w:t xml:space="preserve"> What are the economic benefits and costs of addressing these consequences? Is adaptation to climate change, or mitigation of the problem the superior response? The IPCC and FCCC machinery are filled with such questions, and the two processes manage legions of researchers, modelers, and economists in the quest for answers. In this regard, </w:t>
      </w:r>
      <w:proofErr w:type="spellStart"/>
      <w:r w:rsidRPr="00377EFF">
        <w:rPr>
          <w:rStyle w:val="TitleChar"/>
        </w:rPr>
        <w:t>Ellul’s</w:t>
      </w:r>
      <w:proofErr w:type="spellEnd"/>
      <w:r w:rsidRPr="00377EFF">
        <w:rPr>
          <w:rStyle w:val="TitleChar"/>
        </w:rPr>
        <w:t xml:space="preserve"> analysis of our era points to the distinctness of climate change. Through this</w:t>
      </w:r>
      <w:r w:rsidRPr="00377EFF">
        <w:rPr>
          <w:sz w:val="16"/>
        </w:rPr>
        <w:t xml:space="preserve"> phenomenon, </w:t>
      </w:r>
      <w:r w:rsidRPr="00377EFF">
        <w:rPr>
          <w:rStyle w:val="TitleChar"/>
        </w:rPr>
        <w:t>we discover how social reality has overcome past fears of natural constraints and has even overcome the need to respect nature’s rules.</w:t>
      </w:r>
      <w:r w:rsidRPr="00377EFF">
        <w:rPr>
          <w:sz w:val="16"/>
        </w:rPr>
        <w:t xml:space="preserve"> </w:t>
      </w:r>
      <w:r w:rsidRPr="00377EFF">
        <w:rPr>
          <w:rStyle w:val="TitleChar"/>
        </w:rPr>
        <w:t>A global threat from nature can now, confidently, be assigned for study. Modernity is experiencing climate change as a research question</w:t>
      </w:r>
      <w:r w:rsidRPr="00377EFF">
        <w:rPr>
          <w:sz w:val="16"/>
        </w:rPr>
        <w:t>.</w:t>
      </w:r>
    </w:p>
    <w:p w14:paraId="31908D2B" w14:textId="77777777" w:rsidR="009B05CE" w:rsidRDefault="00A2458F" w:rsidP="009B05CE">
      <w:pPr>
        <w:pStyle w:val="Heading3"/>
      </w:pPr>
      <w:r>
        <w:t xml:space="preserve">Impact - </w:t>
      </w:r>
      <w:r w:rsidR="009B05CE">
        <w:t>Turns Case</w:t>
      </w:r>
    </w:p>
    <w:p w14:paraId="1184739B" w14:textId="77777777" w:rsidR="009B05CE" w:rsidRDefault="009B05CE" w:rsidP="009B05CE">
      <w:pPr>
        <w:pStyle w:val="Heading4"/>
      </w:pPr>
      <w:r>
        <w:t xml:space="preserve">The </w:t>
      </w:r>
      <w:proofErr w:type="spellStart"/>
      <w:r>
        <w:t>aff</w:t>
      </w:r>
      <w:proofErr w:type="spellEnd"/>
      <w:r>
        <w:t xml:space="preserve"> acts through an consumerist economics of depletion – the assumption that technology will always find substitutes for the parts of nature we destroy is inherently expansionist and leads to ecological decline.</w:t>
      </w:r>
    </w:p>
    <w:p w14:paraId="2153B1A4" w14:textId="03007262" w:rsidR="009B05CE" w:rsidRDefault="009B05CE" w:rsidP="009B05CE">
      <w:proofErr w:type="spellStart"/>
      <w:r w:rsidRPr="006A6F72">
        <w:rPr>
          <w:rStyle w:val="Style13ptBold"/>
        </w:rPr>
        <w:t>Princen</w:t>
      </w:r>
      <w:proofErr w:type="spellEnd"/>
      <w:r w:rsidRPr="006A6F72">
        <w:rPr>
          <w:rStyle w:val="Style13ptBold"/>
        </w:rPr>
        <w:t xml:space="preserve"> 10</w:t>
      </w:r>
      <w:r>
        <w:t xml:space="preserve">—Thomas </w:t>
      </w:r>
      <w:proofErr w:type="spellStart"/>
      <w:r>
        <w:t>Princen</w:t>
      </w:r>
      <w:proofErr w:type="spellEnd"/>
      <w:r>
        <w:t xml:space="preserve"> School of Natural Resources and Environment @ Michigan [Treading </w:t>
      </w:r>
      <w:proofErr w:type="gramStart"/>
      <w:r>
        <w:t>Softly</w:t>
      </w:r>
      <w:proofErr w:type="gramEnd"/>
      <w:r>
        <w:t xml:space="preserve"> p. 92-97]</w:t>
      </w:r>
      <w:r w:rsidR="00F168D0">
        <w:t>//JH</w:t>
      </w:r>
    </w:p>
    <w:p w14:paraId="22D29A20" w14:textId="77777777" w:rsidR="009B05CE" w:rsidRPr="009B05CE" w:rsidRDefault="009B05CE" w:rsidP="009B05CE">
      <w:pPr>
        <w:rPr>
          <w:b/>
          <w:u w:val="single"/>
        </w:rPr>
      </w:pPr>
      <w:r w:rsidRPr="00CA37B3">
        <w:rPr>
          <w:sz w:val="16"/>
        </w:rPr>
        <w:t xml:space="preserve">A Mining Economy </w:t>
      </w:r>
      <w:proofErr w:type="gramStart"/>
      <w:r w:rsidRPr="00CA37B3">
        <w:rPr>
          <w:rStyle w:val="TitleChar"/>
        </w:rPr>
        <w:t>A</w:t>
      </w:r>
      <w:proofErr w:type="gramEnd"/>
      <w:r w:rsidRPr="00CA37B3">
        <w:rPr>
          <w:rStyle w:val="TitleChar"/>
        </w:rPr>
        <w:t xml:space="preserve"> mining economy takes as axiomatic that resources are to be used and, when a rational calculation can be made, used up. It explores, tests, extracts, manufactures, distributes, </w:t>
      </w:r>
      <w:proofErr w:type="gramStart"/>
      <w:r w:rsidRPr="00CA37B3">
        <w:rPr>
          <w:rStyle w:val="TitleChar"/>
        </w:rPr>
        <w:t>consumes</w:t>
      </w:r>
      <w:proofErr w:type="gramEnd"/>
      <w:r w:rsidRPr="00CA37B3">
        <w:rPr>
          <w:rStyle w:val="TitleChar"/>
        </w:rPr>
        <w:t>, throws away, then goes back for more. When the stuff is all gone, it goes elsewhere, to new frontiers where raw materials and places to dump abound. What it leaves behind is waste</w:t>
      </w:r>
      <w:r w:rsidRPr="00CA37B3">
        <w:rPr>
          <w:sz w:val="16"/>
        </w:rPr>
        <w:t>. In fact, a mining economy creates waste</w:t>
      </w:r>
      <w:r w:rsidRPr="00CA37B3">
        <w:rPr>
          <w:rStyle w:val="TitleChar"/>
        </w:rPr>
        <w:t>, unlike nature's economy where, in ecological communities, one organism's excretion is another's nutrient.</w:t>
      </w:r>
      <w:r w:rsidRPr="00CA37B3">
        <w:rPr>
          <w:sz w:val="16"/>
        </w:rPr>
        <w:t xml:space="preserve"> Creating waste for which there is no use is one defining feature of this uneconomical economy. Another defining feature is its intellectual pedigree. Behind it all is a form of reasoning, an analytic framework, a set of sophisticated models. It is called neoclassical economics, within which resource economics starts with a simple premise: there is an optimal extraction rate for every resource. "Optimal" refers to that which generates the most benefit over a given time </w:t>
      </w:r>
      <w:proofErr w:type="spellStart"/>
      <w:r w:rsidRPr="00CA37B3">
        <w:rPr>
          <w:sz w:val="16"/>
        </w:rPr>
        <w:t>periodin</w:t>
      </w:r>
      <w:proofErr w:type="spellEnd"/>
      <w:r w:rsidRPr="00CA37B3">
        <w:rPr>
          <w:sz w:val="16"/>
        </w:rPr>
        <w:t xml:space="preserve"> practice, a time period relevant to investors and politicians. And in practice, "benefit" usually means money, private or public. </w:t>
      </w:r>
      <w:r w:rsidRPr="00CA37B3">
        <w:rPr>
          <w:rStyle w:val="TitleChar"/>
        </w:rPr>
        <w:t>It makes little difference whether the resource is oil</w:t>
      </w:r>
      <w:r w:rsidRPr="00CA37B3">
        <w:rPr>
          <w:sz w:val="16"/>
        </w:rPr>
        <w:t xml:space="preserve"> (the exemplar for most models) </w:t>
      </w:r>
      <w:r w:rsidRPr="00CA37B3">
        <w:rPr>
          <w:rStyle w:val="TitleChar"/>
        </w:rPr>
        <w:t>or timber</w:t>
      </w:r>
      <w:r w:rsidRPr="00CA37B3">
        <w:rPr>
          <w:sz w:val="16"/>
        </w:rPr>
        <w:t xml:space="preserve"> (let alone forests) </w:t>
      </w:r>
      <w:r w:rsidRPr="00CA37B3">
        <w:rPr>
          <w:rStyle w:val="TitleChar"/>
        </w:rPr>
        <w:t xml:space="preserve">or water </w:t>
      </w:r>
      <w:r w:rsidRPr="00CA37B3">
        <w:rPr>
          <w:sz w:val="16"/>
        </w:rPr>
        <w:t xml:space="preserve">(which can be locally depleted) or fish (which move around a lot and whose populations look normal until they crash). </w:t>
      </w:r>
      <w:r w:rsidRPr="00CA37B3">
        <w:rPr>
          <w:rStyle w:val="TitleChar"/>
        </w:rPr>
        <w:t>In this framework, the optimal extraction rate is a function of consumer demand, interest rates, and available technologies, none of which have ecological content. The presumed goal is to maximize benefits</w:t>
      </w:r>
      <w:r w:rsidRPr="00CA37B3">
        <w:rPr>
          <w:sz w:val="16"/>
        </w:rPr>
        <w:t xml:space="preserve"> (for example, revenues, appropriations, return on investment, profit, </w:t>
      </w:r>
      <w:proofErr w:type="gramStart"/>
      <w:r w:rsidRPr="00CA37B3">
        <w:rPr>
          <w:sz w:val="16"/>
        </w:rPr>
        <w:t>market</w:t>
      </w:r>
      <w:proofErr w:type="gramEnd"/>
      <w:r w:rsidRPr="00CA37B3">
        <w:rPr>
          <w:sz w:val="16"/>
        </w:rPr>
        <w:t xml:space="preserve"> share) </w:t>
      </w:r>
      <w:r w:rsidRPr="00CA37B3">
        <w:rPr>
          <w:rStyle w:val="TitleChar"/>
        </w:rPr>
        <w:t>over a chosen time period</w:t>
      </w:r>
      <w:r w:rsidRPr="00CA37B3">
        <w:rPr>
          <w:sz w:val="16"/>
        </w:rPr>
        <w:t xml:space="preserve"> (that is, a period chosen by those who want returns now, or in a few months or years). For oil the extraction rate is adjusted as demand, interest rates, technologies, and the political environment change, but eventually the oil is, of course, depleted. Yet timber is modeled in largely the same way, and as a result, it often makes sense (rational, economistic sense) to clear old-growth forests and plant mono culture plantations. It's all about depletion, optimal depletion. Perhaps the most telling concept in this entire intellectual architecture is "optimal extinction." The reasoning, once again, is no different from that of oil and forests: a useful species (whales are the exemplar in such analyses) should be completely harvested and the proceeds invested whenever the returns on such investments exceed the benefits of keeping the species. In short, </w:t>
      </w:r>
      <w:r w:rsidRPr="00CA37B3">
        <w:rPr>
          <w:rStyle w:val="TitleChar"/>
        </w:rPr>
        <w:t>this is an economics of depletion</w:t>
      </w:r>
      <w:r w:rsidRPr="00CA37B3">
        <w:rPr>
          <w:sz w:val="16"/>
        </w:rPr>
        <w:t>, of mining. I</w:t>
      </w:r>
      <w:r w:rsidRPr="00CA37B3">
        <w:rPr>
          <w:rStyle w:val="TitleChar"/>
        </w:rPr>
        <w:t>t undergirds much decision making in business and in public policy making, domestic and international. It assumes depletion as a natural state of affairs, self-evident for minerals and equally rational for all other resources, no matter how renewable, how essential to life, how integral to ecosystem functioning or climate stability.</w:t>
      </w:r>
      <w:r w:rsidRPr="00CA37B3">
        <w:rPr>
          <w:sz w:val="16"/>
        </w:rPr>
        <w:t xml:space="preserve"> </w:t>
      </w:r>
      <w:r w:rsidRPr="00CA37B3">
        <w:rPr>
          <w:rStyle w:val="TitleChar"/>
        </w:rPr>
        <w:t>This thinking acts as if there will always be more resources, another forest to clear, another fishery to fish, another aquifer to pump.</w:t>
      </w:r>
      <w:r w:rsidRPr="00CA37B3">
        <w:rPr>
          <w:sz w:val="16"/>
        </w:rPr>
        <w:t xml:space="preserve"> Or </w:t>
      </w:r>
      <w:r w:rsidRPr="00CA37B3">
        <w:rPr>
          <w:rStyle w:val="TitleChar"/>
        </w:rPr>
        <w:t>it assumes that technology will find substitutes. It is inherently expansionist. It is a fundamental way of thinking and, consequently, of decision making and policy making. It is a major contributor to current patterns of ecological decline. It rationalizes and legitimates a mining economy when a sustaining economy is possible.</w:t>
      </w:r>
      <w:r w:rsidRPr="00CA37B3">
        <w:rPr>
          <w:sz w:val="16"/>
        </w:rPr>
        <w:t xml:space="preserve"> It is inherently uneconomical, wasteful of all that is, or could be, renewing and life-supporting. So a mining economy tends to mine all: minerals, oil, soil, forests, </w:t>
      </w:r>
      <w:proofErr w:type="gramStart"/>
      <w:r w:rsidRPr="00CA37B3">
        <w:rPr>
          <w:sz w:val="16"/>
        </w:rPr>
        <w:t>aquifers</w:t>
      </w:r>
      <w:proofErr w:type="gramEnd"/>
      <w:r w:rsidRPr="00CA37B3">
        <w:rPr>
          <w:sz w:val="16"/>
        </w:rPr>
        <w:t xml:space="preserve">. It decapitates mountaintops for coal, depletes freshwater aquifers for cattle feed, and fills the oceans and atmosphere with climate-disrupting substances to "keep the economy going." Along the way, it tends to mine families and communities of their self-help, their productive capacities, </w:t>
      </w:r>
      <w:proofErr w:type="gramStart"/>
      <w:r w:rsidRPr="00CA37B3">
        <w:rPr>
          <w:sz w:val="16"/>
        </w:rPr>
        <w:t>their</w:t>
      </w:r>
      <w:proofErr w:type="gramEnd"/>
      <w:r w:rsidRPr="00CA37B3">
        <w:rPr>
          <w:sz w:val="16"/>
        </w:rPr>
        <w:t xml:space="preserve"> ability to self-provision. </w:t>
      </w:r>
      <w:r w:rsidRPr="00CA37B3">
        <w:rPr>
          <w:rStyle w:val="TitleChar"/>
        </w:rPr>
        <w:t>It requires people to assume as their primary economic role that of consumer, buying more and more so as to be the "engine of economic growth."</w:t>
      </w:r>
      <w:r w:rsidRPr="00CA37B3">
        <w:rPr>
          <w:sz w:val="16"/>
        </w:rPr>
        <w:t xml:space="preserve"> A Consuming </w:t>
      </w:r>
      <w:r w:rsidRPr="00CA37B3">
        <w:rPr>
          <w:rStyle w:val="TitleChar"/>
        </w:rPr>
        <w:t xml:space="preserve">Economy </w:t>
      </w:r>
      <w:proofErr w:type="gramStart"/>
      <w:r w:rsidRPr="00CA37B3">
        <w:rPr>
          <w:rStyle w:val="TitleChar"/>
        </w:rPr>
        <w:t>A</w:t>
      </w:r>
      <w:proofErr w:type="gramEnd"/>
      <w:r w:rsidRPr="00CA37B3">
        <w:rPr>
          <w:rStyle w:val="TitleChar"/>
        </w:rPr>
        <w:t xml:space="preserve"> mining economy uses up and throws away; it consumes.</w:t>
      </w:r>
      <w:r w:rsidRPr="00CA37B3">
        <w:rPr>
          <w:sz w:val="16"/>
        </w:rPr>
        <w:t xml:space="preserve"> But in so-called advanced industrial economies, a mining economy is also consumerist. A farmer who buys fertilizers and herbicides to maximize yields, who buys machines and the fuel to run them, who hires labor and pays them a wage, all because the scale of operation is too big to do otherwise, is running a consumerist enterprise. It is more than coincidental that such enterprises also tend to consume the soil and water and biota that surround them. And it is probably more than coincidental that farming communities disappear as these enterprises consolidate their holdings. By the same token, a householder who hires plumbers and carpenters and cleaners for every household task (what would otherwise be called a "chore") who eats out, who drives everywhere, even the corner store, is running a consumerist household. </w:t>
      </w:r>
      <w:r w:rsidRPr="00CA37B3">
        <w:rPr>
          <w:rStyle w:val="TitleChar"/>
        </w:rPr>
        <w:t>The consumer can respond only to price and hence can be responsible for very little else, certainly not the quality of the soil and water or the standards of labor. The ethics of consumerism is the ethics of smart shopping, getting good deals, employing others, and substituting technology for disciplined work and care.</w:t>
      </w:r>
      <w:r w:rsidRPr="00CA37B3">
        <w:rPr>
          <w:sz w:val="16"/>
        </w:rPr>
        <w:t xml:space="preserve"> The consumer is thus burdened by little more than continuous shopping and hiring. A home economy, by contrast, generates and regenerates; it is self-sustaining. Its roots are </w:t>
      </w:r>
      <w:proofErr w:type="spellStart"/>
      <w:r w:rsidRPr="00CA37B3">
        <w:rPr>
          <w:sz w:val="16"/>
        </w:rPr>
        <w:t>producerist</w:t>
      </w:r>
      <w:proofErr w:type="spellEnd"/>
      <w:r w:rsidRPr="00CA37B3">
        <w:rPr>
          <w:sz w:val="16"/>
        </w:rPr>
        <w:t xml:space="preserve"> (chapter 9), not consumerist. People are defined not by their shopping but by their producing, by their ability to buy as little as possible. Its burdens are more substantial-making, creating, caring-and its responsibilities closer to home-wastes either assimilate or are prevented altogether. In value terms (chapter 6), to emphasize buying is to value ephemeral relationships, relationships with little attachment, little obligation, little allegiance beyond that prescribed in a contract or through the exchange of money. </w:t>
      </w:r>
      <w:r w:rsidRPr="00CA37B3">
        <w:rPr>
          <w:rStyle w:val="TitleChar"/>
        </w:rPr>
        <w:t xml:space="preserve">To imagine that a consumerist economy could be sustainable is to believe that there is "good consuming" and "bad consuming" and that all that is needed is more of the good, less of the bad. In fact, </w:t>
      </w:r>
      <w:proofErr w:type="spellStart"/>
      <w:r w:rsidRPr="00CA37B3">
        <w:rPr>
          <w:rStyle w:val="TitleChar"/>
        </w:rPr>
        <w:t>all consuming</w:t>
      </w:r>
      <w:proofErr w:type="spellEnd"/>
      <w:r w:rsidRPr="00CA37B3">
        <w:rPr>
          <w:rStyle w:val="TitleChar"/>
        </w:rPr>
        <w:t xml:space="preserve"> is using up</w:t>
      </w:r>
      <w:r w:rsidRPr="00CA37B3">
        <w:rPr>
          <w:sz w:val="16"/>
        </w:rPr>
        <w:t xml:space="preserve">. Some, of course, is necessary for life. </w:t>
      </w:r>
      <w:r w:rsidRPr="00CA37B3">
        <w:rPr>
          <w:rStyle w:val="TitleChar"/>
        </w:rPr>
        <w:t>But the great bulk of consuming in modern industrial consumer economies is "for the economy."</w:t>
      </w:r>
      <w:r w:rsidRPr="00CA37B3">
        <w:rPr>
          <w:sz w:val="16"/>
        </w:rPr>
        <w:t xml:space="preserve"> I</w:t>
      </w:r>
      <w:r w:rsidRPr="00CA37B3">
        <w:rPr>
          <w:rStyle w:val="TitleChar"/>
        </w:rPr>
        <w:t>f there is caring in this economy, it is care for the economy, not for its members</w:t>
      </w:r>
      <w:r w:rsidRPr="00CA37B3">
        <w:rPr>
          <w:sz w:val="16"/>
        </w:rPr>
        <w:t xml:space="preserve">; it is care for abstract measures like GDP and stock market indexes and the shareholder value of absentee owners, not for the resource base on which it rests, not for the actual work on the ground that keeps it all going. </w:t>
      </w:r>
      <w:r w:rsidRPr="00CA37B3">
        <w:rPr>
          <w:rStyle w:val="TitleChar"/>
        </w:rPr>
        <w:t>An economical economy, therefore, does not arise when its consumption patterns simply become greener and more environmentally friendly. Rather, an economical economy puts consumption in its proper place, meeting basic material needs, and puts production in its proper place, meeting basic human needs for making, creating, and caring.</w:t>
      </w:r>
      <w:r w:rsidRPr="00CA37B3">
        <w:rPr>
          <w:sz w:val="16"/>
        </w:rPr>
        <w:t xml:space="preserve"> In its highest forms, the practices of an economical economy, its "productiveness"-that very making, creating, and caring-are disciplines, even arts. Unlike the practices of the consumer economy, where relevant decisions (consumer decisions) are binary-buy or not buy the practices of a producer economy lie along a continuum of decisions, each with varying opportunities and responsibilities. At one end are the simple productive acts-boiling an egg, pulling a weed, writing a letter. At the other end are the disciplines, the spiritual, and the arts. In Michael </w:t>
      </w:r>
      <w:proofErr w:type="spellStart"/>
      <w:r w:rsidRPr="00CA37B3">
        <w:rPr>
          <w:sz w:val="16"/>
        </w:rPr>
        <w:t>Ende's</w:t>
      </w:r>
      <w:proofErr w:type="spellEnd"/>
      <w:r w:rsidRPr="00CA37B3">
        <w:rPr>
          <w:sz w:val="16"/>
        </w:rPr>
        <w:t xml:space="preserve"> children's story about time, Mama, </w:t>
      </w:r>
      <w:proofErr w:type="spellStart"/>
      <w:r w:rsidRPr="00CA37B3">
        <w:rPr>
          <w:sz w:val="16"/>
        </w:rPr>
        <w:t>Beppo</w:t>
      </w:r>
      <w:proofErr w:type="spellEnd"/>
      <w:r w:rsidRPr="00CA37B3">
        <w:rPr>
          <w:sz w:val="16"/>
        </w:rPr>
        <w:t xml:space="preserve"> </w:t>
      </w:r>
      <w:proofErr w:type="spellStart"/>
      <w:r w:rsidRPr="00CA37B3">
        <w:rPr>
          <w:sz w:val="16"/>
        </w:rPr>
        <w:t>Roadsweeper</w:t>
      </w:r>
      <w:proofErr w:type="spellEnd"/>
      <w:r w:rsidRPr="00CA37B3">
        <w:rPr>
          <w:sz w:val="16"/>
        </w:rPr>
        <w:t xml:space="preserve"> is a simple, kind man who does his work, sweeping roads. But he doesn't just punch a clock and put in his hours. His work is "a useful job, and he knows it." So he does the job right, as a discipline: He swept his allotted streets slowly but steadily, drawing a deep breath before every step and every stroke of the broom. Step, breathe, sweep, step, breathe, </w:t>
      </w:r>
      <w:proofErr w:type="gramStart"/>
      <w:r w:rsidRPr="00CA37B3">
        <w:rPr>
          <w:sz w:val="16"/>
        </w:rPr>
        <w:t>sweep ....</w:t>
      </w:r>
      <w:proofErr w:type="gramEnd"/>
      <w:r w:rsidRPr="00CA37B3">
        <w:rPr>
          <w:sz w:val="16"/>
        </w:rPr>
        <w:t xml:space="preserve"> Every so often he would pause awhile, staring thoughtfully into the distance. And then he would begin again: step, breathe, </w:t>
      </w:r>
      <w:proofErr w:type="gramStart"/>
      <w:r w:rsidRPr="00CA37B3">
        <w:rPr>
          <w:sz w:val="16"/>
        </w:rPr>
        <w:t>sweep ....</w:t>
      </w:r>
      <w:proofErr w:type="gramEnd"/>
      <w:r w:rsidRPr="00CA37B3">
        <w:rPr>
          <w:sz w:val="16"/>
        </w:rPr>
        <w:t xml:space="preserve"> While progressing in this way, with a dirty street ahead of him and a clean one behind, he often had grand ideas. They were ideas that couldn't easily be put into words, though-ideas as hard to define as a half-remembered scent or a color seen in a dream . </w:t>
      </w:r>
      <w:proofErr w:type="gramStart"/>
      <w:r w:rsidRPr="00CA37B3">
        <w:rPr>
          <w:sz w:val="16"/>
        </w:rPr>
        <w:t>. ..</w:t>
      </w:r>
      <w:proofErr w:type="gramEnd"/>
      <w:r w:rsidRPr="00CA37B3">
        <w:rPr>
          <w:sz w:val="16"/>
        </w:rPr>
        <w:t xml:space="preserve"> "Sometimes, when you've a very long street ahead of you," [</w:t>
      </w:r>
      <w:proofErr w:type="spellStart"/>
      <w:r w:rsidRPr="00CA37B3">
        <w:rPr>
          <w:sz w:val="16"/>
        </w:rPr>
        <w:t>Beppo</w:t>
      </w:r>
      <w:proofErr w:type="spellEnd"/>
      <w:r w:rsidRPr="00CA37B3">
        <w:rPr>
          <w:sz w:val="16"/>
        </w:rPr>
        <w:t xml:space="preserve"> explained,] "you think how terribly long it is and feel sure you'll never get it swept .... And then you start to </w:t>
      </w:r>
      <w:proofErr w:type="gramStart"/>
      <w:r w:rsidRPr="00CA37B3">
        <w:rPr>
          <w:sz w:val="16"/>
        </w:rPr>
        <w:t>hurry ....</w:t>
      </w:r>
      <w:proofErr w:type="gramEnd"/>
      <w:r w:rsidRPr="00CA37B3">
        <w:rPr>
          <w:sz w:val="16"/>
        </w:rPr>
        <w:t xml:space="preserve"> You work faster and faster, and every time you look up there seems to be just as much left to sweep as before, and you try even harder, and you panic, and in the end you're out of breath and have to stop-and still the street stretches away in front of you. That's not the way to do it." "You must never think of the whole street at once, understand? You must only concentrate on the next step, the next breath, the next stroke of the broom, and the next, and the next. </w:t>
      </w:r>
      <w:proofErr w:type="gramStart"/>
      <w:r w:rsidRPr="00CA37B3">
        <w:rPr>
          <w:sz w:val="16"/>
        </w:rPr>
        <w:t>Nothing else."</w:t>
      </w:r>
      <w:proofErr w:type="gramEnd"/>
      <w:r w:rsidRPr="00CA37B3">
        <w:rPr>
          <w:sz w:val="16"/>
        </w:rPr>
        <w:t xml:space="preserve"> "That way you enjoy your work, which is important, because then you make a good job of it. And that's how it ought to be." "And all at once, before you know it, you find you've swept the whole street clean, bit by bit. What's more, you aren't out of </w:t>
      </w:r>
      <w:proofErr w:type="gramStart"/>
      <w:r w:rsidRPr="00CA37B3">
        <w:rPr>
          <w:sz w:val="16"/>
        </w:rPr>
        <w:t>breath .. . .</w:t>
      </w:r>
      <w:proofErr w:type="gramEnd"/>
      <w:r w:rsidRPr="00CA37B3">
        <w:rPr>
          <w:sz w:val="16"/>
        </w:rPr>
        <w:t xml:space="preserve"> That's important, toO."2 Farmer and social critic Wendell Berry also sees in disciplined work the bridging of competing tendencies of the practical and the spiritual. But he cautions against seeing spirituality as the antidote to the modern dilemma: Now that the practical processes of industrial civilization have become so threatening to humanity and to nature, it is easy for us, or for some of us, to see that practicality needs to be made subject to spiritual values and spiritual measures. But we must not forget that it is also necessary for spirituality to be responsive to practical questions. For human beings the spiritual and the practical are, and should be, inseparable. Alone, practicality becomes dangerous; spirituality, alone, becomes feeble and pointless. Alone, either becomes dull. Each is the other's discipline, in a sense, and in good work, the two are joined.3 </w:t>
      </w:r>
      <w:proofErr w:type="gramStart"/>
      <w:r w:rsidRPr="00CA37B3">
        <w:rPr>
          <w:sz w:val="16"/>
        </w:rPr>
        <w:t>So</w:t>
      </w:r>
      <w:proofErr w:type="gramEnd"/>
      <w:r w:rsidRPr="00CA37B3">
        <w:rPr>
          <w:sz w:val="16"/>
        </w:rPr>
        <w:t xml:space="preserve"> how would good work help create an economical economy? How would one even begin to craft such an economy? As the trekkers discovered, a good place to start is with what exists. If it exists, it is possible. Other economies have existed, and other economies do exist; in fact, they are all around us. There are the household economy, the community economy, </w:t>
      </w:r>
      <w:proofErr w:type="gramStart"/>
      <w:r w:rsidRPr="00CA37B3">
        <w:rPr>
          <w:sz w:val="16"/>
        </w:rPr>
        <w:t>the</w:t>
      </w:r>
      <w:proofErr w:type="gramEnd"/>
      <w:r w:rsidRPr="00CA37B3">
        <w:rPr>
          <w:sz w:val="16"/>
        </w:rPr>
        <w:t xml:space="preserve"> economies of care (for children, the elderly, and the infirm, on the one hand, and farms, landscapes, art, and artifacts of cultural significance, on the other). And, of course, there is nature's economy. These warrant the term economy as much as the dominant one, the mining and consuming economy. These economies are also systems of exchange, of material flow, of value; they just do not have the same metrics as the dominant economy, let alone the same values. They do not fit into neat equations or align along supply and demand curves, let alone macroeconomic trajectories of endless growth. Instead, these "</w:t>
      </w:r>
      <w:r w:rsidRPr="00CA37B3">
        <w:rPr>
          <w:rStyle w:val="TitleChar"/>
        </w:rPr>
        <w:t>other economies" conjoin the practical and the spiritual. Unlike the consumerist, industrial economy, they are economical of people and place, of culture and agriculture, of human nature and nature's nature. And they appear to exhibit a common set of principles and virtues.</w:t>
      </w:r>
    </w:p>
    <w:p w14:paraId="046F8449" w14:textId="77777777" w:rsidR="009B05CE" w:rsidRDefault="009B05CE" w:rsidP="009B05CE">
      <w:pPr>
        <w:pStyle w:val="Heading4"/>
      </w:pPr>
      <w:r>
        <w:t xml:space="preserve">The affirmative’s focus on solving environmental issues with technology ensures failure – we need to interrogate our own consumption and exploitation of the environment rather than prioritizing economic growth. </w:t>
      </w:r>
    </w:p>
    <w:p w14:paraId="4532A302" w14:textId="4330D3BF" w:rsidR="009B05CE" w:rsidRDefault="009B05CE" w:rsidP="009B05CE">
      <w:proofErr w:type="spellStart"/>
      <w:r w:rsidRPr="00D817F0">
        <w:rPr>
          <w:rStyle w:val="Style13ptBold"/>
        </w:rPr>
        <w:t>Godhaven</w:t>
      </w:r>
      <w:proofErr w:type="spellEnd"/>
      <w:r w:rsidRPr="00D817F0">
        <w:rPr>
          <w:rStyle w:val="Style13ptBold"/>
        </w:rPr>
        <w:t xml:space="preserve"> 9</w:t>
      </w:r>
      <w:r>
        <w:t xml:space="preserve"> – Merrick </w:t>
      </w:r>
      <w:proofErr w:type="spellStart"/>
      <w:r>
        <w:t>Godhaven</w:t>
      </w:r>
      <w:proofErr w:type="spellEnd"/>
      <w:r>
        <w:t xml:space="preserve"> is an environmental writer and activist. He co-authored the Corporate Watch report [</w:t>
      </w:r>
      <w:proofErr w:type="spellStart"/>
      <w:r>
        <w:t>Technofixes</w:t>
      </w:r>
      <w:proofErr w:type="spellEnd"/>
      <w:r>
        <w:t>: A Critical Guide to Climate Change Technologies. The Guardian, “Swapping technologies fails to address the root causes of climate change,” July 15, 2009, http://www.guardian.co.uk/environment/cif-green/2009/jul/15/technofix-climate-change]</w:t>
      </w:r>
      <w:r w:rsidR="00F168D0">
        <w:t>//JH</w:t>
      </w:r>
    </w:p>
    <w:p w14:paraId="42A4704C" w14:textId="77777777" w:rsidR="009B05CE" w:rsidRPr="00D817F0" w:rsidRDefault="009B05CE" w:rsidP="009B05CE">
      <w:pPr>
        <w:rPr>
          <w:sz w:val="16"/>
        </w:rPr>
      </w:pPr>
      <w:r w:rsidRPr="00D817F0">
        <w:rPr>
          <w:rStyle w:val="TitleChar"/>
        </w:rPr>
        <w:t>Techno-fixation masks the incompatibility of solving climate change with unlimited economic growth.</w:t>
      </w:r>
      <w:r w:rsidRPr="00D817F0">
        <w:rPr>
          <w:sz w:val="16"/>
        </w:rPr>
        <w:t xml:space="preserve"> Even </w:t>
      </w:r>
      <w:r w:rsidRPr="00D817F0">
        <w:rPr>
          <w:rStyle w:val="TitleChar"/>
        </w:rPr>
        <w:t>if energy consumption can be reduced for an activity, ongoing economic growth eats up the improvement and overall energy consumption still rises. We continue destructive consumption in the expectation that new miracle technologies will come and save us.</w:t>
      </w:r>
    </w:p>
    <w:p w14:paraId="3974F504" w14:textId="77777777" w:rsidR="009B05CE" w:rsidRPr="00D817F0" w:rsidRDefault="009B05CE" w:rsidP="009B05CE">
      <w:pPr>
        <w:rPr>
          <w:sz w:val="16"/>
        </w:rPr>
      </w:pPr>
      <w:r w:rsidRPr="00D817F0">
        <w:rPr>
          <w:rStyle w:val="TitleChar"/>
        </w:rPr>
        <w:t>The hope of a future techno-fix feeds into the pass-it-forward, do-nothing-now culture typified by targets for 2050.</w:t>
      </w:r>
      <w:r w:rsidRPr="00D817F0">
        <w:rPr>
          <w:sz w:val="16"/>
        </w:rPr>
        <w:t xml:space="preserve"> Tough targets for 2050 are not tough at all, they are a decoy. Where are the techno-fix plans for the peak in global emissions by 2015 that the IPCC says we need?</w:t>
      </w:r>
    </w:p>
    <w:p w14:paraId="56E87963" w14:textId="77777777" w:rsidR="009B05CE" w:rsidRPr="00D817F0" w:rsidRDefault="009B05CE" w:rsidP="009B05CE">
      <w:pPr>
        <w:rPr>
          <w:sz w:val="16"/>
        </w:rPr>
      </w:pPr>
      <w:r w:rsidRPr="00D817F0">
        <w:rPr>
          <w:sz w:val="16"/>
        </w:rPr>
        <w:t>Even within the limited sphere of technology, we have to separate the solutions from the primacy of profit. We need to choose what's the most effective, not the most lucrative. Investors will want the maximum return for their money, and so the benefits of any climate technologies will, in all likelihood, be sold as carbon credits to the polluter industries and nations. It would not be done in tandem with emissions cuts but instead of them, making it not a tool of mitigation but of exacerbation.</w:t>
      </w:r>
    </w:p>
    <w:p w14:paraId="2F85AA20" w14:textId="77777777" w:rsidR="009B05CE" w:rsidRPr="00D817F0" w:rsidRDefault="009B05CE" w:rsidP="009B05CE">
      <w:pPr>
        <w:rPr>
          <w:rStyle w:val="TitleChar"/>
        </w:rPr>
      </w:pPr>
      <w:r w:rsidRPr="00D817F0">
        <w:rPr>
          <w:rStyle w:val="TitleChar"/>
        </w:rPr>
        <w:t>Climate change is not the only crisis currently facing humanity. Peak oil is likely to become a major issue within the coming decade. Competition for land and water, soil fertility depletion and collapse of fisheries are already posing increasing problems for food supply and survival in many parts of the world.</w:t>
      </w:r>
    </w:p>
    <w:p w14:paraId="35DC5B54" w14:textId="77777777" w:rsidR="009B05CE" w:rsidRPr="00D817F0" w:rsidRDefault="009B05CE" w:rsidP="009B05CE">
      <w:pPr>
        <w:rPr>
          <w:sz w:val="16"/>
        </w:rPr>
      </w:pPr>
      <w:r w:rsidRPr="00D817F0">
        <w:rPr>
          <w:rStyle w:val="TitleChar"/>
        </w:rPr>
        <w:t>Technological solutions to climate change fail to address most of these issues</w:t>
      </w:r>
      <w:r w:rsidRPr="00D817F0">
        <w:rPr>
          <w:sz w:val="16"/>
        </w:rPr>
        <w:t xml:space="preserve">. Yet </w:t>
      </w:r>
      <w:r w:rsidRPr="00D817F0">
        <w:rPr>
          <w:rStyle w:val="TitleChar"/>
        </w:rPr>
        <w:t>even without climate change,</w:t>
      </w:r>
      <w:r w:rsidRPr="00D817F0">
        <w:rPr>
          <w:sz w:val="16"/>
        </w:rPr>
        <w:t xml:space="preserve"> this </w:t>
      </w:r>
      <w:r w:rsidRPr="00D817F0">
        <w:rPr>
          <w:rStyle w:val="TitleChar"/>
        </w:rPr>
        <w:t>systemic environmental and social crisis threatens society, and requires deeper solutions than new technology alone can provide. Around a fifth of emissions come from deforestation, more than for all transport emissions combined. There is no technological fix for that. We simply need to consume less of the forest</w:t>
      </w:r>
      <w:r w:rsidRPr="00D817F0">
        <w:rPr>
          <w:sz w:val="16"/>
        </w:rPr>
        <w:t xml:space="preserve">, that is to say, less meat, less </w:t>
      </w:r>
      <w:proofErr w:type="spellStart"/>
      <w:r w:rsidRPr="00D817F0">
        <w:rPr>
          <w:sz w:val="16"/>
        </w:rPr>
        <w:t>agrofuel</w:t>
      </w:r>
      <w:proofErr w:type="spellEnd"/>
      <w:r w:rsidRPr="00D817F0">
        <w:rPr>
          <w:sz w:val="16"/>
        </w:rPr>
        <w:t xml:space="preserve"> and less wood.</w:t>
      </w:r>
    </w:p>
    <w:p w14:paraId="61A866DA" w14:textId="77777777" w:rsidR="009B05CE" w:rsidRPr="00D817F0" w:rsidRDefault="009B05CE" w:rsidP="009B05CE">
      <w:pPr>
        <w:rPr>
          <w:rStyle w:val="TitleChar"/>
        </w:rPr>
      </w:pPr>
      <w:r w:rsidRPr="00D817F0">
        <w:rPr>
          <w:rStyle w:val="TitleChar"/>
        </w:rPr>
        <w:t xml:space="preserve">Our level of consumption is inequitable. Making it universal is simply impossible. </w:t>
      </w:r>
      <w:r w:rsidRPr="00D817F0">
        <w:rPr>
          <w:sz w:val="16"/>
        </w:rPr>
        <w:t xml:space="preserve">The scientist Jared Diamond calculates that </w:t>
      </w:r>
      <w:r w:rsidRPr="00D817F0">
        <w:rPr>
          <w:rStyle w:val="TitleChar"/>
        </w:rPr>
        <w:t>if the whole world were to have our level of consumption, it would be the equivalent of having 72 billion people on earth.</w:t>
      </w:r>
    </w:p>
    <w:p w14:paraId="147EA206" w14:textId="77777777" w:rsidR="009B05CE" w:rsidRPr="00D817F0" w:rsidRDefault="009B05CE" w:rsidP="009B05CE">
      <w:pPr>
        <w:rPr>
          <w:sz w:val="16"/>
        </w:rPr>
      </w:pPr>
      <w:r w:rsidRPr="00D817F0">
        <w:rPr>
          <w:sz w:val="16"/>
        </w:rPr>
        <w:t>With ravenous economic growth still prized as the main objective of society by all political leaders the world over, that 72 billion would be just the beginning. At 3% annual growth, 25 years later it would be the equivalent of 150 billion people. A century later it would be over a trillion. Something's got to give. And indeed, it already is. It's time for us to call it a crisis and respond with the proportionate radical action that is needed.</w:t>
      </w:r>
    </w:p>
    <w:p w14:paraId="591A7813" w14:textId="77777777" w:rsidR="009B05CE" w:rsidRPr="00D817F0" w:rsidRDefault="009B05CE" w:rsidP="009B05CE">
      <w:pPr>
        <w:rPr>
          <w:rStyle w:val="TitleChar"/>
        </w:rPr>
      </w:pPr>
      <w:r w:rsidRPr="00D817F0">
        <w:rPr>
          <w:rStyle w:val="TitleChar"/>
        </w:rPr>
        <w:t xml:space="preserve">We need profound change – not only government measures and targets but financial systems, the operation of corporations, and people's own expectations of progress and success. Building a new economic democracy based on meeting human needs equitably and sustainably is at least as big a challenge as climate change itself, but if human society is to succeed the two </w:t>
      </w:r>
      <w:proofErr w:type="gramStart"/>
      <w:r w:rsidRPr="00D817F0">
        <w:rPr>
          <w:rStyle w:val="TitleChar"/>
        </w:rPr>
        <w:t>are</w:t>
      </w:r>
      <w:proofErr w:type="gramEnd"/>
      <w:r w:rsidRPr="00D817F0">
        <w:rPr>
          <w:rStyle w:val="TitleChar"/>
        </w:rPr>
        <w:t xml:space="preserve"> inseparable.</w:t>
      </w:r>
    </w:p>
    <w:p w14:paraId="677D5E12" w14:textId="77777777" w:rsidR="009B05CE" w:rsidRPr="00D817F0" w:rsidRDefault="009B05CE" w:rsidP="009B05CE">
      <w:pPr>
        <w:rPr>
          <w:rStyle w:val="TitleChar"/>
        </w:rPr>
      </w:pPr>
      <w:r w:rsidRPr="00D817F0">
        <w:rPr>
          <w:rStyle w:val="TitleChar"/>
        </w:rPr>
        <w:t>Instead of asking how to continue to grow the economy while attempting to cut carbon, we should be asking why economic growth is seen as more important than survival.</w:t>
      </w:r>
    </w:p>
    <w:p w14:paraId="4F8ECB54" w14:textId="77777777" w:rsidR="009B05CE" w:rsidRDefault="009B05CE" w:rsidP="009B05CE">
      <w:pPr>
        <w:pStyle w:val="Heading3"/>
      </w:pPr>
      <w:r>
        <w:t>Alt</w:t>
      </w:r>
    </w:p>
    <w:p w14:paraId="341B39D8" w14:textId="77777777" w:rsidR="009B05CE" w:rsidRDefault="009B05CE" w:rsidP="009B05CE">
      <w:pPr>
        <w:pStyle w:val="Heading4"/>
      </w:pPr>
      <w:r>
        <w:t xml:space="preserve">We endorse the development of an entirely new economic system – future questions of consumption should prioritize the conservation of nature over consumerist economic growth.  </w:t>
      </w:r>
    </w:p>
    <w:p w14:paraId="1386F5A1" w14:textId="43381E6E" w:rsidR="009B05CE" w:rsidRDefault="009B05CE" w:rsidP="009B05CE">
      <w:proofErr w:type="spellStart"/>
      <w:r w:rsidRPr="006A6F72">
        <w:rPr>
          <w:rStyle w:val="Style13ptBold"/>
        </w:rPr>
        <w:t>Princen</w:t>
      </w:r>
      <w:proofErr w:type="spellEnd"/>
      <w:r w:rsidRPr="006A6F72">
        <w:rPr>
          <w:rStyle w:val="Style13ptBold"/>
        </w:rPr>
        <w:t xml:space="preserve"> 10</w:t>
      </w:r>
      <w:r>
        <w:t xml:space="preserve">—Thomas </w:t>
      </w:r>
      <w:proofErr w:type="spellStart"/>
      <w:r>
        <w:t>Princen</w:t>
      </w:r>
      <w:proofErr w:type="spellEnd"/>
      <w:r>
        <w:t xml:space="preserve"> School of Natural Resources and Environment @ Michigan [Treading </w:t>
      </w:r>
      <w:proofErr w:type="gramStart"/>
      <w:r>
        <w:t>Softly</w:t>
      </w:r>
      <w:proofErr w:type="gramEnd"/>
      <w:r>
        <w:t xml:space="preserve"> p.34-38]</w:t>
      </w:r>
      <w:r w:rsidR="00F168D0">
        <w:t>//JH</w:t>
      </w:r>
    </w:p>
    <w:p w14:paraId="3B89D304" w14:textId="77777777" w:rsidR="009B05CE" w:rsidRPr="00155AF9" w:rsidRDefault="009B05CE" w:rsidP="009B05CE">
      <w:pPr>
        <w:rPr>
          <w:sz w:val="16"/>
        </w:rPr>
      </w:pPr>
      <w:r w:rsidRPr="00155AF9">
        <w:rPr>
          <w:sz w:val="16"/>
        </w:rPr>
        <w:t>Living within our means is not easy; it's hard. Postponing that day of reckoning by binging and borrowing now is easy. But it can't last. We are already seeing the effects-job loss, mortgage foreclosures, crumbling infrastructure, collapsed fisheries, global warming. So now let's tackle the question head-on</w:t>
      </w:r>
      <w:r w:rsidRPr="00155AF9">
        <w:rPr>
          <w:rStyle w:val="TitleChar"/>
        </w:rPr>
        <w:t>: how can we consume less and not hurt the economy? This is probably the most common question I get in discussions of overconsumption, suggesting that people accept the notion of overconsumption. They just cannot envision an alternative</w:t>
      </w:r>
      <w:r w:rsidRPr="00155AF9">
        <w:rPr>
          <w:sz w:val="16"/>
        </w:rPr>
        <w:t xml:space="preserve">. Nobody is saying that we should "stop consuming." All organisms consume. Consumption is essential to life. But there are different kinds and levels of consumption, some that sustain lives without risking life-support systems-for example, only harvesting the surplus growth in a forest-and some that degrade such systems-for example, </w:t>
      </w:r>
      <w:proofErr w:type="spellStart"/>
      <w:r w:rsidRPr="00155AF9">
        <w:rPr>
          <w:sz w:val="16"/>
        </w:rPr>
        <w:t>overpumping</w:t>
      </w:r>
      <w:proofErr w:type="spellEnd"/>
      <w:r w:rsidRPr="00155AF9">
        <w:rPr>
          <w:sz w:val="16"/>
        </w:rPr>
        <w:t xml:space="preserve"> groundwater to the point that rivers run dry. So the real question is not "How can we continue to increase consumption and not hurt the economy?" This is like an overweight adult asking how to continue to eat more every day and be healthy. </w:t>
      </w:r>
      <w:r w:rsidRPr="00155AF9">
        <w:rPr>
          <w:rStyle w:val="TitleChar"/>
        </w:rPr>
        <w:t>It's like an addict asking how to continue to shoot up and not lose her job.</w:t>
      </w:r>
      <w:r w:rsidRPr="00155AF9">
        <w:rPr>
          <w:sz w:val="16"/>
        </w:rPr>
        <w:t xml:space="preserve"> It's like a homeowner taking out yet another mortgage with even higher interest rates and expecting not to lose the house. Rather, </w:t>
      </w:r>
      <w:r w:rsidRPr="00155AF9">
        <w:rPr>
          <w:rStyle w:val="TitleChar"/>
        </w:rPr>
        <w:t xml:space="preserve">the real question is this: how can we consume in a way that does not undermine our </w:t>
      </w:r>
      <w:proofErr w:type="gramStart"/>
      <w:r w:rsidRPr="00155AF9">
        <w:rPr>
          <w:rStyle w:val="TitleChar"/>
        </w:rPr>
        <w:t>economy, that</w:t>
      </w:r>
      <w:proofErr w:type="gramEnd"/>
      <w:r w:rsidRPr="00155AF9">
        <w:rPr>
          <w:rStyle w:val="TitleChar"/>
        </w:rPr>
        <w:t xml:space="preserve"> does not consume the very basis of that economy, namely, its waters and soils and the atmosphere and the oceans? </w:t>
      </w:r>
      <w:r w:rsidRPr="00155AF9">
        <w:rPr>
          <w:sz w:val="16"/>
        </w:rPr>
        <w:t xml:space="preserve">To ask this question is necessarily to ask how much </w:t>
      </w:r>
      <w:proofErr w:type="gramStart"/>
      <w:r w:rsidRPr="00155AF9">
        <w:rPr>
          <w:sz w:val="16"/>
        </w:rPr>
        <w:t>is enough</w:t>
      </w:r>
      <w:proofErr w:type="gramEnd"/>
      <w:r w:rsidRPr="00155AF9">
        <w:rPr>
          <w:sz w:val="16"/>
        </w:rPr>
        <w:t xml:space="preserve">, ask how much is too much. It is to ask what kinds of consumption can be sustained, and what kinds cannot. These are hard questions. Policy </w:t>
      </w:r>
      <w:proofErr w:type="spellStart"/>
      <w:r w:rsidRPr="00155AF9">
        <w:rPr>
          <w:sz w:val="16"/>
        </w:rPr>
        <w:t>mak</w:t>
      </w:r>
      <w:proofErr w:type="spellEnd"/>
      <w:r w:rsidRPr="00155AF9">
        <w:rPr>
          <w:sz w:val="16"/>
        </w:rPr>
        <w:t xml:space="preserve">- </w:t>
      </w:r>
      <w:proofErr w:type="spellStart"/>
      <w:r w:rsidRPr="00155AF9">
        <w:rPr>
          <w:sz w:val="16"/>
        </w:rPr>
        <w:t>ers</w:t>
      </w:r>
      <w:proofErr w:type="spellEnd"/>
      <w:r w:rsidRPr="00155AF9">
        <w:rPr>
          <w:sz w:val="16"/>
        </w:rPr>
        <w:t xml:space="preserve"> don't like them. Most citizens in a consumerist society don't either: "Don't tell me what I can and can't buy!" And to ask these hard questions is to entertain the idea that "the economy" is more than what is captured in measures like GDP and trade flows, let alone capital flows. It is to consider that the real economy is grounded in "real estate," in natural systems. So </w:t>
      </w:r>
      <w:r w:rsidRPr="00155AF9">
        <w:rPr>
          <w:rStyle w:val="TitleChar"/>
        </w:rPr>
        <w:t xml:space="preserve">the everyday observation that we're consuming too much and it can't continue combines with the scientific truth that no organism or species can increase its material and energy consumption without eventually crashing. All this then leads to one simple conclusion, one absolutely contrary to what one would take from the original question: the consumption of vital </w:t>
      </w:r>
      <w:proofErr w:type="spellStart"/>
      <w:r w:rsidRPr="00155AF9">
        <w:rPr>
          <w:rStyle w:val="TitleChar"/>
        </w:rPr>
        <w:t>lifesupport</w:t>
      </w:r>
      <w:proofErr w:type="spellEnd"/>
      <w:r w:rsidRPr="00155AF9">
        <w:rPr>
          <w:rStyle w:val="TitleChar"/>
        </w:rPr>
        <w:t xml:space="preserve"> systems cannot continue indefinitely. The consumption of products of that system can continue indefinitely, provided the system is maintained, but no advanced industrial society is currently maintaining the system.</w:t>
      </w:r>
      <w:r w:rsidRPr="00155AF9">
        <w:rPr>
          <w:sz w:val="16"/>
        </w:rPr>
        <w:t xml:space="preserve"> Nor are the great bulk of less industrialized societies, all trying to get on the growth bandwagon by exporting their natural wealth. Each is consuming the system. It can't go on. </w:t>
      </w:r>
      <w:r w:rsidRPr="00155AF9">
        <w:rPr>
          <w:rStyle w:val="TitleChar"/>
        </w:rPr>
        <w:t>Part of what is at issue here is language-not just words and phrases, but perceptions and actions. It is through language that we understand our world and enact our world, including abstractions like "the economy" and "consumption." When people speak of the economy as if it is an organism, all of us cannot help but think of the economy as being natural, a real living being. T</w:t>
      </w:r>
      <w:r w:rsidRPr="00155AF9">
        <w:rPr>
          <w:sz w:val="16"/>
        </w:rPr>
        <w:t xml:space="preserve">his way of thinking is typified by attitudes that now constitute the conventional wisdom: A growing economy is a strong, healthy economy. A weak economy is anemic, lethargic. It needs a stimulus. It must be revived. In this </w:t>
      </w:r>
      <w:r w:rsidRPr="00155AF9">
        <w:rPr>
          <w:rStyle w:val="TitleChar"/>
        </w:rPr>
        <w:t>culture, all of us tend to think that "the economy" has always been this way, or that this is the One Right Economy, or that it is the best economy that has ever existed. We tend to think that if we tamper with it, let alone reorganize it, we will destroy this wondrous creature, this perfect order. What's more, with current language, we feel the economy</w:t>
      </w:r>
      <w:r w:rsidRPr="00155AF9">
        <w:rPr>
          <w:sz w:val="16"/>
        </w:rPr>
        <w:t xml:space="preserve"> (yet not the biophysical substrate on which it all depends) i</w:t>
      </w:r>
      <w:r w:rsidRPr="00155AF9">
        <w:rPr>
          <w:rStyle w:val="TitleChar"/>
        </w:rPr>
        <w:t>s something that must be protected, preserved, kept intact, defended at all costs, even if those costs are disrupted lives, fragmented communities, and destabilized climate</w:t>
      </w:r>
      <w:r w:rsidRPr="00155AF9">
        <w:rPr>
          <w:sz w:val="16"/>
        </w:rPr>
        <w:t xml:space="preserve">. It is as if this essential creature, so central to our lives, must live forever and grow forever, lest it </w:t>
      </w:r>
      <w:proofErr w:type="gramStart"/>
      <w:r w:rsidRPr="00155AF9">
        <w:rPr>
          <w:sz w:val="16"/>
        </w:rPr>
        <w:t>die</w:t>
      </w:r>
      <w:proofErr w:type="gramEnd"/>
      <w:r w:rsidRPr="00155AF9">
        <w:rPr>
          <w:sz w:val="16"/>
        </w:rPr>
        <w:t xml:space="preserve"> and we die with it. This economy has indeed been fabulously successful-on some grounds (e.g., growing itself and enriching a few). And this economy is awfully familiar; it is hard to imagine some other economy, including a sustainable one. But the fact is, </w:t>
      </w:r>
      <w:r w:rsidRPr="00155AF9">
        <w:rPr>
          <w:rStyle w:val="TitleChar"/>
        </w:rPr>
        <w:t>it cannot continue. It is not sustainable.</w:t>
      </w:r>
      <w:r w:rsidRPr="00155AF9">
        <w:rPr>
          <w:sz w:val="16"/>
        </w:rPr>
        <w:t xml:space="preserve"> </w:t>
      </w:r>
      <w:r w:rsidRPr="00155AF9">
        <w:rPr>
          <w:rStyle w:val="TitleChar"/>
        </w:rPr>
        <w:t>All the evidence,</w:t>
      </w:r>
      <w:r w:rsidRPr="00155AF9">
        <w:rPr>
          <w:sz w:val="16"/>
        </w:rPr>
        <w:t xml:space="preserve"> </w:t>
      </w:r>
      <w:r w:rsidRPr="00155AF9">
        <w:rPr>
          <w:rStyle w:val="TitleChar"/>
        </w:rPr>
        <w:t>from climate change to freshwater scarcity to declining oil supplies to displaced peoples, incriminates this beast.</w:t>
      </w:r>
      <w:r w:rsidRPr="00155AF9">
        <w:rPr>
          <w:sz w:val="16"/>
        </w:rPr>
        <w:t xml:space="preserve"> Staying with the natural metaphor for a bit longer, no organism lives forever, let alone grows forever. No species that consumes its base can persist (think of a disease organism that completely destroys its host</w:t>
      </w:r>
      <w:r w:rsidRPr="00155AF9">
        <w:rPr>
          <w:rStyle w:val="TitleChar"/>
        </w:rPr>
        <w:t>). It is time for a new organism, a new species, a new economic order</w:t>
      </w:r>
      <w:r w:rsidRPr="00155AF9">
        <w:rPr>
          <w:sz w:val="16"/>
        </w:rPr>
        <w:t>. And it can happen and, I think, will happen, whether we like it or not, because the economy is not a living being at all; it is entirely a human creation. And we can create a new economy: one that fits today's needs, not the needs of past centuries, and one that fits this one and only planet. The good news is that such a new creation, a sustainable economy, is already here, albeit only in small patches. Some patches are long-standing (the odd timber company that has always restrained its harvest to ensure harvests in perpetuity, for example). And some are emerging (community-supported farms and farmers' markets, for instance). Everywhere we look (and, yes, sometimes you have to look h&lt;</w:t>
      </w:r>
      <w:proofErr w:type="spellStart"/>
      <w:r w:rsidRPr="00155AF9">
        <w:rPr>
          <w:sz w:val="16"/>
        </w:rPr>
        <w:t>tJgi</w:t>
      </w:r>
      <w:proofErr w:type="spellEnd"/>
      <w:r w:rsidRPr="00155AF9">
        <w:rPr>
          <w:sz w:val="16"/>
        </w:rPr>
        <w:t xml:space="preserve">), people are consciously and conscientiously building this new sustainable economy, one farm, one store, one vehicle, one locality at a time. So </w:t>
      </w:r>
      <w:r w:rsidRPr="00155AF9">
        <w:rPr>
          <w:rStyle w:val="TitleChar"/>
        </w:rPr>
        <w:t xml:space="preserve">as the beast cripples itself, creative people are building a new economic system. </w:t>
      </w:r>
      <w:proofErr w:type="gramStart"/>
      <w:r w:rsidRPr="00155AF9">
        <w:rPr>
          <w:rStyle w:val="TitleChar"/>
        </w:rPr>
        <w:t>What's</w:t>
      </w:r>
      <w:proofErr w:type="gramEnd"/>
      <w:r w:rsidRPr="00155AF9">
        <w:rPr>
          <w:rStyle w:val="TitleChar"/>
        </w:rPr>
        <w:t xml:space="preserve"> needed is some appropriate language and a few good principles to help repel the beast and guide that new construction.</w:t>
      </w:r>
      <w:r w:rsidRPr="00155AF9">
        <w:rPr>
          <w:sz w:val="16"/>
        </w:rPr>
        <w:t xml:space="preserve"> But back to the original </w:t>
      </w:r>
      <w:r w:rsidRPr="00155AF9">
        <w:rPr>
          <w:rStyle w:val="TitleChar"/>
        </w:rPr>
        <w:t>question, how do we cut back on consumption, or, better, what should we do about overconsumption? First, ask the real questions: How can we consume in a way that does not undermine our economy?</w:t>
      </w:r>
      <w:r w:rsidRPr="00155AF9">
        <w:rPr>
          <w:sz w:val="16"/>
        </w:rPr>
        <w:t xml:space="preserve"> How can we live within our means, and live well? How can we tread softly? </w:t>
      </w:r>
      <w:r w:rsidRPr="00155AF9">
        <w:rPr>
          <w:rStyle w:val="TitleChar"/>
        </w:rPr>
        <w:t>As hard as it may be to resist the consumerist notion that the economy depends on endlessly increasing consumption, this is exactly what concerned people must do. Consume, but only what renews, not the basis of that renewal. Eat the apple; don't cut down the orchard.</w:t>
      </w:r>
      <w:r w:rsidRPr="00155AF9">
        <w:rPr>
          <w:sz w:val="16"/>
        </w:rPr>
        <w:t xml:space="preserve"> Drink what flows into the reservoir; don't drain the reservoir. Burn fossil fuels and emit CO2 (after all, we emit CO2 with every breath), but no more CO2 than plants absorb. And so on. Second, consider some time-honored maxims: • </w:t>
      </w:r>
      <w:proofErr w:type="gramStart"/>
      <w:r w:rsidRPr="00155AF9">
        <w:rPr>
          <w:sz w:val="16"/>
        </w:rPr>
        <w:t>From</w:t>
      </w:r>
      <w:proofErr w:type="gramEnd"/>
      <w:r w:rsidRPr="00155AF9">
        <w:rPr>
          <w:sz w:val="16"/>
        </w:rPr>
        <w:t xml:space="preserve"> farming: Don't eat the seed corn; don't kill the brood stock. • From fishing: Throw back the little ones and the breeders. • From finance: Spend the interest, not the principal; diversify your portfolio; don't put all your eggs in one basket. • From engineering: Build to specifications, </w:t>
      </w:r>
      <w:proofErr w:type="gramStart"/>
      <w:r w:rsidRPr="00155AF9">
        <w:rPr>
          <w:sz w:val="16"/>
        </w:rPr>
        <w:t>then</w:t>
      </w:r>
      <w:proofErr w:type="gramEnd"/>
      <w:r w:rsidRPr="00155AF9">
        <w:rPr>
          <w:sz w:val="16"/>
        </w:rPr>
        <w:t xml:space="preserve"> add a safety </w:t>
      </w:r>
      <w:proofErr w:type="spellStart"/>
      <w:r w:rsidRPr="00155AF9">
        <w:rPr>
          <w:sz w:val="16"/>
        </w:rPr>
        <w:t>margm</w:t>
      </w:r>
      <w:proofErr w:type="spellEnd"/>
      <w:r w:rsidRPr="00155AF9">
        <w:rPr>
          <w:sz w:val="16"/>
        </w:rPr>
        <w:t xml:space="preserve">. • From economics: Produce at an optimal scale, not too big, not too small. </w:t>
      </w:r>
      <w:proofErr w:type="gramStart"/>
      <w:r w:rsidRPr="00155AF9">
        <w:rPr>
          <w:sz w:val="16"/>
        </w:rPr>
        <w:t>Third,</w:t>
      </w:r>
      <w:proofErr w:type="gramEnd"/>
      <w:r w:rsidRPr="00155AF9">
        <w:rPr>
          <w:sz w:val="16"/>
        </w:rPr>
        <w:t xml:space="preserve"> and this may be the most important point in light of the fact that living within our means is hard: much about sustainable living is hard, but very simple. Look at the maxims above. They are intuitive, </w:t>
      </w:r>
      <w:proofErr w:type="spellStart"/>
      <w:r w:rsidRPr="00155AF9">
        <w:rPr>
          <w:sz w:val="16"/>
        </w:rPr>
        <w:t>everyday</w:t>
      </w:r>
      <w:proofErr w:type="spellEnd"/>
      <w:r w:rsidRPr="00155AF9">
        <w:rPr>
          <w:sz w:val="16"/>
        </w:rPr>
        <w:t xml:space="preserve">, </w:t>
      </w:r>
      <w:proofErr w:type="gramStart"/>
      <w:r w:rsidRPr="00155AF9">
        <w:rPr>
          <w:sz w:val="16"/>
        </w:rPr>
        <w:t>ancient</w:t>
      </w:r>
      <w:proofErr w:type="gramEnd"/>
      <w:r w:rsidRPr="00155AF9">
        <w:rPr>
          <w:sz w:val="16"/>
        </w:rPr>
        <w:t xml:space="preserve">, the kind of thing a thoughtful ten-year-old can grasp and explain to others: If the farmer cuts down the orchard, we can't eat his apples. If our town pumps too much river water, the river dries up. And so on. Fourth, </w:t>
      </w:r>
      <w:r w:rsidRPr="00155AF9">
        <w:rPr>
          <w:rStyle w:val="TitleChar"/>
        </w:rPr>
        <w:t>reject the myth of a consumer economy</w:t>
      </w:r>
      <w:r w:rsidRPr="00155AF9">
        <w:rPr>
          <w:sz w:val="16"/>
        </w:rPr>
        <w:t xml:space="preserve"> (and it is just that, a myth, a story made up to promote certain goals, like rapid industrialization). </w:t>
      </w:r>
      <w:r w:rsidRPr="00155AF9">
        <w:rPr>
          <w:rStyle w:val="TitleChar"/>
        </w:rPr>
        <w:t>This myth holds that consumption feeds the economy and that it is a person's duty to keep on consuming. What beast is this economy that needs such feeding?</w:t>
      </w:r>
      <w:r w:rsidRPr="00155AF9">
        <w:rPr>
          <w:sz w:val="16"/>
        </w:rPr>
        <w:t xml:space="preserve"> How does consuming-using up things-feed anything? Isn't it more sensible to feed people and animals, not an "economy"? Isn't it more sensible to view "the economy" as a system of exchanges, not a living organism, as some creature that can be hurt, stimulated, revived, and fed? Isn't it more sensible to see the economy as a system that ultimately depends on other systems-natural systems and social systems? Why do people have to lose jobs and consume mindlessly "for the economy"?</w:t>
      </w:r>
    </w:p>
    <w:p w14:paraId="31711CC4" w14:textId="77777777" w:rsidR="009B05CE" w:rsidRDefault="009B05CE" w:rsidP="009B05CE"/>
    <w:p w14:paraId="5B695CA6" w14:textId="77777777" w:rsidR="00190B57" w:rsidRPr="00DE21D7" w:rsidRDefault="00190B57" w:rsidP="00190B57">
      <w:pPr>
        <w:pStyle w:val="Heading4"/>
      </w:pPr>
      <w:r>
        <w:t>The affirmative’s focus on producing more energy to fulfill our needs creates a feedback loop –breaking away from this requires rejection of ‘green’ justifications for consumption.</w:t>
      </w:r>
    </w:p>
    <w:p w14:paraId="74143726" w14:textId="5AF43CD9" w:rsidR="00190B57" w:rsidRDefault="00190B57" w:rsidP="00190B57">
      <w:r>
        <w:t xml:space="preserve">John </w:t>
      </w:r>
      <w:proofErr w:type="spellStart"/>
      <w:r w:rsidRPr="00DE21D7">
        <w:rPr>
          <w:rStyle w:val="Style13ptBold"/>
        </w:rPr>
        <w:t>Naish</w:t>
      </w:r>
      <w:proofErr w:type="spellEnd"/>
      <w:r>
        <w:t>, health journalist for The Times (UK),</w:t>
      </w:r>
      <w:r w:rsidRPr="00DE21D7">
        <w:rPr>
          <w:rStyle w:val="Style13ptBold"/>
        </w:rPr>
        <w:t xml:space="preserve"> 08</w:t>
      </w:r>
      <w:r>
        <w:t xml:space="preserve"> [</w:t>
      </w:r>
      <w:r>
        <w:rPr>
          <w:i/>
        </w:rPr>
        <w:t>Enough: Breaking free from the world of more,</w:t>
      </w:r>
      <w:r>
        <w:t xml:space="preserve"> 2008, p.4-10]</w:t>
      </w:r>
      <w:r w:rsidR="00F168D0">
        <w:t>//JH</w:t>
      </w:r>
    </w:p>
    <w:p w14:paraId="4694ADC2" w14:textId="77777777" w:rsidR="00190B57" w:rsidRPr="007F1050" w:rsidRDefault="00190B57" w:rsidP="00190B57">
      <w:pPr>
        <w:rPr>
          <w:sz w:val="16"/>
        </w:rPr>
      </w:pPr>
      <w:r w:rsidRPr="007F1050">
        <w:rPr>
          <w:sz w:val="16"/>
        </w:rPr>
        <w:t xml:space="preserve">These discoveries, along with advances in evolutionary psychology, show how </w:t>
      </w:r>
      <w:r w:rsidRPr="004761A2">
        <w:rPr>
          <w:rStyle w:val="TitleChar"/>
        </w:rPr>
        <w:t>we have built a culture that drives us to switch on all the wrong instincts - ones that respond to excess by seeking even more, that react to convenience by encouraging us to work harder, that make us hurry more when our leisure time increases, and that even make us eat more whenever we hurry.</w:t>
      </w:r>
      <w:r w:rsidRPr="007F1050">
        <w:rPr>
          <w:sz w:val="16"/>
        </w:rPr>
        <w:t xml:space="preserve"> All of </w:t>
      </w:r>
      <w:r w:rsidRPr="004761A2">
        <w:rPr>
          <w:rStyle w:val="TitleChar"/>
        </w:rPr>
        <w:t>this creates a feedback loop where our needless desires drive our culture's economy more, and our culture's economy in turn drives our needless desires more</w:t>
      </w:r>
      <w:r w:rsidRPr="007F1050">
        <w:rPr>
          <w:sz w:val="16"/>
        </w:rPr>
        <w:t xml:space="preserve">. We've become like Imelda Marcos and her shoes: the best pair is always the next pair ... </w:t>
      </w:r>
      <w:proofErr w:type="gramStart"/>
      <w:r w:rsidRPr="007F1050">
        <w:rPr>
          <w:sz w:val="16"/>
        </w:rPr>
        <w:t>dammit,</w:t>
      </w:r>
      <w:proofErr w:type="gramEnd"/>
      <w:r w:rsidRPr="007F1050">
        <w:rPr>
          <w:sz w:val="16"/>
        </w:rPr>
        <w:t xml:space="preserve"> it's the only pair worth having.</w:t>
      </w:r>
    </w:p>
    <w:p w14:paraId="50DAB62E" w14:textId="77777777" w:rsidR="00190B57" w:rsidRPr="007F1050" w:rsidRDefault="00190B57" w:rsidP="00190B57">
      <w:pPr>
        <w:rPr>
          <w:sz w:val="16"/>
        </w:rPr>
      </w:pPr>
      <w:r w:rsidRPr="007F1050">
        <w:rPr>
          <w:sz w:val="16"/>
        </w:rPr>
        <w:t xml:space="preserve">As Robert </w:t>
      </w:r>
      <w:proofErr w:type="spellStart"/>
      <w:r w:rsidRPr="007F1050">
        <w:rPr>
          <w:sz w:val="16"/>
        </w:rPr>
        <w:t>Trivers</w:t>
      </w:r>
      <w:proofErr w:type="spellEnd"/>
      <w:r w:rsidRPr="007F1050">
        <w:rPr>
          <w:sz w:val="16"/>
        </w:rPr>
        <w:t>, an evolutionary biologist at Rutgers University, says, '</w:t>
      </w:r>
      <w:r w:rsidRPr="004761A2">
        <w:rPr>
          <w:rStyle w:val="TitleChar"/>
        </w:rPr>
        <w:t xml:space="preserve">We've evolved to be </w:t>
      </w:r>
      <w:proofErr w:type="spellStart"/>
      <w:r w:rsidRPr="004761A2">
        <w:rPr>
          <w:rStyle w:val="TitleChar"/>
        </w:rPr>
        <w:t>maximising</w:t>
      </w:r>
      <w:proofErr w:type="spellEnd"/>
      <w:r w:rsidRPr="004761A2">
        <w:rPr>
          <w:rStyle w:val="TitleChar"/>
        </w:rPr>
        <w:t xml:space="preserve"> machines. There isn't necessarily a stop mechanism in us</w:t>
      </w:r>
      <w:r w:rsidRPr="007F1050">
        <w:rPr>
          <w:sz w:val="16"/>
        </w:rPr>
        <w:t xml:space="preserve"> that says, "Relax, you've got enough".' But just because our basic brains evolved in the Pleistocene era, between 130,000 and 200,000 years ago, that doesn't condemn us to blundering around the 21st century like Flintstone families. So far we've been able to evolve quite quickly to beat newly emerging problems, because our mental hardware can cleverly reconfigure the bits it came in the box with. </w:t>
      </w:r>
      <w:r w:rsidRPr="007F1050">
        <w:rPr>
          <w:rStyle w:val="TitleChar"/>
        </w:rPr>
        <w:t xml:space="preserve">There are circuits in our heads that can enable us to take the next essential step, although modern society increasingly sidelines these little lifesavers. These circuits can encourage us to </w:t>
      </w:r>
      <w:proofErr w:type="spellStart"/>
      <w:r w:rsidRPr="007F1050">
        <w:rPr>
          <w:rStyle w:val="TitleChar"/>
        </w:rPr>
        <w:t>savour</w:t>
      </w:r>
      <w:proofErr w:type="spellEnd"/>
      <w:r w:rsidRPr="007F1050">
        <w:rPr>
          <w:rStyle w:val="TitleChar"/>
        </w:rPr>
        <w:t>, to appreciate and to grow. We need to revive them, to evolve an 'enough' button in our culture and in our heads, to break the vicious spiral of more, more, more.</w:t>
      </w:r>
    </w:p>
    <w:p w14:paraId="718BE038" w14:textId="77777777" w:rsidR="00190B57" w:rsidRPr="007F1050" w:rsidRDefault="00190B57" w:rsidP="00190B57">
      <w:pPr>
        <w:rPr>
          <w:sz w:val="16"/>
        </w:rPr>
      </w:pPr>
      <w:r w:rsidRPr="007F1050">
        <w:rPr>
          <w:sz w:val="16"/>
        </w:rPr>
        <w:t xml:space="preserve">Otherwise we're stuck like Spinal Tap's Nigel </w:t>
      </w:r>
      <w:proofErr w:type="spellStart"/>
      <w:r w:rsidRPr="007F1050">
        <w:rPr>
          <w:sz w:val="16"/>
        </w:rPr>
        <w:t>Tufnel</w:t>
      </w:r>
      <w:proofErr w:type="spellEnd"/>
      <w:r w:rsidRPr="007F1050">
        <w:rPr>
          <w:sz w:val="16"/>
        </w:rPr>
        <w:t xml:space="preserve">, perpetually </w:t>
      </w:r>
      <w:proofErr w:type="spellStart"/>
      <w:r w:rsidRPr="007F1050">
        <w:rPr>
          <w:sz w:val="16"/>
        </w:rPr>
        <w:t>stencilling</w:t>
      </w:r>
      <w:proofErr w:type="spellEnd"/>
      <w:r w:rsidRPr="007F1050">
        <w:rPr>
          <w:sz w:val="16"/>
        </w:rPr>
        <w:t xml:space="preserve"> an extra number on our amplifiers: 'You're on ten all the way up. Where do you go from there? Eleven.' </w:t>
      </w:r>
      <w:proofErr w:type="gramStart"/>
      <w:r w:rsidRPr="007F1050">
        <w:rPr>
          <w:sz w:val="16"/>
        </w:rPr>
        <w:t>Hardly.</w:t>
      </w:r>
      <w:proofErr w:type="gramEnd"/>
      <w:r w:rsidRPr="007F1050">
        <w:rPr>
          <w:sz w:val="16"/>
        </w:rPr>
        <w:t xml:space="preserve"> Our new </w:t>
      </w:r>
      <w:proofErr w:type="spellStart"/>
      <w:r w:rsidRPr="007F1050">
        <w:rPr>
          <w:sz w:val="16"/>
        </w:rPr>
        <w:t>enoughist</w:t>
      </w:r>
      <w:proofErr w:type="spellEnd"/>
      <w:r w:rsidRPr="007F1050">
        <w:rPr>
          <w:sz w:val="16"/>
        </w:rPr>
        <w:t xml:space="preserve"> responses will tell us when we have obtained the optimum amount of any one thing, to be glad of it, and to stop exhausting our precious, finite personal resources - time, attention and energy - by chasing evermore.</w:t>
      </w:r>
    </w:p>
    <w:p w14:paraId="1E25B88F" w14:textId="77777777" w:rsidR="00190B57" w:rsidRPr="007F1050" w:rsidRDefault="00190B57" w:rsidP="00190B57">
      <w:pPr>
        <w:rPr>
          <w:sz w:val="16"/>
        </w:rPr>
      </w:pPr>
      <w:r w:rsidRPr="007F1050">
        <w:rPr>
          <w:rStyle w:val="TitleChar"/>
        </w:rPr>
        <w:t xml:space="preserve">Sustainability is the key - </w:t>
      </w:r>
      <w:r w:rsidRPr="007F1050">
        <w:rPr>
          <w:sz w:val="16"/>
        </w:rPr>
        <w:t xml:space="preserve">and </w:t>
      </w:r>
      <w:r w:rsidRPr="007F1050">
        <w:rPr>
          <w:rStyle w:val="TitleChar"/>
        </w:rPr>
        <w:t>personal sustainability in particular</w:t>
      </w:r>
      <w:r w:rsidRPr="007F1050">
        <w:rPr>
          <w:sz w:val="16"/>
        </w:rPr>
        <w:t xml:space="preserve">. All but the most cotton-headed among us now believe that </w:t>
      </w:r>
      <w:r w:rsidRPr="007F1050">
        <w:rPr>
          <w:rStyle w:val="TitleChar"/>
        </w:rPr>
        <w:t xml:space="preserve">the Earth's ecosystem is in danger. </w:t>
      </w:r>
      <w:r w:rsidRPr="007F1050">
        <w:rPr>
          <w:sz w:val="16"/>
        </w:rPr>
        <w:t>Trouble is</w:t>
      </w:r>
      <w:r w:rsidRPr="007F1050">
        <w:rPr>
          <w:rStyle w:val="TitleChar"/>
        </w:rPr>
        <w:t xml:space="preserve">, life is so padded with minor preoccupations that it's hard to </w:t>
      </w:r>
      <w:proofErr w:type="spellStart"/>
      <w:r w:rsidRPr="007F1050">
        <w:rPr>
          <w:rStyle w:val="TitleChar"/>
        </w:rPr>
        <w:t>recognise</w:t>
      </w:r>
      <w:proofErr w:type="spellEnd"/>
      <w:r w:rsidRPr="007F1050">
        <w:rPr>
          <w:rStyle w:val="TitleChar"/>
        </w:rPr>
        <w:t xml:space="preserve"> the threat</w:t>
      </w:r>
      <w:r w:rsidRPr="007F1050">
        <w:rPr>
          <w:sz w:val="16"/>
        </w:rPr>
        <w:t xml:space="preserve"> as monstrous enough to make us </w:t>
      </w:r>
      <w:proofErr w:type="gramStart"/>
      <w:r w:rsidRPr="007F1050">
        <w:rPr>
          <w:sz w:val="16"/>
        </w:rPr>
        <w:t>do</w:t>
      </w:r>
      <w:proofErr w:type="gramEnd"/>
      <w:r w:rsidRPr="007F1050">
        <w:rPr>
          <w:sz w:val="16"/>
        </w:rPr>
        <w:t xml:space="preserve"> anything more than make gestures at it. 'Yeah, it's scary. Whatever.' </w:t>
      </w:r>
      <w:r w:rsidRPr="007F1050">
        <w:rPr>
          <w:rStyle w:val="TitleChar"/>
        </w:rPr>
        <w:t>Modern technology exacerbates this problem</w:t>
      </w:r>
      <w:r w:rsidRPr="007F1050">
        <w:rPr>
          <w:sz w:val="16"/>
        </w:rPr>
        <w:t>: I'll show later in the book how many of our more-</w:t>
      </w:r>
      <w:proofErr w:type="spellStart"/>
      <w:r w:rsidRPr="007F1050">
        <w:rPr>
          <w:sz w:val="16"/>
        </w:rPr>
        <w:t>ofeverything</w:t>
      </w:r>
      <w:proofErr w:type="spellEnd"/>
      <w:r w:rsidRPr="007F1050">
        <w:rPr>
          <w:sz w:val="16"/>
        </w:rPr>
        <w:t xml:space="preserve"> conveniences work in unexpected ways to </w:t>
      </w:r>
      <w:proofErr w:type="spellStart"/>
      <w:r w:rsidRPr="007F1050">
        <w:rPr>
          <w:sz w:val="16"/>
        </w:rPr>
        <w:t>shortcircuit</w:t>
      </w:r>
      <w:proofErr w:type="spellEnd"/>
      <w:r w:rsidRPr="007F1050">
        <w:rPr>
          <w:sz w:val="16"/>
        </w:rPr>
        <w:t xml:space="preserve"> our ancient drive to improve the world.</w:t>
      </w:r>
    </w:p>
    <w:p w14:paraId="2826154D" w14:textId="77777777" w:rsidR="00190B57" w:rsidRPr="007F1050" w:rsidRDefault="00190B57" w:rsidP="00190B57">
      <w:pPr>
        <w:rPr>
          <w:sz w:val="16"/>
        </w:rPr>
      </w:pPr>
      <w:r w:rsidRPr="007F1050">
        <w:rPr>
          <w:sz w:val="16"/>
        </w:rPr>
        <w:t>Am I downhearted? No. There's hope in the steady flow of surveys reporting how modern life increasingly leaves us miserable, tetchy, fearful and mad.</w:t>
      </w:r>
      <w:r w:rsidRPr="007F1050">
        <w:rPr>
          <w:rStyle w:val="TitleChar"/>
          <w:sz w:val="16"/>
        </w:rPr>
        <w:t xml:space="preserve"> </w:t>
      </w:r>
      <w:r w:rsidRPr="007F1050">
        <w:rPr>
          <w:sz w:val="16"/>
        </w:rPr>
        <w:t xml:space="preserve">Amid the global warming, we are seeing more personal warming - more stress and depression, more melting of our circuits. That's dismal for individuals. But, hey, it's our one hopeful sign of potential cultural shift. It may push growing numbers of us to embrace </w:t>
      </w:r>
      <w:proofErr w:type="spellStart"/>
      <w:r w:rsidRPr="007F1050">
        <w:rPr>
          <w:sz w:val="16"/>
        </w:rPr>
        <w:t>enoughism</w:t>
      </w:r>
      <w:proofErr w:type="spellEnd"/>
      <w:r w:rsidRPr="007F1050">
        <w:rPr>
          <w:sz w:val="16"/>
        </w:rPr>
        <w:t xml:space="preserve">, to balance our personal ecologies in the pursuit of contentment, sanity and sustainability. As individuals, we can try to find balance by seeking only the things that we truly desire, rather than chasing manufactured rainbows. The knock-ons for our planet would grow if we could shift focus from ever-more to </w:t>
      </w:r>
      <w:proofErr w:type="spellStart"/>
      <w:r w:rsidRPr="007F1050">
        <w:rPr>
          <w:sz w:val="16"/>
        </w:rPr>
        <w:t>enoughness</w:t>
      </w:r>
      <w:proofErr w:type="spellEnd"/>
      <w:r w:rsidRPr="007F1050">
        <w:rPr>
          <w:sz w:val="16"/>
        </w:rPr>
        <w:t xml:space="preserve">. I'm perched on my wobbly moral plinth here by dint of having spent 20 years trying to live this idea. At first it was the result of personal quirk, of having grown up quite happily in straitened circumstances. My mum was a widow, a child of the Second World War, and our approach to acquiring things carried a strong air of rationing: 'Is a new </w:t>
      </w:r>
      <w:proofErr w:type="spellStart"/>
      <w:r w:rsidRPr="007F1050">
        <w:rPr>
          <w:sz w:val="16"/>
        </w:rPr>
        <w:t>xxxx</w:t>
      </w:r>
      <w:proofErr w:type="spellEnd"/>
      <w:r w:rsidRPr="007F1050">
        <w:rPr>
          <w:sz w:val="16"/>
        </w:rPr>
        <w:t xml:space="preserve"> really necessary?' was the family mantra. Throughout my upbringing we had the same three-piece suite, a relic from my late dad's bachelor days, though we refurbished it in the pre-green spirit of make do and mend. (I've still got the sofa -though now it's apparently a '1950s design icon'.) Over the past decade, my sense of having an inner ration-book has become indispensable as the external </w:t>
      </w:r>
      <w:proofErr w:type="spellStart"/>
      <w:r w:rsidRPr="007F1050">
        <w:rPr>
          <w:sz w:val="16"/>
        </w:rPr>
        <w:t>clamour</w:t>
      </w:r>
      <w:proofErr w:type="spellEnd"/>
      <w:r w:rsidRPr="007F1050">
        <w:rPr>
          <w:sz w:val="16"/>
        </w:rPr>
        <w:t xml:space="preserve"> for more, more, more has multiplied. I've had to put more effort into deciding what is 'enough' for me, to discriminate between new things that might enhance life, and those that will ultimately- despite their glister- detract from the good stuff already in it.</w:t>
      </w:r>
    </w:p>
    <w:p w14:paraId="580BEC29" w14:textId="77777777" w:rsidR="00190B57" w:rsidRPr="007F1050" w:rsidRDefault="00190B57" w:rsidP="00190B57">
      <w:pPr>
        <w:rPr>
          <w:sz w:val="16"/>
        </w:rPr>
      </w:pPr>
      <w:r w:rsidRPr="007F1050">
        <w:rPr>
          <w:sz w:val="16"/>
        </w:rPr>
        <w:t xml:space="preserve">Ultimately I had to start becoming somewhat militant. That's why I no longer own a mobile phone. I did for a while. It seemed a good idea, but then my work colleagues got hold of the number. The little convenience-enhancer turned into a conduit for constant demands. It's the telecoms equivalent of Hemingway's The Old Man and the Sea - you set off to catch some tasty sprats, but instead you suddenly find yourself on one end of the line with a massive fish at the other. It feels like a prize, but it drags your little boat way into the middle of the ocean. Still you keep hanging on. And then it turns out that the huge fish is no use anyway. Not wishing to live like Hemingway's harried angler, I didn't replace the mobile when, by accident, </w:t>
      </w:r>
      <w:proofErr w:type="gramStart"/>
      <w:r w:rsidRPr="007F1050">
        <w:rPr>
          <w:sz w:val="16"/>
        </w:rPr>
        <w:t>it</w:t>
      </w:r>
      <w:proofErr w:type="gramEnd"/>
      <w:r w:rsidRPr="007F1050">
        <w:rPr>
          <w:sz w:val="16"/>
        </w:rPr>
        <w:t xml:space="preserve"> got broken. We don't have a </w:t>
      </w:r>
      <w:proofErr w:type="spellStart"/>
      <w:r w:rsidRPr="007F1050">
        <w:rPr>
          <w:sz w:val="16"/>
        </w:rPr>
        <w:t>telly</w:t>
      </w:r>
      <w:proofErr w:type="spellEnd"/>
      <w:r w:rsidRPr="007F1050">
        <w:rPr>
          <w:sz w:val="16"/>
        </w:rPr>
        <w:t xml:space="preserve"> at home either. I do, however, manage to work at the sharp edge of information as a national newspaper journalist and author. Saying 'enough' isn't about </w:t>
      </w:r>
      <w:proofErr w:type="spellStart"/>
      <w:r w:rsidRPr="007F1050">
        <w:rPr>
          <w:sz w:val="16"/>
        </w:rPr>
        <w:t>selfdenial</w:t>
      </w:r>
      <w:proofErr w:type="spellEnd"/>
      <w:r w:rsidRPr="007F1050">
        <w:rPr>
          <w:sz w:val="16"/>
        </w:rPr>
        <w:t>: in our communications-saturated society, if you staunch some of the torrent that jet-hoses us every day, you don't end up with less useful knowledge. The opposite happens (as I explain in the first chapter). Anyway, our house receives a welter of info through broadband, DVDs and radios. How much more does one need? And what's the price of more, in terms of time, space and inner life? We are now so rich with things that every time we get something extra, we have to push something aside to make room, and the swaps are getting ever less rewarding.</w:t>
      </w:r>
    </w:p>
    <w:p w14:paraId="5C6FBBC8" w14:textId="77777777" w:rsidR="00190B57" w:rsidRPr="007F1050" w:rsidRDefault="00190B57" w:rsidP="00190B57">
      <w:pPr>
        <w:rPr>
          <w:sz w:val="16"/>
        </w:rPr>
      </w:pPr>
      <w:proofErr w:type="spellStart"/>
      <w:r w:rsidRPr="007F1050">
        <w:rPr>
          <w:sz w:val="16"/>
        </w:rPr>
        <w:t>Practising</w:t>
      </w:r>
      <w:proofErr w:type="spellEnd"/>
      <w:r w:rsidRPr="007F1050">
        <w:rPr>
          <w:sz w:val="16"/>
        </w:rPr>
        <w:t xml:space="preserve"> </w:t>
      </w:r>
      <w:proofErr w:type="spellStart"/>
      <w:r w:rsidRPr="007F1050">
        <w:rPr>
          <w:sz w:val="16"/>
        </w:rPr>
        <w:t>enoughness</w:t>
      </w:r>
      <w:proofErr w:type="spellEnd"/>
      <w:r w:rsidRPr="007F1050">
        <w:rPr>
          <w:sz w:val="16"/>
        </w:rPr>
        <w:t xml:space="preserve"> may also help make one's finances more sustainable. If you budget for enough, it will hopefully be easier to work to earn just enough, to liberate life for the nourishing stuff beyond the narrow sphere of getting and spending. Thus the path of enough can lead, paradoxically, to more. Smugly, </w:t>
      </w:r>
      <w:proofErr w:type="spellStart"/>
      <w:r w:rsidRPr="007F1050">
        <w:rPr>
          <w:sz w:val="16"/>
        </w:rPr>
        <w:t>enoughism</w:t>
      </w:r>
      <w:proofErr w:type="spellEnd"/>
      <w:r w:rsidRPr="007F1050">
        <w:rPr>
          <w:sz w:val="16"/>
        </w:rPr>
        <w:t xml:space="preserve"> gives me time to </w:t>
      </w:r>
      <w:proofErr w:type="spellStart"/>
      <w:r w:rsidRPr="007F1050">
        <w:rPr>
          <w:sz w:val="16"/>
        </w:rPr>
        <w:t>practise</w:t>
      </w:r>
      <w:proofErr w:type="spellEnd"/>
      <w:r w:rsidRPr="007F1050">
        <w:rPr>
          <w:sz w:val="16"/>
        </w:rPr>
        <w:t xml:space="preserve"> </w:t>
      </w:r>
      <w:proofErr w:type="spellStart"/>
      <w:r w:rsidRPr="007F1050">
        <w:rPr>
          <w:sz w:val="16"/>
        </w:rPr>
        <w:t>t'ai</w:t>
      </w:r>
      <w:proofErr w:type="spellEnd"/>
      <w:r w:rsidRPr="007F1050">
        <w:rPr>
          <w:sz w:val="16"/>
        </w:rPr>
        <w:t xml:space="preserve"> chi and meditate daily (let's not be afraid of </w:t>
      </w:r>
      <w:proofErr w:type="spellStart"/>
      <w:r w:rsidRPr="007F1050">
        <w:rPr>
          <w:sz w:val="16"/>
        </w:rPr>
        <w:t>cliches</w:t>
      </w:r>
      <w:proofErr w:type="spellEnd"/>
      <w:r w:rsidRPr="007F1050">
        <w:rPr>
          <w:sz w:val="16"/>
        </w:rPr>
        <w:t xml:space="preserve"> here). Likewise, the missus and I can spend hours trudging through fields and drinking flasks of tea on top of </w:t>
      </w:r>
      <w:proofErr w:type="spellStart"/>
      <w:r w:rsidRPr="007F1050">
        <w:rPr>
          <w:sz w:val="16"/>
        </w:rPr>
        <w:t>drizzlemisted</w:t>
      </w:r>
      <w:proofErr w:type="spellEnd"/>
      <w:r w:rsidRPr="007F1050">
        <w:rPr>
          <w:sz w:val="16"/>
        </w:rPr>
        <w:t xml:space="preserve"> hills - activities that are clinically proven to boost morale and strengthen relationships, as well as fending off the Grim Reaper. Simply being, rather than perpetually doing, also fosters the creativity so often demanded by modern career-life. Minds need space to think. Hence the old Zen </w:t>
      </w:r>
      <w:proofErr w:type="gramStart"/>
      <w:r w:rsidRPr="007F1050">
        <w:rPr>
          <w:sz w:val="16"/>
        </w:rPr>
        <w:t>joke</w:t>
      </w:r>
      <w:proofErr w:type="gramEnd"/>
      <w:r w:rsidRPr="007F1050">
        <w:rPr>
          <w:sz w:val="16"/>
        </w:rPr>
        <w:t xml:space="preserve">: 'Don't just do something. Sit there.' But in this era of unheralded riches, we often feel convinced that we can't afford to spend valuable time balancing on one leg or sitting, eyes shut, just existing. We </w:t>
      </w:r>
      <w:proofErr w:type="spellStart"/>
      <w:r w:rsidRPr="007F1050">
        <w:rPr>
          <w:sz w:val="16"/>
        </w:rPr>
        <w:t>gotta</w:t>
      </w:r>
      <w:proofErr w:type="spellEnd"/>
      <w:r w:rsidRPr="007F1050">
        <w:rPr>
          <w:sz w:val="16"/>
        </w:rPr>
        <w:t xml:space="preserve"> be out there, chasing.</w:t>
      </w:r>
    </w:p>
    <w:p w14:paraId="4583CE28" w14:textId="77777777" w:rsidR="00190B57" w:rsidRPr="007F1050" w:rsidRDefault="00190B57" w:rsidP="00190B57">
      <w:pPr>
        <w:rPr>
          <w:sz w:val="16"/>
        </w:rPr>
      </w:pPr>
      <w:r w:rsidRPr="007F1050">
        <w:rPr>
          <w:sz w:val="16"/>
        </w:rPr>
        <w:t xml:space="preserve">Let's not pretend that the answers are all simple. We all like to think we are rational creatures, easily capable of balanced decisions. But human actions tend to show the opposite. Studies of drivers in central London, for example, consistently find them complaining that they can't afford the city's congestion charge. And they moan about the time they lose in traffic jams. They say they understand that they are polluting the air and know they should be using less toxic transport. Then they declare that they intend to keep driving through central London </w:t>
      </w:r>
      <w:proofErr w:type="spellStart"/>
      <w:r w:rsidRPr="007F1050">
        <w:rPr>
          <w:sz w:val="16"/>
        </w:rPr>
        <w:t>for ever</w:t>
      </w:r>
      <w:proofErr w:type="spellEnd"/>
      <w:r w:rsidRPr="007F1050">
        <w:rPr>
          <w:sz w:val="16"/>
        </w:rPr>
        <w:t xml:space="preserve">. This doesn't even seem to be short-sighted </w:t>
      </w:r>
      <w:proofErr w:type="spellStart"/>
      <w:r w:rsidRPr="007F1050">
        <w:rPr>
          <w:sz w:val="16"/>
        </w:rPr>
        <w:t>selfinterest</w:t>
      </w:r>
      <w:proofErr w:type="spellEnd"/>
      <w:r w:rsidRPr="007F1050">
        <w:rPr>
          <w:sz w:val="16"/>
        </w:rPr>
        <w:t xml:space="preserve"> at work.</w:t>
      </w:r>
    </w:p>
    <w:p w14:paraId="6C88C0F3" w14:textId="77777777" w:rsidR="00190B57" w:rsidRPr="007F1050" w:rsidRDefault="00190B57" w:rsidP="00190B57">
      <w:pPr>
        <w:rPr>
          <w:sz w:val="16"/>
        </w:rPr>
      </w:pPr>
      <w:r w:rsidRPr="007F1050">
        <w:rPr>
          <w:sz w:val="16"/>
        </w:rPr>
        <w:t xml:space="preserve">Likewise, we have great difficulty setting our levels of </w:t>
      </w:r>
      <w:proofErr w:type="spellStart"/>
      <w:r w:rsidRPr="007F1050">
        <w:rPr>
          <w:sz w:val="16"/>
        </w:rPr>
        <w:t>enoughness</w:t>
      </w:r>
      <w:proofErr w:type="spellEnd"/>
      <w:r w:rsidRPr="007F1050">
        <w:rPr>
          <w:sz w:val="16"/>
        </w:rPr>
        <w:t xml:space="preserve"> and keeping anywhere near them. Surveys perpetually find us lamenting that we are overworked and lack free time. Other studies hear us complaining that our homes are full of clutter. Then we put even more hours in at work to buy more stuff that we never seem to enjoy. Blame our ancient instincts for nagging us into believing that new possessions will boost our chance of genetic immortality. Back in our </w:t>
      </w:r>
      <w:proofErr w:type="spellStart"/>
      <w:r w:rsidRPr="007F1050">
        <w:rPr>
          <w:sz w:val="16"/>
        </w:rPr>
        <w:t>neolithic</w:t>
      </w:r>
      <w:proofErr w:type="spellEnd"/>
      <w:r w:rsidRPr="007F1050">
        <w:rPr>
          <w:sz w:val="16"/>
        </w:rPr>
        <w:t xml:space="preserve"> villages, there were strong evolutionary reasons for this. But now our culture has amplified that nagging into a continual harangue.</w:t>
      </w:r>
    </w:p>
    <w:p w14:paraId="555F241C" w14:textId="77777777" w:rsidR="00190B57" w:rsidRPr="007F1050" w:rsidRDefault="00190B57" w:rsidP="00190B57">
      <w:pPr>
        <w:rPr>
          <w:sz w:val="16"/>
        </w:rPr>
      </w:pPr>
      <w:r w:rsidRPr="007F1050">
        <w:rPr>
          <w:sz w:val="16"/>
        </w:rPr>
        <w:t>No one is immune: I'm writing much of this book at home on a flash, powerful laptop bought in a typical moment of weakness. It consumes so much juice, emits so much heat and is such a gilt-edged invitation to thieves that the hefty great thing never leaves the house. I got suckered. I have also written a big chunk of these chapters while on the move, using a cheap old battery-sipping lightweight that I bought second-hand eight years ago. It does the job just as well.</w:t>
      </w:r>
    </w:p>
    <w:p w14:paraId="3DF92D80" w14:textId="77777777" w:rsidR="00190B57" w:rsidRPr="007F1050" w:rsidRDefault="00190B57" w:rsidP="00190B57">
      <w:pPr>
        <w:rPr>
          <w:sz w:val="16"/>
        </w:rPr>
      </w:pPr>
      <w:r w:rsidRPr="007F1050">
        <w:rPr>
          <w:sz w:val="16"/>
        </w:rPr>
        <w:t xml:space="preserve">Nevertheless, there are many </w:t>
      </w:r>
      <w:proofErr w:type="spellStart"/>
      <w:r w:rsidRPr="007F1050">
        <w:rPr>
          <w:sz w:val="16"/>
        </w:rPr>
        <w:t>enoughist</w:t>
      </w:r>
      <w:proofErr w:type="spellEnd"/>
      <w:r w:rsidRPr="007F1050">
        <w:rPr>
          <w:sz w:val="16"/>
        </w:rPr>
        <w:t xml:space="preserve"> strategies that we can all adopt to dodge and block much of the get-more, have-more, </w:t>
      </w:r>
      <w:proofErr w:type="gramStart"/>
      <w:r w:rsidRPr="007F1050">
        <w:rPr>
          <w:sz w:val="16"/>
        </w:rPr>
        <w:t>be</w:t>
      </w:r>
      <w:proofErr w:type="gramEnd"/>
      <w:r w:rsidRPr="007F1050">
        <w:rPr>
          <w:sz w:val="16"/>
        </w:rPr>
        <w:t>-more stimulation. First of all, we have to change how we respond to the barrage. I hope that this book will help to arm you for the task - by exposing the many snares that our own Pleistocene-era minds unintentionally lay for us, and explaining how the modern world of consumption hijacks our social brains so that we step right into these traps.</w:t>
      </w:r>
    </w:p>
    <w:p w14:paraId="1B534D7C" w14:textId="77777777" w:rsidR="00190B57" w:rsidRPr="007F1050" w:rsidRDefault="00190B57" w:rsidP="00190B57">
      <w:pPr>
        <w:rPr>
          <w:rStyle w:val="TitleChar"/>
        </w:rPr>
      </w:pPr>
      <w:r w:rsidRPr="007F1050">
        <w:rPr>
          <w:sz w:val="16"/>
        </w:rPr>
        <w:t xml:space="preserve">That might sound a little paranoid, but </w:t>
      </w:r>
      <w:r w:rsidRPr="007F1050">
        <w:rPr>
          <w:rStyle w:val="TitleChar"/>
        </w:rPr>
        <w:t xml:space="preserve">we are girdled by multimillion-pound industries that use an ever-growing array of overt and hidden persuaders to get us to want things, work for things and buy more of them. We don't tend to complain, but if you were physically forced by powerful gangs to spend all your time and energy in the pursuit of things you didn't need, didn't want and ultimately didn't enjoy, you'd feel sorely </w:t>
      </w:r>
      <w:proofErr w:type="spellStart"/>
      <w:r w:rsidRPr="007F1050">
        <w:rPr>
          <w:rStyle w:val="TitleChar"/>
        </w:rPr>
        <w:t>misused</w:t>
      </w:r>
      <w:proofErr w:type="spellEnd"/>
      <w:r w:rsidRPr="007F1050">
        <w:rPr>
          <w:rStyle w:val="TitleChar"/>
        </w:rPr>
        <w:t>.</w:t>
      </w:r>
    </w:p>
    <w:p w14:paraId="65D05A8C" w14:textId="77777777" w:rsidR="00190B57" w:rsidRPr="007F1050" w:rsidRDefault="00190B57" w:rsidP="00190B57">
      <w:pPr>
        <w:rPr>
          <w:sz w:val="16"/>
        </w:rPr>
      </w:pPr>
      <w:proofErr w:type="spellStart"/>
      <w:r w:rsidRPr="007F1050">
        <w:rPr>
          <w:sz w:val="16"/>
        </w:rPr>
        <w:t>Enoughism</w:t>
      </w:r>
      <w:proofErr w:type="spellEnd"/>
      <w:r w:rsidRPr="007F1050">
        <w:rPr>
          <w:sz w:val="16"/>
        </w:rPr>
        <w:t xml:space="preserve"> requires us to defuse the status obsession fostered by constant consumption. As a culture, we need to value different emblems of cool - such as time, space and autonomy- rather than trinkets. There are promising signs, both negative and positive: on the negative side, the world of more, more, more is getting uglier: rather than just 'you are what you eat', the fact that we can now satisfy all of our actual needs means that 'we are what we want' and all that branding, bling and blubber is increasingly not pretty.</w:t>
      </w:r>
    </w:p>
    <w:p w14:paraId="052E9829" w14:textId="77777777" w:rsidR="00190B57" w:rsidRPr="007F1050" w:rsidRDefault="00190B57" w:rsidP="00190B57">
      <w:pPr>
        <w:rPr>
          <w:sz w:val="16"/>
        </w:rPr>
      </w:pPr>
      <w:r w:rsidRPr="007F1050">
        <w:rPr>
          <w:sz w:val="16"/>
        </w:rPr>
        <w:t xml:space="preserve">On the positive side, green is now considered hip (even if it often only involves having a recycling box, glutting on costly ethical goods or spending thousands jetting off to ethical holidays). Moreover, </w:t>
      </w:r>
      <w:proofErr w:type="spellStart"/>
      <w:r w:rsidRPr="007F1050">
        <w:rPr>
          <w:sz w:val="16"/>
        </w:rPr>
        <w:t>practising</w:t>
      </w:r>
      <w:proofErr w:type="spellEnd"/>
      <w:r w:rsidRPr="007F1050">
        <w:rPr>
          <w:sz w:val="16"/>
        </w:rPr>
        <w:t xml:space="preserve"> </w:t>
      </w:r>
      <w:proofErr w:type="spellStart"/>
      <w:r w:rsidRPr="007F1050">
        <w:rPr>
          <w:sz w:val="16"/>
        </w:rPr>
        <w:t>enoughism</w:t>
      </w:r>
      <w:proofErr w:type="spellEnd"/>
      <w:r w:rsidRPr="007F1050">
        <w:rPr>
          <w:sz w:val="16"/>
        </w:rPr>
        <w:t xml:space="preserve"> offers plentiful opportunities for mischievous fun - just try surrealist ways of cutting pointless options out of your life (chapter five), or even committing the ultimate twenty-first-century sin of switching all your telecoms off for regular periods. Woo-</w:t>
      </w:r>
      <w:proofErr w:type="spellStart"/>
      <w:proofErr w:type="gramStart"/>
      <w:r w:rsidRPr="007F1050">
        <w:rPr>
          <w:sz w:val="16"/>
        </w:rPr>
        <w:t>hoo</w:t>
      </w:r>
      <w:proofErr w:type="spellEnd"/>
      <w:r w:rsidRPr="007F1050">
        <w:rPr>
          <w:sz w:val="16"/>
        </w:rPr>
        <w:t>,</w:t>
      </w:r>
      <w:proofErr w:type="gramEnd"/>
      <w:r w:rsidRPr="007F1050">
        <w:rPr>
          <w:sz w:val="16"/>
        </w:rPr>
        <w:t xml:space="preserve"> can't catch me.</w:t>
      </w:r>
    </w:p>
    <w:p w14:paraId="67901490" w14:textId="77777777" w:rsidR="00190B57" w:rsidRPr="00190B57" w:rsidRDefault="00190B57" w:rsidP="00190B57">
      <w:pPr>
        <w:rPr>
          <w:b/>
          <w:u w:val="single"/>
        </w:rPr>
      </w:pPr>
      <w:r w:rsidRPr="007F1050">
        <w:rPr>
          <w:rStyle w:val="TitleChar"/>
        </w:rPr>
        <w:t>But declaring 'enough' also demands that you challenge your own internal propaganda.</w:t>
      </w:r>
      <w:r w:rsidRPr="007F1050">
        <w:rPr>
          <w:sz w:val="16"/>
        </w:rPr>
        <w:t xml:space="preserve"> Yes, your brain feels immortal; yes, it whispers that (in the poet Walt Whitman's words) you can contain multitudes; yes, your brain says that you can have it all and do </w:t>
      </w:r>
      <w:r w:rsidRPr="007F1050">
        <w:rPr>
          <w:rStyle w:val="TitleChar"/>
        </w:rPr>
        <w:t xml:space="preserve">everything. These egoistic inklings are all turned up loud and proud by consumer culture's persistent promises of infinite </w:t>
      </w:r>
      <w:proofErr w:type="spellStart"/>
      <w:r w:rsidRPr="007F1050">
        <w:rPr>
          <w:rStyle w:val="TitleChar"/>
        </w:rPr>
        <w:t>self-realisation</w:t>
      </w:r>
      <w:proofErr w:type="spellEnd"/>
      <w:r w:rsidRPr="007F1050">
        <w:rPr>
          <w:rStyle w:val="TitleChar"/>
        </w:rPr>
        <w:t xml:space="preserve">. </w:t>
      </w:r>
      <w:r w:rsidRPr="007F1050">
        <w:rPr>
          <w:sz w:val="16"/>
        </w:rPr>
        <w:t xml:space="preserve">But in fact no, your brain isn't immortal and you can't have it all. Those are just convictions that your head evolved to persuade your body out of bed on damp mornings. We are human and limited, and we have to live within our lives' realistic limits for them to be sustainable and </w:t>
      </w:r>
      <w:proofErr w:type="spellStart"/>
      <w:r w:rsidRPr="007F1050">
        <w:rPr>
          <w:sz w:val="16"/>
        </w:rPr>
        <w:t>satisfiable</w:t>
      </w:r>
      <w:proofErr w:type="spellEnd"/>
      <w:r w:rsidRPr="007F1050">
        <w:rPr>
          <w:sz w:val="16"/>
        </w:rPr>
        <w:t xml:space="preserve">. We can hit personal bests in our time, but there will be many other things that we won't ever see, be, own or do. </w:t>
      </w:r>
      <w:proofErr w:type="spellStart"/>
      <w:r w:rsidRPr="007F1050">
        <w:rPr>
          <w:rStyle w:val="TitleChar"/>
        </w:rPr>
        <w:t>Enoughism</w:t>
      </w:r>
      <w:proofErr w:type="spellEnd"/>
      <w:r w:rsidRPr="007F1050">
        <w:rPr>
          <w:rStyle w:val="TitleChar"/>
        </w:rPr>
        <w:t xml:space="preserve"> requires us to accept that the carrot of infinite promise will always dangle just beyond our noses. Embracing this fact is a path to contentment.</w:t>
      </w:r>
    </w:p>
    <w:p w14:paraId="1D71D6F2" w14:textId="77777777" w:rsidR="009B05CE" w:rsidRDefault="009B05CE" w:rsidP="009B05CE">
      <w:pPr>
        <w:pStyle w:val="Heading4"/>
      </w:pPr>
      <w:proofErr w:type="gramStart"/>
      <w:r>
        <w:t>Reframing our own worldview to an ethic of the long term while combining ecological and social values is a prerequisite to solving any environmental problems.</w:t>
      </w:r>
      <w:proofErr w:type="gramEnd"/>
      <w:r>
        <w:t xml:space="preserve"> </w:t>
      </w:r>
    </w:p>
    <w:p w14:paraId="334FB458" w14:textId="66CF3755" w:rsidR="009B05CE" w:rsidRDefault="009B05CE" w:rsidP="009B05CE">
      <w:proofErr w:type="spellStart"/>
      <w:r w:rsidRPr="006A6F72">
        <w:rPr>
          <w:rStyle w:val="Style13ptBold"/>
        </w:rPr>
        <w:t>Princen</w:t>
      </w:r>
      <w:proofErr w:type="spellEnd"/>
      <w:r w:rsidRPr="006A6F72">
        <w:rPr>
          <w:rStyle w:val="Style13ptBold"/>
        </w:rPr>
        <w:t xml:space="preserve"> 10</w:t>
      </w:r>
      <w:r>
        <w:t xml:space="preserve">—Thomas </w:t>
      </w:r>
      <w:proofErr w:type="spellStart"/>
      <w:r>
        <w:t>Princen</w:t>
      </w:r>
      <w:proofErr w:type="spellEnd"/>
      <w:r>
        <w:t xml:space="preserve"> School of Natural Resources and Environment @ Michigan [Treading </w:t>
      </w:r>
      <w:proofErr w:type="gramStart"/>
      <w:r>
        <w:t>Softly</w:t>
      </w:r>
      <w:proofErr w:type="gramEnd"/>
      <w:r>
        <w:t xml:space="preserve"> p.17-18]</w:t>
      </w:r>
      <w:r w:rsidR="00F168D0">
        <w:t>//JH</w:t>
      </w:r>
    </w:p>
    <w:p w14:paraId="13C650D0" w14:textId="77777777" w:rsidR="009B05CE" w:rsidRPr="00F27D32" w:rsidRDefault="009B05CE" w:rsidP="009B05CE">
      <w:pPr>
        <w:rPr>
          <w:sz w:val="16"/>
        </w:rPr>
      </w:pPr>
      <w:r w:rsidRPr="00F27D32">
        <w:rPr>
          <w:sz w:val="16"/>
        </w:rPr>
        <w:t xml:space="preserve">In an ecological order, I will argue in the coming chapters, a society's material foundations are grounded in the biophysical; its daily practices centered on self-directed, self-restraining work, not the purchasing of goods; and its language imbued with ecological content and </w:t>
      </w:r>
      <w:proofErr w:type="spellStart"/>
      <w:r w:rsidRPr="00F27D32">
        <w:rPr>
          <w:sz w:val="16"/>
        </w:rPr>
        <w:t>long time</w:t>
      </w:r>
      <w:proofErr w:type="spellEnd"/>
      <w:r w:rsidRPr="00F27D32">
        <w:rPr>
          <w:sz w:val="16"/>
        </w:rPr>
        <w:t xml:space="preserve"> horizons. Overarching these elements is a norm against excess and an ethic for living within the society's means, biophysical and social. The material side of this order I will call a "home economy," implying, among other things, that this is an economy grounded in place</w:t>
      </w:r>
      <w:r w:rsidRPr="00F27D32">
        <w:rPr>
          <w:rStyle w:val="TitleChar"/>
        </w:rPr>
        <w:t>. The first step in constructing a home economy in an ecological order is to see the disorder in the current order</w:t>
      </w:r>
      <w:r w:rsidRPr="00F27D32">
        <w:rPr>
          <w:sz w:val="16"/>
        </w:rPr>
        <w:t xml:space="preserve"> (part I). </w:t>
      </w:r>
      <w:r w:rsidRPr="00F27D32">
        <w:rPr>
          <w:rStyle w:val="TitleChar"/>
        </w:rPr>
        <w:t>The second</w:t>
      </w:r>
      <w:r w:rsidRPr="00F27D32">
        <w:rPr>
          <w:sz w:val="16"/>
        </w:rPr>
        <w:t xml:space="preserve"> </w:t>
      </w:r>
      <w:r w:rsidRPr="00F27D32">
        <w:rPr>
          <w:rStyle w:val="TitleChar"/>
        </w:rPr>
        <w:t>step is to erect scaffolding for the home economy organizing principles that are inherently ecological, sensitive to excess, and structured for restraint; practices that connect ecological and social values; and an ethic of the long term where thrift and prudence are paramoun</w:t>
      </w:r>
      <w:r w:rsidRPr="00F27D32">
        <w:rPr>
          <w:sz w:val="16"/>
        </w:rPr>
        <w:t>t (part II). The third step is to acquire tools to work from that scaffolding</w:t>
      </w:r>
      <w:r w:rsidRPr="00F27D32">
        <w:rPr>
          <w:rStyle w:val="TitleChar"/>
        </w:rPr>
        <w:t>. It is to frame problems, the requisite first step toward solving problems. Positive sacrifice, the opportunities of limits, and well-being through work are key concepts. Well-chosen metaphors and a pluralism of worldviews lead to levers for hopeful change.</w:t>
      </w:r>
      <w:r w:rsidRPr="00F27D32">
        <w:rPr>
          <w:sz w:val="16"/>
        </w:rPr>
        <w:t xml:space="preserve"> All of this is straightforward in many ways, yet difficult nonetheless. The difficulty, I must stress, lies not in the complexity of the task, the vastness of the problems, or the uncertainty and risks of attempted solutions. Rather, </w:t>
      </w:r>
      <w:r w:rsidRPr="00F27D32">
        <w:rPr>
          <w:rStyle w:val="TitleChar"/>
        </w:rPr>
        <w:t>the difficulty lies in the way problems have been framed in the old normal, in the worldviews that have, for a century or more, been fabulously successful</w:t>
      </w:r>
      <w:r w:rsidRPr="00F27D32">
        <w:rPr>
          <w:sz w:val="16"/>
        </w:rPr>
        <w:t xml:space="preserve">. </w:t>
      </w:r>
      <w:proofErr w:type="gramStart"/>
      <w:r w:rsidRPr="00F27D32">
        <w:rPr>
          <w:sz w:val="16"/>
        </w:rPr>
        <w:t>Successful, that is, in extracting and manufacturing and expanding.</w:t>
      </w:r>
      <w:proofErr w:type="gramEnd"/>
      <w:r w:rsidRPr="00F27D32">
        <w:rPr>
          <w:sz w:val="16"/>
        </w:rPr>
        <w:t xml:space="preserve"> </w:t>
      </w:r>
      <w:proofErr w:type="gramStart"/>
      <w:r w:rsidRPr="00F27D32">
        <w:rPr>
          <w:sz w:val="16"/>
        </w:rPr>
        <w:t>Successful in finding frontiers, in displacing full costs in time and place.</w:t>
      </w:r>
      <w:proofErr w:type="gramEnd"/>
      <w:r w:rsidRPr="00F27D32">
        <w:rPr>
          <w:sz w:val="16"/>
        </w:rPr>
        <w:t xml:space="preserve"> Successful in producing and consuming goods, where goods are good and more goods are presumed better, all as if there are no serious </w:t>
      </w:r>
      <w:proofErr w:type="spellStart"/>
      <w:r w:rsidRPr="00F27D32">
        <w:rPr>
          <w:sz w:val="16"/>
        </w:rPr>
        <w:t>bads</w:t>
      </w:r>
      <w:proofErr w:type="spellEnd"/>
      <w:r w:rsidRPr="00F27D32">
        <w:rPr>
          <w:sz w:val="16"/>
        </w:rPr>
        <w:t xml:space="preserve">. </w:t>
      </w:r>
      <w:proofErr w:type="gramStart"/>
      <w:r w:rsidRPr="00F27D32">
        <w:rPr>
          <w:sz w:val="16"/>
        </w:rPr>
        <w:t>Successful in conflating those goods with the good life.</w:t>
      </w:r>
      <w:proofErr w:type="gramEnd"/>
      <w:r w:rsidRPr="00F27D32">
        <w:rPr>
          <w:sz w:val="16"/>
        </w:rPr>
        <w:t xml:space="preserve"> </w:t>
      </w:r>
      <w:r w:rsidRPr="00F27D32">
        <w:rPr>
          <w:rStyle w:val="TitleChar"/>
        </w:rPr>
        <w:t>A new success for a new normal is now in order.</w:t>
      </w:r>
      <w:r w:rsidRPr="00F27D32">
        <w:rPr>
          <w:sz w:val="16"/>
        </w:rPr>
        <w:t xml:space="preserve"> For this, </w:t>
      </w:r>
      <w:r w:rsidRPr="00F27D32">
        <w:rPr>
          <w:rStyle w:val="TitleChar"/>
        </w:rPr>
        <w:t>new framing is needed, one that leads to a worldview that fits this world, the world inherently constrained by limits of all sorts, from the biophysical to the psychological. Constructing this world view is the strategic imperative that matches the biophysical and social imperatives.</w:t>
      </w:r>
      <w:r w:rsidRPr="00F27D32">
        <w:rPr>
          <w:sz w:val="16"/>
        </w:rPr>
        <w:t xml:space="preserve"> It isn't easy, but as I hope the coming chapters will show, it is really quite straightforward. Finally, in the coming chapters the reader will not acquire a recipe or a formula, and certainly no list of "easy things you can do to save the planet." Rather, if this book succeeds, the reader will come away with a positive, realistic, grounded sense of the possible. That sense, and </w:t>
      </w:r>
      <w:r w:rsidRPr="00F27D32">
        <w:rPr>
          <w:rStyle w:val="TitleChar"/>
        </w:rPr>
        <w:t>these</w:t>
      </w:r>
      <w:r w:rsidRPr="00F27D32">
        <w:rPr>
          <w:sz w:val="16"/>
        </w:rPr>
        <w:t xml:space="preserve"> concepts and </w:t>
      </w:r>
      <w:r w:rsidRPr="00F27D32">
        <w:rPr>
          <w:rStyle w:val="TitleChar"/>
        </w:rPr>
        <w:t>tools</w:t>
      </w:r>
      <w:r w:rsidRPr="00F27D32">
        <w:rPr>
          <w:sz w:val="16"/>
        </w:rPr>
        <w:t>, can be applied in the full range of citizen action,</w:t>
      </w:r>
      <w:r w:rsidRPr="00F27D32">
        <w:rPr>
          <w:rStyle w:val="TitleChar"/>
        </w:rPr>
        <w:t xml:space="preserve"> from the individual to the collective, from doing good work to running a business, from organizing a neighborhood to leading a movement, from lobbying to lawmaking. These concepts and tools are designed for imagining, and then enacting, an ecological order. They are designed to make normal an ethic of living well by living well within our means.</w:t>
      </w:r>
    </w:p>
    <w:p w14:paraId="3A1701EC" w14:textId="77777777" w:rsidR="009B05CE" w:rsidRPr="005D545A" w:rsidRDefault="009B05CE" w:rsidP="009B05CE">
      <w:pPr>
        <w:pStyle w:val="Heading4"/>
      </w:pPr>
      <w:r>
        <w:t>The ever-increasing consumption of our economy is destroying the earth’s ecosystems – t</w:t>
      </w:r>
      <w:r w:rsidRPr="005D545A">
        <w:t xml:space="preserve">he </w:t>
      </w:r>
      <w:r>
        <w:t>alternative is the only way to shift away from this exploitation and pursue a new path of ecological sustainability.</w:t>
      </w:r>
    </w:p>
    <w:p w14:paraId="1FB183B8" w14:textId="368AA44D" w:rsidR="009B05CE" w:rsidRDefault="009B05CE" w:rsidP="009B05CE">
      <w:proofErr w:type="spellStart"/>
      <w:r w:rsidRPr="006A6F72">
        <w:rPr>
          <w:rStyle w:val="Style13ptBold"/>
        </w:rPr>
        <w:t>Princen</w:t>
      </w:r>
      <w:proofErr w:type="spellEnd"/>
      <w:r w:rsidRPr="006A6F72">
        <w:rPr>
          <w:rStyle w:val="Style13ptBold"/>
        </w:rPr>
        <w:t xml:space="preserve"> 10</w:t>
      </w:r>
      <w:r>
        <w:t xml:space="preserve">—Thomas </w:t>
      </w:r>
      <w:proofErr w:type="spellStart"/>
      <w:r>
        <w:t>Princen</w:t>
      </w:r>
      <w:proofErr w:type="spellEnd"/>
      <w:r>
        <w:t xml:space="preserve"> School of Natural Resources and Environment @ Michigan [Treading </w:t>
      </w:r>
      <w:proofErr w:type="gramStart"/>
      <w:r>
        <w:t>Softly</w:t>
      </w:r>
      <w:proofErr w:type="gramEnd"/>
      <w:r>
        <w:t xml:space="preserve"> p. 29-33]</w:t>
      </w:r>
      <w:r w:rsidR="00F168D0">
        <w:t>//JH</w:t>
      </w:r>
    </w:p>
    <w:p w14:paraId="7816DA2B" w14:textId="77777777" w:rsidR="009B05CE" w:rsidRPr="002342B5" w:rsidRDefault="009B05CE" w:rsidP="009B05CE">
      <w:pPr>
        <w:rPr>
          <w:sz w:val="16"/>
        </w:rPr>
      </w:pPr>
      <w:r w:rsidRPr="002342B5">
        <w:rPr>
          <w:rStyle w:val="TitleChar"/>
        </w:rPr>
        <w:t xml:space="preserve">It is so easy to follow the same path, anticipating the next rise, seeking that elusive peak, listening to familiar voices. The tried and true path becomes a false path, though, when higher is not better, when the peak is a mirage, and when the voices mislead. It's the Economy, the One and Only Economy The only way we are going to get innovations ... </w:t>
      </w:r>
      <w:r w:rsidRPr="002342B5">
        <w:rPr>
          <w:sz w:val="16"/>
        </w:rPr>
        <w:t>in energy-saving appliances, lights and building materials and in non-</w:t>
      </w:r>
      <w:proofErr w:type="spellStart"/>
      <w:r w:rsidRPr="002342B5">
        <w:rPr>
          <w:sz w:val="16"/>
        </w:rPr>
        <w:t>COz</w:t>
      </w:r>
      <w:proofErr w:type="spellEnd"/>
      <w:r w:rsidRPr="002342B5">
        <w:rPr>
          <w:sz w:val="16"/>
        </w:rPr>
        <w:t xml:space="preserve">-emitting power plants and fuels </w:t>
      </w:r>
      <w:r w:rsidRPr="002342B5">
        <w:rPr>
          <w:rStyle w:val="TitleChar"/>
        </w:rPr>
        <w:t xml:space="preserve">... is by mobilizing free-market capitalism. The only thing as powerful as Mother Nature is Father </w:t>
      </w:r>
      <w:proofErr w:type="gramStart"/>
      <w:r w:rsidRPr="002342B5">
        <w:rPr>
          <w:rStyle w:val="TitleChar"/>
        </w:rPr>
        <w:t xml:space="preserve">Greed </w:t>
      </w:r>
      <w:r w:rsidRPr="002342B5">
        <w:rPr>
          <w:sz w:val="16"/>
        </w:rPr>
        <w:t>....</w:t>
      </w:r>
      <w:proofErr w:type="gramEnd"/>
      <w:r w:rsidRPr="002342B5">
        <w:rPr>
          <w:sz w:val="16"/>
        </w:rPr>
        <w:t xml:space="preserve"> The only way to stimulate the scale of sustained investment in research and development of non-C02 emitting power ... is if the developed countries, who can afford to do so, force their people to pay the full climate, economic and geopolitical costs of using gasoline and dirty coal. ... The only way to stimulate more nuclear power innovation . . . would be federal loan guarantees that would lower the cost of capital for anyone willing to build a new nuclear power plant ....</w:t>
      </w:r>
      <w:r w:rsidRPr="002342B5">
        <w:rPr>
          <w:rStyle w:val="TitleChar"/>
        </w:rPr>
        <w:t xml:space="preserve"> Americans</w:t>
      </w:r>
      <w:r w:rsidRPr="002342B5">
        <w:rPr>
          <w:sz w:val="16"/>
        </w:rPr>
        <w:t xml:space="preserve"> </w:t>
      </w:r>
      <w:r w:rsidRPr="002342B5">
        <w:rPr>
          <w:rStyle w:val="TitleChar"/>
        </w:rPr>
        <w:t>[must]</w:t>
      </w:r>
      <w:r w:rsidRPr="002342B5">
        <w:rPr>
          <w:sz w:val="16"/>
        </w:rPr>
        <w:t xml:space="preserve"> </w:t>
      </w:r>
      <w:r w:rsidRPr="002342B5">
        <w:rPr>
          <w:rStyle w:val="TitleChar"/>
        </w:rPr>
        <w:t>understand that green is not about cutting back. It's about creating a new cornucopia of abundance for the next generation by inventing a whole new industry.'</w:t>
      </w:r>
      <w:r w:rsidRPr="002342B5">
        <w:rPr>
          <w:sz w:val="16"/>
        </w:rPr>
        <w:t xml:space="preserve"> -Thomas L. Friedman, columnist Defenders of the familiar; </w:t>
      </w:r>
      <w:r w:rsidRPr="002342B5">
        <w:rPr>
          <w:rStyle w:val="TitleChar"/>
        </w:rPr>
        <w:t>builders who stack yet more cards on top, ignoring their origins; boosters who see great promise ahead in high-tech innovation and freewheeling markets, discounting who wins and who loses: these are people who do not like to talk about a different path</w:t>
      </w:r>
      <w:r w:rsidRPr="002342B5">
        <w:rPr>
          <w:sz w:val="16"/>
        </w:rPr>
        <w:t xml:space="preserve">. For them, there is really only one path, or a string of paths, all in a line, all straight and </w:t>
      </w:r>
      <w:proofErr w:type="gramStart"/>
      <w:r w:rsidRPr="002342B5">
        <w:rPr>
          <w:sz w:val="16"/>
        </w:rPr>
        <w:t>narrow</w:t>
      </w:r>
      <w:proofErr w:type="gramEnd"/>
      <w:r w:rsidRPr="002342B5">
        <w:rPr>
          <w:sz w:val="16"/>
        </w:rPr>
        <w:t xml:space="preserve">, all beautifully engineered and perfectly managed, and all endlessly climbing. Maybe the metaphor of a multilane freeway is more apt: ever farther, ever faster, </w:t>
      </w:r>
      <w:proofErr w:type="gramStart"/>
      <w:r w:rsidRPr="002342B5">
        <w:rPr>
          <w:sz w:val="16"/>
        </w:rPr>
        <w:t>ever</w:t>
      </w:r>
      <w:proofErr w:type="gramEnd"/>
      <w:r w:rsidRPr="002342B5">
        <w:rPr>
          <w:sz w:val="16"/>
        </w:rPr>
        <w:t xml:space="preserve"> freer. But, </w:t>
      </w:r>
      <w:r w:rsidRPr="002342B5">
        <w:rPr>
          <w:rStyle w:val="TitleChar"/>
        </w:rPr>
        <w:t xml:space="preserve">we doubters must ask, farther in which direction? </w:t>
      </w:r>
      <w:proofErr w:type="gramStart"/>
      <w:r w:rsidRPr="002342B5">
        <w:rPr>
          <w:rStyle w:val="TitleChar"/>
        </w:rPr>
        <w:t>More production, more consumption, more material choice?</w:t>
      </w:r>
      <w:proofErr w:type="gramEnd"/>
      <w:r w:rsidRPr="002342B5">
        <w:rPr>
          <w:rStyle w:val="TitleChar"/>
        </w:rPr>
        <w:t xml:space="preserve"> And why is faster presumed better or necessary?</w:t>
      </w:r>
      <w:r w:rsidRPr="002342B5">
        <w:rPr>
          <w:sz w:val="16"/>
        </w:rPr>
        <w:t xml:space="preserve"> Might a faster, endlessly consuming life not be a better life? And free of what? Of responsibility to others and to future generations who wish to live well on this planet? On this path, we are clearly making progress, but where are we going? As long as the proponents of infinite growth on a finite planet keep the conversation on their terms, within their vision of endless abundance for all for all time, it continues-until the path drops off a cliff or erodes to a muddy impassable gully. And 1 am convinced that on this path greenhouse gas loading continues, dispersion of persistent toxic substances continues, and freshwater drawdown continues, not to mention job loss, family stress, and community decline. So how do the defenders of the status quo keep everyone moving in lockstep up that single path? 1 see two major strands of that "one and only path," each with a powerful set of traffic control measures. No doubt readers will come up with more, but these two-"the economy" and "the only way"-should get us started, that is, started seeing clearly the direction of the current path. And </w:t>
      </w:r>
      <w:r w:rsidRPr="002342B5">
        <w:rPr>
          <w:rStyle w:val="TitleChar"/>
        </w:rPr>
        <w:t>they should get us started finding new paths: paths that rise and fall, meander, take the occasional detour and dead end, yet depend not on endless commercial growth but on working together for the good life and working together to sustain the resource base the good life depends on. This alternate path, off the ridge and along a contour with dips and rises, is one that everyone, rich and poor, powerful and weak, can chart. It does not require experts and esoteric knowledge and huge piles of money. It does not require that we further unleash greed, force people to behave properly, or subsidize an energy source that has permanent, unwanted, and unmanageable waste.</w:t>
      </w:r>
      <w:r w:rsidRPr="002342B5">
        <w:rPr>
          <w:sz w:val="16"/>
        </w:rPr>
        <w:t xml:space="preserve"> It is a path that includes growth (the rises), but growth for high purpose-for example, alleviating poverty. </w:t>
      </w:r>
      <w:r w:rsidRPr="002342B5">
        <w:rPr>
          <w:rStyle w:val="TitleChar"/>
        </w:rPr>
        <w:t>It includes downshifting, lowering consumption</w:t>
      </w:r>
      <w:r w:rsidRPr="002342B5">
        <w:rPr>
          <w:sz w:val="16"/>
        </w:rPr>
        <w:t xml:space="preserve"> (the dips and falls) for those who are materially bloated. It includes self-directed exploration and experimentation (the meanders and detours and dead ends) to find one's own place-whether in the valley, on the hillside, or along the stream. The two strands that compel endless climbing are so well trodden in our current political economy (I use this term to denote the entire institutional and cultural environment in which markets operate) that they seem normal, the way it has always been, the way it will always be. Such seeming normalcy comes about in part because the traffic control measures are mostly hidden-yet hidden, 1 hope to show, in plain sight. My aim is to turn on the search lamps and cast a bright light on these measures, exposing them for what they are: false paths and false signs to the good life, to security, to democracy, to environmental protection and ecological sustainability. So the first strand, in this chapter, takes us right into the heart of the beast-"The Economy." The second, chapter 4, takes us into the murky water of beliefs and values and behavior change. Succeeding chapters lead us off the precipice and out of the swamp onto terra firma, from which, </w:t>
      </w:r>
      <w:r w:rsidRPr="002342B5">
        <w:rPr>
          <w:rStyle w:val="TitleChar"/>
        </w:rPr>
        <w:t>with ecological principles and positive sacrifice and determined work, we can build new foundations, solid ones, grounded in place for the "Home Economy," the economy of an ecological order</w:t>
      </w:r>
      <w:r w:rsidRPr="002342B5">
        <w:rPr>
          <w:sz w:val="16"/>
        </w:rPr>
        <w:t xml:space="preserve">. Keep On Consuming! I know </w:t>
      </w:r>
      <w:r w:rsidRPr="002342B5">
        <w:rPr>
          <w:rStyle w:val="TitleChar"/>
        </w:rPr>
        <w:t>we're consuming too much. We've got to cut back</w:t>
      </w:r>
      <w:r w:rsidRPr="002342B5">
        <w:rPr>
          <w:sz w:val="16"/>
        </w:rPr>
        <w:t xml:space="preserve">. But if we do, </w:t>
      </w:r>
      <w:r w:rsidRPr="002342B5">
        <w:rPr>
          <w:rStyle w:val="TitleChar"/>
        </w:rPr>
        <w:t>it'll hurt the economy.</w:t>
      </w:r>
      <w:r w:rsidRPr="002342B5">
        <w:rPr>
          <w:sz w:val="16"/>
        </w:rPr>
        <w:t xml:space="preserve"> So how do we consume less without hurting the economy? It is true </w:t>
      </w:r>
      <w:r w:rsidRPr="002342B5">
        <w:rPr>
          <w:rStyle w:val="TitleChar"/>
        </w:rPr>
        <w:t>that consumption drives the current economy.</w:t>
      </w:r>
      <w:r w:rsidRPr="002342B5">
        <w:rPr>
          <w:sz w:val="16"/>
        </w:rPr>
        <w:t xml:space="preserve"> Some 70 percent of this economy, economists say, is consumption. Take that away, and the economy we have collapses. What's more, because an economy must grow, say economists, policy makers, businesspeople, labor leaders, educators, and nearly everyone else in a leadership position in an advanced industrial society, consumption too must grow. So, yes, </w:t>
      </w:r>
      <w:r w:rsidRPr="002342B5">
        <w:rPr>
          <w:rStyle w:val="TitleChar"/>
        </w:rPr>
        <w:t>any change in the accustomed patterns of consumption will result in serious dislocations.</w:t>
      </w:r>
      <w:r w:rsidRPr="002342B5">
        <w:rPr>
          <w:sz w:val="16"/>
        </w:rPr>
        <w:t xml:space="preserve"> This is real and worrisome. But notice a couple of things. One, this position presumes that nothing we are doing now might hurt the economy. And two, the question-how do we consume less without hurting the economy?-presumes that the economy itself is doing just fine, that when there are problems, such as a recession, what's needed is a bit of stimulus here, some productivity gains there, and it'll keep on doing what it is so good at doing-growing, providing jobs, generating a return on investments. </w:t>
      </w:r>
      <w:r w:rsidRPr="002342B5">
        <w:rPr>
          <w:rStyle w:val="TitleChar"/>
        </w:rPr>
        <w:t>Here is the paradox: the economy depends on increasing consumption, but ever-increasing consumption strains ecosystems, both resources (soil and water, for instance) and waste sinks (the oceans and atmosphere). Before tackling this paradox head-on, let's turn the above question of consuming less on its head. A system that grows endlessly crashes.</w:t>
      </w:r>
      <w:r w:rsidRPr="002342B5">
        <w:rPr>
          <w:sz w:val="16"/>
        </w:rPr>
        <w:t xml:space="preserve"> Think of cancer cells, debt-ridden mortgages, fisheries. It defies logic, not to mention a few well-known laws of physics (like </w:t>
      </w:r>
      <w:proofErr w:type="spellStart"/>
      <w:r w:rsidRPr="002342B5">
        <w:rPr>
          <w:sz w:val="16"/>
        </w:rPr>
        <w:t>thermodynam</w:t>
      </w:r>
      <w:proofErr w:type="spellEnd"/>
      <w:r w:rsidRPr="002342B5">
        <w:rPr>
          <w:sz w:val="16"/>
        </w:rPr>
        <w:t xml:space="preserve">- </w:t>
      </w:r>
      <w:proofErr w:type="spellStart"/>
      <w:r w:rsidRPr="002342B5">
        <w:rPr>
          <w:sz w:val="16"/>
        </w:rPr>
        <w:t>ics</w:t>
      </w:r>
      <w:proofErr w:type="spellEnd"/>
      <w:r w:rsidRPr="002342B5">
        <w:rPr>
          <w:sz w:val="16"/>
        </w:rPr>
        <w:t xml:space="preserve">), to presume that with continuing growth in consumption hat is, continuing growth in the total throughput of material and energy through our economy-the current economy will not crash. So this is the first point: </w:t>
      </w:r>
      <w:r w:rsidRPr="002342B5">
        <w:rPr>
          <w:rStyle w:val="TitleChar"/>
        </w:rPr>
        <w:t>unendingly increasing consumption cannot continue on a finite planet with finite ecosystem capacity, with a fixed amount of water, with slowly regenerating soil, and so forth</w:t>
      </w:r>
      <w:r w:rsidRPr="002342B5">
        <w:rPr>
          <w:sz w:val="16"/>
        </w:rPr>
        <w:t xml:space="preserve">. No one has proven otherwise. </w:t>
      </w:r>
      <w:proofErr w:type="gramStart"/>
      <w:r w:rsidRPr="002342B5">
        <w:rPr>
          <w:sz w:val="16"/>
        </w:rPr>
        <w:t>In fact, when the question is turned upside down-from less consumption hurting the economy to more consumption hurting ecosystems and the economy-the burden of proof shifts.</w:t>
      </w:r>
      <w:proofErr w:type="gramEnd"/>
      <w:r w:rsidRPr="002342B5">
        <w:rPr>
          <w:sz w:val="16"/>
        </w:rPr>
        <w:t xml:space="preserve"> Now defenders of endless growth must somehow show that endless material growth is possible, that certain laws of physics can be disregarded. How do they do that? </w:t>
      </w:r>
      <w:proofErr w:type="gramStart"/>
      <w:r w:rsidRPr="002342B5">
        <w:rPr>
          <w:sz w:val="16"/>
        </w:rPr>
        <w:t>Faith.</w:t>
      </w:r>
      <w:proofErr w:type="gramEnd"/>
      <w:r w:rsidRPr="002342B5">
        <w:rPr>
          <w:sz w:val="16"/>
        </w:rPr>
        <w:t xml:space="preserve"> Their faith is just that-faith. </w:t>
      </w:r>
      <w:proofErr w:type="gramStart"/>
      <w:r w:rsidRPr="002342B5">
        <w:rPr>
          <w:sz w:val="16"/>
        </w:rPr>
        <w:t>Based on little more than extrapolations from the past-historically speaking, a very recent past, just a hundred years or so, a past with abundant, cheap, and readily controlled fossil fuels, especially oil.</w:t>
      </w:r>
      <w:proofErr w:type="gramEnd"/>
      <w:r w:rsidRPr="002342B5">
        <w:rPr>
          <w:sz w:val="16"/>
        </w:rPr>
        <w:t xml:space="preserve"> Or it is based on a belief that the economy will "dematerialize," which is just a fancy way of saying that GDP will continue to increase, along with jobs and income and spending, but we will not use more resources. It's a wonderful idea. And it's a wonder it hasn't happened. Maybe someday ... when the prices are right ... and when new technologies come along to make it all so easy. Meanwhile, back in the real world, back where clean water and fertile soil and a stable climate can no longer be assumed, throughput increases-hugely, beyond anything remotely sustainable.</w:t>
      </w:r>
    </w:p>
    <w:p w14:paraId="1FBCA9E5" w14:textId="77777777" w:rsidR="00190B57" w:rsidRPr="00D61B0F" w:rsidRDefault="00190B57" w:rsidP="00190B57">
      <w:pPr>
        <w:pStyle w:val="Heading4"/>
      </w:pPr>
      <w:r>
        <w:t xml:space="preserve">We advocate the reframing of ecological problems in order to build a new economy of self-production – the current consumerist economy is unsustainable and justifies endless environmental exploitation. </w:t>
      </w:r>
    </w:p>
    <w:p w14:paraId="23CE7CDA" w14:textId="7FCDF170" w:rsidR="00190B57" w:rsidRDefault="00190B57" w:rsidP="00190B57">
      <w:proofErr w:type="spellStart"/>
      <w:r w:rsidRPr="006A6F72">
        <w:rPr>
          <w:rStyle w:val="Style13ptBold"/>
        </w:rPr>
        <w:t>Princen</w:t>
      </w:r>
      <w:proofErr w:type="spellEnd"/>
      <w:r w:rsidRPr="006A6F72">
        <w:rPr>
          <w:rStyle w:val="Style13ptBold"/>
        </w:rPr>
        <w:t xml:space="preserve"> 10</w:t>
      </w:r>
      <w:r>
        <w:t xml:space="preserve">—Thomas </w:t>
      </w:r>
      <w:proofErr w:type="spellStart"/>
      <w:r>
        <w:t>Princen</w:t>
      </w:r>
      <w:proofErr w:type="spellEnd"/>
      <w:r>
        <w:t xml:space="preserve"> School of Natural Resources and Environment @ Michigan [Treading </w:t>
      </w:r>
      <w:proofErr w:type="gramStart"/>
      <w:r>
        <w:t>Softly</w:t>
      </w:r>
      <w:proofErr w:type="gramEnd"/>
      <w:r>
        <w:t xml:space="preserve"> p. 98-102]</w:t>
      </w:r>
      <w:r w:rsidR="00F168D0">
        <w:t>//JH</w:t>
      </w:r>
    </w:p>
    <w:p w14:paraId="439875B0" w14:textId="77777777" w:rsidR="00190B57" w:rsidRPr="00CA37B3" w:rsidRDefault="00190B57" w:rsidP="00190B57">
      <w:pPr>
        <w:rPr>
          <w:sz w:val="16"/>
        </w:rPr>
      </w:pPr>
      <w:r w:rsidRPr="00CA37B3">
        <w:rPr>
          <w:sz w:val="16"/>
        </w:rPr>
        <w:t xml:space="preserve">Assume the consumer economy has had its run, that it is deeply implicated in humanity's (primarily the North's) excess throughput of material and energy, abundantly documented in one report after another. Assume that </w:t>
      </w:r>
      <w:r w:rsidRPr="00CA37B3">
        <w:rPr>
          <w:rStyle w:val="TitleChar"/>
        </w:rPr>
        <w:t>the mindset of "the consumer" is fundamentally demeaning, that the construction of the "sovereign consumer" is an all too convenient excuse for powerful actors to evade their societal and environmental responsibilities</w:t>
      </w:r>
      <w:r w:rsidRPr="00CA37B3">
        <w:rPr>
          <w:sz w:val="16"/>
        </w:rPr>
        <w:t xml:space="preserve"> (chapter 3). With just these two assumptions, it </w:t>
      </w:r>
      <w:r w:rsidRPr="00CA37B3">
        <w:rPr>
          <w:rStyle w:val="TitleChar"/>
        </w:rPr>
        <w:t>is clearly time for a change, time to shift to a home economy. A useful starting point would be a consumer economy's apparent polar opposite, a "producer economy." To begin to imagine a "producer economy," try this thought experiment, an exercise in turning the tables</w:t>
      </w:r>
      <w:r w:rsidRPr="00CA37B3">
        <w:rPr>
          <w:sz w:val="16"/>
        </w:rPr>
        <w:t xml:space="preserve"> (or maybe in turning the tide from endless flow to ebb and flow).4 </w:t>
      </w:r>
      <w:r w:rsidRPr="00CA37B3">
        <w:rPr>
          <w:rStyle w:val="TitleChar"/>
        </w:rPr>
        <w:t>A consumer economy</w:t>
      </w:r>
      <w:r w:rsidRPr="00CA37B3">
        <w:rPr>
          <w:sz w:val="16"/>
        </w:rPr>
        <w:t xml:space="preserve">, we have seen, </w:t>
      </w:r>
      <w:r w:rsidRPr="00CA37B3">
        <w:rPr>
          <w:rStyle w:val="TitleChar"/>
        </w:rPr>
        <w:t>is</w:t>
      </w:r>
      <w:r w:rsidRPr="00CA37B3">
        <w:rPr>
          <w:sz w:val="16"/>
        </w:rPr>
        <w:t xml:space="preserve"> inherently a mining economy</w:t>
      </w:r>
      <w:r w:rsidRPr="00CA37B3">
        <w:rPr>
          <w:rStyle w:val="TitleChar"/>
        </w:rPr>
        <w:t>-it's all about using and using up.</w:t>
      </w:r>
      <w:r w:rsidRPr="00CA37B3">
        <w:rPr>
          <w:sz w:val="16"/>
        </w:rPr>
        <w:t xml:space="preserve"> </w:t>
      </w:r>
      <w:r w:rsidRPr="00CA37B3">
        <w:rPr>
          <w:rStyle w:val="TitleChar"/>
        </w:rPr>
        <w:t>Everyone is, first and foremost, a consumer</w:t>
      </w:r>
      <w:r w:rsidRPr="00CA37B3">
        <w:rPr>
          <w:sz w:val="16"/>
        </w:rPr>
        <w:t xml:space="preserve">. Consumers decide what gets produced, used, and thrown away. Consumption drives the economy. </w:t>
      </w:r>
      <w:r w:rsidRPr="00CA37B3">
        <w:rPr>
          <w:rStyle w:val="TitleChar"/>
        </w:rPr>
        <w:t xml:space="preserve">To reverse things, everyone is a producer in a producer economy, in the sense of making, creating, and caring for. One does not "sell one's labor"; one self-produces. </w:t>
      </w:r>
      <w:proofErr w:type="spellStart"/>
      <w:r w:rsidRPr="00CA37B3">
        <w:rPr>
          <w:rStyle w:val="TitleChar"/>
        </w:rPr>
        <w:t>Self production</w:t>
      </w:r>
      <w:proofErr w:type="spellEnd"/>
      <w:r w:rsidRPr="00CA37B3">
        <w:rPr>
          <w:rStyle w:val="TitleChar"/>
        </w:rPr>
        <w:t xml:space="preserve"> means that each individual or self-organized group or self-governed community would decide what is produced. Like producers everywhere, human and nonhuman, they would produce useful things and they would produce waste.</w:t>
      </w:r>
      <w:r w:rsidRPr="00CA37B3">
        <w:rPr>
          <w:sz w:val="16"/>
        </w:rPr>
        <w:t xml:space="preserve"> Further- more, these very producers would decide what is waste and how they, not others, will live with it. </w:t>
      </w:r>
      <w:proofErr w:type="gramStart"/>
      <w:r w:rsidRPr="00CA37B3">
        <w:rPr>
          <w:sz w:val="16"/>
        </w:rPr>
        <w:t>A fanciful idea?</w:t>
      </w:r>
      <w:proofErr w:type="gramEnd"/>
      <w:r w:rsidRPr="00CA37B3">
        <w:rPr>
          <w:sz w:val="16"/>
        </w:rPr>
        <w:t xml:space="preserve"> </w:t>
      </w:r>
      <w:proofErr w:type="gramStart"/>
      <w:r w:rsidRPr="00CA37B3">
        <w:rPr>
          <w:sz w:val="16"/>
        </w:rPr>
        <w:t>Perhaps.</w:t>
      </w:r>
      <w:proofErr w:type="gramEnd"/>
      <w:r w:rsidRPr="00CA37B3">
        <w:rPr>
          <w:sz w:val="16"/>
        </w:rPr>
        <w:t xml:space="preserve"> But consider that it was little more than a century ago in the United States that much of the economy was so organized, led by artisans, skilled craftspeople, small shop owners, independent yeoman farmers and tinkers, inventors of the very technologies that spurred industrialization. To be sure, businesspeople were committed to making products, selling them, and earning a profit. But they were equally committed to the notion that political independence was inextricably intertwined with economic independence and the integrity of one's immediate community. Democracy depended on a populace that could produce for itself, not just at the national level but at the level of the individual, the household, and the immediate community. "Freedom could not flourish in a nation of hirelings," wrote historian and social critic Christopher Lasch.5 Nor, one might add from a more recent vantage point, could a rich, democratic type of freedom flourish in a nation of consumers. Back then, small proprietors in the United States, as well as in England and France, resisted the label "working class," seeing themselves instead as producers, people who identified their enemy not as employers (they were self-employed, after all) but as parasitic bankers, speculators, monopolists, and middlemen (chapter 9). </w:t>
      </w:r>
      <w:proofErr w:type="gramStart"/>
      <w:r w:rsidRPr="00CA37B3">
        <w:rPr>
          <w:sz w:val="16"/>
        </w:rPr>
        <w:t>Still fanciful?</w:t>
      </w:r>
      <w:proofErr w:type="gramEnd"/>
      <w:r w:rsidRPr="00CA37B3">
        <w:rPr>
          <w:sz w:val="16"/>
        </w:rPr>
        <w:t xml:space="preserve"> Now try this thought experiment. Imagine that a century or so ago, at a time of extensive self-production, someone came along and proposed a consumer economy. Only rather than selling the idea as the way to feed one's family or get rich or be modern (the most persuasive selling point of all), the booster sold it for what it would actually become-a means of alienating work and enriching owners, of pursuing fleeting pleasures with objects soon to become obsolete, of breaking up the family and community, of becoming dependent on mobile capital, of accumulating debt (for self and nation), of mining resources, even the renewable ones, and filling waste sinks, even the regenerative ones. (Admittedly, this would be an odd sort of booster as, by definition, boosters highlight the positive and shade the negative. But this is a thought experiment!) Would this society go for it? Would it leave its rewarding, productive path for a consuming path? </w:t>
      </w:r>
      <w:proofErr w:type="gramStart"/>
      <w:r w:rsidRPr="00CA37B3">
        <w:rPr>
          <w:sz w:val="16"/>
        </w:rPr>
        <w:t>Hard to imagine.</w:t>
      </w:r>
      <w:proofErr w:type="gramEnd"/>
      <w:r w:rsidRPr="00CA37B3">
        <w:rPr>
          <w:sz w:val="16"/>
        </w:rPr>
        <w:t xml:space="preserve"> Instead, self-producers would take advantage of technological advances whenever they advanced self-production, but not when they replaced self-production with wage work and shopping, with being a "consumer"-a strange beast if there ever was one. Whether a producer economy could have happened or, back then, should have happened is beside the point. </w:t>
      </w:r>
      <w:r w:rsidRPr="00CA37B3">
        <w:rPr>
          <w:rStyle w:val="TitleChar"/>
        </w:rPr>
        <w:t xml:space="preserve">Now a consumer economy reigns supreme, and it does not work-not for the so-called consumer, not for workers, not for citizens, and not for the planet. It is self-destructive. A producer economy, by contrast, could be self-productive. Its measure would be not the output of consumables </w:t>
      </w:r>
      <w:r w:rsidRPr="00CA37B3">
        <w:rPr>
          <w:sz w:val="16"/>
        </w:rPr>
        <w:t xml:space="preserve">(so-called goods even when they include oil spill cleanups and hospital visits) </w:t>
      </w:r>
      <w:r w:rsidRPr="00CA37B3">
        <w:rPr>
          <w:rStyle w:val="TitleChar"/>
        </w:rPr>
        <w:t>but its near opposite-the extent to which consumables are unnecessary.</w:t>
      </w:r>
      <w:r w:rsidRPr="00CA37B3">
        <w:rPr>
          <w:sz w:val="16"/>
        </w:rPr>
        <w:t xml:space="preserve"> </w:t>
      </w:r>
      <w:proofErr w:type="gramStart"/>
      <w:r w:rsidRPr="00CA37B3">
        <w:rPr>
          <w:sz w:val="16"/>
        </w:rPr>
        <w:t xml:space="preserve">Just as insulation in attics makes a power plant outside town unnecessary, </w:t>
      </w:r>
      <w:proofErr w:type="spellStart"/>
      <w:r w:rsidRPr="00CA37B3">
        <w:rPr>
          <w:rStyle w:val="TitleChar"/>
        </w:rPr>
        <w:t>selfproducing</w:t>
      </w:r>
      <w:proofErr w:type="spellEnd"/>
      <w:r w:rsidRPr="00CA37B3">
        <w:rPr>
          <w:rStyle w:val="TitleChar"/>
        </w:rPr>
        <w:t xml:space="preserve"> makes much consuming unnecessary</w:t>
      </w:r>
      <w:r w:rsidRPr="00CA37B3">
        <w:rPr>
          <w:sz w:val="16"/>
        </w:rPr>
        <w:t>.</w:t>
      </w:r>
      <w:proofErr w:type="gramEnd"/>
      <w:r w:rsidRPr="00CA37B3">
        <w:rPr>
          <w:sz w:val="16"/>
        </w:rPr>
        <w:t xml:space="preserve"> To illustrate, imagine a neighborhood with carpenters, plumbers, landscapers, doctors, and fruit and vegetable growers. With a bit of organization, they could provision themselves with much of their basic needs. In so doing, their overall consumption, their draw on natural resources, and their disposing of wastes would be far lower than when such services are distanced (their production and end use separated by geography or middlemen or cultural divides or power differences) and contracted out.6 In fact, a neighbor of mine has done just this. He and some friends created a "time bank." Members request services and offer their own. Each hour of service rendered is credited at the bank and can be drawn on for services needed. No money exchanged (beyond necessary purchases), and very little transport-it's all in the neighborhood. As the time bank suggests</w:t>
      </w:r>
      <w:r w:rsidRPr="00CA37B3">
        <w:rPr>
          <w:rStyle w:val="TitleChar"/>
        </w:rPr>
        <w:t>, a producer economy is inherently democratic and egalitarian. It minimizes money exchange and maximizes interpersonal exchange. A core organizing principle is self-ownership and community ownership.</w:t>
      </w:r>
      <w:r w:rsidRPr="00CA37B3">
        <w:rPr>
          <w:sz w:val="16"/>
        </w:rPr>
        <w:t xml:space="preserve"> That is, patterns of ownership tend to match patterns of production. The local potter has her own wheel, the potters' guild collectively owns the kiln, and the city operates a public arts and crafts market. In addition to being democratic, a producer economy is more likely to achieve what market </w:t>
      </w:r>
      <w:proofErr w:type="gramStart"/>
      <w:r w:rsidRPr="00CA37B3">
        <w:rPr>
          <w:sz w:val="16"/>
        </w:rPr>
        <w:t>enthusiasts</w:t>
      </w:r>
      <w:proofErr w:type="gramEnd"/>
      <w:r w:rsidRPr="00CA37B3">
        <w:rPr>
          <w:sz w:val="16"/>
        </w:rPr>
        <w:t xml:space="preserve"> claim: namely, high levels of satisfaction. But that satisfaction would come from good work, not good shopping. Think about the work of all those associated with the elm tree in chapter 6. And, as we will see in chapter 9, consider the fact that there is a wealth of literature, from the social scientific to the literary, that supports the notion that meaning and hope come from engagement, productive engagement, not from buying, not from taking orders and seeking convenience, comfort, and entertainment. </w:t>
      </w:r>
      <w:r w:rsidRPr="00CA37B3">
        <w:rPr>
          <w:rStyle w:val="TitleChar"/>
        </w:rPr>
        <w:t>A producer economy is a working economy. Its goal is good work, not output, not GDP, and certainly not a GDP that must increase every year, forever, by mining everything from oil and soil to families and communities.</w:t>
      </w:r>
      <w:r w:rsidRPr="00CA37B3">
        <w:rPr>
          <w:sz w:val="16"/>
        </w:rPr>
        <w:t xml:space="preserve"> </w:t>
      </w:r>
      <w:r w:rsidRPr="00CA37B3">
        <w:rPr>
          <w:rStyle w:val="TitleChar"/>
        </w:rPr>
        <w:t>A producer economy makes little sense when the purpose is rapid frontier exploitation and when mining is unproblematic. But it makes great sense when the purpose is to maintain fundamental life-support systems, when preparation and prevention and precaution are the bywords, when, in short, prudence and thrift are highly valued. This would be the case when a society's risks proliferate beyond control, when cheap fossil fuels no longer propel a global whirlwind of commercialization, when the only thing holding up the financial system is "confidence": in short, when the economy is a house of cards, not a home economy.</w:t>
      </w:r>
    </w:p>
    <w:p w14:paraId="4AE7A725" w14:textId="77777777" w:rsidR="00190B57" w:rsidRDefault="00190B57" w:rsidP="00190B57"/>
    <w:p w14:paraId="340417D9" w14:textId="77777777" w:rsidR="00190B57" w:rsidRDefault="00190B57" w:rsidP="00190B57">
      <w:pPr>
        <w:pStyle w:val="Heading4"/>
      </w:pPr>
      <w:r>
        <w:t xml:space="preserve">Now is the time to reverse trends of ecological exploitation and live within constraints – constructing a new worldview of sustainability is necessary to preserve our environment. </w:t>
      </w:r>
    </w:p>
    <w:p w14:paraId="1C13BEC5" w14:textId="1AB4633B" w:rsidR="00190B57" w:rsidRDefault="00190B57" w:rsidP="00190B57">
      <w:proofErr w:type="spellStart"/>
      <w:r w:rsidRPr="006A6F72">
        <w:rPr>
          <w:rStyle w:val="Style13ptBold"/>
        </w:rPr>
        <w:t>Princen</w:t>
      </w:r>
      <w:proofErr w:type="spellEnd"/>
      <w:r w:rsidRPr="006A6F72">
        <w:rPr>
          <w:rStyle w:val="Style13ptBold"/>
        </w:rPr>
        <w:t xml:space="preserve"> 10</w:t>
      </w:r>
      <w:r>
        <w:t xml:space="preserve">—Thomas </w:t>
      </w:r>
      <w:proofErr w:type="spellStart"/>
      <w:r>
        <w:t>Princen</w:t>
      </w:r>
      <w:proofErr w:type="spellEnd"/>
      <w:r>
        <w:t xml:space="preserve"> School of Natural Resources and Environment @ Michigan [Treading </w:t>
      </w:r>
      <w:proofErr w:type="gramStart"/>
      <w:r>
        <w:t>Softly</w:t>
      </w:r>
      <w:proofErr w:type="gramEnd"/>
      <w:r>
        <w:t xml:space="preserve"> p. 172-176]</w:t>
      </w:r>
      <w:r w:rsidR="00F168D0">
        <w:t>//JH</w:t>
      </w:r>
    </w:p>
    <w:p w14:paraId="3C8A445D" w14:textId="77777777" w:rsidR="00190B57" w:rsidRPr="0023117B" w:rsidRDefault="00190B57" w:rsidP="00190B57">
      <w:pPr>
        <w:rPr>
          <w:rStyle w:val="TitleChar"/>
        </w:rPr>
      </w:pPr>
      <w:r w:rsidRPr="0023117B">
        <w:rPr>
          <w:sz w:val="16"/>
        </w:rPr>
        <w:t>No One Right View "The environment" has never been just another issue area represented by another interest group. "</w:t>
      </w:r>
      <w:r w:rsidRPr="0023117B">
        <w:rPr>
          <w:rStyle w:val="TitleChar"/>
        </w:rPr>
        <w:t xml:space="preserve">The environment" is the very material substrate on which all else rests, on which all human constructions are built. It is the grand biophysical system that contains and supports and sets limits on lesser subsystems (e.g., the economy). It is that thin skin of life that constantly grows and decays, constantly adapts to the interactions of organisms and their nonliving world. It is, on this spaceship called Planet Earth, the life-support system we all depend on. It is at once resilient and fragile. </w:t>
      </w:r>
      <w:r w:rsidRPr="0023117B">
        <w:rPr>
          <w:sz w:val="16"/>
        </w:rPr>
        <w:t xml:space="preserve">To shore up this base, to keep human activity within bounds, to adapt fast enough but not too fast, to maintain the life-support apparatus, no single view of the environment can be "the right view," the one and only way, the received wisdom that all others must bow to, the enlightenment that all others must acquire, the religion to which all must convert. With current knowledge of the current state of flux (political, economic, </w:t>
      </w:r>
      <w:proofErr w:type="spellStart"/>
      <w:r w:rsidRPr="0023117B">
        <w:rPr>
          <w:sz w:val="16"/>
        </w:rPr>
        <w:t>cultura</w:t>
      </w:r>
      <w:proofErr w:type="spellEnd"/>
      <w:r w:rsidRPr="0023117B">
        <w:rPr>
          <w:sz w:val="16"/>
        </w:rPr>
        <w:t xml:space="preserve">!), no one can say a priori what that new set of worldviews, the "sustainability" worldviews, would be. Rather, all we can do, </w:t>
      </w:r>
      <w:r w:rsidRPr="0023117B">
        <w:rPr>
          <w:rStyle w:val="TitleChar"/>
        </w:rPr>
        <w:t>all people have ever done when confronted with crisis and the need for fundamental change, is move in a new direction, chart a new course, clear a new path, and do so by drawing on what we already have, what we already know, including the perceptions, beliefs and values-that is, the worldviews-we already have</w:t>
      </w:r>
      <w:r w:rsidRPr="0023117B">
        <w:rPr>
          <w:sz w:val="16"/>
        </w:rPr>
        <w:t xml:space="preserve">. Yes, new ones are likely to emerge, but we're not there yet. </w:t>
      </w:r>
      <w:r w:rsidRPr="0023117B">
        <w:rPr>
          <w:rStyle w:val="TitleChar"/>
        </w:rPr>
        <w:t>So existing world views must illuminate the new path at the same time the very character of the problem-the need to reverse the trends in environmental degradation and live within immutable ecological, social, and cognitive constraints-points the way. To establish that path is to plot coordinates given not by the stars, not by machines that spin continuously and can always be repaired, not by laboratories that can confidently seal off a messy outer world, and certainly not by a vision of endless growth, benign metastasizing of one species' metabolism inside that larger body called the biosphere</w:t>
      </w:r>
      <w:r w:rsidRPr="0023117B">
        <w:rPr>
          <w:sz w:val="16"/>
        </w:rPr>
        <w:t xml:space="preserve">. </w:t>
      </w:r>
      <w:r w:rsidRPr="0023117B">
        <w:rPr>
          <w:rStyle w:val="TitleChar"/>
        </w:rPr>
        <w:t xml:space="preserve">Rather, it is to take its coordinates from those processes that define the very issue at hand-namely, thermodynamics, solar flux, nutrient cycling, ecosystem functioning, evolutionary adaptation, reproduction, collective action, cognition-all in the human context of practice, of good work, of restraint. </w:t>
      </w:r>
      <w:r w:rsidRPr="0023117B">
        <w:rPr>
          <w:sz w:val="16"/>
        </w:rPr>
        <w:t xml:space="preserve">It is a difficult course, a path full of unknowns, but in some </w:t>
      </w:r>
      <w:proofErr w:type="gramStart"/>
      <w:r w:rsidRPr="0023117B">
        <w:rPr>
          <w:sz w:val="16"/>
        </w:rPr>
        <w:t>sense</w:t>
      </w:r>
      <w:proofErr w:type="gramEnd"/>
      <w:r w:rsidRPr="0023117B">
        <w:rPr>
          <w:sz w:val="16"/>
        </w:rPr>
        <w:t xml:space="preserve"> a rather simple one, too: humans are the quintessential adaptive creature</w:t>
      </w:r>
      <w:r w:rsidRPr="0023117B">
        <w:rPr>
          <w:rStyle w:val="TitleChar"/>
        </w:rPr>
        <w:t xml:space="preserve">. We have adapted to constraints and dramatic change before, </w:t>
      </w:r>
      <w:r w:rsidRPr="0023117B">
        <w:rPr>
          <w:sz w:val="16"/>
        </w:rPr>
        <w:t>some physical, some social, but each novel in its time</w:t>
      </w:r>
      <w:r w:rsidRPr="0023117B">
        <w:rPr>
          <w:rStyle w:val="TitleChar"/>
        </w:rPr>
        <w:t xml:space="preserve">. There is every reason to believe that we can do it again. </w:t>
      </w:r>
      <w:r w:rsidRPr="0023117B">
        <w:rPr>
          <w:sz w:val="16"/>
        </w:rPr>
        <w:t xml:space="preserve">Yes, </w:t>
      </w:r>
      <w:r w:rsidRPr="0023117B">
        <w:rPr>
          <w:rStyle w:val="TitleChar"/>
        </w:rPr>
        <w:t>global ecological constraint is novel, but living on one plot of land, drawing from one limited-flow river, harvesting from one forest and one fishery has been done before, repeatedly, all over the world, across cultures and across time</w:t>
      </w:r>
      <w:r w:rsidRPr="0023117B">
        <w:rPr>
          <w:sz w:val="16"/>
        </w:rPr>
        <w:t xml:space="preserve">. And, arguably, a whole lot of it has been done over very long periods of time in other words, sustainably. How humans have done this before depended greatly on how they perceived our environment (Is it "out there" or "in here"? Are humans a part of the environment or apart from it?), how they believed it works (Are the natural resources potentially renewing? Can other users be excluded?), and how they valued it (Is it for immediate monetary gain or for </w:t>
      </w:r>
      <w:proofErr w:type="spellStart"/>
      <w:r w:rsidRPr="0023117B">
        <w:rPr>
          <w:sz w:val="16"/>
        </w:rPr>
        <w:t>longterm</w:t>
      </w:r>
      <w:proofErr w:type="spellEnd"/>
      <w:r w:rsidRPr="0023117B">
        <w:rPr>
          <w:sz w:val="16"/>
        </w:rPr>
        <w:t xml:space="preserve"> sustenance?). In short, whether we mine or sustain depends in large part on our view of the environment. To presume otherwise, to presume that there is a correct view of the environment, is to presume that some people have that view and all others do not and thus that the charge of the knowing is to enlighten the unknowing, to convert them by education or fear or bribe ("incentive"). The approach taken here is far less proselytizing, far less arrogant and presumptuous. It assumes that the raw materials the perceptions, beliefs, and values-already exist, that they can be found in some of the unlikeliest places (e.g., finance), that a good many people already have the requisite perceptions, beliefs, and values, even if they do not fit the nature-loving, </w:t>
      </w:r>
      <w:proofErr w:type="spellStart"/>
      <w:r w:rsidRPr="0023117B">
        <w:rPr>
          <w:sz w:val="16"/>
        </w:rPr>
        <w:t>ecocentric</w:t>
      </w:r>
      <w:proofErr w:type="spellEnd"/>
      <w:r w:rsidRPr="0023117B">
        <w:rPr>
          <w:sz w:val="16"/>
        </w:rPr>
        <w:t xml:space="preserve">, postmodern profile. Think of the trekkers in chapter 2, exploring and listening, or the good work of other characters in previous chapters. In fact, if these four worldviews are close to being comprehensive-that is, if together they encompass a large proportion of a contemporary industrialized society they constitute prima facie evidence for the claim that the raw materials for an ecological order already exist; little has to be created de novo, few people have to be converted, little by way of rewards and punishments must be concocted. And maybe most important of all, </w:t>
      </w:r>
      <w:r w:rsidRPr="0023117B">
        <w:rPr>
          <w:rStyle w:val="TitleChar"/>
        </w:rPr>
        <w:t xml:space="preserve">the adaptive approach taken here assumes that the requisite change, the willingness to </w:t>
      </w:r>
      <w:proofErr w:type="spellStart"/>
      <w:r w:rsidRPr="0023117B">
        <w:rPr>
          <w:rStyle w:val="TitleChar"/>
        </w:rPr>
        <w:t>sustainabilize</w:t>
      </w:r>
      <w:proofErr w:type="spellEnd"/>
      <w:r w:rsidRPr="0023117B">
        <w:rPr>
          <w:rStyle w:val="TitleChar"/>
        </w:rPr>
        <w:t>, is most likely to succeed not when people are preached to, made fearful, bribed, and coerced, but when they themselves can experiment, create, and solve their own immediate problems. It is most likely when people can connect their local problem solving to the larger global problem solving.</w:t>
      </w:r>
      <w:r w:rsidRPr="0023117B">
        <w:rPr>
          <w:sz w:val="16"/>
        </w:rPr>
        <w:t xml:space="preserve"> What's more, </w:t>
      </w:r>
      <w:r w:rsidRPr="0023117B">
        <w:rPr>
          <w:rStyle w:val="TitleChar"/>
        </w:rPr>
        <w:t xml:space="preserve">this approach is inherently democratic; it requires widespread networks of participation and meaningful decision making; it eschews elite, top-down, </w:t>
      </w:r>
      <w:proofErr w:type="gramStart"/>
      <w:r w:rsidRPr="0023117B">
        <w:rPr>
          <w:rStyle w:val="TitleChar"/>
        </w:rPr>
        <w:t>command</w:t>
      </w:r>
      <w:proofErr w:type="gramEnd"/>
      <w:r w:rsidRPr="0023117B">
        <w:rPr>
          <w:rStyle w:val="TitleChar"/>
        </w:rPr>
        <w:t>-and control, incentive-driven approaches. It demands that leaders not command but support</w:t>
      </w:r>
      <w:r w:rsidRPr="0023117B">
        <w:rPr>
          <w:sz w:val="16"/>
        </w:rPr>
        <w:t xml:space="preserve">. The "adaptive person" approach deriving from multiple worldviews is not just respectful of different views, not just more participatory and democratic; it also conforms </w:t>
      </w:r>
      <w:proofErr w:type="gramStart"/>
      <w:r w:rsidRPr="0023117B">
        <w:rPr>
          <w:sz w:val="16"/>
        </w:rPr>
        <w:t>with</w:t>
      </w:r>
      <w:proofErr w:type="gramEnd"/>
      <w:r w:rsidRPr="0023117B">
        <w:rPr>
          <w:sz w:val="16"/>
        </w:rPr>
        <w:t xml:space="preserve"> what we know about human behavior, individual and collective, that makes for healthy individuals and communities. That is, humans are at their best when 1. </w:t>
      </w:r>
      <w:proofErr w:type="gramStart"/>
      <w:r w:rsidRPr="0023117B">
        <w:rPr>
          <w:sz w:val="16"/>
        </w:rPr>
        <w:t>they</w:t>
      </w:r>
      <w:proofErr w:type="gramEnd"/>
      <w:r w:rsidRPr="0023117B">
        <w:rPr>
          <w:sz w:val="16"/>
        </w:rPr>
        <w:t xml:space="preserve"> are faced with a genuine challenge; 2. </w:t>
      </w:r>
      <w:proofErr w:type="gramStart"/>
      <w:r w:rsidRPr="0023117B">
        <w:rPr>
          <w:sz w:val="16"/>
        </w:rPr>
        <w:t>they</w:t>
      </w:r>
      <w:proofErr w:type="gramEnd"/>
      <w:r w:rsidRPr="0023117B">
        <w:rPr>
          <w:sz w:val="16"/>
        </w:rPr>
        <w:t xml:space="preserve"> are creative and productive; 3. </w:t>
      </w:r>
      <w:proofErr w:type="gramStart"/>
      <w:r w:rsidRPr="0023117B">
        <w:rPr>
          <w:sz w:val="16"/>
        </w:rPr>
        <w:t>they</w:t>
      </w:r>
      <w:proofErr w:type="gramEnd"/>
      <w:r w:rsidRPr="0023117B">
        <w:rPr>
          <w:sz w:val="16"/>
        </w:rPr>
        <w:t xml:space="preserve"> find meaning in their own problem solving and in acts larger than themselves; 4. </w:t>
      </w:r>
      <w:proofErr w:type="gramStart"/>
      <w:r w:rsidRPr="0023117B">
        <w:rPr>
          <w:sz w:val="16"/>
        </w:rPr>
        <w:t>they</w:t>
      </w:r>
      <w:proofErr w:type="gramEnd"/>
      <w:r w:rsidRPr="0023117B">
        <w:rPr>
          <w:sz w:val="16"/>
        </w:rPr>
        <w:t xml:space="preserve"> help themselves and help others; 5. </w:t>
      </w:r>
      <w:proofErr w:type="gramStart"/>
      <w:r w:rsidRPr="0023117B">
        <w:rPr>
          <w:sz w:val="16"/>
        </w:rPr>
        <w:t>they</w:t>
      </w:r>
      <w:proofErr w:type="gramEnd"/>
      <w:r w:rsidRPr="0023117B">
        <w:rPr>
          <w:sz w:val="16"/>
        </w:rPr>
        <w:t xml:space="preserve"> self-organize and self-govern; 6. </w:t>
      </w:r>
      <w:proofErr w:type="gramStart"/>
      <w:r w:rsidRPr="0023117B">
        <w:rPr>
          <w:sz w:val="16"/>
        </w:rPr>
        <w:t>they</w:t>
      </w:r>
      <w:proofErr w:type="gramEnd"/>
      <w:r w:rsidRPr="0023117B">
        <w:rPr>
          <w:sz w:val="16"/>
        </w:rPr>
        <w:t xml:space="preserve"> feel they are getting a fair shot at the benefits of their work. We are the quintessential adaptive creature, and adaptive in two senses. One is primarily physical, involving features such as our brain and eyes, our upright gait, our ability to speak. We all have these features, and they pass from generation to generation. The other is the capacity to adapt to new and changing environments during one's lifetime. Our brain is not just an adaptation acquired during the hunter-gatherer stage to function in that ancestral environment. It is also an adapting organ, one that constantly adjusts to its environment-the body, immediate others, and the larger world, biophysical and social. The mind is both adapted and adapting.6So the capacity to construct a worldview is an adaptation that probably goes back to the Pleistocene, those 2 million years that largely shaped us into the organism we are today. But a given world view for a given individual is the product of an adapting mind: a mind that from birth is constantly building its neural pathways to cope with its environment; an environment that, from the individual's perspective, is constantly changing, even in a stable society. That adapting mind is looking for ways of perceiving, of understanding, of separating the important from the less important. In short, it is constantly constructing a worldview, and doing so to meet its needs, to acquire resources, to protect </w:t>
      </w:r>
      <w:proofErr w:type="gramStart"/>
      <w:r w:rsidRPr="0023117B">
        <w:rPr>
          <w:sz w:val="16"/>
        </w:rPr>
        <w:t>itself</w:t>
      </w:r>
      <w:proofErr w:type="gramEnd"/>
      <w:r w:rsidRPr="0023117B">
        <w:rPr>
          <w:sz w:val="16"/>
        </w:rPr>
        <w:t xml:space="preserve">, to reproduce, to associate with others, to feel competent and useful, to do good work, to have meaning. In sum, </w:t>
      </w:r>
      <w:r w:rsidRPr="0023117B">
        <w:rPr>
          <w:rStyle w:val="TitleChar"/>
        </w:rPr>
        <w:t>world views are adaptations-adaptive and adapting</w:t>
      </w:r>
      <w:r w:rsidRPr="0023117B">
        <w:rPr>
          <w:sz w:val="16"/>
        </w:rPr>
        <w:t>. They enable us to be a special kind of creature. In a sense, we like adapting (assuming the uncertainties and risks are not overwhelming); it is what we do. We can hardly help but be creative, help ourselves and help others, and assemble teams, all to tackle problems and solve them. So now, in the twenty-first century, "</w:t>
      </w:r>
      <w:r w:rsidRPr="0023117B">
        <w:rPr>
          <w:rStyle w:val="TitleChar"/>
        </w:rPr>
        <w:t>the world" is changing: a predictable climate is becoming erratic; the cornucopia of goods can no longer be presumed "good," not for everyone, not for the long term; economies dependent on cheap fuels, cheap labor, and clever cost displacement must rebuild fundamentally; the politics of exploitation and domination and dumping necessarily must give way to one of self-determination, risk minimization, and prudence. Now is the time to embrace adaptation, not ever more technological fixes and political gimmicks, let alone more production and consumption, however green. Now is the time for adaptation to a worldview consonant with the world that we have created and that creates us, a world at once threatening and full of new opportunities and new challenges, precisely what can bring out the best in humans.</w:t>
      </w:r>
    </w:p>
    <w:p w14:paraId="1F6D717D" w14:textId="77777777" w:rsidR="009B05CE" w:rsidRDefault="00B335B6" w:rsidP="00B335B6">
      <w:pPr>
        <w:pStyle w:val="Heading2"/>
      </w:pPr>
      <w:proofErr w:type="spellStart"/>
      <w:r>
        <w:t>Aff</w:t>
      </w:r>
      <w:proofErr w:type="spellEnd"/>
      <w:r>
        <w:t xml:space="preserve"> Answers</w:t>
      </w:r>
    </w:p>
    <w:p w14:paraId="44A789BF" w14:textId="77777777" w:rsidR="00B335B6" w:rsidRDefault="00B335B6" w:rsidP="00B335B6">
      <w:pPr>
        <w:pStyle w:val="Heading3"/>
      </w:pPr>
      <w:r>
        <w:t>Pragmatism</w:t>
      </w:r>
    </w:p>
    <w:p w14:paraId="6A5C4D36" w14:textId="77777777" w:rsidR="00B335B6" w:rsidRDefault="00B335B6" w:rsidP="00B335B6">
      <w:pPr>
        <w:pStyle w:val="Heading4"/>
      </w:pPr>
      <w:r>
        <w:t>Criticism and focus on individual agency alone can’t solve – engaging with governmental and market based producers and with individual citizen consumers is the only way to create capacity for change.</w:t>
      </w:r>
    </w:p>
    <w:p w14:paraId="720AEEE0" w14:textId="730F3709" w:rsidR="00B335B6" w:rsidRDefault="00B335B6" w:rsidP="00B335B6">
      <w:r>
        <w:t xml:space="preserve">Lucie </w:t>
      </w:r>
      <w:proofErr w:type="spellStart"/>
      <w:r w:rsidRPr="00317AF3">
        <w:rPr>
          <w:rStyle w:val="Style13ptBold"/>
        </w:rPr>
        <w:t>Middlemiss</w:t>
      </w:r>
      <w:proofErr w:type="spellEnd"/>
      <w:r>
        <w:t xml:space="preserve"> Sustainability Research Inst. School of Earth &amp; Environment @ University of Leeds </w:t>
      </w:r>
      <w:r w:rsidRPr="00317AF3">
        <w:rPr>
          <w:rStyle w:val="Style13ptBold"/>
        </w:rPr>
        <w:t>’10</w:t>
      </w:r>
      <w:r>
        <w:t xml:space="preserve"> </w:t>
      </w:r>
      <w:r w:rsidR="00F168D0">
        <w:t>[</w:t>
      </w:r>
      <w:r>
        <w:t xml:space="preserve">“Reframing Individual Responsibility for Sustainable Consumption: Lessons </w:t>
      </w:r>
      <w:r w:rsidRPr="00317AF3">
        <w:t>from</w:t>
      </w:r>
      <w:r>
        <w:t xml:space="preserve"> Environmental Justice and Ecological Citizenship” Environmental Values 19 p. 152-154</w:t>
      </w:r>
      <w:r w:rsidR="00F168D0">
        <w:t>]//JH</w:t>
      </w:r>
    </w:p>
    <w:p w14:paraId="287AF48C" w14:textId="77777777" w:rsidR="00B335B6" w:rsidRPr="002C6C7E" w:rsidRDefault="00B335B6" w:rsidP="00B335B6">
      <w:pPr>
        <w:rPr>
          <w:sz w:val="16"/>
        </w:rPr>
      </w:pPr>
      <w:r w:rsidRPr="002C6C7E">
        <w:rPr>
          <w:sz w:val="16"/>
        </w:rPr>
        <w:t xml:space="preserve">3.1. Sustainable consumption </w:t>
      </w:r>
      <w:proofErr w:type="gramStart"/>
      <w:r w:rsidRPr="002C6C7E">
        <w:rPr>
          <w:sz w:val="16"/>
        </w:rPr>
        <w:t>In</w:t>
      </w:r>
      <w:proofErr w:type="gramEnd"/>
      <w:r w:rsidRPr="002C6C7E">
        <w:rPr>
          <w:sz w:val="16"/>
        </w:rPr>
        <w:t xml:space="preserve"> the field of sustainable consumption, writers take a range of perspectives on individual responsibility which hinge on different conceptions of the roles of agency and structure. </w:t>
      </w:r>
      <w:proofErr w:type="spellStart"/>
      <w:r w:rsidRPr="002C6C7E">
        <w:rPr>
          <w:sz w:val="16"/>
        </w:rPr>
        <w:t>Seyfang</w:t>
      </w:r>
      <w:proofErr w:type="spellEnd"/>
      <w:r w:rsidRPr="002C6C7E">
        <w:rPr>
          <w:sz w:val="16"/>
        </w:rPr>
        <w:t xml:space="preserve"> and </w:t>
      </w:r>
      <w:proofErr w:type="spellStart"/>
      <w:r w:rsidRPr="002C6C7E">
        <w:rPr>
          <w:sz w:val="16"/>
        </w:rPr>
        <w:t>Paavola</w:t>
      </w:r>
      <w:proofErr w:type="spellEnd"/>
      <w:r w:rsidRPr="002C6C7E">
        <w:rPr>
          <w:sz w:val="16"/>
        </w:rPr>
        <w:t xml:space="preserve"> </w:t>
      </w:r>
      <w:proofErr w:type="spellStart"/>
      <w:r w:rsidRPr="002C6C7E">
        <w:rPr>
          <w:sz w:val="16"/>
        </w:rPr>
        <w:t>categorise</w:t>
      </w:r>
      <w:proofErr w:type="spellEnd"/>
      <w:r w:rsidRPr="002C6C7E">
        <w:rPr>
          <w:sz w:val="16"/>
        </w:rPr>
        <w:t xml:space="preserve"> research on sustainable consumption into three areas: two (‘cognitive’ and ‘social-marketing’) focus on a strategy of providing information to change individual practice (agency-oriented), while a third (‘systems of provision’) appreciates the possibility of lock-in for individuals who may not have the ability to act within the structures they inhabit (</w:t>
      </w:r>
      <w:proofErr w:type="spellStart"/>
      <w:r w:rsidRPr="002C6C7E">
        <w:rPr>
          <w:sz w:val="16"/>
        </w:rPr>
        <w:t>Seyfang</w:t>
      </w:r>
      <w:proofErr w:type="spellEnd"/>
      <w:r w:rsidRPr="002C6C7E">
        <w:rPr>
          <w:sz w:val="16"/>
        </w:rPr>
        <w:t xml:space="preserve"> and </w:t>
      </w:r>
      <w:proofErr w:type="spellStart"/>
      <w:r w:rsidRPr="002C6C7E">
        <w:rPr>
          <w:sz w:val="16"/>
        </w:rPr>
        <w:t>Paavola</w:t>
      </w:r>
      <w:proofErr w:type="spellEnd"/>
      <w:r w:rsidRPr="002C6C7E">
        <w:rPr>
          <w:sz w:val="16"/>
        </w:rPr>
        <w:t xml:space="preserve">, 2008). </w:t>
      </w:r>
      <w:proofErr w:type="spellStart"/>
      <w:r w:rsidRPr="002C6C7E">
        <w:rPr>
          <w:sz w:val="16"/>
        </w:rPr>
        <w:t>Spaargaren</w:t>
      </w:r>
      <w:proofErr w:type="spellEnd"/>
      <w:r w:rsidRPr="002C6C7E">
        <w:rPr>
          <w:sz w:val="16"/>
        </w:rPr>
        <w:t xml:space="preserve"> makes a similar distinction, noting that</w:t>
      </w:r>
      <w:r w:rsidRPr="00317AF3">
        <w:rPr>
          <w:rStyle w:val="TitleChar"/>
        </w:rPr>
        <w:t xml:space="preserve"> agency-oriented perspectives are traditionally taken in economics and social psychology, where sustainable consumption is explained theoretically in terms of the thoughts and actions of the </w:t>
      </w:r>
      <w:proofErr w:type="gramStart"/>
      <w:r w:rsidRPr="00317AF3">
        <w:rPr>
          <w:rStyle w:val="TitleChar"/>
        </w:rPr>
        <w:t>individual,</w:t>
      </w:r>
      <w:proofErr w:type="gramEnd"/>
      <w:r w:rsidRPr="00317AF3">
        <w:rPr>
          <w:rStyle w:val="TitleChar"/>
        </w:rPr>
        <w:t xml:space="preserve"> and structure-oriented perspectives in sociology, where more importance is placed on social determinants of practice</w:t>
      </w:r>
      <w:r w:rsidRPr="002C6C7E">
        <w:rPr>
          <w:sz w:val="16"/>
        </w:rPr>
        <w:t xml:space="preserve"> (</w:t>
      </w:r>
      <w:proofErr w:type="spellStart"/>
      <w:r w:rsidRPr="002C6C7E">
        <w:rPr>
          <w:sz w:val="16"/>
        </w:rPr>
        <w:t>Spaargaren</w:t>
      </w:r>
      <w:proofErr w:type="spellEnd"/>
      <w:r w:rsidRPr="002C6C7E">
        <w:rPr>
          <w:sz w:val="16"/>
        </w:rPr>
        <w:t xml:space="preserve">, 2000). These </w:t>
      </w:r>
      <w:r w:rsidRPr="00317AF3">
        <w:rPr>
          <w:rStyle w:val="TitleChar"/>
        </w:rPr>
        <w:t>underlying perspectives</w:t>
      </w:r>
      <w:r w:rsidRPr="002C6C7E">
        <w:rPr>
          <w:sz w:val="16"/>
        </w:rPr>
        <w:t xml:space="preserve"> also </w:t>
      </w:r>
      <w:r w:rsidRPr="00317AF3">
        <w:rPr>
          <w:rStyle w:val="TitleChar"/>
        </w:rPr>
        <w:t>have an impact on policy on sustainable consumption.</w:t>
      </w:r>
      <w:r w:rsidRPr="002C6C7E">
        <w:rPr>
          <w:sz w:val="16"/>
        </w:rPr>
        <w:t xml:space="preserve"> The terms ‘individualist’ and ‘situated’ will be used in the rest of this article to distinguish these two perspectives on sustainable consumption.</w:t>
      </w:r>
    </w:p>
    <w:p w14:paraId="10046B5D" w14:textId="77777777" w:rsidR="00B335B6" w:rsidRPr="002C6C7E" w:rsidRDefault="00B335B6" w:rsidP="00B335B6">
      <w:pPr>
        <w:rPr>
          <w:sz w:val="16"/>
        </w:rPr>
      </w:pPr>
      <w:r w:rsidRPr="00317AF3">
        <w:rPr>
          <w:rStyle w:val="TitleChar"/>
        </w:rPr>
        <w:t>The individualist perspective on sustainable consumption research and policy tends to focus on ‘the consumer as the principal lever of change’</w:t>
      </w:r>
      <w:r w:rsidRPr="002C6C7E">
        <w:rPr>
          <w:sz w:val="16"/>
        </w:rPr>
        <w:t xml:space="preserve"> (</w:t>
      </w:r>
      <w:proofErr w:type="spellStart"/>
      <w:r w:rsidRPr="002C6C7E">
        <w:rPr>
          <w:sz w:val="16"/>
        </w:rPr>
        <w:t>Sanne</w:t>
      </w:r>
      <w:proofErr w:type="spellEnd"/>
      <w:r w:rsidRPr="002C6C7E">
        <w:rPr>
          <w:sz w:val="16"/>
        </w:rPr>
        <w:t xml:space="preserve">, 2002). Both </w:t>
      </w:r>
      <w:proofErr w:type="spellStart"/>
      <w:r w:rsidRPr="002C6C7E">
        <w:rPr>
          <w:sz w:val="16"/>
        </w:rPr>
        <w:t>Seyfang</w:t>
      </w:r>
      <w:proofErr w:type="spellEnd"/>
      <w:r w:rsidRPr="002C6C7E">
        <w:rPr>
          <w:sz w:val="16"/>
        </w:rPr>
        <w:t xml:space="preserve"> and Hobson note a tendency in mainstream UK policy to paint the individual as the agent of change in sustainable consumption (</w:t>
      </w:r>
      <w:proofErr w:type="spellStart"/>
      <w:r w:rsidRPr="002C6C7E">
        <w:rPr>
          <w:sz w:val="16"/>
        </w:rPr>
        <w:t>Seyfang</w:t>
      </w:r>
      <w:proofErr w:type="spellEnd"/>
      <w:r w:rsidRPr="002C6C7E">
        <w:rPr>
          <w:sz w:val="16"/>
        </w:rPr>
        <w:t xml:space="preserve">, 2004; Hobson, 2006). In a detailed critique of this position, </w:t>
      </w:r>
      <w:proofErr w:type="spellStart"/>
      <w:r w:rsidRPr="002C6C7E">
        <w:rPr>
          <w:sz w:val="16"/>
        </w:rPr>
        <w:t>Maniates</w:t>
      </w:r>
      <w:proofErr w:type="spellEnd"/>
      <w:r w:rsidRPr="002C6C7E">
        <w:rPr>
          <w:sz w:val="16"/>
        </w:rPr>
        <w:t xml:space="preserve"> sees such ‘</w:t>
      </w:r>
      <w:proofErr w:type="spellStart"/>
      <w:r w:rsidRPr="002C6C7E">
        <w:rPr>
          <w:sz w:val="16"/>
        </w:rPr>
        <w:t>individualisation</w:t>
      </w:r>
      <w:proofErr w:type="spellEnd"/>
      <w:r w:rsidRPr="002C6C7E">
        <w:rPr>
          <w:sz w:val="16"/>
        </w:rPr>
        <w:t>’ as part of a political movement in the 1980s to downsize government and shift the locus of responsibility to the individual consumer (</w:t>
      </w:r>
      <w:proofErr w:type="spellStart"/>
      <w:r w:rsidRPr="002C6C7E">
        <w:rPr>
          <w:sz w:val="16"/>
        </w:rPr>
        <w:t>Maniates</w:t>
      </w:r>
      <w:proofErr w:type="spellEnd"/>
      <w:r w:rsidRPr="002C6C7E">
        <w:rPr>
          <w:sz w:val="16"/>
        </w:rPr>
        <w:t xml:space="preserve">, 2002). </w:t>
      </w:r>
      <w:proofErr w:type="spellStart"/>
      <w:r w:rsidRPr="002C6C7E">
        <w:rPr>
          <w:sz w:val="16"/>
        </w:rPr>
        <w:t>Maniates</w:t>
      </w:r>
      <w:proofErr w:type="spellEnd"/>
      <w:r w:rsidRPr="002C6C7E">
        <w:rPr>
          <w:sz w:val="16"/>
        </w:rPr>
        <w:t xml:space="preserve"> believes that</w:t>
      </w:r>
      <w:r w:rsidRPr="00317AF3">
        <w:rPr>
          <w:rStyle w:val="TitleChar"/>
        </w:rPr>
        <w:t xml:space="preserve"> such a strategy frames individual laziness and ignorance as the cause of environmental problems and </w:t>
      </w:r>
      <w:proofErr w:type="spellStart"/>
      <w:r w:rsidRPr="00317AF3">
        <w:rPr>
          <w:rStyle w:val="TitleChar"/>
        </w:rPr>
        <w:t>marginalises</w:t>
      </w:r>
      <w:proofErr w:type="spellEnd"/>
      <w:r w:rsidRPr="00317AF3">
        <w:rPr>
          <w:rStyle w:val="TitleChar"/>
        </w:rPr>
        <w:t xml:space="preserve"> more substantive solutions.</w:t>
      </w:r>
      <w:r w:rsidRPr="002C6C7E">
        <w:rPr>
          <w:sz w:val="16"/>
        </w:rPr>
        <w:t xml:space="preserve"> Hobson cites the Department for the Environment, Transport and the Regions (DETR, 1998) in the UK to similar effect:</w:t>
      </w:r>
    </w:p>
    <w:p w14:paraId="149793B9" w14:textId="77777777" w:rsidR="00B335B6" w:rsidRPr="002C6C7E" w:rsidRDefault="00B335B6" w:rsidP="00B335B6">
      <w:pPr>
        <w:rPr>
          <w:sz w:val="16"/>
        </w:rPr>
      </w:pPr>
      <w:r w:rsidRPr="002C6C7E">
        <w:rPr>
          <w:sz w:val="16"/>
        </w:rPr>
        <w:t>Ultimately the burden on the UK’s environment is attributable to the choices and the actions of the consumers. To a great extent producers are, quite naturally, responding to meet the preferences of the consumers. (DETR cited in Hobson, 2006: 285)</w:t>
      </w:r>
    </w:p>
    <w:p w14:paraId="160AD7E2" w14:textId="77777777" w:rsidR="00B335B6" w:rsidRPr="00317AF3" w:rsidRDefault="00B335B6" w:rsidP="00B335B6">
      <w:pPr>
        <w:rPr>
          <w:rStyle w:val="TitleChar"/>
        </w:rPr>
      </w:pPr>
      <w:r w:rsidRPr="002C6C7E">
        <w:rPr>
          <w:sz w:val="16"/>
        </w:rPr>
        <w:t xml:space="preserve">As Hobson explains, DETR </w:t>
      </w:r>
      <w:r w:rsidRPr="00317AF3">
        <w:rPr>
          <w:rStyle w:val="TitleChar"/>
        </w:rPr>
        <w:t>clearly attributes responsibility for environmental problems to the individual (consumer)</w:t>
      </w:r>
      <w:r w:rsidRPr="002C6C7E">
        <w:rPr>
          <w:sz w:val="16"/>
        </w:rPr>
        <w:t xml:space="preserve"> here, </w:t>
      </w:r>
      <w:r w:rsidRPr="00317AF3">
        <w:rPr>
          <w:rStyle w:val="TitleChar"/>
        </w:rPr>
        <w:t>and detracts blame from the producer.</w:t>
      </w:r>
      <w:r w:rsidRPr="002C6C7E">
        <w:rPr>
          <w:sz w:val="16"/>
        </w:rPr>
        <w:t xml:space="preserve"> Witness the use of language: the ‘burden’ on the environment is due to failures by the consumer and the logical producer responds ‘quite naturally’ to their preferences. The </w:t>
      </w:r>
      <w:r w:rsidRPr="00317AF3">
        <w:rPr>
          <w:rStyle w:val="TitleChar"/>
        </w:rPr>
        <w:t>implication is that the producer is fulfilling their responsibility</w:t>
      </w:r>
      <w:r w:rsidRPr="002C6C7E">
        <w:rPr>
          <w:sz w:val="16"/>
        </w:rPr>
        <w:t xml:space="preserve"> (in following preferences) </w:t>
      </w:r>
      <w:r w:rsidRPr="00317AF3">
        <w:rPr>
          <w:rStyle w:val="TitleChar"/>
        </w:rPr>
        <w:t>while the consumer fails in theirs</w:t>
      </w:r>
      <w:r w:rsidRPr="002C6C7E">
        <w:rPr>
          <w:sz w:val="16"/>
        </w:rPr>
        <w:t xml:space="preserve"> (in taking the wrong choices). </w:t>
      </w:r>
      <w:r w:rsidRPr="00317AF3">
        <w:rPr>
          <w:rStyle w:val="TitleChar"/>
        </w:rPr>
        <w:t xml:space="preserve">Such </w:t>
      </w:r>
      <w:proofErr w:type="spellStart"/>
      <w:r w:rsidRPr="00317AF3">
        <w:rPr>
          <w:rStyle w:val="TitleChar"/>
        </w:rPr>
        <w:t>individualisation</w:t>
      </w:r>
      <w:proofErr w:type="spellEnd"/>
      <w:r w:rsidRPr="00317AF3">
        <w:rPr>
          <w:rStyle w:val="TitleChar"/>
        </w:rPr>
        <w:t xml:space="preserve"> by government and other stakeholders may have influenced the respondents in my empirical work to attribute responsibility to themselves.</w:t>
      </w:r>
    </w:p>
    <w:p w14:paraId="3908AB01" w14:textId="77777777" w:rsidR="00B335B6" w:rsidRPr="002C6C7E" w:rsidRDefault="00B335B6" w:rsidP="00B335B6">
      <w:pPr>
        <w:rPr>
          <w:sz w:val="16"/>
        </w:rPr>
      </w:pPr>
      <w:r w:rsidRPr="00317AF3">
        <w:rPr>
          <w:rStyle w:val="TitleChar"/>
        </w:rPr>
        <w:t>An emphasis on individual responsibility is not inevitable, and exploring both the limits of individual responsibilities, and the interactions between individual and societal responsibilities, can offer useful insights</w:t>
      </w:r>
      <w:r w:rsidRPr="002C6C7E">
        <w:rPr>
          <w:sz w:val="16"/>
        </w:rPr>
        <w:t xml:space="preserve">. </w:t>
      </w:r>
      <w:r w:rsidRPr="00317AF3">
        <w:rPr>
          <w:rStyle w:val="TitleChar"/>
        </w:rPr>
        <w:t>The literature on sustainable consumption that takes structural influences on individuals into consideration is helpful here, and is beginning to include contributions from several disciplines</w:t>
      </w:r>
      <w:r w:rsidRPr="002C6C7E">
        <w:rPr>
          <w:sz w:val="16"/>
        </w:rPr>
        <w:t xml:space="preserve">, although sociology has the most extensive analysis of the role of structure (see for instance Burgess et al., 2003; </w:t>
      </w:r>
      <w:proofErr w:type="spellStart"/>
      <w:r w:rsidRPr="002C6C7E">
        <w:rPr>
          <w:sz w:val="16"/>
        </w:rPr>
        <w:t>Spaargaren</w:t>
      </w:r>
      <w:proofErr w:type="spellEnd"/>
      <w:r w:rsidRPr="002C6C7E">
        <w:rPr>
          <w:sz w:val="16"/>
        </w:rPr>
        <w:t xml:space="preserve">, 2003; </w:t>
      </w:r>
      <w:proofErr w:type="spellStart"/>
      <w:r w:rsidRPr="002C6C7E">
        <w:rPr>
          <w:sz w:val="16"/>
        </w:rPr>
        <w:t>Southerton</w:t>
      </w:r>
      <w:proofErr w:type="spellEnd"/>
      <w:r w:rsidRPr="002C6C7E">
        <w:rPr>
          <w:sz w:val="16"/>
        </w:rPr>
        <w:t xml:space="preserve"> et al., 2004</w:t>
      </w:r>
      <w:r w:rsidRPr="00317AF3">
        <w:rPr>
          <w:rStyle w:val="TitleChar"/>
        </w:rPr>
        <w:t>). Authors stress the importance of social context in giving meaning to sustainable consumption lifestyles, and in allowing genuine choice for individuals who want to live more sustainably</w:t>
      </w:r>
      <w:r w:rsidRPr="002C6C7E">
        <w:rPr>
          <w:sz w:val="16"/>
        </w:rPr>
        <w:t xml:space="preserve"> (Burgess et al., 2003; </w:t>
      </w:r>
      <w:proofErr w:type="spellStart"/>
      <w:r w:rsidRPr="002C6C7E">
        <w:rPr>
          <w:sz w:val="16"/>
        </w:rPr>
        <w:t>Spaargaren</w:t>
      </w:r>
      <w:proofErr w:type="spellEnd"/>
      <w:r w:rsidRPr="002C6C7E">
        <w:rPr>
          <w:sz w:val="16"/>
        </w:rPr>
        <w:t>, 2003). In theoretical work in this area</w:t>
      </w:r>
      <w:r w:rsidRPr="00317AF3">
        <w:rPr>
          <w:rStyle w:val="TitleChar"/>
        </w:rPr>
        <w:t xml:space="preserve"> </w:t>
      </w:r>
      <w:proofErr w:type="spellStart"/>
      <w:r w:rsidRPr="00317AF3">
        <w:rPr>
          <w:rStyle w:val="TitleChar"/>
        </w:rPr>
        <w:t>Spaargaren</w:t>
      </w:r>
      <w:proofErr w:type="spellEnd"/>
      <w:r w:rsidRPr="00317AF3">
        <w:rPr>
          <w:rStyle w:val="TitleChar"/>
        </w:rPr>
        <w:t xml:space="preserve"> applies practice theory to sustainable consumption, positing a cyclical relationship between individual agency and the structures of society.</w:t>
      </w:r>
      <w:r w:rsidRPr="002C6C7E">
        <w:rPr>
          <w:sz w:val="16"/>
        </w:rPr>
        <w:t xml:space="preserve"> </w:t>
      </w:r>
      <w:proofErr w:type="spellStart"/>
      <w:r w:rsidRPr="002C6C7E">
        <w:rPr>
          <w:sz w:val="16"/>
        </w:rPr>
        <w:t>Spaargaren</w:t>
      </w:r>
      <w:proofErr w:type="spellEnd"/>
      <w:r w:rsidRPr="002C6C7E">
        <w:rPr>
          <w:sz w:val="16"/>
        </w:rPr>
        <w:t xml:space="preserve"> analyses acts of consumption in particular ‘domains’ of social life in terms of: </w:t>
      </w:r>
    </w:p>
    <w:p w14:paraId="1C951E28" w14:textId="77777777" w:rsidR="00B335B6" w:rsidRPr="002C6C7E" w:rsidRDefault="00B335B6" w:rsidP="00B335B6">
      <w:pPr>
        <w:rPr>
          <w:sz w:val="16"/>
        </w:rPr>
      </w:pPr>
      <w:proofErr w:type="gramStart"/>
      <w:r w:rsidRPr="002C6C7E">
        <w:rPr>
          <w:sz w:val="16"/>
        </w:rPr>
        <w:t>the</w:t>
      </w:r>
      <w:proofErr w:type="gramEnd"/>
      <w:r w:rsidRPr="002C6C7E">
        <w:rPr>
          <w:sz w:val="16"/>
        </w:rPr>
        <w:t xml:space="preserve"> deliberate achievements of knowledgeable and capable agents who make use of the possibilities offered to them in the context of specific systems of provision (2003: 688, emphasis in original)</w:t>
      </w:r>
    </w:p>
    <w:p w14:paraId="1FB2A160" w14:textId="77777777" w:rsidR="00B335B6" w:rsidRPr="002C6C7E" w:rsidRDefault="00B335B6" w:rsidP="00B335B6">
      <w:pPr>
        <w:rPr>
          <w:sz w:val="16"/>
        </w:rPr>
      </w:pPr>
      <w:r w:rsidRPr="002C6C7E">
        <w:rPr>
          <w:sz w:val="16"/>
        </w:rPr>
        <w:t xml:space="preserve">In other words </w:t>
      </w:r>
      <w:r w:rsidRPr="00317AF3">
        <w:rPr>
          <w:rStyle w:val="TitleChar"/>
        </w:rPr>
        <w:t>individuals act because they are capable of acting, because they know how to act and because they are taking an opportunity to act that is offered to them by their context. The recognition of the importance of structure in forming sustainable practices suggests a different approach to responsibility in sustainable consumption. If empowering structures are not available, perhaps the responsibility of the individual is diminished in comparison to the responsibilities of structural agents.</w:t>
      </w:r>
      <w:r w:rsidRPr="002C6C7E">
        <w:rPr>
          <w:sz w:val="16"/>
        </w:rPr>
        <w:t xml:space="preserve"> </w:t>
      </w:r>
      <w:proofErr w:type="spellStart"/>
      <w:r w:rsidRPr="002C6C7E">
        <w:rPr>
          <w:sz w:val="16"/>
        </w:rPr>
        <w:t>Spaargaren</w:t>
      </w:r>
      <w:proofErr w:type="spellEnd"/>
      <w:r w:rsidRPr="002C6C7E">
        <w:rPr>
          <w:sz w:val="16"/>
        </w:rPr>
        <w:t xml:space="preserve"> and Martens use the concept of capacity to </w:t>
      </w:r>
      <w:proofErr w:type="spellStart"/>
      <w:r w:rsidRPr="002C6C7E">
        <w:rPr>
          <w:sz w:val="16"/>
        </w:rPr>
        <w:t>characterise</w:t>
      </w:r>
      <w:proofErr w:type="spellEnd"/>
      <w:r w:rsidRPr="002C6C7E">
        <w:rPr>
          <w:sz w:val="16"/>
        </w:rPr>
        <w:t xml:space="preserve"> the structures that influence agency. </w:t>
      </w:r>
    </w:p>
    <w:p w14:paraId="22E5A63C" w14:textId="77777777" w:rsidR="00B335B6" w:rsidRPr="002C6C7E" w:rsidRDefault="00B335B6" w:rsidP="00B335B6">
      <w:pPr>
        <w:rPr>
          <w:sz w:val="16"/>
        </w:rPr>
      </w:pPr>
      <w:r w:rsidRPr="00317AF3">
        <w:rPr>
          <w:rStyle w:val="TitleChar"/>
        </w:rPr>
        <w:t>Capacities for change can so far be said to result from the concerted actions of (governmental and market-based) providers and innovative groups of citizen-consumers.</w:t>
      </w:r>
      <w:r>
        <w:t xml:space="preserve"> </w:t>
      </w:r>
      <w:r w:rsidRPr="002C6C7E">
        <w:rPr>
          <w:sz w:val="16"/>
        </w:rPr>
        <w:t>(2005: 230–31)</w:t>
      </w:r>
    </w:p>
    <w:p w14:paraId="5F2714C7" w14:textId="77777777" w:rsidR="00B335B6" w:rsidRPr="002C6C7E" w:rsidRDefault="00B335B6" w:rsidP="00B335B6">
      <w:pPr>
        <w:rPr>
          <w:sz w:val="16"/>
        </w:rPr>
      </w:pPr>
      <w:r w:rsidRPr="002C6C7E">
        <w:rPr>
          <w:sz w:val="16"/>
        </w:rPr>
        <w:t>Such an understanding of capacity could also be extended to suggest that individuals can take more responsibility in contexts in which provision is made for environmentally conscious living. I would argue, indeed, that from a situated sustainable consumption perspective the responsibility of the individual depends on the capacity of that individual, afforded by a specific context, to take on sustainable practices.</w:t>
      </w:r>
    </w:p>
    <w:p w14:paraId="7954ECFB" w14:textId="77777777" w:rsidR="00B335B6" w:rsidRDefault="00B335B6" w:rsidP="00B335B6">
      <w:pPr>
        <w:pStyle w:val="Heading3"/>
      </w:pPr>
      <w:r>
        <w:t>Perm</w:t>
      </w:r>
    </w:p>
    <w:p w14:paraId="4A145F74" w14:textId="77777777" w:rsidR="00B335B6" w:rsidRDefault="00B335B6" w:rsidP="00B335B6">
      <w:pPr>
        <w:pStyle w:val="Heading4"/>
      </w:pPr>
      <w:r>
        <w:t xml:space="preserve">Engaging with the state is net beneficial – criticism alone can’t solve, working to change current structures from within is the only effective way of creating real change. </w:t>
      </w:r>
    </w:p>
    <w:p w14:paraId="0A9ED22A" w14:textId="322B974C" w:rsidR="00B335B6" w:rsidRDefault="00B335B6" w:rsidP="00B335B6">
      <w:r>
        <w:t xml:space="preserve">Robyn </w:t>
      </w:r>
      <w:r w:rsidRPr="000773D0">
        <w:rPr>
          <w:rStyle w:val="Style13ptBold"/>
        </w:rPr>
        <w:t>Eckersley</w:t>
      </w:r>
      <w:r>
        <w:t xml:space="preserve"> </w:t>
      </w:r>
      <w:proofErr w:type="spellStart"/>
      <w:r>
        <w:t>Politcs</w:t>
      </w:r>
      <w:proofErr w:type="spellEnd"/>
      <w:r>
        <w:t xml:space="preserve"> @ Melbourne </w:t>
      </w:r>
      <w:r w:rsidRPr="000773D0">
        <w:rPr>
          <w:rStyle w:val="Style13ptBold"/>
        </w:rPr>
        <w:t xml:space="preserve">‘4 </w:t>
      </w:r>
      <w:r w:rsidR="00F168D0">
        <w:t>[</w:t>
      </w:r>
      <w:r w:rsidR="00F168D0" w:rsidRPr="00F168D0">
        <w:rPr>
          <w:i/>
        </w:rPr>
        <w:t>T</w:t>
      </w:r>
      <w:r w:rsidRPr="00F168D0">
        <w:rPr>
          <w:i/>
        </w:rPr>
        <w:t>he Green State</w:t>
      </w:r>
      <w:r>
        <w:t xml:space="preserve"> p. 89-93</w:t>
      </w:r>
      <w:r w:rsidR="00F168D0">
        <w:t>]//JH</w:t>
      </w:r>
    </w:p>
    <w:p w14:paraId="09F153C0" w14:textId="77777777" w:rsidR="00B335B6" w:rsidRPr="000773D0" w:rsidRDefault="00B335B6" w:rsidP="00B335B6">
      <w:pPr>
        <w:rPr>
          <w:sz w:val="16"/>
        </w:rPr>
      </w:pPr>
      <w:r w:rsidRPr="000773D0">
        <w:rPr>
          <w:sz w:val="16"/>
        </w:rPr>
        <w:t xml:space="preserve">Green poststructuralists have likewise sought to deconstruct the disciplinary effects of </w:t>
      </w:r>
      <w:proofErr w:type="spellStart"/>
      <w:r w:rsidRPr="000773D0">
        <w:rPr>
          <w:sz w:val="16"/>
        </w:rPr>
        <w:t>biopower</w:t>
      </w:r>
      <w:proofErr w:type="spellEnd"/>
      <w:r w:rsidRPr="000773D0">
        <w:rPr>
          <w:sz w:val="16"/>
        </w:rPr>
        <w:t xml:space="preserve"> and green </w:t>
      </w:r>
      <w:proofErr w:type="spellStart"/>
      <w:r w:rsidRPr="000773D0">
        <w:rPr>
          <w:sz w:val="16"/>
        </w:rPr>
        <w:t>governmentality</w:t>
      </w:r>
      <w:proofErr w:type="spellEnd"/>
      <w:r w:rsidRPr="000773D0">
        <w:rPr>
          <w:sz w:val="16"/>
        </w:rPr>
        <w:t xml:space="preserve">, while green critics of technocracy have lamented the cult of the expert the so-called the </w:t>
      </w:r>
      <w:proofErr w:type="spellStart"/>
      <w:r w:rsidRPr="000773D0">
        <w:rPr>
          <w:sz w:val="16"/>
        </w:rPr>
        <w:t>scientization</w:t>
      </w:r>
      <w:proofErr w:type="spellEnd"/>
      <w:r w:rsidRPr="000773D0">
        <w:rPr>
          <w:sz w:val="16"/>
        </w:rPr>
        <w:t xml:space="preserve"> of politics, and the concomitant disenfranchisement of the lay public and vernacular knowledge in affairs of state administration." The bureaucratic rationality of the administrative state is inn as too rigid, hierarchical, and limited to deal with the variability, </w:t>
      </w:r>
      <w:proofErr w:type="spellStart"/>
      <w:r w:rsidRPr="000773D0">
        <w:rPr>
          <w:sz w:val="16"/>
        </w:rPr>
        <w:t>nonreducability</w:t>
      </w:r>
      <w:proofErr w:type="spellEnd"/>
      <w:r w:rsidRPr="000773D0">
        <w:rPr>
          <w:sz w:val="16"/>
        </w:rPr>
        <w:t xml:space="preserve">, and complexity of ecological problems." Bureaucratic rationality responds to complex problems by breaking them down, compartmentalizing them, and assigning them to different agencies that respond to a hierarchical chain of command. This often leads to the routine displacement of </w:t>
      </w:r>
      <w:proofErr w:type="spellStart"/>
      <w:r w:rsidRPr="000773D0">
        <w:rPr>
          <w:sz w:val="16"/>
        </w:rPr>
        <w:t>prob</w:t>
      </w:r>
      <w:proofErr w:type="spellEnd"/>
      <w:r w:rsidRPr="000773D0">
        <w:rPr>
          <w:sz w:val="16"/>
        </w:rPr>
        <w:t xml:space="preserve">- </w:t>
      </w:r>
      <w:proofErr w:type="spellStart"/>
      <w:r w:rsidRPr="000773D0">
        <w:rPr>
          <w:sz w:val="16"/>
        </w:rPr>
        <w:t>lems</w:t>
      </w:r>
      <w:proofErr w:type="spellEnd"/>
      <w:r w:rsidRPr="000773D0">
        <w:rPr>
          <w:sz w:val="16"/>
        </w:rPr>
        <w:t xml:space="preserve"> </w:t>
      </w:r>
      <w:proofErr w:type="spellStart"/>
      <w:r w:rsidRPr="000773D0">
        <w:rPr>
          <w:sz w:val="16"/>
        </w:rPr>
        <w:t>acn</w:t>
      </w:r>
      <w:proofErr w:type="spellEnd"/>
      <w:r w:rsidRPr="000773D0">
        <w:rPr>
          <w:sz w:val="16"/>
        </w:rPr>
        <w:t xml:space="preserve"> bureaucratic system boundaries,' </w:t>
      </w:r>
      <w:proofErr w:type="gramStart"/>
      <w:r w:rsidRPr="000773D0">
        <w:rPr>
          <w:sz w:val="16"/>
        </w:rPr>
        <w:t>Once</w:t>
      </w:r>
      <w:proofErr w:type="gramEnd"/>
      <w:r w:rsidRPr="000773D0">
        <w:rPr>
          <w:sz w:val="16"/>
        </w:rPr>
        <w:t xml:space="preserve"> we add to these developments the more recent revolution in public sector management, we have good reasons to concur with Paul Hint that the traditional liberal architecture has increasingly "become a gross </w:t>
      </w:r>
      <w:proofErr w:type="spellStart"/>
      <w:r w:rsidRPr="000773D0">
        <w:rPr>
          <w:sz w:val="16"/>
        </w:rPr>
        <w:t>misdescription</w:t>
      </w:r>
      <w:proofErr w:type="spellEnd"/>
      <w:r w:rsidRPr="000773D0">
        <w:rPr>
          <w:sz w:val="16"/>
        </w:rPr>
        <w:t xml:space="preserve"> of the structure of modern societies?"  The tenuous link between popular political participation and control and technocratic state administration has also been a major theme in the work of Ulrich Beck. Indeed, Beck (like Martin </w:t>
      </w:r>
      <w:proofErr w:type="spellStart"/>
      <w:r w:rsidRPr="000773D0">
        <w:rPr>
          <w:sz w:val="16"/>
        </w:rPr>
        <w:t>Janickel</w:t>
      </w:r>
      <w:proofErr w:type="spellEnd"/>
      <w:r w:rsidRPr="000773D0">
        <w:rPr>
          <w:sz w:val="16"/>
        </w:rPr>
        <w:t xml:space="preserve"> argues that politicians and state functionaries act in ways that seek to mask problems rather than solve them. Ecological problems pens because they are generated by the same economic, scientific, and political institutions that are called upon to solve them. While the state cannot but </w:t>
      </w:r>
      <w:proofErr w:type="spellStart"/>
      <w:r w:rsidRPr="000773D0">
        <w:rPr>
          <w:sz w:val="16"/>
        </w:rPr>
        <w:t>acknowl</w:t>
      </w:r>
      <w:proofErr w:type="spellEnd"/>
      <w:r w:rsidRPr="000773D0">
        <w:rPr>
          <w:sz w:val="16"/>
        </w:rPr>
        <w:t xml:space="preserve">- edge the ecological crisis, it nonetheless continues to function as </w:t>
      </w:r>
      <w:proofErr w:type="spellStart"/>
      <w:r w:rsidRPr="000773D0">
        <w:rPr>
          <w:sz w:val="16"/>
        </w:rPr>
        <w:t>qir</w:t>
      </w:r>
      <w:proofErr w:type="spellEnd"/>
      <w:r w:rsidRPr="000773D0">
        <w:rPr>
          <w:sz w:val="16"/>
        </w:rPr>
        <w:t xml:space="preserve"> were not present by denying, downplaying, and naturalizing ecological </w:t>
      </w:r>
      <w:proofErr w:type="spellStart"/>
      <w:r w:rsidRPr="000773D0">
        <w:rPr>
          <w:sz w:val="16"/>
        </w:rPr>
        <w:t>prob</w:t>
      </w:r>
      <w:proofErr w:type="spellEnd"/>
      <w:r w:rsidRPr="000773D0">
        <w:rPr>
          <w:sz w:val="16"/>
        </w:rPr>
        <w:t xml:space="preserve">- </w:t>
      </w:r>
      <w:proofErr w:type="spellStart"/>
      <w:r w:rsidRPr="000773D0">
        <w:rPr>
          <w:sz w:val="16"/>
        </w:rPr>
        <w:t>lems</w:t>
      </w:r>
      <w:proofErr w:type="spellEnd"/>
      <w:r w:rsidRPr="000773D0">
        <w:rPr>
          <w:sz w:val="16"/>
        </w:rPr>
        <w:t xml:space="preserve"> and declining to connect such problems with the basic structure and </w:t>
      </w:r>
      <w:proofErr w:type="spellStart"/>
      <w:r w:rsidRPr="000773D0">
        <w:rPr>
          <w:sz w:val="16"/>
        </w:rPr>
        <w:t>dynanücs</w:t>
      </w:r>
      <w:proofErr w:type="spellEnd"/>
      <w:r w:rsidRPr="000773D0">
        <w:rPr>
          <w:sz w:val="16"/>
        </w:rPr>
        <w:t xml:space="preserve"> of </w:t>
      </w:r>
      <w:proofErr w:type="spellStart"/>
      <w:r w:rsidRPr="000773D0">
        <w:rPr>
          <w:sz w:val="16"/>
        </w:rPr>
        <w:t>rccmomic</w:t>
      </w:r>
      <w:proofErr w:type="spellEnd"/>
      <w:r w:rsidRPr="000773D0">
        <w:rPr>
          <w:sz w:val="16"/>
        </w:rPr>
        <w:t xml:space="preserve"> and bureaucratic rationality. According to Beck, this organized irresponsibility can sometimes take on a Kafkaesque form. The state seeks to manufacture security by providing social insurance systems-health services, unemployment benefits, pensions, and workers compensation-but it can provide no protection against major hazards that can pierce the thin veneer of normality and expose the inadequacies of the welfare stare As Beck puts it 'What good is a legal system which prosecutes technically manageable small risks, but </w:t>
      </w:r>
      <w:proofErr w:type="spellStart"/>
      <w:r w:rsidRPr="000773D0">
        <w:rPr>
          <w:sz w:val="16"/>
        </w:rPr>
        <w:t>legalises</w:t>
      </w:r>
      <w:proofErr w:type="spellEnd"/>
      <w:r w:rsidRPr="000773D0">
        <w:rPr>
          <w:sz w:val="16"/>
        </w:rPr>
        <w:t xml:space="preserve"> large </w:t>
      </w:r>
      <w:proofErr w:type="spellStart"/>
      <w:r w:rsidRPr="000773D0">
        <w:rPr>
          <w:sz w:val="16"/>
        </w:rPr>
        <w:t>scak</w:t>
      </w:r>
      <w:proofErr w:type="spellEnd"/>
      <w:r w:rsidRPr="000773D0">
        <w:rPr>
          <w:sz w:val="16"/>
        </w:rPr>
        <w:t xml:space="preserve"> hazards on the strength of its authority, foisting them on everyone, including even those multitudes who still resist them?' It might be tempting to conclude from this general critique that states are part of the problem rather than the solution to ecological degradation. With its roots in the peace and antinuclear movements, the green movement has long been critical of the coercive modality of state power-including the state-military-industrial complex-and might therefore be understandably skeptical toward the very possibility of reforming or transforming states into mare democratic and ecologically responsive structures of government The notion that the state might come to represent an ecological savior and trustee appears both fanciful and dangerous rather than empowering. Yet such </w:t>
      </w:r>
      <w:r w:rsidRPr="000773D0">
        <w:rPr>
          <w:rStyle w:val="TitleChar"/>
        </w:rPr>
        <w:t>an anti-statist posture cannot withstand critical scrutiny from a critical ecological perspective. The problem seems to be that while states have been associated with violence, insecurity, bureaucratic domination, injustice, and ecological degradation, there is no reason to assume that any alternatives we might imagine or develop will necessarily be free of, or less burdened by, such problems.</w:t>
      </w:r>
      <w:r w:rsidRPr="000773D0">
        <w:rPr>
          <w:sz w:val="16"/>
        </w:rPr>
        <w:t xml:space="preserve"> As Medley Bull warns</w:t>
      </w:r>
      <w:r w:rsidRPr="000773D0">
        <w:rPr>
          <w:rStyle w:val="TitleChar"/>
        </w:rPr>
        <w:t>, violence, insecurity, injustice, and ecological degradation pre-date the state system, and we cannot rule out the possibility that they are likely to survive the demise of the state system, regardless of what new political structures may arise."</w:t>
      </w:r>
      <w:r w:rsidRPr="000773D0">
        <w:rPr>
          <w:sz w:val="16"/>
        </w:rPr>
        <w:t xml:space="preserve"> Now it could be plausibly argued that </w:t>
      </w:r>
      <w:r w:rsidRPr="000773D0">
        <w:rPr>
          <w:rStyle w:val="TitleChar"/>
        </w:rPr>
        <w:t xml:space="preserve">these problems might be </w:t>
      </w:r>
      <w:proofErr w:type="gramStart"/>
      <w:r w:rsidRPr="000773D0">
        <w:rPr>
          <w:rStyle w:val="TitleChar"/>
        </w:rPr>
        <w:t>Lessened</w:t>
      </w:r>
      <w:proofErr w:type="gramEnd"/>
      <w:r w:rsidRPr="000773D0">
        <w:rPr>
          <w:rStyle w:val="TitleChar"/>
        </w:rPr>
        <w:t xml:space="preserve"> under a more democratic and possibly decentralized global political architecture</w:t>
      </w:r>
      <w:r w:rsidRPr="000773D0">
        <w:rPr>
          <w:sz w:val="16"/>
        </w:rPr>
        <w:t xml:space="preserve"> (as </w:t>
      </w:r>
      <w:proofErr w:type="spellStart"/>
      <w:r w:rsidRPr="000773D0">
        <w:rPr>
          <w:sz w:val="16"/>
        </w:rPr>
        <w:t>hioregionalists</w:t>
      </w:r>
      <w:proofErr w:type="spellEnd"/>
      <w:r w:rsidRPr="000773D0">
        <w:rPr>
          <w:sz w:val="16"/>
        </w:rPr>
        <w:t xml:space="preserve"> and other green decentralists have argued). However, there is no basis upon which to assume that they will be lessened any more than under a more deeply democratized state system. </w:t>
      </w:r>
      <w:r w:rsidRPr="000773D0">
        <w:rPr>
          <w:rStyle w:val="TitleChar"/>
        </w:rPr>
        <w:t>Given the seriousness and urgency of many ecological problems</w:t>
      </w:r>
      <w:r w:rsidRPr="000773D0">
        <w:rPr>
          <w:sz w:val="16"/>
        </w:rPr>
        <w:t xml:space="preserve"> (e.g., global warming), </w:t>
      </w:r>
      <w:r w:rsidRPr="000773D0">
        <w:rPr>
          <w:rStyle w:val="TitleChar"/>
        </w:rPr>
        <w:t>building on the state governance structures that already exist seems to be a more fruitful path to rake than any attempt to move beyond or around states in the qu</w:t>
      </w:r>
      <w:r>
        <w:rPr>
          <w:rStyle w:val="TitleChar"/>
        </w:rPr>
        <w:t>est for environmental sustainab</w:t>
      </w:r>
      <w:r w:rsidRPr="000773D0">
        <w:rPr>
          <w:rStyle w:val="TitleChar"/>
        </w:rPr>
        <w:t>ility.</w:t>
      </w:r>
      <w:r w:rsidRPr="000773D0">
        <w:rPr>
          <w:sz w:val="16"/>
        </w:rPr>
        <w:t xml:space="preserve">2t' Moreover, as a matter of principle, it can be argued that </w:t>
      </w:r>
      <w:r w:rsidRPr="000773D0">
        <w:rPr>
          <w:rStyle w:val="TitleChar"/>
        </w:rPr>
        <w:t>environmental benefits are public goods that ought best be managed by democratically organized public power, and not by private power</w:t>
      </w:r>
      <w:r w:rsidRPr="000773D0">
        <w:rPr>
          <w:sz w:val="16"/>
        </w:rPr>
        <w:t xml:space="preserve">." </w:t>
      </w:r>
      <w:r w:rsidRPr="000773D0">
        <w:rPr>
          <w:rStyle w:val="TitleChar"/>
        </w:rPr>
        <w:t>Such an approach is consistent with critical theory's concern to work creatively with current historical practices and associated understandings rather than fashion utopias that have no purchase on such practices and understandings</w:t>
      </w:r>
      <w:r w:rsidRPr="000773D0">
        <w:rPr>
          <w:sz w:val="16"/>
        </w:rPr>
        <w:t xml:space="preserve">. In short, </w:t>
      </w:r>
      <w:r w:rsidRPr="000773D0">
        <w:rPr>
          <w:rStyle w:val="TitleChar"/>
        </w:rPr>
        <w:t>there is more mileage to be gained by enlisting and creatively developing the existing norms,, rules, and practices of state governance in ways that make start power more democratically and ecologically accountable than designing a new  architecture of global governance</w:t>
      </w:r>
      <w:r w:rsidRPr="000773D0">
        <w:rPr>
          <w:sz w:val="16"/>
        </w:rPr>
        <w:t xml:space="preserve"> de novo (a daunting and despairing proposition). </w:t>
      </w:r>
      <w:r w:rsidRPr="000773D0">
        <w:rPr>
          <w:rStyle w:val="TitleChar"/>
        </w:rPr>
        <w:t>Skeptics should take heart from the fact that the organized coercive power of democratic states is not a totally untamed power, insofar as such power must be exercised according to the rule of law and principles of democratic oversight.</w:t>
      </w:r>
      <w:r w:rsidRPr="000773D0">
        <w:rPr>
          <w:sz w:val="16"/>
        </w:rPr>
        <w:t xml:space="preserve"> This is not to deny that state power can sometimes he seriously abused (e.g., by the police or national intelligence agencies). Rather, it is merely to argue that such powers are not un- limited and beyond democratic control and redress. </w:t>
      </w:r>
      <w:r w:rsidRPr="000773D0">
        <w:rPr>
          <w:rStyle w:val="TitleChar"/>
        </w:rPr>
        <w:t xml:space="preserve">The focus of </w:t>
      </w:r>
      <w:proofErr w:type="spellStart"/>
      <w:r w:rsidRPr="000773D0">
        <w:rPr>
          <w:rStyle w:val="TitleChar"/>
        </w:rPr>
        <w:t>criti</w:t>
      </w:r>
      <w:proofErr w:type="spellEnd"/>
      <w:r w:rsidRPr="000773D0">
        <w:rPr>
          <w:rStyle w:val="TitleChar"/>
        </w:rPr>
        <w:t xml:space="preserve">- </w:t>
      </w:r>
      <w:proofErr w:type="spellStart"/>
      <w:r w:rsidRPr="000773D0">
        <w:rPr>
          <w:rStyle w:val="TitleChar"/>
        </w:rPr>
        <w:t>cal</w:t>
      </w:r>
      <w:proofErr w:type="spellEnd"/>
      <w:r w:rsidRPr="000773D0">
        <w:rPr>
          <w:rStyle w:val="TitleChar"/>
        </w:rPr>
        <w:t xml:space="preserve"> ecological attention should</w:t>
      </w:r>
      <w:r w:rsidRPr="000773D0">
        <w:rPr>
          <w:sz w:val="16"/>
        </w:rPr>
        <w:t xml:space="preserve"> therefore</w:t>
      </w:r>
      <w:r w:rsidRPr="000773D0">
        <w:rPr>
          <w:rStyle w:val="TitleChar"/>
        </w:rPr>
        <w:t xml:space="preserve"> be on how effective this control and redress has been, and how it might be strengthened.</w:t>
      </w:r>
      <w:r w:rsidRPr="000773D0">
        <w:rPr>
          <w:sz w:val="16"/>
        </w:rPr>
        <w:t xml:space="preserve">  The same argument may be extended to the bureaucratic arm of the state. In liberal democratic stares, with the gradual enlargement, </w:t>
      </w:r>
      <w:proofErr w:type="spellStart"/>
      <w:r w:rsidRPr="000773D0">
        <w:rPr>
          <w:sz w:val="16"/>
        </w:rPr>
        <w:t>spe</w:t>
      </w:r>
      <w:proofErr w:type="spellEnd"/>
      <w:r w:rsidRPr="000773D0">
        <w:rPr>
          <w:sz w:val="16"/>
        </w:rPr>
        <w:t xml:space="preserve">- </w:t>
      </w:r>
      <w:proofErr w:type="spellStart"/>
      <w:r w:rsidRPr="000773D0">
        <w:rPr>
          <w:sz w:val="16"/>
        </w:rPr>
        <w:t>cialization</w:t>
      </w:r>
      <w:proofErr w:type="spellEnd"/>
      <w:r w:rsidRPr="000773D0">
        <w:rPr>
          <w:sz w:val="16"/>
        </w:rPr>
        <w:t>, and depersonalization of state administrative power have also come legal norms and procedures that limit such power according to the principle of democratic accountability. As (,</w:t>
      </w:r>
      <w:proofErr w:type="spellStart"/>
      <w:r w:rsidRPr="000773D0">
        <w:rPr>
          <w:sz w:val="16"/>
        </w:rPr>
        <w:t>ianfranco</w:t>
      </w:r>
      <w:proofErr w:type="spellEnd"/>
      <w:r w:rsidRPr="000773D0">
        <w:rPr>
          <w:sz w:val="16"/>
        </w:rPr>
        <w:t xml:space="preserve"> </w:t>
      </w:r>
      <w:proofErr w:type="spellStart"/>
      <w:r w:rsidRPr="000773D0">
        <w:rPr>
          <w:sz w:val="16"/>
        </w:rPr>
        <w:t>Poggi</w:t>
      </w:r>
      <w:proofErr w:type="spellEnd"/>
      <w:r w:rsidRPr="000773D0">
        <w:rPr>
          <w:sz w:val="16"/>
        </w:rPr>
        <w:t xml:space="preserve"> has observed</w:t>
      </w:r>
      <w:r w:rsidRPr="000773D0">
        <w:rPr>
          <w:rStyle w:val="TitleChar"/>
        </w:rPr>
        <w:t>, at the same time as the political power of the state has become more extensive in terms of its subject matter and reach, so too have claims for public participation in the exercise of this power widened</w:t>
      </w:r>
      <w:r w:rsidRPr="000773D0">
        <w:rPr>
          <w:sz w:val="16"/>
        </w:rPr>
        <w:t xml:space="preserve">? This is also to acknowledge the considerable scope for further, more deep-seated democratic oversight. Indeed, it is possible to point to a raft of new ecological discursive designs that have already emerged as partial antidotes to the technocratic dimensions of the administrative state, such as community right-to-know legislation, </w:t>
      </w:r>
      <w:proofErr w:type="spellStart"/>
      <w:r w:rsidRPr="000773D0">
        <w:rPr>
          <w:sz w:val="16"/>
        </w:rPr>
        <w:t>CornmtlnLtV</w:t>
      </w:r>
      <w:proofErr w:type="spellEnd"/>
      <w:r w:rsidRPr="000773D0">
        <w:rPr>
          <w:sz w:val="16"/>
        </w:rPr>
        <w:t xml:space="preserve"> environmental monitoring and reporting, third-party litigation rights, environmental and technology impact assessment, statutory policy advisory committees, citizens' juries, consensus conference.,-, and public environmental inquiries. Each of these </w:t>
      </w:r>
      <w:r w:rsidRPr="000773D0">
        <w:rPr>
          <w:rStyle w:val="TitleChar"/>
        </w:rPr>
        <w:t>initiatives may be understood as attempts to con- front both public and private power with its consequences, to widen the range of voices and perspectives in stare administration, to expose or  prevent problem displacement, and/or to ensure that the sites economic, social, and political power that create and/or are responsible for ecological risks are made answerable to all those who may suffer the consequences This is precisely where an ongoing green critical locus  on the state can remain productive.</w:t>
      </w:r>
    </w:p>
    <w:p w14:paraId="0A26B2F6" w14:textId="77777777" w:rsidR="00F25092" w:rsidRDefault="00F25092" w:rsidP="00F25092">
      <w:pPr>
        <w:pStyle w:val="Heading4"/>
      </w:pPr>
      <w:r>
        <w:t xml:space="preserve">Integration of different theories about causes and consequences of environmental behavior is the only way to effectively solve – criticism alone can’t solve anything.  </w:t>
      </w:r>
    </w:p>
    <w:p w14:paraId="09AC426A" w14:textId="30CA5E11" w:rsidR="00F25092" w:rsidRDefault="00F25092" w:rsidP="00F25092">
      <w:r>
        <w:t>Simone</w:t>
      </w:r>
      <w:r w:rsidRPr="00AA07AE">
        <w:rPr>
          <w:rStyle w:val="Style13ptBold"/>
        </w:rPr>
        <w:t xml:space="preserve"> </w:t>
      </w:r>
      <w:proofErr w:type="spellStart"/>
      <w:r w:rsidRPr="00AA07AE">
        <w:rPr>
          <w:rStyle w:val="Style13ptBold"/>
        </w:rPr>
        <w:t>Pulver</w:t>
      </w:r>
      <w:proofErr w:type="spellEnd"/>
      <w:r w:rsidRPr="00AA07AE">
        <w:rPr>
          <w:rStyle w:val="Style13ptBold"/>
        </w:rPr>
        <w:t xml:space="preserve"> </w:t>
      </w:r>
      <w:proofErr w:type="spellStart"/>
      <w:r>
        <w:t>Envt’l</w:t>
      </w:r>
      <w:proofErr w:type="spellEnd"/>
      <w:r>
        <w:t xml:space="preserve"> Studies @ UCSB </w:t>
      </w:r>
      <w:r w:rsidRPr="00AA07AE">
        <w:rPr>
          <w:rStyle w:val="Style13ptBold"/>
        </w:rPr>
        <w:t>‘7</w:t>
      </w:r>
      <w:r>
        <w:t xml:space="preserve"> </w:t>
      </w:r>
      <w:r w:rsidR="00F168D0">
        <w:t>[</w:t>
      </w:r>
      <w:r>
        <w:t>“Making Sense of Corporate Environmentalism” Organization &amp; Environment 20 p. 45-46</w:t>
      </w:r>
      <w:r w:rsidR="00F168D0">
        <w:t>]//JH</w:t>
      </w:r>
    </w:p>
    <w:p w14:paraId="307C9514" w14:textId="77777777" w:rsidR="00F25092" w:rsidRPr="004A731F" w:rsidRDefault="00F25092" w:rsidP="00F25092">
      <w:pPr>
        <w:rPr>
          <w:rStyle w:val="TitleChar"/>
        </w:rPr>
      </w:pPr>
      <w:r w:rsidRPr="00425F22">
        <w:rPr>
          <w:sz w:val="16"/>
        </w:rPr>
        <w:t xml:space="preserve">Although the focus of this analysis is on explaining firm-level variation in environmental behavior, it also makes a contribution to system-level debates over the economy-environment interface. I present this analysis as a contribution to the debate in environmental sociology between the treadmill of production and ecological modernization perspectives over the possibility of greening capitalism (Foster &amp; York, 2004; </w:t>
      </w:r>
      <w:proofErr w:type="spellStart"/>
      <w:r w:rsidRPr="00425F22">
        <w:rPr>
          <w:sz w:val="16"/>
        </w:rPr>
        <w:t>Mol</w:t>
      </w:r>
      <w:proofErr w:type="spellEnd"/>
      <w:r w:rsidRPr="00425F22">
        <w:rPr>
          <w:sz w:val="16"/>
        </w:rPr>
        <w:t xml:space="preserve"> &amp; </w:t>
      </w:r>
      <w:proofErr w:type="spellStart"/>
      <w:r w:rsidRPr="00425F22">
        <w:rPr>
          <w:sz w:val="16"/>
        </w:rPr>
        <w:t>Buttel</w:t>
      </w:r>
      <w:proofErr w:type="spellEnd"/>
      <w:r w:rsidRPr="00425F22">
        <w:rPr>
          <w:sz w:val="16"/>
        </w:rPr>
        <w:t xml:space="preserve">, 2002; </w:t>
      </w:r>
      <w:proofErr w:type="spellStart"/>
      <w:r w:rsidRPr="00425F22">
        <w:rPr>
          <w:sz w:val="16"/>
        </w:rPr>
        <w:t>Mol</w:t>
      </w:r>
      <w:proofErr w:type="spellEnd"/>
      <w:r w:rsidRPr="00425F22">
        <w:rPr>
          <w:sz w:val="16"/>
        </w:rPr>
        <w:t xml:space="preserve"> &amp; </w:t>
      </w:r>
      <w:proofErr w:type="spellStart"/>
      <w:r w:rsidRPr="00425F22">
        <w:rPr>
          <w:sz w:val="16"/>
        </w:rPr>
        <w:t>Spaargaren</w:t>
      </w:r>
      <w:proofErr w:type="spellEnd"/>
      <w:r w:rsidRPr="00425F22">
        <w:rPr>
          <w:sz w:val="16"/>
        </w:rPr>
        <w:t xml:space="preserve">, 2000; </w:t>
      </w:r>
      <w:proofErr w:type="spellStart"/>
      <w:r w:rsidRPr="00425F22">
        <w:rPr>
          <w:sz w:val="16"/>
        </w:rPr>
        <w:t>Schnaiberg</w:t>
      </w:r>
      <w:proofErr w:type="spellEnd"/>
      <w:r w:rsidRPr="00425F22">
        <w:rPr>
          <w:sz w:val="16"/>
        </w:rPr>
        <w:t xml:space="preserve">, </w:t>
      </w:r>
      <w:proofErr w:type="spellStart"/>
      <w:r w:rsidRPr="00425F22">
        <w:rPr>
          <w:sz w:val="16"/>
        </w:rPr>
        <w:t>Pellow</w:t>
      </w:r>
      <w:proofErr w:type="spellEnd"/>
      <w:r w:rsidRPr="00425F22">
        <w:rPr>
          <w:sz w:val="16"/>
        </w:rPr>
        <w:t>, &amp; Weinberg, 2002; York, Rosa, &amp; Dietz, 2003). As system-level theories,</w:t>
      </w:r>
      <w:r w:rsidRPr="004A731F">
        <w:rPr>
          <w:rStyle w:val="TitleChar"/>
        </w:rPr>
        <w:t xml:space="preserve"> neither the treadmill of production nor ecological modernization seeks to explain variation in firm environmental behavior.</w:t>
      </w:r>
      <w:r w:rsidRPr="00425F22">
        <w:rPr>
          <w:sz w:val="16"/>
        </w:rPr>
        <w:t xml:space="preserve"> Yet I contend that the </w:t>
      </w:r>
      <w:r w:rsidRPr="004A731F">
        <w:rPr>
          <w:rStyle w:val="TitleChar"/>
        </w:rPr>
        <w:t xml:space="preserve">understanding of variation and its consequences is a necessary and fundamental step toward the eventual understanding of the broader system tendencies </w:t>
      </w:r>
      <w:r w:rsidRPr="00425F22">
        <w:rPr>
          <w:sz w:val="16"/>
        </w:rPr>
        <w:t>predicted by both theories.</w:t>
      </w:r>
    </w:p>
    <w:p w14:paraId="366FFF6D" w14:textId="77777777" w:rsidR="00F25092" w:rsidRPr="004A731F" w:rsidRDefault="00F25092" w:rsidP="00F25092">
      <w:pPr>
        <w:rPr>
          <w:rStyle w:val="TitleChar"/>
        </w:rPr>
      </w:pPr>
      <w:r w:rsidRPr="004A731F">
        <w:rPr>
          <w:sz w:val="16"/>
        </w:rPr>
        <w:t>I call my approach to analyzing the causes and consequences of variation in firm environmental behavior an environmental contestation approach to highlight the contested dynamics of the economy-environment interface.</w:t>
      </w:r>
      <w:r w:rsidRPr="004A731F">
        <w:rPr>
          <w:rStyle w:val="TitleChar"/>
        </w:rPr>
        <w:t xml:space="preserve"> An environmental contestation approach emphasizes the importance of shared understandings of profitable corporate action in the face of an environmental challenge to both shaping firm environmental strategy and to the consequences of battles between firms over divergent environmental approaches. An environmental contestation approach also aims to integrate theories about the causes and consequences of variation in firm environmental behavior, which are generally considered independently, and to explore the connections between firm, field, and system-level dynamics.</w:t>
      </w:r>
    </w:p>
    <w:p w14:paraId="01A6C64D" w14:textId="77777777" w:rsidR="00B335B6" w:rsidRPr="00B335B6" w:rsidRDefault="00B335B6" w:rsidP="00B335B6"/>
    <w:sectPr w:rsidR="00B335B6" w:rsidRPr="00B335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Lucida Grande">
    <w:charset w:val="00"/>
    <w:family w:val="auto"/>
    <w:pitch w:val="variable"/>
    <w:sig w:usb0="E1000AEF" w:usb1="5000A1FF" w:usb2="00000000" w:usb3="00000000" w:csb0="000001B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Cambria"/>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6056239"/>
    <w:multiLevelType w:val="hybridMultilevel"/>
    <w:tmpl w:val="79AEAD30"/>
    <w:lvl w:ilvl="0" w:tplc="3E3CD664">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Julia Hunter"/>
    <w:docVar w:name="RibbonPointer" w:val="32491164"/>
    <w:docVar w:name="VerbatimVersion" w:val="5.0"/>
  </w:docVars>
  <w:rsids>
    <w:rsidRoot w:val="009143AB"/>
    <w:rsid w:val="00002AC8"/>
    <w:rsid w:val="000139A3"/>
    <w:rsid w:val="0001652A"/>
    <w:rsid w:val="00035214"/>
    <w:rsid w:val="00056C7E"/>
    <w:rsid w:val="00084E88"/>
    <w:rsid w:val="000910C3"/>
    <w:rsid w:val="000A3779"/>
    <w:rsid w:val="000C5FCF"/>
    <w:rsid w:val="000D3955"/>
    <w:rsid w:val="000E165A"/>
    <w:rsid w:val="000E3602"/>
    <w:rsid w:val="000E4BCF"/>
    <w:rsid w:val="00100202"/>
    <w:rsid w:val="00100833"/>
    <w:rsid w:val="00104529"/>
    <w:rsid w:val="001076DE"/>
    <w:rsid w:val="00133F34"/>
    <w:rsid w:val="0015053D"/>
    <w:rsid w:val="00153761"/>
    <w:rsid w:val="001554F2"/>
    <w:rsid w:val="001617B0"/>
    <w:rsid w:val="00177B7D"/>
    <w:rsid w:val="0018322D"/>
    <w:rsid w:val="00190B57"/>
    <w:rsid w:val="0019172A"/>
    <w:rsid w:val="001922FE"/>
    <w:rsid w:val="001A1351"/>
    <w:rsid w:val="001A75B3"/>
    <w:rsid w:val="001B5776"/>
    <w:rsid w:val="001E191F"/>
    <w:rsid w:val="001E7CC6"/>
    <w:rsid w:val="001F137C"/>
    <w:rsid w:val="00201CF8"/>
    <w:rsid w:val="00242772"/>
    <w:rsid w:val="00247E12"/>
    <w:rsid w:val="00251FC7"/>
    <w:rsid w:val="002855A7"/>
    <w:rsid w:val="00293013"/>
    <w:rsid w:val="00293D6E"/>
    <w:rsid w:val="002A17A8"/>
    <w:rsid w:val="002A79B0"/>
    <w:rsid w:val="002B1614"/>
    <w:rsid w:val="002F68CE"/>
    <w:rsid w:val="0031262B"/>
    <w:rsid w:val="0031326D"/>
    <w:rsid w:val="00315690"/>
    <w:rsid w:val="00325646"/>
    <w:rsid w:val="003440EE"/>
    <w:rsid w:val="00361A3C"/>
    <w:rsid w:val="00362E9F"/>
    <w:rsid w:val="00372A17"/>
    <w:rsid w:val="003757BB"/>
    <w:rsid w:val="003902BA"/>
    <w:rsid w:val="00391E72"/>
    <w:rsid w:val="00392B11"/>
    <w:rsid w:val="00395E6B"/>
    <w:rsid w:val="003A09E2"/>
    <w:rsid w:val="003A20EE"/>
    <w:rsid w:val="003A5F3A"/>
    <w:rsid w:val="003E009C"/>
    <w:rsid w:val="003F5479"/>
    <w:rsid w:val="00403603"/>
    <w:rsid w:val="00407037"/>
    <w:rsid w:val="004605D6"/>
    <w:rsid w:val="00470191"/>
    <w:rsid w:val="00475235"/>
    <w:rsid w:val="004A7B1D"/>
    <w:rsid w:val="004C60E8"/>
    <w:rsid w:val="004E3579"/>
    <w:rsid w:val="004F39E0"/>
    <w:rsid w:val="00511BE3"/>
    <w:rsid w:val="00532567"/>
    <w:rsid w:val="00534F30"/>
    <w:rsid w:val="00537BD5"/>
    <w:rsid w:val="00581A4A"/>
    <w:rsid w:val="0059198A"/>
    <w:rsid w:val="005C33BA"/>
    <w:rsid w:val="005E65E0"/>
    <w:rsid w:val="005F2819"/>
    <w:rsid w:val="006065BD"/>
    <w:rsid w:val="006163B3"/>
    <w:rsid w:val="00636FE2"/>
    <w:rsid w:val="00641A0A"/>
    <w:rsid w:val="00665003"/>
    <w:rsid w:val="00672F79"/>
    <w:rsid w:val="00693457"/>
    <w:rsid w:val="006961A6"/>
    <w:rsid w:val="006E4F67"/>
    <w:rsid w:val="006F6B7C"/>
    <w:rsid w:val="00705CCC"/>
    <w:rsid w:val="00711AA2"/>
    <w:rsid w:val="00723E62"/>
    <w:rsid w:val="00732046"/>
    <w:rsid w:val="007409E6"/>
    <w:rsid w:val="007806E0"/>
    <w:rsid w:val="007D0156"/>
    <w:rsid w:val="007E3C55"/>
    <w:rsid w:val="007F11F4"/>
    <w:rsid w:val="007F5B66"/>
    <w:rsid w:val="00815852"/>
    <w:rsid w:val="0081623D"/>
    <w:rsid w:val="00823A1C"/>
    <w:rsid w:val="00833E07"/>
    <w:rsid w:val="00841E6D"/>
    <w:rsid w:val="00843C75"/>
    <w:rsid w:val="00845B9D"/>
    <w:rsid w:val="00860984"/>
    <w:rsid w:val="00864B13"/>
    <w:rsid w:val="008B3ECB"/>
    <w:rsid w:val="008C1B2E"/>
    <w:rsid w:val="008C2723"/>
    <w:rsid w:val="008F2116"/>
    <w:rsid w:val="009143AB"/>
    <w:rsid w:val="0091627E"/>
    <w:rsid w:val="0093102E"/>
    <w:rsid w:val="009801C2"/>
    <w:rsid w:val="00994787"/>
    <w:rsid w:val="009954A9"/>
    <w:rsid w:val="009A16A0"/>
    <w:rsid w:val="009B05CE"/>
    <w:rsid w:val="009E1922"/>
    <w:rsid w:val="009F695A"/>
    <w:rsid w:val="009F7B86"/>
    <w:rsid w:val="00A20926"/>
    <w:rsid w:val="00A2458F"/>
    <w:rsid w:val="00A31ECF"/>
    <w:rsid w:val="00A73429"/>
    <w:rsid w:val="00A762BD"/>
    <w:rsid w:val="00A80BD4"/>
    <w:rsid w:val="00A84A4E"/>
    <w:rsid w:val="00A857DB"/>
    <w:rsid w:val="00A93661"/>
    <w:rsid w:val="00A95652"/>
    <w:rsid w:val="00AB207B"/>
    <w:rsid w:val="00AB4136"/>
    <w:rsid w:val="00AB4654"/>
    <w:rsid w:val="00AD4354"/>
    <w:rsid w:val="00B23BF2"/>
    <w:rsid w:val="00B335B6"/>
    <w:rsid w:val="00B33C6D"/>
    <w:rsid w:val="00B4508F"/>
    <w:rsid w:val="00B508AA"/>
    <w:rsid w:val="00B53381"/>
    <w:rsid w:val="00B8057C"/>
    <w:rsid w:val="00B8460C"/>
    <w:rsid w:val="00B858A1"/>
    <w:rsid w:val="00B85E63"/>
    <w:rsid w:val="00B901FB"/>
    <w:rsid w:val="00B92F07"/>
    <w:rsid w:val="00BB6A1A"/>
    <w:rsid w:val="00BE5E3F"/>
    <w:rsid w:val="00BF18B4"/>
    <w:rsid w:val="00BF593B"/>
    <w:rsid w:val="00C14C6B"/>
    <w:rsid w:val="00C408A6"/>
    <w:rsid w:val="00C60DA9"/>
    <w:rsid w:val="00C77691"/>
    <w:rsid w:val="00C83417"/>
    <w:rsid w:val="00C93528"/>
    <w:rsid w:val="00CD736E"/>
    <w:rsid w:val="00CE161E"/>
    <w:rsid w:val="00CF59A8"/>
    <w:rsid w:val="00D11878"/>
    <w:rsid w:val="00D325A9"/>
    <w:rsid w:val="00D36A8A"/>
    <w:rsid w:val="00D4230F"/>
    <w:rsid w:val="00D5327A"/>
    <w:rsid w:val="00D71170"/>
    <w:rsid w:val="00D82F24"/>
    <w:rsid w:val="00D85A2A"/>
    <w:rsid w:val="00DA6538"/>
    <w:rsid w:val="00DE274B"/>
    <w:rsid w:val="00E03BB1"/>
    <w:rsid w:val="00E10403"/>
    <w:rsid w:val="00E161F3"/>
    <w:rsid w:val="00E264D0"/>
    <w:rsid w:val="00E363E2"/>
    <w:rsid w:val="00E70EB3"/>
    <w:rsid w:val="00E7488E"/>
    <w:rsid w:val="00EB0C74"/>
    <w:rsid w:val="00ED30CF"/>
    <w:rsid w:val="00F168D0"/>
    <w:rsid w:val="00F176EF"/>
    <w:rsid w:val="00F25092"/>
    <w:rsid w:val="00F534E7"/>
    <w:rsid w:val="00F63E5E"/>
    <w:rsid w:val="00F652D2"/>
    <w:rsid w:val="00F77BB2"/>
    <w:rsid w:val="00F84078"/>
    <w:rsid w:val="00F92212"/>
    <w:rsid w:val="00FA0293"/>
    <w:rsid w:val="00FB49A0"/>
    <w:rsid w:val="00FE02BA"/>
    <w:rsid w:val="00FE3E9A"/>
    <w:rsid w:val="00FF53A6"/>
    <w:rsid w:val="00FF7E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2D7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1652A"/>
    <w:pPr>
      <w:spacing w:line="240" w:lineRule="auto"/>
    </w:pPr>
    <w:rPr>
      <w:rFonts w:ascii="Calibri" w:hAnsi="Calibri"/>
    </w:rPr>
  </w:style>
  <w:style w:type="paragraph" w:styleId="Heading1">
    <w:name w:val="heading 1"/>
    <w:aliases w:val="Pocket"/>
    <w:basedOn w:val="Normal"/>
    <w:next w:val="Normal"/>
    <w:link w:val="Heading1Char"/>
    <w:autoRedefine/>
    <w:qFormat/>
    <w:rsid w:val="000165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165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165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small space,Medium Grid 21,Dont use,Very Small Text,heading 2,Heading 2 Char2 Char,Heading 2 Char1 Char Char, Ch,Ch,no read,No Spacing12,No Spacing211,No Spacing2111,No Spacing4,No Spacing11111"/>
    <w:basedOn w:val="Normal"/>
    <w:next w:val="Normal"/>
    <w:link w:val="Heading4Char"/>
    <w:autoRedefine/>
    <w:uiPriority w:val="3"/>
    <w:unhideWhenUsed/>
    <w:qFormat/>
    <w:rsid w:val="0001652A"/>
    <w:pPr>
      <w:keepNext/>
      <w:keepLines/>
      <w:spacing w:before="40" w:after="0"/>
      <w:outlineLvl w:val="3"/>
    </w:pPr>
    <w:rPr>
      <w:rFonts w:eastAsiaTheme="majorEastAsia" w:cstheme="majorBidi"/>
      <w:b/>
      <w:iCs/>
      <w:sz w:val="28"/>
    </w:rPr>
  </w:style>
  <w:style w:type="character" w:default="1" w:styleId="DefaultParagraphFont">
    <w:name w:val="Default Paragraph Font"/>
    <w:uiPriority w:val="1"/>
    <w:semiHidden/>
    <w:unhideWhenUsed/>
    <w:rsid w:val="000165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652A"/>
  </w:style>
  <w:style w:type="character" w:customStyle="1" w:styleId="Heading1Char">
    <w:name w:val="Heading 1 Char"/>
    <w:aliases w:val="Pocket Char"/>
    <w:basedOn w:val="DefaultParagraphFont"/>
    <w:link w:val="Heading1"/>
    <w:rsid w:val="0001652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1652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1652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small space Char,Medium Grid 21 Char,Dont use Char,Very Small Text Char,heading 2 Char,Heading 2 Char2 Char Char,Heading 2 Char1 Char Char Char, Ch Char,Ch Char,no read Char"/>
    <w:basedOn w:val="DefaultParagraphFont"/>
    <w:link w:val="Heading4"/>
    <w:uiPriority w:val="3"/>
    <w:rsid w:val="0001652A"/>
    <w:rPr>
      <w:rFonts w:ascii="Calibri" w:eastAsiaTheme="majorEastAsia" w:hAnsi="Calibri" w:cstheme="majorBidi"/>
      <w:b/>
      <w:iCs/>
      <w:sz w:val="28"/>
    </w:rPr>
  </w:style>
  <w:style w:type="character" w:styleId="Emphasis">
    <w:name w:val="Emphasis"/>
    <w:aliases w:val="Evidence,Minimized,minimized,Highlighted,tag2,Size 10,emphasis in card,CD Card,ED - Tag,emphasis,Underlined,Bold Underline,Emphasis!!,small,Qualifications,normal card text,Shrunk,qualifications in card,qualifications"/>
    <w:basedOn w:val="DefaultParagraphFont"/>
    <w:uiPriority w:val="7"/>
    <w:qFormat/>
    <w:rsid w:val="0001652A"/>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01652A"/>
    <w:rPr>
      <w:b/>
      <w:bCs/>
      <w:sz w:val="26"/>
      <w:u w:val="none"/>
    </w:rPr>
  </w:style>
  <w:style w:type="character" w:customStyle="1" w:styleId="TitleChar">
    <w:name w:val="Title Char"/>
    <w:basedOn w:val="DefaultParagraphFont"/>
    <w:link w:val="Title"/>
    <w:uiPriority w:val="6"/>
    <w:qFormat/>
    <w:rsid w:val="009143AB"/>
    <w:rPr>
      <w:b/>
      <w:sz w:val="22"/>
      <w:u w:val="single"/>
    </w:rPr>
  </w:style>
  <w:style w:type="character" w:styleId="Hyperlink">
    <w:name w:val="Hyperlink"/>
    <w:aliases w:val="heading 1 (block title),Important,Read,Card Text,Internet Link"/>
    <w:basedOn w:val="DefaultParagraphFont"/>
    <w:uiPriority w:val="99"/>
    <w:unhideWhenUsed/>
    <w:rsid w:val="0001652A"/>
    <w:rPr>
      <w:color w:val="auto"/>
      <w:u w:val="none"/>
    </w:rPr>
  </w:style>
  <w:style w:type="character" w:styleId="FollowedHyperlink">
    <w:name w:val="FollowedHyperlink"/>
    <w:basedOn w:val="DefaultParagraphFont"/>
    <w:uiPriority w:val="99"/>
    <w:semiHidden/>
    <w:unhideWhenUsed/>
    <w:rsid w:val="0001652A"/>
    <w:rPr>
      <w:color w:val="auto"/>
      <w:u w:val="none"/>
    </w:rPr>
  </w:style>
  <w:style w:type="paragraph" w:styleId="Title">
    <w:name w:val="Title"/>
    <w:basedOn w:val="Normal"/>
    <w:next w:val="Normal"/>
    <w:link w:val="TitleChar"/>
    <w:uiPriority w:val="6"/>
    <w:rsid w:val="0031326D"/>
    <w:pPr>
      <w:outlineLvl w:val="0"/>
    </w:pPr>
    <w:rPr>
      <w:rFonts w:asciiTheme="minorHAnsi" w:hAnsiTheme="minorHAnsi"/>
      <w:b/>
      <w:u w:val="single"/>
    </w:rPr>
  </w:style>
  <w:style w:type="character" w:customStyle="1" w:styleId="TitleChar1">
    <w:name w:val="Title Char1"/>
    <w:basedOn w:val="DefaultParagraphFont"/>
    <w:uiPriority w:val="99"/>
    <w:semiHidden/>
    <w:rsid w:val="0031326D"/>
    <w:rPr>
      <w:rFonts w:asciiTheme="majorHAnsi" w:eastAsiaTheme="majorEastAsia" w:hAnsiTheme="majorHAnsi" w:cstheme="majorBidi"/>
      <w:color w:val="323E4F" w:themeColor="text2" w:themeShade="BF"/>
      <w:spacing w:val="5"/>
      <w:kern w:val="28"/>
      <w:sz w:val="52"/>
      <w:szCs w:val="52"/>
    </w:rPr>
  </w:style>
  <w:style w:type="character" w:customStyle="1" w:styleId="StyleUnderline">
    <w:name w:val="Style Underline"/>
    <w:aliases w:val="Underline,Style Bold Underline"/>
    <w:basedOn w:val="DefaultParagraphFont"/>
    <w:uiPriority w:val="6"/>
    <w:qFormat/>
    <w:rsid w:val="0001652A"/>
    <w:rPr>
      <w:b/>
      <w:sz w:val="22"/>
      <w:u w:val="single"/>
    </w:rPr>
  </w:style>
  <w:style w:type="paragraph" w:styleId="NoSpacing">
    <w:name w:val="No Spacing"/>
    <w:autoRedefine/>
    <w:uiPriority w:val="1"/>
    <w:qFormat/>
    <w:rsid w:val="00E10403"/>
    <w:pPr>
      <w:spacing w:after="0" w:line="240" w:lineRule="auto"/>
    </w:pPr>
    <w:rPr>
      <w:rFonts w:ascii="Arial" w:eastAsia="Calibri" w:hAnsi="Arial" w:cs="Times New Roman"/>
      <w:sz w:val="16"/>
    </w:rPr>
  </w:style>
  <w:style w:type="character" w:customStyle="1" w:styleId="apple-converted-space">
    <w:name w:val="apple-converted-space"/>
    <w:basedOn w:val="DefaultParagraphFont"/>
    <w:rsid w:val="00AB4136"/>
  </w:style>
  <w:style w:type="paragraph" w:styleId="ListParagraph">
    <w:name w:val="List Paragraph"/>
    <w:basedOn w:val="Normal"/>
    <w:uiPriority w:val="99"/>
    <w:unhideWhenUsed/>
    <w:qFormat/>
    <w:rsid w:val="00815852"/>
    <w:pPr>
      <w:ind w:left="720"/>
      <w:contextualSpacing/>
    </w:pPr>
  </w:style>
  <w:style w:type="paragraph" w:styleId="DocumentMap">
    <w:name w:val="Document Map"/>
    <w:basedOn w:val="Normal"/>
    <w:link w:val="DocumentMapChar"/>
    <w:uiPriority w:val="99"/>
    <w:semiHidden/>
    <w:unhideWhenUsed/>
    <w:rsid w:val="007D0156"/>
    <w:pPr>
      <w:spacing w:after="0"/>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7D0156"/>
    <w:rPr>
      <w:rFonts w:ascii="Lucida Grande" w:hAnsi="Lucida Grande" w:cs="Lucida Grande"/>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1652A"/>
    <w:pPr>
      <w:spacing w:line="240" w:lineRule="auto"/>
    </w:pPr>
    <w:rPr>
      <w:rFonts w:ascii="Calibri" w:hAnsi="Calibri"/>
    </w:rPr>
  </w:style>
  <w:style w:type="paragraph" w:styleId="Heading1">
    <w:name w:val="heading 1"/>
    <w:aliases w:val="Pocket"/>
    <w:basedOn w:val="Normal"/>
    <w:next w:val="Normal"/>
    <w:link w:val="Heading1Char"/>
    <w:autoRedefine/>
    <w:qFormat/>
    <w:rsid w:val="000165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165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165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small space,Medium Grid 21,Dont use,Very Small Text,heading 2,Heading 2 Char2 Char,Heading 2 Char1 Char Char, Ch,Ch,no read,No Spacing12,No Spacing211,No Spacing2111,No Spacing4,No Spacing11111"/>
    <w:basedOn w:val="Normal"/>
    <w:next w:val="Normal"/>
    <w:link w:val="Heading4Char"/>
    <w:autoRedefine/>
    <w:uiPriority w:val="3"/>
    <w:unhideWhenUsed/>
    <w:qFormat/>
    <w:rsid w:val="0001652A"/>
    <w:pPr>
      <w:keepNext/>
      <w:keepLines/>
      <w:spacing w:before="40" w:after="0"/>
      <w:outlineLvl w:val="3"/>
    </w:pPr>
    <w:rPr>
      <w:rFonts w:eastAsiaTheme="majorEastAsia" w:cstheme="majorBidi"/>
      <w:b/>
      <w:iCs/>
      <w:sz w:val="28"/>
    </w:rPr>
  </w:style>
  <w:style w:type="character" w:default="1" w:styleId="DefaultParagraphFont">
    <w:name w:val="Default Paragraph Font"/>
    <w:uiPriority w:val="1"/>
    <w:semiHidden/>
    <w:unhideWhenUsed/>
    <w:rsid w:val="000165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652A"/>
  </w:style>
  <w:style w:type="character" w:customStyle="1" w:styleId="Heading1Char">
    <w:name w:val="Heading 1 Char"/>
    <w:aliases w:val="Pocket Char"/>
    <w:basedOn w:val="DefaultParagraphFont"/>
    <w:link w:val="Heading1"/>
    <w:rsid w:val="0001652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1652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1652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small space Char,Medium Grid 21 Char,Dont use Char,Very Small Text Char,heading 2 Char,Heading 2 Char2 Char Char,Heading 2 Char1 Char Char Char, Ch Char,Ch Char,no read Char"/>
    <w:basedOn w:val="DefaultParagraphFont"/>
    <w:link w:val="Heading4"/>
    <w:uiPriority w:val="3"/>
    <w:rsid w:val="0001652A"/>
    <w:rPr>
      <w:rFonts w:ascii="Calibri" w:eastAsiaTheme="majorEastAsia" w:hAnsi="Calibri" w:cstheme="majorBidi"/>
      <w:b/>
      <w:iCs/>
      <w:sz w:val="28"/>
    </w:rPr>
  </w:style>
  <w:style w:type="character" w:styleId="Emphasis">
    <w:name w:val="Emphasis"/>
    <w:aliases w:val="Evidence,Minimized,minimized,Highlighted,tag2,Size 10,emphasis in card,CD Card,ED - Tag,emphasis,Underlined,Bold Underline,Emphasis!!,small,Qualifications,normal card text,Shrunk,qualifications in card,qualifications"/>
    <w:basedOn w:val="DefaultParagraphFont"/>
    <w:uiPriority w:val="7"/>
    <w:qFormat/>
    <w:rsid w:val="0001652A"/>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01652A"/>
    <w:rPr>
      <w:b/>
      <w:bCs/>
      <w:sz w:val="26"/>
      <w:u w:val="none"/>
    </w:rPr>
  </w:style>
  <w:style w:type="character" w:customStyle="1" w:styleId="TitleChar">
    <w:name w:val="Title Char"/>
    <w:basedOn w:val="DefaultParagraphFont"/>
    <w:link w:val="Title"/>
    <w:uiPriority w:val="6"/>
    <w:qFormat/>
    <w:rsid w:val="009143AB"/>
    <w:rPr>
      <w:b/>
      <w:sz w:val="22"/>
      <w:u w:val="single"/>
    </w:rPr>
  </w:style>
  <w:style w:type="character" w:styleId="Hyperlink">
    <w:name w:val="Hyperlink"/>
    <w:aliases w:val="heading 1 (block title),Important,Read,Card Text,Internet Link"/>
    <w:basedOn w:val="DefaultParagraphFont"/>
    <w:uiPriority w:val="99"/>
    <w:unhideWhenUsed/>
    <w:rsid w:val="0001652A"/>
    <w:rPr>
      <w:color w:val="auto"/>
      <w:u w:val="none"/>
    </w:rPr>
  </w:style>
  <w:style w:type="character" w:styleId="FollowedHyperlink">
    <w:name w:val="FollowedHyperlink"/>
    <w:basedOn w:val="DefaultParagraphFont"/>
    <w:uiPriority w:val="99"/>
    <w:semiHidden/>
    <w:unhideWhenUsed/>
    <w:rsid w:val="0001652A"/>
    <w:rPr>
      <w:color w:val="auto"/>
      <w:u w:val="none"/>
    </w:rPr>
  </w:style>
  <w:style w:type="paragraph" w:styleId="Title">
    <w:name w:val="Title"/>
    <w:basedOn w:val="Normal"/>
    <w:next w:val="Normal"/>
    <w:link w:val="TitleChar"/>
    <w:uiPriority w:val="6"/>
    <w:rsid w:val="0031326D"/>
    <w:pPr>
      <w:outlineLvl w:val="0"/>
    </w:pPr>
    <w:rPr>
      <w:rFonts w:asciiTheme="minorHAnsi" w:hAnsiTheme="minorHAnsi"/>
      <w:b/>
      <w:u w:val="single"/>
    </w:rPr>
  </w:style>
  <w:style w:type="character" w:customStyle="1" w:styleId="TitleChar1">
    <w:name w:val="Title Char1"/>
    <w:basedOn w:val="DefaultParagraphFont"/>
    <w:uiPriority w:val="99"/>
    <w:semiHidden/>
    <w:rsid w:val="0031326D"/>
    <w:rPr>
      <w:rFonts w:asciiTheme="majorHAnsi" w:eastAsiaTheme="majorEastAsia" w:hAnsiTheme="majorHAnsi" w:cstheme="majorBidi"/>
      <w:color w:val="323E4F" w:themeColor="text2" w:themeShade="BF"/>
      <w:spacing w:val="5"/>
      <w:kern w:val="28"/>
      <w:sz w:val="52"/>
      <w:szCs w:val="52"/>
    </w:rPr>
  </w:style>
  <w:style w:type="character" w:customStyle="1" w:styleId="StyleUnderline">
    <w:name w:val="Style Underline"/>
    <w:aliases w:val="Underline,Style Bold Underline"/>
    <w:basedOn w:val="DefaultParagraphFont"/>
    <w:uiPriority w:val="6"/>
    <w:qFormat/>
    <w:rsid w:val="0001652A"/>
    <w:rPr>
      <w:b/>
      <w:sz w:val="22"/>
      <w:u w:val="single"/>
    </w:rPr>
  </w:style>
  <w:style w:type="paragraph" w:styleId="NoSpacing">
    <w:name w:val="No Spacing"/>
    <w:autoRedefine/>
    <w:uiPriority w:val="1"/>
    <w:qFormat/>
    <w:rsid w:val="00E10403"/>
    <w:pPr>
      <w:spacing w:after="0" w:line="240" w:lineRule="auto"/>
    </w:pPr>
    <w:rPr>
      <w:rFonts w:ascii="Arial" w:eastAsia="Calibri" w:hAnsi="Arial" w:cs="Times New Roman"/>
      <w:sz w:val="16"/>
    </w:rPr>
  </w:style>
  <w:style w:type="character" w:customStyle="1" w:styleId="apple-converted-space">
    <w:name w:val="apple-converted-space"/>
    <w:basedOn w:val="DefaultParagraphFont"/>
    <w:rsid w:val="00AB4136"/>
  </w:style>
  <w:style w:type="paragraph" w:styleId="ListParagraph">
    <w:name w:val="List Paragraph"/>
    <w:basedOn w:val="Normal"/>
    <w:uiPriority w:val="99"/>
    <w:unhideWhenUsed/>
    <w:qFormat/>
    <w:rsid w:val="00815852"/>
    <w:pPr>
      <w:ind w:left="720"/>
      <w:contextualSpacing/>
    </w:pPr>
  </w:style>
  <w:style w:type="paragraph" w:styleId="DocumentMap">
    <w:name w:val="Document Map"/>
    <w:basedOn w:val="Normal"/>
    <w:link w:val="DocumentMapChar"/>
    <w:uiPriority w:val="99"/>
    <w:semiHidden/>
    <w:unhideWhenUsed/>
    <w:rsid w:val="007D0156"/>
    <w:pPr>
      <w:spacing w:after="0"/>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7D0156"/>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742852">
      <w:bodyDiv w:val="1"/>
      <w:marLeft w:val="0"/>
      <w:marRight w:val="0"/>
      <w:marTop w:val="0"/>
      <w:marBottom w:val="0"/>
      <w:divBdr>
        <w:top w:val="none" w:sz="0" w:space="0" w:color="auto"/>
        <w:left w:val="none" w:sz="0" w:space="0" w:color="auto"/>
        <w:bottom w:val="none" w:sz="0" w:space="0" w:color="auto"/>
        <w:right w:val="none" w:sz="0" w:space="0" w:color="auto"/>
      </w:divBdr>
      <w:divsChild>
        <w:div w:id="1472595790">
          <w:marLeft w:val="0"/>
          <w:marRight w:val="0"/>
          <w:marTop w:val="0"/>
          <w:marBottom w:val="0"/>
          <w:divBdr>
            <w:top w:val="none" w:sz="0" w:space="0" w:color="auto"/>
            <w:left w:val="none" w:sz="0" w:space="0" w:color="auto"/>
            <w:bottom w:val="none" w:sz="0" w:space="0" w:color="auto"/>
            <w:right w:val="none" w:sz="0" w:space="0" w:color="auto"/>
          </w:divBdr>
        </w:div>
        <w:div w:id="1283923717">
          <w:marLeft w:val="0"/>
          <w:marRight w:val="0"/>
          <w:marTop w:val="0"/>
          <w:marBottom w:val="0"/>
          <w:divBdr>
            <w:top w:val="none" w:sz="0" w:space="0" w:color="auto"/>
            <w:left w:val="none" w:sz="0" w:space="0" w:color="auto"/>
            <w:bottom w:val="none" w:sz="0" w:space="0" w:color="auto"/>
            <w:right w:val="none" w:sz="0" w:space="0" w:color="auto"/>
          </w:divBdr>
        </w:div>
        <w:div w:id="262224704">
          <w:marLeft w:val="0"/>
          <w:marRight w:val="0"/>
          <w:marTop w:val="0"/>
          <w:marBottom w:val="0"/>
          <w:divBdr>
            <w:top w:val="none" w:sz="0" w:space="0" w:color="auto"/>
            <w:left w:val="none" w:sz="0" w:space="0" w:color="auto"/>
            <w:bottom w:val="none" w:sz="0" w:space="0" w:color="auto"/>
            <w:right w:val="none" w:sz="0" w:space="0" w:color="auto"/>
          </w:divBdr>
        </w:div>
        <w:div w:id="345669204">
          <w:marLeft w:val="0"/>
          <w:marRight w:val="0"/>
          <w:marTop w:val="0"/>
          <w:marBottom w:val="0"/>
          <w:divBdr>
            <w:top w:val="none" w:sz="0" w:space="0" w:color="auto"/>
            <w:left w:val="none" w:sz="0" w:space="0" w:color="auto"/>
            <w:bottom w:val="none" w:sz="0" w:space="0" w:color="auto"/>
            <w:right w:val="none" w:sz="0" w:space="0" w:color="auto"/>
          </w:divBdr>
        </w:div>
        <w:div w:id="140856280">
          <w:marLeft w:val="0"/>
          <w:marRight w:val="0"/>
          <w:marTop w:val="0"/>
          <w:marBottom w:val="0"/>
          <w:divBdr>
            <w:top w:val="none" w:sz="0" w:space="0" w:color="auto"/>
            <w:left w:val="none" w:sz="0" w:space="0" w:color="auto"/>
            <w:bottom w:val="none" w:sz="0" w:space="0" w:color="auto"/>
            <w:right w:val="none" w:sz="0" w:space="0" w:color="auto"/>
          </w:divBdr>
        </w:div>
        <w:div w:id="1067801553">
          <w:marLeft w:val="0"/>
          <w:marRight w:val="0"/>
          <w:marTop w:val="0"/>
          <w:marBottom w:val="0"/>
          <w:divBdr>
            <w:top w:val="none" w:sz="0" w:space="0" w:color="auto"/>
            <w:left w:val="none" w:sz="0" w:space="0" w:color="auto"/>
            <w:bottom w:val="none" w:sz="0" w:space="0" w:color="auto"/>
            <w:right w:val="none" w:sz="0" w:space="0" w:color="auto"/>
          </w:divBdr>
        </w:div>
      </w:divsChild>
    </w:div>
    <w:div w:id="495650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adair.aber.ac.uk/dspace/bitstream/2160/410/5/trenellpaulipm0060.doc.txt"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scielo.br/pdf/asoc/v14n2/06.pdf" TargetMode="External"/><Relationship Id="rId12" Type="http://schemas.openxmlformats.org/officeDocument/2006/relationships/hyperlink" Target="http://www.tandfonline.com/doi/pdf/10.1080/1752403090291662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cielo.br/pdf/asoc/v14n2/06.pdf" TargetMode="External"/><Relationship Id="rId11" Type="http://schemas.openxmlformats.org/officeDocument/2006/relationships/hyperlink" Target="http://thinkprogress.org/romm/2008/07/15/202869/wall-e-is-an-eco-dystopian-gem-an-anti-consumption-movie-from-disney/" TargetMode="External"/><Relationship Id="rId5" Type="http://schemas.openxmlformats.org/officeDocument/2006/relationships/webSettings" Target="webSettings.xml"/><Relationship Id="rId10" Type="http://schemas.openxmlformats.org/officeDocument/2006/relationships/hyperlink" Target="http://thinkprogress.org/romm/2010/03/07/205275/avatar-environmental-best-picture-post-apocalypse-now-eco-pic/" TargetMode="External"/><Relationship Id="rId4" Type="http://schemas.openxmlformats.org/officeDocument/2006/relationships/settings" Target="settings.xml"/><Relationship Id="rId9" Type="http://schemas.openxmlformats.org/officeDocument/2006/relationships/hyperlink" Target="http://thinkprogress.org/romm/2012/02/26/432546/apocalypse-not-oscars-media-myth-of-repetition-of-doomsday-messages-on-climat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l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294</TotalTime>
  <Pages>31</Pages>
  <Words>58146</Words>
  <Characters>331434</Characters>
  <Application>Microsoft Office Word</Application>
  <DocSecurity>0</DocSecurity>
  <Lines>2761</Lines>
  <Paragraphs>777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388803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Hunter</dc:creator>
  <cp:keywords>5.0</cp:keywords>
  <cp:lastModifiedBy>Julia Hunter</cp:lastModifiedBy>
  <cp:revision>110</cp:revision>
  <dcterms:created xsi:type="dcterms:W3CDTF">2014-07-03T14:30:00Z</dcterms:created>
  <dcterms:modified xsi:type="dcterms:W3CDTF">2014-07-04T00:01:00Z</dcterms:modified>
</cp:coreProperties>
</file>