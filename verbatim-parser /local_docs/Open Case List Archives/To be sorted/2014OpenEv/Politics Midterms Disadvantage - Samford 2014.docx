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B387FD" w14:textId="77777777" w:rsidR="00B45FE9" w:rsidRDefault="002A677B" w:rsidP="002A677B">
      <w:pPr>
        <w:pStyle w:val="Heading1"/>
      </w:pPr>
      <w:bookmarkStart w:id="0" w:name="_Toc264838079"/>
      <w:r>
        <w:t>*** Midterms DA ***</w:t>
      </w:r>
      <w:bookmarkEnd w:id="0"/>
    </w:p>
    <w:p w14:paraId="7574A5D6" w14:textId="77777777" w:rsidR="002A677B" w:rsidRDefault="002A677B" w:rsidP="002A677B"/>
    <w:p w14:paraId="170AF409" w14:textId="77777777" w:rsidR="002A677B" w:rsidRDefault="002A677B" w:rsidP="002A677B">
      <w:pPr>
        <w:pStyle w:val="Heading1"/>
      </w:pPr>
      <w:bookmarkStart w:id="1" w:name="_Toc264838080"/>
      <w:r>
        <w:lastRenderedPageBreak/>
        <w:t>TOC</w:t>
      </w:r>
      <w:bookmarkEnd w:id="1"/>
    </w:p>
    <w:p w14:paraId="35C9D1FE" w14:textId="77777777" w:rsidR="00337459" w:rsidRDefault="00337459" w:rsidP="00337459"/>
    <w:p w14:paraId="6B5CB4E2" w14:textId="77777777" w:rsidR="00337459" w:rsidRDefault="00337459">
      <w:pPr>
        <w:pStyle w:val="TOC1"/>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 Midterms DA ***</w:t>
      </w:r>
      <w:r>
        <w:rPr>
          <w:noProof/>
        </w:rPr>
        <w:tab/>
      </w:r>
      <w:r>
        <w:rPr>
          <w:noProof/>
        </w:rPr>
        <w:fldChar w:fldCharType="begin"/>
      </w:r>
      <w:r>
        <w:rPr>
          <w:noProof/>
        </w:rPr>
        <w:instrText xml:space="preserve"> PAGEREF _Toc264838079 \h </w:instrText>
      </w:r>
      <w:r>
        <w:rPr>
          <w:noProof/>
        </w:rPr>
      </w:r>
      <w:r>
        <w:rPr>
          <w:noProof/>
        </w:rPr>
        <w:fldChar w:fldCharType="separate"/>
      </w:r>
      <w:r>
        <w:rPr>
          <w:noProof/>
        </w:rPr>
        <w:t>1</w:t>
      </w:r>
      <w:r>
        <w:rPr>
          <w:noProof/>
        </w:rPr>
        <w:fldChar w:fldCharType="end"/>
      </w:r>
    </w:p>
    <w:p w14:paraId="5E944021" w14:textId="77777777" w:rsidR="00337459" w:rsidRDefault="00337459">
      <w:pPr>
        <w:pStyle w:val="TOC1"/>
        <w:tabs>
          <w:tab w:val="right" w:leader="dot" w:pos="8630"/>
        </w:tabs>
        <w:rPr>
          <w:rFonts w:asciiTheme="minorHAnsi" w:hAnsiTheme="minorHAnsi"/>
          <w:noProof/>
          <w:sz w:val="24"/>
          <w:lang w:eastAsia="ja-JP"/>
        </w:rPr>
      </w:pPr>
      <w:r>
        <w:rPr>
          <w:noProof/>
        </w:rPr>
        <w:t>TOC</w:t>
      </w:r>
      <w:r>
        <w:rPr>
          <w:noProof/>
        </w:rPr>
        <w:tab/>
      </w:r>
      <w:r>
        <w:rPr>
          <w:noProof/>
        </w:rPr>
        <w:fldChar w:fldCharType="begin"/>
      </w:r>
      <w:r>
        <w:rPr>
          <w:noProof/>
        </w:rPr>
        <w:instrText xml:space="preserve"> PAGEREF _Toc264838080 \h </w:instrText>
      </w:r>
      <w:r>
        <w:rPr>
          <w:noProof/>
        </w:rPr>
      </w:r>
      <w:r>
        <w:rPr>
          <w:noProof/>
        </w:rPr>
        <w:fldChar w:fldCharType="separate"/>
      </w:r>
      <w:r>
        <w:rPr>
          <w:noProof/>
        </w:rPr>
        <w:t>2</w:t>
      </w:r>
      <w:r>
        <w:rPr>
          <w:noProof/>
        </w:rPr>
        <w:fldChar w:fldCharType="end"/>
      </w:r>
    </w:p>
    <w:p w14:paraId="786D1FE8" w14:textId="77777777" w:rsidR="00337459" w:rsidRDefault="00337459">
      <w:pPr>
        <w:pStyle w:val="TOC1"/>
        <w:tabs>
          <w:tab w:val="right" w:leader="dot" w:pos="8630"/>
        </w:tabs>
        <w:rPr>
          <w:rFonts w:asciiTheme="minorHAnsi" w:hAnsiTheme="minorHAnsi"/>
          <w:noProof/>
          <w:sz w:val="24"/>
          <w:lang w:eastAsia="ja-JP"/>
        </w:rPr>
      </w:pPr>
      <w:r>
        <w:rPr>
          <w:noProof/>
        </w:rPr>
        <w:t>1NC Shell</w:t>
      </w:r>
      <w:r>
        <w:rPr>
          <w:noProof/>
        </w:rPr>
        <w:tab/>
      </w:r>
      <w:r>
        <w:rPr>
          <w:noProof/>
        </w:rPr>
        <w:fldChar w:fldCharType="begin"/>
      </w:r>
      <w:r>
        <w:rPr>
          <w:noProof/>
        </w:rPr>
        <w:instrText xml:space="preserve"> PAGEREF _Toc264838081 \h </w:instrText>
      </w:r>
      <w:r>
        <w:rPr>
          <w:noProof/>
        </w:rPr>
      </w:r>
      <w:r>
        <w:rPr>
          <w:noProof/>
        </w:rPr>
        <w:fldChar w:fldCharType="separate"/>
      </w:r>
      <w:r>
        <w:rPr>
          <w:noProof/>
        </w:rPr>
        <w:t>3</w:t>
      </w:r>
      <w:r>
        <w:rPr>
          <w:noProof/>
        </w:rPr>
        <w:fldChar w:fldCharType="end"/>
      </w:r>
    </w:p>
    <w:p w14:paraId="0D6DF308" w14:textId="77777777" w:rsidR="00337459" w:rsidRDefault="00337459">
      <w:pPr>
        <w:pStyle w:val="TOC1"/>
        <w:tabs>
          <w:tab w:val="right" w:leader="dot" w:pos="8630"/>
        </w:tabs>
        <w:rPr>
          <w:rFonts w:asciiTheme="minorHAnsi" w:hAnsiTheme="minorHAnsi"/>
          <w:noProof/>
          <w:sz w:val="24"/>
          <w:lang w:eastAsia="ja-JP"/>
        </w:rPr>
      </w:pPr>
      <w:r>
        <w:rPr>
          <w:noProof/>
        </w:rPr>
        <w:t>*** Uniqueness Extensions ***</w:t>
      </w:r>
      <w:r>
        <w:rPr>
          <w:noProof/>
        </w:rPr>
        <w:tab/>
      </w:r>
      <w:r>
        <w:rPr>
          <w:noProof/>
        </w:rPr>
        <w:fldChar w:fldCharType="begin"/>
      </w:r>
      <w:r>
        <w:rPr>
          <w:noProof/>
        </w:rPr>
        <w:instrText xml:space="preserve"> PAGEREF _Toc264838082 \h </w:instrText>
      </w:r>
      <w:r>
        <w:rPr>
          <w:noProof/>
        </w:rPr>
      </w:r>
      <w:r>
        <w:rPr>
          <w:noProof/>
        </w:rPr>
        <w:fldChar w:fldCharType="separate"/>
      </w:r>
      <w:r>
        <w:rPr>
          <w:noProof/>
        </w:rPr>
        <w:t>7</w:t>
      </w:r>
      <w:r>
        <w:rPr>
          <w:noProof/>
        </w:rPr>
        <w:fldChar w:fldCharType="end"/>
      </w:r>
    </w:p>
    <w:p w14:paraId="4E11352D" w14:textId="77777777" w:rsidR="00337459" w:rsidRDefault="00337459">
      <w:pPr>
        <w:pStyle w:val="TOC1"/>
        <w:tabs>
          <w:tab w:val="right" w:leader="dot" w:pos="8630"/>
        </w:tabs>
        <w:rPr>
          <w:rFonts w:asciiTheme="minorHAnsi" w:hAnsiTheme="minorHAnsi"/>
          <w:noProof/>
          <w:sz w:val="24"/>
          <w:lang w:eastAsia="ja-JP"/>
        </w:rPr>
      </w:pPr>
      <w:r>
        <w:rPr>
          <w:noProof/>
        </w:rPr>
        <w:t>UQ: Reps will win senate now</w:t>
      </w:r>
      <w:r>
        <w:rPr>
          <w:noProof/>
        </w:rPr>
        <w:tab/>
      </w:r>
      <w:r>
        <w:rPr>
          <w:noProof/>
        </w:rPr>
        <w:fldChar w:fldCharType="begin"/>
      </w:r>
      <w:r>
        <w:rPr>
          <w:noProof/>
        </w:rPr>
        <w:instrText xml:space="preserve"> PAGEREF _Toc264838083 \h </w:instrText>
      </w:r>
      <w:r>
        <w:rPr>
          <w:noProof/>
        </w:rPr>
      </w:r>
      <w:r>
        <w:rPr>
          <w:noProof/>
        </w:rPr>
        <w:fldChar w:fldCharType="separate"/>
      </w:r>
      <w:r>
        <w:rPr>
          <w:noProof/>
        </w:rPr>
        <w:t>8</w:t>
      </w:r>
      <w:r>
        <w:rPr>
          <w:noProof/>
        </w:rPr>
        <w:fldChar w:fldCharType="end"/>
      </w:r>
    </w:p>
    <w:p w14:paraId="0531CCD4" w14:textId="77777777" w:rsidR="00337459" w:rsidRDefault="00337459">
      <w:pPr>
        <w:pStyle w:val="TOC1"/>
        <w:tabs>
          <w:tab w:val="right" w:leader="dot" w:pos="8630"/>
        </w:tabs>
        <w:rPr>
          <w:rFonts w:asciiTheme="minorHAnsi" w:hAnsiTheme="minorHAnsi"/>
          <w:noProof/>
          <w:sz w:val="24"/>
          <w:lang w:eastAsia="ja-JP"/>
        </w:rPr>
      </w:pPr>
      <w:r>
        <w:rPr>
          <w:noProof/>
        </w:rPr>
        <w:t>UQ: Democrats Enthusiasm Low Now</w:t>
      </w:r>
      <w:r>
        <w:rPr>
          <w:noProof/>
        </w:rPr>
        <w:tab/>
      </w:r>
      <w:r>
        <w:rPr>
          <w:noProof/>
        </w:rPr>
        <w:fldChar w:fldCharType="begin"/>
      </w:r>
      <w:r>
        <w:rPr>
          <w:noProof/>
        </w:rPr>
        <w:instrText xml:space="preserve"> PAGEREF _Toc264838084 \h </w:instrText>
      </w:r>
      <w:r>
        <w:rPr>
          <w:noProof/>
        </w:rPr>
      </w:r>
      <w:r>
        <w:rPr>
          <w:noProof/>
        </w:rPr>
        <w:fldChar w:fldCharType="separate"/>
      </w:r>
      <w:r>
        <w:rPr>
          <w:noProof/>
        </w:rPr>
        <w:t>11</w:t>
      </w:r>
      <w:r>
        <w:rPr>
          <w:noProof/>
        </w:rPr>
        <w:fldChar w:fldCharType="end"/>
      </w:r>
    </w:p>
    <w:p w14:paraId="628B8D72" w14:textId="77777777" w:rsidR="00337459" w:rsidRDefault="00337459">
      <w:pPr>
        <w:pStyle w:val="TOC1"/>
        <w:tabs>
          <w:tab w:val="right" w:leader="dot" w:pos="8630"/>
        </w:tabs>
        <w:rPr>
          <w:rFonts w:asciiTheme="minorHAnsi" w:hAnsiTheme="minorHAnsi"/>
          <w:noProof/>
          <w:sz w:val="24"/>
          <w:lang w:eastAsia="ja-JP"/>
        </w:rPr>
      </w:pPr>
      <w:r>
        <w:rPr>
          <w:noProof/>
        </w:rPr>
        <w:t>*** Link Extensions ***</w:t>
      </w:r>
      <w:r>
        <w:rPr>
          <w:noProof/>
        </w:rPr>
        <w:tab/>
      </w:r>
      <w:r>
        <w:rPr>
          <w:noProof/>
        </w:rPr>
        <w:fldChar w:fldCharType="begin"/>
      </w:r>
      <w:r>
        <w:rPr>
          <w:noProof/>
        </w:rPr>
        <w:instrText xml:space="preserve"> PAGEREF _Toc264838085 \h </w:instrText>
      </w:r>
      <w:r>
        <w:rPr>
          <w:noProof/>
        </w:rPr>
      </w:r>
      <w:r>
        <w:rPr>
          <w:noProof/>
        </w:rPr>
        <w:fldChar w:fldCharType="separate"/>
      </w:r>
      <w:r>
        <w:rPr>
          <w:noProof/>
        </w:rPr>
        <w:t>14</w:t>
      </w:r>
      <w:r>
        <w:rPr>
          <w:noProof/>
        </w:rPr>
        <w:fldChar w:fldCharType="end"/>
      </w:r>
    </w:p>
    <w:p w14:paraId="1EBE439B" w14:textId="77777777" w:rsidR="00337459" w:rsidRDefault="00337459">
      <w:pPr>
        <w:pStyle w:val="TOC1"/>
        <w:tabs>
          <w:tab w:val="right" w:leader="dot" w:pos="8630"/>
        </w:tabs>
        <w:rPr>
          <w:rFonts w:asciiTheme="minorHAnsi" w:hAnsiTheme="minorHAnsi"/>
          <w:noProof/>
          <w:sz w:val="24"/>
          <w:lang w:eastAsia="ja-JP"/>
        </w:rPr>
      </w:pPr>
      <w:r>
        <w:rPr>
          <w:noProof/>
        </w:rPr>
        <w:t>L: Plan is popular with the public</w:t>
      </w:r>
      <w:r>
        <w:rPr>
          <w:noProof/>
        </w:rPr>
        <w:tab/>
      </w:r>
      <w:r>
        <w:rPr>
          <w:noProof/>
        </w:rPr>
        <w:fldChar w:fldCharType="begin"/>
      </w:r>
      <w:r>
        <w:rPr>
          <w:noProof/>
        </w:rPr>
        <w:instrText xml:space="preserve"> PAGEREF _Toc264838086 \h </w:instrText>
      </w:r>
      <w:r>
        <w:rPr>
          <w:noProof/>
        </w:rPr>
      </w:r>
      <w:r>
        <w:rPr>
          <w:noProof/>
        </w:rPr>
        <w:fldChar w:fldCharType="separate"/>
      </w:r>
      <w:r>
        <w:rPr>
          <w:noProof/>
        </w:rPr>
        <w:t>15</w:t>
      </w:r>
      <w:r>
        <w:rPr>
          <w:noProof/>
        </w:rPr>
        <w:fldChar w:fldCharType="end"/>
      </w:r>
    </w:p>
    <w:p w14:paraId="04344816" w14:textId="77777777" w:rsidR="00337459" w:rsidRDefault="00337459">
      <w:pPr>
        <w:pStyle w:val="TOC1"/>
        <w:tabs>
          <w:tab w:val="right" w:leader="dot" w:pos="8630"/>
        </w:tabs>
        <w:rPr>
          <w:rFonts w:asciiTheme="minorHAnsi" w:hAnsiTheme="minorHAnsi"/>
          <w:noProof/>
          <w:sz w:val="24"/>
          <w:lang w:eastAsia="ja-JP"/>
        </w:rPr>
      </w:pPr>
      <w:r>
        <w:rPr>
          <w:noProof/>
        </w:rPr>
        <w:t>*** Internal Link Extensions ***</w:t>
      </w:r>
      <w:r>
        <w:rPr>
          <w:noProof/>
        </w:rPr>
        <w:tab/>
      </w:r>
      <w:r>
        <w:rPr>
          <w:noProof/>
        </w:rPr>
        <w:fldChar w:fldCharType="begin"/>
      </w:r>
      <w:r>
        <w:rPr>
          <w:noProof/>
        </w:rPr>
        <w:instrText xml:space="preserve"> PAGEREF _Toc264838087 \h </w:instrText>
      </w:r>
      <w:r>
        <w:rPr>
          <w:noProof/>
        </w:rPr>
      </w:r>
      <w:r>
        <w:rPr>
          <w:noProof/>
        </w:rPr>
        <w:fldChar w:fldCharType="separate"/>
      </w:r>
      <w:r>
        <w:rPr>
          <w:noProof/>
        </w:rPr>
        <w:t>19</w:t>
      </w:r>
      <w:r>
        <w:rPr>
          <w:noProof/>
        </w:rPr>
        <w:fldChar w:fldCharType="end"/>
      </w:r>
    </w:p>
    <w:p w14:paraId="64BE1F00" w14:textId="77777777" w:rsidR="00337459" w:rsidRDefault="00337459">
      <w:pPr>
        <w:pStyle w:val="TOC1"/>
        <w:tabs>
          <w:tab w:val="right" w:leader="dot" w:pos="8630"/>
        </w:tabs>
        <w:rPr>
          <w:rFonts w:asciiTheme="minorHAnsi" w:hAnsiTheme="minorHAnsi"/>
          <w:noProof/>
          <w:sz w:val="24"/>
          <w:lang w:eastAsia="ja-JP"/>
        </w:rPr>
      </w:pPr>
      <w:r>
        <w:rPr>
          <w:noProof/>
        </w:rPr>
        <w:t>IL: Popular policies mean Dems win midterms</w:t>
      </w:r>
      <w:r>
        <w:rPr>
          <w:noProof/>
        </w:rPr>
        <w:tab/>
      </w:r>
      <w:r>
        <w:rPr>
          <w:noProof/>
        </w:rPr>
        <w:fldChar w:fldCharType="begin"/>
      </w:r>
      <w:r>
        <w:rPr>
          <w:noProof/>
        </w:rPr>
        <w:instrText xml:space="preserve"> PAGEREF _Toc264838088 \h </w:instrText>
      </w:r>
      <w:r>
        <w:rPr>
          <w:noProof/>
        </w:rPr>
      </w:r>
      <w:r>
        <w:rPr>
          <w:noProof/>
        </w:rPr>
        <w:fldChar w:fldCharType="separate"/>
      </w:r>
      <w:r>
        <w:rPr>
          <w:noProof/>
        </w:rPr>
        <w:t>20</w:t>
      </w:r>
      <w:r>
        <w:rPr>
          <w:noProof/>
        </w:rPr>
        <w:fldChar w:fldCharType="end"/>
      </w:r>
    </w:p>
    <w:p w14:paraId="6CB826E1" w14:textId="77777777" w:rsidR="00337459" w:rsidRDefault="00337459">
      <w:pPr>
        <w:pStyle w:val="TOC1"/>
        <w:tabs>
          <w:tab w:val="right" w:leader="dot" w:pos="8630"/>
        </w:tabs>
        <w:rPr>
          <w:rFonts w:asciiTheme="minorHAnsi" w:hAnsiTheme="minorHAnsi"/>
          <w:noProof/>
          <w:sz w:val="24"/>
          <w:lang w:eastAsia="ja-JP"/>
        </w:rPr>
      </w:pPr>
      <w:r>
        <w:rPr>
          <w:noProof/>
        </w:rPr>
        <w:t>IL: Republicans will block regulations</w:t>
      </w:r>
      <w:r>
        <w:rPr>
          <w:noProof/>
        </w:rPr>
        <w:tab/>
      </w:r>
      <w:r>
        <w:rPr>
          <w:noProof/>
        </w:rPr>
        <w:fldChar w:fldCharType="begin"/>
      </w:r>
      <w:r>
        <w:rPr>
          <w:noProof/>
        </w:rPr>
        <w:instrText xml:space="preserve"> PAGEREF _Toc264838089 \h </w:instrText>
      </w:r>
      <w:r>
        <w:rPr>
          <w:noProof/>
        </w:rPr>
      </w:r>
      <w:r>
        <w:rPr>
          <w:noProof/>
        </w:rPr>
        <w:fldChar w:fldCharType="separate"/>
      </w:r>
      <w:r>
        <w:rPr>
          <w:noProof/>
        </w:rPr>
        <w:t>21</w:t>
      </w:r>
      <w:r>
        <w:rPr>
          <w:noProof/>
        </w:rPr>
        <w:fldChar w:fldCharType="end"/>
      </w:r>
    </w:p>
    <w:p w14:paraId="6FB86472" w14:textId="77777777" w:rsidR="00337459" w:rsidRDefault="00337459">
      <w:pPr>
        <w:pStyle w:val="TOC1"/>
        <w:tabs>
          <w:tab w:val="right" w:leader="dot" w:pos="8630"/>
        </w:tabs>
        <w:rPr>
          <w:rFonts w:asciiTheme="minorHAnsi" w:hAnsiTheme="minorHAnsi"/>
          <w:noProof/>
          <w:sz w:val="24"/>
          <w:lang w:eastAsia="ja-JP"/>
        </w:rPr>
      </w:pPr>
      <w:r>
        <w:rPr>
          <w:noProof/>
        </w:rPr>
        <w:t>IL: Small issues are key</w:t>
      </w:r>
      <w:r>
        <w:rPr>
          <w:noProof/>
        </w:rPr>
        <w:tab/>
      </w:r>
      <w:r>
        <w:rPr>
          <w:noProof/>
        </w:rPr>
        <w:fldChar w:fldCharType="begin"/>
      </w:r>
      <w:r>
        <w:rPr>
          <w:noProof/>
        </w:rPr>
        <w:instrText xml:space="preserve"> PAGEREF _Toc264838090 \h </w:instrText>
      </w:r>
      <w:r>
        <w:rPr>
          <w:noProof/>
        </w:rPr>
      </w:r>
      <w:r>
        <w:rPr>
          <w:noProof/>
        </w:rPr>
        <w:fldChar w:fldCharType="separate"/>
      </w:r>
      <w:r>
        <w:rPr>
          <w:noProof/>
        </w:rPr>
        <w:t>22</w:t>
      </w:r>
      <w:r>
        <w:rPr>
          <w:noProof/>
        </w:rPr>
        <w:fldChar w:fldCharType="end"/>
      </w:r>
    </w:p>
    <w:p w14:paraId="0FF25A09" w14:textId="77777777" w:rsidR="00337459" w:rsidRDefault="00337459">
      <w:pPr>
        <w:pStyle w:val="TOC1"/>
        <w:tabs>
          <w:tab w:val="right" w:leader="dot" w:pos="8630"/>
        </w:tabs>
        <w:rPr>
          <w:rFonts w:asciiTheme="minorHAnsi" w:hAnsiTheme="minorHAnsi"/>
          <w:noProof/>
          <w:sz w:val="24"/>
          <w:lang w:eastAsia="ja-JP"/>
        </w:rPr>
      </w:pPr>
      <w:r>
        <w:rPr>
          <w:noProof/>
        </w:rPr>
        <w:t>IL: Environmental Lobby Key</w:t>
      </w:r>
      <w:r>
        <w:rPr>
          <w:noProof/>
        </w:rPr>
        <w:tab/>
      </w:r>
      <w:r>
        <w:rPr>
          <w:noProof/>
        </w:rPr>
        <w:fldChar w:fldCharType="begin"/>
      </w:r>
      <w:r>
        <w:rPr>
          <w:noProof/>
        </w:rPr>
        <w:instrText xml:space="preserve"> PAGEREF _Toc264838091 \h </w:instrText>
      </w:r>
      <w:r>
        <w:rPr>
          <w:noProof/>
        </w:rPr>
      </w:r>
      <w:r>
        <w:rPr>
          <w:noProof/>
        </w:rPr>
        <w:fldChar w:fldCharType="separate"/>
      </w:r>
      <w:r>
        <w:rPr>
          <w:noProof/>
        </w:rPr>
        <w:t>24</w:t>
      </w:r>
      <w:r>
        <w:rPr>
          <w:noProof/>
        </w:rPr>
        <w:fldChar w:fldCharType="end"/>
      </w:r>
    </w:p>
    <w:p w14:paraId="5F74BF0B" w14:textId="77777777" w:rsidR="00337459" w:rsidRDefault="00337459">
      <w:pPr>
        <w:pStyle w:val="TOC3"/>
        <w:tabs>
          <w:tab w:val="right" w:leader="dot" w:pos="8630"/>
        </w:tabs>
        <w:rPr>
          <w:rFonts w:asciiTheme="minorHAnsi" w:hAnsiTheme="minorHAnsi"/>
          <w:noProof/>
          <w:sz w:val="24"/>
          <w:lang w:eastAsia="ja-JP"/>
        </w:rPr>
      </w:pPr>
      <w:r>
        <w:rPr>
          <w:noProof/>
        </w:rPr>
        <w:t>General</w:t>
      </w:r>
      <w:r>
        <w:rPr>
          <w:noProof/>
        </w:rPr>
        <w:tab/>
      </w:r>
      <w:r>
        <w:rPr>
          <w:noProof/>
        </w:rPr>
        <w:fldChar w:fldCharType="begin"/>
      </w:r>
      <w:r>
        <w:rPr>
          <w:noProof/>
        </w:rPr>
        <w:instrText xml:space="preserve"> PAGEREF _Toc264838092 \h </w:instrText>
      </w:r>
      <w:r>
        <w:rPr>
          <w:noProof/>
        </w:rPr>
      </w:r>
      <w:r>
        <w:rPr>
          <w:noProof/>
        </w:rPr>
        <w:fldChar w:fldCharType="separate"/>
      </w:r>
      <w:r>
        <w:rPr>
          <w:noProof/>
        </w:rPr>
        <w:t>25</w:t>
      </w:r>
      <w:r>
        <w:rPr>
          <w:noProof/>
        </w:rPr>
        <w:fldChar w:fldCharType="end"/>
      </w:r>
    </w:p>
    <w:p w14:paraId="1CD1F68B" w14:textId="77777777" w:rsidR="00337459" w:rsidRDefault="00337459">
      <w:pPr>
        <w:pStyle w:val="TOC3"/>
        <w:tabs>
          <w:tab w:val="right" w:leader="dot" w:pos="8630"/>
        </w:tabs>
        <w:rPr>
          <w:rFonts w:asciiTheme="minorHAnsi" w:hAnsiTheme="minorHAnsi"/>
          <w:noProof/>
          <w:sz w:val="24"/>
          <w:lang w:eastAsia="ja-JP"/>
        </w:rPr>
      </w:pPr>
      <w:r>
        <w:rPr>
          <w:noProof/>
        </w:rPr>
        <w:t>Donations</w:t>
      </w:r>
      <w:r>
        <w:rPr>
          <w:noProof/>
        </w:rPr>
        <w:tab/>
      </w:r>
      <w:r>
        <w:rPr>
          <w:noProof/>
        </w:rPr>
        <w:fldChar w:fldCharType="begin"/>
      </w:r>
      <w:r>
        <w:rPr>
          <w:noProof/>
        </w:rPr>
        <w:instrText xml:space="preserve"> PAGEREF _Toc264838093 \h </w:instrText>
      </w:r>
      <w:r>
        <w:rPr>
          <w:noProof/>
        </w:rPr>
      </w:r>
      <w:r>
        <w:rPr>
          <w:noProof/>
        </w:rPr>
        <w:fldChar w:fldCharType="separate"/>
      </w:r>
      <w:r>
        <w:rPr>
          <w:noProof/>
        </w:rPr>
        <w:t>26</w:t>
      </w:r>
      <w:r>
        <w:rPr>
          <w:noProof/>
        </w:rPr>
        <w:fldChar w:fldCharType="end"/>
      </w:r>
    </w:p>
    <w:p w14:paraId="3DEBFB67" w14:textId="77777777" w:rsidR="00337459" w:rsidRDefault="00337459">
      <w:pPr>
        <w:pStyle w:val="TOC1"/>
        <w:tabs>
          <w:tab w:val="right" w:leader="dot" w:pos="8630"/>
        </w:tabs>
        <w:rPr>
          <w:rFonts w:asciiTheme="minorHAnsi" w:hAnsiTheme="minorHAnsi"/>
          <w:noProof/>
          <w:sz w:val="24"/>
          <w:lang w:eastAsia="ja-JP"/>
        </w:rPr>
      </w:pPr>
      <w:r>
        <w:rPr>
          <w:noProof/>
        </w:rPr>
        <w:t>IL: Obama’s approval ratings key</w:t>
      </w:r>
      <w:r>
        <w:rPr>
          <w:noProof/>
        </w:rPr>
        <w:tab/>
      </w:r>
      <w:r>
        <w:rPr>
          <w:noProof/>
        </w:rPr>
        <w:fldChar w:fldCharType="begin"/>
      </w:r>
      <w:r>
        <w:rPr>
          <w:noProof/>
        </w:rPr>
        <w:instrText xml:space="preserve"> PAGEREF _Toc264838094 \h </w:instrText>
      </w:r>
      <w:r>
        <w:rPr>
          <w:noProof/>
        </w:rPr>
      </w:r>
      <w:r>
        <w:rPr>
          <w:noProof/>
        </w:rPr>
        <w:fldChar w:fldCharType="separate"/>
      </w:r>
      <w:r>
        <w:rPr>
          <w:noProof/>
        </w:rPr>
        <w:t>27</w:t>
      </w:r>
      <w:r>
        <w:rPr>
          <w:noProof/>
        </w:rPr>
        <w:fldChar w:fldCharType="end"/>
      </w:r>
    </w:p>
    <w:p w14:paraId="21186E25" w14:textId="77777777" w:rsidR="00337459" w:rsidRDefault="00337459">
      <w:pPr>
        <w:pStyle w:val="TOC1"/>
        <w:tabs>
          <w:tab w:val="right" w:leader="dot" w:pos="8630"/>
        </w:tabs>
        <w:rPr>
          <w:rFonts w:asciiTheme="minorHAnsi" w:hAnsiTheme="minorHAnsi"/>
          <w:noProof/>
          <w:sz w:val="24"/>
          <w:lang w:eastAsia="ja-JP"/>
        </w:rPr>
      </w:pPr>
      <w:r>
        <w:rPr>
          <w:noProof/>
        </w:rPr>
        <w:t>IL: Young Voters Key</w:t>
      </w:r>
      <w:r>
        <w:rPr>
          <w:noProof/>
        </w:rPr>
        <w:tab/>
      </w:r>
      <w:r>
        <w:rPr>
          <w:noProof/>
        </w:rPr>
        <w:fldChar w:fldCharType="begin"/>
      </w:r>
      <w:r>
        <w:rPr>
          <w:noProof/>
        </w:rPr>
        <w:instrText xml:space="preserve"> PAGEREF _Toc264838095 \h </w:instrText>
      </w:r>
      <w:r>
        <w:rPr>
          <w:noProof/>
        </w:rPr>
      </w:r>
      <w:r>
        <w:rPr>
          <w:noProof/>
        </w:rPr>
        <w:fldChar w:fldCharType="separate"/>
      </w:r>
      <w:r>
        <w:rPr>
          <w:noProof/>
        </w:rPr>
        <w:t>29</w:t>
      </w:r>
      <w:r>
        <w:rPr>
          <w:noProof/>
        </w:rPr>
        <w:fldChar w:fldCharType="end"/>
      </w:r>
    </w:p>
    <w:p w14:paraId="41463F1C" w14:textId="77777777" w:rsidR="00337459" w:rsidRDefault="00337459">
      <w:pPr>
        <w:pStyle w:val="TOC1"/>
        <w:tabs>
          <w:tab w:val="right" w:leader="dot" w:pos="8630"/>
        </w:tabs>
        <w:rPr>
          <w:rFonts w:asciiTheme="minorHAnsi" w:hAnsiTheme="minorHAnsi"/>
          <w:noProof/>
          <w:sz w:val="24"/>
          <w:lang w:eastAsia="ja-JP"/>
        </w:rPr>
      </w:pPr>
      <w:r>
        <w:rPr>
          <w:noProof/>
        </w:rPr>
        <w:t>IL: Voter Turnout Key</w:t>
      </w:r>
      <w:r>
        <w:rPr>
          <w:noProof/>
        </w:rPr>
        <w:tab/>
      </w:r>
      <w:r>
        <w:rPr>
          <w:noProof/>
        </w:rPr>
        <w:fldChar w:fldCharType="begin"/>
      </w:r>
      <w:r>
        <w:rPr>
          <w:noProof/>
        </w:rPr>
        <w:instrText xml:space="preserve"> PAGEREF _Toc264838096 \h </w:instrText>
      </w:r>
      <w:r>
        <w:rPr>
          <w:noProof/>
        </w:rPr>
      </w:r>
      <w:r>
        <w:rPr>
          <w:noProof/>
        </w:rPr>
        <w:fldChar w:fldCharType="separate"/>
      </w:r>
      <w:r>
        <w:rPr>
          <w:noProof/>
        </w:rPr>
        <w:t>30</w:t>
      </w:r>
      <w:r>
        <w:rPr>
          <w:noProof/>
        </w:rPr>
        <w:fldChar w:fldCharType="end"/>
      </w:r>
    </w:p>
    <w:p w14:paraId="3EEFDB74" w14:textId="77777777" w:rsidR="00337459" w:rsidRDefault="00337459">
      <w:pPr>
        <w:pStyle w:val="TOC1"/>
        <w:tabs>
          <w:tab w:val="right" w:leader="dot" w:pos="8630"/>
        </w:tabs>
        <w:rPr>
          <w:rFonts w:asciiTheme="minorHAnsi" w:hAnsiTheme="minorHAnsi"/>
          <w:noProof/>
          <w:sz w:val="24"/>
          <w:lang w:eastAsia="ja-JP"/>
        </w:rPr>
      </w:pPr>
      <w:r>
        <w:rPr>
          <w:noProof/>
        </w:rPr>
        <w:t>IL: Obama will bargain with republicans</w:t>
      </w:r>
      <w:r>
        <w:rPr>
          <w:noProof/>
        </w:rPr>
        <w:tab/>
      </w:r>
      <w:r>
        <w:rPr>
          <w:noProof/>
        </w:rPr>
        <w:fldChar w:fldCharType="begin"/>
      </w:r>
      <w:r>
        <w:rPr>
          <w:noProof/>
        </w:rPr>
        <w:instrText xml:space="preserve"> PAGEREF _Toc264838097 \h </w:instrText>
      </w:r>
      <w:r>
        <w:rPr>
          <w:noProof/>
        </w:rPr>
      </w:r>
      <w:r>
        <w:rPr>
          <w:noProof/>
        </w:rPr>
        <w:fldChar w:fldCharType="separate"/>
      </w:r>
      <w:r>
        <w:rPr>
          <w:noProof/>
        </w:rPr>
        <w:t>32</w:t>
      </w:r>
      <w:r>
        <w:rPr>
          <w:noProof/>
        </w:rPr>
        <w:fldChar w:fldCharType="end"/>
      </w:r>
    </w:p>
    <w:p w14:paraId="12C2D985" w14:textId="77777777" w:rsidR="00337459" w:rsidRDefault="00337459">
      <w:pPr>
        <w:pStyle w:val="TOC1"/>
        <w:tabs>
          <w:tab w:val="right" w:leader="dot" w:pos="8630"/>
        </w:tabs>
        <w:rPr>
          <w:rFonts w:asciiTheme="minorHAnsi" w:hAnsiTheme="minorHAnsi"/>
          <w:noProof/>
          <w:sz w:val="24"/>
          <w:lang w:eastAsia="ja-JP"/>
        </w:rPr>
      </w:pPr>
      <w:r>
        <w:rPr>
          <w:noProof/>
        </w:rPr>
        <w:t>IL: Republican senate = good  immigration reforms</w:t>
      </w:r>
      <w:r>
        <w:rPr>
          <w:noProof/>
        </w:rPr>
        <w:tab/>
      </w:r>
      <w:r>
        <w:rPr>
          <w:noProof/>
        </w:rPr>
        <w:fldChar w:fldCharType="begin"/>
      </w:r>
      <w:r>
        <w:rPr>
          <w:noProof/>
        </w:rPr>
        <w:instrText xml:space="preserve"> PAGEREF _Toc264838098 \h </w:instrText>
      </w:r>
      <w:r>
        <w:rPr>
          <w:noProof/>
        </w:rPr>
      </w:r>
      <w:r>
        <w:rPr>
          <w:noProof/>
        </w:rPr>
        <w:fldChar w:fldCharType="separate"/>
      </w:r>
      <w:r>
        <w:rPr>
          <w:noProof/>
        </w:rPr>
        <w:t>33</w:t>
      </w:r>
      <w:r>
        <w:rPr>
          <w:noProof/>
        </w:rPr>
        <w:fldChar w:fldCharType="end"/>
      </w:r>
    </w:p>
    <w:p w14:paraId="581F77C4" w14:textId="77777777" w:rsidR="00337459" w:rsidRDefault="00337459">
      <w:pPr>
        <w:pStyle w:val="TOC1"/>
        <w:tabs>
          <w:tab w:val="right" w:leader="dot" w:pos="8630"/>
        </w:tabs>
        <w:rPr>
          <w:rFonts w:asciiTheme="minorHAnsi" w:hAnsiTheme="minorHAnsi"/>
          <w:noProof/>
          <w:sz w:val="24"/>
          <w:lang w:eastAsia="ja-JP"/>
        </w:rPr>
      </w:pPr>
      <w:r>
        <w:rPr>
          <w:noProof/>
        </w:rPr>
        <w:t>*** Impact Extensions ***</w:t>
      </w:r>
      <w:r>
        <w:rPr>
          <w:noProof/>
        </w:rPr>
        <w:tab/>
      </w:r>
      <w:r>
        <w:rPr>
          <w:noProof/>
        </w:rPr>
        <w:fldChar w:fldCharType="begin"/>
      </w:r>
      <w:r>
        <w:rPr>
          <w:noProof/>
        </w:rPr>
        <w:instrText xml:space="preserve"> PAGEREF _Toc264838099 \h </w:instrText>
      </w:r>
      <w:r>
        <w:rPr>
          <w:noProof/>
        </w:rPr>
      </w:r>
      <w:r>
        <w:rPr>
          <w:noProof/>
        </w:rPr>
        <w:fldChar w:fldCharType="separate"/>
      </w:r>
      <w:r>
        <w:rPr>
          <w:noProof/>
        </w:rPr>
        <w:t>36</w:t>
      </w:r>
      <w:r>
        <w:rPr>
          <w:noProof/>
        </w:rPr>
        <w:fldChar w:fldCharType="end"/>
      </w:r>
    </w:p>
    <w:p w14:paraId="4A4279BD" w14:textId="77777777" w:rsidR="00337459" w:rsidRDefault="00337459">
      <w:pPr>
        <w:pStyle w:val="TOC1"/>
        <w:tabs>
          <w:tab w:val="right" w:leader="dot" w:pos="8630"/>
        </w:tabs>
        <w:rPr>
          <w:rFonts w:asciiTheme="minorHAnsi" w:hAnsiTheme="minorHAnsi"/>
          <w:noProof/>
          <w:sz w:val="24"/>
          <w:lang w:eastAsia="ja-JP"/>
        </w:rPr>
      </w:pPr>
      <w:r>
        <w:rPr>
          <w:noProof/>
        </w:rPr>
        <w:t>Impact Overview</w:t>
      </w:r>
      <w:r>
        <w:rPr>
          <w:noProof/>
        </w:rPr>
        <w:tab/>
      </w:r>
      <w:r>
        <w:rPr>
          <w:noProof/>
        </w:rPr>
        <w:fldChar w:fldCharType="begin"/>
      </w:r>
      <w:r>
        <w:rPr>
          <w:noProof/>
        </w:rPr>
        <w:instrText xml:space="preserve"> PAGEREF _Toc264838100 \h </w:instrText>
      </w:r>
      <w:r>
        <w:rPr>
          <w:noProof/>
        </w:rPr>
      </w:r>
      <w:r>
        <w:rPr>
          <w:noProof/>
        </w:rPr>
        <w:fldChar w:fldCharType="separate"/>
      </w:r>
      <w:r>
        <w:rPr>
          <w:noProof/>
        </w:rPr>
        <w:t>37</w:t>
      </w:r>
      <w:r>
        <w:rPr>
          <w:noProof/>
        </w:rPr>
        <w:fldChar w:fldCharType="end"/>
      </w:r>
    </w:p>
    <w:p w14:paraId="734511D6" w14:textId="77777777" w:rsidR="00337459" w:rsidRDefault="00337459">
      <w:pPr>
        <w:pStyle w:val="TOC1"/>
        <w:tabs>
          <w:tab w:val="right" w:leader="dot" w:pos="8630"/>
        </w:tabs>
        <w:rPr>
          <w:rFonts w:asciiTheme="minorHAnsi" w:hAnsiTheme="minorHAnsi"/>
          <w:noProof/>
          <w:sz w:val="24"/>
          <w:lang w:eastAsia="ja-JP"/>
        </w:rPr>
      </w:pPr>
      <w:r>
        <w:rPr>
          <w:noProof/>
        </w:rPr>
        <w:t>Impact: EPA regulations kill econ</w:t>
      </w:r>
      <w:r>
        <w:rPr>
          <w:noProof/>
        </w:rPr>
        <w:tab/>
      </w:r>
      <w:r>
        <w:rPr>
          <w:noProof/>
        </w:rPr>
        <w:fldChar w:fldCharType="begin"/>
      </w:r>
      <w:r>
        <w:rPr>
          <w:noProof/>
        </w:rPr>
        <w:instrText xml:space="preserve"> PAGEREF _Toc264838101 \h </w:instrText>
      </w:r>
      <w:r>
        <w:rPr>
          <w:noProof/>
        </w:rPr>
      </w:r>
      <w:r>
        <w:rPr>
          <w:noProof/>
        </w:rPr>
        <w:fldChar w:fldCharType="separate"/>
      </w:r>
      <w:r>
        <w:rPr>
          <w:noProof/>
        </w:rPr>
        <w:t>38</w:t>
      </w:r>
      <w:r>
        <w:rPr>
          <w:noProof/>
        </w:rPr>
        <w:fldChar w:fldCharType="end"/>
      </w:r>
    </w:p>
    <w:p w14:paraId="3BCA3834" w14:textId="77777777" w:rsidR="00337459" w:rsidRDefault="00337459">
      <w:pPr>
        <w:pStyle w:val="TOC1"/>
        <w:tabs>
          <w:tab w:val="right" w:leader="dot" w:pos="8630"/>
        </w:tabs>
        <w:rPr>
          <w:rFonts w:asciiTheme="minorHAnsi" w:hAnsiTheme="minorHAnsi"/>
          <w:noProof/>
          <w:sz w:val="24"/>
          <w:lang w:eastAsia="ja-JP"/>
        </w:rPr>
      </w:pPr>
      <w:r>
        <w:rPr>
          <w:noProof/>
        </w:rPr>
        <w:t>Impact: Leadership</w:t>
      </w:r>
      <w:r>
        <w:rPr>
          <w:noProof/>
        </w:rPr>
        <w:tab/>
      </w:r>
      <w:r>
        <w:rPr>
          <w:noProof/>
        </w:rPr>
        <w:fldChar w:fldCharType="begin"/>
      </w:r>
      <w:r>
        <w:rPr>
          <w:noProof/>
        </w:rPr>
        <w:instrText xml:space="preserve"> PAGEREF _Toc264838102 \h </w:instrText>
      </w:r>
      <w:r>
        <w:rPr>
          <w:noProof/>
        </w:rPr>
      </w:r>
      <w:r>
        <w:rPr>
          <w:noProof/>
        </w:rPr>
        <w:fldChar w:fldCharType="separate"/>
      </w:r>
      <w:r>
        <w:rPr>
          <w:noProof/>
        </w:rPr>
        <w:t>41</w:t>
      </w:r>
      <w:r>
        <w:rPr>
          <w:noProof/>
        </w:rPr>
        <w:fldChar w:fldCharType="end"/>
      </w:r>
    </w:p>
    <w:p w14:paraId="57DAE74D" w14:textId="77777777" w:rsidR="00337459" w:rsidRDefault="00337459">
      <w:pPr>
        <w:pStyle w:val="TOC1"/>
        <w:tabs>
          <w:tab w:val="right" w:leader="dot" w:pos="8630"/>
        </w:tabs>
        <w:rPr>
          <w:rFonts w:asciiTheme="minorHAnsi" w:hAnsiTheme="minorHAnsi"/>
          <w:noProof/>
          <w:sz w:val="24"/>
          <w:lang w:eastAsia="ja-JP"/>
        </w:rPr>
      </w:pPr>
      <w:r>
        <w:rPr>
          <w:noProof/>
        </w:rPr>
        <w:t>2NC/1NR Answers</w:t>
      </w:r>
      <w:r>
        <w:rPr>
          <w:noProof/>
        </w:rPr>
        <w:tab/>
      </w:r>
      <w:r>
        <w:rPr>
          <w:noProof/>
        </w:rPr>
        <w:fldChar w:fldCharType="begin"/>
      </w:r>
      <w:r>
        <w:rPr>
          <w:noProof/>
        </w:rPr>
        <w:instrText xml:space="preserve"> PAGEREF _Toc264838103 \h </w:instrText>
      </w:r>
      <w:r>
        <w:rPr>
          <w:noProof/>
        </w:rPr>
      </w:r>
      <w:r>
        <w:rPr>
          <w:noProof/>
        </w:rPr>
        <w:fldChar w:fldCharType="separate"/>
      </w:r>
      <w:r>
        <w:rPr>
          <w:noProof/>
        </w:rPr>
        <w:t>45</w:t>
      </w:r>
      <w:r>
        <w:rPr>
          <w:noProof/>
        </w:rPr>
        <w:fldChar w:fldCharType="end"/>
      </w:r>
    </w:p>
    <w:p w14:paraId="03E84899" w14:textId="77777777" w:rsidR="00337459" w:rsidRDefault="00337459">
      <w:pPr>
        <w:pStyle w:val="TOC1"/>
        <w:tabs>
          <w:tab w:val="right" w:leader="dot" w:pos="8630"/>
        </w:tabs>
        <w:rPr>
          <w:rFonts w:asciiTheme="minorHAnsi" w:hAnsiTheme="minorHAnsi"/>
          <w:noProof/>
          <w:sz w:val="24"/>
          <w:lang w:eastAsia="ja-JP"/>
        </w:rPr>
      </w:pPr>
      <w:r>
        <w:rPr>
          <w:noProof/>
        </w:rPr>
        <w:t>AT: Obamacare kills democrats</w:t>
      </w:r>
      <w:r>
        <w:rPr>
          <w:noProof/>
        </w:rPr>
        <w:tab/>
      </w:r>
      <w:r>
        <w:rPr>
          <w:noProof/>
        </w:rPr>
        <w:fldChar w:fldCharType="begin"/>
      </w:r>
      <w:r>
        <w:rPr>
          <w:noProof/>
        </w:rPr>
        <w:instrText xml:space="preserve"> PAGEREF _Toc264838104 \h </w:instrText>
      </w:r>
      <w:r>
        <w:rPr>
          <w:noProof/>
        </w:rPr>
      </w:r>
      <w:r>
        <w:rPr>
          <w:noProof/>
        </w:rPr>
        <w:fldChar w:fldCharType="separate"/>
      </w:r>
      <w:r>
        <w:rPr>
          <w:noProof/>
        </w:rPr>
        <w:t>46</w:t>
      </w:r>
      <w:r>
        <w:rPr>
          <w:noProof/>
        </w:rPr>
        <w:fldChar w:fldCharType="end"/>
      </w:r>
    </w:p>
    <w:p w14:paraId="0135BDF9" w14:textId="77777777" w:rsidR="00337459" w:rsidRDefault="00337459">
      <w:pPr>
        <w:pStyle w:val="TOC1"/>
        <w:tabs>
          <w:tab w:val="right" w:leader="dot" w:pos="8630"/>
        </w:tabs>
        <w:rPr>
          <w:rFonts w:asciiTheme="minorHAnsi" w:hAnsiTheme="minorHAnsi"/>
          <w:noProof/>
          <w:sz w:val="24"/>
          <w:lang w:eastAsia="ja-JP"/>
        </w:rPr>
      </w:pPr>
      <w:r>
        <w:rPr>
          <w:noProof/>
        </w:rPr>
        <w:t>AT: EPA regulations solve global warming.</w:t>
      </w:r>
      <w:r>
        <w:rPr>
          <w:noProof/>
        </w:rPr>
        <w:tab/>
      </w:r>
      <w:r>
        <w:rPr>
          <w:noProof/>
        </w:rPr>
        <w:fldChar w:fldCharType="begin"/>
      </w:r>
      <w:r>
        <w:rPr>
          <w:noProof/>
        </w:rPr>
        <w:instrText xml:space="preserve"> PAGEREF _Toc264838105 \h </w:instrText>
      </w:r>
      <w:r>
        <w:rPr>
          <w:noProof/>
        </w:rPr>
      </w:r>
      <w:r>
        <w:rPr>
          <w:noProof/>
        </w:rPr>
        <w:fldChar w:fldCharType="separate"/>
      </w:r>
      <w:r>
        <w:rPr>
          <w:noProof/>
        </w:rPr>
        <w:t>48</w:t>
      </w:r>
      <w:r>
        <w:rPr>
          <w:noProof/>
        </w:rPr>
        <w:fldChar w:fldCharType="end"/>
      </w:r>
    </w:p>
    <w:p w14:paraId="05C5A944" w14:textId="77777777" w:rsidR="00337459" w:rsidRDefault="00337459">
      <w:pPr>
        <w:pStyle w:val="TOC1"/>
        <w:tabs>
          <w:tab w:val="right" w:leader="dot" w:pos="8630"/>
        </w:tabs>
        <w:rPr>
          <w:rFonts w:asciiTheme="minorHAnsi" w:hAnsiTheme="minorHAnsi"/>
          <w:noProof/>
          <w:sz w:val="24"/>
          <w:lang w:eastAsia="ja-JP"/>
        </w:rPr>
      </w:pPr>
      <w:r>
        <w:rPr>
          <w:noProof/>
        </w:rPr>
        <w:t>*** 2AC Answers ***</w:t>
      </w:r>
      <w:r>
        <w:rPr>
          <w:noProof/>
        </w:rPr>
        <w:tab/>
      </w:r>
      <w:r>
        <w:rPr>
          <w:noProof/>
        </w:rPr>
        <w:fldChar w:fldCharType="begin"/>
      </w:r>
      <w:r>
        <w:rPr>
          <w:noProof/>
        </w:rPr>
        <w:instrText xml:space="preserve"> PAGEREF _Toc264838106 \h </w:instrText>
      </w:r>
      <w:r>
        <w:rPr>
          <w:noProof/>
        </w:rPr>
      </w:r>
      <w:r>
        <w:rPr>
          <w:noProof/>
        </w:rPr>
        <w:fldChar w:fldCharType="separate"/>
      </w:r>
      <w:r>
        <w:rPr>
          <w:noProof/>
        </w:rPr>
        <w:t>52</w:t>
      </w:r>
      <w:r>
        <w:rPr>
          <w:noProof/>
        </w:rPr>
        <w:fldChar w:fldCharType="end"/>
      </w:r>
    </w:p>
    <w:p w14:paraId="1A89DEE8" w14:textId="77777777" w:rsidR="00337459" w:rsidRPr="00337459" w:rsidRDefault="00337459" w:rsidP="00337459">
      <w:r>
        <w:fldChar w:fldCharType="end"/>
      </w:r>
    </w:p>
    <w:p w14:paraId="1A40C953" w14:textId="77777777" w:rsidR="002A677B" w:rsidRDefault="002A677B" w:rsidP="002A677B"/>
    <w:p w14:paraId="427836A4" w14:textId="77777777" w:rsidR="002A677B" w:rsidRDefault="002A677B" w:rsidP="002A677B">
      <w:pPr>
        <w:pStyle w:val="Heading1"/>
      </w:pPr>
      <w:bookmarkStart w:id="2" w:name="_Toc264838081"/>
      <w:r>
        <w:t>1NC Shell</w:t>
      </w:r>
      <w:bookmarkEnd w:id="2"/>
    </w:p>
    <w:p w14:paraId="18D501FB" w14:textId="77777777" w:rsidR="002A677B" w:rsidRDefault="002A677B" w:rsidP="002A677B"/>
    <w:p w14:paraId="3EB9A9D7" w14:textId="714F2BD7" w:rsidR="002A677B" w:rsidRDefault="002A677B" w:rsidP="002A677B">
      <w:pPr>
        <w:pStyle w:val="Heading4"/>
      </w:pPr>
      <w:r>
        <w:t>a) Republicans likely to regain control of the Senate now</w:t>
      </w:r>
    </w:p>
    <w:p w14:paraId="73B564A9" w14:textId="0D2775B1" w:rsidR="002A677B" w:rsidRDefault="00DB0BCF" w:rsidP="002A677B">
      <w:pPr>
        <w:pStyle w:val="RyanEvTop1"/>
        <w:rPr>
          <w:rStyle w:val="Hyperlink"/>
        </w:rPr>
      </w:pPr>
      <w:r>
        <w:t xml:space="preserve">Zachary A. </w:t>
      </w:r>
      <w:r w:rsidRPr="00DB0BCF">
        <w:rPr>
          <w:rStyle w:val="StyleStyleBold12pt"/>
        </w:rPr>
        <w:t>Goldfarb – 5/9</w:t>
      </w:r>
      <w:r w:rsidR="002A677B">
        <w:t xml:space="preserve"> (staff writer) WASHINGTON POST.  May 9, 2014.  Retrieved May 17, 2014 from </w:t>
      </w:r>
      <w:hyperlink r:id="rId11" w:history="1">
        <w:r w:rsidR="002A677B" w:rsidRPr="006A08B2">
          <w:rPr>
            <w:rStyle w:val="Hyperlink"/>
          </w:rPr>
          <w:t>http://www.washingtonpost.com/politics/obama-warns-democrats-that-midterms-could-imperil-his-agenda--and-america/2014/05/09/0b37c6ae-d655-11e3-95d3-3bcd77cd4e11_story.html</w:t>
        </w:r>
      </w:hyperlink>
    </w:p>
    <w:p w14:paraId="10E39325" w14:textId="77777777" w:rsidR="002A677B" w:rsidRDefault="002A677B" w:rsidP="002A677B">
      <w:pPr>
        <w:pStyle w:val="RyanEvTop1"/>
      </w:pPr>
    </w:p>
    <w:p w14:paraId="0590ADB7" w14:textId="77777777" w:rsidR="002A677B" w:rsidRPr="003A633A" w:rsidRDefault="002A677B" w:rsidP="003A633A">
      <w:r w:rsidRPr="00DB0BCF">
        <w:rPr>
          <w:sz w:val="16"/>
          <w:szCs w:val="16"/>
        </w:rPr>
        <w:t>Left dangling at the end of each of his fundraisers was a basic question: How are he and the Democrats going to pull it off this November?</w:t>
      </w:r>
      <w:r w:rsidRPr="003A633A">
        <w:t xml:space="preserve"> </w:t>
      </w:r>
      <w:r w:rsidRPr="005941B9">
        <w:rPr>
          <w:rStyle w:val="StyleBoldUnderline"/>
          <w:highlight w:val="yellow"/>
        </w:rPr>
        <w:t>Polls and forecasting models show Democrats at high risk of losing control of the Senate, and with almost no chance of capturing the House</w:t>
      </w:r>
      <w:r w:rsidRPr="003A633A">
        <w:t>.</w:t>
      </w:r>
    </w:p>
    <w:p w14:paraId="1A64EC98" w14:textId="77777777" w:rsidR="00E87FA2" w:rsidRPr="003A633A" w:rsidRDefault="00E87FA2" w:rsidP="003A633A"/>
    <w:p w14:paraId="2CD55604" w14:textId="3EC90985" w:rsidR="00E87FA2" w:rsidRPr="00E87FA2" w:rsidRDefault="00322A71" w:rsidP="00E87FA2">
      <w:pPr>
        <w:pStyle w:val="Heading4"/>
      </w:pPr>
      <w:bookmarkStart w:id="3" w:name="_GoBack"/>
      <w:bookmarkEnd w:id="3"/>
      <w:r>
        <w:t xml:space="preserve">b) </w:t>
      </w:r>
      <w:r w:rsidR="00E87FA2">
        <w:t>T</w:t>
      </w:r>
      <w:r w:rsidR="00E87FA2" w:rsidRPr="00E87FA2">
        <w:t xml:space="preserve">he public overwhelmingly supports protecting the oceans.  </w:t>
      </w:r>
    </w:p>
    <w:p w14:paraId="0F51A648" w14:textId="3DDAAE30" w:rsidR="00E87FA2" w:rsidRDefault="00E87FA2" w:rsidP="00E87FA2">
      <w:pPr>
        <w:pStyle w:val="RyanEvTop1"/>
      </w:pPr>
      <w:r>
        <w:t xml:space="preserve">Alex </w:t>
      </w:r>
      <w:proofErr w:type="spellStart"/>
      <w:r w:rsidRPr="00DB0BCF">
        <w:rPr>
          <w:rStyle w:val="StyleStyleBold12pt"/>
        </w:rPr>
        <w:t>Brylske</w:t>
      </w:r>
      <w:proofErr w:type="spellEnd"/>
      <w:r w:rsidR="00DB0BCF" w:rsidRPr="00DB0BCF">
        <w:rPr>
          <w:rStyle w:val="StyleStyleBold12pt"/>
        </w:rPr>
        <w:t xml:space="preserve"> - 2006</w:t>
      </w:r>
      <w:r>
        <w:t xml:space="preserve"> (Oceans for Youth Foundation).  2006.  Retrieved May 17, 2014 from </w:t>
      </w:r>
    </w:p>
    <w:p w14:paraId="4A64CEEE" w14:textId="77777777" w:rsidR="00E87FA2" w:rsidRDefault="00D61001" w:rsidP="00E87FA2">
      <w:pPr>
        <w:pStyle w:val="RyanEvTop1"/>
        <w:rPr>
          <w:rStyle w:val="Hyperlink"/>
        </w:rPr>
      </w:pPr>
      <w:hyperlink r:id="rId12" w:history="1">
        <w:r w:rsidR="00E87FA2" w:rsidRPr="006A08B2">
          <w:rPr>
            <w:rStyle w:val="Hyperlink"/>
          </w:rPr>
          <w:t>http://www.oceansforyouth.org/whats-that/ftr1201.html</w:t>
        </w:r>
      </w:hyperlink>
    </w:p>
    <w:p w14:paraId="45EC265E" w14:textId="77777777" w:rsidR="003A633A" w:rsidRDefault="003A633A" w:rsidP="00E87FA2">
      <w:pPr>
        <w:pStyle w:val="RyanEvTop1"/>
      </w:pPr>
    </w:p>
    <w:p w14:paraId="08DF8EB1" w14:textId="692B6286" w:rsidR="002A677B" w:rsidRPr="003A633A" w:rsidRDefault="00E87FA2" w:rsidP="003A633A">
      <w:r w:rsidRPr="005941B9">
        <w:rPr>
          <w:sz w:val="16"/>
          <w:szCs w:val="16"/>
        </w:rPr>
        <w:t xml:space="preserve">In all the recent focus on public awareness, there are also some hopeful signs. Another marine advocacy and information group affiliated with the Pew Charitable Trust, </w:t>
      </w:r>
      <w:proofErr w:type="spellStart"/>
      <w:r w:rsidRPr="005941B9">
        <w:rPr>
          <w:sz w:val="16"/>
          <w:szCs w:val="16"/>
        </w:rPr>
        <w:t>Seaweb</w:t>
      </w:r>
      <w:proofErr w:type="spellEnd"/>
      <w:r w:rsidRPr="005941B9">
        <w:rPr>
          <w:sz w:val="16"/>
          <w:szCs w:val="16"/>
        </w:rPr>
        <w:t>, studied attitudes toward establishing marine protected areas (MPAs).</w:t>
      </w:r>
      <w:r w:rsidRPr="003A633A">
        <w:t xml:space="preserve"> </w:t>
      </w:r>
      <w:r w:rsidRPr="005941B9">
        <w:rPr>
          <w:rStyle w:val="StyleBoldUnderline"/>
        </w:rPr>
        <w:t xml:space="preserve">A growing consensus among marine experts is that </w:t>
      </w:r>
      <w:r w:rsidRPr="002A45B5">
        <w:rPr>
          <w:rStyle w:val="StyleBoldUnderline"/>
          <w:highlight w:val="yellow"/>
        </w:rPr>
        <w:t>the most important and effective step that we can take in marine conservation is setting aside 10-20 percent of the sea as fully protected</w:t>
      </w:r>
      <w:r w:rsidRPr="003A633A">
        <w:t xml:space="preserve">, </w:t>
      </w:r>
      <w:r w:rsidRPr="005941B9">
        <w:rPr>
          <w:sz w:val="16"/>
          <w:szCs w:val="16"/>
        </w:rPr>
        <w:t>no-take reserves (or what many are now calling "marine wilderness areas"). Clearly, to make</w:t>
      </w:r>
      <w:r w:rsidRPr="003A633A">
        <w:t xml:space="preserve"> </w:t>
      </w:r>
      <w:r w:rsidRPr="005941B9">
        <w:rPr>
          <w:rStyle w:val="StyleBoldUnderline"/>
        </w:rPr>
        <w:t xml:space="preserve">this ambitious goal a reality will require public support. Perhaps the best news of all is that </w:t>
      </w:r>
      <w:r w:rsidRPr="002A45B5">
        <w:rPr>
          <w:rStyle w:val="StyleBoldUnderline"/>
          <w:highlight w:val="yellow"/>
        </w:rPr>
        <w:t>there appears to be widespread support for such a policy</w:t>
      </w:r>
      <w:r w:rsidRPr="005941B9">
        <w:rPr>
          <w:rStyle w:val="StyleBoldUnderline"/>
        </w:rPr>
        <w:t>.</w:t>
      </w:r>
      <w:r w:rsidRPr="003A633A">
        <w:t xml:space="preserve"> </w:t>
      </w:r>
      <w:r w:rsidRPr="005941B9">
        <w:rPr>
          <w:sz w:val="16"/>
          <w:szCs w:val="16"/>
        </w:rPr>
        <w:t xml:space="preserve">Here's what </w:t>
      </w:r>
      <w:proofErr w:type="spellStart"/>
      <w:r w:rsidRPr="005941B9">
        <w:rPr>
          <w:sz w:val="16"/>
          <w:szCs w:val="16"/>
        </w:rPr>
        <w:t>Seaweb</w:t>
      </w:r>
      <w:proofErr w:type="spellEnd"/>
      <w:r w:rsidRPr="005941B9">
        <w:rPr>
          <w:sz w:val="16"/>
          <w:szCs w:val="16"/>
        </w:rPr>
        <w:t xml:space="preserve"> found out. First, </w:t>
      </w:r>
      <w:r w:rsidRPr="002A45B5">
        <w:rPr>
          <w:rStyle w:val="StyleBoldUnderline"/>
          <w:highlight w:val="yellow"/>
        </w:rPr>
        <w:t>87 percent of those surveyed considered the health of the ocean "somewhat to very important" (almost 60 percent said "very"</w:t>
      </w:r>
      <w:r w:rsidRPr="005941B9">
        <w:rPr>
          <w:rStyle w:val="StyleBoldUnderline"/>
        </w:rPr>
        <w:t>)</w:t>
      </w:r>
      <w:r w:rsidRPr="003A633A">
        <w:t xml:space="preserve">. </w:t>
      </w:r>
      <w:r w:rsidRPr="005941B9">
        <w:rPr>
          <w:sz w:val="16"/>
          <w:szCs w:val="16"/>
        </w:rPr>
        <w:t>And almost six in 10 viewed the health of the oceans as negative (although, alarmingly, more than one-fourth responded that ocean health was good to excellent).</w:t>
      </w:r>
    </w:p>
    <w:p w14:paraId="065DA8B5" w14:textId="77777777" w:rsidR="004F6FBA" w:rsidRDefault="004F6FBA" w:rsidP="004F6FBA"/>
    <w:p w14:paraId="40118C79" w14:textId="0D3A63BF" w:rsidR="00A31491" w:rsidRPr="00F94A41" w:rsidRDefault="004F6FBA" w:rsidP="00A31491">
      <w:pPr>
        <w:pStyle w:val="Heading4"/>
      </w:pPr>
      <w:r w:rsidRPr="004F6FBA">
        <w:t>c</w:t>
      </w:r>
      <w:r w:rsidR="00EE51DD">
        <w:t>)</w:t>
      </w:r>
      <w:r w:rsidR="006B7AD4">
        <w:t xml:space="preserve"> </w:t>
      </w:r>
      <w:r w:rsidR="00A31491" w:rsidRPr="00F94A41">
        <w:t>The plan will create a rallying effect for the Democrats:</w:t>
      </w:r>
    </w:p>
    <w:p w14:paraId="7C46DB77" w14:textId="77777777" w:rsidR="00A31491" w:rsidRPr="00F94A41" w:rsidRDefault="00A31491" w:rsidP="00A31491">
      <w:proofErr w:type="gramStart"/>
      <w:r w:rsidRPr="00F94A41">
        <w:t xml:space="preserve">Leigh Ann </w:t>
      </w:r>
      <w:r w:rsidRPr="00F94A41">
        <w:rPr>
          <w:rFonts w:asciiTheme="majorHAnsi" w:eastAsiaTheme="majorEastAsia" w:hAnsiTheme="majorHAnsi" w:cstheme="majorBidi"/>
          <w:b/>
          <w:bCs/>
          <w:iCs/>
          <w:sz w:val="26"/>
        </w:rPr>
        <w:t>Caldwell – 4/16</w:t>
      </w:r>
      <w:r w:rsidRPr="00F94A41">
        <w:t xml:space="preserve"> (CNN reporter) Apr. 16, 2014.</w:t>
      </w:r>
      <w:proofErr w:type="gramEnd"/>
      <w:r w:rsidRPr="00F94A41">
        <w:t xml:space="preserve">  Retrieved Apr. 28, 2014 from </w:t>
      </w:r>
    </w:p>
    <w:p w14:paraId="455E5872" w14:textId="77777777" w:rsidR="00A31491" w:rsidRDefault="00D61001" w:rsidP="00A31491">
      <w:hyperlink r:id="rId13" w:history="1">
        <w:r w:rsidR="00A31491" w:rsidRPr="00F94A41">
          <w:t>http://www.kcra.com/politics/2014-midterms-What-s-at-stake/25496204</w:t>
        </w:r>
      </w:hyperlink>
    </w:p>
    <w:p w14:paraId="4F73DCC3" w14:textId="77777777" w:rsidR="00A31491" w:rsidRPr="00F94A41" w:rsidRDefault="00A31491" w:rsidP="00A31491"/>
    <w:p w14:paraId="2AE90C64" w14:textId="77777777" w:rsidR="00A31491" w:rsidRDefault="00A31491" w:rsidP="00A31491">
      <w:pPr>
        <w:rPr>
          <w:rStyle w:val="StyleBoldUnderline"/>
        </w:rPr>
      </w:pPr>
      <w:r w:rsidRPr="00BA690C">
        <w:rPr>
          <w:rStyle w:val="Emphasis"/>
          <w:highlight w:val="yellow"/>
        </w:rPr>
        <w:t xml:space="preserve">Democrats looking for something to rally </w:t>
      </w:r>
      <w:r w:rsidRPr="00D30DD4">
        <w:rPr>
          <w:rStyle w:val="Emphasis"/>
          <w:highlight w:val="yellow"/>
        </w:rPr>
        <w:t>around:</w:t>
      </w:r>
      <w:r w:rsidRPr="00BA690C">
        <w:rPr>
          <w:rStyle w:val="StyleBoldUnderline"/>
          <w:highlight w:val="yellow"/>
        </w:rPr>
        <w:t xml:space="preserve"> Democrats are working to do everything possible to motivate their base.</w:t>
      </w:r>
      <w:r w:rsidRPr="00BA690C">
        <w:rPr>
          <w:rStyle w:val="StyleBoldUnderline"/>
        </w:rPr>
        <w:t xml:space="preserve"> </w:t>
      </w:r>
      <w:r w:rsidRPr="00BA690C">
        <w:t xml:space="preserve">A March CBS News poll found that while </w:t>
      </w:r>
      <w:r w:rsidRPr="00C208AF">
        <w:rPr>
          <w:rStyle w:val="StyleBoldUnderline"/>
          <w:highlight w:val="yellow"/>
        </w:rPr>
        <w:t>70% of Republicans are excited to vote only 58% of Democrats are.</w:t>
      </w:r>
      <w:r w:rsidRPr="00BA690C">
        <w:rPr>
          <w:rStyle w:val="StyleBoldUnderline"/>
        </w:rPr>
        <w:t xml:space="preserve"> The enthusiasm gap doesn't bode well for Democrats who are well aware that Democratic voters are less likely to vote in non-presidential election years.</w:t>
      </w:r>
    </w:p>
    <w:p w14:paraId="2CEBA4BB" w14:textId="085C04DC" w:rsidR="00A02932" w:rsidRDefault="00A02932" w:rsidP="00A02932"/>
    <w:p w14:paraId="5BD5C773" w14:textId="51B6FC8B" w:rsidR="004F6FBA" w:rsidRPr="001C0C1E" w:rsidRDefault="00AC0F85" w:rsidP="001C0C1E">
      <w:pPr>
        <w:pStyle w:val="Heading4"/>
      </w:pPr>
      <w:r>
        <w:t xml:space="preserve">d) </w:t>
      </w:r>
      <w:r w:rsidR="004F6FBA" w:rsidRPr="001C0C1E">
        <w:t xml:space="preserve">A Republican Senate will block </w:t>
      </w:r>
      <w:r w:rsidR="002C1058">
        <w:t xml:space="preserve">Obama’s </w:t>
      </w:r>
      <w:r w:rsidR="004F6FBA" w:rsidRPr="001C0C1E">
        <w:t>EPA regulations.</w:t>
      </w:r>
    </w:p>
    <w:p w14:paraId="3351797E" w14:textId="073B2764" w:rsidR="004F6FBA" w:rsidRDefault="004F6FBA" w:rsidP="004F6FBA">
      <w:pPr>
        <w:pStyle w:val="RyanEvTop1"/>
        <w:rPr>
          <w:rStyle w:val="Hyperlink"/>
        </w:rPr>
      </w:pPr>
      <w:proofErr w:type="gramStart"/>
      <w:r>
        <w:t xml:space="preserve">CORAL </w:t>
      </w:r>
      <w:r w:rsidRPr="00F9159F">
        <w:rPr>
          <w:rStyle w:val="StyleStyleBold12pt"/>
        </w:rPr>
        <w:t>DAVENPORT</w:t>
      </w:r>
      <w:r w:rsidR="00892737" w:rsidRPr="00F9159F">
        <w:rPr>
          <w:rStyle w:val="StyleStyleBold12pt"/>
        </w:rPr>
        <w:t xml:space="preserve"> </w:t>
      </w:r>
      <w:r w:rsidR="00F9159F" w:rsidRPr="00F9159F">
        <w:rPr>
          <w:rStyle w:val="StyleStyleBold12pt"/>
        </w:rPr>
        <w:t>–</w:t>
      </w:r>
      <w:r w:rsidR="00892737" w:rsidRPr="00F9159F">
        <w:rPr>
          <w:rStyle w:val="StyleStyleBold12pt"/>
        </w:rPr>
        <w:t xml:space="preserve"> </w:t>
      </w:r>
      <w:r w:rsidR="00F9159F" w:rsidRPr="00F9159F">
        <w:rPr>
          <w:rStyle w:val="StyleStyleBold12pt"/>
        </w:rPr>
        <w:t>1/14</w:t>
      </w:r>
      <w:r>
        <w:t xml:space="preserve"> (staff writer) Apr. 14, 2014.</w:t>
      </w:r>
      <w:proofErr w:type="gramEnd"/>
      <w:r>
        <w:t xml:space="preserve">  </w:t>
      </w:r>
      <w:proofErr w:type="gramStart"/>
      <w:r>
        <w:t>NEW YORK TIMES.</w:t>
      </w:r>
      <w:proofErr w:type="gramEnd"/>
      <w:r>
        <w:t xml:space="preserve">  Retrieved Apr. 28, 2014 from </w:t>
      </w:r>
      <w:hyperlink r:id="rId14" w:history="1">
        <w:r w:rsidRPr="004B1BD3">
          <w:rPr>
            <w:rStyle w:val="Hyperlink"/>
          </w:rPr>
          <w:t>http://www.nytimes.com/2014/04/15/us/politics/political-rifts-slow-us-effort-on-climate-laws.html?_r=0</w:t>
        </w:r>
      </w:hyperlink>
    </w:p>
    <w:p w14:paraId="0F88ABDC" w14:textId="77777777" w:rsidR="003A633A" w:rsidRDefault="003A633A" w:rsidP="004F6FBA">
      <w:pPr>
        <w:pStyle w:val="RyanEvTop1"/>
      </w:pPr>
    </w:p>
    <w:p w14:paraId="57AEB422" w14:textId="77777777" w:rsidR="004F6FBA" w:rsidRPr="003A633A" w:rsidRDefault="004F6FBA" w:rsidP="003A633A">
      <w:r w:rsidRPr="003A633A">
        <w:t>In the absence of action from Congress, Mr</w:t>
      </w:r>
      <w:r w:rsidRPr="00F9159F">
        <w:t xml:space="preserve">. </w:t>
      </w:r>
      <w:r w:rsidRPr="00153728">
        <w:rPr>
          <w:rStyle w:val="StyleBoldUnderline"/>
          <w:highlight w:val="yellow"/>
        </w:rPr>
        <w:t xml:space="preserve">Obama has taken controversial measures </w:t>
      </w:r>
      <w:r w:rsidRPr="00E25B78">
        <w:rPr>
          <w:rStyle w:val="StyleBoldUnderline"/>
        </w:rPr>
        <w:t>to counter climate change;</w:t>
      </w:r>
      <w:r w:rsidRPr="003A633A">
        <w:t xml:space="preserve"> he has already used his executive authority under the Clean Air Act to create </w:t>
      </w:r>
      <w:r w:rsidRPr="00153728">
        <w:rPr>
          <w:rStyle w:val="StyleBoldUnderline"/>
          <w:highlight w:val="yellow"/>
        </w:rPr>
        <w:t>E</w:t>
      </w:r>
      <w:r w:rsidRPr="003A633A">
        <w:t xml:space="preserve">nvironmental </w:t>
      </w:r>
      <w:r w:rsidRPr="00153728">
        <w:rPr>
          <w:rStyle w:val="StyleBoldUnderline"/>
          <w:highlight w:val="yellow"/>
        </w:rPr>
        <w:t>P</w:t>
      </w:r>
      <w:r w:rsidRPr="003A633A">
        <w:t xml:space="preserve">rotection </w:t>
      </w:r>
      <w:r w:rsidRPr="00153728">
        <w:rPr>
          <w:rStyle w:val="StyleBoldUnderline"/>
          <w:highlight w:val="yellow"/>
        </w:rPr>
        <w:t>A</w:t>
      </w:r>
      <w:r w:rsidRPr="003A633A">
        <w:t xml:space="preserve">gency </w:t>
      </w:r>
      <w:r w:rsidRPr="00153728">
        <w:rPr>
          <w:rStyle w:val="StyleBoldUnderline"/>
          <w:highlight w:val="yellow"/>
        </w:rPr>
        <w:t>regulations</w:t>
      </w:r>
      <w:r w:rsidRPr="003A633A">
        <w:t xml:space="preserve"> that </w:t>
      </w:r>
      <w:r w:rsidRPr="00153728">
        <w:rPr>
          <w:rStyle w:val="StyleBoldUnderline"/>
          <w:highlight w:val="yellow"/>
        </w:rPr>
        <w:t>will slash greenhouse gas pollution</w:t>
      </w:r>
      <w:r w:rsidRPr="003A633A">
        <w:t xml:space="preserve"> from cars and coal-fired power plants</w:t>
      </w:r>
      <w:proofErr w:type="gramStart"/>
      <w:r w:rsidRPr="003A633A">
        <w:t>.¶</w:t>
      </w:r>
      <w:proofErr w:type="gramEnd"/>
      <w:r w:rsidRPr="003A633A">
        <w:t xml:space="preserve"> </w:t>
      </w:r>
      <w:r w:rsidRPr="00153728">
        <w:rPr>
          <w:rStyle w:val="StyleBoldUnderline"/>
          <w:highlight w:val="yellow"/>
        </w:rPr>
        <w:t xml:space="preserve">During </w:t>
      </w:r>
      <w:r w:rsidRPr="00E25B78">
        <w:rPr>
          <w:rStyle w:val="StyleBoldUnderline"/>
        </w:rPr>
        <w:t xml:space="preserve">this year’s </w:t>
      </w:r>
      <w:r w:rsidRPr="00153728">
        <w:rPr>
          <w:rStyle w:val="StyleBoldUnderline"/>
          <w:highlight w:val="yellow"/>
        </w:rPr>
        <w:t>midterm election campaigns, Republicans have used carbon-control policies as a political weapon</w:t>
      </w:r>
      <w:r w:rsidRPr="00153728">
        <w:rPr>
          <w:rStyle w:val="StyleBoldUnderline"/>
        </w:rPr>
        <w:t xml:space="preserve">, calling Mr. Obama’s E.P.A. rules a “war on coal.” The Senate Republican leader, Mitch </w:t>
      </w:r>
      <w:r w:rsidRPr="00153728">
        <w:rPr>
          <w:rStyle w:val="StyleBoldUnderline"/>
          <w:highlight w:val="yellow"/>
        </w:rPr>
        <w:t>McConnell</w:t>
      </w:r>
      <w:r w:rsidRPr="00153728">
        <w:rPr>
          <w:rStyle w:val="StyleBoldUnderline"/>
        </w:rPr>
        <w:t xml:space="preserve">, who is running for re-election in the coal-heavy state of Kentucky, </w:t>
      </w:r>
      <w:r w:rsidRPr="00153728">
        <w:rPr>
          <w:rStyle w:val="StyleBoldUnderline"/>
          <w:highlight w:val="yellow"/>
        </w:rPr>
        <w:t>has vowed to use every legislative tactic available to block, repeal or delay those rules if Republicans win control of the Senate this fall.</w:t>
      </w:r>
    </w:p>
    <w:p w14:paraId="4136DF64" w14:textId="5E02597C" w:rsidR="00704BB9" w:rsidRPr="00145696" w:rsidRDefault="000D2684" w:rsidP="00704BB9">
      <w:pPr>
        <w:pStyle w:val="Heading4"/>
      </w:pPr>
      <w:r>
        <w:t xml:space="preserve">f) </w:t>
      </w:r>
      <w:r w:rsidR="000801EA">
        <w:t xml:space="preserve">EPA regulations won’t work and </w:t>
      </w:r>
      <w:r w:rsidR="00E25B78">
        <w:t xml:space="preserve">will </w:t>
      </w:r>
      <w:r w:rsidR="000801EA">
        <w:t xml:space="preserve">wreck the economy </w:t>
      </w:r>
    </w:p>
    <w:p w14:paraId="7124DDCF" w14:textId="77777777" w:rsidR="00704BB9" w:rsidRDefault="00704BB9" w:rsidP="00704BB9">
      <w:pPr>
        <w:pStyle w:val="RyanEvTop1"/>
      </w:pPr>
      <w:r>
        <w:t xml:space="preserve">Richard W. </w:t>
      </w:r>
      <w:proofErr w:type="spellStart"/>
      <w:r w:rsidRPr="00561589">
        <w:rPr>
          <w:rStyle w:val="StyleStyleBold12pt"/>
        </w:rPr>
        <w:t>Rahn</w:t>
      </w:r>
      <w:proofErr w:type="spellEnd"/>
      <w:r w:rsidRPr="00561589">
        <w:rPr>
          <w:rStyle w:val="StyleStyleBold12pt"/>
        </w:rPr>
        <w:t xml:space="preserve"> - 2011</w:t>
      </w:r>
      <w:r w:rsidRPr="003C4D93">
        <w:t xml:space="preserve"> (senior fellow at the Cato Institute) WASHINGTON TIMES, JAN. </w:t>
      </w:r>
      <w:proofErr w:type="gramStart"/>
      <w:r w:rsidRPr="003C4D93">
        <w:t>25, 2011.</w:t>
      </w:r>
      <w:proofErr w:type="gramEnd"/>
      <w:r w:rsidRPr="003C4D93">
        <w:t xml:space="preserve">  Retrieved Apr. 29, 2014 from Lexis/</w:t>
      </w:r>
      <w:proofErr w:type="spellStart"/>
      <w:r w:rsidRPr="003C4D93">
        <w:t>Nexis</w:t>
      </w:r>
      <w:proofErr w:type="spellEnd"/>
      <w:r w:rsidRPr="003C4D93">
        <w:t xml:space="preserve">.  </w:t>
      </w:r>
    </w:p>
    <w:p w14:paraId="2E5E5047" w14:textId="77777777" w:rsidR="00704BB9" w:rsidRPr="003C4D93" w:rsidRDefault="00704BB9" w:rsidP="00704BB9">
      <w:pPr>
        <w:pStyle w:val="RyanEvTop1"/>
      </w:pPr>
    </w:p>
    <w:p w14:paraId="61F2F892" w14:textId="562EF1F6" w:rsidR="00704BB9" w:rsidRPr="004E058A" w:rsidRDefault="00704BB9" w:rsidP="00DE5627">
      <w:pPr>
        <w:rPr>
          <w:sz w:val="16"/>
          <w:szCs w:val="16"/>
        </w:rPr>
      </w:pPr>
      <w:r w:rsidRPr="00704BB9">
        <w:rPr>
          <w:sz w:val="16"/>
          <w:szCs w:val="16"/>
        </w:rPr>
        <w:t xml:space="preserve">The Obama Environmental Protection Agency </w:t>
      </w:r>
      <w:r w:rsidRPr="004E058A">
        <w:rPr>
          <w:rStyle w:val="StyleBoldUnderline"/>
          <w:highlight w:val="yellow"/>
        </w:rPr>
        <w:t>(EPA)</w:t>
      </w:r>
      <w:r w:rsidRPr="007F1797">
        <w:rPr>
          <w:sz w:val="16"/>
          <w:szCs w:val="16"/>
        </w:rPr>
        <w:t xml:space="preserve"> has</w:t>
      </w:r>
      <w:r w:rsidRPr="00704BB9">
        <w:rPr>
          <w:sz w:val="16"/>
          <w:szCs w:val="16"/>
        </w:rPr>
        <w:t xml:space="preserve"> </w:t>
      </w:r>
      <w:r w:rsidRPr="007F1797">
        <w:rPr>
          <w:rStyle w:val="StyleBoldUnderline"/>
          <w:highlight w:val="yellow"/>
        </w:rPr>
        <w:t>rule</w:t>
      </w:r>
      <w:r w:rsidRPr="00704BB9">
        <w:rPr>
          <w:sz w:val="16"/>
          <w:szCs w:val="16"/>
        </w:rPr>
        <w:t xml:space="preserve">d </w:t>
      </w:r>
      <w:r w:rsidRPr="007F1797">
        <w:rPr>
          <w:sz w:val="16"/>
          <w:szCs w:val="16"/>
        </w:rPr>
        <w:t>that carbon dioxide is a pollutant and, as a result, has been holding up the permitting of new power and manufacturing plants. If this continues, it</w:t>
      </w:r>
      <w:r w:rsidRPr="007F1797">
        <w:t xml:space="preserve"> </w:t>
      </w:r>
      <w:r w:rsidRPr="007F1797">
        <w:rPr>
          <w:rStyle w:val="StyleBoldUnderline"/>
          <w:highlight w:val="yellow"/>
        </w:rPr>
        <w:t>will cause a significant drop in U.S. economic growth and job creation, yet it will have no measurable benefit.</w:t>
      </w:r>
      <w:r w:rsidRPr="007F1797">
        <w:rPr>
          <w:rStyle w:val="StyleBoldUnderline"/>
        </w:rPr>
        <w:t xml:space="preserve"> </w:t>
      </w:r>
      <w:r w:rsidRPr="00704BB9">
        <w:rPr>
          <w:rStyle w:val="StyleBoldUnderline"/>
          <w:highlight w:val="yellow"/>
        </w:rPr>
        <w:t xml:space="preserve">China, India and many other countries are </w:t>
      </w:r>
      <w:r w:rsidRPr="004E058A">
        <w:rPr>
          <w:rStyle w:val="StyleBoldUnderline"/>
        </w:rPr>
        <w:t xml:space="preserve">rapidly increasing CO2 emissions, </w:t>
      </w:r>
      <w:r w:rsidRPr="00704BB9">
        <w:rPr>
          <w:rStyle w:val="StyleBoldUnderline"/>
          <w:highlight w:val="yellow"/>
        </w:rPr>
        <w:t>overwhelming whatever actions the U</w:t>
      </w:r>
      <w:r w:rsidRPr="006876E0">
        <w:t xml:space="preserve">nited </w:t>
      </w:r>
      <w:r w:rsidRPr="00704BB9">
        <w:rPr>
          <w:rStyle w:val="StyleBoldUnderline"/>
          <w:highlight w:val="yellow"/>
        </w:rPr>
        <w:t>S</w:t>
      </w:r>
      <w:r w:rsidRPr="006876E0">
        <w:t xml:space="preserve">tates </w:t>
      </w:r>
      <w:r w:rsidRPr="00704BB9">
        <w:rPr>
          <w:rStyle w:val="StyleBoldUnderline"/>
          <w:highlight w:val="yellow"/>
        </w:rPr>
        <w:t>may take</w:t>
      </w:r>
      <w:r w:rsidRPr="004E058A">
        <w:rPr>
          <w:rStyle w:val="StyleBoldUnderline"/>
        </w:rPr>
        <w:t>. Even if all new CO2 emissions were stopped globally, it would be decades before there would be even a minor effect on global temperatures. Now,</w:t>
      </w:r>
      <w:r w:rsidRPr="006876E0">
        <w:t xml:space="preserve"> </w:t>
      </w:r>
      <w:r w:rsidRPr="00704BB9">
        <w:rPr>
          <w:rStyle w:val="StyleBoldUnderline"/>
          <w:highlight w:val="yellow"/>
        </w:rPr>
        <w:t>new research is indicating that sunspot activity is much more important than CO2</w:t>
      </w:r>
      <w:r w:rsidRPr="006876E0">
        <w:t xml:space="preserve"> </w:t>
      </w:r>
      <w:r w:rsidRPr="004E058A">
        <w:rPr>
          <w:sz w:val="16"/>
          <w:szCs w:val="16"/>
        </w:rPr>
        <w:t xml:space="preserve">when it comes to influencing the earth's temperature. </w:t>
      </w:r>
      <w:r w:rsidRPr="00704BB9">
        <w:rPr>
          <w:rStyle w:val="StyleBoldUnderline"/>
          <w:highlight w:val="yellow"/>
        </w:rPr>
        <w:t xml:space="preserve">The EPA ban is nothing more than </w:t>
      </w:r>
      <w:r w:rsidRPr="004E058A">
        <w:rPr>
          <w:rStyle w:val="Emphasis"/>
          <w:highlight w:val="yellow"/>
        </w:rPr>
        <w:t>national economic suicide.</w:t>
      </w:r>
      <w:r w:rsidRPr="006876E0">
        <w:t xml:space="preserve"> </w:t>
      </w:r>
      <w:r w:rsidRPr="004E058A">
        <w:rPr>
          <w:sz w:val="16"/>
          <w:szCs w:val="16"/>
        </w:rPr>
        <w:t>Let us see if Mr. Obama has the courage to tell the EPA to stop.</w:t>
      </w:r>
    </w:p>
    <w:p w14:paraId="0DD75AE2" w14:textId="10C1DFC8" w:rsidR="00D441C3" w:rsidRPr="00343549" w:rsidRDefault="00D441C3" w:rsidP="00D441C3">
      <w:pPr>
        <w:pStyle w:val="Heading4"/>
      </w:pPr>
      <w:r>
        <w:t>g) Economic decline undermines US leadership and causes a n</w:t>
      </w:r>
      <w:r w:rsidRPr="00343549">
        <w:t>uclear war</w:t>
      </w:r>
    </w:p>
    <w:p w14:paraId="19C6562A" w14:textId="77777777" w:rsidR="00D441C3" w:rsidRPr="00343549" w:rsidRDefault="00D441C3" w:rsidP="00D441C3">
      <w:proofErr w:type="spellStart"/>
      <w:r w:rsidRPr="00343549">
        <w:rPr>
          <w:rStyle w:val="StyleStyleBold12pt"/>
        </w:rPr>
        <w:t>Khalilzad</w:t>
      </w:r>
      <w:proofErr w:type="spellEnd"/>
      <w:r w:rsidRPr="00343549">
        <w:rPr>
          <w:rStyle w:val="StyleStyleBold12pt"/>
        </w:rPr>
        <w:t xml:space="preserve"> ’11</w:t>
      </w:r>
      <w:r w:rsidRPr="00343549">
        <w:t xml:space="preserve"> </w:t>
      </w:r>
      <w:proofErr w:type="spellStart"/>
      <w:r w:rsidRPr="00343549">
        <w:t>Zalmay</w:t>
      </w:r>
      <w:proofErr w:type="spellEnd"/>
      <w:r w:rsidRPr="00343549">
        <w:t xml:space="preserve"> was the United States ambassador to Afghanistan, Iraq, and the United Nations during the presidency of George W. Bush and the director of policy planning at the Defense Department from 1990 to 1992, “ The Economy and National Security”, 2-8-11, </w:t>
      </w:r>
      <w:hyperlink r:id="rId15" w:history="1">
        <w:r w:rsidRPr="00343549">
          <w:rPr>
            <w:rStyle w:val="Hyperlink"/>
          </w:rPr>
          <w:t>http://www.nationalreview.com/articles/print/259024</w:t>
        </w:r>
      </w:hyperlink>
      <w:r w:rsidRPr="00343549">
        <w:t xml:space="preserve">, </w:t>
      </w:r>
      <w:r>
        <w:t>MCR</w:t>
      </w:r>
    </w:p>
    <w:p w14:paraId="68E4365D" w14:textId="77777777" w:rsidR="00D441C3" w:rsidRDefault="00D441C3" w:rsidP="00D441C3">
      <w:pPr>
        <w:rPr>
          <w:rFonts w:ascii="Times New Roman" w:hAnsi="Times New Roman"/>
          <w:sz w:val="24"/>
        </w:rPr>
      </w:pPr>
    </w:p>
    <w:p w14:paraId="160674F7" w14:textId="12A848EA" w:rsidR="00D441C3" w:rsidRDefault="00D441C3" w:rsidP="00D441C3">
      <w:pPr>
        <w:rPr>
          <w:rFonts w:ascii="Times New Roman" w:hAnsi="Times New Roman"/>
          <w:sz w:val="12"/>
        </w:rPr>
      </w:pPr>
      <w:r w:rsidRPr="00C2323D">
        <w:rPr>
          <w:rFonts w:ascii="Times New Roman" w:hAnsi="Times New Roman"/>
          <w:sz w:val="12"/>
        </w:rPr>
        <w:t xml:space="preserve">Today, </w:t>
      </w:r>
      <w:r w:rsidRPr="0030593D">
        <w:rPr>
          <w:rStyle w:val="StyleBoldUnderline"/>
          <w:highlight w:val="yellow"/>
        </w:rPr>
        <w:t>economic</w:t>
      </w:r>
      <w:r w:rsidRPr="00C2323D">
        <w:rPr>
          <w:rFonts w:ascii="Times New Roman" w:hAnsi="Times New Roman"/>
          <w:sz w:val="12"/>
        </w:rPr>
        <w:t xml:space="preserve"> and fiscal </w:t>
      </w:r>
      <w:r w:rsidRPr="0030593D">
        <w:rPr>
          <w:rStyle w:val="StyleBoldUnderline"/>
          <w:highlight w:val="yellow"/>
        </w:rPr>
        <w:t xml:space="preserve">trends pose the </w:t>
      </w:r>
      <w:r w:rsidRPr="00804916">
        <w:rPr>
          <w:rStyle w:val="Emphasis"/>
          <w:highlight w:val="yellow"/>
        </w:rPr>
        <w:t>most severe</w:t>
      </w:r>
      <w:r w:rsidRPr="0030593D">
        <w:rPr>
          <w:rStyle w:val="StyleBoldUnderline"/>
          <w:highlight w:val="yellow"/>
        </w:rPr>
        <w:t xml:space="preserve"> </w:t>
      </w:r>
      <w:r w:rsidRPr="00C2323D">
        <w:rPr>
          <w:rFonts w:ascii="Times New Roman" w:hAnsi="Times New Roman"/>
          <w:sz w:val="12"/>
        </w:rPr>
        <w:t>long-term</w:t>
      </w:r>
      <w:r w:rsidRPr="0030593D">
        <w:rPr>
          <w:rStyle w:val="Emphasis"/>
          <w:highlight w:val="yellow"/>
        </w:rPr>
        <w:t xml:space="preserve"> </w:t>
      </w:r>
      <w:r w:rsidRPr="00804916">
        <w:rPr>
          <w:rStyle w:val="Emphasis"/>
          <w:highlight w:val="yellow"/>
        </w:rPr>
        <w:t>threat</w:t>
      </w:r>
      <w:r w:rsidRPr="0030593D">
        <w:rPr>
          <w:rStyle w:val="StyleBoldUnderline"/>
          <w:highlight w:val="yellow"/>
        </w:rPr>
        <w:t xml:space="preserve"> to the U</w:t>
      </w:r>
      <w:r w:rsidRPr="00C2323D">
        <w:rPr>
          <w:rFonts w:ascii="Times New Roman" w:hAnsi="Times New Roman"/>
          <w:sz w:val="12"/>
        </w:rPr>
        <w:t xml:space="preserve">nited </w:t>
      </w:r>
      <w:r w:rsidRPr="0030593D">
        <w:rPr>
          <w:rStyle w:val="StyleBoldUnderline"/>
          <w:highlight w:val="yellow"/>
        </w:rPr>
        <w:t>S</w:t>
      </w:r>
      <w:r w:rsidRPr="00C2323D">
        <w:rPr>
          <w:rFonts w:ascii="Times New Roman" w:hAnsi="Times New Roman"/>
          <w:sz w:val="12"/>
        </w:rPr>
        <w:t xml:space="preserve">tates’ </w:t>
      </w:r>
      <w:r w:rsidRPr="0030593D">
        <w:rPr>
          <w:rStyle w:val="StyleBoldUnderline"/>
          <w:highlight w:val="yellow"/>
        </w:rPr>
        <w:t>position as global leader</w:t>
      </w:r>
      <w:r w:rsidRPr="00C2323D">
        <w:rPr>
          <w:rFonts w:ascii="Times New Roman" w:hAnsi="Times New Roman"/>
          <w:sz w:val="12"/>
        </w:rPr>
        <w:t xml:space="preserve">. While the United States suffers from fiscal imbalances and low economic growth, the economies of rival powers are developing rapidly. The </w:t>
      </w:r>
      <w:r w:rsidRPr="0030593D">
        <w:rPr>
          <w:rStyle w:val="StyleBoldUnderline"/>
        </w:rPr>
        <w:t>continuation of</w:t>
      </w:r>
      <w:r w:rsidRPr="00C2323D">
        <w:rPr>
          <w:rFonts w:ascii="Times New Roman" w:hAnsi="Times New Roman"/>
          <w:sz w:val="12"/>
        </w:rPr>
        <w:t xml:space="preserve"> these two </w:t>
      </w:r>
      <w:r w:rsidRPr="0030593D">
        <w:rPr>
          <w:rStyle w:val="StyleBoldUnderline"/>
        </w:rPr>
        <w:t xml:space="preserve">trends could lead to a shift from American primacy toward a multi-polar global system, leading in turn to increased </w:t>
      </w:r>
      <w:r w:rsidRPr="0030593D">
        <w:rPr>
          <w:rStyle w:val="Emphasis"/>
        </w:rPr>
        <w:t>geopolitical rivalry</w:t>
      </w:r>
      <w:r w:rsidRPr="0030593D">
        <w:rPr>
          <w:rStyle w:val="StyleBoldUnderline"/>
        </w:rPr>
        <w:t xml:space="preserve"> and</w:t>
      </w:r>
      <w:r w:rsidRPr="00C2323D">
        <w:rPr>
          <w:rFonts w:ascii="Times New Roman" w:hAnsi="Times New Roman"/>
          <w:sz w:val="12"/>
        </w:rPr>
        <w:t xml:space="preserve"> even </w:t>
      </w:r>
      <w:r w:rsidRPr="0030593D">
        <w:rPr>
          <w:rStyle w:val="Emphasis"/>
        </w:rPr>
        <w:t>war</w:t>
      </w:r>
      <w:r w:rsidRPr="0030593D">
        <w:rPr>
          <w:rStyle w:val="StyleBoldUnderline"/>
        </w:rPr>
        <w:t xml:space="preserve"> </w:t>
      </w:r>
      <w:r w:rsidRPr="0030593D">
        <w:rPr>
          <w:rStyle w:val="Emphasis"/>
        </w:rPr>
        <w:t>among</w:t>
      </w:r>
      <w:r w:rsidRPr="00C2323D">
        <w:rPr>
          <w:rFonts w:ascii="Times New Roman" w:hAnsi="Times New Roman"/>
          <w:sz w:val="12"/>
        </w:rPr>
        <w:t xml:space="preserve"> the </w:t>
      </w:r>
      <w:r w:rsidRPr="0030593D">
        <w:rPr>
          <w:rStyle w:val="Emphasis"/>
        </w:rPr>
        <w:t>great powers</w:t>
      </w:r>
      <w:r w:rsidRPr="00C2323D">
        <w:rPr>
          <w:rFonts w:ascii="Times New Roman" w:hAnsi="Times New Roman"/>
          <w:sz w:val="12"/>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w:t>
      </w:r>
      <w:r w:rsidRPr="0030593D">
        <w:rPr>
          <w:rStyle w:val="StyleBoldUnderline"/>
        </w:rPr>
        <w:t>the U</w:t>
      </w:r>
      <w:r w:rsidRPr="00C2323D">
        <w:rPr>
          <w:rFonts w:ascii="Times New Roman" w:hAnsi="Times New Roman"/>
          <w:sz w:val="12"/>
        </w:rPr>
        <w:t xml:space="preserve">nited </w:t>
      </w:r>
      <w:r w:rsidRPr="0030593D">
        <w:rPr>
          <w:rStyle w:val="StyleBoldUnderline"/>
        </w:rPr>
        <w:t>S</w:t>
      </w:r>
      <w:r w:rsidRPr="00C2323D">
        <w:rPr>
          <w:rFonts w:ascii="Times New Roman" w:hAnsi="Times New Roman"/>
          <w:sz w:val="12"/>
        </w:rPr>
        <w:t xml:space="preserve">tates </w:t>
      </w:r>
      <w:r w:rsidRPr="0030593D">
        <w:rPr>
          <w:rStyle w:val="StyleBoldUnderline"/>
        </w:rPr>
        <w:t xml:space="preserve">would be unable to roll over its outstanding obligations, precipitating a sovereign-debt crisis that would </w:t>
      </w:r>
      <w:r w:rsidRPr="0030593D">
        <w:rPr>
          <w:rStyle w:val="Emphasis"/>
        </w:rPr>
        <w:t>almost certainly</w:t>
      </w:r>
      <w:r w:rsidRPr="0030593D">
        <w:rPr>
          <w:rStyle w:val="StyleBoldUnderline"/>
        </w:rPr>
        <w:t xml:space="preserve"> compel a </w:t>
      </w:r>
      <w:r w:rsidRPr="0030593D">
        <w:rPr>
          <w:rStyle w:val="Emphasis"/>
        </w:rPr>
        <w:t>radical retrenchment</w:t>
      </w:r>
      <w:r w:rsidRPr="0030593D">
        <w:rPr>
          <w:rStyle w:val="StyleBoldUnderline"/>
        </w:rPr>
        <w:t xml:space="preserve"> of the U</w:t>
      </w:r>
      <w:r w:rsidRPr="00C2323D">
        <w:rPr>
          <w:rFonts w:ascii="Times New Roman" w:hAnsi="Times New Roman"/>
          <w:sz w:val="12"/>
        </w:rPr>
        <w:t xml:space="preserve">nited </w:t>
      </w:r>
      <w:r w:rsidRPr="0030593D">
        <w:rPr>
          <w:rStyle w:val="StyleBoldUnderline"/>
        </w:rPr>
        <w:t>S</w:t>
      </w:r>
      <w:r w:rsidRPr="00C2323D">
        <w:rPr>
          <w:rFonts w:ascii="Times New Roman" w:hAnsi="Times New Roman"/>
          <w:sz w:val="12"/>
        </w:rPr>
        <w:t xml:space="preserve">tates </w:t>
      </w:r>
      <w:r w:rsidRPr="0030593D">
        <w:rPr>
          <w:rStyle w:val="StyleBoldUnderline"/>
        </w:rPr>
        <w:t>internationally</w:t>
      </w:r>
      <w:r w:rsidRPr="00C2323D">
        <w:rPr>
          <w:rFonts w:ascii="Times New Roman" w:hAnsi="Times New Roman"/>
          <w:sz w:val="12"/>
        </w:rPr>
        <w:t xml:space="preserve">. </w:t>
      </w:r>
      <w:r w:rsidRPr="0030593D">
        <w:rPr>
          <w:rStyle w:val="StyleBoldUnderline"/>
        </w:rPr>
        <w:t xml:space="preserve">Such scenarios would </w:t>
      </w:r>
      <w:r w:rsidRPr="0030593D">
        <w:rPr>
          <w:rStyle w:val="Emphasis"/>
        </w:rPr>
        <w:t>reshape the international order</w:t>
      </w:r>
      <w:r w:rsidRPr="00C2323D">
        <w:rPr>
          <w:rFonts w:ascii="Times New Roman" w:hAnsi="Times New Roman"/>
          <w:sz w:val="12"/>
        </w:rPr>
        <w:t xml:space="preserve">. It was the </w:t>
      </w:r>
      <w:r w:rsidRPr="00892770">
        <w:rPr>
          <w:rStyle w:val="StyleBoldUnderline"/>
          <w:highlight w:val="yellow"/>
        </w:rPr>
        <w:t>economic devastation</w:t>
      </w:r>
      <w:r w:rsidRPr="00C2323D">
        <w:rPr>
          <w:rFonts w:ascii="Times New Roman" w:hAnsi="Times New Roman"/>
          <w:sz w:val="12"/>
        </w:rPr>
        <w:t xml:space="preserve"> of Britain and France </w:t>
      </w:r>
      <w:r w:rsidRPr="00892770">
        <w:rPr>
          <w:rStyle w:val="StyleBoldUnderline"/>
          <w:highlight w:val="yellow"/>
        </w:rPr>
        <w:t>during World War II</w:t>
      </w:r>
      <w:r w:rsidRPr="00C2323D">
        <w:rPr>
          <w:rFonts w:ascii="Times New Roman" w:hAnsi="Times New Roman"/>
          <w:sz w:val="12"/>
        </w:rPr>
        <w:t xml:space="preserve">, as well as the rise of other powers, that </w:t>
      </w:r>
      <w:r w:rsidRPr="00892770">
        <w:rPr>
          <w:rStyle w:val="StyleBoldUnderline"/>
          <w:highlight w:val="yellow"/>
        </w:rPr>
        <w:t>led</w:t>
      </w:r>
      <w:r w:rsidRPr="00C2323D">
        <w:rPr>
          <w:rFonts w:ascii="Times New Roman" w:hAnsi="Times New Roman"/>
          <w:sz w:val="12"/>
        </w:rPr>
        <w:t xml:space="preserve"> both </w:t>
      </w:r>
      <w:r w:rsidRPr="00892770">
        <w:rPr>
          <w:rStyle w:val="StyleBoldUnderline"/>
          <w:highlight w:val="yellow"/>
        </w:rPr>
        <w:t>countries to relinquish their empires</w:t>
      </w:r>
      <w:r w:rsidRPr="00C2323D">
        <w:rPr>
          <w:rFonts w:ascii="Times New Roman" w:hAnsi="Times New Roman"/>
          <w:sz w:val="1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30593D">
        <w:rPr>
          <w:rStyle w:val="StyleBoldUnderline"/>
          <w:highlight w:val="yellow"/>
        </w:rPr>
        <w:t>the U</w:t>
      </w:r>
      <w:r w:rsidRPr="00C2323D">
        <w:rPr>
          <w:rFonts w:ascii="Times New Roman" w:hAnsi="Times New Roman"/>
          <w:sz w:val="12"/>
        </w:rPr>
        <w:t xml:space="preserve">nited </w:t>
      </w:r>
      <w:r w:rsidRPr="0030593D">
        <w:rPr>
          <w:rStyle w:val="StyleBoldUnderline"/>
          <w:highlight w:val="yellow"/>
        </w:rPr>
        <w:t>S</w:t>
      </w:r>
      <w:r w:rsidRPr="00C2323D">
        <w:rPr>
          <w:rFonts w:ascii="Times New Roman" w:hAnsi="Times New Roman"/>
          <w:sz w:val="12"/>
        </w:rPr>
        <w:t xml:space="preserve">tates </w:t>
      </w:r>
      <w:r w:rsidRPr="0030593D">
        <w:rPr>
          <w:rStyle w:val="StyleBoldUnderline"/>
          <w:highlight w:val="yellow"/>
        </w:rPr>
        <w:t>would</w:t>
      </w:r>
      <w:r w:rsidRPr="0030593D">
        <w:rPr>
          <w:rStyle w:val="StyleBoldUnderline"/>
        </w:rPr>
        <w:t xml:space="preserve"> be compelled to retrench, </w:t>
      </w:r>
      <w:r w:rsidRPr="0030593D">
        <w:rPr>
          <w:rStyle w:val="StyleBoldUnderline"/>
          <w:highlight w:val="yellow"/>
        </w:rPr>
        <w:t>reduc</w:t>
      </w:r>
      <w:r w:rsidRPr="0030593D">
        <w:rPr>
          <w:rStyle w:val="StyleBoldUnderline"/>
        </w:rPr>
        <w:t xml:space="preserve">ing </w:t>
      </w:r>
      <w:r w:rsidRPr="00804916">
        <w:rPr>
          <w:rStyle w:val="StyleBoldUnderline"/>
        </w:rPr>
        <w:t xml:space="preserve">its </w:t>
      </w:r>
      <w:r w:rsidRPr="0030593D">
        <w:rPr>
          <w:rStyle w:val="StyleBoldUnderline"/>
          <w:highlight w:val="yellow"/>
        </w:rPr>
        <w:t>military spending and shed</w:t>
      </w:r>
      <w:r w:rsidRPr="00C2323D">
        <w:rPr>
          <w:rFonts w:ascii="Times New Roman" w:hAnsi="Times New Roman"/>
          <w:sz w:val="12"/>
        </w:rPr>
        <w:t>ding</w:t>
      </w:r>
      <w:r w:rsidRPr="0030593D">
        <w:rPr>
          <w:rStyle w:val="StyleBoldUnderline"/>
        </w:rPr>
        <w:t xml:space="preserve"> </w:t>
      </w:r>
      <w:r w:rsidRPr="0030593D">
        <w:rPr>
          <w:rStyle w:val="StyleBoldUnderline"/>
          <w:highlight w:val="yellow"/>
        </w:rPr>
        <w:t>international commitments</w:t>
      </w:r>
      <w:r w:rsidRPr="00C2323D">
        <w:rPr>
          <w:rFonts w:ascii="Times New Roman" w:hAnsi="Times New Roman"/>
          <w:sz w:val="12"/>
          <w:highlight w:val="yellow"/>
        </w:rPr>
        <w:t>.</w:t>
      </w:r>
      <w:r w:rsidRPr="00C2323D">
        <w:rPr>
          <w:rFonts w:ascii="Times New Roman" w:hAnsi="Times New Roman"/>
          <w:sz w:val="12"/>
        </w:rPr>
        <w:t xml:space="preserve"> We face this domestic challenge while other major powers are experiencing rapid economic growth. Even though </w:t>
      </w:r>
      <w:r w:rsidRPr="0030593D">
        <w:rPr>
          <w:rStyle w:val="StyleBoldUnderline"/>
        </w:rPr>
        <w:t>countries</w:t>
      </w:r>
      <w:r w:rsidRPr="00C2323D">
        <w:rPr>
          <w:rFonts w:ascii="Times New Roman" w:hAnsi="Times New Roman"/>
          <w:sz w:val="12"/>
        </w:rPr>
        <w:t xml:space="preserve"> such as China, India, and Brazil have profound political, social, demographic, and economic problems, their </w:t>
      </w:r>
      <w:r w:rsidRPr="0030593D">
        <w:rPr>
          <w:rStyle w:val="StyleBoldUnderline"/>
        </w:rPr>
        <w:t>economies are growing faster than ours, and this could alter the global distribution of power.</w:t>
      </w:r>
      <w:r w:rsidRPr="00C2323D">
        <w:rPr>
          <w:rFonts w:ascii="Times New Roman" w:hAnsi="Times New Roman"/>
          <w:sz w:val="12"/>
        </w:rPr>
        <w:t xml:space="preserve"> </w:t>
      </w:r>
      <w:r w:rsidRPr="0030593D">
        <w:rPr>
          <w:rStyle w:val="StyleBoldUnderline"/>
        </w:rPr>
        <w:t>These trends could</w:t>
      </w:r>
      <w:r w:rsidRPr="00C2323D">
        <w:rPr>
          <w:rFonts w:ascii="Times New Roman" w:hAnsi="Times New Roman"/>
          <w:sz w:val="12"/>
        </w:rPr>
        <w:t xml:space="preserve"> in the long term </w:t>
      </w:r>
      <w:r w:rsidRPr="0030593D">
        <w:rPr>
          <w:rStyle w:val="StyleBoldUnderline"/>
        </w:rPr>
        <w:t>produce a multi-polar world</w:t>
      </w:r>
      <w:r w:rsidRPr="00C2323D">
        <w:rPr>
          <w:rFonts w:ascii="Times New Roman" w:hAnsi="Times New Roman"/>
          <w:sz w:val="12"/>
        </w:rPr>
        <w:t xml:space="preserve">. </w:t>
      </w:r>
      <w:r w:rsidRPr="0030593D">
        <w:rPr>
          <w:rStyle w:val="Emphasis"/>
        </w:rPr>
        <w:t xml:space="preserve">If U.S. policymakers fail to act </w:t>
      </w:r>
      <w:r w:rsidRPr="00C2323D">
        <w:rPr>
          <w:rFonts w:ascii="Times New Roman" w:hAnsi="Times New Roman"/>
          <w:sz w:val="12"/>
        </w:rPr>
        <w:t xml:space="preserve">and other powers continue to grow, </w:t>
      </w:r>
      <w:r w:rsidRPr="0030593D">
        <w:rPr>
          <w:rStyle w:val="Emphasis"/>
        </w:rPr>
        <w:t>it is not a question of whether but when</w:t>
      </w:r>
      <w:r w:rsidRPr="0030593D">
        <w:rPr>
          <w:rStyle w:val="StyleBoldUnderline"/>
        </w:rPr>
        <w:t xml:space="preserve"> a new international order will emerge</w:t>
      </w:r>
      <w:r w:rsidRPr="00C2323D">
        <w:rPr>
          <w:rFonts w:ascii="Times New Roman" w:hAnsi="Times New Roman"/>
          <w:sz w:val="12"/>
        </w:rPr>
        <w:t xml:space="preserve">. </w:t>
      </w:r>
      <w:r w:rsidRPr="0030593D">
        <w:rPr>
          <w:rStyle w:val="StyleBoldUnderline"/>
          <w:highlight w:val="yellow"/>
        </w:rPr>
        <w:t>The closing of the gap</w:t>
      </w:r>
      <w:r w:rsidRPr="00C2323D">
        <w:rPr>
          <w:rFonts w:ascii="Times New Roman" w:hAnsi="Times New Roman"/>
          <w:sz w:val="12"/>
        </w:rPr>
        <w:t xml:space="preserve"> between the United States and its rivals </w:t>
      </w:r>
      <w:r w:rsidRPr="0030593D">
        <w:rPr>
          <w:rStyle w:val="StyleBoldUnderline"/>
          <w:highlight w:val="yellow"/>
        </w:rPr>
        <w:t xml:space="preserve">could </w:t>
      </w:r>
      <w:r w:rsidRPr="00804916">
        <w:rPr>
          <w:rStyle w:val="Emphasis"/>
          <w:highlight w:val="yellow"/>
        </w:rPr>
        <w:t>intensify</w:t>
      </w:r>
      <w:r w:rsidRPr="0030593D">
        <w:rPr>
          <w:rStyle w:val="Emphasis"/>
          <w:highlight w:val="yellow"/>
        </w:rPr>
        <w:t xml:space="preserve"> </w:t>
      </w:r>
      <w:r w:rsidRPr="0030593D">
        <w:rPr>
          <w:rStyle w:val="Emphasis"/>
        </w:rPr>
        <w:t xml:space="preserve">geopolitical </w:t>
      </w:r>
      <w:r w:rsidRPr="00804916">
        <w:rPr>
          <w:rStyle w:val="Emphasis"/>
          <w:highlight w:val="yellow"/>
        </w:rPr>
        <w:t>competition among major powers</w:t>
      </w:r>
      <w:r w:rsidRPr="0030593D">
        <w:rPr>
          <w:rStyle w:val="StyleBoldUnderline"/>
        </w:rPr>
        <w:t xml:space="preserve">, increase incentives for local powers to play major powers against one another, </w:t>
      </w:r>
      <w:r w:rsidRPr="0030593D">
        <w:rPr>
          <w:rStyle w:val="StyleBoldUnderline"/>
          <w:highlight w:val="yellow"/>
        </w:rPr>
        <w:t xml:space="preserve">and undercut our will to </w:t>
      </w:r>
      <w:r w:rsidRPr="0030593D">
        <w:rPr>
          <w:rStyle w:val="Emphasis"/>
          <w:highlight w:val="yellow"/>
        </w:rPr>
        <w:t>preclude</w:t>
      </w:r>
      <w:r w:rsidRPr="0030593D">
        <w:rPr>
          <w:rStyle w:val="StyleBoldUnderline"/>
        </w:rPr>
        <w:t xml:space="preserve"> or respond to </w:t>
      </w:r>
      <w:r w:rsidRPr="00804916">
        <w:rPr>
          <w:rStyle w:val="Emphasis"/>
          <w:highlight w:val="yellow"/>
        </w:rPr>
        <w:t>international crises</w:t>
      </w:r>
      <w:r w:rsidRPr="0030593D">
        <w:rPr>
          <w:rStyle w:val="StyleBoldUnderline"/>
          <w:highlight w:val="yellow"/>
        </w:rPr>
        <w:t xml:space="preserve"> </w:t>
      </w:r>
      <w:r w:rsidRPr="0030593D">
        <w:rPr>
          <w:rStyle w:val="StyleBoldUnderline"/>
        </w:rPr>
        <w:t xml:space="preserve">because of the </w:t>
      </w:r>
      <w:r w:rsidRPr="0030593D">
        <w:rPr>
          <w:rStyle w:val="Emphasis"/>
        </w:rPr>
        <w:t>higher risk of escalation</w:t>
      </w:r>
      <w:r w:rsidRPr="0030593D">
        <w:rPr>
          <w:rStyle w:val="StyleBoldUnderline"/>
        </w:rPr>
        <w:t>.</w:t>
      </w:r>
      <w:r w:rsidRPr="00C2323D">
        <w:rPr>
          <w:rFonts w:ascii="Times New Roman" w:hAnsi="Times New Roman"/>
          <w:sz w:val="12"/>
        </w:rPr>
        <w:t xml:space="preserve"> </w:t>
      </w:r>
      <w:r w:rsidRPr="0030593D">
        <w:rPr>
          <w:rStyle w:val="StyleBoldUnderline"/>
        </w:rPr>
        <w:t>The stakes are high</w:t>
      </w:r>
      <w:r w:rsidRPr="00C2323D">
        <w:rPr>
          <w:rFonts w:ascii="Times New Roman" w:hAnsi="Times New Roman"/>
          <w:sz w:val="12"/>
        </w:rPr>
        <w:t xml:space="preserve">. In modern history, </w:t>
      </w:r>
      <w:r w:rsidRPr="00B2725F">
        <w:rPr>
          <w:rStyle w:val="Emphasis"/>
        </w:rPr>
        <w:t>the longest period of peace among the great powers has been the era of U.S. leadership</w:t>
      </w:r>
      <w:r w:rsidRPr="00B2725F">
        <w:rPr>
          <w:rFonts w:ascii="Times New Roman" w:hAnsi="Times New Roman"/>
          <w:sz w:val="12"/>
        </w:rPr>
        <w:t>. By co</w:t>
      </w:r>
      <w:r w:rsidRPr="00C2323D">
        <w:rPr>
          <w:rFonts w:ascii="Times New Roman" w:hAnsi="Times New Roman"/>
          <w:sz w:val="12"/>
        </w:rPr>
        <w:t>ntrast</w:t>
      </w:r>
      <w:r w:rsidRPr="0030593D">
        <w:rPr>
          <w:rStyle w:val="StyleBoldUnderline"/>
        </w:rPr>
        <w:t>, multi-polar systems have been unstable, with their competitive dynamics resulting in frequent crises and major wars among the great powers</w:t>
      </w:r>
      <w:r w:rsidRPr="00C2323D">
        <w:rPr>
          <w:rFonts w:ascii="Times New Roman" w:hAnsi="Times New Roman"/>
          <w:sz w:val="12"/>
        </w:rPr>
        <w:t xml:space="preserve">. </w:t>
      </w:r>
      <w:r w:rsidRPr="00892770">
        <w:rPr>
          <w:rStyle w:val="StyleBoldUnderline"/>
          <w:highlight w:val="yellow"/>
        </w:rPr>
        <w:t xml:space="preserve">Failures of multi-polar international systems produced </w:t>
      </w:r>
      <w:r w:rsidRPr="00892770">
        <w:rPr>
          <w:rStyle w:val="Emphasis"/>
          <w:highlight w:val="yellow"/>
        </w:rPr>
        <w:t>both world wars</w:t>
      </w:r>
      <w:r w:rsidRPr="00892770">
        <w:rPr>
          <w:rFonts w:ascii="Times New Roman" w:hAnsi="Times New Roman"/>
          <w:sz w:val="12"/>
          <w:highlight w:val="yellow"/>
        </w:rPr>
        <w:t xml:space="preserve">. </w:t>
      </w:r>
      <w:r w:rsidRPr="0096609B">
        <w:rPr>
          <w:rStyle w:val="StyleBoldUnderline"/>
        </w:rPr>
        <w:t xml:space="preserve">American retrenchment could have </w:t>
      </w:r>
      <w:r w:rsidRPr="0096609B">
        <w:rPr>
          <w:rStyle w:val="Emphasis"/>
        </w:rPr>
        <w:t>devastating consequences</w:t>
      </w:r>
      <w:r w:rsidRPr="0096609B">
        <w:rPr>
          <w:rStyle w:val="StyleBoldUnderline"/>
        </w:rPr>
        <w:t>.</w:t>
      </w:r>
      <w:r w:rsidRPr="00C2323D">
        <w:rPr>
          <w:rFonts w:ascii="Times New Roman" w:hAnsi="Times New Roman"/>
          <w:sz w:val="12"/>
        </w:rPr>
        <w:t xml:space="preserve"> </w:t>
      </w:r>
      <w:r w:rsidRPr="00892770">
        <w:rPr>
          <w:rStyle w:val="StyleBoldUnderline"/>
          <w:highlight w:val="yellow"/>
        </w:rPr>
        <w:t xml:space="preserve">Without an American security blanket, regional powers could </w:t>
      </w:r>
      <w:r w:rsidRPr="00892770">
        <w:rPr>
          <w:rStyle w:val="Emphasis"/>
          <w:highlight w:val="yellow"/>
        </w:rPr>
        <w:t>rearm</w:t>
      </w:r>
      <w:r w:rsidRPr="0030593D">
        <w:rPr>
          <w:rStyle w:val="StyleBoldUnderline"/>
        </w:rPr>
        <w:t xml:space="preserve"> in an attempt to balance against emerging threats</w:t>
      </w:r>
      <w:r w:rsidRPr="00C2323D">
        <w:rPr>
          <w:rFonts w:ascii="Times New Roman" w:hAnsi="Times New Roman"/>
          <w:sz w:val="12"/>
        </w:rPr>
        <w:t xml:space="preserve">. Under this scenario, </w:t>
      </w:r>
      <w:r w:rsidRPr="0030593D">
        <w:rPr>
          <w:rStyle w:val="StyleBoldUnderline"/>
          <w:highlight w:val="yellow"/>
        </w:rPr>
        <w:t xml:space="preserve">there would be </w:t>
      </w:r>
      <w:r w:rsidRPr="0030593D">
        <w:rPr>
          <w:rStyle w:val="StyleBoldUnderline"/>
        </w:rPr>
        <w:t xml:space="preserve">a heightened possibility of </w:t>
      </w:r>
      <w:r w:rsidRPr="00804916">
        <w:rPr>
          <w:rStyle w:val="Emphasis"/>
          <w:highlight w:val="yellow"/>
        </w:rPr>
        <w:t>arms races</w:t>
      </w:r>
      <w:r w:rsidRPr="0030593D">
        <w:rPr>
          <w:rStyle w:val="StyleBoldUnderline"/>
          <w:highlight w:val="yellow"/>
        </w:rPr>
        <w:t xml:space="preserve">, </w:t>
      </w:r>
      <w:r w:rsidRPr="00804916">
        <w:rPr>
          <w:rStyle w:val="Emphasis"/>
          <w:highlight w:val="yellow"/>
        </w:rPr>
        <w:t>miscalc</w:t>
      </w:r>
      <w:r w:rsidRPr="00C2323D">
        <w:rPr>
          <w:rFonts w:ascii="Times New Roman" w:hAnsi="Times New Roman"/>
          <w:sz w:val="12"/>
        </w:rPr>
        <w:t xml:space="preserve">ulation, </w:t>
      </w:r>
      <w:r w:rsidRPr="0030593D">
        <w:rPr>
          <w:rStyle w:val="StyleBoldUnderline"/>
          <w:highlight w:val="yellow"/>
        </w:rPr>
        <w:t xml:space="preserve">or </w:t>
      </w:r>
      <w:r w:rsidRPr="0030593D">
        <w:rPr>
          <w:rStyle w:val="Emphasis"/>
          <w:highlight w:val="yellow"/>
        </w:rPr>
        <w:t xml:space="preserve">other crises </w:t>
      </w:r>
      <w:r w:rsidRPr="00804916">
        <w:rPr>
          <w:rStyle w:val="Emphasis"/>
          <w:highlight w:val="yellow"/>
        </w:rPr>
        <w:t>spiraling into all-out conflict</w:t>
      </w:r>
      <w:r w:rsidRPr="0030593D">
        <w:rPr>
          <w:rStyle w:val="StyleBoldUnderline"/>
        </w:rPr>
        <w:t>.</w:t>
      </w:r>
      <w:r w:rsidRPr="00C2323D">
        <w:rPr>
          <w:rFonts w:ascii="Times New Roman" w:hAnsi="Times New Roman"/>
          <w:sz w:val="12"/>
        </w:rPr>
        <w:t xml:space="preserve"> Alternatively</w:t>
      </w:r>
      <w:r w:rsidRPr="00B2725F">
        <w:rPr>
          <w:rFonts w:ascii="Times New Roman" w:hAnsi="Times New Roman"/>
          <w:sz w:val="12"/>
        </w:rPr>
        <w:t xml:space="preserve">, </w:t>
      </w:r>
      <w:r w:rsidRPr="00B2725F">
        <w:rPr>
          <w:rStyle w:val="StyleBoldUnderline"/>
        </w:rPr>
        <w:t>in seeking to accommodate the stronger powers, weaker powers may shift their geopolitical posture away from the U</w:t>
      </w:r>
      <w:r w:rsidRPr="00B2725F">
        <w:rPr>
          <w:rFonts w:ascii="Times New Roman" w:hAnsi="Times New Roman"/>
          <w:sz w:val="12"/>
        </w:rPr>
        <w:t xml:space="preserve">nited </w:t>
      </w:r>
      <w:r w:rsidRPr="00B2725F">
        <w:rPr>
          <w:rStyle w:val="StyleBoldUnderline"/>
        </w:rPr>
        <w:t>S</w:t>
      </w:r>
      <w:r w:rsidRPr="00B2725F">
        <w:rPr>
          <w:rFonts w:ascii="Times New Roman" w:hAnsi="Times New Roman"/>
          <w:sz w:val="12"/>
        </w:rPr>
        <w:t xml:space="preserve">tates. Either way, </w:t>
      </w:r>
      <w:r w:rsidRPr="00B2725F">
        <w:rPr>
          <w:rStyle w:val="StyleBoldUnderline"/>
        </w:rPr>
        <w:t xml:space="preserve">hostile states would be emboldened to make </w:t>
      </w:r>
      <w:r w:rsidRPr="00B2725F">
        <w:rPr>
          <w:rStyle w:val="Emphasis"/>
        </w:rPr>
        <w:t>aggressive moves</w:t>
      </w:r>
      <w:r w:rsidRPr="00B2725F">
        <w:rPr>
          <w:rStyle w:val="StyleBoldUnderline"/>
        </w:rPr>
        <w:t xml:space="preserve"> in their regions</w:t>
      </w:r>
      <w:r w:rsidR="00155B42">
        <w:rPr>
          <w:rFonts w:ascii="Times New Roman" w:hAnsi="Times New Roman"/>
          <w:sz w:val="12"/>
        </w:rPr>
        <w:t>.</w:t>
      </w:r>
    </w:p>
    <w:p w14:paraId="18878FF1" w14:textId="77777777" w:rsidR="000B70EE" w:rsidRPr="003A633A" w:rsidRDefault="000B70EE" w:rsidP="000B70EE">
      <w:pPr>
        <w:pStyle w:val="Heading3"/>
      </w:pPr>
    </w:p>
    <w:p w14:paraId="5677670A" w14:textId="7405AB3F" w:rsidR="000B70EE" w:rsidRDefault="000B70EE" w:rsidP="001C0C1E">
      <w:pPr>
        <w:pStyle w:val="Heading1"/>
      </w:pPr>
      <w:bookmarkStart w:id="4" w:name="_Toc264838082"/>
      <w:r>
        <w:t>*** Uniqueness Extensions ***</w:t>
      </w:r>
      <w:bookmarkEnd w:id="4"/>
    </w:p>
    <w:p w14:paraId="4E2153AE" w14:textId="57E11B8D" w:rsidR="004F6FBA" w:rsidRDefault="001C0C1E" w:rsidP="001C0C1E">
      <w:pPr>
        <w:pStyle w:val="Heading1"/>
      </w:pPr>
      <w:bookmarkStart w:id="5" w:name="_Toc264838083"/>
      <w:r>
        <w:t xml:space="preserve">UQ: </w:t>
      </w:r>
      <w:r w:rsidR="004F6FBA" w:rsidRPr="001C0C1E">
        <w:t>Rep</w:t>
      </w:r>
      <w:r>
        <w:t>s will win</w:t>
      </w:r>
      <w:r w:rsidR="004F6FBA" w:rsidRPr="001C0C1E">
        <w:t xml:space="preserve"> senate </w:t>
      </w:r>
      <w:r>
        <w:t>now</w:t>
      </w:r>
      <w:bookmarkEnd w:id="5"/>
    </w:p>
    <w:p w14:paraId="740B1407" w14:textId="77777777" w:rsidR="00DD520F" w:rsidRDefault="00DD520F" w:rsidP="001C0C1E"/>
    <w:p w14:paraId="3BF1CE09" w14:textId="7CF59B1D" w:rsidR="008F5799" w:rsidRDefault="00417194" w:rsidP="000B4BB4">
      <w:pPr>
        <w:pStyle w:val="Heading4"/>
      </w:pPr>
      <w:r>
        <w:t xml:space="preserve">Extend the Goldfarb 5/9 evidence – there is a very high risk that democrats lose the Senate now </w:t>
      </w:r>
    </w:p>
    <w:p w14:paraId="4FCE0A99" w14:textId="05C87ED1" w:rsidR="008F5799" w:rsidRPr="008F5799" w:rsidRDefault="008F5799" w:rsidP="008F5799">
      <w:pPr>
        <w:pStyle w:val="Heading4"/>
      </w:pPr>
      <w:r w:rsidRPr="008F5799">
        <w:t>Republicans are favored to win back the Senate now</w:t>
      </w:r>
      <w:r w:rsidR="00E85C81">
        <w:t xml:space="preserve"> – democrats on defense </w:t>
      </w:r>
    </w:p>
    <w:p w14:paraId="2E796A66" w14:textId="2EF0D23C" w:rsidR="008F5799" w:rsidRPr="006E0F1E" w:rsidRDefault="008F5799" w:rsidP="006E0F1E">
      <w:proofErr w:type="gramStart"/>
      <w:r w:rsidRPr="006E0F1E">
        <w:t xml:space="preserve">Leigh Ann </w:t>
      </w:r>
      <w:r w:rsidRPr="006E0F1E">
        <w:rPr>
          <w:rStyle w:val="StyleStyleBold12pt"/>
        </w:rPr>
        <w:t>Caldwell – 1/16</w:t>
      </w:r>
      <w:r w:rsidRPr="006E0F1E">
        <w:t xml:space="preserve"> (CNN reporter) Apr. 16, 2014.</w:t>
      </w:r>
      <w:proofErr w:type="gramEnd"/>
      <w:r w:rsidRPr="006E0F1E">
        <w:t xml:space="preserve">  Retrieved Apr. 28, 2014 from </w:t>
      </w:r>
    </w:p>
    <w:p w14:paraId="02F3843B" w14:textId="77777777" w:rsidR="008F5799" w:rsidRDefault="00D61001" w:rsidP="006E0F1E">
      <w:hyperlink r:id="rId16" w:history="1">
        <w:r w:rsidR="008F5799" w:rsidRPr="006E0F1E">
          <w:t>http://www.kcra.com/politics/2014-midterms-What-s-at-stake/25496204</w:t>
        </w:r>
      </w:hyperlink>
    </w:p>
    <w:p w14:paraId="3368147A" w14:textId="77777777" w:rsidR="006E0F1E" w:rsidRDefault="006E0F1E" w:rsidP="006E0F1E"/>
    <w:p w14:paraId="53246F40" w14:textId="77777777" w:rsidR="008F5799" w:rsidRPr="006E0F1E" w:rsidRDefault="008F5799" w:rsidP="006E0F1E">
      <w:r w:rsidRPr="00847855">
        <w:rPr>
          <w:sz w:val="16"/>
          <w:szCs w:val="16"/>
        </w:rPr>
        <w:t>Control of the Senate: That's the big story of the year</w:t>
      </w:r>
      <w:proofErr w:type="gramStart"/>
      <w:r w:rsidRPr="00847855">
        <w:rPr>
          <w:sz w:val="16"/>
          <w:szCs w:val="16"/>
        </w:rPr>
        <w:t>.¶</w:t>
      </w:r>
      <w:proofErr w:type="gramEnd"/>
      <w:r w:rsidRPr="006E0F1E">
        <w:t xml:space="preserve"> </w:t>
      </w:r>
      <w:r w:rsidRPr="00847855">
        <w:rPr>
          <w:rStyle w:val="StyleBoldUnderline"/>
          <w:highlight w:val="yellow"/>
        </w:rPr>
        <w:t>Republicans have their best chance of winning back the majority since they lost it in</w:t>
      </w:r>
      <w:r w:rsidRPr="006E0F1E">
        <w:rPr>
          <w:rStyle w:val="StyleBoldUnderline"/>
        </w:rPr>
        <w:t xml:space="preserve"> the </w:t>
      </w:r>
      <w:r w:rsidRPr="00847855">
        <w:rPr>
          <w:rStyle w:val="StyleBoldUnderline"/>
          <w:highlight w:val="yellow"/>
        </w:rPr>
        <w:t>2006</w:t>
      </w:r>
      <w:r w:rsidRPr="006E0F1E">
        <w:rPr>
          <w:rStyle w:val="StyleBoldUnderline"/>
        </w:rPr>
        <w:t xml:space="preserve"> elections.¶ </w:t>
      </w:r>
      <w:r w:rsidRPr="00847855">
        <w:rPr>
          <w:rStyle w:val="StyleBoldUnderline"/>
          <w:highlight w:val="yellow"/>
        </w:rPr>
        <w:t>Democrats hold a 55-45 seat majority</w:t>
      </w:r>
      <w:r w:rsidRPr="006E0F1E">
        <w:rPr>
          <w:rStyle w:val="StyleBoldUnderline"/>
        </w:rPr>
        <w:t xml:space="preserve"> (53 Democrats and two independents who caucus with them) </w:t>
      </w:r>
      <w:r w:rsidRPr="00847855">
        <w:rPr>
          <w:rStyle w:val="StyleBoldUnderline"/>
          <w:highlight w:val="yellow"/>
        </w:rPr>
        <w:t>and could lose control of the chamber if they drop six</w:t>
      </w:r>
      <w:r w:rsidRPr="006E0F1E">
        <w:rPr>
          <w:rStyle w:val="StyleBoldUnderline"/>
        </w:rPr>
        <w:t xml:space="preserve"> seats.¶ </w:t>
      </w:r>
      <w:r w:rsidRPr="00847855">
        <w:rPr>
          <w:rStyle w:val="StyleBoldUnderline"/>
        </w:rPr>
        <w:t>That matters because Republicans would then likely control the House and the Senate.</w:t>
      </w:r>
      <w:r w:rsidRPr="006E0F1E">
        <w:rPr>
          <w:rStyle w:val="StyleBoldUnderline"/>
        </w:rPr>
        <w:t xml:space="preserve"> Government would be truly divided with President Barack Obama, a Democrat, still in the White House. Republicans would likely pass more legislation through Congress and the President would be forced to either allow GOP priorities to go through or stop them in their tracks with a veto</w:t>
      </w:r>
      <w:proofErr w:type="gramStart"/>
      <w:r w:rsidRPr="006E0F1E">
        <w:rPr>
          <w:rStyle w:val="StyleBoldUnderline"/>
        </w:rPr>
        <w:t>.¶</w:t>
      </w:r>
      <w:proofErr w:type="gramEnd"/>
      <w:r w:rsidRPr="006E0F1E">
        <w:rPr>
          <w:rStyle w:val="StyleBoldUnderline"/>
        </w:rPr>
        <w:t xml:space="preserve"> Democrats face a difficult task of maintaining their Senate majority. </w:t>
      </w:r>
      <w:r w:rsidRPr="00847855">
        <w:rPr>
          <w:rStyle w:val="StyleBoldUnderline"/>
          <w:highlight w:val="yellow"/>
        </w:rPr>
        <w:t>Of the 36 Senate races this year</w:t>
      </w:r>
      <w:r w:rsidRPr="006E0F1E">
        <w:rPr>
          <w:rStyle w:val="StyleBoldUnderline"/>
        </w:rPr>
        <w:t xml:space="preserve"> (a third of the Senate is up for election every two years</w:t>
      </w:r>
      <w:r w:rsidRPr="00847855">
        <w:rPr>
          <w:rStyle w:val="StyleBoldUnderline"/>
          <w:highlight w:val="yellow"/>
        </w:rPr>
        <w:t>), Democrats hold 21 seats. In other words, they are forced to play major defense</w:t>
      </w:r>
      <w:r w:rsidRPr="006E0F1E">
        <w:rPr>
          <w:rStyle w:val="StyleBoldUnderline"/>
        </w:rPr>
        <w:t>.</w:t>
      </w:r>
    </w:p>
    <w:p w14:paraId="4679F58D" w14:textId="77777777" w:rsidR="008F5799" w:rsidRDefault="008F5799" w:rsidP="008F5799"/>
    <w:p w14:paraId="38DC2061" w14:textId="248DE4A7" w:rsidR="00D90646" w:rsidRPr="00423F76" w:rsidRDefault="00D90646" w:rsidP="00423F76">
      <w:pPr>
        <w:pStyle w:val="Heading4"/>
      </w:pPr>
      <w:r w:rsidRPr="00423F76">
        <w:t>Republicans are fa</w:t>
      </w:r>
      <w:r w:rsidR="00C538B1">
        <w:t>vored to re-take the Senate now – Obama’s approval is down</w:t>
      </w:r>
    </w:p>
    <w:p w14:paraId="3754098C" w14:textId="2DFF0FBC" w:rsidR="00365575" w:rsidRDefault="00D90646" w:rsidP="00365575">
      <w:proofErr w:type="gramStart"/>
      <w:r w:rsidRPr="00365575">
        <w:t xml:space="preserve">Nate </w:t>
      </w:r>
      <w:r w:rsidRPr="00365575">
        <w:rPr>
          <w:rStyle w:val="StyleStyleBold12pt"/>
        </w:rPr>
        <w:t xml:space="preserve">Silver </w:t>
      </w:r>
      <w:r w:rsidR="00423F76" w:rsidRPr="00365575">
        <w:rPr>
          <w:rStyle w:val="StyleStyleBold12pt"/>
        </w:rPr>
        <w:t>– 3/23</w:t>
      </w:r>
      <w:r w:rsidR="00423F76" w:rsidRPr="00365575">
        <w:t xml:space="preserve"> </w:t>
      </w:r>
      <w:r w:rsidRPr="00365575">
        <w:t>(political commentator for New York Times) Mar. 23, 2014.</w:t>
      </w:r>
      <w:proofErr w:type="gramEnd"/>
      <w:r w:rsidRPr="00365575">
        <w:t xml:space="preserve">  Retrieved Apr. 28, 2014 from </w:t>
      </w:r>
      <w:hyperlink r:id="rId17" w:history="1">
        <w:r w:rsidRPr="00365575">
          <w:t>http://fivethirtyeight.com/features/fivethirtyeight-senate-forecast/</w:t>
        </w:r>
      </w:hyperlink>
    </w:p>
    <w:p w14:paraId="2D0B6AE7" w14:textId="77777777" w:rsidR="00365575" w:rsidRPr="00365575" w:rsidRDefault="00365575" w:rsidP="00365575"/>
    <w:p w14:paraId="0B0200C6" w14:textId="77777777" w:rsidR="00D90646" w:rsidRPr="003E16EF" w:rsidRDefault="00D90646" w:rsidP="00365575">
      <w:pPr>
        <w:rPr>
          <w:rStyle w:val="StyleBoldUnderline"/>
        </w:rPr>
      </w:pPr>
      <w:r w:rsidRPr="003E16EF">
        <w:rPr>
          <w:sz w:val="16"/>
          <w:szCs w:val="16"/>
        </w:rPr>
        <w:t xml:space="preserve">When </w:t>
      </w:r>
      <w:proofErr w:type="spellStart"/>
      <w:r w:rsidRPr="003E16EF">
        <w:rPr>
          <w:sz w:val="16"/>
          <w:szCs w:val="16"/>
        </w:rPr>
        <w:t>FiveThirtyEight</w:t>
      </w:r>
      <w:proofErr w:type="spellEnd"/>
      <w:r w:rsidRPr="003E16EF">
        <w:rPr>
          <w:sz w:val="16"/>
          <w:szCs w:val="16"/>
        </w:rPr>
        <w:t xml:space="preserve"> last issued a U.S. Senate forecast — way back in July — we concluded the race for Senate control was a toss-up. That was a little ahead of the conventional wisdom at the time, which characterized the Democrats as vulnerable but more likely than not to retain the chamber</w:t>
      </w:r>
      <w:proofErr w:type="gramStart"/>
      <w:r w:rsidRPr="003E16EF">
        <w:rPr>
          <w:sz w:val="16"/>
          <w:szCs w:val="16"/>
        </w:rPr>
        <w:t>.¶</w:t>
      </w:r>
      <w:proofErr w:type="gramEnd"/>
      <w:r w:rsidRPr="003E16EF">
        <w:rPr>
          <w:sz w:val="16"/>
          <w:szCs w:val="16"/>
        </w:rPr>
        <w:t xml:space="preserve"> Our new forecast goes a half-step further: We think the</w:t>
      </w:r>
      <w:r w:rsidRPr="00365575">
        <w:t xml:space="preserve"> </w:t>
      </w:r>
      <w:r w:rsidRPr="003E16EF">
        <w:rPr>
          <w:rStyle w:val="StyleBoldUnderline"/>
          <w:highlight w:val="yellow"/>
        </w:rPr>
        <w:t>Republicans are now slight favorites to win at least six seats and capture the chamber. The Democrats’ position has deteriorated somewhat since last summer, with</w:t>
      </w:r>
      <w:r w:rsidRPr="003E16EF">
        <w:rPr>
          <w:rStyle w:val="StyleBoldUnderline"/>
        </w:rPr>
        <w:t xml:space="preserve"> President </w:t>
      </w:r>
      <w:r w:rsidRPr="003E16EF">
        <w:rPr>
          <w:rStyle w:val="StyleBoldUnderline"/>
          <w:highlight w:val="yellow"/>
        </w:rPr>
        <w:t>Obama’s approval ratings down to 42 or 43 percent</w:t>
      </w:r>
      <w:r w:rsidRPr="003E16EF">
        <w:rPr>
          <w:rStyle w:val="StyleBoldUnderline"/>
        </w:rPr>
        <w:t xml:space="preserve"> from an average of about 45 percent before. Furthermore, as compared with 2010 or 2012, </w:t>
      </w:r>
      <w:r w:rsidRPr="003E16EF">
        <w:rPr>
          <w:rStyle w:val="StyleBoldUnderline"/>
          <w:highlight w:val="yellow"/>
        </w:rPr>
        <w:t>the GOP has done a better job of recruiting credible candidates</w:t>
      </w:r>
      <w:r w:rsidRPr="003E16EF">
        <w:rPr>
          <w:rStyle w:val="StyleBoldUnderline"/>
        </w:rPr>
        <w:t>, with some exceptions.</w:t>
      </w:r>
    </w:p>
    <w:p w14:paraId="4DF48697" w14:textId="77777777" w:rsidR="00D90646" w:rsidRPr="008F5799" w:rsidRDefault="00D90646" w:rsidP="008F5799"/>
    <w:p w14:paraId="0B7F8EE8" w14:textId="77777777" w:rsidR="00321312" w:rsidRPr="001C0C1E" w:rsidRDefault="00321312" w:rsidP="00321312">
      <w:pPr>
        <w:pStyle w:val="Heading4"/>
      </w:pPr>
      <w:r w:rsidRPr="001C0C1E">
        <w:t xml:space="preserve">Republicans </w:t>
      </w:r>
      <w:r>
        <w:t xml:space="preserve">will win the senate now – numbers and experience agree </w:t>
      </w:r>
    </w:p>
    <w:p w14:paraId="379A213D" w14:textId="0E39EB2B" w:rsidR="00321312" w:rsidRDefault="00321312" w:rsidP="00321312">
      <w:pPr>
        <w:pStyle w:val="RyanEvTop1"/>
      </w:pPr>
      <w:r>
        <w:t xml:space="preserve">John </w:t>
      </w:r>
      <w:r w:rsidRPr="005E22BA">
        <w:rPr>
          <w:rStyle w:val="StyleStyleBold12pt"/>
        </w:rPr>
        <w:t>Sides</w:t>
      </w:r>
      <w:r w:rsidR="005E22BA" w:rsidRPr="005E22BA">
        <w:rPr>
          <w:rStyle w:val="StyleStyleBold12pt"/>
        </w:rPr>
        <w:t xml:space="preserve"> – 5/16</w:t>
      </w:r>
      <w:r>
        <w:t xml:space="preserve"> (Associate Professor of Political Science at George Washington University) WASHINGTON POST, May 16, 2014.  Retrieved May 17, 2014 from </w:t>
      </w:r>
    </w:p>
    <w:p w14:paraId="2EF9FB86" w14:textId="77777777" w:rsidR="00321312" w:rsidRDefault="00D61001" w:rsidP="00321312">
      <w:pPr>
        <w:pStyle w:val="RyanEvTop1"/>
        <w:rPr>
          <w:rStyle w:val="Hyperlink"/>
        </w:rPr>
      </w:pPr>
      <w:hyperlink r:id="rId18" w:history="1">
        <w:r w:rsidR="00321312" w:rsidRPr="006A08B2">
          <w:rPr>
            <w:rStyle w:val="Hyperlink"/>
          </w:rPr>
          <w:t>http://www.washingtonpost.com/blogs/the-fix/wp/2014/05/16/republicans-have-a-77-chance-of-taking-the-senate/</w:t>
        </w:r>
      </w:hyperlink>
    </w:p>
    <w:p w14:paraId="47331FC4" w14:textId="77777777" w:rsidR="00321312" w:rsidRDefault="00321312" w:rsidP="00321312">
      <w:pPr>
        <w:pStyle w:val="RyanEvTop1"/>
      </w:pPr>
    </w:p>
    <w:p w14:paraId="269A60C8" w14:textId="15547BA4" w:rsidR="00321312" w:rsidRDefault="00321312" w:rsidP="001C0C1E">
      <w:r w:rsidRPr="00D4428A">
        <w:rPr>
          <w:rStyle w:val="StyleBoldUnderline"/>
        </w:rPr>
        <w:t xml:space="preserve">Our earliest forecast showed that </w:t>
      </w:r>
      <w:r w:rsidRPr="00D4428A">
        <w:rPr>
          <w:rStyle w:val="StyleBoldUnderline"/>
          <w:highlight w:val="yellow"/>
        </w:rPr>
        <w:t>Republicans were already heavily favored due to the national landscape and the partisan complexion of the states holding Senate elections this year</w:t>
      </w:r>
      <w:r w:rsidRPr="00D4428A">
        <w:rPr>
          <w:rStyle w:val="StyleBoldUnderline"/>
        </w:rPr>
        <w:t xml:space="preserve">. We then showed that </w:t>
      </w:r>
      <w:r w:rsidRPr="00D4428A">
        <w:rPr>
          <w:rStyle w:val="StyleBoldUnderline"/>
          <w:highlight w:val="yellow"/>
        </w:rPr>
        <w:t>incorporating a measure of the "quality" of</w:t>
      </w:r>
      <w:r w:rsidRPr="00D4428A">
        <w:rPr>
          <w:rStyle w:val="StyleBoldUnderline"/>
        </w:rPr>
        <w:t xml:space="preserve"> the candidates -- </w:t>
      </w:r>
      <w:r w:rsidRPr="00D4428A">
        <w:rPr>
          <w:rStyle w:val="StyleBoldUnderline"/>
          <w:highlight w:val="yellow"/>
        </w:rPr>
        <w:t>prior experience in elective office -- made things even more favorable to Republicans</w:t>
      </w:r>
      <w:r w:rsidRPr="00D4428A">
        <w:rPr>
          <w:rStyle w:val="StyleBoldUnderline"/>
        </w:rPr>
        <w:t>.</w:t>
      </w:r>
      <w:r w:rsidRPr="00D4428A">
        <w:t xml:space="preserve"> Chris </w:t>
      </w:r>
      <w:proofErr w:type="spellStart"/>
      <w:r w:rsidRPr="00D4428A">
        <w:t>Cillizza</w:t>
      </w:r>
      <w:proofErr w:type="spellEnd"/>
      <w:r w:rsidRPr="00D4428A">
        <w:t xml:space="preserve"> and I discussed that forecast here. As we would expect, Republicans are recruiting and nominating relatively experienced and therefore more electable candidates.</w:t>
      </w:r>
    </w:p>
    <w:p w14:paraId="56567FF3" w14:textId="67C33062" w:rsidR="00DD520F" w:rsidRPr="001C0C1E" w:rsidRDefault="00DD520F" w:rsidP="00DD520F">
      <w:pPr>
        <w:pStyle w:val="Heading4"/>
      </w:pPr>
      <w:r w:rsidRPr="001C0C1E">
        <w:t>Republicans have the lead</w:t>
      </w:r>
      <w:r w:rsidR="00995E33">
        <w:t xml:space="preserve"> in Congressional elections now but there is still room for democrats</w:t>
      </w:r>
      <w:r w:rsidR="00C742BF">
        <w:t xml:space="preserve"> to hold on</w:t>
      </w:r>
      <w:r w:rsidRPr="001C0C1E">
        <w:t xml:space="preserve">  </w:t>
      </w:r>
    </w:p>
    <w:p w14:paraId="4F77694A" w14:textId="77777777" w:rsidR="00DD520F" w:rsidRDefault="00DD520F" w:rsidP="00DD520F">
      <w:pPr>
        <w:pStyle w:val="RyanEvTop1"/>
        <w:rPr>
          <w:rStyle w:val="Hyperlink"/>
        </w:rPr>
      </w:pPr>
      <w:r>
        <w:t xml:space="preserve">Larry </w:t>
      </w:r>
      <w:proofErr w:type="spellStart"/>
      <w:r w:rsidRPr="00DD520F">
        <w:rPr>
          <w:rStyle w:val="StyleStyleBold12pt"/>
        </w:rPr>
        <w:t>Sabato</w:t>
      </w:r>
      <w:proofErr w:type="spellEnd"/>
      <w:r w:rsidRPr="00DD520F">
        <w:rPr>
          <w:rStyle w:val="StyleStyleBold12pt"/>
        </w:rPr>
        <w:t xml:space="preserve"> – 1/3</w:t>
      </w:r>
      <w:r>
        <w:t xml:space="preserve"> (prof. political science @ University of Virginia) CHRISTIAN POST.  Apr. 3, 2014.  Retrieved May 17, 2014 from </w:t>
      </w:r>
      <w:hyperlink r:id="rId19" w:history="1">
        <w:r w:rsidRPr="004B1BD3">
          <w:rPr>
            <w:rStyle w:val="Hyperlink"/>
          </w:rPr>
          <w:t>http://www.christianpost.com/news/midterm-2014-elections-where-things-stand-now-117356/</w:t>
        </w:r>
      </w:hyperlink>
    </w:p>
    <w:p w14:paraId="330F17D2" w14:textId="77777777" w:rsidR="00DD520F" w:rsidRDefault="00DD520F" w:rsidP="00DD520F">
      <w:pPr>
        <w:pStyle w:val="RyanEvTop1"/>
      </w:pPr>
    </w:p>
    <w:p w14:paraId="29D7F0EE" w14:textId="65C16CC8" w:rsidR="0017562C" w:rsidRDefault="00DD520F" w:rsidP="00DD520F">
      <w:r w:rsidRPr="00DD520F">
        <w:rPr>
          <w:rStyle w:val="StyleBoldUnderline"/>
          <w:highlight w:val="yellow"/>
        </w:rPr>
        <w:t>For the Senate, the combination of 2014's good environment and concentration of contests in conservative territory leaves them sitting pretty. The only remaining question appears to be whether they can gain the full six or more seats needed to capture control</w:t>
      </w:r>
      <w:r w:rsidRPr="00E922BD">
        <w:t>. In a sense, Democrats are paying a delayed price for their 2008 sweep of key races in the upper chamber</w:t>
      </w:r>
    </w:p>
    <w:p w14:paraId="057C061D" w14:textId="77777777" w:rsidR="0017562C" w:rsidRPr="001C0C1E" w:rsidRDefault="0017562C" w:rsidP="0017562C">
      <w:pPr>
        <w:pStyle w:val="Heading4"/>
      </w:pPr>
      <w:r w:rsidRPr="001C0C1E">
        <w:t>It is very likely the Republicans will win back the Senate now.</w:t>
      </w:r>
    </w:p>
    <w:p w14:paraId="020347CD" w14:textId="1AB85F3E" w:rsidR="0017562C" w:rsidRDefault="0017562C" w:rsidP="0017562C">
      <w:pPr>
        <w:pStyle w:val="RyanEvTop1"/>
      </w:pPr>
      <w:r>
        <w:t>Gene</w:t>
      </w:r>
      <w:r w:rsidRPr="00847855">
        <w:rPr>
          <w:rStyle w:val="StyleStyleBold12pt"/>
        </w:rPr>
        <w:t xml:space="preserve"> Marks</w:t>
      </w:r>
      <w:r w:rsidR="00847855">
        <w:rPr>
          <w:rStyle w:val="StyleStyleBold12pt"/>
        </w:rPr>
        <w:t xml:space="preserve"> – 1/8</w:t>
      </w:r>
      <w:r>
        <w:t xml:space="preserve"> (small business management columnist) Apr. 8, 2014.  Retrieved May 17, 2014 from </w:t>
      </w:r>
      <w:hyperlink r:id="rId20" w:history="1">
        <w:r w:rsidRPr="004B1BD3">
          <w:rPr>
            <w:rStyle w:val="Hyperlink"/>
          </w:rPr>
          <w:t>http://www.huffingtonpost.com/gene-marks/so-what-if-the-republican_b_5109541.html</w:t>
        </w:r>
      </w:hyperlink>
    </w:p>
    <w:p w14:paraId="52E63EF7" w14:textId="77777777" w:rsidR="0017562C" w:rsidRDefault="0017562C" w:rsidP="0017562C">
      <w:pPr>
        <w:pStyle w:val="RyanEvText1"/>
      </w:pPr>
    </w:p>
    <w:p w14:paraId="660A6C1D" w14:textId="77777777" w:rsidR="0017562C" w:rsidRPr="00E922BD" w:rsidRDefault="0017562C" w:rsidP="0017562C">
      <w:r w:rsidRPr="00E922BD">
        <w:t xml:space="preserve">It's still very early, but that's not stopping many pundits from making their mid-term election predictions. </w:t>
      </w:r>
      <w:r w:rsidRPr="004E7056">
        <w:rPr>
          <w:rStyle w:val="StyleBoldUnderline"/>
        </w:rPr>
        <w:t xml:space="preserve">All 435 House seats are up for grabs and </w:t>
      </w:r>
      <w:r w:rsidRPr="004E7056">
        <w:rPr>
          <w:rStyle w:val="StyleBoldUnderline"/>
          <w:highlight w:val="yellow"/>
        </w:rPr>
        <w:t>35 seats in the Senate are in play</w:t>
      </w:r>
      <w:r w:rsidRPr="004E7056">
        <w:rPr>
          <w:rStyle w:val="StyleBoldUnderline"/>
        </w:rPr>
        <w:t>. Most experts agree that the Republicans will maintain a majority in the House. The big battle is in the Senate</w:t>
      </w:r>
      <w:r w:rsidRPr="00E922BD">
        <w:t xml:space="preserve">. The race is tight. In fact, </w:t>
      </w:r>
      <w:r w:rsidRPr="004E7056">
        <w:rPr>
          <w:rStyle w:val="StyleBoldUnderline"/>
          <w:highlight w:val="yellow"/>
        </w:rPr>
        <w:t>one report this week put the chances at "80 percent" that the Republicans would win back the Senate from the Democrats this year.</w:t>
      </w:r>
    </w:p>
    <w:p w14:paraId="5C42B08D" w14:textId="77777777" w:rsidR="0017562C" w:rsidRPr="001C0C1E" w:rsidRDefault="0017562C" w:rsidP="00DD520F"/>
    <w:p w14:paraId="6F941984" w14:textId="71BA547E" w:rsidR="004F6FBA" w:rsidRPr="001C0C1E" w:rsidRDefault="004F6FBA" w:rsidP="001C0C1E">
      <w:pPr>
        <w:pStyle w:val="Heading4"/>
      </w:pPr>
      <w:r w:rsidRPr="001C0C1E">
        <w:t xml:space="preserve">Republicans have a 77% chance of winning a Senate majority now.   </w:t>
      </w:r>
    </w:p>
    <w:p w14:paraId="67B29830" w14:textId="77777777" w:rsidR="005E22BA" w:rsidRDefault="005E22BA" w:rsidP="005E22BA">
      <w:pPr>
        <w:pStyle w:val="RyanEvTop1"/>
      </w:pPr>
      <w:r>
        <w:t xml:space="preserve">John </w:t>
      </w:r>
      <w:r w:rsidRPr="005E22BA">
        <w:rPr>
          <w:rStyle w:val="StyleStyleBold12pt"/>
        </w:rPr>
        <w:t>Sides – 5/16</w:t>
      </w:r>
      <w:r>
        <w:t xml:space="preserve"> (Associate Professor of Political Science at George Washington University) WASHINGTON POST, May 16, 2014.  Retrieved May 17, 2014 from </w:t>
      </w:r>
    </w:p>
    <w:p w14:paraId="498550EA" w14:textId="77777777" w:rsidR="005E22BA" w:rsidRDefault="00D61001" w:rsidP="005E22BA">
      <w:pPr>
        <w:pStyle w:val="RyanEvTop1"/>
        <w:rPr>
          <w:rStyle w:val="Hyperlink"/>
        </w:rPr>
      </w:pPr>
      <w:hyperlink r:id="rId21" w:history="1">
        <w:r w:rsidR="005E22BA" w:rsidRPr="006A08B2">
          <w:rPr>
            <w:rStyle w:val="Hyperlink"/>
          </w:rPr>
          <w:t>http://www.washingtonpost.com/blogs/the-fix/wp/2014/05/16/republicans-have-a-77-chance-of-taking-the-senate/</w:t>
        </w:r>
      </w:hyperlink>
    </w:p>
    <w:p w14:paraId="6CAD162C" w14:textId="0FD7DFD5" w:rsidR="004F6FBA" w:rsidRDefault="004F6FBA" w:rsidP="004F6FBA">
      <w:pPr>
        <w:pStyle w:val="RyanEvTop1"/>
        <w:rPr>
          <w:rStyle w:val="Hyperlink"/>
        </w:rPr>
      </w:pPr>
    </w:p>
    <w:p w14:paraId="64488BD0" w14:textId="77777777" w:rsidR="00D4428A" w:rsidRDefault="00D4428A" w:rsidP="004F6FBA">
      <w:pPr>
        <w:pStyle w:val="RyanEvTop1"/>
      </w:pPr>
    </w:p>
    <w:p w14:paraId="47388687" w14:textId="77777777" w:rsidR="004F6FBA" w:rsidRPr="00D4428A" w:rsidRDefault="004F6FBA" w:rsidP="00D4428A">
      <w:r w:rsidRPr="00D4428A">
        <w:rPr>
          <w:rStyle w:val="StyleBoldUnderline"/>
          <w:highlight w:val="yellow"/>
        </w:rPr>
        <w:t>Our new Senate forecast gives the Republicans a 77 percent chance of a Senate majority</w:t>
      </w:r>
      <w:r w:rsidRPr="00D4428A">
        <w:t>.  That's down slightly from our previous estimate, which pegged the GOP's chances of a takeover at 82 percent.  So, what's changed?</w:t>
      </w:r>
    </w:p>
    <w:p w14:paraId="537B2B94" w14:textId="77777777" w:rsidR="001C0C1E" w:rsidRDefault="001C0C1E" w:rsidP="004F6FBA">
      <w:pPr>
        <w:pStyle w:val="RyanEvText1"/>
      </w:pPr>
    </w:p>
    <w:p w14:paraId="6472C25A" w14:textId="785E449D" w:rsidR="004F6FBA" w:rsidRPr="001C0C1E" w:rsidRDefault="004F6FBA" w:rsidP="001C0C1E">
      <w:pPr>
        <w:pStyle w:val="Heading4"/>
      </w:pPr>
      <w:r w:rsidRPr="001C0C1E">
        <w:t xml:space="preserve">Projections indicate the Republicans will re-take the Senate.  </w:t>
      </w:r>
    </w:p>
    <w:p w14:paraId="2196F2EE" w14:textId="23FEA01C" w:rsidR="004F6FBA" w:rsidRDefault="004F6FBA" w:rsidP="004F6FBA">
      <w:pPr>
        <w:pStyle w:val="RyanEvTop1"/>
        <w:rPr>
          <w:rStyle w:val="Hyperlink"/>
        </w:rPr>
      </w:pPr>
      <w:proofErr w:type="gramStart"/>
      <w:r>
        <w:t xml:space="preserve">Nate </w:t>
      </w:r>
      <w:r w:rsidRPr="00E20BB9">
        <w:rPr>
          <w:rStyle w:val="StyleStyleBold12pt"/>
        </w:rPr>
        <w:t>Silver</w:t>
      </w:r>
      <w:r w:rsidR="00E20BB9" w:rsidRPr="00E20BB9">
        <w:rPr>
          <w:rStyle w:val="StyleStyleBold12pt"/>
        </w:rPr>
        <w:t xml:space="preserve"> – 3/24</w:t>
      </w:r>
      <w:r>
        <w:t xml:space="preserve"> (political commentator for New York Times) Mar. 23, 2014.</w:t>
      </w:r>
      <w:proofErr w:type="gramEnd"/>
      <w:r>
        <w:t xml:space="preserve">  Retrieved Apr. 28, 2014 from </w:t>
      </w:r>
      <w:hyperlink r:id="rId22" w:history="1">
        <w:r w:rsidRPr="004B1BD3">
          <w:rPr>
            <w:rStyle w:val="Hyperlink"/>
          </w:rPr>
          <w:t>http://fivethirtyeight.com/features/fivethirtyeight-senate-forecast/</w:t>
        </w:r>
      </w:hyperlink>
    </w:p>
    <w:p w14:paraId="190C0030" w14:textId="77777777" w:rsidR="00314F6A" w:rsidRDefault="00314F6A" w:rsidP="004F6FBA">
      <w:pPr>
        <w:pStyle w:val="RyanEvTop1"/>
      </w:pPr>
    </w:p>
    <w:p w14:paraId="36F24E15" w14:textId="3C4FF3CC" w:rsidR="004F6FBA" w:rsidRPr="00E922BD" w:rsidRDefault="004F6FBA" w:rsidP="00E922BD">
      <w:r w:rsidRPr="005E22BA">
        <w:rPr>
          <w:rStyle w:val="StyleBoldUnderline"/>
        </w:rPr>
        <w:t xml:space="preserve">One advantage of </w:t>
      </w:r>
      <w:r w:rsidRPr="005E22BA">
        <w:rPr>
          <w:rStyle w:val="StyleBoldUnderline"/>
          <w:highlight w:val="yellow"/>
        </w:rPr>
        <w:t>looking at the races on a probabilistic basis</w:t>
      </w:r>
      <w:r w:rsidRPr="005E22BA">
        <w:rPr>
          <w:rStyle w:val="StyleBoldUnderline"/>
        </w:rPr>
        <w:t xml:space="preserve"> is that we can simply sum the probabilities to come up with a projection of how the new Senate will look. That method </w:t>
      </w:r>
      <w:r w:rsidRPr="005E22BA">
        <w:rPr>
          <w:rStyle w:val="StyleBoldUnderline"/>
          <w:highlight w:val="yellow"/>
        </w:rPr>
        <w:t>projects that Republicans will finish with 51 seats</w:t>
      </w:r>
      <w:r w:rsidRPr="005E22BA">
        <w:rPr>
          <w:rStyle w:val="StyleBoldUnderline"/>
        </w:rPr>
        <w:t>,</w:t>
      </w:r>
      <w:r w:rsidR="005E22BA" w:rsidRPr="005E22BA">
        <w:rPr>
          <w:rStyle w:val="StyleBoldUnderline"/>
        </w:rPr>
        <w:t xml:space="preserve"> </w:t>
      </w:r>
      <w:r w:rsidRPr="005E22BA">
        <w:rPr>
          <w:rStyle w:val="StyleBoldUnderline"/>
        </w:rPr>
        <w:t xml:space="preserve">a net gain of six from Democrats, and </w:t>
      </w:r>
      <w:r w:rsidRPr="005E22BA">
        <w:rPr>
          <w:rStyle w:val="StyleBoldUnderline"/>
          <w:highlight w:val="yellow"/>
        </w:rPr>
        <w:t>exactly as many as they need to win control of the chamber</w:t>
      </w:r>
      <w:r w:rsidRPr="005E22BA">
        <w:rPr>
          <w:rStyle w:val="StyleBoldUnderline"/>
        </w:rPr>
        <w:t>.</w:t>
      </w:r>
      <w:r w:rsidRPr="00E922BD">
        <w:t xml:space="preserve"> (Democrats will hold the Senate in the event of a 50-50 split because of the tiebreaking vote of Vice President Joe Biden.)</w:t>
      </w:r>
    </w:p>
    <w:p w14:paraId="08AA4942" w14:textId="77777777" w:rsidR="004F6FBA" w:rsidRDefault="004F6FBA" w:rsidP="004F6FBA">
      <w:pPr>
        <w:ind w:firstLine="648"/>
        <w:rPr>
          <w:rStyle w:val="StyleBoldUnderline"/>
        </w:rPr>
      </w:pPr>
    </w:p>
    <w:p w14:paraId="07C92359" w14:textId="385E655D" w:rsidR="004F6FBA" w:rsidRPr="001C0C1E" w:rsidRDefault="004F6FBA" w:rsidP="001C0C1E">
      <w:pPr>
        <w:pStyle w:val="Heading4"/>
      </w:pPr>
      <w:r w:rsidRPr="001C0C1E">
        <w:t>Democrats are slight underdogs in the competitive Senate races now</w:t>
      </w:r>
    </w:p>
    <w:p w14:paraId="05B0D114" w14:textId="77777777" w:rsidR="001D2EEA" w:rsidRDefault="001D2EEA" w:rsidP="001D2EEA">
      <w:pPr>
        <w:pStyle w:val="RyanEvTop1"/>
      </w:pPr>
      <w:r>
        <w:t xml:space="preserve">John </w:t>
      </w:r>
      <w:r w:rsidRPr="005E22BA">
        <w:rPr>
          <w:rStyle w:val="StyleStyleBold12pt"/>
        </w:rPr>
        <w:t>Sides – 5/16</w:t>
      </w:r>
      <w:r>
        <w:t xml:space="preserve"> (Associate Professor of Political Science at George Washington University) WASHINGTON POST, May 16, 2014.  Retrieved May 17, 2014 from </w:t>
      </w:r>
    </w:p>
    <w:p w14:paraId="6B51A3EF" w14:textId="77777777" w:rsidR="001D2EEA" w:rsidRDefault="00D61001" w:rsidP="001D2EEA">
      <w:pPr>
        <w:pStyle w:val="RyanEvTop1"/>
        <w:rPr>
          <w:rStyle w:val="Hyperlink"/>
        </w:rPr>
      </w:pPr>
      <w:hyperlink r:id="rId23" w:history="1">
        <w:r w:rsidR="001D2EEA" w:rsidRPr="006A08B2">
          <w:rPr>
            <w:rStyle w:val="Hyperlink"/>
          </w:rPr>
          <w:t>http://www.washingtonpost.com/blogs/the-fix/wp/2014/05/16/republicans-have-a-77-chance-of-taking-the-senate/</w:t>
        </w:r>
      </w:hyperlink>
    </w:p>
    <w:p w14:paraId="0C9795E5" w14:textId="051EB274" w:rsidR="004F6FBA" w:rsidRDefault="004F6FBA" w:rsidP="004F6FBA">
      <w:pPr>
        <w:pStyle w:val="RyanEvTop1"/>
        <w:rPr>
          <w:rStyle w:val="Hyperlink"/>
        </w:rPr>
      </w:pPr>
    </w:p>
    <w:p w14:paraId="7C6FEFA0" w14:textId="77777777" w:rsidR="00314F6A" w:rsidRDefault="00314F6A" w:rsidP="004F6FBA">
      <w:pPr>
        <w:pStyle w:val="RyanEvTop1"/>
      </w:pPr>
    </w:p>
    <w:p w14:paraId="2E5E3C86" w14:textId="77777777" w:rsidR="004F6FBA" w:rsidRPr="005E22BA" w:rsidRDefault="004F6FBA" w:rsidP="00E922BD">
      <w:pPr>
        <w:rPr>
          <w:rStyle w:val="StyleBoldUnderline"/>
        </w:rPr>
      </w:pPr>
      <w:r w:rsidRPr="005E22BA">
        <w:rPr>
          <w:rStyle w:val="StyleBoldUnderline"/>
        </w:rPr>
        <w:t xml:space="preserve">At the same time, </w:t>
      </w:r>
      <w:r w:rsidRPr="005E22BA">
        <w:rPr>
          <w:rStyle w:val="StyleBoldUnderline"/>
          <w:highlight w:val="yellow"/>
        </w:rPr>
        <w:t>our forecast in the key competitive races is less optimistic for Democrats.  The model still sees Democrats as slight underdogs in Arkansas, Alaska, and Michigan. But "slight" is the operative word.</w:t>
      </w:r>
    </w:p>
    <w:p w14:paraId="70449B59" w14:textId="77777777" w:rsidR="004F6FBA" w:rsidRDefault="004F6FBA" w:rsidP="004F6FBA">
      <w:pPr>
        <w:pStyle w:val="RyanEvText1"/>
      </w:pPr>
    </w:p>
    <w:p w14:paraId="130887CA" w14:textId="6A8A06BB" w:rsidR="004F6FBA" w:rsidRPr="001C0C1E" w:rsidRDefault="004F6FBA" w:rsidP="001C0C1E">
      <w:pPr>
        <w:pStyle w:val="Heading4"/>
      </w:pPr>
      <w:r w:rsidRPr="001C0C1E">
        <w:t>The GOP has the advantage now</w:t>
      </w:r>
    </w:p>
    <w:p w14:paraId="494E1DEF" w14:textId="4A5284A3" w:rsidR="004F6FBA" w:rsidRDefault="004F6FBA" w:rsidP="004F6FBA">
      <w:pPr>
        <w:pStyle w:val="RyanEvTop1"/>
      </w:pPr>
      <w:r>
        <w:t xml:space="preserve">Dan </w:t>
      </w:r>
      <w:proofErr w:type="spellStart"/>
      <w:r w:rsidRPr="00E20BB9">
        <w:rPr>
          <w:rStyle w:val="StyleStyleBold12pt"/>
        </w:rPr>
        <w:t>Nowicki</w:t>
      </w:r>
      <w:proofErr w:type="spellEnd"/>
      <w:r w:rsidR="00E20BB9" w:rsidRPr="00E20BB9">
        <w:rPr>
          <w:rStyle w:val="StyleStyleBold12pt"/>
        </w:rPr>
        <w:t xml:space="preserve"> – 5/11</w:t>
      </w:r>
      <w:r>
        <w:t xml:space="preserve"> (staff writer) ARIZONA REPUBLIC.  May 11, 2014.  Retrieved May 17, 2014 from </w:t>
      </w:r>
    </w:p>
    <w:p w14:paraId="54DF3396" w14:textId="77777777" w:rsidR="004F6FBA" w:rsidRDefault="00D61001" w:rsidP="004F6FBA">
      <w:pPr>
        <w:pStyle w:val="RyanEvTop1"/>
        <w:rPr>
          <w:rStyle w:val="Hyperlink"/>
        </w:rPr>
      </w:pPr>
      <w:hyperlink r:id="rId24" w:history="1">
        <w:r w:rsidR="004F6FBA" w:rsidRPr="006A08B2">
          <w:rPr>
            <w:rStyle w:val="Hyperlink"/>
          </w:rPr>
          <w:t>http://www.azcentral.com/story/news/politics/2014/05/11/democrats-face-tough-landscape-midterms/8962725/</w:t>
        </w:r>
      </w:hyperlink>
    </w:p>
    <w:p w14:paraId="6D48C42F" w14:textId="77777777" w:rsidR="00314F6A" w:rsidRDefault="00314F6A" w:rsidP="004F6FBA">
      <w:pPr>
        <w:pStyle w:val="RyanEvTop1"/>
      </w:pPr>
    </w:p>
    <w:p w14:paraId="11CAF290" w14:textId="77777777" w:rsidR="004F6FBA" w:rsidRPr="00E922BD" w:rsidRDefault="004F6FBA" w:rsidP="00E922BD">
      <w:r w:rsidRPr="00E922BD">
        <w:t>An April 23-27 USA TODAY-</w:t>
      </w:r>
      <w:r w:rsidRPr="00E20BB9">
        <w:rPr>
          <w:rStyle w:val="StyleBoldUnderline"/>
          <w:highlight w:val="yellow"/>
        </w:rPr>
        <w:t>Pew Research Center Poll out last week offered even better news for Republicans. The survey's traditional midterm indicators suggest that the GOP is in its best position in more than two decades</w:t>
      </w:r>
      <w:r w:rsidRPr="00E922BD">
        <w:t>, even better than in the 1994 midterms when the party won both houses of Congress.</w:t>
      </w:r>
    </w:p>
    <w:p w14:paraId="31C83576" w14:textId="77777777" w:rsidR="004F6FBA" w:rsidRDefault="004F6FBA" w:rsidP="004F6FBA">
      <w:pPr>
        <w:ind w:firstLine="648"/>
        <w:rPr>
          <w:rStyle w:val="StyleBoldUnderline"/>
        </w:rPr>
      </w:pPr>
    </w:p>
    <w:p w14:paraId="68B7BDB7" w14:textId="151D55B3" w:rsidR="004F6FBA" w:rsidRPr="001C0C1E" w:rsidRDefault="004F6FBA" w:rsidP="001C0C1E">
      <w:pPr>
        <w:pStyle w:val="Heading4"/>
      </w:pPr>
      <w:r w:rsidRPr="001C0C1E">
        <w:t xml:space="preserve">The national environment is bolstering the GOP’s chances to retake the Senate.  </w:t>
      </w:r>
    </w:p>
    <w:p w14:paraId="6BF60B1E" w14:textId="4C00D944" w:rsidR="004F6FBA" w:rsidRDefault="004F6FBA" w:rsidP="004F6FBA">
      <w:pPr>
        <w:pStyle w:val="RyanEvTop1"/>
      </w:pPr>
      <w:r>
        <w:t xml:space="preserve">Seth </w:t>
      </w:r>
      <w:r w:rsidRPr="00E20BB9">
        <w:rPr>
          <w:rStyle w:val="StyleStyleBold12pt"/>
        </w:rPr>
        <w:t>McLaughlin</w:t>
      </w:r>
      <w:r w:rsidR="00E20BB9" w:rsidRPr="00E20BB9">
        <w:rPr>
          <w:rStyle w:val="StyleStyleBold12pt"/>
        </w:rPr>
        <w:t xml:space="preserve"> – 1/23</w:t>
      </w:r>
      <w:r>
        <w:t xml:space="preserve"> WASHINGTON TIMES, Apr. 23, 2014.  Retrieved May 17, 2014 from </w:t>
      </w:r>
    </w:p>
    <w:p w14:paraId="59155E7B" w14:textId="77777777" w:rsidR="004F6FBA" w:rsidRDefault="00D61001" w:rsidP="004F6FBA">
      <w:pPr>
        <w:pStyle w:val="RyanEvTop1"/>
        <w:rPr>
          <w:rStyle w:val="Hyperlink"/>
        </w:rPr>
      </w:pPr>
      <w:hyperlink r:id="rId25" w:history="1">
        <w:r w:rsidR="004F6FBA" w:rsidRPr="006A08B2">
          <w:rPr>
            <w:rStyle w:val="Hyperlink"/>
          </w:rPr>
          <w:t>http://www.washingtontimes.com/news/2014/apr/23/senate-races-are-close-southern-states-poll-shows/</w:t>
        </w:r>
      </w:hyperlink>
    </w:p>
    <w:p w14:paraId="1B9B310B" w14:textId="77777777" w:rsidR="00314F6A" w:rsidRDefault="00314F6A" w:rsidP="004F6FBA">
      <w:pPr>
        <w:pStyle w:val="RyanEvTop1"/>
      </w:pPr>
    </w:p>
    <w:p w14:paraId="23D673C5" w14:textId="77777777" w:rsidR="004F6FBA" w:rsidRPr="00E20BB9" w:rsidRDefault="004F6FBA" w:rsidP="00E922BD">
      <w:pPr>
        <w:rPr>
          <w:rStyle w:val="StyleBoldUnderline"/>
        </w:rPr>
      </w:pPr>
      <w:r w:rsidRPr="00E922BD">
        <w:t xml:space="preserve">With six months to go before the 2014 midterm elections, </w:t>
      </w:r>
      <w:r w:rsidRPr="00E20BB9">
        <w:rPr>
          <w:rStyle w:val="StyleBoldUnderline"/>
          <w:highlight w:val="yellow"/>
        </w:rPr>
        <w:t>a new poll shows that the national political environment is working in the GOP’s favor in crucial Senate races in the South that could decide which party controls the Senate, but that Democrats are still keeping the races close</w:t>
      </w:r>
      <w:proofErr w:type="gramStart"/>
      <w:r w:rsidRPr="00E20BB9">
        <w:rPr>
          <w:rStyle w:val="StyleBoldUnderline"/>
          <w:highlight w:val="yellow"/>
        </w:rPr>
        <w:t>.</w:t>
      </w:r>
      <w:r w:rsidRPr="00E20BB9">
        <w:rPr>
          <w:rStyle w:val="StyleBoldUnderline"/>
        </w:rPr>
        <w:t>¶</w:t>
      </w:r>
      <w:proofErr w:type="gramEnd"/>
      <w:r w:rsidRPr="00E20BB9">
        <w:rPr>
          <w:rStyle w:val="StyleBoldUnderline"/>
        </w:rPr>
        <w:t xml:space="preserve"> The New York Times/Kaiser Family Foundation Southern States Poll found that President </w:t>
      </w:r>
      <w:r w:rsidRPr="00E20BB9">
        <w:rPr>
          <w:rStyle w:val="StyleBoldUnderline"/>
          <w:highlight w:val="yellow"/>
        </w:rPr>
        <w:t>Obama’s approval rating is in the tank in Arkansas, Kentucky, Louisiana and North Carolina — four states that the GOP presidential nominee carried in</w:t>
      </w:r>
      <w:r w:rsidRPr="00E20BB9">
        <w:rPr>
          <w:rStyle w:val="StyleBoldUnderline"/>
        </w:rPr>
        <w:t xml:space="preserve"> the </w:t>
      </w:r>
      <w:r w:rsidRPr="00E20BB9">
        <w:rPr>
          <w:rStyle w:val="StyleBoldUnderline"/>
          <w:highlight w:val="yellow"/>
        </w:rPr>
        <w:t>2012</w:t>
      </w:r>
      <w:r w:rsidRPr="00E20BB9">
        <w:rPr>
          <w:rStyle w:val="StyleBoldUnderline"/>
        </w:rPr>
        <w:t xml:space="preserve"> election.</w:t>
      </w:r>
    </w:p>
    <w:p w14:paraId="7524134C" w14:textId="77777777" w:rsidR="004F6FBA" w:rsidRPr="00E922BD" w:rsidRDefault="004F6FBA" w:rsidP="00E922BD"/>
    <w:p w14:paraId="0405366F" w14:textId="74D1C4D5" w:rsidR="004F6FBA" w:rsidRPr="001C0C1E" w:rsidRDefault="004F6FBA" w:rsidP="001C0C1E">
      <w:pPr>
        <w:pStyle w:val="Heading4"/>
      </w:pPr>
      <w:r w:rsidRPr="001C0C1E">
        <w:t xml:space="preserve">Democrats are at a disadvantage in the upcoming elections.    </w:t>
      </w:r>
    </w:p>
    <w:p w14:paraId="5706027C" w14:textId="3C4CB12B" w:rsidR="004F6FBA" w:rsidRDefault="00E20BB9" w:rsidP="004F6FBA">
      <w:pPr>
        <w:pStyle w:val="RyanEvTop1"/>
      </w:pPr>
      <w:r>
        <w:t xml:space="preserve">Dan </w:t>
      </w:r>
      <w:proofErr w:type="spellStart"/>
      <w:r w:rsidRPr="00E20BB9">
        <w:rPr>
          <w:rStyle w:val="StyleStyleBold12pt"/>
        </w:rPr>
        <w:t>Balz</w:t>
      </w:r>
      <w:proofErr w:type="spellEnd"/>
      <w:r w:rsidRPr="00E20BB9">
        <w:rPr>
          <w:rStyle w:val="StyleStyleBold12pt"/>
        </w:rPr>
        <w:t xml:space="preserve"> – 1/21</w:t>
      </w:r>
      <w:r>
        <w:t xml:space="preserve"> </w:t>
      </w:r>
      <w:r w:rsidR="004F6FBA">
        <w:t xml:space="preserve">(staff writer) THE WASHINGTON POST, Apr. 21, 2014.  Retrieved May 17, 2014 from </w:t>
      </w:r>
    </w:p>
    <w:p w14:paraId="1C9A37CD" w14:textId="77777777" w:rsidR="004F6FBA" w:rsidRDefault="00D61001" w:rsidP="004F6FBA">
      <w:pPr>
        <w:pStyle w:val="RyanEvTop1"/>
        <w:rPr>
          <w:rStyle w:val="Hyperlink"/>
        </w:rPr>
      </w:pPr>
      <w:hyperlink r:id="rId26" w:history="1">
        <w:r w:rsidR="004F6FBA" w:rsidRPr="006A08B2">
          <w:rPr>
            <w:rStyle w:val="Hyperlink"/>
          </w:rPr>
          <w:t>http://www.thefiscaltimes.com/Articles/2014/04/21/Democrats-Midterm-Challenge-Get-Out-Vote</w:t>
        </w:r>
      </w:hyperlink>
    </w:p>
    <w:p w14:paraId="2BB5311D" w14:textId="77777777" w:rsidR="00314F6A" w:rsidRDefault="00314F6A" w:rsidP="004F6FBA">
      <w:pPr>
        <w:pStyle w:val="RyanEvTop1"/>
      </w:pPr>
    </w:p>
    <w:p w14:paraId="635B6466" w14:textId="77777777" w:rsidR="004F6FBA" w:rsidRPr="00E20BB9" w:rsidRDefault="004F6FBA" w:rsidP="00E922BD">
      <w:pPr>
        <w:rPr>
          <w:rStyle w:val="StyleBoldUnderline"/>
        </w:rPr>
      </w:pPr>
      <w:r w:rsidRPr="00E922BD">
        <w:t xml:space="preserve">David Nickerson, a political science professor at the University of Notre Dame who ran experiments for Obama’s 2012 campaign, said </w:t>
      </w:r>
      <w:r w:rsidRPr="00E20BB9">
        <w:rPr>
          <w:rStyle w:val="StyleBoldUnderline"/>
          <w:highlight w:val="yellow"/>
        </w:rPr>
        <w:t>Democrats are at a disadvantage for two reasons. First, younger voters tend to be more mobile and harder to track. Second, many of those who vote in presidential elections pay little attention to politics. “There is an entire industry of generating interest in elections,</w:t>
      </w:r>
      <w:r w:rsidRPr="00E922BD">
        <w:t>” Nickerson said. “</w:t>
      </w:r>
      <w:r w:rsidRPr="00E20BB9">
        <w:rPr>
          <w:rStyle w:val="StyleBoldUnderline"/>
          <w:highlight w:val="yellow"/>
        </w:rPr>
        <w:t>That industry is a whole lot louder in presidential elections than midterm elections.”</w:t>
      </w:r>
    </w:p>
    <w:p w14:paraId="44278E59" w14:textId="77777777" w:rsidR="004F6FBA" w:rsidRPr="00E20BB9" w:rsidRDefault="004F6FBA" w:rsidP="00E922BD">
      <w:pPr>
        <w:rPr>
          <w:rStyle w:val="StyleBoldUnderline"/>
        </w:rPr>
      </w:pPr>
    </w:p>
    <w:p w14:paraId="3C8CB863" w14:textId="351BE609" w:rsidR="004F6FBA" w:rsidRPr="001C0C1E" w:rsidRDefault="004F6FBA" w:rsidP="001C0C1E">
      <w:pPr>
        <w:pStyle w:val="Heading4"/>
      </w:pPr>
      <w:r w:rsidRPr="001C0C1E">
        <w:t xml:space="preserve">Structural factors benefit the Republicans in the Senate.  </w:t>
      </w:r>
    </w:p>
    <w:p w14:paraId="7D8A6F73" w14:textId="5572057B" w:rsidR="004F6FBA" w:rsidRDefault="004F6FBA" w:rsidP="004F6FBA">
      <w:pPr>
        <w:pStyle w:val="RyanEvTop1"/>
        <w:rPr>
          <w:rStyle w:val="Hyperlink"/>
        </w:rPr>
      </w:pPr>
      <w:r>
        <w:t xml:space="preserve">Larry </w:t>
      </w:r>
      <w:proofErr w:type="spellStart"/>
      <w:r w:rsidRPr="00E20BB9">
        <w:rPr>
          <w:rFonts w:asciiTheme="majorHAnsi" w:hAnsiTheme="majorHAnsi" w:cstheme="majorBidi"/>
          <w:b/>
          <w:bCs/>
          <w:iCs/>
          <w:sz w:val="26"/>
          <w:szCs w:val="24"/>
        </w:rPr>
        <w:t>Sabato</w:t>
      </w:r>
      <w:proofErr w:type="spellEnd"/>
      <w:r w:rsidR="00E20BB9" w:rsidRPr="00E20BB9">
        <w:rPr>
          <w:rFonts w:asciiTheme="majorHAnsi" w:hAnsiTheme="majorHAnsi" w:cstheme="majorBidi"/>
          <w:b/>
          <w:bCs/>
          <w:iCs/>
          <w:sz w:val="26"/>
          <w:szCs w:val="24"/>
        </w:rPr>
        <w:t xml:space="preserve"> – 1/3</w:t>
      </w:r>
      <w:r>
        <w:t xml:space="preserve"> (prof. political science @ University of Virginia) CHRISTIAN POST.  Apr. 3, 2014.  Retrieved May 17, 2014 from </w:t>
      </w:r>
      <w:hyperlink r:id="rId27" w:history="1">
        <w:r w:rsidRPr="004B1BD3">
          <w:rPr>
            <w:rStyle w:val="Hyperlink"/>
          </w:rPr>
          <w:t>http://www.christianpost.com/news/midterm-2014-elections-where-things-stand-now-117356/</w:t>
        </w:r>
      </w:hyperlink>
    </w:p>
    <w:p w14:paraId="66547EDE" w14:textId="77777777" w:rsidR="00E922BD" w:rsidRDefault="00E922BD" w:rsidP="004F6FBA">
      <w:pPr>
        <w:pStyle w:val="RyanEvTop1"/>
      </w:pPr>
    </w:p>
    <w:p w14:paraId="42E2858A" w14:textId="77777777" w:rsidR="004F6FBA" w:rsidRPr="00E922BD" w:rsidRDefault="004F6FBA" w:rsidP="00E922BD">
      <w:r w:rsidRPr="00E20BB9">
        <w:rPr>
          <w:rStyle w:val="StyleBoldUnderline"/>
        </w:rPr>
        <w:t xml:space="preserve">The same </w:t>
      </w:r>
      <w:r w:rsidRPr="004819C9">
        <w:rPr>
          <w:rStyle w:val="StyleBoldUnderline"/>
          <w:highlight w:val="yellow"/>
        </w:rPr>
        <w:t>structural factors</w:t>
      </w:r>
      <w:r w:rsidRPr="00E20BB9">
        <w:rPr>
          <w:rStyle w:val="StyleBoldUnderline"/>
        </w:rPr>
        <w:t xml:space="preserve"> that </w:t>
      </w:r>
      <w:r w:rsidRPr="004819C9">
        <w:rPr>
          <w:rStyle w:val="StyleBoldUnderline"/>
          <w:highlight w:val="yellow"/>
        </w:rPr>
        <w:t>benefit Republicans</w:t>
      </w:r>
      <w:r w:rsidRPr="00E20BB9">
        <w:rPr>
          <w:rStyle w:val="StyleBoldUnderline"/>
        </w:rPr>
        <w:t xml:space="preserve"> in the House also benefit them </w:t>
      </w:r>
      <w:r w:rsidRPr="004819C9">
        <w:rPr>
          <w:rStyle w:val="StyleBoldUnderline"/>
          <w:highlight w:val="yellow"/>
        </w:rPr>
        <w:t>in the Senate: The president is a Democrat, and</w:t>
      </w:r>
      <w:r w:rsidRPr="00E20BB9">
        <w:rPr>
          <w:rStyle w:val="StyleBoldUnderline"/>
        </w:rPr>
        <w:t xml:space="preserve"> he's </w:t>
      </w:r>
      <w:r w:rsidRPr="004819C9">
        <w:rPr>
          <w:rStyle w:val="StyleBoldUnderline"/>
          <w:highlight w:val="yellow"/>
        </w:rPr>
        <w:t>not</w:t>
      </w:r>
      <w:r w:rsidRPr="00E20BB9">
        <w:rPr>
          <w:rStyle w:val="StyleBoldUnderline"/>
        </w:rPr>
        <w:t xml:space="preserve"> that </w:t>
      </w:r>
      <w:r w:rsidRPr="00DD520F">
        <w:rPr>
          <w:rStyle w:val="StyleBoldUnderline"/>
          <w:highlight w:val="yellow"/>
        </w:rPr>
        <w:t>popular. There's an added GOP bonus for the upper chamber: arguably the best map in at least a generation</w:t>
      </w:r>
      <w:r w:rsidRPr="00E20BB9">
        <w:rPr>
          <w:rStyle w:val="StyleBoldUnderline"/>
        </w:rPr>
        <w:t xml:space="preserve">. Almost all </w:t>
      </w:r>
      <w:r w:rsidRPr="00DD520F">
        <w:rPr>
          <w:rStyle w:val="StyleBoldUnderline"/>
          <w:highlight w:val="yellow"/>
        </w:rPr>
        <w:t>Republican seats are reasonably safe</w:t>
      </w:r>
      <w:r w:rsidRPr="00E20BB9">
        <w:rPr>
          <w:rStyle w:val="StyleBoldUnderline"/>
        </w:rPr>
        <w:t xml:space="preserve">, mainly because they are in solidly Red states, </w:t>
      </w:r>
      <w:r w:rsidRPr="00DD520F">
        <w:rPr>
          <w:rStyle w:val="StyleBoldUnderline"/>
          <w:highlight w:val="yellow"/>
        </w:rPr>
        <w:t>and there are some shaky Democratic incumbents</w:t>
      </w:r>
      <w:r w:rsidRPr="00E20BB9">
        <w:rPr>
          <w:rStyle w:val="StyleBoldUnderline"/>
        </w:rPr>
        <w:t xml:space="preserve"> and open seats on the ballot in distinctly Red states</w:t>
      </w:r>
      <w:proofErr w:type="gramStart"/>
      <w:r w:rsidRPr="00DD520F">
        <w:rPr>
          <w:sz w:val="16"/>
          <w:szCs w:val="16"/>
        </w:rPr>
        <w:t>.¶</w:t>
      </w:r>
      <w:proofErr w:type="gramEnd"/>
      <w:r w:rsidRPr="00DD520F">
        <w:rPr>
          <w:sz w:val="16"/>
          <w:szCs w:val="16"/>
        </w:rPr>
        <w:t xml:space="preserve"> A few weeks ago, we wrote that the 10 Senate seats likeliest to change parties were controlled by Democrats. That analysis pre-dated, by mere hours, the entry of Scott Brown into the New Hampshire Senate race against Sen. Jeanne </w:t>
      </w:r>
      <w:proofErr w:type="spellStart"/>
      <w:r w:rsidRPr="00DD520F">
        <w:rPr>
          <w:sz w:val="16"/>
          <w:szCs w:val="16"/>
        </w:rPr>
        <w:t>Shaheen</w:t>
      </w:r>
      <w:proofErr w:type="spellEnd"/>
      <w:r w:rsidRPr="00DD520F">
        <w:rPr>
          <w:sz w:val="16"/>
          <w:szCs w:val="16"/>
        </w:rPr>
        <w:t xml:space="preserve"> (D-NH). So now, </w:t>
      </w:r>
      <w:proofErr w:type="gramStart"/>
      <w:r w:rsidRPr="00DD520F">
        <w:rPr>
          <w:rStyle w:val="StyleBoldUnderline"/>
          <w:highlight w:val="yellow"/>
        </w:rPr>
        <w:t>the 11 Senate seats likeliest to flip are controlled by Democrats</w:t>
      </w:r>
      <w:proofErr w:type="gramEnd"/>
      <w:r w:rsidRPr="00E922BD">
        <w:t>.</w:t>
      </w:r>
    </w:p>
    <w:p w14:paraId="48871BED" w14:textId="77777777" w:rsidR="004F6FBA" w:rsidRPr="00E922BD" w:rsidRDefault="004F6FBA" w:rsidP="00E922BD"/>
    <w:p w14:paraId="513E82B0" w14:textId="259B8C18" w:rsidR="00502270" w:rsidRDefault="00915766" w:rsidP="008473CD">
      <w:pPr>
        <w:pStyle w:val="Heading1"/>
      </w:pPr>
      <w:bookmarkStart w:id="6" w:name="_Toc264838084"/>
      <w:r>
        <w:t xml:space="preserve">UQ: </w:t>
      </w:r>
      <w:r w:rsidR="00C54E88">
        <w:t>Democrats Enthusiasm Low Now</w:t>
      </w:r>
      <w:bookmarkEnd w:id="6"/>
      <w:r w:rsidR="00C54E88">
        <w:t xml:space="preserve"> </w:t>
      </w:r>
    </w:p>
    <w:p w14:paraId="55AA954C" w14:textId="0F45C497" w:rsidR="00ED7042" w:rsidRPr="00ED7042" w:rsidRDefault="00502270" w:rsidP="00ED7042">
      <w:pPr>
        <w:pStyle w:val="Heading4"/>
      </w:pPr>
      <w:r w:rsidRPr="00797F9C">
        <w:t>Dem</w:t>
      </w:r>
      <w:r w:rsidR="00ED7042">
        <w:t xml:space="preserve">ocrats’ enthusiasm is low now – national security failures </w:t>
      </w:r>
    </w:p>
    <w:p w14:paraId="10F0ABD4" w14:textId="543184AD" w:rsidR="00502270" w:rsidRDefault="00502270" w:rsidP="00502270">
      <w:pPr>
        <w:pStyle w:val="RyanEvTop1"/>
      </w:pPr>
      <w:r>
        <w:t xml:space="preserve">Dan </w:t>
      </w:r>
      <w:proofErr w:type="spellStart"/>
      <w:r w:rsidRPr="007A7092">
        <w:rPr>
          <w:rStyle w:val="StyleStyleBold12pt"/>
        </w:rPr>
        <w:t>Nowicki</w:t>
      </w:r>
      <w:proofErr w:type="spellEnd"/>
      <w:r w:rsidRPr="007A7092">
        <w:rPr>
          <w:rStyle w:val="StyleStyleBold12pt"/>
        </w:rPr>
        <w:t xml:space="preserve"> </w:t>
      </w:r>
      <w:r w:rsidR="007A7092" w:rsidRPr="007A7092">
        <w:rPr>
          <w:rStyle w:val="StyleStyleBold12pt"/>
        </w:rPr>
        <w:t>– 5/11</w:t>
      </w:r>
      <w:r w:rsidR="007A7092">
        <w:t xml:space="preserve"> </w:t>
      </w:r>
      <w:r>
        <w:t xml:space="preserve">(staff writer) ARIZONA REPUBLIC.  May 11, 2014.  Retrieved May 17, 2014 from </w:t>
      </w:r>
    </w:p>
    <w:p w14:paraId="7BFCAD98" w14:textId="77777777" w:rsidR="00502270" w:rsidRDefault="00D61001" w:rsidP="00502270">
      <w:pPr>
        <w:pStyle w:val="RyanEvTop1"/>
        <w:rPr>
          <w:rStyle w:val="Hyperlink"/>
        </w:rPr>
      </w:pPr>
      <w:hyperlink r:id="rId28" w:history="1">
        <w:r w:rsidR="00502270" w:rsidRPr="006A08B2">
          <w:rPr>
            <w:rStyle w:val="Hyperlink"/>
          </w:rPr>
          <w:t>http://www.azcentral.com/story/news/politics/2014/05/11/democrats-face-tough-landscape-midterms/8962725/</w:t>
        </w:r>
      </w:hyperlink>
    </w:p>
    <w:p w14:paraId="028A16F7" w14:textId="77777777" w:rsidR="0038204E" w:rsidRPr="0038204E" w:rsidRDefault="0038204E" w:rsidP="0038204E"/>
    <w:p w14:paraId="279C884C" w14:textId="77777777" w:rsidR="00502270" w:rsidRPr="0038204E" w:rsidRDefault="00502270" w:rsidP="0038204E">
      <w:r w:rsidRPr="0038204E">
        <w:t xml:space="preserve">But Rep. David </w:t>
      </w:r>
      <w:proofErr w:type="spellStart"/>
      <w:r w:rsidRPr="0038204E">
        <w:t>Schweikert</w:t>
      </w:r>
      <w:proofErr w:type="spellEnd"/>
      <w:r w:rsidRPr="0038204E">
        <w:t xml:space="preserve">, R-Ariz., a two-term incumbent who so far hasn't drawn a challenger in his safe GOP district, said Democrats' worries go beyond the health-care law. </w:t>
      </w:r>
      <w:r w:rsidRPr="00ED7042">
        <w:rPr>
          <w:rStyle w:val="StyleBoldUnderline"/>
          <w:highlight w:val="yellow"/>
        </w:rPr>
        <w:t>An array of issues, from the N</w:t>
      </w:r>
      <w:r w:rsidRPr="00ED7042">
        <w:rPr>
          <w:rStyle w:val="StyleBoldUnderline"/>
        </w:rPr>
        <w:t xml:space="preserve">ational </w:t>
      </w:r>
      <w:r w:rsidRPr="00ED7042">
        <w:rPr>
          <w:rStyle w:val="StyleBoldUnderline"/>
          <w:highlight w:val="yellow"/>
        </w:rPr>
        <w:t>S</w:t>
      </w:r>
      <w:r w:rsidRPr="00ED7042">
        <w:rPr>
          <w:rStyle w:val="StyleBoldUnderline"/>
        </w:rPr>
        <w:t xml:space="preserve">ecurity </w:t>
      </w:r>
      <w:r w:rsidRPr="00ED7042">
        <w:rPr>
          <w:rStyle w:val="StyleBoldUnderline"/>
          <w:highlight w:val="yellow"/>
        </w:rPr>
        <w:t>A</w:t>
      </w:r>
      <w:r w:rsidRPr="00ED7042">
        <w:rPr>
          <w:rStyle w:val="StyleBoldUnderline"/>
        </w:rPr>
        <w:t xml:space="preserve">gency </w:t>
      </w:r>
      <w:r w:rsidRPr="00ED7042">
        <w:rPr>
          <w:rStyle w:val="StyleBoldUnderline"/>
          <w:highlight w:val="yellow"/>
        </w:rPr>
        <w:t>privacy scandal to the Obama administration's drone policy and failure to close</w:t>
      </w:r>
      <w:r w:rsidRPr="00ED7042">
        <w:rPr>
          <w:rStyle w:val="StyleBoldUnderline"/>
        </w:rPr>
        <w:t xml:space="preserve">, as promised, the detention camp at </w:t>
      </w:r>
      <w:r w:rsidRPr="00ED7042">
        <w:rPr>
          <w:rStyle w:val="StyleBoldUnderline"/>
          <w:highlight w:val="yellow"/>
        </w:rPr>
        <w:t>Guantanamo</w:t>
      </w:r>
      <w:r w:rsidRPr="00ED7042">
        <w:rPr>
          <w:rStyle w:val="StyleBoldUnderline"/>
        </w:rPr>
        <w:t xml:space="preserve"> Bay, Cuba, </w:t>
      </w:r>
      <w:r w:rsidRPr="00ED7042">
        <w:rPr>
          <w:rStyle w:val="StyleBoldUnderline"/>
          <w:highlight w:val="yellow"/>
        </w:rPr>
        <w:t>have dampened the enthusiasm of the Democratic base</w:t>
      </w:r>
      <w:r w:rsidRPr="0038204E">
        <w:t>, he said.</w:t>
      </w:r>
    </w:p>
    <w:p w14:paraId="3B258AA0" w14:textId="77777777" w:rsidR="00502270" w:rsidRDefault="00502270" w:rsidP="00502270">
      <w:pPr>
        <w:ind w:firstLine="648"/>
        <w:rPr>
          <w:rStyle w:val="StyleBoldUnderline"/>
        </w:rPr>
      </w:pPr>
    </w:p>
    <w:p w14:paraId="2A43ECC0" w14:textId="77777777" w:rsidR="00502270" w:rsidRPr="00797F9C" w:rsidRDefault="00502270" w:rsidP="00502270">
      <w:pPr>
        <w:pStyle w:val="Heading4"/>
      </w:pPr>
      <w:r w:rsidRPr="00797F9C">
        <w:t xml:space="preserve">Democrats’ enthusiasm is down now.  </w:t>
      </w:r>
    </w:p>
    <w:p w14:paraId="0ADE4650" w14:textId="568A87E4" w:rsidR="00502270" w:rsidRDefault="00502270" w:rsidP="00502270">
      <w:pPr>
        <w:pStyle w:val="RyanEvTop1"/>
      </w:pPr>
      <w:r>
        <w:t xml:space="preserve">Dan </w:t>
      </w:r>
      <w:proofErr w:type="spellStart"/>
      <w:r w:rsidRPr="007A7092">
        <w:rPr>
          <w:rStyle w:val="StyleStyleBold12pt"/>
        </w:rPr>
        <w:t>Nowicki</w:t>
      </w:r>
      <w:proofErr w:type="spellEnd"/>
      <w:r w:rsidRPr="007A7092">
        <w:rPr>
          <w:rStyle w:val="StyleStyleBold12pt"/>
        </w:rPr>
        <w:t xml:space="preserve"> </w:t>
      </w:r>
      <w:r w:rsidR="007A7092" w:rsidRPr="007A7092">
        <w:rPr>
          <w:rStyle w:val="StyleStyleBold12pt"/>
        </w:rPr>
        <w:t xml:space="preserve">– 5/11 </w:t>
      </w:r>
      <w:r>
        <w:t xml:space="preserve">(staff writer) ARIZONA REPUBLIC.  May 11, 2014.  Retrieved May 17, 2014 from </w:t>
      </w:r>
    </w:p>
    <w:p w14:paraId="0C3C2642" w14:textId="77777777" w:rsidR="00502270" w:rsidRDefault="00D61001" w:rsidP="00502270">
      <w:pPr>
        <w:pStyle w:val="RyanEvTop1"/>
      </w:pPr>
      <w:hyperlink r:id="rId29" w:history="1">
        <w:r w:rsidR="00502270" w:rsidRPr="006A08B2">
          <w:rPr>
            <w:rStyle w:val="Hyperlink"/>
          </w:rPr>
          <w:t>http://www.azcentral.com/story/news/politics/2014/05/11/democrats-face-tough-landscape-midterms/8962725/</w:t>
        </w:r>
      </w:hyperlink>
    </w:p>
    <w:p w14:paraId="069FBBE1" w14:textId="77777777" w:rsidR="0038204E" w:rsidRPr="007A7092" w:rsidRDefault="0038204E" w:rsidP="007A7092">
      <w:pPr>
        <w:rPr>
          <w:sz w:val="16"/>
          <w:szCs w:val="16"/>
        </w:rPr>
      </w:pPr>
    </w:p>
    <w:p w14:paraId="7A94787B" w14:textId="77777777" w:rsidR="00502270" w:rsidRPr="007A7092" w:rsidRDefault="00502270" w:rsidP="007A7092">
      <w:pPr>
        <w:rPr>
          <w:rStyle w:val="StyleBoldUnderline"/>
        </w:rPr>
      </w:pPr>
      <w:r w:rsidRPr="007A7092">
        <w:rPr>
          <w:sz w:val="16"/>
          <w:szCs w:val="16"/>
        </w:rPr>
        <w:t xml:space="preserve">Jaime </w:t>
      </w:r>
      <w:proofErr w:type="spellStart"/>
      <w:r w:rsidRPr="007A7092">
        <w:rPr>
          <w:sz w:val="16"/>
          <w:szCs w:val="16"/>
        </w:rPr>
        <w:t>Molera</w:t>
      </w:r>
      <w:proofErr w:type="spellEnd"/>
      <w:r w:rsidRPr="007A7092">
        <w:rPr>
          <w:sz w:val="16"/>
          <w:szCs w:val="16"/>
        </w:rPr>
        <w:t>, a Phoenix political consultant and strategist, said the combination of historical trends and recent developments have convinced him that 2014 is shaping up as a GOP year</w:t>
      </w:r>
      <w:proofErr w:type="gramStart"/>
      <w:r w:rsidRPr="007A7092">
        <w:rPr>
          <w:sz w:val="16"/>
          <w:szCs w:val="16"/>
        </w:rPr>
        <w:t>.¶</w:t>
      </w:r>
      <w:proofErr w:type="gramEnd"/>
      <w:r w:rsidRPr="0038204E">
        <w:t xml:space="preserve"> </w:t>
      </w:r>
      <w:r w:rsidRPr="007A7092">
        <w:rPr>
          <w:rStyle w:val="StyleBoldUnderline"/>
          <w:highlight w:val="yellow"/>
        </w:rPr>
        <w:t>"In the second term of a president, there's a lot of fatigue,</w:t>
      </w:r>
      <w:r w:rsidRPr="007A7092">
        <w:rPr>
          <w:rStyle w:val="StyleBoldUnderline"/>
        </w:rPr>
        <w:t xml:space="preserve">" </w:t>
      </w:r>
      <w:proofErr w:type="spellStart"/>
      <w:r w:rsidRPr="007A7092">
        <w:rPr>
          <w:rStyle w:val="StyleBoldUnderline"/>
        </w:rPr>
        <w:t>Molera</w:t>
      </w:r>
      <w:proofErr w:type="spellEnd"/>
      <w:r w:rsidRPr="007A7092">
        <w:rPr>
          <w:rStyle w:val="StyleBoldUnderline"/>
        </w:rPr>
        <w:t>, a Republican, said. "</w:t>
      </w:r>
      <w:r w:rsidRPr="007A7092">
        <w:rPr>
          <w:rStyle w:val="StyleBoldUnderline"/>
          <w:highlight w:val="yellow"/>
        </w:rPr>
        <w:t>You combine a lot of the foreign-policy problems Obama has been dealing with and the body blows that '</w:t>
      </w:r>
      <w:proofErr w:type="spellStart"/>
      <w:r w:rsidRPr="007A7092">
        <w:rPr>
          <w:rStyle w:val="StyleBoldUnderline"/>
          <w:highlight w:val="yellow"/>
        </w:rPr>
        <w:t>Obamacare</w:t>
      </w:r>
      <w:proofErr w:type="spellEnd"/>
      <w:r w:rsidRPr="007A7092">
        <w:rPr>
          <w:rStyle w:val="StyleBoldUnderline"/>
          <w:highlight w:val="yellow"/>
        </w:rPr>
        <w:t>' has been getting, and the Democrats are not very fired up.</w:t>
      </w:r>
      <w:r w:rsidRPr="007A7092">
        <w:rPr>
          <w:rStyle w:val="StyleBoldUnderline"/>
        </w:rPr>
        <w:t xml:space="preserve"> And, </w:t>
      </w:r>
      <w:r w:rsidRPr="007A7092">
        <w:rPr>
          <w:rStyle w:val="StyleBoldUnderline"/>
          <w:highlight w:val="yellow"/>
        </w:rPr>
        <w:t>conversely, the Republicans are very fired up.</w:t>
      </w:r>
    </w:p>
    <w:p w14:paraId="2CDF03F7" w14:textId="77777777" w:rsidR="00502270" w:rsidRDefault="00502270" w:rsidP="00502270">
      <w:pPr>
        <w:ind w:firstLine="648"/>
        <w:rPr>
          <w:rStyle w:val="StyleBoldUnderline"/>
        </w:rPr>
      </w:pPr>
    </w:p>
    <w:p w14:paraId="02A7E92F" w14:textId="77777777" w:rsidR="00502270" w:rsidRPr="00797F9C" w:rsidRDefault="00502270" w:rsidP="00502270">
      <w:pPr>
        <w:pStyle w:val="Heading4"/>
      </w:pPr>
      <w:r w:rsidRPr="00797F9C">
        <w:t>Democrats face an enthusiasm gap now.</w:t>
      </w:r>
    </w:p>
    <w:p w14:paraId="7EA96A5D" w14:textId="4D169296" w:rsidR="00502270" w:rsidRDefault="007A7092" w:rsidP="00502270">
      <w:pPr>
        <w:pStyle w:val="RyanEvTop1"/>
      </w:pPr>
      <w:r>
        <w:t xml:space="preserve">Rebecca </w:t>
      </w:r>
      <w:r w:rsidRPr="007A7092">
        <w:rPr>
          <w:rStyle w:val="StyleStyleBold12pt"/>
        </w:rPr>
        <w:t>Kaplan - 5/12</w:t>
      </w:r>
      <w:r w:rsidR="00502270">
        <w:t xml:space="preserve"> (staff writer) CBS NEWS, May 12, 2014.  Retrieved May 17, 2014 from </w:t>
      </w:r>
      <w:hyperlink r:id="rId30" w:history="1">
        <w:r w:rsidR="00502270" w:rsidRPr="006A08B2">
          <w:rPr>
            <w:rStyle w:val="Hyperlink"/>
          </w:rPr>
          <w:t>http://www.cbsnews.com/news/poll-voters-less-fired-up-about-midterm-elections/</w:t>
        </w:r>
      </w:hyperlink>
    </w:p>
    <w:p w14:paraId="38F7586B" w14:textId="77777777" w:rsidR="0038204E" w:rsidRDefault="0038204E" w:rsidP="00502270"/>
    <w:p w14:paraId="4668BE42" w14:textId="574B2DFC" w:rsidR="0021272B" w:rsidRDefault="00502270" w:rsidP="0038204E">
      <w:pPr>
        <w:rPr>
          <w:rStyle w:val="StyleBoldUnderline"/>
        </w:rPr>
      </w:pPr>
      <w:r w:rsidRPr="00F55C24">
        <w:rPr>
          <w:rStyle w:val="StyleBoldUnderline"/>
          <w:highlight w:val="yellow"/>
        </w:rPr>
        <w:t>The disparity between Democratic and Republican voter excitement echoes a March CBS News poll that found that 70 percent of Republican voters said they were enthusiastic about voting</w:t>
      </w:r>
      <w:r w:rsidRPr="001E42A1">
        <w:rPr>
          <w:rStyle w:val="StyleBoldUnderline"/>
        </w:rPr>
        <w:t xml:space="preserve"> in November</w:t>
      </w:r>
      <w:r w:rsidRPr="0038204E">
        <w:t xml:space="preserve">, including 27 percent who said they were very enthusiastic, </w:t>
      </w:r>
      <w:r w:rsidRPr="00F55C24">
        <w:rPr>
          <w:rStyle w:val="StyleBoldUnderline"/>
          <w:highlight w:val="yellow"/>
        </w:rPr>
        <w:t>versus just 58 percent of Democrats</w:t>
      </w:r>
      <w:r w:rsidRPr="001E42A1">
        <w:rPr>
          <w:rStyle w:val="StyleBoldUnderline"/>
        </w:rPr>
        <w:t xml:space="preserve"> who said the same</w:t>
      </w:r>
      <w:r w:rsidRPr="0038204E">
        <w:t>. Half of all independents and four in 10 voters overall said they were not excited</w:t>
      </w:r>
      <w:proofErr w:type="gramStart"/>
      <w:r w:rsidRPr="0038204E">
        <w:t>.¶</w:t>
      </w:r>
      <w:proofErr w:type="gramEnd"/>
      <w:r w:rsidRPr="0038204E">
        <w:t xml:space="preserve"> </w:t>
      </w:r>
      <w:r w:rsidRPr="001E42A1">
        <w:rPr>
          <w:rStyle w:val="StyleBoldUnderline"/>
        </w:rPr>
        <w:t xml:space="preserve">That CBS News poll also found </w:t>
      </w:r>
      <w:r w:rsidRPr="00F55C24">
        <w:rPr>
          <w:rStyle w:val="StyleBoldUnderline"/>
          <w:highlight w:val="yellow"/>
        </w:rPr>
        <w:t>that 81 percent of Republicans said they definitely planned to vote in November, versus just 68 percent of Democrats</w:t>
      </w:r>
      <w:r w:rsidRPr="001E42A1">
        <w:rPr>
          <w:rStyle w:val="StyleBoldUnderline"/>
        </w:rPr>
        <w:t xml:space="preserve"> who gave the same response.</w:t>
      </w:r>
    </w:p>
    <w:p w14:paraId="307600CE" w14:textId="77777777" w:rsidR="0021272B" w:rsidRPr="00797F9C" w:rsidRDefault="0021272B" w:rsidP="0021272B">
      <w:pPr>
        <w:pStyle w:val="Heading4"/>
      </w:pPr>
      <w:r w:rsidRPr="00797F9C">
        <w:t xml:space="preserve">Republicans’ stronger enthusiasm will give them an advantage at the polls.  </w:t>
      </w:r>
    </w:p>
    <w:p w14:paraId="3A09BE38" w14:textId="53F94E43" w:rsidR="0021272B" w:rsidRDefault="0021272B" w:rsidP="0021272B">
      <w:pPr>
        <w:pStyle w:val="RyanEvTop1"/>
      </w:pPr>
      <w:r>
        <w:t xml:space="preserve">Rebecca </w:t>
      </w:r>
      <w:r w:rsidRPr="0021272B">
        <w:rPr>
          <w:rStyle w:val="StyleStyleBold12pt"/>
        </w:rPr>
        <w:t>Kaplan – 5/12</w:t>
      </w:r>
      <w:r>
        <w:t xml:space="preserve"> (staff writer) CBS NEWS, May 12, 2014.  Retrieved May 17, 2014 from </w:t>
      </w:r>
      <w:hyperlink r:id="rId31" w:history="1">
        <w:r w:rsidRPr="006A08B2">
          <w:rPr>
            <w:rStyle w:val="Hyperlink"/>
          </w:rPr>
          <w:t>http://www.cbsnews.com/news/poll-voters-less-fired-up-about-midterm-elections/</w:t>
        </w:r>
      </w:hyperlink>
    </w:p>
    <w:p w14:paraId="22D34CF4" w14:textId="77777777" w:rsidR="0021272B" w:rsidRDefault="0021272B" w:rsidP="0021272B"/>
    <w:p w14:paraId="1F3BE19E" w14:textId="77777777" w:rsidR="0021272B" w:rsidRPr="0021272B" w:rsidRDefault="0021272B" w:rsidP="0021272B">
      <w:pPr>
        <w:rPr>
          <w:sz w:val="16"/>
          <w:szCs w:val="16"/>
        </w:rPr>
      </w:pPr>
      <w:r w:rsidRPr="0021272B">
        <w:rPr>
          <w:sz w:val="16"/>
          <w:szCs w:val="16"/>
        </w:rPr>
        <w:t>There's even a gap for Republicans, despite the possibility of taking back the Senate and putting Congress entirely under GOP control. Just 42 percent of registered Republicans and Republican-leaning voters said they were more enthusiastic than usual, with 50 percent saying they were less enthusiastic</w:t>
      </w:r>
      <w:proofErr w:type="gramStart"/>
      <w:r w:rsidRPr="0021272B">
        <w:rPr>
          <w:sz w:val="16"/>
          <w:szCs w:val="16"/>
        </w:rPr>
        <w:t>.¶</w:t>
      </w:r>
      <w:proofErr w:type="gramEnd"/>
      <w:r w:rsidRPr="00E922BD">
        <w:t xml:space="preserve"> </w:t>
      </w:r>
      <w:r w:rsidRPr="0021272B">
        <w:rPr>
          <w:rStyle w:val="StyleBoldUnderline"/>
          <w:highlight w:val="yellow"/>
        </w:rPr>
        <w:t>Democrats had a much larger enthusiasm gap: Just 32 percent are more enthusiastic, and 55 percent are less.¶ Gallup notes that Republicans benefitted from an enthusiasm advantage in 1994, 2002 and 2010, years when they either won control of the House</w:t>
      </w:r>
      <w:r w:rsidRPr="0021272B">
        <w:rPr>
          <w:rStyle w:val="StyleBoldUnderline"/>
        </w:rPr>
        <w:t xml:space="preserve"> of Representatives or </w:t>
      </w:r>
      <w:r w:rsidRPr="0021272B">
        <w:rPr>
          <w:rStyle w:val="StyleBoldUnderline"/>
          <w:highlight w:val="yellow"/>
        </w:rPr>
        <w:t>expanded their existing majority</w:t>
      </w:r>
      <w:r w:rsidRPr="0021272B">
        <w:rPr>
          <w:highlight w:val="yellow"/>
        </w:rPr>
        <w:t>.</w:t>
      </w:r>
      <w:r w:rsidRPr="00E922BD">
        <w:t xml:space="preserve"> </w:t>
      </w:r>
      <w:r w:rsidRPr="0021272B">
        <w:rPr>
          <w:sz w:val="16"/>
          <w:szCs w:val="16"/>
        </w:rPr>
        <w:t>Still, in each of those years there were a greater percentage of voters more excited about voting than less excited.</w:t>
      </w:r>
    </w:p>
    <w:p w14:paraId="3B57C038" w14:textId="77777777" w:rsidR="0021272B" w:rsidRPr="0038204E" w:rsidRDefault="0021272B" w:rsidP="007A0D11">
      <w:pPr>
        <w:pStyle w:val="Heading3"/>
      </w:pPr>
    </w:p>
    <w:p w14:paraId="23A9D45D" w14:textId="6E26CC7F" w:rsidR="000B70EE" w:rsidRDefault="000B70EE" w:rsidP="008473CD">
      <w:pPr>
        <w:pStyle w:val="Heading1"/>
      </w:pPr>
      <w:bookmarkStart w:id="7" w:name="_Toc264838085"/>
      <w:r>
        <w:t>*** Link Extensions</w:t>
      </w:r>
      <w:r w:rsidR="000E7759">
        <w:t xml:space="preserve"> (Plan Popular)</w:t>
      </w:r>
      <w:r>
        <w:t xml:space="preserve"> ***</w:t>
      </w:r>
      <w:bookmarkEnd w:id="7"/>
    </w:p>
    <w:p w14:paraId="0242C5F4" w14:textId="77777777" w:rsidR="004F6FBA" w:rsidRDefault="004F6FBA" w:rsidP="004F6FBA">
      <w:pPr>
        <w:pStyle w:val="RyanEvText1"/>
      </w:pPr>
    </w:p>
    <w:p w14:paraId="278AEA55" w14:textId="174C743B" w:rsidR="003E16EF" w:rsidRDefault="003E16EF" w:rsidP="000E7759">
      <w:pPr>
        <w:pStyle w:val="Heading1"/>
      </w:pPr>
      <w:r>
        <w:t>Ocean Protection</w:t>
      </w:r>
    </w:p>
    <w:p w14:paraId="06DEAF43" w14:textId="35B2CDB8" w:rsidR="009A6686" w:rsidRPr="009A6686" w:rsidRDefault="009A6686" w:rsidP="009A6686">
      <w:pPr>
        <w:pStyle w:val="Heading4"/>
      </w:pPr>
      <w:r w:rsidRPr="009A6686">
        <w:t xml:space="preserve">Extend the </w:t>
      </w:r>
      <w:proofErr w:type="spellStart"/>
      <w:r w:rsidRPr="009A6686">
        <w:t>Brylske</w:t>
      </w:r>
      <w:proofErr w:type="spellEnd"/>
      <w:r w:rsidRPr="009A6686">
        <w:t xml:space="preserve"> 2006</w:t>
      </w:r>
      <w:r>
        <w:t xml:space="preserve"> evidence – </w:t>
      </w:r>
      <w:r w:rsidR="002D4004">
        <w:t>surveys indicate</w:t>
      </w:r>
      <w:r w:rsidR="003E16EF">
        <w:t xml:space="preserve"> that American’s know the ocean</w:t>
      </w:r>
      <w:r w:rsidR="002D4004">
        <w:t xml:space="preserve">s need to be protected and support doing so </w:t>
      </w:r>
    </w:p>
    <w:p w14:paraId="56B0E12E" w14:textId="5B4F3EFA" w:rsidR="004F6FBA" w:rsidRPr="005B7EDF" w:rsidRDefault="004F6FBA" w:rsidP="005B7EDF">
      <w:pPr>
        <w:pStyle w:val="Heading4"/>
      </w:pPr>
      <w:r w:rsidRPr="005B7EDF">
        <w:t>Ame</w:t>
      </w:r>
      <w:r w:rsidR="00821FED">
        <w:t>ricans support ocean protection</w:t>
      </w:r>
      <w:r w:rsidRPr="005B7EDF">
        <w:t xml:space="preserve">   </w:t>
      </w:r>
    </w:p>
    <w:p w14:paraId="5ABB93BF" w14:textId="5B19FD58" w:rsidR="004F6FBA" w:rsidRDefault="004F6FBA" w:rsidP="004F6FBA">
      <w:pPr>
        <w:pStyle w:val="RyanEvTop1"/>
      </w:pPr>
      <w:r>
        <w:t xml:space="preserve">Alex </w:t>
      </w:r>
      <w:proofErr w:type="spellStart"/>
      <w:r w:rsidRPr="00F55C24">
        <w:rPr>
          <w:rStyle w:val="StyleStyleBold12pt"/>
        </w:rPr>
        <w:t>Brylske</w:t>
      </w:r>
      <w:proofErr w:type="spellEnd"/>
      <w:r w:rsidR="00F55C24" w:rsidRPr="00F55C24">
        <w:rPr>
          <w:rStyle w:val="StyleStyleBold12pt"/>
        </w:rPr>
        <w:t xml:space="preserve"> - 2006</w:t>
      </w:r>
      <w:r>
        <w:t xml:space="preserve"> (Oceans for Youth Foundation).  2006.  Retrieved May 17, 2014 from </w:t>
      </w:r>
    </w:p>
    <w:p w14:paraId="691FEA1D" w14:textId="77777777" w:rsidR="004F6FBA" w:rsidRDefault="00D61001" w:rsidP="004F6FBA">
      <w:pPr>
        <w:pStyle w:val="RyanEvTop1"/>
      </w:pPr>
      <w:hyperlink r:id="rId32" w:history="1">
        <w:r w:rsidR="004F6FBA" w:rsidRPr="006A08B2">
          <w:rPr>
            <w:rStyle w:val="Hyperlink"/>
          </w:rPr>
          <w:t>http://www.oceansforyouth.org/whats-that/ftr1201.html</w:t>
        </w:r>
      </w:hyperlink>
    </w:p>
    <w:p w14:paraId="0407DBC1" w14:textId="77777777" w:rsidR="0038204E" w:rsidRDefault="0038204E" w:rsidP="004F6FBA">
      <w:pPr>
        <w:pStyle w:val="RyanEvText1"/>
      </w:pPr>
    </w:p>
    <w:p w14:paraId="086551AD" w14:textId="77777777" w:rsidR="004F6FBA" w:rsidRPr="0038204E" w:rsidRDefault="004F6FBA" w:rsidP="0038204E">
      <w:r w:rsidRPr="00821FED">
        <w:rPr>
          <w:rStyle w:val="StyleBoldUnderline"/>
        </w:rPr>
        <w:t xml:space="preserve">While Americans may not have a full understanding of the functions of the oceans, the majority at least believes that they're vulnerable and can be damaged by humans. Few people buy into the old fallacy that the sea is too vast to be harmed. </w:t>
      </w:r>
      <w:r w:rsidRPr="00821FED">
        <w:rPr>
          <w:rStyle w:val="StyleBoldUnderline"/>
          <w:highlight w:val="yellow"/>
        </w:rPr>
        <w:t xml:space="preserve">A full 80 percent of Americans reject the idea that the oceans are so </w:t>
      </w:r>
      <w:proofErr w:type="gramStart"/>
      <w:r w:rsidRPr="00821FED">
        <w:rPr>
          <w:rStyle w:val="StyleBoldUnderline"/>
          <w:highlight w:val="yellow"/>
        </w:rPr>
        <w:t>large,</w:t>
      </w:r>
      <w:proofErr w:type="gramEnd"/>
      <w:r w:rsidRPr="00821FED">
        <w:rPr>
          <w:rStyle w:val="StyleBoldUnderline"/>
          <w:highlight w:val="yellow"/>
        </w:rPr>
        <w:t xml:space="preserve"> it is unlikely that humans will cause lasting damage to them. In fact, a majority (56 percent) disagrees strongly with this idea. Equally encouraging is that 81 percent reject the idea that we don't need to worry about the health of the oceans</w:t>
      </w:r>
      <w:r w:rsidRPr="00821FED">
        <w:rPr>
          <w:rStyle w:val="StyleBoldUnderline"/>
        </w:rPr>
        <w:t xml:space="preserve"> because we'll develop new technologies to keep them clean (55 percent disagree strongly). </w:t>
      </w:r>
      <w:r w:rsidRPr="00821FED">
        <w:rPr>
          <w:rStyle w:val="StyleBoldUnderline"/>
          <w:highlight w:val="yellow"/>
        </w:rPr>
        <w:t>And more than seven in 10 (72 percent) disagree that the oceans are able to clean themselves.</w:t>
      </w:r>
      <w:r w:rsidRPr="00821FED">
        <w:rPr>
          <w:rStyle w:val="StyleBoldUnderline"/>
        </w:rPr>
        <w:t xml:space="preserve"> </w:t>
      </w:r>
    </w:p>
    <w:p w14:paraId="31FB05FB" w14:textId="77777777" w:rsidR="004F6FBA" w:rsidRDefault="004F6FBA" w:rsidP="004F6FBA">
      <w:pPr>
        <w:pStyle w:val="RyanEvText1"/>
      </w:pPr>
    </w:p>
    <w:p w14:paraId="06214781" w14:textId="77777777" w:rsidR="004F6FBA" w:rsidRPr="005B7EDF" w:rsidRDefault="004F6FBA" w:rsidP="005B7EDF">
      <w:pPr>
        <w:pStyle w:val="Heading4"/>
      </w:pPr>
      <w:r w:rsidRPr="005B7EDF">
        <w:t xml:space="preserve">More than 90% of Americans support ocean protection.   </w:t>
      </w:r>
    </w:p>
    <w:p w14:paraId="45C0C0C2" w14:textId="4399DCF8" w:rsidR="004F6FBA" w:rsidRDefault="004F6FBA" w:rsidP="004F6FBA">
      <w:pPr>
        <w:pStyle w:val="RyanEvTop1"/>
      </w:pPr>
      <w:r>
        <w:t xml:space="preserve">Alex </w:t>
      </w:r>
      <w:proofErr w:type="spellStart"/>
      <w:r w:rsidRPr="00821FED">
        <w:rPr>
          <w:rStyle w:val="StyleStyleBold12pt"/>
        </w:rPr>
        <w:t>Brylske</w:t>
      </w:r>
      <w:proofErr w:type="spellEnd"/>
      <w:r w:rsidRPr="00821FED">
        <w:rPr>
          <w:rStyle w:val="StyleStyleBold12pt"/>
        </w:rPr>
        <w:t xml:space="preserve"> </w:t>
      </w:r>
      <w:r w:rsidR="00821FED" w:rsidRPr="00821FED">
        <w:rPr>
          <w:rStyle w:val="StyleStyleBold12pt"/>
        </w:rPr>
        <w:t>– 2006</w:t>
      </w:r>
      <w:r w:rsidR="00821FED">
        <w:t xml:space="preserve"> </w:t>
      </w:r>
      <w:r>
        <w:t xml:space="preserve">(Oceans for Youth Foundation).  2006.  Retrieved May 17, 2014 from </w:t>
      </w:r>
    </w:p>
    <w:p w14:paraId="0EAFA25A" w14:textId="77777777" w:rsidR="004F6FBA" w:rsidRDefault="00D61001" w:rsidP="004F6FBA">
      <w:pPr>
        <w:pStyle w:val="RyanEvTop1"/>
      </w:pPr>
      <w:hyperlink r:id="rId33" w:history="1">
        <w:r w:rsidR="004F6FBA" w:rsidRPr="006A08B2">
          <w:rPr>
            <w:rStyle w:val="Hyperlink"/>
          </w:rPr>
          <w:t>http://www.oceansforyouth.org/whats-that/ftr1201.html</w:t>
        </w:r>
      </w:hyperlink>
    </w:p>
    <w:p w14:paraId="3C862BF8" w14:textId="77777777" w:rsidR="0038204E" w:rsidRDefault="0038204E" w:rsidP="004F6FBA">
      <w:pPr>
        <w:pStyle w:val="RyanEvText1"/>
      </w:pPr>
    </w:p>
    <w:p w14:paraId="02F4224D" w14:textId="77777777" w:rsidR="004F6FBA" w:rsidRPr="00376500" w:rsidRDefault="004F6FBA" w:rsidP="00376500">
      <w:r w:rsidRPr="00376500">
        <w:t>Yet</w:t>
      </w:r>
      <w:r w:rsidRPr="006F42D0">
        <w:rPr>
          <w:rStyle w:val="StyleBoldUnderline"/>
        </w:rPr>
        <w:t xml:space="preserve"> </w:t>
      </w:r>
      <w:r w:rsidRPr="006F42D0">
        <w:rPr>
          <w:rStyle w:val="StyleBoldUnderline"/>
          <w:highlight w:val="yellow"/>
        </w:rPr>
        <w:t xml:space="preserve">the most important message from </w:t>
      </w:r>
      <w:proofErr w:type="spellStart"/>
      <w:r w:rsidRPr="006F42D0">
        <w:rPr>
          <w:rStyle w:val="StyleBoldUnderline"/>
          <w:highlight w:val="yellow"/>
        </w:rPr>
        <w:t>Seaweb's</w:t>
      </w:r>
      <w:proofErr w:type="spellEnd"/>
      <w:r w:rsidRPr="006F42D0">
        <w:rPr>
          <w:rStyle w:val="StyleBoldUnderline"/>
          <w:highlight w:val="yellow"/>
        </w:rPr>
        <w:t xml:space="preserve"> effort is the </w:t>
      </w:r>
      <w:r w:rsidRPr="006F42D0">
        <w:rPr>
          <w:rStyle w:val="Emphasis"/>
          <w:highlight w:val="yellow"/>
        </w:rPr>
        <w:t>public's resounding support for ocean protection</w:t>
      </w:r>
      <w:r w:rsidRPr="006F42D0">
        <w:rPr>
          <w:rStyle w:val="StyleBoldUnderline"/>
          <w:highlight w:val="yellow"/>
        </w:rPr>
        <w:t>. More than nine out of 10 agreed that because "no one owns the sea, we have the responsibility to preserve it and it is appropriate to restrict the activities of individuals and companies in the ocean</w:t>
      </w:r>
      <w:r w:rsidRPr="006F42D0">
        <w:rPr>
          <w:rStyle w:val="StyleBoldUnderline"/>
          <w:sz w:val="16"/>
          <w:szCs w:val="16"/>
        </w:rPr>
        <w:t>.</w:t>
      </w:r>
      <w:r w:rsidRPr="006F42D0">
        <w:rPr>
          <w:sz w:val="16"/>
          <w:szCs w:val="16"/>
        </w:rPr>
        <w:t>" The sad news is that only half of the respondents knew that the United States even has marine sanctuaries. But when they were informed that such protected areas exist, 75 percent supported an increase on restrictions within them. Specifically,</w:t>
      </w:r>
      <w:r w:rsidRPr="00376500">
        <w:t xml:space="preserve"> </w:t>
      </w:r>
      <w:r w:rsidRPr="006F42D0">
        <w:rPr>
          <w:rStyle w:val="StyleBoldUnderline"/>
        </w:rPr>
        <w:t>respondents supporting outlawing activities that result in pollution, deplete marine life or damage important habitat</w:t>
      </w:r>
      <w:r w:rsidRPr="00376500">
        <w:t xml:space="preserve"> </w:t>
      </w:r>
      <w:r w:rsidRPr="006F42D0">
        <w:rPr>
          <w:sz w:val="16"/>
          <w:szCs w:val="16"/>
        </w:rPr>
        <w:t>(although more than 70 percent thought that diving and snorkeling should be allowed). More than 60 percent believe more sanctuaries should be established, while only 3 percent thought that we have too many.</w:t>
      </w:r>
    </w:p>
    <w:p w14:paraId="6AD4A203" w14:textId="77777777" w:rsidR="004F6FBA" w:rsidRDefault="004F6FBA" w:rsidP="004F6FBA">
      <w:pPr>
        <w:pStyle w:val="RyanEvText1"/>
      </w:pPr>
    </w:p>
    <w:p w14:paraId="7A583637" w14:textId="77777777" w:rsidR="004F6FBA" w:rsidRPr="005B7EDF" w:rsidRDefault="004F6FBA" w:rsidP="005B7EDF">
      <w:pPr>
        <w:pStyle w:val="Heading4"/>
      </w:pPr>
      <w:proofErr w:type="gramStart"/>
      <w:r w:rsidRPr="005B7EDF">
        <w:t>American support ocean conservation efforts.</w:t>
      </w:r>
      <w:proofErr w:type="gramEnd"/>
    </w:p>
    <w:p w14:paraId="7DC55C42" w14:textId="77777777" w:rsidR="006F42D0" w:rsidRDefault="006F42D0" w:rsidP="006F42D0">
      <w:pPr>
        <w:pStyle w:val="RyanEvTop1"/>
      </w:pPr>
      <w:r>
        <w:t xml:space="preserve">Alex </w:t>
      </w:r>
      <w:proofErr w:type="spellStart"/>
      <w:r w:rsidRPr="00821FED">
        <w:rPr>
          <w:rStyle w:val="StyleStyleBold12pt"/>
        </w:rPr>
        <w:t>Brylske</w:t>
      </w:r>
      <w:proofErr w:type="spellEnd"/>
      <w:r w:rsidRPr="00821FED">
        <w:rPr>
          <w:rStyle w:val="StyleStyleBold12pt"/>
        </w:rPr>
        <w:t xml:space="preserve"> – 2006</w:t>
      </w:r>
      <w:r>
        <w:t xml:space="preserve"> (Oceans for Youth Foundation).  2006.  Retrieved May 17, 2014 from </w:t>
      </w:r>
    </w:p>
    <w:p w14:paraId="1771464B" w14:textId="77777777" w:rsidR="006F42D0" w:rsidRDefault="00D61001" w:rsidP="006F42D0">
      <w:pPr>
        <w:pStyle w:val="RyanEvTop1"/>
        <w:rPr>
          <w:rStyle w:val="Hyperlink"/>
        </w:rPr>
      </w:pPr>
      <w:hyperlink r:id="rId34" w:history="1">
        <w:r w:rsidR="006F42D0" w:rsidRPr="006A08B2">
          <w:rPr>
            <w:rStyle w:val="Hyperlink"/>
          </w:rPr>
          <w:t>http://www.oceansforyouth.org/whats-that/ftr1201.html</w:t>
        </w:r>
      </w:hyperlink>
    </w:p>
    <w:p w14:paraId="6FA25787" w14:textId="77777777" w:rsidR="006F42D0" w:rsidRDefault="006F42D0" w:rsidP="006F42D0">
      <w:pPr>
        <w:pStyle w:val="RyanEvTop1"/>
      </w:pPr>
    </w:p>
    <w:p w14:paraId="35BDB3EB" w14:textId="77777777" w:rsidR="004F6FBA" w:rsidRDefault="004F6FBA" w:rsidP="00376500">
      <w:pPr>
        <w:rPr>
          <w:sz w:val="16"/>
          <w:szCs w:val="16"/>
        </w:rPr>
      </w:pPr>
      <w:r w:rsidRPr="006F42D0">
        <w:rPr>
          <w:sz w:val="16"/>
          <w:szCs w:val="16"/>
        </w:rPr>
        <w:t>It seems that</w:t>
      </w:r>
      <w:r w:rsidRPr="00376500">
        <w:t xml:space="preserve"> </w:t>
      </w:r>
      <w:r w:rsidRPr="006F42D0">
        <w:rPr>
          <w:rStyle w:val="StyleBoldUnderline"/>
          <w:highlight w:val="yellow"/>
        </w:rPr>
        <w:t>the take-home message is quite clear:</w:t>
      </w:r>
      <w:r w:rsidRPr="00376500">
        <w:t xml:space="preserve"> While </w:t>
      </w:r>
      <w:r w:rsidRPr="006F42D0">
        <w:rPr>
          <w:rStyle w:val="StyleBoldUnderline"/>
          <w:highlight w:val="yellow"/>
        </w:rPr>
        <w:t>Americans</w:t>
      </w:r>
      <w:r w:rsidRPr="00376500">
        <w:t xml:space="preserve"> </w:t>
      </w:r>
      <w:r w:rsidRPr="006F42D0">
        <w:rPr>
          <w:sz w:val="16"/>
          <w:szCs w:val="16"/>
        </w:rPr>
        <w:t>lack a fundamental understanding of how the oceans operate, and exactly why they're so important, they nonetheless</w:t>
      </w:r>
      <w:r w:rsidRPr="00376500">
        <w:t xml:space="preserve"> </w:t>
      </w:r>
      <w:r w:rsidRPr="006F42D0">
        <w:rPr>
          <w:rStyle w:val="StyleBoldUnderline"/>
          <w:highlight w:val="yellow"/>
        </w:rPr>
        <w:t>recognize and support ocean conservation.</w:t>
      </w:r>
      <w:r w:rsidRPr="00376500">
        <w:t xml:space="preserve"> </w:t>
      </w:r>
      <w:r w:rsidRPr="006F42D0">
        <w:rPr>
          <w:sz w:val="16"/>
          <w:szCs w:val="16"/>
        </w:rPr>
        <w:t>Therefore, divers can serve an important role as ambassadors of the ocean, and as conduits for information. First, encourage your family and friends to try diving or snorkeling. The best way to create an ocean advocate is to get someone to put on a mask. But realistically, not everyone, and not even a majority, will go to that length. Fortunately, increasing one's knowledge and appreciation of the ocean doesn't require getting wet. There are lots of resources available to help you do an effective job at getting the message out to the uninformed, but supportive, masses whose only association with the marine life might be their next visit to a seafood restaurant.</w:t>
      </w:r>
    </w:p>
    <w:p w14:paraId="23F2288F" w14:textId="77777777" w:rsidR="009325B4" w:rsidRDefault="009325B4" w:rsidP="00376500">
      <w:pPr>
        <w:rPr>
          <w:sz w:val="16"/>
          <w:szCs w:val="16"/>
        </w:rPr>
      </w:pPr>
    </w:p>
    <w:p w14:paraId="6068C863" w14:textId="77777777" w:rsidR="009325B4" w:rsidRPr="009325B4" w:rsidRDefault="009325B4" w:rsidP="009325B4">
      <w:pPr>
        <w:pStyle w:val="Heading4"/>
      </w:pPr>
      <w:r w:rsidRPr="009325B4">
        <w:t>Ocean protections are popular in America:</w:t>
      </w:r>
    </w:p>
    <w:p w14:paraId="2EDC752D" w14:textId="77777777" w:rsidR="009325B4" w:rsidRPr="009325B4" w:rsidRDefault="009325B4" w:rsidP="009325B4">
      <w:proofErr w:type="gramStart"/>
      <w:r w:rsidRPr="009325B4">
        <w:rPr>
          <w:rStyle w:val="StyleStyleBold12pt"/>
        </w:rPr>
        <w:t>ENVIRONMENTAL PROTECTION</w:t>
      </w:r>
      <w:r w:rsidRPr="009325B4">
        <w:t xml:space="preserve">, Sep. 8, </w:t>
      </w:r>
      <w:r w:rsidRPr="009325B4">
        <w:rPr>
          <w:rStyle w:val="StyleStyleBold12pt"/>
        </w:rPr>
        <w:t>2011</w:t>
      </w:r>
      <w:r w:rsidRPr="009325B4">
        <w:t>.</w:t>
      </w:r>
      <w:proofErr w:type="gramEnd"/>
      <w:r w:rsidRPr="009325B4">
        <w:t xml:space="preserve">  Retrieved Apr. 28, 2014 from </w:t>
      </w:r>
    </w:p>
    <w:p w14:paraId="5A8818D0" w14:textId="77777777" w:rsidR="009325B4" w:rsidRDefault="00D61001" w:rsidP="009325B4">
      <w:hyperlink r:id="rId35" w:history="1">
        <w:r w:rsidR="009325B4" w:rsidRPr="009325B4">
          <w:t>http://eponline.com/articles/2011/09/08/public-opinion-research-shows-american-interest-in-living-green.aspx?admgarea=News</w:t>
        </w:r>
      </w:hyperlink>
    </w:p>
    <w:p w14:paraId="78B8B21B" w14:textId="77777777" w:rsidR="009325B4" w:rsidRDefault="009325B4" w:rsidP="009325B4"/>
    <w:p w14:paraId="322CB8C2" w14:textId="77777777" w:rsidR="009325B4" w:rsidRPr="009325B4" w:rsidRDefault="009325B4" w:rsidP="009325B4">
      <w:r w:rsidRPr="009325B4">
        <w:rPr>
          <w:rStyle w:val="StyleBoldUnderline"/>
          <w:highlight w:val="yellow"/>
        </w:rPr>
        <w:t>A new report offers insight into public opinion about the</w:t>
      </w:r>
      <w:r w:rsidRPr="009325B4">
        <w:rPr>
          <w:rStyle w:val="StyleBoldUnderline"/>
        </w:rPr>
        <w:t xml:space="preserve"> environment, including the </w:t>
      </w:r>
      <w:r w:rsidRPr="009325B4">
        <w:rPr>
          <w:rStyle w:val="StyleBoldUnderline"/>
          <w:highlight w:val="yellow"/>
        </w:rPr>
        <w:t>need to conserve and safeguard the health of our ocean</w:t>
      </w:r>
      <w:proofErr w:type="gramStart"/>
      <w:r w:rsidRPr="009325B4">
        <w:rPr>
          <w:rStyle w:val="StyleBoldUnderline"/>
        </w:rPr>
        <w:t>.</w:t>
      </w:r>
      <w:r w:rsidRPr="009325B4">
        <w:t>¶</w:t>
      </w:r>
      <w:proofErr w:type="gramEnd"/>
      <w:r w:rsidRPr="009325B4">
        <w:t xml:space="preserve"> </w:t>
      </w:r>
      <w:r w:rsidRPr="009325B4">
        <w:rPr>
          <w:sz w:val="16"/>
          <w:szCs w:val="16"/>
        </w:rPr>
        <w:t>"The latest research indicates that most</w:t>
      </w:r>
      <w:r w:rsidRPr="009325B4">
        <w:t xml:space="preserve"> </w:t>
      </w:r>
      <w:r w:rsidRPr="009325B4">
        <w:rPr>
          <w:rStyle w:val="StyleBoldUnderline"/>
          <w:highlight w:val="yellow"/>
        </w:rPr>
        <w:t>Americans want to be seen as 'being green'</w:t>
      </w:r>
      <w:r w:rsidRPr="009325B4">
        <w:rPr>
          <w:sz w:val="16"/>
          <w:szCs w:val="16"/>
        </w:rPr>
        <w:t>," said Bill Mott, director of The Ocean Project, the lead organization on a collaborative market research initiative that is now the most extensive such effort ever undertaken on any environmental issue. "Americans are looking for meaningful ways to reinforce and express this self-perception of 'green-friendliness,'</w:t>
      </w:r>
      <w:r w:rsidRPr="009325B4">
        <w:t xml:space="preserve"> </w:t>
      </w:r>
      <w:r w:rsidRPr="009325B4">
        <w:rPr>
          <w:rStyle w:val="StyleBoldUnderline"/>
          <w:highlight w:val="yellow"/>
        </w:rPr>
        <w:t>something that is especially true among youth."</w:t>
      </w:r>
    </w:p>
    <w:p w14:paraId="1C0AABAD" w14:textId="77777777" w:rsidR="009325B4" w:rsidRPr="006F42D0" w:rsidRDefault="009325B4" w:rsidP="00376500">
      <w:pPr>
        <w:rPr>
          <w:sz w:val="16"/>
          <w:szCs w:val="16"/>
        </w:rPr>
      </w:pPr>
    </w:p>
    <w:p w14:paraId="6B13BB7F" w14:textId="5682E390" w:rsidR="003E16EF" w:rsidRDefault="003E16EF" w:rsidP="000E7759">
      <w:pPr>
        <w:pStyle w:val="Heading1"/>
      </w:pPr>
      <w:r>
        <w:t>Climate change</w:t>
      </w:r>
    </w:p>
    <w:p w14:paraId="68FEAEBD" w14:textId="77777777" w:rsidR="004F6FBA" w:rsidRPr="005B7EDF" w:rsidRDefault="004F6FBA" w:rsidP="005B7EDF">
      <w:pPr>
        <w:pStyle w:val="Heading4"/>
      </w:pPr>
      <w:r w:rsidRPr="005B7EDF">
        <w:t xml:space="preserve">Voters support anti-climate change initiatives and it determines their votes.  </w:t>
      </w:r>
    </w:p>
    <w:p w14:paraId="0D8268A6" w14:textId="0A0A1938" w:rsidR="004F6FBA" w:rsidRDefault="004F6FBA" w:rsidP="004F6FBA">
      <w:pPr>
        <w:pStyle w:val="RyanEvTop1"/>
      </w:pPr>
      <w:proofErr w:type="gramStart"/>
      <w:r>
        <w:t xml:space="preserve">Monika </w:t>
      </w:r>
      <w:proofErr w:type="spellStart"/>
      <w:r w:rsidRPr="00044ADE">
        <w:rPr>
          <w:rStyle w:val="StyleStyleBold12pt"/>
        </w:rPr>
        <w:t>Bauerlein</w:t>
      </w:r>
      <w:proofErr w:type="spellEnd"/>
      <w:r w:rsidRPr="00044ADE">
        <w:rPr>
          <w:rStyle w:val="StyleStyleBold12pt"/>
        </w:rPr>
        <w:t xml:space="preserve"> &amp;</w:t>
      </w:r>
      <w:r>
        <w:t xml:space="preserve"> Clara </w:t>
      </w:r>
      <w:r w:rsidRPr="00044ADE">
        <w:rPr>
          <w:rStyle w:val="StyleStyleBold12pt"/>
        </w:rPr>
        <w:t xml:space="preserve">Jeffery </w:t>
      </w:r>
      <w:r w:rsidR="00044ADE" w:rsidRPr="00044ADE">
        <w:rPr>
          <w:rStyle w:val="StyleStyleBold12pt"/>
        </w:rPr>
        <w:t>– 2012</w:t>
      </w:r>
      <w:r w:rsidR="00044ADE">
        <w:t xml:space="preserve"> </w:t>
      </w:r>
      <w:r>
        <w:t>(staff writers) MOTHER JONES.</w:t>
      </w:r>
      <w:proofErr w:type="gramEnd"/>
      <w:r>
        <w:t xml:space="preserve">  Dec. 3, 2012.  Retrieved May 17, 2014 from </w:t>
      </w:r>
      <w:hyperlink r:id="rId36" w:history="1">
        <w:r w:rsidRPr="006A08B2">
          <w:rPr>
            <w:rStyle w:val="Hyperlink"/>
          </w:rPr>
          <w:t>http://www.motherjones.com/environment/2012/12/obama-climate-congress-jobs</w:t>
        </w:r>
      </w:hyperlink>
    </w:p>
    <w:p w14:paraId="0DD5FC06" w14:textId="77777777" w:rsidR="00376500" w:rsidRDefault="00376500" w:rsidP="00376500"/>
    <w:p w14:paraId="5EF54F91" w14:textId="77777777" w:rsidR="004F6FBA" w:rsidRPr="00044ADE" w:rsidRDefault="004F6FBA" w:rsidP="00376500">
      <w:pPr>
        <w:rPr>
          <w:sz w:val="18"/>
          <w:szCs w:val="18"/>
        </w:rPr>
      </w:pPr>
      <w:r w:rsidRPr="00044ADE">
        <w:rPr>
          <w:sz w:val="16"/>
          <w:szCs w:val="16"/>
        </w:rPr>
        <w:t>In fact, Americans are well ahead of the Savvy when it comes to climate change.</w:t>
      </w:r>
      <w:r w:rsidRPr="00376500">
        <w:t xml:space="preserve"> </w:t>
      </w:r>
      <w:r w:rsidRPr="00044ADE">
        <w:rPr>
          <w:rStyle w:val="StyleBoldUnderline"/>
          <w:highlight w:val="yellow"/>
        </w:rPr>
        <w:t>In a 2011 Stanford University study, 77 percent said they'd support a candidate who said climate change is real, humans are the cause, and cleaner energy is needed. In a Yale/George Mason University poll last March, independent voters were almost as likely as Democrats to say climate change was a key issue in determining their vote</w:t>
      </w:r>
      <w:r w:rsidRPr="00044ADE">
        <w:rPr>
          <w:rStyle w:val="StyleBoldUnderline"/>
        </w:rPr>
        <w:t xml:space="preserve"> (58 percent and 63 percent, respectively)—</w:t>
      </w:r>
      <w:r w:rsidRPr="00044ADE">
        <w:rPr>
          <w:rStyle w:val="StyleBoldUnderline"/>
          <w:highlight w:val="yellow"/>
        </w:rPr>
        <w:t>and even 43 percent of Republicans felt that way. And just before Election Day, 68 percent of likely voters told pollsters that climate change was a "serious" or "very serious" issue</w:t>
      </w:r>
      <w:r w:rsidRPr="00376500">
        <w:t xml:space="preserve">. </w:t>
      </w:r>
      <w:r w:rsidRPr="00044ADE">
        <w:rPr>
          <w:sz w:val="18"/>
          <w:szCs w:val="18"/>
        </w:rPr>
        <w:t>In exit polls, 41 percent said Obama's response to Sandy was an "important" or "very important" factor in their vote. Coincidence? Perhaps not: 60 percent of voters told pollsters that climate change "made Sandy worse."</w:t>
      </w:r>
    </w:p>
    <w:p w14:paraId="609AC7E6" w14:textId="77777777" w:rsidR="005B7EDF" w:rsidRPr="00376500" w:rsidRDefault="005B7EDF" w:rsidP="00376500"/>
    <w:p w14:paraId="03FA4E6A" w14:textId="77777777" w:rsidR="004F6FBA" w:rsidRPr="005B7EDF" w:rsidRDefault="004F6FBA" w:rsidP="005B7EDF">
      <w:pPr>
        <w:pStyle w:val="Heading4"/>
      </w:pPr>
      <w:r w:rsidRPr="005B7EDF">
        <w:t xml:space="preserve">Environmentalists will rally around anti-greenhouse gas initiatives.    </w:t>
      </w:r>
    </w:p>
    <w:p w14:paraId="349ED8BA" w14:textId="2CAF32D2" w:rsidR="004F6FBA" w:rsidRDefault="00044ADE" w:rsidP="004F6FBA">
      <w:pPr>
        <w:pStyle w:val="RyanEvTop1"/>
      </w:pPr>
      <w:proofErr w:type="gramStart"/>
      <w:r>
        <w:t xml:space="preserve">Timothy </w:t>
      </w:r>
      <w:proofErr w:type="spellStart"/>
      <w:r w:rsidRPr="00044ADE">
        <w:rPr>
          <w:rStyle w:val="StyleStyleBold12pt"/>
        </w:rPr>
        <w:t>Cama</w:t>
      </w:r>
      <w:proofErr w:type="spellEnd"/>
      <w:r w:rsidRPr="00044ADE">
        <w:rPr>
          <w:rStyle w:val="StyleStyleBold12pt"/>
        </w:rPr>
        <w:t xml:space="preserve"> - 2014</w:t>
      </w:r>
      <w:r w:rsidR="004F6FBA">
        <w:t xml:space="preserve"> (staff writer) Apr. 22, 2014.</w:t>
      </w:r>
      <w:proofErr w:type="gramEnd"/>
      <w:r w:rsidR="004F6FBA">
        <w:t xml:space="preserve">  Retrieved May 17, 2014 from </w:t>
      </w:r>
    </w:p>
    <w:p w14:paraId="4CED3574" w14:textId="77777777" w:rsidR="004F6FBA" w:rsidRDefault="00D61001" w:rsidP="004F6FBA">
      <w:pPr>
        <w:pStyle w:val="RyanEvTop1"/>
        <w:rPr>
          <w:rStyle w:val="Hyperlink"/>
        </w:rPr>
      </w:pPr>
      <w:hyperlink r:id="rId37" w:history="1">
        <w:r w:rsidR="004F6FBA" w:rsidRPr="006A08B2">
          <w:rPr>
            <w:rStyle w:val="Hyperlink"/>
          </w:rPr>
          <w:t>http://thehill.com/policy/energy-environment/203999-earth-day-highlights-envionmental-concerns</w:t>
        </w:r>
      </w:hyperlink>
    </w:p>
    <w:p w14:paraId="04D3ACE2" w14:textId="77777777" w:rsidR="00E922BD" w:rsidRDefault="00E922BD" w:rsidP="004F6FBA">
      <w:pPr>
        <w:pStyle w:val="RyanEvTop1"/>
      </w:pPr>
    </w:p>
    <w:p w14:paraId="432893D5" w14:textId="77777777" w:rsidR="004F6FBA" w:rsidRPr="00E922BD" w:rsidRDefault="004F6FBA" w:rsidP="00E922BD">
      <w:r w:rsidRPr="00044ADE">
        <w:rPr>
          <w:sz w:val="16"/>
          <w:szCs w:val="16"/>
        </w:rPr>
        <w:t>Tuesday’s Earth Day agenda also reflects a broader shift in the environmental movement</w:t>
      </w:r>
      <w:proofErr w:type="gramStart"/>
      <w:r w:rsidRPr="00044ADE">
        <w:rPr>
          <w:sz w:val="16"/>
          <w:szCs w:val="16"/>
        </w:rPr>
        <w:t>.¶</w:t>
      </w:r>
      <w:proofErr w:type="gramEnd"/>
      <w:r w:rsidRPr="00044ADE">
        <w:rPr>
          <w:sz w:val="16"/>
          <w:szCs w:val="16"/>
        </w:rPr>
        <w:t xml:space="preserve"> The first Earth Day in 1970 focused largely on removing air and water pollutants such as lead, sulfur and phosphates that could directly harm humans or animals.¶</w:t>
      </w:r>
      <w:r w:rsidRPr="00E922BD">
        <w:t xml:space="preserve"> </w:t>
      </w:r>
      <w:r w:rsidRPr="00044ADE">
        <w:rPr>
          <w:rStyle w:val="StyleBoldUnderline"/>
          <w:highlight w:val="yellow"/>
        </w:rPr>
        <w:t>Now the focus is on the hot-button issue of climate change, a shift that advocates say reflects the movement’s successes.¶</w:t>
      </w:r>
      <w:r w:rsidRPr="00044ADE">
        <w:rPr>
          <w:rStyle w:val="StyleBoldUnderline"/>
        </w:rPr>
        <w:t xml:space="preserve"> “We got rid of the phosphate pollution, we got rid of e coli bacteria,” Hamilton said.¶ </w:t>
      </w:r>
      <w:r w:rsidRPr="00044ADE">
        <w:rPr>
          <w:rStyle w:val="StyleBoldUnderline"/>
          <w:highlight w:val="yellow"/>
        </w:rPr>
        <w:t>The science behind climate change has also grown significantly, advocates say, causing environmentalists to rally behind reducing greenhouse gases as their main priority</w:t>
      </w:r>
      <w:r w:rsidRPr="00044ADE">
        <w:rPr>
          <w:rStyle w:val="StyleBoldUnderline"/>
        </w:rPr>
        <w:t>.¶ “There has been a huge amount of positive change,</w:t>
      </w:r>
      <w:r w:rsidRPr="00E922BD">
        <w:t>” Gaby said.</w:t>
      </w:r>
    </w:p>
    <w:p w14:paraId="06BC336A" w14:textId="77777777" w:rsidR="004F6FBA" w:rsidRDefault="004F6FBA" w:rsidP="004F6FBA">
      <w:pPr>
        <w:pStyle w:val="RyanEvText1"/>
      </w:pPr>
    </w:p>
    <w:p w14:paraId="2146750E" w14:textId="2705525C" w:rsidR="003E16EF" w:rsidRDefault="003E16EF" w:rsidP="000E7759">
      <w:pPr>
        <w:pStyle w:val="Heading1"/>
      </w:pPr>
      <w:r>
        <w:t xml:space="preserve">Oil Spills </w:t>
      </w:r>
    </w:p>
    <w:p w14:paraId="7D0D2599" w14:textId="43AB3D54" w:rsidR="004F6FBA" w:rsidRPr="005B7EDF" w:rsidRDefault="004F6FBA" w:rsidP="005B7EDF">
      <w:pPr>
        <w:pStyle w:val="Heading4"/>
      </w:pPr>
      <w:r w:rsidRPr="005B7EDF">
        <w:t>83% of the public supports actions to sol</w:t>
      </w:r>
      <w:r w:rsidR="003E16EF">
        <w:t>ve oil spills</w:t>
      </w:r>
      <w:r w:rsidRPr="005B7EDF">
        <w:t xml:space="preserve">  </w:t>
      </w:r>
    </w:p>
    <w:p w14:paraId="7C685258" w14:textId="269D046E" w:rsidR="004F6FBA" w:rsidRDefault="004F6FBA" w:rsidP="004F6FBA">
      <w:pPr>
        <w:pStyle w:val="RyanEvTop1"/>
      </w:pPr>
      <w:r>
        <w:t xml:space="preserve">Alex </w:t>
      </w:r>
      <w:proofErr w:type="spellStart"/>
      <w:r w:rsidRPr="00044ADE">
        <w:rPr>
          <w:rStyle w:val="StyleStyleBold12pt"/>
        </w:rPr>
        <w:t>Brylske</w:t>
      </w:r>
      <w:proofErr w:type="spellEnd"/>
      <w:r w:rsidRPr="00044ADE">
        <w:rPr>
          <w:rStyle w:val="StyleStyleBold12pt"/>
        </w:rPr>
        <w:t xml:space="preserve"> </w:t>
      </w:r>
      <w:r w:rsidR="00044ADE" w:rsidRPr="00044ADE">
        <w:rPr>
          <w:rStyle w:val="StyleStyleBold12pt"/>
        </w:rPr>
        <w:t>– 2006</w:t>
      </w:r>
      <w:r w:rsidR="00044ADE">
        <w:t xml:space="preserve"> </w:t>
      </w:r>
      <w:r>
        <w:t xml:space="preserve">(Oceans for Youth Foundation).  2006.  Retrieved May 17, 2014 from </w:t>
      </w:r>
    </w:p>
    <w:p w14:paraId="492BEC3C" w14:textId="77777777" w:rsidR="004F6FBA" w:rsidRDefault="00D61001" w:rsidP="004F6FBA">
      <w:pPr>
        <w:pStyle w:val="RyanEvTop1"/>
        <w:rPr>
          <w:rStyle w:val="Hyperlink"/>
        </w:rPr>
      </w:pPr>
      <w:hyperlink r:id="rId38" w:history="1">
        <w:r w:rsidR="004F6FBA" w:rsidRPr="006A08B2">
          <w:rPr>
            <w:rStyle w:val="Hyperlink"/>
          </w:rPr>
          <w:t>http://www.oceansforyouth.org/whats-that/ftr1201.html</w:t>
        </w:r>
      </w:hyperlink>
    </w:p>
    <w:p w14:paraId="479C1392" w14:textId="77777777" w:rsidR="00E922BD" w:rsidRDefault="00E922BD" w:rsidP="004F6FBA">
      <w:pPr>
        <w:pStyle w:val="RyanEvTop1"/>
      </w:pPr>
    </w:p>
    <w:p w14:paraId="351293C9" w14:textId="77777777" w:rsidR="004F6FBA" w:rsidRDefault="004F6FBA" w:rsidP="00E922BD">
      <w:pPr>
        <w:rPr>
          <w:sz w:val="16"/>
          <w:szCs w:val="16"/>
        </w:rPr>
      </w:pPr>
      <w:r w:rsidRPr="00044ADE">
        <w:rPr>
          <w:sz w:val="16"/>
          <w:szCs w:val="16"/>
        </w:rPr>
        <w:t>Again,</w:t>
      </w:r>
      <w:r w:rsidRPr="00E922BD">
        <w:t xml:space="preserve"> </w:t>
      </w:r>
      <w:r w:rsidRPr="00044ADE">
        <w:rPr>
          <w:rStyle w:val="StyleBoldUnderline"/>
          <w:highlight w:val="yellow"/>
        </w:rPr>
        <w:t xml:space="preserve">the </w:t>
      </w:r>
      <w:proofErr w:type="spellStart"/>
      <w:r w:rsidRPr="00044ADE">
        <w:rPr>
          <w:rStyle w:val="StyleBoldUnderline"/>
          <w:highlight w:val="yellow"/>
        </w:rPr>
        <w:t>Seaweb</w:t>
      </w:r>
      <w:proofErr w:type="spellEnd"/>
      <w:r w:rsidRPr="00044ADE">
        <w:rPr>
          <w:rStyle w:val="StyleBoldUnderline"/>
          <w:highlight w:val="yellow"/>
        </w:rPr>
        <w:t xml:space="preserve"> survey</w:t>
      </w:r>
      <w:r w:rsidRPr="00E922BD">
        <w:t xml:space="preserve"> </w:t>
      </w:r>
      <w:r w:rsidRPr="00044ADE">
        <w:rPr>
          <w:sz w:val="16"/>
          <w:szCs w:val="16"/>
        </w:rPr>
        <w:t xml:space="preserve">pointed out the lack of understanding of marine pollution. For example, while </w:t>
      </w:r>
      <w:r w:rsidRPr="00044ADE">
        <w:rPr>
          <w:rStyle w:val="StyleBoldUnderline"/>
          <w:highlight w:val="yellow"/>
        </w:rPr>
        <w:t>83 percent rated the relatively inconsequential problem of oil spills as a "very serious" threat to the oceans</w:t>
      </w:r>
      <w:r w:rsidRPr="00044ADE">
        <w:rPr>
          <w:rStyle w:val="StyleBoldUnderline"/>
        </w:rPr>
        <w:t>,</w:t>
      </w:r>
      <w:r w:rsidRPr="00E922BD">
        <w:t xml:space="preserve"> </w:t>
      </w:r>
      <w:r w:rsidRPr="00044ADE">
        <w:rPr>
          <w:sz w:val="16"/>
          <w:szCs w:val="16"/>
        </w:rPr>
        <w:t>fewer than half (48 percent) felt that the enormous problem of commercial overfishing was as serious. Similarly, less than half rated the serious decline of coral reefs as "very serious." As might be expected, more rated as "very serious" contaminated seafood and trash on beaches than destructive fishing practices. (A primary reason for the rapid disappearance of coral reefs is fishing with explosives; and an area more than twice the size of the United States is dredged each year, often destroying enormous expanses of sensitive sea bottom.)</w:t>
      </w:r>
    </w:p>
    <w:p w14:paraId="123556B6" w14:textId="77777777" w:rsidR="003E16EF" w:rsidRDefault="003E16EF" w:rsidP="00E922BD">
      <w:pPr>
        <w:rPr>
          <w:sz w:val="16"/>
          <w:szCs w:val="16"/>
        </w:rPr>
      </w:pPr>
    </w:p>
    <w:p w14:paraId="1ADDFDEF" w14:textId="2F81C917" w:rsidR="009325B4" w:rsidRDefault="003E16EF" w:rsidP="000E7759">
      <w:pPr>
        <w:pStyle w:val="Heading1"/>
      </w:pPr>
      <w:r>
        <w:t>Alternative Energy</w:t>
      </w:r>
    </w:p>
    <w:p w14:paraId="23D9ED60" w14:textId="77777777" w:rsidR="00086064" w:rsidRPr="00570F84" w:rsidRDefault="00086064" w:rsidP="00086064">
      <w:pPr>
        <w:pStyle w:val="Heading4"/>
      </w:pPr>
      <w:r w:rsidRPr="00570F84">
        <w:t xml:space="preserve">Dems likely to lose the Senate and alternative energy is popular with the public </w:t>
      </w:r>
    </w:p>
    <w:p w14:paraId="7A743EA2" w14:textId="77777777" w:rsidR="00086064" w:rsidRPr="00570F84" w:rsidRDefault="00086064" w:rsidP="00086064">
      <w:proofErr w:type="gramStart"/>
      <w:r w:rsidRPr="00570F84">
        <w:t xml:space="preserve">Leigh Ann </w:t>
      </w:r>
      <w:r w:rsidRPr="002D3E20">
        <w:rPr>
          <w:rStyle w:val="StyleStyleBold12pt"/>
        </w:rPr>
        <w:t>Caldwell – 4/16</w:t>
      </w:r>
      <w:r w:rsidRPr="00570F84">
        <w:t xml:space="preserve"> (CNN reporter) Apr. 16, 2014.</w:t>
      </w:r>
      <w:proofErr w:type="gramEnd"/>
      <w:r w:rsidRPr="00570F84">
        <w:t xml:space="preserve">  Retrieved Apr. 28, 2014 from </w:t>
      </w:r>
    </w:p>
    <w:p w14:paraId="5893C6FC" w14:textId="77777777" w:rsidR="00086064" w:rsidRPr="00570F84" w:rsidRDefault="00D61001" w:rsidP="00086064">
      <w:hyperlink r:id="rId39" w:history="1">
        <w:r w:rsidR="00086064" w:rsidRPr="00570F84">
          <w:t>http://www.kcra.com/politics/2014-midterms-What-s-at-stake/25496204</w:t>
        </w:r>
      </w:hyperlink>
    </w:p>
    <w:p w14:paraId="38458E62" w14:textId="77777777" w:rsidR="00086064" w:rsidRPr="00570F84" w:rsidRDefault="00086064" w:rsidP="00086064"/>
    <w:p w14:paraId="5F742176" w14:textId="77777777" w:rsidR="00086064" w:rsidRPr="00570F84" w:rsidRDefault="00086064" w:rsidP="00086064">
      <w:r w:rsidRPr="00570F84">
        <w:rPr>
          <w:rStyle w:val="StyleBoldUnderline"/>
          <w:highlight w:val="yellow"/>
        </w:rPr>
        <w:t>"Democratic control of the Senate is at considerable risk, with the party at no better than even money to retain control in November,"</w:t>
      </w:r>
      <w:r w:rsidRPr="00570F84">
        <w:t xml:space="preserve"> </w:t>
      </w:r>
      <w:r w:rsidRPr="00570F84">
        <w:rPr>
          <w:sz w:val="16"/>
          <w:szCs w:val="16"/>
        </w:rPr>
        <w:t>wrote Stuart Rothenberg, editor and publisher of the nonpartisan Rothenberg Political Report, one of the top political handicappers.</w:t>
      </w:r>
    </w:p>
    <w:p w14:paraId="0534A03C" w14:textId="77777777" w:rsidR="00086064" w:rsidRPr="00570F84" w:rsidRDefault="00086064" w:rsidP="00086064">
      <w:pPr>
        <w:rPr>
          <w:rStyle w:val="StyleBoldUnderline"/>
        </w:rPr>
      </w:pPr>
      <w:r w:rsidRPr="00570F84">
        <w:rPr>
          <w:rStyle w:val="StyleBoldUnderline"/>
          <w:highlight w:val="yellow"/>
        </w:rPr>
        <w:t>Alternative energy is popular with the American public:</w:t>
      </w:r>
    </w:p>
    <w:p w14:paraId="24BC65A1" w14:textId="77777777" w:rsidR="004F6FBA" w:rsidRDefault="004F6FBA" w:rsidP="004F6FBA">
      <w:pPr>
        <w:pStyle w:val="RyanEvText1"/>
      </w:pPr>
    </w:p>
    <w:p w14:paraId="1CDEB162" w14:textId="77777777" w:rsidR="00086064" w:rsidRPr="00F238F0" w:rsidRDefault="00086064" w:rsidP="00086064">
      <w:pPr>
        <w:pStyle w:val="Heading4"/>
      </w:pPr>
      <w:r w:rsidRPr="00F238F0">
        <w:t xml:space="preserve">Alternative energy overwhelmingly popular with the public </w:t>
      </w:r>
    </w:p>
    <w:p w14:paraId="2647BF71" w14:textId="77777777" w:rsidR="00086064" w:rsidRPr="00570F84" w:rsidRDefault="00086064" w:rsidP="00086064">
      <w:r w:rsidRPr="00570F84">
        <w:t xml:space="preserve">John M. </w:t>
      </w:r>
      <w:proofErr w:type="spellStart"/>
      <w:r w:rsidRPr="002D3E20">
        <w:rPr>
          <w:rStyle w:val="StyleStyleBold12pt"/>
        </w:rPr>
        <w:t>Broder</w:t>
      </w:r>
      <w:proofErr w:type="spellEnd"/>
      <w:r w:rsidRPr="002D3E20">
        <w:rPr>
          <w:rStyle w:val="StyleStyleBold12pt"/>
        </w:rPr>
        <w:t xml:space="preserve"> – 2011</w:t>
      </w:r>
      <w:r>
        <w:t xml:space="preserve"> </w:t>
      </w:r>
      <w:r w:rsidRPr="00570F84">
        <w:t xml:space="preserve">(staff writer) NEW YORK TIMES, June 16, 2011.  Retrieved Apr. 29, 2014 from </w:t>
      </w:r>
    </w:p>
    <w:p w14:paraId="2988066D" w14:textId="77777777" w:rsidR="00086064" w:rsidRDefault="00D61001" w:rsidP="00086064">
      <w:hyperlink r:id="rId40" w:history="1">
        <w:r w:rsidR="00086064" w:rsidRPr="00570F84">
          <w:t>http://www.nytimes.com/2011/06/17/business/energy-environment/17drilling.html</w:t>
        </w:r>
      </w:hyperlink>
    </w:p>
    <w:p w14:paraId="626B5C29" w14:textId="77777777" w:rsidR="00086064" w:rsidRPr="00570F84" w:rsidRDefault="00086064" w:rsidP="00086064"/>
    <w:p w14:paraId="4BBB858F" w14:textId="77777777" w:rsidR="00086064" w:rsidRPr="002D3E20" w:rsidRDefault="00086064" w:rsidP="00086064">
      <w:pPr>
        <w:rPr>
          <w:rStyle w:val="StyleBoldUnderline"/>
        </w:rPr>
      </w:pPr>
      <w:r w:rsidRPr="00570F84">
        <w:t xml:space="preserve">And while the public appears to support exploiting domestic oil and gas resources, there is also skepticism about the economic and environmental costs of America’s continued reliance on oil. </w:t>
      </w:r>
      <w:r w:rsidRPr="002D3E20">
        <w:rPr>
          <w:rStyle w:val="StyleBoldUnderline"/>
          <w:highlight w:val="yellow"/>
        </w:rPr>
        <w:t>A New York Times/CBS News poll</w:t>
      </w:r>
      <w:r w:rsidRPr="002D3E20">
        <w:rPr>
          <w:rStyle w:val="StyleBoldUnderline"/>
        </w:rPr>
        <w:t xml:space="preserve"> taken </w:t>
      </w:r>
      <w:r w:rsidRPr="002D3E20">
        <w:rPr>
          <w:rStyle w:val="StyleBoldUnderline"/>
          <w:highlight w:val="yellow"/>
        </w:rPr>
        <w:t>in March asked how important it was for the U</w:t>
      </w:r>
      <w:r w:rsidRPr="002D3E20">
        <w:rPr>
          <w:rStyle w:val="StyleBoldUnderline"/>
        </w:rPr>
        <w:t xml:space="preserve">nited </w:t>
      </w:r>
      <w:r w:rsidRPr="002D3E20">
        <w:rPr>
          <w:rStyle w:val="StyleBoldUnderline"/>
          <w:highlight w:val="yellow"/>
        </w:rPr>
        <w:t>S</w:t>
      </w:r>
      <w:r w:rsidRPr="002D3E20">
        <w:rPr>
          <w:rStyle w:val="StyleBoldUnderline"/>
        </w:rPr>
        <w:t xml:space="preserve">tates </w:t>
      </w:r>
      <w:r w:rsidRPr="002D3E20">
        <w:rPr>
          <w:rStyle w:val="StyleBoldUnderline"/>
          <w:highlight w:val="yellow"/>
        </w:rPr>
        <w:t xml:space="preserve">to develop an alternative to oil as a major source of energy. Fully </w:t>
      </w:r>
      <w:r w:rsidRPr="002D3E20">
        <w:rPr>
          <w:rStyle w:val="Emphasis"/>
          <w:highlight w:val="yellow"/>
        </w:rPr>
        <w:t>94 percent</w:t>
      </w:r>
      <w:r w:rsidRPr="002D3E20">
        <w:rPr>
          <w:rStyle w:val="StyleBoldUnderline"/>
          <w:highlight w:val="yellow"/>
        </w:rPr>
        <w:t xml:space="preserve"> of respondents said it was very or somewhat important to do so.</w:t>
      </w:r>
    </w:p>
    <w:p w14:paraId="709BCB7A" w14:textId="77777777" w:rsidR="00086064" w:rsidRDefault="00086064" w:rsidP="004F6FBA">
      <w:pPr>
        <w:pStyle w:val="RyanEvText1"/>
      </w:pPr>
    </w:p>
    <w:p w14:paraId="5D3E64EB" w14:textId="77777777" w:rsidR="0036476D" w:rsidRPr="009325B4" w:rsidRDefault="0036476D" w:rsidP="0036476D">
      <w:pPr>
        <w:pStyle w:val="Heading4"/>
      </w:pPr>
      <w:r w:rsidRPr="009325B4">
        <w:t>Renewable energy is popular and will surface as an issue in the midterms:</w:t>
      </w:r>
    </w:p>
    <w:p w14:paraId="3DB266B6" w14:textId="77777777" w:rsidR="0036476D" w:rsidRPr="00F70E43" w:rsidRDefault="0036476D" w:rsidP="0036476D">
      <w:pPr>
        <w:rPr>
          <w:sz w:val="16"/>
          <w:szCs w:val="16"/>
        </w:rPr>
      </w:pPr>
      <w:proofErr w:type="gramStart"/>
      <w:r w:rsidRPr="009325B4">
        <w:t xml:space="preserve">Steven </w:t>
      </w:r>
      <w:proofErr w:type="spellStart"/>
      <w:r w:rsidRPr="009325B4">
        <w:rPr>
          <w:rStyle w:val="StyleStyleBold12pt"/>
        </w:rPr>
        <w:t>Mufson</w:t>
      </w:r>
      <w:proofErr w:type="spellEnd"/>
      <w:r w:rsidRPr="009325B4">
        <w:rPr>
          <w:rStyle w:val="StyleStyleBold12pt"/>
        </w:rPr>
        <w:t xml:space="preserve"> &amp;</w:t>
      </w:r>
      <w:r w:rsidRPr="009325B4">
        <w:t xml:space="preserve"> Tom </w:t>
      </w:r>
      <w:r w:rsidRPr="009325B4">
        <w:rPr>
          <w:rStyle w:val="StyleStyleBold12pt"/>
        </w:rPr>
        <w:t>Hamburger – 2014</w:t>
      </w:r>
      <w:r>
        <w:t xml:space="preserve"> </w:t>
      </w:r>
      <w:r w:rsidRPr="00F70E43">
        <w:rPr>
          <w:sz w:val="16"/>
          <w:szCs w:val="16"/>
        </w:rPr>
        <w:t>(staff writers).</w:t>
      </w:r>
      <w:proofErr w:type="gramEnd"/>
      <w:r w:rsidRPr="00F70E43">
        <w:rPr>
          <w:sz w:val="16"/>
          <w:szCs w:val="16"/>
        </w:rPr>
        <w:t xml:space="preserve">  WASHINGTON POST.  Apr. 25, 2014.  Retrieved Apr. 29, 2014 from </w:t>
      </w:r>
    </w:p>
    <w:p w14:paraId="001B17B5" w14:textId="77777777" w:rsidR="0036476D" w:rsidRDefault="00D61001" w:rsidP="0036476D">
      <w:hyperlink r:id="rId41" w:history="1">
        <w:r w:rsidR="0036476D" w:rsidRPr="00F70E43">
          <w:rPr>
            <w:sz w:val="16"/>
            <w:szCs w:val="16"/>
          </w:rPr>
          <w:t>http://www.washingtonpost.com/business/economy/a-battle-is-looming-over-renewable-energy-and-fossil-fuel-interests-are-losing/2014/04/25/24ed78e2-cb23-11e3-a75e-463587891b57_story.html</w:t>
        </w:r>
      </w:hyperlink>
    </w:p>
    <w:p w14:paraId="2A692816" w14:textId="77777777" w:rsidR="0036476D" w:rsidRPr="009325B4" w:rsidRDefault="0036476D" w:rsidP="0036476D"/>
    <w:p w14:paraId="1F33A9B7" w14:textId="77777777" w:rsidR="0036476D" w:rsidRPr="0036476D" w:rsidRDefault="0036476D" w:rsidP="0036476D">
      <w:pPr>
        <w:rPr>
          <w:rStyle w:val="StyleBoldUnderline"/>
        </w:rPr>
      </w:pPr>
      <w:r w:rsidRPr="00F70E43">
        <w:rPr>
          <w:sz w:val="16"/>
          <w:szCs w:val="16"/>
        </w:rPr>
        <w:t>The measures, which have been introduced in about 18 states, lie at the heart of an effort to expand to the state level the battle over fossil fuel and renewable energy.</w:t>
      </w:r>
      <w:r w:rsidRPr="0036476D">
        <w:t xml:space="preserve"> </w:t>
      </w:r>
      <w:r w:rsidRPr="00F70E43">
        <w:rPr>
          <w:rStyle w:val="StyleBoldUnderline"/>
          <w:highlight w:val="yellow"/>
        </w:rPr>
        <w:t>The new rules would trim or abolish climate mandates</w:t>
      </w:r>
      <w:r w:rsidRPr="00F70E43">
        <w:rPr>
          <w:sz w:val="16"/>
          <w:szCs w:val="16"/>
        </w:rPr>
        <w:t xml:space="preserve"> — including those that require utilities to use solar and wind energy, as well as proposed Environmental Protection Agency rules that would reduce carbon emissions from power plants</w:t>
      </w:r>
      <w:proofErr w:type="gramStart"/>
      <w:r w:rsidRPr="00F70E43">
        <w:rPr>
          <w:sz w:val="16"/>
          <w:szCs w:val="16"/>
        </w:rPr>
        <w:t>.¶</w:t>
      </w:r>
      <w:proofErr w:type="gramEnd"/>
      <w:r w:rsidRPr="00F70E43">
        <w:rPr>
          <w:rStyle w:val="StyleBoldUnderline"/>
        </w:rPr>
        <w:t xml:space="preserve"> </w:t>
      </w:r>
      <w:r w:rsidRPr="00F70E43">
        <w:rPr>
          <w:rStyle w:val="StyleBoldUnderline"/>
          <w:highlight w:val="yellow"/>
        </w:rPr>
        <w:t>But</w:t>
      </w:r>
      <w:r w:rsidRPr="0036476D">
        <w:rPr>
          <w:rStyle w:val="StyleBoldUnderline"/>
        </w:rPr>
        <w:t xml:space="preserve"> </w:t>
      </w:r>
      <w:r w:rsidRPr="00F70E43">
        <w:rPr>
          <w:sz w:val="16"/>
          <w:szCs w:val="16"/>
        </w:rPr>
        <w:t>the campaign —</w:t>
      </w:r>
      <w:r w:rsidRPr="0036476D">
        <w:rPr>
          <w:rStyle w:val="StyleBoldUnderline"/>
        </w:rPr>
        <w:t xml:space="preserve"> </w:t>
      </w:r>
      <w:r w:rsidRPr="00F70E43">
        <w:rPr>
          <w:rStyle w:val="StyleBoldUnderline"/>
          <w:highlight w:val="yellow"/>
        </w:rPr>
        <w:t>despite its backing from powerful groups</w:t>
      </w:r>
      <w:r w:rsidRPr="0036476D">
        <w:rPr>
          <w:rStyle w:val="StyleBoldUnderline"/>
        </w:rPr>
        <w:t xml:space="preserve"> </w:t>
      </w:r>
      <w:r w:rsidRPr="00F70E43">
        <w:t xml:space="preserve">such as </w:t>
      </w:r>
      <w:r w:rsidRPr="00F70E43">
        <w:rPr>
          <w:sz w:val="16"/>
          <w:szCs w:val="16"/>
        </w:rPr>
        <w:t>Americans for Prosperity —</w:t>
      </w:r>
      <w:r w:rsidRPr="00F70E43">
        <w:t xml:space="preserve"> </w:t>
      </w:r>
      <w:r w:rsidRPr="00F70E43">
        <w:rPr>
          <w:rStyle w:val="StyleBoldUnderline"/>
          <w:highlight w:val="yellow"/>
        </w:rPr>
        <w:t>has run into a surprising roadblock: the growing political clout of renewable-energy interests, even in</w:t>
      </w:r>
      <w:r w:rsidRPr="0036476D">
        <w:rPr>
          <w:rStyle w:val="StyleBoldUnderline"/>
        </w:rPr>
        <w:t xml:space="preserve"> rock-ribbed </w:t>
      </w:r>
      <w:r w:rsidRPr="00F70E43">
        <w:rPr>
          <w:rStyle w:val="StyleBoldUnderline"/>
          <w:highlight w:val="yellow"/>
        </w:rPr>
        <w:t>Republican states</w:t>
      </w:r>
      <w:r w:rsidRPr="0036476D">
        <w:rPr>
          <w:rStyle w:val="StyleBoldUnderline"/>
        </w:rPr>
        <w:t xml:space="preserve"> such as Kansas.¶ The stage has been set for what one lobbyist called “trench warfare” as moneyed interests on both sides wrestle over some of the strongest regulations for promoting renewable energy. And </w:t>
      </w:r>
      <w:r w:rsidRPr="00F70E43">
        <w:rPr>
          <w:rStyle w:val="StyleBoldUnderline"/>
          <w:highlight w:val="yellow"/>
        </w:rPr>
        <w:t xml:space="preserve">the issues are likely to </w:t>
      </w:r>
      <w:r w:rsidRPr="00F70E43">
        <w:rPr>
          <w:rStyle w:val="Emphasis"/>
          <w:highlight w:val="yellow"/>
        </w:rPr>
        <w:t>surface</w:t>
      </w:r>
      <w:r w:rsidRPr="00F70E43">
        <w:rPr>
          <w:rStyle w:val="Emphasis"/>
        </w:rPr>
        <w:t xml:space="preserve"> this fall </w:t>
      </w:r>
      <w:r w:rsidRPr="00F70E43">
        <w:rPr>
          <w:rStyle w:val="Emphasis"/>
          <w:highlight w:val="yellow"/>
        </w:rPr>
        <w:t>in the midterm elections</w:t>
      </w:r>
      <w:r w:rsidRPr="0036476D">
        <w:rPr>
          <w:rStyle w:val="StyleBoldUnderline"/>
        </w:rPr>
        <w:t xml:space="preserve">, as well, </w:t>
      </w:r>
      <w:r w:rsidRPr="00F70E43">
        <w:rPr>
          <w:rStyle w:val="StyleBoldUnderline"/>
          <w:highlight w:val="yellow"/>
        </w:rPr>
        <w:t>with</w:t>
      </w:r>
      <w:r w:rsidRPr="0036476D">
        <w:rPr>
          <w:rStyle w:val="StyleBoldUnderline"/>
        </w:rPr>
        <w:t xml:space="preserve"> California </w:t>
      </w:r>
      <w:r w:rsidRPr="00F70E43">
        <w:rPr>
          <w:rStyle w:val="StyleBoldUnderline"/>
          <w:highlight w:val="yellow"/>
        </w:rPr>
        <w:t xml:space="preserve">billionaire Tom </w:t>
      </w:r>
      <w:proofErr w:type="spellStart"/>
      <w:r w:rsidRPr="00F70E43">
        <w:rPr>
          <w:rStyle w:val="StyleBoldUnderline"/>
          <w:highlight w:val="yellow"/>
        </w:rPr>
        <w:t>Steyer</w:t>
      </w:r>
      <w:proofErr w:type="spellEnd"/>
      <w:r w:rsidRPr="00F70E43">
        <w:rPr>
          <w:rStyle w:val="StyleBoldUnderline"/>
          <w:highlight w:val="yellow"/>
        </w:rPr>
        <w:t xml:space="preserve"> pouring money into</w:t>
      </w:r>
      <w:r w:rsidRPr="0036476D">
        <w:rPr>
          <w:rStyle w:val="StyleBoldUnderline"/>
        </w:rPr>
        <w:t xml:space="preserve"> various gubernatorial and state and federal legislative races to back </w:t>
      </w:r>
      <w:r w:rsidRPr="00F70E43">
        <w:rPr>
          <w:rStyle w:val="StyleBoldUnderline"/>
          <w:highlight w:val="yellow"/>
        </w:rPr>
        <w:t>candidates who support tough rules curbing pollution</w:t>
      </w:r>
      <w:r w:rsidRPr="0036476D">
        <w:rPr>
          <w:rStyle w:val="StyleBoldUnderline"/>
        </w:rPr>
        <w:t>.</w:t>
      </w:r>
    </w:p>
    <w:p w14:paraId="0F30C691" w14:textId="77777777" w:rsidR="0036476D" w:rsidRDefault="0036476D" w:rsidP="004F6FBA">
      <w:pPr>
        <w:pStyle w:val="RyanEvText1"/>
      </w:pPr>
    </w:p>
    <w:p w14:paraId="1B5CA532" w14:textId="4C3A354C" w:rsidR="003E16EF" w:rsidRDefault="003E16EF" w:rsidP="000E7759">
      <w:pPr>
        <w:pStyle w:val="Heading1"/>
      </w:pPr>
      <w:r>
        <w:t>Offshore Drilling</w:t>
      </w:r>
    </w:p>
    <w:p w14:paraId="29200238" w14:textId="5C0F6312" w:rsidR="00F70E43" w:rsidRPr="00F70E43" w:rsidRDefault="00F70E43" w:rsidP="00F70E43">
      <w:pPr>
        <w:pStyle w:val="Heading4"/>
      </w:pPr>
      <w:r w:rsidRPr="00F70E43">
        <w:t>Offshore drilling is p</w:t>
      </w:r>
      <w:r>
        <w:t>opular with the American public</w:t>
      </w:r>
    </w:p>
    <w:p w14:paraId="7E342770" w14:textId="582CE424" w:rsidR="00F70E43" w:rsidRDefault="00F70E43" w:rsidP="00F70E43">
      <w:r w:rsidRPr="00F70E43">
        <w:t xml:space="preserve">John M. </w:t>
      </w:r>
      <w:proofErr w:type="spellStart"/>
      <w:r w:rsidRPr="00F70E43">
        <w:rPr>
          <w:rStyle w:val="StyleStyleBold12pt"/>
        </w:rPr>
        <w:t>Broder</w:t>
      </w:r>
      <w:proofErr w:type="spellEnd"/>
      <w:r w:rsidRPr="00F70E43">
        <w:rPr>
          <w:rStyle w:val="StyleStyleBold12pt"/>
        </w:rPr>
        <w:t xml:space="preserve"> – 2011</w:t>
      </w:r>
      <w:r w:rsidRPr="00F70E43">
        <w:t xml:space="preserve"> (staff writer) NEW YORK TIMES, June 16, 2011.  Retrieved Apr. 29, 2014 from </w:t>
      </w:r>
      <w:hyperlink r:id="rId42" w:history="1">
        <w:r w:rsidRPr="00F70E43">
          <w:t>http://www.nytimes.com/2011/06/17/business/energy-environment/17drilling.html</w:t>
        </w:r>
      </w:hyperlink>
    </w:p>
    <w:p w14:paraId="4D39116B" w14:textId="77777777" w:rsidR="00F70E43" w:rsidRPr="00F70E43" w:rsidRDefault="00F70E43" w:rsidP="00F70E43"/>
    <w:p w14:paraId="6FEB18B6" w14:textId="38643078" w:rsidR="00F70E43" w:rsidRDefault="00F70E43" w:rsidP="00486B04">
      <w:r w:rsidRPr="00F70E43">
        <w:t xml:space="preserve">Throughout that time, </w:t>
      </w:r>
      <w:r w:rsidRPr="00F70E43">
        <w:rPr>
          <w:rStyle w:val="StyleBoldUnderline"/>
          <w:highlight w:val="yellow"/>
        </w:rPr>
        <w:t>the American public’s attitudes toward domestic oil and gas development have been remarkably consistent: Americans are in favor of it</w:t>
      </w:r>
      <w:r w:rsidRPr="00F70E43">
        <w:rPr>
          <w:rStyle w:val="StyleBoldUnderline"/>
        </w:rPr>
        <w:t>, though Democrats and those on the coasts are much less likely than Republicans and those in the South and Southwest to be supportive</w:t>
      </w:r>
      <w:proofErr w:type="gramStart"/>
      <w:r w:rsidRPr="00F70E43">
        <w:rPr>
          <w:rStyle w:val="StyleBoldUnderline"/>
        </w:rPr>
        <w:t>.¶</w:t>
      </w:r>
      <w:proofErr w:type="gramEnd"/>
      <w:r w:rsidRPr="00F70E43">
        <w:rPr>
          <w:rStyle w:val="StyleBoldUnderline"/>
        </w:rPr>
        <w:t xml:space="preserve"> </w:t>
      </w:r>
      <w:r w:rsidRPr="00F70E43">
        <w:rPr>
          <w:rStyle w:val="StyleBoldUnderline"/>
          <w:highlight w:val="yellow"/>
        </w:rPr>
        <w:t>National support</w:t>
      </w:r>
      <w:r w:rsidRPr="00F70E43">
        <w:rPr>
          <w:rStyle w:val="StyleBoldUnderline"/>
        </w:rPr>
        <w:t xml:space="preserve"> for offshore drilling and for domestic oil and gas development generally </w:t>
      </w:r>
      <w:r w:rsidRPr="00F70E43">
        <w:rPr>
          <w:rStyle w:val="StyleBoldUnderline"/>
          <w:highlight w:val="yellow"/>
        </w:rPr>
        <w:t>dipped</w:t>
      </w:r>
      <w:r w:rsidRPr="00F70E43">
        <w:rPr>
          <w:rStyle w:val="StyleBoldUnderline"/>
        </w:rPr>
        <w:t xml:space="preserve"> for a time </w:t>
      </w:r>
      <w:r w:rsidRPr="00F70E43">
        <w:rPr>
          <w:rStyle w:val="StyleBoldUnderline"/>
          <w:highlight w:val="yellow"/>
        </w:rPr>
        <w:t>after the BP disaster</w:t>
      </w:r>
      <w:r w:rsidRPr="00F70E43">
        <w:rPr>
          <w:rStyle w:val="StyleBoldUnderline"/>
        </w:rPr>
        <w:t xml:space="preserve"> — from a strong majority to a bare majority — </w:t>
      </w:r>
      <w:r w:rsidRPr="00F70E43">
        <w:rPr>
          <w:rStyle w:val="StyleBoldUnderline"/>
          <w:highlight w:val="yellow"/>
        </w:rPr>
        <w:t>but quickly rebounded</w:t>
      </w:r>
      <w:r w:rsidRPr="00F70E43">
        <w:rPr>
          <w:rStyle w:val="StyleBoldUnderline"/>
        </w:rPr>
        <w:t xml:space="preserve">.¶ A Gallup poll taken immediately after the gulf spill showed that 50 percent of Americans supported offshore drilling while 46 percent opposed it. </w:t>
      </w:r>
      <w:r w:rsidRPr="00F70E43">
        <w:rPr>
          <w:rStyle w:val="StyleBoldUnderline"/>
          <w:highlight w:val="yellow"/>
        </w:rPr>
        <w:t>By March of this year, public support had risen to 60 percent versus 37 percent</w:t>
      </w:r>
      <w:r w:rsidRPr="00F70E43">
        <w:rPr>
          <w:highlight w:val="yellow"/>
        </w:rPr>
        <w:t>.</w:t>
      </w:r>
    </w:p>
    <w:p w14:paraId="5CD49BE7" w14:textId="77777777" w:rsidR="00327AE2" w:rsidRPr="00570F84" w:rsidRDefault="00327AE2" w:rsidP="00327AE2">
      <w:pPr>
        <w:pStyle w:val="Heading4"/>
      </w:pPr>
      <w:r>
        <w:t xml:space="preserve">Offshore drilling is popular despite BP oil spill </w:t>
      </w:r>
    </w:p>
    <w:p w14:paraId="636DE267" w14:textId="77777777" w:rsidR="00327AE2" w:rsidRDefault="00327AE2" w:rsidP="00327AE2">
      <w:r w:rsidRPr="00570F84">
        <w:t xml:space="preserve">John M. </w:t>
      </w:r>
      <w:proofErr w:type="spellStart"/>
      <w:r w:rsidRPr="00444BEF">
        <w:rPr>
          <w:rStyle w:val="StyleStyleBold12pt"/>
        </w:rPr>
        <w:t>Broder</w:t>
      </w:r>
      <w:proofErr w:type="spellEnd"/>
      <w:r w:rsidRPr="00444BEF">
        <w:rPr>
          <w:rStyle w:val="StyleStyleBold12pt"/>
        </w:rPr>
        <w:t xml:space="preserve"> - 2011</w:t>
      </w:r>
      <w:r w:rsidRPr="00570F84">
        <w:t xml:space="preserve"> (staff writer) NEW YORK TIMES, June 16, 2011.  Retrieved Apr. 29, 2014 from </w:t>
      </w:r>
      <w:hyperlink r:id="rId43" w:history="1">
        <w:r w:rsidRPr="00570F84">
          <w:t>http://www.nytimes.com/2011/06/17/business/energy-environment/17drilling.html</w:t>
        </w:r>
      </w:hyperlink>
    </w:p>
    <w:p w14:paraId="0993826E" w14:textId="77777777" w:rsidR="00327AE2" w:rsidRPr="00570F84" w:rsidRDefault="00327AE2" w:rsidP="00327AE2"/>
    <w:p w14:paraId="7AFF76D8" w14:textId="77777777" w:rsidR="00327AE2" w:rsidRDefault="00327AE2" w:rsidP="00327AE2">
      <w:r w:rsidRPr="00570F84">
        <w:t xml:space="preserve">Conversely, unease about the effects of offshore drilling peaked after </w:t>
      </w:r>
      <w:r w:rsidRPr="00444BEF">
        <w:rPr>
          <w:rStyle w:val="StyleBoldUnderline"/>
          <w:highlight w:val="yellow"/>
        </w:rPr>
        <w:t>the BP accident</w:t>
      </w:r>
      <w:r w:rsidRPr="00570F84">
        <w:t>, which killed 11 rig workers and spewed nearly five million barrels of crude into the gulf</w:t>
      </w:r>
      <w:proofErr w:type="gramStart"/>
      <w:r w:rsidRPr="00570F84">
        <w:t>.¶</w:t>
      </w:r>
      <w:proofErr w:type="gramEnd"/>
      <w:r w:rsidRPr="00570F84">
        <w:t xml:space="preserve"> </w:t>
      </w:r>
      <w:r w:rsidRPr="00444BEF">
        <w:rPr>
          <w:rStyle w:val="StyleBoldUnderline"/>
          <w:highlight w:val="yellow"/>
        </w:rPr>
        <w:t>“News of that incident has faded, possibly lessening Americans’ resistance to coastal area drilling,” Gallup</w:t>
      </w:r>
      <w:r w:rsidRPr="00570F84">
        <w:t xml:space="preserve"> said when releasing its poll in March that </w:t>
      </w:r>
      <w:r w:rsidRPr="00444BEF">
        <w:rPr>
          <w:rStyle w:val="StyleBoldUnderline"/>
          <w:highlight w:val="yellow"/>
        </w:rPr>
        <w:t>showed 60 percent of Americans supportive.</w:t>
      </w:r>
    </w:p>
    <w:p w14:paraId="357F4836" w14:textId="77777777" w:rsidR="00327AE2" w:rsidRDefault="00327AE2" w:rsidP="00327AE2"/>
    <w:p w14:paraId="4F146788" w14:textId="77777777" w:rsidR="00327AE2" w:rsidRDefault="00327AE2" w:rsidP="004F6FBA">
      <w:pPr>
        <w:pStyle w:val="RyanEvText1"/>
      </w:pPr>
    </w:p>
    <w:p w14:paraId="22DB055B" w14:textId="77777777" w:rsidR="00B26B82" w:rsidRDefault="00B26B82" w:rsidP="00E57E84">
      <w:pPr>
        <w:pStyle w:val="Heading3"/>
      </w:pPr>
    </w:p>
    <w:p w14:paraId="664733FB" w14:textId="28E0E03A" w:rsidR="007A0D11" w:rsidRDefault="007A0D11" w:rsidP="00044ADE">
      <w:pPr>
        <w:pStyle w:val="Heading1"/>
      </w:pPr>
      <w:bookmarkStart w:id="8" w:name="_Toc264838087"/>
      <w:r>
        <w:t>*** Internal Link Extensions</w:t>
      </w:r>
      <w:r w:rsidR="00A129EA">
        <w:t xml:space="preserve"> ***</w:t>
      </w:r>
      <w:bookmarkEnd w:id="8"/>
      <w:r w:rsidR="00A129EA">
        <w:t xml:space="preserve"> </w:t>
      </w:r>
    </w:p>
    <w:p w14:paraId="09071A84" w14:textId="794C00B1" w:rsidR="004F6FBA" w:rsidRPr="00044ADE" w:rsidRDefault="007F3685" w:rsidP="000E7759">
      <w:pPr>
        <w:pStyle w:val="Heading2"/>
        <w:rPr>
          <w:rStyle w:val="StyleBoldUnderline"/>
          <w:b/>
          <w:sz w:val="52"/>
          <w:u w:val="none"/>
        </w:rPr>
      </w:pPr>
      <w:bookmarkStart w:id="9" w:name="_Toc264838088"/>
      <w:r>
        <w:t>IL:</w:t>
      </w:r>
      <w:r w:rsidR="005B7EDF">
        <w:t xml:space="preserve"> P</w:t>
      </w:r>
      <w:r w:rsidR="00832826">
        <w:t>opular policies mean</w:t>
      </w:r>
      <w:r w:rsidR="005B7EDF">
        <w:t xml:space="preserve"> Dems win midterms</w:t>
      </w:r>
      <w:bookmarkEnd w:id="9"/>
      <w:r w:rsidR="005B7EDF">
        <w:t xml:space="preserve"> </w:t>
      </w:r>
      <w:r w:rsidR="00044ADE">
        <w:rPr>
          <w:rStyle w:val="StyleBoldUnderline"/>
        </w:rPr>
        <w:t xml:space="preserve">  </w:t>
      </w:r>
    </w:p>
    <w:p w14:paraId="0BB5BB51" w14:textId="3BC18C4D" w:rsidR="003762BB" w:rsidRDefault="00A31491" w:rsidP="00A31491">
      <w:pPr>
        <w:pStyle w:val="Heading4"/>
      </w:pPr>
      <w:r>
        <w:t>Extend the Caldwell 4/16</w:t>
      </w:r>
      <w:r w:rsidR="002D4004">
        <w:t xml:space="preserve"> evidence – </w:t>
      </w:r>
      <w:r>
        <w:t>Democrats are looking for something to</w:t>
      </w:r>
      <w:r w:rsidR="00721D01">
        <w:t xml:space="preserve"> rally around</w:t>
      </w:r>
      <w:r>
        <w:t xml:space="preserve"> </w:t>
      </w:r>
      <w:r w:rsidR="00721D01">
        <w:t xml:space="preserve">and they need to motivate their base </w:t>
      </w:r>
      <w:r w:rsidR="00C51070">
        <w:t xml:space="preserve"> </w:t>
      </w:r>
    </w:p>
    <w:p w14:paraId="3EF78A54" w14:textId="77777777" w:rsidR="00A31491" w:rsidRPr="004F6FBA" w:rsidRDefault="00A31491" w:rsidP="00A31491">
      <w:pPr>
        <w:pStyle w:val="Heading4"/>
      </w:pPr>
      <w:r>
        <w:t xml:space="preserve">A </w:t>
      </w:r>
      <w:r w:rsidRPr="004F6FBA">
        <w:t xml:space="preserve">new popular issue will stir the democratic base and bolster their chances to win the congressional elections.    </w:t>
      </w:r>
    </w:p>
    <w:p w14:paraId="39828D8F" w14:textId="77777777" w:rsidR="00A31491" w:rsidRDefault="00A31491" w:rsidP="00A31491">
      <w:pPr>
        <w:pStyle w:val="RyanEvTop1"/>
      </w:pPr>
      <w:r>
        <w:t xml:space="preserve">Dan </w:t>
      </w:r>
      <w:proofErr w:type="spellStart"/>
      <w:r w:rsidRPr="00873E37">
        <w:rPr>
          <w:rStyle w:val="StyleStyleBold12pt"/>
        </w:rPr>
        <w:t>Balz</w:t>
      </w:r>
      <w:proofErr w:type="spellEnd"/>
      <w:r w:rsidRPr="00873E37">
        <w:rPr>
          <w:rStyle w:val="StyleStyleBold12pt"/>
        </w:rPr>
        <w:t xml:space="preserve"> – 4/21</w:t>
      </w:r>
      <w:r>
        <w:t xml:space="preserve"> (staff writer) THE WASHINGTON POST, Apr. 21, 2014.  Retrieved May 17, 2014 from </w:t>
      </w:r>
    </w:p>
    <w:p w14:paraId="607D8701" w14:textId="77777777" w:rsidR="00A31491" w:rsidRDefault="00D61001" w:rsidP="00A31491">
      <w:pPr>
        <w:pStyle w:val="RyanEvTop1"/>
        <w:rPr>
          <w:rStyle w:val="Hyperlink"/>
        </w:rPr>
      </w:pPr>
      <w:hyperlink r:id="rId44" w:history="1">
        <w:r w:rsidR="00A31491" w:rsidRPr="006A08B2">
          <w:rPr>
            <w:rStyle w:val="Hyperlink"/>
          </w:rPr>
          <w:t>http://www.thefiscaltimes.com/Articles/2014/04/21/Democrats-Midterm-Challenge-Get-Out-Vote</w:t>
        </w:r>
      </w:hyperlink>
    </w:p>
    <w:p w14:paraId="4AB12C52" w14:textId="77777777" w:rsidR="00A31491" w:rsidRDefault="00A31491" w:rsidP="00A31491">
      <w:pPr>
        <w:pStyle w:val="RyanEvTop1"/>
      </w:pPr>
    </w:p>
    <w:p w14:paraId="4D332AA3" w14:textId="28943966" w:rsidR="00A31491" w:rsidRDefault="00A31491" w:rsidP="003762BB">
      <w:r w:rsidRPr="00A02932">
        <w:rPr>
          <w:rStyle w:val="StyleBoldUnderline"/>
          <w:highlight w:val="yellow"/>
        </w:rPr>
        <w:t>Obama hopes to stir his base to action and in the past two weeks has been trying to push all the buttons</w:t>
      </w:r>
      <w:r w:rsidRPr="00482F37">
        <w:rPr>
          <w:rStyle w:val="StyleBoldUnderline"/>
          <w:highlight w:val="yellow"/>
        </w:rPr>
        <w:t>. He invoked the slaying of civil rights workers in the 1960s</w:t>
      </w:r>
      <w:r w:rsidRPr="00A02932">
        <w:t xml:space="preserve"> </w:t>
      </w:r>
      <w:r w:rsidRPr="0060481C">
        <w:rPr>
          <w:sz w:val="16"/>
          <w:szCs w:val="16"/>
        </w:rPr>
        <w:t>to implore a largely African American audience in New York to take advantage of their right to vote.</w:t>
      </w:r>
      <w:r w:rsidRPr="00A02932">
        <w:t xml:space="preserve"> </w:t>
      </w:r>
      <w:r w:rsidRPr="00A02932">
        <w:rPr>
          <w:rStyle w:val="StyleBoldUnderline"/>
          <w:highlight w:val="yellow"/>
        </w:rPr>
        <w:t>At the White House a few days before that, he pushed the issue of pay equity for women.</w:t>
      </w:r>
      <w:r w:rsidRPr="00A02932">
        <w:t xml:space="preserve"> </w:t>
      </w:r>
      <w:r w:rsidRPr="0060481C">
        <w:rPr>
          <w:sz w:val="16"/>
          <w:szCs w:val="16"/>
        </w:rPr>
        <w:t>Around the country, he and other Democrats have seized on raising the minimum wage to draw a contrast with Republicans. He chastised House Republicans in a statement this past week for not moving on immigration reform.</w:t>
      </w:r>
    </w:p>
    <w:p w14:paraId="7131D5B8" w14:textId="77777777" w:rsidR="00A31491" w:rsidRPr="00A31491" w:rsidRDefault="00A31491" w:rsidP="00A31491">
      <w:pPr>
        <w:pStyle w:val="Heading4"/>
      </w:pPr>
      <w:r w:rsidRPr="00A31491">
        <w:t>The race is tight and can easily revert to the Democrats:</w:t>
      </w:r>
    </w:p>
    <w:p w14:paraId="1FE0F71F" w14:textId="6BDBFBCF" w:rsidR="00A31491" w:rsidRPr="00A31491" w:rsidRDefault="00A31491" w:rsidP="00A31491">
      <w:proofErr w:type="gramStart"/>
      <w:r w:rsidRPr="00A31491">
        <w:t xml:space="preserve">Nate </w:t>
      </w:r>
      <w:r w:rsidRPr="00A31491">
        <w:rPr>
          <w:rStyle w:val="StyleStyleBold12pt"/>
        </w:rPr>
        <w:t>Silver 3/23</w:t>
      </w:r>
      <w:r>
        <w:t xml:space="preserve"> </w:t>
      </w:r>
      <w:r w:rsidRPr="00A31491">
        <w:t>(political commentator for New York Times) Mar. 23, 2014.</w:t>
      </w:r>
      <w:proofErr w:type="gramEnd"/>
      <w:r w:rsidRPr="00A31491">
        <w:t xml:space="preserve">  Retrieved Apr. 28, 2014 from </w:t>
      </w:r>
      <w:hyperlink r:id="rId45" w:history="1">
        <w:r w:rsidRPr="00A31491">
          <w:t>http://fivethirtyeight.com/features/fivethirtyeight-senate-forecast/</w:t>
        </w:r>
      </w:hyperlink>
    </w:p>
    <w:p w14:paraId="71583825" w14:textId="77777777" w:rsidR="00A31491" w:rsidRDefault="00A31491" w:rsidP="00A31491"/>
    <w:p w14:paraId="210C5551" w14:textId="1366B64C" w:rsidR="00A31491" w:rsidRPr="007719A9" w:rsidRDefault="00A31491" w:rsidP="003762BB">
      <w:pPr>
        <w:rPr>
          <w:sz w:val="16"/>
          <w:szCs w:val="16"/>
        </w:rPr>
      </w:pPr>
      <w:r w:rsidRPr="00A31491">
        <w:rPr>
          <w:rStyle w:val="StyleBoldUnderline"/>
          <w:highlight w:val="yellow"/>
        </w:rPr>
        <w:t>There are 10 races that each party has at least a 25 percent chance of winning</w:t>
      </w:r>
      <w:r w:rsidRPr="00A31491">
        <w:t xml:space="preserve">, </w:t>
      </w:r>
      <w:r w:rsidRPr="00A31491">
        <w:rPr>
          <w:sz w:val="16"/>
          <w:szCs w:val="16"/>
        </w:rPr>
        <w:t>according to our ratings. If Republicans were to win all of them, they would gain a net of 11 seats from Democrats, which would give them a 56-44 majority in the new Senate. If Democrats were to sweep, they would lose a net of just one seat and hold a 54-46 majority</w:t>
      </w:r>
      <w:proofErr w:type="gramStart"/>
      <w:r w:rsidRPr="00A31491">
        <w:rPr>
          <w:sz w:val="16"/>
          <w:szCs w:val="16"/>
        </w:rPr>
        <w:t>.¶</w:t>
      </w:r>
      <w:proofErr w:type="gramEnd"/>
      <w:r w:rsidRPr="00A31491">
        <w:rPr>
          <w:sz w:val="16"/>
          <w:szCs w:val="16"/>
        </w:rPr>
        <w:t xml:space="preserve"> So our forecast might be thought of as a Republican gain of six seats — plus or minus five. </w:t>
      </w:r>
      <w:r w:rsidRPr="00A31491">
        <w:rPr>
          <w:rStyle w:val="StyleBoldUnderline"/>
          <w:highlight w:val="yellow"/>
        </w:rPr>
        <w:t>The balance has shifted slightly toward the GOP. But it wouldn’t take much for it to revert to the Democrats</w:t>
      </w:r>
      <w:r w:rsidRPr="00A31491">
        <w:rPr>
          <w:sz w:val="16"/>
          <w:szCs w:val="16"/>
        </w:rPr>
        <w:t>, nor for this year to develop into a Republican rout along the lines of 2010.</w:t>
      </w:r>
    </w:p>
    <w:p w14:paraId="69D0FEE8" w14:textId="77777777" w:rsidR="00D30DD4" w:rsidRPr="00570F84" w:rsidRDefault="00D30DD4" w:rsidP="00D30DD4">
      <w:pPr>
        <w:pStyle w:val="Heading4"/>
      </w:pPr>
      <w:r>
        <w:t xml:space="preserve">Enthusiasm will be critical for democrats in the midterm elections </w:t>
      </w:r>
    </w:p>
    <w:p w14:paraId="11CFF0DC" w14:textId="77777777" w:rsidR="00D30DD4" w:rsidRDefault="00D30DD4" w:rsidP="00D30DD4">
      <w:proofErr w:type="gramStart"/>
      <w:r w:rsidRPr="00570F84">
        <w:t xml:space="preserve">Nate </w:t>
      </w:r>
      <w:r w:rsidRPr="0096727D">
        <w:rPr>
          <w:rStyle w:val="StyleStyleBold12pt"/>
        </w:rPr>
        <w:t>Silver – 3/23</w:t>
      </w:r>
      <w:r>
        <w:t xml:space="preserve"> </w:t>
      </w:r>
      <w:r w:rsidRPr="00570F84">
        <w:t>(political commentator for New York Times) Mar. 23, 2014.</w:t>
      </w:r>
      <w:proofErr w:type="gramEnd"/>
      <w:r w:rsidRPr="00570F84">
        <w:t xml:space="preserve">  Retrieved Apr. 28, 2014 from </w:t>
      </w:r>
      <w:hyperlink r:id="rId46" w:history="1">
        <w:r w:rsidRPr="00570F84">
          <w:t>http://fivethirtyeight.com/features/fivethirtyeight-senate-forecast/</w:t>
        </w:r>
      </w:hyperlink>
    </w:p>
    <w:p w14:paraId="7157F4F2" w14:textId="77777777" w:rsidR="00D30DD4" w:rsidRPr="00570F84" w:rsidRDefault="00D30DD4" w:rsidP="00D30DD4"/>
    <w:p w14:paraId="565CDDA0" w14:textId="77777777" w:rsidR="00D30DD4" w:rsidRPr="00D66FB0" w:rsidRDefault="00D30DD4" w:rsidP="00D30DD4">
      <w:pPr>
        <w:rPr>
          <w:b/>
          <w:u w:val="single"/>
        </w:rPr>
      </w:pPr>
      <w:r w:rsidRPr="00D30DD4">
        <w:rPr>
          <w:sz w:val="16"/>
          <w:szCs w:val="16"/>
        </w:rPr>
        <w:t>A tie on the generic ballot might not sound so bad for Democrats. But it’s a misleading signal, for two reasons. First, most of the generic ballot polls were conducted among registered voters. Those do not reflect the turnout advantage the GOP is likely to have in November.</w:t>
      </w:r>
      <w:r w:rsidRPr="00570F84">
        <w:t xml:space="preserve"> </w:t>
      </w:r>
      <w:r w:rsidRPr="00C55046">
        <w:rPr>
          <w:rStyle w:val="StyleBoldUnderline"/>
        </w:rPr>
        <w:t xml:space="preserve">Especially in recent years, </w:t>
      </w:r>
      <w:r w:rsidRPr="00C55046">
        <w:rPr>
          <w:rStyle w:val="StyleBoldUnderline"/>
          <w:highlight w:val="yellow"/>
        </w:rPr>
        <w:t>Democrats have come to rely on groups such as racial minorities and young voters that turn out much more reliably in presidential years than for the midterms</w:t>
      </w:r>
      <w:r w:rsidRPr="00C55046">
        <w:rPr>
          <w:rStyle w:val="StyleBoldUnderline"/>
        </w:rPr>
        <w:t>.</w:t>
      </w:r>
      <w:r w:rsidRPr="00570F84">
        <w:t xml:space="preserve"> </w:t>
      </w:r>
      <w:r w:rsidRPr="00D30DD4">
        <w:rPr>
          <w:sz w:val="16"/>
          <w:szCs w:val="16"/>
        </w:rPr>
        <w:t xml:space="preserve">In 2010, the Republican turnout advantage amounted to the equivalent of 6 percentage points, meaning a tie on the generic ballot among registered voters translated into a six-point Republican lead among likely voters. </w:t>
      </w:r>
      <w:r w:rsidRPr="00C55046">
        <w:rPr>
          <w:rStyle w:val="StyleBoldUnderline"/>
        </w:rPr>
        <w:t xml:space="preserve">The GOP’s edge hadn’t been quite that large in past years. But </w:t>
      </w:r>
      <w:r w:rsidRPr="00C55046">
        <w:rPr>
          <w:rStyle w:val="StyleBoldUnderline"/>
          <w:highlight w:val="yellow"/>
        </w:rPr>
        <w:t>if the “enthusiasm gap” is as large this year as it was in 2010, Democrats will have a difficult time keeping the Senate.</w:t>
      </w:r>
    </w:p>
    <w:p w14:paraId="7C33C9C8" w14:textId="77777777" w:rsidR="00D30DD4" w:rsidRPr="00BA690C" w:rsidRDefault="00D30DD4" w:rsidP="00BA690C">
      <w:pPr>
        <w:rPr>
          <w:rStyle w:val="StyleBoldUnderline"/>
        </w:rPr>
      </w:pPr>
    </w:p>
    <w:p w14:paraId="55DFB92A" w14:textId="77777777" w:rsidR="003762BB" w:rsidRPr="003762BB" w:rsidRDefault="003762BB" w:rsidP="003762BB"/>
    <w:p w14:paraId="7090DCB8" w14:textId="77777777" w:rsidR="004F6FBA" w:rsidRPr="004E227A" w:rsidRDefault="004F6FBA" w:rsidP="004E227A">
      <w:pPr>
        <w:pStyle w:val="Heading4"/>
      </w:pPr>
      <w:r w:rsidRPr="004E227A">
        <w:t xml:space="preserve">A significant issue will increase voter enthusiasm and turnout for the Democrats.  </w:t>
      </w:r>
    </w:p>
    <w:p w14:paraId="0070637A" w14:textId="0FBBCDEF" w:rsidR="004F6FBA" w:rsidRDefault="004F6FBA" w:rsidP="004F6FBA">
      <w:pPr>
        <w:pStyle w:val="RyanEvTop1"/>
      </w:pPr>
      <w:r>
        <w:t xml:space="preserve">Dan </w:t>
      </w:r>
      <w:proofErr w:type="spellStart"/>
      <w:r w:rsidRPr="00044ADE">
        <w:rPr>
          <w:rStyle w:val="StyleStyleBold12pt"/>
        </w:rPr>
        <w:t>Bal</w:t>
      </w:r>
      <w:r w:rsidR="00044ADE" w:rsidRPr="00044ADE">
        <w:rPr>
          <w:rStyle w:val="StyleStyleBold12pt"/>
        </w:rPr>
        <w:t>z</w:t>
      </w:r>
      <w:proofErr w:type="spellEnd"/>
      <w:r w:rsidR="00044ADE" w:rsidRPr="00044ADE">
        <w:rPr>
          <w:rStyle w:val="StyleStyleBold12pt"/>
        </w:rPr>
        <w:t xml:space="preserve"> – 1/21</w:t>
      </w:r>
      <w:r w:rsidR="00044ADE">
        <w:t xml:space="preserve"> </w:t>
      </w:r>
      <w:r>
        <w:t xml:space="preserve">(staff writer) THE WASHINGTON POST, Apr. 21, 2014.  Retrieved May 17, 2014 from </w:t>
      </w:r>
    </w:p>
    <w:p w14:paraId="72A4F0B2" w14:textId="77777777" w:rsidR="004F6FBA" w:rsidRDefault="00D61001" w:rsidP="004F6FBA">
      <w:pPr>
        <w:pStyle w:val="RyanEvTop1"/>
      </w:pPr>
      <w:hyperlink r:id="rId47" w:history="1">
        <w:r w:rsidR="004F6FBA" w:rsidRPr="006A08B2">
          <w:rPr>
            <w:rStyle w:val="Hyperlink"/>
          </w:rPr>
          <w:t>http://www.thefiscaltimes.com/Articles/2014/04/21/Democrats-Midterm-Challenge-Get-Out-Vote</w:t>
        </w:r>
      </w:hyperlink>
    </w:p>
    <w:p w14:paraId="49A7AE17" w14:textId="77777777" w:rsidR="00E922BD" w:rsidRPr="007359BB" w:rsidRDefault="00E922BD" w:rsidP="00E922BD">
      <w:pPr>
        <w:rPr>
          <w:sz w:val="16"/>
          <w:szCs w:val="16"/>
        </w:rPr>
      </w:pPr>
    </w:p>
    <w:p w14:paraId="3CB2D167" w14:textId="77777777" w:rsidR="004F6FBA" w:rsidRPr="00E922BD" w:rsidRDefault="004F6FBA" w:rsidP="00E922BD">
      <w:r w:rsidRPr="007359BB">
        <w:rPr>
          <w:sz w:val="16"/>
          <w:szCs w:val="16"/>
        </w:rPr>
        <w:t>Carly Devries, also 23, lives in Michigan.</w:t>
      </w:r>
      <w:r w:rsidRPr="00E922BD">
        <w:t xml:space="preserve"> </w:t>
      </w:r>
      <w:r w:rsidRPr="007359BB">
        <w:rPr>
          <w:rStyle w:val="StyleBoldUnderline"/>
          <w:highlight w:val="yellow"/>
        </w:rPr>
        <w:t>A recent college graduate</w:t>
      </w:r>
      <w:r w:rsidRPr="00E922BD">
        <w:t xml:space="preserve">, </w:t>
      </w:r>
      <w:r w:rsidRPr="007359BB">
        <w:rPr>
          <w:sz w:val="16"/>
          <w:szCs w:val="16"/>
        </w:rPr>
        <w:t>she works for a state environmental agency. Like Anderson, she</w:t>
      </w:r>
      <w:r w:rsidRPr="00E922BD">
        <w:t xml:space="preserve"> </w:t>
      </w:r>
      <w:r w:rsidRPr="007359BB">
        <w:rPr>
          <w:rStyle w:val="StyleBoldUnderline"/>
          <w:highlight w:val="yellow"/>
        </w:rPr>
        <w:t>has only voted in presidential elections. What would motivate her to vote in November? “If there is some major issue or something . . . that would directly affect me or that I was really passionate about,</w:t>
      </w:r>
      <w:r w:rsidRPr="00E922BD">
        <w:t xml:space="preserve">” </w:t>
      </w:r>
      <w:r w:rsidRPr="007359BB">
        <w:rPr>
          <w:sz w:val="16"/>
          <w:szCs w:val="16"/>
        </w:rPr>
        <w:t>she said</w:t>
      </w:r>
      <w:proofErr w:type="gramStart"/>
      <w:r w:rsidRPr="007359BB">
        <w:rPr>
          <w:sz w:val="16"/>
          <w:szCs w:val="16"/>
        </w:rPr>
        <w:t>.¶</w:t>
      </w:r>
      <w:proofErr w:type="gramEnd"/>
      <w:r w:rsidRPr="007359BB">
        <w:rPr>
          <w:sz w:val="16"/>
          <w:szCs w:val="16"/>
        </w:rPr>
        <w:t xml:space="preserve"> Devries considers herself a Democrat because she thinks some Republicans have views that “make me angry and are irrational and don’t follow my belief set.” But she likes Republican Gov. Rick Snyder, who is running for reelection this fall. “He doesn’t really have those kinds of extreme views,” she said.</w:t>
      </w:r>
    </w:p>
    <w:p w14:paraId="331841A6" w14:textId="77777777" w:rsidR="004F6FBA" w:rsidRDefault="004F6FBA" w:rsidP="004F6FBA">
      <w:pPr>
        <w:pStyle w:val="RyanEvText1"/>
      </w:pPr>
    </w:p>
    <w:p w14:paraId="31E20C2B" w14:textId="77777777" w:rsidR="004F6FBA" w:rsidRDefault="004F6FBA" w:rsidP="004F6FBA">
      <w:pPr>
        <w:pStyle w:val="RyanEvText1"/>
      </w:pPr>
    </w:p>
    <w:p w14:paraId="032C6179" w14:textId="77777777" w:rsidR="004F6FBA" w:rsidRDefault="004F6FBA" w:rsidP="004F6FBA">
      <w:pPr>
        <w:ind w:firstLine="648"/>
        <w:rPr>
          <w:rStyle w:val="StyleBoldUnderline"/>
        </w:rPr>
      </w:pPr>
    </w:p>
    <w:p w14:paraId="0E2A0DC8" w14:textId="77777777" w:rsidR="004F6FBA" w:rsidRDefault="004F6FBA" w:rsidP="004F6FBA">
      <w:pPr>
        <w:ind w:firstLine="648"/>
        <w:rPr>
          <w:rStyle w:val="StyleBoldUnderline"/>
        </w:rPr>
      </w:pPr>
    </w:p>
    <w:p w14:paraId="540E9980" w14:textId="2061C771" w:rsidR="004F6FBA" w:rsidRDefault="004F6FBA" w:rsidP="004F6FBA">
      <w:pPr>
        <w:pStyle w:val="RyanEvText1"/>
      </w:pPr>
    </w:p>
    <w:p w14:paraId="6EB0020A" w14:textId="52414F49" w:rsidR="00000052" w:rsidRDefault="00B661DD" w:rsidP="000E7759">
      <w:pPr>
        <w:pStyle w:val="Heading2"/>
      </w:pPr>
      <w:bookmarkStart w:id="10" w:name="_Toc264838089"/>
      <w:r>
        <w:t xml:space="preserve">IL: </w:t>
      </w:r>
      <w:r w:rsidR="00EE49B3">
        <w:t>Republicans</w:t>
      </w:r>
      <w:r w:rsidR="00085238">
        <w:t xml:space="preserve"> will block regulations</w:t>
      </w:r>
      <w:bookmarkEnd w:id="10"/>
    </w:p>
    <w:p w14:paraId="157D59FD" w14:textId="498A1B2C" w:rsidR="00B661DD" w:rsidRDefault="00B661DD" w:rsidP="00B661DD">
      <w:pPr>
        <w:pStyle w:val="Heading4"/>
      </w:pPr>
      <w:r>
        <w:t>Extend the Davenport 1/4 evidence – Republican’s are using the EPA regulations as a weapon in the midterm race and will do everything they can to block them if they win</w:t>
      </w:r>
    </w:p>
    <w:p w14:paraId="69B537D0" w14:textId="77777777" w:rsidR="00000052" w:rsidRPr="00EE0B63" w:rsidRDefault="00000052" w:rsidP="00000052">
      <w:pPr>
        <w:pStyle w:val="Heading4"/>
      </w:pPr>
      <w:r w:rsidRPr="00EE0B63">
        <w:t xml:space="preserve">New EPA rules threaten to </w:t>
      </w:r>
      <w:r>
        <w:t xml:space="preserve">undermine the economic recovery – republicans want to block it </w:t>
      </w:r>
      <w:r w:rsidRPr="00EE0B63">
        <w:t xml:space="preserve">  </w:t>
      </w:r>
    </w:p>
    <w:p w14:paraId="682B1694" w14:textId="77777777" w:rsidR="00000052" w:rsidRPr="0006411F" w:rsidRDefault="00000052" w:rsidP="00000052">
      <w:pPr>
        <w:pStyle w:val="RyanEvTop1"/>
      </w:pPr>
      <w:proofErr w:type="gramStart"/>
      <w:r>
        <w:t xml:space="preserve">Ben </w:t>
      </w:r>
      <w:proofErr w:type="spellStart"/>
      <w:r w:rsidRPr="00823254">
        <w:rPr>
          <w:rStyle w:val="StyleStyleBold12pt"/>
        </w:rPr>
        <w:t>Geman</w:t>
      </w:r>
      <w:proofErr w:type="spellEnd"/>
      <w:r w:rsidRPr="00823254">
        <w:rPr>
          <w:rStyle w:val="StyleStyleBold12pt"/>
        </w:rPr>
        <w:t xml:space="preserve"> - 2010</w:t>
      </w:r>
      <w:r w:rsidRPr="0006411F">
        <w:t xml:space="preserve"> (staff writer) Dec. 23, 2010.</w:t>
      </w:r>
      <w:proofErr w:type="gramEnd"/>
      <w:r w:rsidRPr="0006411F">
        <w:t xml:space="preserve">  Retrieved Apr. 29, 2014 from” </w:t>
      </w:r>
      <w:hyperlink r:id="rId48" w:history="1">
        <w:r w:rsidRPr="0006411F">
          <w:rPr>
            <w:rStyle w:val="Hyperlink"/>
          </w:rPr>
          <w:t>http://thehill.com/blogs/e2-wire/677-e2-wire/134989-upton-vows-fight-against-epa-climate-rules-for-power-plants-and-refineries</w:t>
        </w:r>
      </w:hyperlink>
      <w:r w:rsidRPr="0006411F">
        <w:t>)</w:t>
      </w:r>
    </w:p>
    <w:p w14:paraId="580E1ACF" w14:textId="77777777" w:rsidR="00000052" w:rsidRDefault="00000052" w:rsidP="00000052">
      <w:pPr>
        <w:pStyle w:val="RyanEvText1"/>
      </w:pPr>
    </w:p>
    <w:p w14:paraId="30275862" w14:textId="77777777" w:rsidR="00000052" w:rsidRPr="006876E0" w:rsidRDefault="00000052" w:rsidP="00000052">
      <w:r w:rsidRPr="00304BF1">
        <w:rPr>
          <w:rStyle w:val="StyleBoldUnderline"/>
          <w:highlight w:val="yellow"/>
        </w:rPr>
        <w:t>The</w:t>
      </w:r>
      <w:r w:rsidRPr="006876E0">
        <w:t xml:space="preserve"> Environmental Protection Agency’s </w:t>
      </w:r>
      <w:r w:rsidRPr="00304BF1">
        <w:rPr>
          <w:rStyle w:val="StyleBoldUnderline"/>
          <w:highlight w:val="yellow"/>
        </w:rPr>
        <w:t>(EPA) plan to set greenhouse gas emissions standards for power plants and refineries drew a quick threat from</w:t>
      </w:r>
      <w:r w:rsidRPr="00823254">
        <w:rPr>
          <w:rStyle w:val="StyleBoldUnderline"/>
        </w:rPr>
        <w:t xml:space="preserve"> Rep. Fred </w:t>
      </w:r>
      <w:r w:rsidRPr="00304BF1">
        <w:rPr>
          <w:rStyle w:val="StyleBoldUnderline"/>
          <w:highlight w:val="yellow"/>
        </w:rPr>
        <w:t>Upton</w:t>
      </w:r>
      <w:r w:rsidRPr="00823254">
        <w:rPr>
          <w:rStyle w:val="StyleBoldUnderline"/>
        </w:rPr>
        <w:t xml:space="preserve"> (R-Mich.), </w:t>
      </w:r>
      <w:r w:rsidRPr="00304BF1">
        <w:rPr>
          <w:rStyle w:val="StyleBoldUnderline"/>
          <w:highlight w:val="yellow"/>
        </w:rPr>
        <w:t>the incoming chairman of the powerful House Energy and Commerce Committee. "We will not allow the administration to regulate what they have been unable to legislate</w:t>
      </w:r>
      <w:r w:rsidRPr="00823254">
        <w:rPr>
          <w:rStyle w:val="StyleBoldUnderline"/>
        </w:rPr>
        <w:t xml:space="preserve"> — this Christmas surprise is nothing short of a backdoor attempt to implement their failed job-killing cap-and-trade </w:t>
      </w:r>
      <w:r w:rsidRPr="00304BF1">
        <w:rPr>
          <w:rStyle w:val="StyleBoldUnderline"/>
        </w:rPr>
        <w:t xml:space="preserve">scheme,” </w:t>
      </w:r>
      <w:r w:rsidRPr="00304BF1">
        <w:rPr>
          <w:rStyle w:val="StyleBoldUnderline"/>
          <w:highlight w:val="yellow"/>
        </w:rPr>
        <w:t>Upton said</w:t>
      </w:r>
      <w:r w:rsidRPr="00823254">
        <w:rPr>
          <w:sz w:val="16"/>
          <w:szCs w:val="16"/>
        </w:rPr>
        <w:t xml:space="preserve"> in a statement. “Today's announcement marks a crescendo in the EPA's long regulatory assault against America's energy producers. The EPA has its foot firmly on the throat of our economic recovery,” he said.</w:t>
      </w:r>
    </w:p>
    <w:p w14:paraId="714B1D70" w14:textId="77777777" w:rsidR="00000052" w:rsidRPr="00000052" w:rsidRDefault="00000052" w:rsidP="00000052"/>
    <w:p w14:paraId="3E66B610" w14:textId="114FCF73" w:rsidR="00797F9C" w:rsidRPr="00530DCE" w:rsidRDefault="007F3685" w:rsidP="000E7759">
      <w:pPr>
        <w:pStyle w:val="Heading2"/>
        <w:rPr>
          <w:rStyle w:val="StyleBoldUnderline"/>
          <w:b/>
          <w:sz w:val="52"/>
          <w:u w:val="none"/>
        </w:rPr>
      </w:pPr>
      <w:bookmarkStart w:id="11" w:name="_Toc264838090"/>
      <w:r>
        <w:t>IL:</w:t>
      </w:r>
      <w:r w:rsidR="00797F9C" w:rsidRPr="00423ECF">
        <w:t xml:space="preserve"> </w:t>
      </w:r>
      <w:r w:rsidR="001F573C">
        <w:t>S</w:t>
      </w:r>
      <w:r w:rsidR="004F6FBA" w:rsidRPr="00423ECF">
        <w:t xml:space="preserve">mall issues </w:t>
      </w:r>
      <w:r w:rsidR="00947F3B">
        <w:t>are k</w:t>
      </w:r>
      <w:r w:rsidR="00423ECF" w:rsidRPr="00423ECF">
        <w:t>ey</w:t>
      </w:r>
      <w:bookmarkEnd w:id="11"/>
      <w:r w:rsidR="00423ECF" w:rsidRPr="00423ECF">
        <w:t xml:space="preserve"> </w:t>
      </w:r>
    </w:p>
    <w:p w14:paraId="1848291B" w14:textId="77777777" w:rsidR="00893F7A" w:rsidRDefault="00893F7A" w:rsidP="00893F7A">
      <w:pPr>
        <w:pStyle w:val="Heading4"/>
      </w:pPr>
      <w:r>
        <w:t>E</w:t>
      </w:r>
      <w:r w:rsidRPr="00A02932">
        <w:t xml:space="preserve">ven small differences increase the odds of democrats retaining a senate majority.   </w:t>
      </w:r>
    </w:p>
    <w:p w14:paraId="235DA722" w14:textId="77777777" w:rsidR="00893F7A" w:rsidRPr="00A02932" w:rsidRDefault="00893F7A" w:rsidP="00893F7A">
      <w:r w:rsidRPr="00A02932">
        <w:t xml:space="preserve">John </w:t>
      </w:r>
      <w:r w:rsidRPr="00A02932">
        <w:rPr>
          <w:rStyle w:val="StyleStyleBold12pt"/>
        </w:rPr>
        <w:t>Sides</w:t>
      </w:r>
      <w:r>
        <w:rPr>
          <w:rStyle w:val="StyleStyleBold12pt"/>
        </w:rPr>
        <w:t xml:space="preserve"> -</w:t>
      </w:r>
      <w:r w:rsidRPr="00A02932">
        <w:rPr>
          <w:rStyle w:val="StyleStyleBold12pt"/>
        </w:rPr>
        <w:t xml:space="preserve"> 5/16</w:t>
      </w:r>
      <w:r w:rsidRPr="00A02932">
        <w:t xml:space="preserve"> (Associate Professor of Political Science at George Washington University) WASHINGTON POST, May 16, 2014.  Retrieved May 17, 2014 from </w:t>
      </w:r>
    </w:p>
    <w:p w14:paraId="5AE19147" w14:textId="77777777" w:rsidR="00893F7A" w:rsidRDefault="00D61001" w:rsidP="00893F7A">
      <w:hyperlink r:id="rId49" w:history="1">
        <w:r w:rsidR="00893F7A" w:rsidRPr="00A02932">
          <w:t>http://www.washingtonpost.com/blogs/the-fix/wp/2014/05/16/republicans-have-a-77-chance-of-taking-the-senate/</w:t>
        </w:r>
      </w:hyperlink>
    </w:p>
    <w:p w14:paraId="1A8F270A" w14:textId="77777777" w:rsidR="00893F7A" w:rsidRPr="00A02932" w:rsidRDefault="00893F7A" w:rsidP="00893F7A"/>
    <w:p w14:paraId="21280B59" w14:textId="2E60C552" w:rsidR="00893F7A" w:rsidRPr="00893F7A" w:rsidRDefault="00893F7A" w:rsidP="00893F7A">
      <w:pPr>
        <w:rPr>
          <w:b/>
          <w:u w:val="single"/>
        </w:rPr>
      </w:pPr>
      <w:r w:rsidRPr="00E74C06">
        <w:rPr>
          <w:rStyle w:val="StyleBoldUnderline"/>
          <w:highlight w:val="yellow"/>
        </w:rPr>
        <w:t>A central reason our model gives the Republicans such a good chance of taking the Senate is the midterm penalty. Based on elections from 1980-2012</w:t>
      </w:r>
      <w:r w:rsidRPr="00E74C06">
        <w:rPr>
          <w:rStyle w:val="StyleBoldUnderline"/>
        </w:rPr>
        <w:t xml:space="preserve">, we estimate the midterm penalty to be </w:t>
      </w:r>
      <w:r w:rsidRPr="001C0C1E">
        <w:rPr>
          <w:rStyle w:val="StyleBoldUnderline"/>
          <w:highlight w:val="yellow"/>
        </w:rPr>
        <w:t>3 percentage points of the vote, on average</w:t>
      </w:r>
      <w:r w:rsidRPr="00E74C06">
        <w:rPr>
          <w:rStyle w:val="StyleBoldUnderline"/>
        </w:rPr>
        <w:t xml:space="preserve">. </w:t>
      </w:r>
      <w:r w:rsidRPr="001C0C1E">
        <w:rPr>
          <w:rStyle w:val="StyleBoldUnderline"/>
        </w:rPr>
        <w:t>This penalty captures the well-known historical tendency for the president's party to lose seats in midterm years</w:t>
      </w:r>
      <w:r w:rsidRPr="00E74C06">
        <w:rPr>
          <w:rStyle w:val="StyleBoldUnderline"/>
        </w:rPr>
        <w:t xml:space="preserve">.  </w:t>
      </w:r>
      <w:r w:rsidRPr="001C0C1E">
        <w:rPr>
          <w:rStyle w:val="StyleBoldUnderline"/>
          <w:highlight w:val="yellow"/>
        </w:rPr>
        <w:t xml:space="preserve">The main question is how big the penalty will be in 2014.  If </w:t>
      </w:r>
      <w:r w:rsidRPr="00E74C06">
        <w:rPr>
          <w:rStyle w:val="StyleBoldUnderline"/>
          <w:highlight w:val="yellow"/>
        </w:rPr>
        <w:t>the Democrats were to</w:t>
      </w:r>
      <w:r w:rsidRPr="00E74C06">
        <w:rPr>
          <w:rStyle w:val="StyleBoldUnderline"/>
        </w:rPr>
        <w:t xml:space="preserve"> get lucky and </w:t>
      </w:r>
      <w:r w:rsidRPr="00E74C06">
        <w:rPr>
          <w:rStyle w:val="StyleBoldUnderline"/>
          <w:highlight w:val="yellow"/>
        </w:rPr>
        <w:t xml:space="preserve">only suffer a </w:t>
      </w:r>
      <w:proofErr w:type="gramStart"/>
      <w:r w:rsidRPr="00E74C06">
        <w:rPr>
          <w:rStyle w:val="StyleBoldUnderline"/>
          <w:highlight w:val="yellow"/>
        </w:rPr>
        <w:t>1 percentage</w:t>
      </w:r>
      <w:proofErr w:type="gramEnd"/>
      <w:r w:rsidRPr="00E74C06">
        <w:rPr>
          <w:rStyle w:val="StyleBoldUnderline"/>
          <w:highlight w:val="yellow"/>
        </w:rPr>
        <w:t xml:space="preserve"> point midterm penalty, then we estimate that they would have about even odds</w:t>
      </w:r>
      <w:r w:rsidRPr="00E74C06">
        <w:rPr>
          <w:rStyle w:val="StyleBoldUnderline"/>
        </w:rPr>
        <w:t xml:space="preserve"> (53 percent) </w:t>
      </w:r>
      <w:r w:rsidRPr="00E74C06">
        <w:rPr>
          <w:rStyle w:val="StyleBoldUnderline"/>
          <w:highlight w:val="yellow"/>
        </w:rPr>
        <w:t>of retaining a majority.</w:t>
      </w:r>
    </w:p>
    <w:p w14:paraId="25ED320B" w14:textId="3A4B6923" w:rsidR="004F6FBA" w:rsidRPr="00557665" w:rsidRDefault="004F6FBA" w:rsidP="00557665">
      <w:pPr>
        <w:pStyle w:val="Heading4"/>
      </w:pPr>
      <w:r w:rsidRPr="00557665">
        <w:t xml:space="preserve">National issues matter at the margins in Senate races.  </w:t>
      </w:r>
    </w:p>
    <w:p w14:paraId="17A5A3C5" w14:textId="0EE23CFF" w:rsidR="004F6FBA" w:rsidRDefault="00E005A1" w:rsidP="004F6FBA">
      <w:pPr>
        <w:pStyle w:val="RyanEvTop1"/>
      </w:pPr>
      <w:r>
        <w:t xml:space="preserve">Chris </w:t>
      </w:r>
      <w:proofErr w:type="spellStart"/>
      <w:r w:rsidRPr="00E005A1">
        <w:rPr>
          <w:rStyle w:val="StyleStyleBold12pt"/>
        </w:rPr>
        <w:t>Cillizza</w:t>
      </w:r>
      <w:proofErr w:type="spellEnd"/>
      <w:r w:rsidRPr="00E005A1">
        <w:rPr>
          <w:rStyle w:val="StyleStyleBold12pt"/>
        </w:rPr>
        <w:t xml:space="preserve"> – 5/12</w:t>
      </w:r>
      <w:r w:rsidR="004F6FBA">
        <w:t xml:space="preserve"> (staff writer) WASHINGTON POST.</w:t>
      </w:r>
      <w:r>
        <w:t xml:space="preserve"> 5/12/</w:t>
      </w:r>
      <w:proofErr w:type="gramStart"/>
      <w:r>
        <w:t>1014</w:t>
      </w:r>
      <w:r w:rsidR="004F6FBA">
        <w:t xml:space="preserve">  Retrieved</w:t>
      </w:r>
      <w:proofErr w:type="gramEnd"/>
      <w:r w:rsidR="004F6FBA">
        <w:t xml:space="preserve"> May 17, 2014 from </w:t>
      </w:r>
      <w:hyperlink r:id="rId50" w:history="1">
        <w:r w:rsidR="00E922BD" w:rsidRPr="00231B68">
          <w:rPr>
            <w:rStyle w:val="Hyperlink"/>
          </w:rPr>
          <w:t>http://westhawaiitoday.com/news/nation-world-news/don-t-write-democrats-chances-holding-senate-just-yet</w:t>
        </w:r>
      </w:hyperlink>
    </w:p>
    <w:p w14:paraId="315A1F89" w14:textId="77777777" w:rsidR="00E922BD" w:rsidRDefault="00E922BD" w:rsidP="004F6FBA">
      <w:pPr>
        <w:pStyle w:val="RyanEvTop1"/>
      </w:pPr>
    </w:p>
    <w:p w14:paraId="638A362B" w14:textId="77777777" w:rsidR="00557665" w:rsidRPr="00E922BD" w:rsidRDefault="004F6FBA" w:rsidP="00E922BD">
      <w:r w:rsidRPr="00E922BD">
        <w:t xml:space="preserve">To be clear: </w:t>
      </w:r>
      <w:r w:rsidRPr="004A079D">
        <w:rPr>
          <w:rStyle w:val="StyleBoldUnderline"/>
        </w:rPr>
        <w:t xml:space="preserve">You’d still rather be Senate Republicans than Senate Democrats right now. </w:t>
      </w:r>
      <w:r w:rsidRPr="004A079D">
        <w:rPr>
          <w:rStyle w:val="StyleBoldUnderline"/>
          <w:highlight w:val="yellow"/>
        </w:rPr>
        <w:t>Although the national environment will be far less decisive in Senate races than in House contests, it is still likely to matter at the margins — and often those margins are where close contests are decided</w:t>
      </w:r>
      <w:r w:rsidRPr="004A079D">
        <w:rPr>
          <w:rStyle w:val="StyleBoldUnderline"/>
        </w:rPr>
        <w:t>.</w:t>
      </w:r>
      <w:r w:rsidRPr="00E922BD">
        <w:t xml:space="preserve"> And the states in which the Senate majority will be decided — including Alaska, Arkansas and Louisiana — lean heavily toward Republicans.</w:t>
      </w:r>
    </w:p>
    <w:p w14:paraId="4C34880D" w14:textId="77777777" w:rsidR="00557665" w:rsidRDefault="00557665" w:rsidP="00557665">
      <w:pPr>
        <w:pStyle w:val="RyanEvText1"/>
      </w:pPr>
    </w:p>
    <w:p w14:paraId="35AC62C1" w14:textId="484CFA8B" w:rsidR="004F6FBA" w:rsidRPr="00557665" w:rsidRDefault="004F6FBA" w:rsidP="00557665">
      <w:pPr>
        <w:pStyle w:val="Heading4"/>
      </w:pPr>
      <w:r w:rsidRPr="00557665">
        <w:t xml:space="preserve">Fundraising means even early issues matter.  </w:t>
      </w:r>
    </w:p>
    <w:p w14:paraId="31555C5B" w14:textId="570FF799" w:rsidR="004F6FBA" w:rsidRDefault="004F6FBA" w:rsidP="004F6FBA">
      <w:pPr>
        <w:pStyle w:val="RyanEvTop1"/>
      </w:pPr>
      <w:r>
        <w:t xml:space="preserve">John </w:t>
      </w:r>
      <w:r w:rsidR="000F606A">
        <w:rPr>
          <w:rStyle w:val="StyleStyleBold12pt"/>
        </w:rPr>
        <w:t xml:space="preserve">Sides - </w:t>
      </w:r>
      <w:r w:rsidR="004A079D" w:rsidRPr="000F606A">
        <w:rPr>
          <w:rStyle w:val="StyleStyleBold12pt"/>
        </w:rPr>
        <w:t>5/16</w:t>
      </w:r>
      <w:r w:rsidR="004A079D">
        <w:t xml:space="preserve"> </w:t>
      </w:r>
      <w:r>
        <w:t xml:space="preserve">(Associate Professor of Political Science at George Washington University) WASHINGTON POST, May 16, 2014.  Retrieved May 17, 2014 from </w:t>
      </w:r>
    </w:p>
    <w:p w14:paraId="32C4EB85" w14:textId="77777777" w:rsidR="004F6FBA" w:rsidRDefault="00D61001" w:rsidP="004F6FBA">
      <w:pPr>
        <w:pStyle w:val="RyanEvTop1"/>
        <w:rPr>
          <w:rStyle w:val="Hyperlink"/>
        </w:rPr>
      </w:pPr>
      <w:hyperlink r:id="rId51" w:history="1">
        <w:r w:rsidR="004F6FBA" w:rsidRPr="006A08B2">
          <w:rPr>
            <w:rStyle w:val="Hyperlink"/>
          </w:rPr>
          <w:t>http://www.washingtonpost.com/blogs/the-fix/wp/2014/05/16/republicans-have-a-77-chance-of-taking-the-senate/</w:t>
        </w:r>
      </w:hyperlink>
    </w:p>
    <w:p w14:paraId="5DF12CB5" w14:textId="77777777" w:rsidR="00E922BD" w:rsidRDefault="00E922BD" w:rsidP="004F6FBA">
      <w:pPr>
        <w:pStyle w:val="RyanEvTop1"/>
      </w:pPr>
    </w:p>
    <w:p w14:paraId="74D9E23E" w14:textId="77777777" w:rsidR="00CE7F45" w:rsidRPr="00EC324C" w:rsidRDefault="004F6FBA" w:rsidP="00E922BD">
      <w:pPr>
        <w:rPr>
          <w:sz w:val="16"/>
          <w:szCs w:val="16"/>
        </w:rPr>
      </w:pPr>
      <w:r w:rsidRPr="00EC324C">
        <w:rPr>
          <w:rStyle w:val="StyleBoldUnderline"/>
          <w:highlight w:val="yellow"/>
        </w:rPr>
        <w:t>Because so many states have not had primaries, we measure fundraising by summing up all the fundraising by Senate candidates in each party.  We expect that many donors to primary candidates who lose will likely end up supporting the candidate who wins, as will donors who didn't contribute in the primary</w:t>
      </w:r>
      <w:r w:rsidRPr="00EC324C">
        <w:rPr>
          <w:rStyle w:val="StyleBoldUnderline"/>
          <w:sz w:val="16"/>
          <w:szCs w:val="16"/>
          <w:highlight w:val="yellow"/>
        </w:rPr>
        <w:t>.</w:t>
      </w:r>
      <w:r w:rsidRPr="00EC324C">
        <w:rPr>
          <w:rStyle w:val="StyleBoldUnderline"/>
          <w:sz w:val="16"/>
          <w:szCs w:val="16"/>
        </w:rPr>
        <w:t xml:space="preserve"> </w:t>
      </w:r>
      <w:r w:rsidRPr="00EC324C">
        <w:rPr>
          <w:sz w:val="16"/>
          <w:szCs w:val="16"/>
        </w:rPr>
        <w:t xml:space="preserve"> For example, between January 2013 and the middle of April</w:t>
      </w:r>
      <w:proofErr w:type="gramStart"/>
      <w:r w:rsidRPr="00EC324C">
        <w:rPr>
          <w:sz w:val="16"/>
          <w:szCs w:val="16"/>
        </w:rPr>
        <w:t>,  North</w:t>
      </w:r>
      <w:proofErr w:type="gramEnd"/>
      <w:r w:rsidRPr="00EC324C">
        <w:rPr>
          <w:sz w:val="16"/>
          <w:szCs w:val="16"/>
        </w:rPr>
        <w:t xml:space="preserve"> Carolina Sen. Kay Hagan (D) raised about $11 million.  Her opponent, Thom </w:t>
      </w:r>
      <w:proofErr w:type="spellStart"/>
      <w:r w:rsidRPr="00EC324C">
        <w:rPr>
          <w:sz w:val="16"/>
          <w:szCs w:val="16"/>
        </w:rPr>
        <w:t>Tillis</w:t>
      </w:r>
      <w:proofErr w:type="spellEnd"/>
      <w:r w:rsidRPr="00EC324C">
        <w:rPr>
          <w:sz w:val="16"/>
          <w:szCs w:val="16"/>
        </w:rPr>
        <w:t xml:space="preserve">, raised $3.2 million.  Is Hagan likely to out-raise </w:t>
      </w:r>
      <w:proofErr w:type="spellStart"/>
      <w:r w:rsidRPr="00EC324C">
        <w:rPr>
          <w:sz w:val="16"/>
          <w:szCs w:val="16"/>
        </w:rPr>
        <w:t>Tillis</w:t>
      </w:r>
      <w:proofErr w:type="spellEnd"/>
      <w:r w:rsidRPr="00EC324C">
        <w:rPr>
          <w:sz w:val="16"/>
          <w:szCs w:val="16"/>
        </w:rPr>
        <w:t xml:space="preserve"> nearly 4-1 until November?  </w:t>
      </w:r>
      <w:proofErr w:type="gramStart"/>
      <w:r w:rsidRPr="00EC324C">
        <w:rPr>
          <w:sz w:val="16"/>
          <w:szCs w:val="16"/>
        </w:rPr>
        <w:t>Most likely not.</w:t>
      </w:r>
      <w:proofErr w:type="gramEnd"/>
      <w:r w:rsidRPr="00EC324C">
        <w:rPr>
          <w:sz w:val="16"/>
          <w:szCs w:val="16"/>
        </w:rPr>
        <w:t xml:space="preserve">  In fact, our analysis of past elections suggests that at this stage party fundraising is a better predictor than fundraising by the primary candidates that go on to compete in the general election.  </w:t>
      </w:r>
    </w:p>
    <w:p w14:paraId="76F9C0F8" w14:textId="77777777" w:rsidR="00CE7F45" w:rsidRDefault="00CE7F45" w:rsidP="00CE7F45">
      <w:pPr>
        <w:pStyle w:val="RyanEvText1"/>
      </w:pPr>
    </w:p>
    <w:p w14:paraId="679BB1A2" w14:textId="65C94F72" w:rsidR="004F6FBA" w:rsidRPr="00CE7F45" w:rsidRDefault="004F6FBA" w:rsidP="00CE7F45">
      <w:pPr>
        <w:pStyle w:val="Heading4"/>
      </w:pPr>
      <w:r w:rsidRPr="00CE7F45">
        <w:t xml:space="preserve">Conditions on the ground can change the election.  </w:t>
      </w:r>
    </w:p>
    <w:p w14:paraId="5AFA6F30" w14:textId="6035A7F7" w:rsidR="004F6FBA" w:rsidRDefault="004F6FBA" w:rsidP="004F6FBA">
      <w:pPr>
        <w:pStyle w:val="RyanEvTop1"/>
      </w:pPr>
      <w:r>
        <w:t xml:space="preserve">John </w:t>
      </w:r>
      <w:r w:rsidRPr="00EC324C">
        <w:rPr>
          <w:rStyle w:val="StyleStyleBold12pt"/>
        </w:rPr>
        <w:t>Sides</w:t>
      </w:r>
      <w:r w:rsidR="00EC324C" w:rsidRPr="00EC324C">
        <w:rPr>
          <w:rStyle w:val="StyleStyleBold12pt"/>
        </w:rPr>
        <w:t xml:space="preserve"> – 5/16</w:t>
      </w:r>
      <w:r>
        <w:t xml:space="preserve"> (Associate Professor of Political Science at George Washington University) WASHINGTON POST, May 16, 2014.  Retrieved May 17, 2014 from </w:t>
      </w:r>
    </w:p>
    <w:p w14:paraId="54886E63" w14:textId="77777777" w:rsidR="004F6FBA" w:rsidRDefault="00D61001" w:rsidP="004F6FBA">
      <w:pPr>
        <w:pStyle w:val="RyanEvTop1"/>
        <w:rPr>
          <w:rStyle w:val="Hyperlink"/>
        </w:rPr>
      </w:pPr>
      <w:hyperlink r:id="rId52" w:history="1">
        <w:r w:rsidR="004F6FBA" w:rsidRPr="006A08B2">
          <w:rPr>
            <w:rStyle w:val="Hyperlink"/>
          </w:rPr>
          <w:t>http://www.washingtonpost.com/blogs/the-fix/wp/2014/05/16/republicans-have-a-77-chance-of-taking-the-senate/</w:t>
        </w:r>
      </w:hyperlink>
    </w:p>
    <w:p w14:paraId="084D10B8" w14:textId="77777777" w:rsidR="00E922BD" w:rsidRDefault="00E922BD" w:rsidP="004F6FBA">
      <w:pPr>
        <w:pStyle w:val="RyanEvTop1"/>
      </w:pPr>
    </w:p>
    <w:p w14:paraId="3F9BA201" w14:textId="77777777" w:rsidR="00CE7F45" w:rsidRPr="00E922BD" w:rsidRDefault="004F6FBA" w:rsidP="00E922BD">
      <w:r w:rsidRPr="00507FED">
        <w:rPr>
          <w:rStyle w:val="StyleBoldUnderline"/>
          <w:highlight w:val="yellow"/>
        </w:rPr>
        <w:t>As always, the model's predictions could change -- as indeed they should, if conditions on the ground change</w:t>
      </w:r>
      <w:r w:rsidRPr="00507FED">
        <w:rPr>
          <w:sz w:val="16"/>
          <w:szCs w:val="16"/>
        </w:rPr>
        <w:t xml:space="preserve">.  What we're giving you is a sense of where things stand today based on the factors in the model.  We will continue to update the model as primary elections occur and as new fundraising numbers come in.  We'll also build in polling </w:t>
      </w:r>
      <w:proofErr w:type="gramStart"/>
      <w:r w:rsidRPr="00507FED">
        <w:rPr>
          <w:sz w:val="16"/>
          <w:szCs w:val="16"/>
        </w:rPr>
        <w:t>numbers</w:t>
      </w:r>
      <w:proofErr w:type="gramEnd"/>
      <w:r w:rsidRPr="00507FED">
        <w:rPr>
          <w:sz w:val="16"/>
          <w:szCs w:val="16"/>
        </w:rPr>
        <w:t xml:space="preserve"> as more general election candidates become known.   Stay tuned!</w:t>
      </w:r>
    </w:p>
    <w:p w14:paraId="1299CE91" w14:textId="77777777" w:rsidR="00CE7F45" w:rsidRDefault="00CE7F45" w:rsidP="00CE7F45">
      <w:pPr>
        <w:pStyle w:val="RyanEvText1"/>
      </w:pPr>
    </w:p>
    <w:p w14:paraId="399CEC1D" w14:textId="50A2DA34" w:rsidR="004F6FBA" w:rsidRPr="00CE7F45" w:rsidRDefault="004F6FBA" w:rsidP="00CE7F45">
      <w:pPr>
        <w:pStyle w:val="Heading4"/>
      </w:pPr>
      <w:r w:rsidRPr="00CE7F45">
        <w:t xml:space="preserve">A Republican Senate majority is far from certain.  </w:t>
      </w:r>
    </w:p>
    <w:p w14:paraId="541AE695" w14:textId="1B6BE2FF" w:rsidR="004F6FBA" w:rsidRDefault="004F6FBA" w:rsidP="004F6FBA">
      <w:pPr>
        <w:pStyle w:val="RyanEvTop1"/>
      </w:pPr>
      <w:r>
        <w:t xml:space="preserve">Dan </w:t>
      </w:r>
      <w:proofErr w:type="spellStart"/>
      <w:r w:rsidRPr="004E7DE2">
        <w:rPr>
          <w:rStyle w:val="StyleStyleBold12pt"/>
        </w:rPr>
        <w:t>Nowicki</w:t>
      </w:r>
      <w:proofErr w:type="spellEnd"/>
      <w:r w:rsidRPr="004E7DE2">
        <w:rPr>
          <w:rStyle w:val="StyleStyleBold12pt"/>
        </w:rPr>
        <w:t xml:space="preserve"> </w:t>
      </w:r>
      <w:r w:rsidR="00507FED" w:rsidRPr="004E7DE2">
        <w:rPr>
          <w:rStyle w:val="StyleStyleBold12pt"/>
        </w:rPr>
        <w:t>– 5/11</w:t>
      </w:r>
      <w:r w:rsidR="00507FED">
        <w:t xml:space="preserve"> </w:t>
      </w:r>
      <w:r>
        <w:t xml:space="preserve">(staff writer) ARIZONA REPUBLIC.  May 11, 2014.  Retrieved May 17, 2014 from </w:t>
      </w:r>
    </w:p>
    <w:p w14:paraId="270CB800" w14:textId="77777777" w:rsidR="004F6FBA" w:rsidRDefault="00D61001" w:rsidP="004F6FBA">
      <w:pPr>
        <w:pStyle w:val="RyanEvTop1"/>
        <w:rPr>
          <w:rStyle w:val="Hyperlink"/>
        </w:rPr>
      </w:pPr>
      <w:hyperlink r:id="rId53" w:history="1">
        <w:r w:rsidR="004F6FBA" w:rsidRPr="006A08B2">
          <w:rPr>
            <w:rStyle w:val="Hyperlink"/>
          </w:rPr>
          <w:t>http://www.azcentral.com/story/news/politics/2014/05/11/democrats-face-tough-landscape-midterms/8962725/</w:t>
        </w:r>
      </w:hyperlink>
    </w:p>
    <w:p w14:paraId="0F872B14" w14:textId="77777777" w:rsidR="00E922BD" w:rsidRDefault="00E922BD" w:rsidP="004F6FBA">
      <w:pPr>
        <w:pStyle w:val="RyanEvTop1"/>
      </w:pPr>
    </w:p>
    <w:p w14:paraId="6CB01E9D" w14:textId="77777777" w:rsidR="00CE7F45" w:rsidRPr="00E922BD" w:rsidRDefault="004F6FBA" w:rsidP="00E922BD">
      <w:r w:rsidRPr="004E7DE2">
        <w:rPr>
          <w:sz w:val="16"/>
          <w:szCs w:val="16"/>
        </w:rPr>
        <w:t>Legislating has all but ground to a halt on Capitol Hill as Republican and Democratic lawmakers focus on what promise to be bruising congressional midterm elections this fall that could shift control of the Senate to the GOP</w:t>
      </w:r>
      <w:proofErr w:type="gramStart"/>
      <w:r w:rsidRPr="004E7DE2">
        <w:rPr>
          <w:sz w:val="16"/>
          <w:szCs w:val="16"/>
        </w:rPr>
        <w:t>.¶</w:t>
      </w:r>
      <w:proofErr w:type="gramEnd"/>
      <w:r w:rsidRPr="004E7DE2">
        <w:rPr>
          <w:sz w:val="16"/>
          <w:szCs w:val="16"/>
        </w:rPr>
        <w:t xml:space="preserve"> Democrats, counting the two independents who caucus with them, hold a 10-seat advantage in the upper chamber.</w:t>
      </w:r>
      <w:r w:rsidRPr="00E922BD">
        <w:t xml:space="preserve"> </w:t>
      </w:r>
      <w:r w:rsidRPr="004E7DE2">
        <w:rPr>
          <w:rStyle w:val="StyleBoldUnderline"/>
          <w:highlight w:val="yellow"/>
        </w:rPr>
        <w:t>Republicans would have to win at least six seats to secure the majority, an outcome that is far from certain despite Republican momentum early in the year and President Barack Obama's clumsy health-care rollout that put Democrats under pressure.</w:t>
      </w:r>
    </w:p>
    <w:p w14:paraId="1FB62739" w14:textId="77777777" w:rsidR="00CE7F45" w:rsidRDefault="00CE7F45" w:rsidP="00CE7F45">
      <w:pPr>
        <w:pStyle w:val="RyanEvText1"/>
      </w:pPr>
    </w:p>
    <w:p w14:paraId="270E4E64" w14:textId="3B935F27" w:rsidR="004F6FBA" w:rsidRPr="00CE7F45" w:rsidRDefault="004F6FBA" w:rsidP="00CE7F45">
      <w:pPr>
        <w:pStyle w:val="Heading4"/>
      </w:pPr>
      <w:r w:rsidRPr="00CE7F45">
        <w:t xml:space="preserve">It is still an open question whether the Republicans can get a majority in the Senate.  </w:t>
      </w:r>
    </w:p>
    <w:p w14:paraId="6AE20CB2" w14:textId="72B2873C" w:rsidR="004F6FBA" w:rsidRDefault="004F6FBA" w:rsidP="004F6FBA">
      <w:pPr>
        <w:pStyle w:val="RyanEvTop1"/>
      </w:pPr>
      <w:r>
        <w:t xml:space="preserve">Dan </w:t>
      </w:r>
      <w:proofErr w:type="spellStart"/>
      <w:r w:rsidRPr="00A72EDE">
        <w:rPr>
          <w:rStyle w:val="StyleStyleBold12pt"/>
        </w:rPr>
        <w:t>Nowicki</w:t>
      </w:r>
      <w:proofErr w:type="spellEnd"/>
      <w:r w:rsidRPr="00A72EDE">
        <w:rPr>
          <w:rStyle w:val="StyleStyleBold12pt"/>
        </w:rPr>
        <w:t xml:space="preserve"> </w:t>
      </w:r>
      <w:r w:rsidR="004E7DE2" w:rsidRPr="00A72EDE">
        <w:rPr>
          <w:rStyle w:val="StyleStyleBold12pt"/>
        </w:rPr>
        <w:t>– 5/11</w:t>
      </w:r>
      <w:r w:rsidR="004E7DE2">
        <w:t xml:space="preserve"> </w:t>
      </w:r>
      <w:r>
        <w:t xml:space="preserve">(staff writer) ARIZONA REPUBLIC.  May 11, 2014.  Retrieved May 17, 2014 from </w:t>
      </w:r>
    </w:p>
    <w:p w14:paraId="7D0DF59B" w14:textId="77777777" w:rsidR="004F6FBA" w:rsidRDefault="00D61001" w:rsidP="004F6FBA">
      <w:pPr>
        <w:pStyle w:val="RyanEvTop1"/>
        <w:rPr>
          <w:rStyle w:val="Hyperlink"/>
        </w:rPr>
      </w:pPr>
      <w:hyperlink r:id="rId54" w:history="1">
        <w:r w:rsidR="004F6FBA" w:rsidRPr="006A08B2">
          <w:rPr>
            <w:rStyle w:val="Hyperlink"/>
          </w:rPr>
          <w:t>http://www.azcentral.com/story/news/politics/2014/05/11/democrats-face-tough-landscape-midterms/8962725/</w:t>
        </w:r>
      </w:hyperlink>
    </w:p>
    <w:p w14:paraId="4F8C55A3" w14:textId="77777777" w:rsidR="00E922BD" w:rsidRDefault="00E922BD" w:rsidP="004F6FBA">
      <w:pPr>
        <w:pStyle w:val="RyanEvTop1"/>
      </w:pPr>
    </w:p>
    <w:p w14:paraId="37F22F55" w14:textId="77777777" w:rsidR="00CE7F45" w:rsidRPr="00E922BD" w:rsidRDefault="004F6FBA" w:rsidP="00E922BD">
      <w:r w:rsidRPr="00B55C5E">
        <w:rPr>
          <w:sz w:val="16"/>
          <w:szCs w:val="16"/>
        </w:rPr>
        <w:t>"Between the usual midterm effect and the Republican advantage in congressional districts, it seems like a pretty good bet that the</w:t>
      </w:r>
      <w:r w:rsidRPr="00E922BD">
        <w:t xml:space="preserve"> </w:t>
      </w:r>
      <w:r w:rsidRPr="00C84B0B">
        <w:rPr>
          <w:rStyle w:val="StyleBoldUnderline"/>
          <w:highlight w:val="yellow"/>
        </w:rPr>
        <w:t>Republicans will maintain their majority in the House," said</w:t>
      </w:r>
      <w:r w:rsidRPr="00E922BD">
        <w:t xml:space="preserve"> John J. "Jack" Pitney Jr., </w:t>
      </w:r>
      <w:r w:rsidRPr="00B55C5E">
        <w:rPr>
          <w:rStyle w:val="StyleBoldUnderline"/>
          <w:highlight w:val="yellow"/>
        </w:rPr>
        <w:t>a political scientist</w:t>
      </w:r>
      <w:r w:rsidRPr="00C84B0B">
        <w:rPr>
          <w:rStyle w:val="StyleBoldUnderline"/>
        </w:rPr>
        <w:t xml:space="preserve"> at Claremont McKenna College in Southern California who has written extensively about Congress. "</w:t>
      </w:r>
      <w:r w:rsidRPr="00B55C5E">
        <w:rPr>
          <w:rStyle w:val="StyleBoldUnderline"/>
          <w:highlight w:val="yellow"/>
        </w:rPr>
        <w:t>The open question is whether they can get a majority in the Senate."</w:t>
      </w:r>
    </w:p>
    <w:p w14:paraId="1F931044" w14:textId="77777777" w:rsidR="00CE7F45" w:rsidRPr="00E922BD" w:rsidRDefault="00CE7F45" w:rsidP="00E922BD"/>
    <w:p w14:paraId="5454D268" w14:textId="0CF7F588" w:rsidR="004F6FBA" w:rsidRPr="00CE7F45" w:rsidRDefault="004F6FBA" w:rsidP="00CE7F45">
      <w:pPr>
        <w:pStyle w:val="Heading4"/>
      </w:pPr>
      <w:r w:rsidRPr="00CE7F45">
        <w:t xml:space="preserve">The Republicans don’t have Senate control in the bag.  </w:t>
      </w:r>
    </w:p>
    <w:p w14:paraId="5518AFE1" w14:textId="47B5777F" w:rsidR="004F6FBA" w:rsidRDefault="004F6FBA" w:rsidP="004F6FBA">
      <w:pPr>
        <w:pStyle w:val="RyanEvTop1"/>
      </w:pPr>
      <w:r>
        <w:t xml:space="preserve">Chris </w:t>
      </w:r>
      <w:proofErr w:type="spellStart"/>
      <w:r w:rsidRPr="002F3205">
        <w:rPr>
          <w:rStyle w:val="StyleStyleBold12pt"/>
        </w:rPr>
        <w:t>Cil</w:t>
      </w:r>
      <w:r w:rsidR="002F3205" w:rsidRPr="002F3205">
        <w:rPr>
          <w:rStyle w:val="StyleStyleBold12pt"/>
        </w:rPr>
        <w:t>lizza</w:t>
      </w:r>
      <w:proofErr w:type="spellEnd"/>
      <w:r w:rsidR="002F3205" w:rsidRPr="002F3205">
        <w:rPr>
          <w:rStyle w:val="StyleStyleBold12pt"/>
        </w:rPr>
        <w:t xml:space="preserve"> –</w:t>
      </w:r>
      <w:r w:rsidRPr="002F3205">
        <w:rPr>
          <w:rStyle w:val="StyleStyleBold12pt"/>
        </w:rPr>
        <w:t xml:space="preserve"> </w:t>
      </w:r>
      <w:r w:rsidR="002F3205" w:rsidRPr="002F3205">
        <w:rPr>
          <w:rStyle w:val="StyleStyleBold12pt"/>
        </w:rPr>
        <w:t>5/12</w:t>
      </w:r>
      <w:r w:rsidR="002F3205">
        <w:t xml:space="preserve"> </w:t>
      </w:r>
      <w:r>
        <w:t xml:space="preserve">(staff writer) WASHINGTON POST.  Retrieved May 17, 2014 from </w:t>
      </w:r>
      <w:hyperlink r:id="rId55" w:history="1">
        <w:r w:rsidR="006876E0" w:rsidRPr="00231B68">
          <w:rPr>
            <w:rStyle w:val="Hyperlink"/>
          </w:rPr>
          <w:t>http://westhawaiitoday.com/news/nation-world-news/don-t-write-democrats-chances-holding-senate-just-yet</w:t>
        </w:r>
      </w:hyperlink>
    </w:p>
    <w:p w14:paraId="1034C11E" w14:textId="77777777" w:rsidR="006876E0" w:rsidRDefault="006876E0" w:rsidP="004F6FBA">
      <w:pPr>
        <w:pStyle w:val="RyanEvTop1"/>
      </w:pPr>
    </w:p>
    <w:p w14:paraId="2F202B3F" w14:textId="77777777" w:rsidR="004F6FBA" w:rsidRPr="00B6436D" w:rsidRDefault="004F6FBA" w:rsidP="006876E0">
      <w:pPr>
        <w:rPr>
          <w:rStyle w:val="StyleBoldUnderline"/>
        </w:rPr>
      </w:pPr>
      <w:r w:rsidRPr="00B6436D">
        <w:rPr>
          <w:rStyle w:val="StyleBoldUnderline"/>
        </w:rPr>
        <w:t xml:space="preserve">But, </w:t>
      </w:r>
      <w:r w:rsidRPr="00B6436D">
        <w:rPr>
          <w:rStyle w:val="StyleBoldUnderline"/>
          <w:highlight w:val="yellow"/>
        </w:rPr>
        <w:t>assuming that simply because Republicans are poised to easily hold the House this fall means they also have in the bag the six seats needed to retake the Senate suggests a lack of understanding of how different the races for the two chambers are</w:t>
      </w:r>
      <w:r w:rsidRPr="00B6436D">
        <w:rPr>
          <w:rStyle w:val="StyleBoldUnderline"/>
        </w:rPr>
        <w:t>.</w:t>
      </w:r>
    </w:p>
    <w:p w14:paraId="01580189" w14:textId="77777777" w:rsidR="00CE7F45" w:rsidRDefault="004F6FBA" w:rsidP="00CE7F45">
      <w:pPr>
        <w:pStyle w:val="RyanEvText1"/>
        <w:rPr>
          <w:rStyle w:val="StyleBoldUnderline"/>
        </w:rPr>
      </w:pPr>
      <w:r>
        <w:rPr>
          <w:rStyle w:val="StyleBoldUnderline"/>
        </w:rPr>
        <w:t xml:space="preserve">  </w:t>
      </w:r>
    </w:p>
    <w:p w14:paraId="3DD63C2E" w14:textId="0125D4D0" w:rsidR="00086064" w:rsidRDefault="00086064" w:rsidP="000E7759">
      <w:pPr>
        <w:pStyle w:val="Heading2"/>
      </w:pPr>
      <w:bookmarkStart w:id="12" w:name="_Toc264838091"/>
      <w:r>
        <w:t>IL: Environmental Lobby Key</w:t>
      </w:r>
      <w:bookmarkEnd w:id="12"/>
    </w:p>
    <w:p w14:paraId="39F18270" w14:textId="77777777" w:rsidR="00086064" w:rsidRDefault="00086064" w:rsidP="00086064"/>
    <w:p w14:paraId="0043AB00" w14:textId="3F03C118" w:rsidR="004271C5" w:rsidRDefault="004271C5" w:rsidP="004271C5">
      <w:pPr>
        <w:pStyle w:val="Heading3"/>
      </w:pPr>
      <w:bookmarkStart w:id="13" w:name="_Toc264838092"/>
      <w:r>
        <w:t>General</w:t>
      </w:r>
      <w:bookmarkEnd w:id="13"/>
    </w:p>
    <w:p w14:paraId="7B1BC72B" w14:textId="29DF938A" w:rsidR="00B26B82" w:rsidRPr="00570F84" w:rsidRDefault="00486B04" w:rsidP="00B26B82">
      <w:pPr>
        <w:pStyle w:val="Heading4"/>
      </w:pPr>
      <w:r>
        <w:t xml:space="preserve">a) </w:t>
      </w:r>
      <w:r w:rsidR="00B26B82">
        <w:t xml:space="preserve">Democrats are heavily dependent on environmentally conscious constituents </w:t>
      </w:r>
    </w:p>
    <w:p w14:paraId="73B4BCE5" w14:textId="77777777" w:rsidR="00B26B82" w:rsidRPr="00570F84" w:rsidRDefault="00B26B82" w:rsidP="00B26B82">
      <w:r w:rsidRPr="00570F84">
        <w:t xml:space="preserve">RON </w:t>
      </w:r>
      <w:r w:rsidRPr="00F238F0">
        <w:rPr>
          <w:rFonts w:asciiTheme="majorHAnsi" w:eastAsiaTheme="majorEastAsia" w:hAnsiTheme="majorHAnsi" w:cstheme="majorBidi"/>
          <w:b/>
          <w:bCs/>
          <w:iCs/>
          <w:sz w:val="26"/>
        </w:rPr>
        <w:t>ELVING – 4/21</w:t>
      </w:r>
      <w:r>
        <w:t xml:space="preserve"> </w:t>
      </w:r>
      <w:r w:rsidRPr="00570F84">
        <w:t xml:space="preserve">(NPR Correspondent) Apr. 21, 2014.  Retrieved Apr. 28, 2014 from </w:t>
      </w:r>
    </w:p>
    <w:p w14:paraId="77BF9C31" w14:textId="77777777" w:rsidR="00B26B82" w:rsidRDefault="00D61001" w:rsidP="00B26B82">
      <w:hyperlink r:id="rId56" w:history="1">
        <w:r w:rsidR="00B26B82" w:rsidRPr="00570F84">
          <w:t>http://hereandnow.wbur.org/2014/04/21/elving-politics-obama</w:t>
        </w:r>
      </w:hyperlink>
    </w:p>
    <w:p w14:paraId="0CD7FF83" w14:textId="77777777" w:rsidR="00B26B82" w:rsidRPr="00570F84" w:rsidRDefault="00B26B82" w:rsidP="00B26B82"/>
    <w:p w14:paraId="5571F3DE" w14:textId="77777777" w:rsidR="00B26B82" w:rsidRDefault="00B26B82" w:rsidP="00B26B82">
      <w:r w:rsidRPr="00570F84">
        <w:t xml:space="preserve">They want to see the fossil fuel energies encouraged. Mark Udall has been kind of ambivalent about it, though, because he also has a large constituency from </w:t>
      </w:r>
      <w:r w:rsidRPr="00F238F0">
        <w:rPr>
          <w:rStyle w:val="StyleBoldUnderline"/>
          <w:highlight w:val="yellow"/>
        </w:rPr>
        <w:t>the environmental side</w:t>
      </w:r>
      <w:r w:rsidRPr="00570F84">
        <w:t xml:space="preserve">, which </w:t>
      </w:r>
      <w:r w:rsidRPr="00F238F0">
        <w:rPr>
          <w:rStyle w:val="StyleBoldUnderline"/>
          <w:highlight w:val="yellow"/>
        </w:rPr>
        <w:t>is enormously important to the national Democratic constituency</w:t>
      </w:r>
      <w:r w:rsidRPr="00570F84">
        <w:t xml:space="preserve">, the national Democratic coalition. </w:t>
      </w:r>
      <w:r w:rsidRPr="00F238F0">
        <w:rPr>
          <w:rStyle w:val="StyleBoldUnderline"/>
          <w:highlight w:val="yellow"/>
        </w:rPr>
        <w:t>It depends on environmental enthusiasm and also on a lot of the major donors who come from that particular part of the political world.</w:t>
      </w:r>
    </w:p>
    <w:p w14:paraId="0FA57D18" w14:textId="77777777" w:rsidR="00B26B82" w:rsidRDefault="00B26B82" w:rsidP="00B26B82"/>
    <w:p w14:paraId="66D1C182" w14:textId="17F97690" w:rsidR="00B26B82" w:rsidRDefault="00B26B82" w:rsidP="00B26B82">
      <w:pPr>
        <w:pStyle w:val="Heading3"/>
      </w:pPr>
      <w:bookmarkStart w:id="14" w:name="_Toc264838093"/>
      <w:r>
        <w:t>Donations</w:t>
      </w:r>
      <w:bookmarkEnd w:id="14"/>
      <w:r>
        <w:t xml:space="preserve"> </w:t>
      </w:r>
    </w:p>
    <w:p w14:paraId="5DEEB1D9" w14:textId="093FE8E3" w:rsidR="00B26B82" w:rsidRPr="00570F84" w:rsidRDefault="00486B04" w:rsidP="00B26B82">
      <w:pPr>
        <w:pStyle w:val="Heading4"/>
      </w:pPr>
      <w:r>
        <w:t>b)</w:t>
      </w:r>
      <w:r w:rsidR="00B26B82">
        <w:t xml:space="preserve"> Climate change issues could majorly increase midterm donations to the democrats </w:t>
      </w:r>
    </w:p>
    <w:p w14:paraId="2929AE38" w14:textId="77777777" w:rsidR="00B26B82" w:rsidRPr="00570F84" w:rsidRDefault="00B26B82" w:rsidP="00B26B82">
      <w:proofErr w:type="gramStart"/>
      <w:r w:rsidRPr="00570F84">
        <w:t xml:space="preserve">William </w:t>
      </w:r>
      <w:proofErr w:type="spellStart"/>
      <w:r w:rsidRPr="00625DEB">
        <w:rPr>
          <w:rStyle w:val="StyleStyleBold12pt"/>
        </w:rPr>
        <w:t>Yeatman</w:t>
      </w:r>
      <w:proofErr w:type="spellEnd"/>
      <w:r w:rsidRPr="00625DEB">
        <w:rPr>
          <w:rStyle w:val="StyleStyleBold12pt"/>
        </w:rPr>
        <w:t xml:space="preserve"> - 4/23</w:t>
      </w:r>
      <w:r>
        <w:t xml:space="preserve"> </w:t>
      </w:r>
      <w:r w:rsidRPr="00570F84">
        <w:t>(staff writer) Apr. 23, 2014.</w:t>
      </w:r>
      <w:proofErr w:type="gramEnd"/>
      <w:r w:rsidRPr="00570F84">
        <w:t xml:space="preserve">  Retrieved Apr. 28, 2014 from </w:t>
      </w:r>
    </w:p>
    <w:p w14:paraId="3F0D72C2" w14:textId="77777777" w:rsidR="00B26B82" w:rsidRDefault="00D61001" w:rsidP="00B26B82">
      <w:hyperlink r:id="rId57" w:history="1">
        <w:r w:rsidR="00B26B82" w:rsidRPr="00570F84">
          <w:t>http://www.globalwarming.org/2014/04/23/breaking-news-shocker-billionaire-influence-peddler-tom-steyer-doesnt-embrace-koch-comparison/</w:t>
        </w:r>
      </w:hyperlink>
    </w:p>
    <w:p w14:paraId="01F86335" w14:textId="77777777" w:rsidR="00B26B82" w:rsidRPr="00570F84" w:rsidRDefault="00B26B82" w:rsidP="00B26B82"/>
    <w:p w14:paraId="31029CDB" w14:textId="77777777" w:rsidR="00B26B82" w:rsidRPr="00570F84" w:rsidRDefault="00B26B82" w:rsidP="00B26B82">
      <w:r w:rsidRPr="00570F84">
        <w:t xml:space="preserve">STEYER – I’M NOT THE KOCHS: </w:t>
      </w:r>
      <w:r w:rsidRPr="00F074EB">
        <w:rPr>
          <w:rStyle w:val="StyleBoldUnderline"/>
          <w:highlight w:val="yellow"/>
        </w:rPr>
        <w:t xml:space="preserve">Liberal billionaire Tom </w:t>
      </w:r>
      <w:proofErr w:type="spellStart"/>
      <w:r w:rsidRPr="00F074EB">
        <w:rPr>
          <w:rStyle w:val="StyleBoldUnderline"/>
          <w:highlight w:val="yellow"/>
        </w:rPr>
        <w:t>Steyer</w:t>
      </w:r>
      <w:proofErr w:type="spellEnd"/>
      <w:r w:rsidRPr="00570F84">
        <w:t xml:space="preserve"> insisted Tuesday that he’s not the left’s version of the Koch brothers. “That is not something I embrace. I think there are real distinctions between the Koch brothers and us,” </w:t>
      </w:r>
      <w:proofErr w:type="spellStart"/>
      <w:r w:rsidRPr="00570F84">
        <w:t>Steyer</w:t>
      </w:r>
      <w:proofErr w:type="spellEnd"/>
      <w:r w:rsidRPr="00570F84">
        <w:t xml:space="preserve"> said in an interview with POLITICO and The Washington Post taped for C-SPAN’s “Newsmakers,” which will air on Sunday. </w:t>
      </w:r>
      <w:proofErr w:type="spellStart"/>
      <w:r w:rsidRPr="00F074EB">
        <w:rPr>
          <w:rStyle w:val="StyleBoldUnderline"/>
        </w:rPr>
        <w:t>Steyer</w:t>
      </w:r>
      <w:proofErr w:type="spellEnd"/>
      <w:r w:rsidRPr="00F074EB">
        <w:rPr>
          <w:rStyle w:val="StyleBoldUnderline"/>
        </w:rPr>
        <w:t xml:space="preserve">, who </w:t>
      </w:r>
      <w:r w:rsidRPr="00F074EB">
        <w:rPr>
          <w:rStyle w:val="StyleBoldUnderline"/>
          <w:highlight w:val="yellow"/>
        </w:rPr>
        <w:t>hopes to use his vast personal fortune to make climate change a top priority in the upcoming midterm elections</w:t>
      </w:r>
      <w:r w:rsidRPr="00F074EB">
        <w:rPr>
          <w:rStyle w:val="StyleBoldUnderline"/>
        </w:rPr>
        <w:t>, said he’s not entering politics for personal gain.</w:t>
      </w:r>
      <w:r w:rsidRPr="00570F84">
        <w:t xml:space="preserve"> Charles and David Koch’s priorities “line up perfectly with their pocketbooks – and that’s not true for us,” </w:t>
      </w:r>
      <w:proofErr w:type="spellStart"/>
      <w:r w:rsidRPr="00570F84">
        <w:t>Steyer</w:t>
      </w:r>
      <w:proofErr w:type="spellEnd"/>
      <w:r w:rsidRPr="00570F84">
        <w:t xml:space="preserve"> said.</w:t>
      </w:r>
    </w:p>
    <w:p w14:paraId="2DBF8EF9" w14:textId="76945D85" w:rsidR="00B26B82" w:rsidRDefault="00486B04" w:rsidP="00B26B82">
      <w:pPr>
        <w:pStyle w:val="Heading4"/>
      </w:pPr>
      <w:r>
        <w:t>c)</w:t>
      </w:r>
      <w:r w:rsidR="00B26B82">
        <w:t xml:space="preserve"> Increased donations mean increased turnout </w:t>
      </w:r>
    </w:p>
    <w:p w14:paraId="28DCB61C" w14:textId="77777777" w:rsidR="00B26B82" w:rsidRDefault="00B26B82" w:rsidP="00B26B82">
      <w:proofErr w:type="gramStart"/>
      <w:r w:rsidRPr="00570F84">
        <w:t xml:space="preserve">David </w:t>
      </w:r>
      <w:r w:rsidRPr="00D82EC7">
        <w:rPr>
          <w:rStyle w:val="StyleStyleBold12pt"/>
        </w:rPr>
        <w:t>Keating – 4/16</w:t>
      </w:r>
      <w:r>
        <w:t xml:space="preserve"> </w:t>
      </w:r>
      <w:r w:rsidRPr="00570F84">
        <w:t>(president of the Center for Competitive Politics) Apr. 16, 2014.</w:t>
      </w:r>
      <w:proofErr w:type="gramEnd"/>
      <w:r w:rsidRPr="00570F84">
        <w:t xml:space="preserve">  Retrieved Apr. 28, 2014 from </w:t>
      </w:r>
      <w:hyperlink r:id="rId58" w:history="1">
        <w:r w:rsidRPr="00570F84">
          <w:t>http://www.pbs.org/newshour/bb/examining-the-record-money-hitting-the-midterm-elections/</w:t>
        </w:r>
      </w:hyperlink>
    </w:p>
    <w:p w14:paraId="364306DF" w14:textId="77777777" w:rsidR="00B26B82" w:rsidRPr="00570F84" w:rsidRDefault="00B26B82" w:rsidP="00B26B82"/>
    <w:p w14:paraId="446B636A" w14:textId="77777777" w:rsidR="00B26B82" w:rsidRDefault="00B26B82" w:rsidP="00B26B82">
      <w:r w:rsidRPr="00570F84">
        <w:t>DAVID KEATING: It’s definitely a plus when we have more debate about where our country should be headed</w:t>
      </w:r>
      <w:proofErr w:type="gramStart"/>
      <w:r w:rsidRPr="00570F84">
        <w:t>.¶</w:t>
      </w:r>
      <w:proofErr w:type="gramEnd"/>
      <w:r w:rsidRPr="00570F84">
        <w:t xml:space="preserve"> </w:t>
      </w:r>
      <w:r w:rsidRPr="00B26B82">
        <w:rPr>
          <w:rStyle w:val="StyleBoldUnderline"/>
          <w:highlight w:val="yellow"/>
        </w:rPr>
        <w:t>And political scientists that have studied spending in elections, they find that when there is more spending, there’s more message and more people are paying attention, voters are better informed, and they turn out in higher numbers</w:t>
      </w:r>
      <w:r w:rsidRPr="00B665F5">
        <w:rPr>
          <w:rStyle w:val="StyleBoldUnderline"/>
        </w:rPr>
        <w:t>.</w:t>
      </w:r>
      <w:r w:rsidRPr="00570F84">
        <w:t xml:space="preserve"> I think these are all positive things for our democracy across the board.</w:t>
      </w:r>
    </w:p>
    <w:p w14:paraId="2361E60A" w14:textId="77777777" w:rsidR="00086064" w:rsidRPr="00086064" w:rsidRDefault="00086064" w:rsidP="00086064"/>
    <w:p w14:paraId="58E98D14" w14:textId="45226929" w:rsidR="00086064" w:rsidRDefault="00D30DD4" w:rsidP="00D30DD4">
      <w:pPr>
        <w:pStyle w:val="Heading3"/>
      </w:pPr>
      <w:r>
        <w:t>Young Voters</w:t>
      </w:r>
    </w:p>
    <w:p w14:paraId="542933B1" w14:textId="34D4A922" w:rsidR="00D30DD4" w:rsidRPr="00570F84" w:rsidRDefault="00486B04" w:rsidP="00D30DD4">
      <w:pPr>
        <w:pStyle w:val="Heading4"/>
      </w:pPr>
      <w:r>
        <w:t xml:space="preserve">b) </w:t>
      </w:r>
      <w:r w:rsidR="00D30DD4">
        <w:t xml:space="preserve">Young voters are environmentally conscious and are increasingly influential </w:t>
      </w:r>
    </w:p>
    <w:p w14:paraId="4BB0F96C" w14:textId="77777777" w:rsidR="00D30DD4" w:rsidRPr="00570F84" w:rsidRDefault="00D30DD4" w:rsidP="00D30DD4">
      <w:proofErr w:type="gramStart"/>
      <w:r w:rsidRPr="007744F1">
        <w:rPr>
          <w:rStyle w:val="StyleStyleBold12pt"/>
        </w:rPr>
        <w:t>ENVIRONMENTAL PROTECTION – 2011</w:t>
      </w:r>
      <w:r>
        <w:t xml:space="preserve"> </w:t>
      </w:r>
      <w:r w:rsidRPr="00570F84">
        <w:t>Sep. 8, 2011.</w:t>
      </w:r>
      <w:proofErr w:type="gramEnd"/>
      <w:r w:rsidRPr="00570F84">
        <w:t xml:space="preserve">  Retrieved Apr. 28, 2014 from </w:t>
      </w:r>
    </w:p>
    <w:p w14:paraId="5F5D8231" w14:textId="77777777" w:rsidR="00D30DD4" w:rsidRDefault="00D61001" w:rsidP="00D30DD4">
      <w:hyperlink r:id="rId59" w:history="1">
        <w:r w:rsidR="00D30DD4" w:rsidRPr="00570F84">
          <w:t>http://eponline.com/articles/2011/09/08/public-opinion-research-shows-american-interest-in-living-green.aspx?admgarea=News</w:t>
        </w:r>
      </w:hyperlink>
    </w:p>
    <w:p w14:paraId="21588977" w14:textId="77777777" w:rsidR="00D30DD4" w:rsidRPr="00570F84" w:rsidRDefault="00D30DD4" w:rsidP="00D30DD4"/>
    <w:p w14:paraId="5C9E50C7" w14:textId="77777777" w:rsidR="00D30DD4" w:rsidRDefault="00D30DD4" w:rsidP="00D30DD4">
      <w:r w:rsidRPr="007744F1">
        <w:rPr>
          <w:rStyle w:val="StyleBoldUnderline"/>
        </w:rPr>
        <w:t>Three core findings from the new report, America and the Ocean, emphasize the importance of engaging youth: ¶ Adults are united in their support for teaching younger generations how to care for our blue planet, even while they themselves are divided on issues such as climate change</w:t>
      </w:r>
      <w:proofErr w:type="gramStart"/>
      <w:r w:rsidRPr="007744F1">
        <w:rPr>
          <w:rStyle w:val="StyleBoldUnderline"/>
        </w:rPr>
        <w:t>.¶</w:t>
      </w:r>
      <w:proofErr w:type="gramEnd"/>
      <w:r w:rsidRPr="007744F1">
        <w:rPr>
          <w:rStyle w:val="StyleBoldUnderline"/>
        </w:rPr>
        <w:t xml:space="preserve"> </w:t>
      </w:r>
      <w:r w:rsidRPr="00416B47">
        <w:rPr>
          <w:rStyle w:val="StyleBoldUnderline"/>
          <w:highlight w:val="yellow"/>
        </w:rPr>
        <w:t>Young Americans not only possess significantly higher levels of concern about the problems facing the world's ocean, and are most open to new information, but also are the most confident in their ability to make a difference.¶ Young Americans</w:t>
      </w:r>
      <w:r w:rsidRPr="007744F1">
        <w:rPr>
          <w:rStyle w:val="StyleBoldUnderline"/>
        </w:rPr>
        <w:t xml:space="preserve"> may not be the decision-makers in the household but they </w:t>
      </w:r>
      <w:r w:rsidRPr="00416B47">
        <w:rPr>
          <w:rStyle w:val="StyleBoldUnderline"/>
          <w:highlight w:val="yellow"/>
        </w:rPr>
        <w:t>are increasingly major "influencers" when it comes to making choices related to our ocean and the environment and becoming more "green."¶</w:t>
      </w:r>
      <w:r w:rsidRPr="007744F1">
        <w:rPr>
          <w:rStyle w:val="StyleBoldUnderline"/>
        </w:rPr>
        <w:t xml:space="preserve"> "This study continues to provide valuable insight into public audiences' understanding and behaviors toward the ocean and our coasts,</w:t>
      </w:r>
      <w:r w:rsidRPr="00570F84">
        <w:t>" said Louisa Koch, Director of Education at the National Oceanic and Atmospheric Administration (NOAA). "We at NOAA are pleased to support this ongoing research and have found these data useful in the carrying out our own educational programs related to the ocean and climate change."</w:t>
      </w:r>
    </w:p>
    <w:p w14:paraId="408DC520" w14:textId="77777777" w:rsidR="00D30DD4" w:rsidRDefault="00D30DD4" w:rsidP="00D30DD4"/>
    <w:p w14:paraId="19D02682" w14:textId="5D6953E4" w:rsidR="00D30DD4" w:rsidRPr="00570F84" w:rsidRDefault="00486B04" w:rsidP="00D30DD4">
      <w:pPr>
        <w:pStyle w:val="Heading4"/>
      </w:pPr>
      <w:r>
        <w:t xml:space="preserve">c) </w:t>
      </w:r>
      <w:r w:rsidR="00D30DD4">
        <w:t xml:space="preserve">Young voters will be critical in the midterms </w:t>
      </w:r>
    </w:p>
    <w:p w14:paraId="61620072" w14:textId="77777777" w:rsidR="00D30DD4" w:rsidRDefault="00D30DD4" w:rsidP="00D30DD4">
      <w:proofErr w:type="gramStart"/>
      <w:r w:rsidRPr="00570F84">
        <w:t xml:space="preserve">Geoffrey </w:t>
      </w:r>
      <w:proofErr w:type="spellStart"/>
      <w:r w:rsidRPr="004B776B">
        <w:rPr>
          <w:rFonts w:asciiTheme="majorHAnsi" w:eastAsiaTheme="majorEastAsia" w:hAnsiTheme="majorHAnsi" w:cstheme="majorBidi"/>
          <w:b/>
          <w:bCs/>
          <w:iCs/>
          <w:sz w:val="26"/>
        </w:rPr>
        <w:t>Skelley</w:t>
      </w:r>
      <w:proofErr w:type="spellEnd"/>
      <w:r w:rsidRPr="004B776B">
        <w:rPr>
          <w:rFonts w:asciiTheme="majorHAnsi" w:eastAsiaTheme="majorEastAsia" w:hAnsiTheme="majorHAnsi" w:cstheme="majorBidi"/>
          <w:b/>
          <w:bCs/>
          <w:iCs/>
          <w:sz w:val="26"/>
        </w:rPr>
        <w:t xml:space="preserve"> – 3/27</w:t>
      </w:r>
      <w:r w:rsidRPr="00570F84">
        <w:t xml:space="preserve"> (associate editor) Mar. 27, 2014.</w:t>
      </w:r>
      <w:proofErr w:type="gramEnd"/>
      <w:r w:rsidRPr="00570F84">
        <w:t xml:space="preserve">  Retrieved Apr. 28, 2014 from </w:t>
      </w:r>
      <w:hyperlink r:id="rId60" w:history="1">
        <w:r w:rsidRPr="00231B68">
          <w:rPr>
            <w:rStyle w:val="Hyperlink"/>
          </w:rPr>
          <w:t>http://www.centerforpolitics.org/crystalball/articles/putting-their-eggs-in-the-wrong-midterm-basket/</w:t>
        </w:r>
      </w:hyperlink>
    </w:p>
    <w:p w14:paraId="07B8109A" w14:textId="77777777" w:rsidR="00D30DD4" w:rsidRPr="00570F84" w:rsidRDefault="00D30DD4" w:rsidP="00D30DD4"/>
    <w:p w14:paraId="3B6188BC" w14:textId="77777777" w:rsidR="00D30DD4" w:rsidRPr="004B776B" w:rsidRDefault="00D30DD4" w:rsidP="00D30DD4">
      <w:pPr>
        <w:rPr>
          <w:rStyle w:val="StyleBoldUnderline"/>
        </w:rPr>
      </w:pPr>
      <w:r w:rsidRPr="00D30DD4">
        <w:rPr>
          <w:sz w:val="16"/>
          <w:szCs w:val="16"/>
        </w:rPr>
        <w:t>However, one aspect of this trend is anything but rosy for Democrats: Since the first national exit poll was taken for a midterm election in 1978, only once (in that first survey) has the 18-to-29 age group made up a larger portion of a midterm electorate than voters who were 60 or older. And not only have young people almost always been the smallest part of midterm electorates in this period, their participation has usually been much smaller compared to presidential years.</w:t>
      </w:r>
      <w:r w:rsidRPr="004B776B">
        <w:rPr>
          <w:rStyle w:val="StyleBoldUnderline"/>
        </w:rPr>
        <w:t xml:space="preserve"> </w:t>
      </w:r>
      <w:r w:rsidRPr="00F3799B">
        <w:rPr>
          <w:rStyle w:val="StyleBoldUnderline"/>
          <w:highlight w:val="yellow"/>
        </w:rPr>
        <w:t>With Democrats more reliant on young voters to win elections, drop-off among that group could make it harder for Democrats to find success in midterm cycles.</w:t>
      </w:r>
    </w:p>
    <w:p w14:paraId="27C77542" w14:textId="77777777" w:rsidR="00D30DD4" w:rsidRPr="0094578E" w:rsidRDefault="00D30DD4" w:rsidP="00D30DD4"/>
    <w:p w14:paraId="2B2F0011" w14:textId="77777777" w:rsidR="00D30DD4" w:rsidRPr="00D30DD4" w:rsidRDefault="00D30DD4" w:rsidP="00D30DD4"/>
    <w:p w14:paraId="00B95152" w14:textId="7063B8CE" w:rsidR="00A11141" w:rsidRDefault="0060481C" w:rsidP="000E7759">
      <w:pPr>
        <w:pStyle w:val="Heading2"/>
      </w:pPr>
      <w:bookmarkStart w:id="15" w:name="_Toc264838094"/>
      <w:r>
        <w:t xml:space="preserve">IL: </w:t>
      </w:r>
      <w:r w:rsidR="00A11141">
        <w:t>Obama’s approval ratings key</w:t>
      </w:r>
      <w:bookmarkEnd w:id="15"/>
    </w:p>
    <w:p w14:paraId="0D84200A" w14:textId="77777777" w:rsidR="00A11141" w:rsidRDefault="00A11141" w:rsidP="00A11141">
      <w:pPr>
        <w:pStyle w:val="Heading4"/>
      </w:pPr>
      <w:r>
        <w:t>The environment and Obama’s approval ratings are key for the midterms</w:t>
      </w:r>
    </w:p>
    <w:p w14:paraId="20CDDCA0" w14:textId="77777777" w:rsidR="00A11141" w:rsidRDefault="00A11141" w:rsidP="00A11141">
      <w:r w:rsidRPr="00570F84">
        <w:t xml:space="preserve">Mark </w:t>
      </w:r>
      <w:r w:rsidRPr="00347C4F">
        <w:rPr>
          <w:rStyle w:val="StyleStyleBold12pt"/>
        </w:rPr>
        <w:t>Silva – 1/14</w:t>
      </w:r>
      <w:r>
        <w:t xml:space="preserve"> </w:t>
      </w:r>
      <w:r w:rsidRPr="00570F84">
        <w:t xml:space="preserve">(staff writer) CHICAGO TRIBUNE, Apr. 14, 2014.  Retrieved Apr. 28, 2014 from </w:t>
      </w:r>
      <w:hyperlink r:id="rId61" w:history="1">
        <w:r w:rsidRPr="00570F84">
          <w:t>http://www.chicagotribune.com/news/sns-wp-blm-news-bc-senate-gop14-20140414,0,6771981.story</w:t>
        </w:r>
      </w:hyperlink>
    </w:p>
    <w:p w14:paraId="1495BA6C" w14:textId="77777777" w:rsidR="00A11141" w:rsidRDefault="00A11141" w:rsidP="00A11141"/>
    <w:p w14:paraId="4F1D81F9" w14:textId="77777777" w:rsidR="00A11141" w:rsidRDefault="00A11141" w:rsidP="00A11141">
      <w:r w:rsidRPr="003B5D59">
        <w:rPr>
          <w:rStyle w:val="StyleBoldUnderline"/>
          <w:highlight w:val="yellow"/>
        </w:rPr>
        <w:t>Obama's approval rating has run at an average of 42.9 percent in eight national opinion polls conducted since March 20</w:t>
      </w:r>
      <w:r w:rsidRPr="00570F84">
        <w:t xml:space="preserve">, matching former President George W. Bush's standing in early 2006, when Republicans lost control of both the House and Senate in midterm elections that he called "a </w:t>
      </w:r>
      <w:proofErr w:type="spellStart"/>
      <w:r w:rsidRPr="00570F84">
        <w:t>thumpin</w:t>
      </w:r>
      <w:proofErr w:type="spellEnd"/>
      <w:r w:rsidRPr="00570F84">
        <w:t xml:space="preserve">'."¶ Jennifer Duffy, </w:t>
      </w:r>
      <w:r w:rsidRPr="003B5D59">
        <w:rPr>
          <w:rStyle w:val="StyleBoldUnderline"/>
          <w:highlight w:val="yellow"/>
        </w:rPr>
        <w:t>senior editor at the nonpartisan Cook Political Report</w:t>
      </w:r>
      <w:r w:rsidRPr="00570F84">
        <w:t xml:space="preserve"> in Washington, has </w:t>
      </w:r>
      <w:r w:rsidRPr="003B5D59">
        <w:rPr>
          <w:rStyle w:val="StyleBoldUnderline"/>
          <w:highlight w:val="yellow"/>
        </w:rPr>
        <w:t>raised her estimate of Republicans taking control of the Senate from a 25 percent chance last fall to 50 percent today</w:t>
      </w:r>
      <w:r w:rsidRPr="00570F84">
        <w:t>. The tilted turnout of midterm elections is only part of her calculation</w:t>
      </w:r>
      <w:proofErr w:type="gramStart"/>
      <w:r w:rsidRPr="00570F84">
        <w:t>.¶</w:t>
      </w:r>
      <w:proofErr w:type="gramEnd"/>
      <w:r w:rsidRPr="00570F84">
        <w:t xml:space="preserve"> </w:t>
      </w:r>
      <w:r w:rsidRPr="003B5D59">
        <w:rPr>
          <w:rStyle w:val="StyleBoldUnderline"/>
        </w:rPr>
        <w:t>"</w:t>
      </w:r>
      <w:r w:rsidRPr="003B5D59">
        <w:rPr>
          <w:rStyle w:val="StyleBoldUnderline"/>
          <w:highlight w:val="yellow"/>
        </w:rPr>
        <w:t>We are weighting environment much higher — the president's approval ratings,</w:t>
      </w:r>
      <w:r w:rsidRPr="003B5D59">
        <w:rPr>
          <w:rStyle w:val="StyleBoldUnderline"/>
        </w:rPr>
        <w:t xml:space="preserve"> the generic congressional ballot, </w:t>
      </w:r>
      <w:r w:rsidRPr="003B5D59">
        <w:rPr>
          <w:rStyle w:val="StyleBoldUnderline"/>
          <w:highlight w:val="yellow"/>
        </w:rPr>
        <w:t>just basically what Americans are thinking</w:t>
      </w:r>
      <w:r w:rsidRPr="003B5D59">
        <w:rPr>
          <w:rStyle w:val="StyleBoldUnderline"/>
        </w:rPr>
        <w:t xml:space="preserve">," Duffy said in an interview. </w:t>
      </w:r>
      <w:r w:rsidRPr="00570F84">
        <w:t>"The Republicans have been able to expand their own playing field, putting races on the map that weren't there."</w:t>
      </w:r>
    </w:p>
    <w:p w14:paraId="3A1004E6" w14:textId="77777777" w:rsidR="00A11141" w:rsidRDefault="00A11141" w:rsidP="00A11141"/>
    <w:p w14:paraId="1398C46C" w14:textId="77777777" w:rsidR="00A11141" w:rsidRPr="00570F84" w:rsidRDefault="00A11141" w:rsidP="00A11141">
      <w:pPr>
        <w:pStyle w:val="Heading4"/>
      </w:pPr>
      <w:r>
        <w:t xml:space="preserve">Midterms are referendum’s on the times - Obama’s approval ratings are critical </w:t>
      </w:r>
    </w:p>
    <w:p w14:paraId="66B4270B" w14:textId="77777777" w:rsidR="00A11141" w:rsidRDefault="00A11141" w:rsidP="00A11141">
      <w:r w:rsidRPr="00570F84">
        <w:t xml:space="preserve">Mark </w:t>
      </w:r>
      <w:r w:rsidRPr="00347C4F">
        <w:rPr>
          <w:rStyle w:val="StyleStyleBold12pt"/>
        </w:rPr>
        <w:t>Silva – 1/14</w:t>
      </w:r>
      <w:r>
        <w:t xml:space="preserve"> </w:t>
      </w:r>
      <w:r w:rsidRPr="00570F84">
        <w:t xml:space="preserve">(staff writer) CHICAGO TRIBUNE, Apr. 14, 2014.  Retrieved Apr. 28, 2014 from </w:t>
      </w:r>
      <w:hyperlink r:id="rId62" w:history="1">
        <w:r w:rsidRPr="00570F84">
          <w:t>http://www.chicagotribune.com/news/sns-wp-blm-news-bc-senate-gop14-20140414,0,6771981.story</w:t>
        </w:r>
      </w:hyperlink>
    </w:p>
    <w:p w14:paraId="284AB999" w14:textId="77777777" w:rsidR="00A11141" w:rsidRPr="00E35648" w:rsidRDefault="00A11141" w:rsidP="00A11141"/>
    <w:p w14:paraId="55BEEBF0" w14:textId="77777777" w:rsidR="00A11141" w:rsidRDefault="00A11141" w:rsidP="00A11141">
      <w:r w:rsidRPr="00E35648">
        <w:t xml:space="preserve">White voters will account for almost 80 percent of this year's midterm electorate, according to Andrew </w:t>
      </w:r>
      <w:proofErr w:type="spellStart"/>
      <w:r w:rsidRPr="00E35648">
        <w:t>Kohut</w:t>
      </w:r>
      <w:proofErr w:type="spellEnd"/>
      <w:r w:rsidRPr="00E35648">
        <w:t>, founding director of the Washington-based Pew Research Center.</w:t>
      </w:r>
      <w:r w:rsidRPr="00E35648">
        <w:rPr>
          <w:rStyle w:val="StyleBoldUnderline"/>
        </w:rPr>
        <w:t xml:space="preserve"> And </w:t>
      </w:r>
      <w:r w:rsidRPr="009A46CF">
        <w:rPr>
          <w:rStyle w:val="StyleBoldUnderline"/>
          <w:highlight w:val="yellow"/>
        </w:rPr>
        <w:t>public opinion of Obama's performance poses the biggest challenge for his party</w:t>
      </w:r>
      <w:r w:rsidRPr="00E35648">
        <w:rPr>
          <w:rStyle w:val="StyleBoldUnderline"/>
        </w:rPr>
        <w:t xml:space="preserve">, </w:t>
      </w:r>
      <w:proofErr w:type="spellStart"/>
      <w:r w:rsidRPr="00E35648">
        <w:rPr>
          <w:rStyle w:val="StyleBoldUnderline"/>
        </w:rPr>
        <w:t>Kohut</w:t>
      </w:r>
      <w:proofErr w:type="spellEnd"/>
      <w:r w:rsidRPr="00E35648">
        <w:rPr>
          <w:rStyle w:val="StyleBoldUnderline"/>
        </w:rPr>
        <w:t xml:space="preserve"> says</w:t>
      </w:r>
      <w:proofErr w:type="gramStart"/>
      <w:r w:rsidRPr="00E35648">
        <w:rPr>
          <w:rStyle w:val="StyleBoldUnderline"/>
        </w:rPr>
        <w:t>.¶</w:t>
      </w:r>
      <w:proofErr w:type="gramEnd"/>
      <w:r w:rsidRPr="00E35648">
        <w:rPr>
          <w:rStyle w:val="StyleBoldUnderline"/>
        </w:rPr>
        <w:t xml:space="preserve"> </w:t>
      </w:r>
      <w:r w:rsidRPr="009A46CF">
        <w:rPr>
          <w:rStyle w:val="StyleBoldUnderline"/>
          <w:highlight w:val="yellow"/>
        </w:rPr>
        <w:t>When the public isn't "satisfied with the way things are going for the nation or the way the economy is going, the vote tends to become a referendum on the times</w:t>
      </w:r>
      <w:r w:rsidRPr="00E35648">
        <w:rPr>
          <w:rStyle w:val="StyleBoldUnderline"/>
        </w:rPr>
        <w:t>,"</w:t>
      </w:r>
      <w:r w:rsidRPr="00570F84">
        <w:t xml:space="preserve"> </w:t>
      </w:r>
      <w:proofErr w:type="spellStart"/>
      <w:r w:rsidRPr="00570F84">
        <w:t>Kohut</w:t>
      </w:r>
      <w:proofErr w:type="spellEnd"/>
      <w:r w:rsidRPr="00570F84">
        <w:t xml:space="preserve"> said in an interview.</w:t>
      </w:r>
    </w:p>
    <w:p w14:paraId="186E295C" w14:textId="77777777" w:rsidR="00A11141" w:rsidRDefault="00A11141" w:rsidP="00A11141"/>
    <w:p w14:paraId="553579B9" w14:textId="77777777" w:rsidR="00A11141" w:rsidRPr="00570F84" w:rsidRDefault="00A11141" w:rsidP="00A11141">
      <w:pPr>
        <w:pStyle w:val="Heading4"/>
      </w:pPr>
      <w:r>
        <w:t>Independents vote in midterms solely based on their opinion of the president and the direction of the country</w:t>
      </w:r>
    </w:p>
    <w:p w14:paraId="7F8B9D19" w14:textId="77777777" w:rsidR="00A11141" w:rsidRPr="00570F84" w:rsidRDefault="00A11141" w:rsidP="00A11141">
      <w:proofErr w:type="gramStart"/>
      <w:r w:rsidRPr="00570F84">
        <w:t xml:space="preserve">Leigh Ann </w:t>
      </w:r>
      <w:r w:rsidRPr="001F5B90">
        <w:rPr>
          <w:rStyle w:val="StyleStyleBold12pt"/>
        </w:rPr>
        <w:t>Caldwell – 4/16</w:t>
      </w:r>
      <w:r>
        <w:t xml:space="preserve"> </w:t>
      </w:r>
      <w:r w:rsidRPr="00570F84">
        <w:t>(CNN reporter) Apr. 16, 2014.</w:t>
      </w:r>
      <w:proofErr w:type="gramEnd"/>
      <w:r w:rsidRPr="00570F84">
        <w:t xml:space="preserve">  Retrieved Apr. 28, 2014 from </w:t>
      </w:r>
    </w:p>
    <w:p w14:paraId="2A16C1B1" w14:textId="77777777" w:rsidR="00A11141" w:rsidRDefault="00D61001" w:rsidP="00A11141">
      <w:hyperlink r:id="rId63" w:history="1">
        <w:r w:rsidR="00A11141" w:rsidRPr="00570F84">
          <w:t>http://www.kcra.com/politics/2014-midterms-What-s-at-stake/25496204</w:t>
        </w:r>
      </w:hyperlink>
    </w:p>
    <w:p w14:paraId="461175A6" w14:textId="77777777" w:rsidR="00A11141" w:rsidRPr="00570F84" w:rsidRDefault="00A11141" w:rsidP="00A11141"/>
    <w:p w14:paraId="158AF028" w14:textId="73DCFF86" w:rsidR="006120D3" w:rsidRDefault="00A11141" w:rsidP="00A11141">
      <w:r w:rsidRPr="00800A6C">
        <w:rPr>
          <w:rStyle w:val="StyleBoldUnderline"/>
        </w:rPr>
        <w:t xml:space="preserve">Gonzales said that </w:t>
      </w:r>
      <w:r w:rsidRPr="00520D52">
        <w:rPr>
          <w:rStyle w:val="StyleBoldUnderline"/>
          <w:highlight w:val="yellow"/>
        </w:rPr>
        <w:t>independents voting in midterm elections tend to decide who to vote for based on their feelings about the direction of the country and their approval of the President</w:t>
      </w:r>
      <w:r w:rsidRPr="00570F84">
        <w:t xml:space="preserve"> rather than on specific issues.</w:t>
      </w:r>
    </w:p>
    <w:p w14:paraId="4384A42B" w14:textId="77777777" w:rsidR="006120D3" w:rsidRPr="004E227A" w:rsidRDefault="006120D3" w:rsidP="006120D3">
      <w:pPr>
        <w:pStyle w:val="Heading4"/>
      </w:pPr>
      <w:r w:rsidRPr="004E227A">
        <w:t xml:space="preserve">Obama’s approval ratings are key to the election.  </w:t>
      </w:r>
    </w:p>
    <w:p w14:paraId="529AD665" w14:textId="77777777" w:rsidR="006120D3" w:rsidRDefault="006120D3" w:rsidP="006120D3">
      <w:pPr>
        <w:pStyle w:val="RyanEvTop1"/>
      </w:pPr>
      <w:r>
        <w:t xml:space="preserve">Dan </w:t>
      </w:r>
      <w:proofErr w:type="spellStart"/>
      <w:r w:rsidRPr="00044ADE">
        <w:rPr>
          <w:rStyle w:val="StyleStyleBold12pt"/>
        </w:rPr>
        <w:t>Balz</w:t>
      </w:r>
      <w:proofErr w:type="spellEnd"/>
      <w:r w:rsidRPr="00044ADE">
        <w:rPr>
          <w:rStyle w:val="StyleStyleBold12pt"/>
        </w:rPr>
        <w:t xml:space="preserve"> – 1/21</w:t>
      </w:r>
      <w:r>
        <w:t xml:space="preserve"> (staff writer) THE WASHINGTON POST, Apr. 21, 2014.  Retrieved May 17, 2014 from </w:t>
      </w:r>
    </w:p>
    <w:p w14:paraId="191FB331" w14:textId="77777777" w:rsidR="006120D3" w:rsidRDefault="00D61001" w:rsidP="006120D3">
      <w:pPr>
        <w:pStyle w:val="RyanEvTop1"/>
      </w:pPr>
      <w:hyperlink r:id="rId64" w:history="1">
        <w:r w:rsidR="006120D3" w:rsidRPr="006A08B2">
          <w:rPr>
            <w:rStyle w:val="Hyperlink"/>
          </w:rPr>
          <w:t>http://www.thefiscaltimes.com/Articles/2014/04/21/Democrats-Midterm-Challenge-Get-Out-Vote</w:t>
        </w:r>
      </w:hyperlink>
    </w:p>
    <w:p w14:paraId="702A11C0" w14:textId="77777777" w:rsidR="006120D3" w:rsidRDefault="006120D3" w:rsidP="006120D3"/>
    <w:p w14:paraId="18F7E05F" w14:textId="77777777" w:rsidR="006120D3" w:rsidRPr="00E922BD" w:rsidRDefault="006120D3" w:rsidP="006120D3">
      <w:r w:rsidRPr="00E922BD">
        <w:t xml:space="preserve">But </w:t>
      </w:r>
      <w:r w:rsidRPr="00304BF1">
        <w:rPr>
          <w:rStyle w:val="StyleBoldUnderline"/>
          <w:highlight w:val="yellow"/>
        </w:rPr>
        <w:t>the president, hobbled by weak approval ratings, may be a drag on Democrats in some of the places his party will be fighting hardest this fall</w:t>
      </w:r>
      <w:r w:rsidRPr="00304BF1">
        <w:rPr>
          <w:rStyle w:val="StyleBoldUnderline"/>
        </w:rPr>
        <w:t>.</w:t>
      </w:r>
      <w:r w:rsidRPr="00E922BD">
        <w:t xml:space="preserve"> And Republicans appear more motivated, spurred by their opposition to the Affordable Care Act.</w:t>
      </w:r>
    </w:p>
    <w:p w14:paraId="78676C75" w14:textId="77777777" w:rsidR="006120D3" w:rsidRDefault="006120D3" w:rsidP="006120D3">
      <w:pPr>
        <w:pStyle w:val="Heading4"/>
      </w:pPr>
      <w:r>
        <w:t xml:space="preserve">Obama’s approval ratings are key to the elections </w:t>
      </w:r>
    </w:p>
    <w:p w14:paraId="32B8BD70" w14:textId="77777777" w:rsidR="006120D3" w:rsidRDefault="006120D3" w:rsidP="006120D3">
      <w:pPr>
        <w:pStyle w:val="RyanEvTop1"/>
      </w:pPr>
      <w:r>
        <w:t xml:space="preserve">Dan </w:t>
      </w:r>
      <w:proofErr w:type="spellStart"/>
      <w:r>
        <w:t>Nowicki</w:t>
      </w:r>
      <w:proofErr w:type="spellEnd"/>
      <w:r>
        <w:t xml:space="preserve"> (staff writer) ARIZONA REPUBLIC.  May 11, 2014.  Retrieved May 17, 2014 from </w:t>
      </w:r>
    </w:p>
    <w:p w14:paraId="7448521E" w14:textId="77777777" w:rsidR="006120D3" w:rsidRDefault="00D61001" w:rsidP="006120D3">
      <w:pPr>
        <w:pStyle w:val="RyanEvTop1"/>
        <w:rPr>
          <w:rStyle w:val="Hyperlink"/>
        </w:rPr>
      </w:pPr>
      <w:hyperlink r:id="rId65" w:history="1">
        <w:r w:rsidR="006120D3" w:rsidRPr="006A08B2">
          <w:rPr>
            <w:rStyle w:val="Hyperlink"/>
          </w:rPr>
          <w:t>http://www.azcentral.com/story/news/politics/2014/05/11/democrats-face-tough-landscape-midterms/8962725/</w:t>
        </w:r>
      </w:hyperlink>
    </w:p>
    <w:p w14:paraId="15834056" w14:textId="77777777" w:rsidR="006120D3" w:rsidRDefault="006120D3" w:rsidP="006120D3">
      <w:pPr>
        <w:pStyle w:val="RyanEvTop1"/>
      </w:pPr>
    </w:p>
    <w:p w14:paraId="6747EB65" w14:textId="77777777" w:rsidR="006120D3" w:rsidRPr="004E227A" w:rsidRDefault="006120D3" w:rsidP="006120D3">
      <w:r w:rsidRPr="004E227A">
        <w:t>"</w:t>
      </w:r>
      <w:r w:rsidRPr="004E227A">
        <w:rPr>
          <w:rStyle w:val="StyleBoldUnderline"/>
          <w:highlight w:val="yellow"/>
        </w:rPr>
        <w:t>The general consensus</w:t>
      </w:r>
      <w:r w:rsidRPr="004E227A">
        <w:t xml:space="preserve"> and feeling out there </w:t>
      </w:r>
      <w:r w:rsidRPr="004E227A">
        <w:rPr>
          <w:rStyle w:val="StyleBoldUnderline"/>
          <w:highlight w:val="yellow"/>
        </w:rPr>
        <w:t>is there's a possibility that we could lose the Senate</w:t>
      </w:r>
      <w:r w:rsidRPr="004E227A">
        <w:rPr>
          <w:highlight w:val="yellow"/>
        </w:rPr>
        <w:t>,</w:t>
      </w:r>
      <w:r w:rsidRPr="004E227A">
        <w:rPr>
          <w:sz w:val="16"/>
          <w:szCs w:val="16"/>
        </w:rPr>
        <w:t xml:space="preserve">" said Van </w:t>
      </w:r>
      <w:proofErr w:type="spellStart"/>
      <w:r w:rsidRPr="004E227A">
        <w:rPr>
          <w:sz w:val="16"/>
          <w:szCs w:val="16"/>
        </w:rPr>
        <w:t>Ornelas</w:t>
      </w:r>
      <w:proofErr w:type="spellEnd"/>
      <w:r w:rsidRPr="004E227A">
        <w:rPr>
          <w:sz w:val="16"/>
          <w:szCs w:val="16"/>
        </w:rPr>
        <w:t xml:space="preserve">, a Democratic political consultant in Phoenix. "I've heard a lot of folks mention it in various capacities. They're definitely concerned."¶ History is on Republicans' side this election season, at least generally, because the president's party almost always loses seats in Congress during midterm elections. Without Obama on the ballot, Democrats will have a tougher time getting the party's successful 2008 and 2012 coalitions of voters to the polls. </w:t>
      </w:r>
      <w:r w:rsidRPr="004E227A">
        <w:rPr>
          <w:rStyle w:val="StyleBoldUnderline"/>
        </w:rPr>
        <w:t xml:space="preserve">And </w:t>
      </w:r>
      <w:r w:rsidRPr="004E227A">
        <w:rPr>
          <w:rStyle w:val="StyleBoldUnderline"/>
          <w:highlight w:val="yellow"/>
        </w:rPr>
        <w:t>midterm House elections traditionally are heavily influenced by presidential approval</w:t>
      </w:r>
      <w:r w:rsidRPr="004E227A">
        <w:rPr>
          <w:rStyle w:val="StyleBoldUnderline"/>
        </w:rPr>
        <w:t xml:space="preserve"> and the economy, </w:t>
      </w:r>
      <w:r w:rsidRPr="004E227A">
        <w:rPr>
          <w:rStyle w:val="StyleBoldUnderline"/>
          <w:highlight w:val="yellow"/>
        </w:rPr>
        <w:t>with less-popular presidents tending to lose more seats</w:t>
      </w:r>
      <w:r w:rsidRPr="004E227A">
        <w:rPr>
          <w:rStyle w:val="StyleBoldUnderline"/>
        </w:rPr>
        <w:t>. Obama's disapproval rating has exceeded 50 percent in most recent polls.</w:t>
      </w:r>
    </w:p>
    <w:p w14:paraId="0E2BDB31" w14:textId="77777777" w:rsidR="006120D3" w:rsidRDefault="006120D3" w:rsidP="00A11141"/>
    <w:p w14:paraId="565B7429" w14:textId="77777777" w:rsidR="00A11141" w:rsidRPr="00A11141" w:rsidRDefault="00A11141" w:rsidP="00A11141"/>
    <w:p w14:paraId="2682CDAE" w14:textId="60B2E9AF" w:rsidR="00B571E1" w:rsidRDefault="006842A1" w:rsidP="000E7759">
      <w:pPr>
        <w:pStyle w:val="Heading2"/>
      </w:pPr>
      <w:bookmarkStart w:id="16" w:name="_Toc264838096"/>
      <w:r>
        <w:t xml:space="preserve">IL: </w:t>
      </w:r>
      <w:r w:rsidR="00B571E1">
        <w:t>Voter Turnout Key</w:t>
      </w:r>
      <w:bookmarkEnd w:id="16"/>
    </w:p>
    <w:p w14:paraId="01A69D50" w14:textId="77777777" w:rsidR="00A11141" w:rsidRPr="00570F84" w:rsidRDefault="00A11141" w:rsidP="00A11141">
      <w:pPr>
        <w:pStyle w:val="Heading4"/>
      </w:pPr>
      <w:r>
        <w:t xml:space="preserve">Turnout is key to keep democrats in charge </w:t>
      </w:r>
    </w:p>
    <w:p w14:paraId="6FEDACCC" w14:textId="77777777" w:rsidR="00A11141" w:rsidRDefault="00A11141" w:rsidP="00A11141">
      <w:r w:rsidRPr="00570F84">
        <w:t xml:space="preserve">Mark </w:t>
      </w:r>
      <w:r w:rsidRPr="00347C4F">
        <w:rPr>
          <w:rStyle w:val="StyleStyleBold12pt"/>
        </w:rPr>
        <w:t>Silva – 1/14</w:t>
      </w:r>
      <w:r>
        <w:t xml:space="preserve"> </w:t>
      </w:r>
      <w:r w:rsidRPr="00570F84">
        <w:t xml:space="preserve">(staff writer) CHICAGO TRIBUNE, Apr. 14, 2014.  Retrieved Apr. 28, 2014 from </w:t>
      </w:r>
      <w:hyperlink r:id="rId66" w:history="1">
        <w:r w:rsidRPr="00570F84">
          <w:t>http://www.chicagotribune.com/news/sns-wp-blm-news-bc-senate-gop14-20140414,0,6771981.story</w:t>
        </w:r>
      </w:hyperlink>
    </w:p>
    <w:p w14:paraId="0C0B0ACB" w14:textId="77777777" w:rsidR="00A11141" w:rsidRPr="00570F84" w:rsidRDefault="00A11141" w:rsidP="00A11141"/>
    <w:p w14:paraId="426040E6" w14:textId="749114E8" w:rsidR="00A11141" w:rsidRDefault="00A11141" w:rsidP="00A11141">
      <w:pPr>
        <w:rPr>
          <w:rStyle w:val="Emphasis"/>
        </w:rPr>
      </w:pPr>
      <w:r w:rsidRPr="00454F44">
        <w:rPr>
          <w:rStyle w:val="StyleBoldUnderline"/>
          <w:highlight w:val="yellow"/>
        </w:rPr>
        <w:t>Obama's 2012 re-election benefited from voter turnout operations</w:t>
      </w:r>
      <w:r w:rsidRPr="00157448">
        <w:rPr>
          <w:rStyle w:val="StyleBoldUnderline"/>
        </w:rPr>
        <w:t xml:space="preserve"> in states such as Virginia, where canvassers made repeated door-to-door visits to his backers</w:t>
      </w:r>
      <w:r w:rsidRPr="00570F84">
        <w:t xml:space="preserve">. </w:t>
      </w:r>
      <w:r w:rsidRPr="00E005A1">
        <w:rPr>
          <w:sz w:val="16"/>
          <w:szCs w:val="16"/>
        </w:rPr>
        <w:t>A similar effort helped Democrat Terry McAuliffe win the state's governorship last November</w:t>
      </w:r>
      <w:proofErr w:type="gramStart"/>
      <w:r w:rsidRPr="00E005A1">
        <w:rPr>
          <w:sz w:val="16"/>
          <w:szCs w:val="16"/>
        </w:rPr>
        <w:t>.¶</w:t>
      </w:r>
      <w:proofErr w:type="gramEnd"/>
      <w:r w:rsidRPr="00E005A1">
        <w:rPr>
          <w:sz w:val="16"/>
          <w:szCs w:val="16"/>
        </w:rPr>
        <w:t xml:space="preserve"> Arkansas is not Virginia, though. It's not a state that Obama carried in 2008 and 2012, as he did Virginia</w:t>
      </w:r>
      <w:proofErr w:type="gramStart"/>
      <w:r w:rsidRPr="00E005A1">
        <w:rPr>
          <w:sz w:val="16"/>
          <w:szCs w:val="16"/>
        </w:rPr>
        <w:t>.¶</w:t>
      </w:r>
      <w:proofErr w:type="gramEnd"/>
      <w:r w:rsidRPr="00570F84">
        <w:t xml:space="preserve"> </w:t>
      </w:r>
      <w:r w:rsidRPr="00157448">
        <w:rPr>
          <w:rStyle w:val="StyleBoldUnderline"/>
        </w:rPr>
        <w:t xml:space="preserve">Democrats with their intensive organizing efforts "have to go into states this time where they've never worked — Arkansas, Louisiana — and try to make a difference there," Duffy said.¶ </w:t>
      </w:r>
      <w:r w:rsidRPr="00454F44">
        <w:rPr>
          <w:rStyle w:val="StyleBoldUnderline"/>
          <w:highlight w:val="yellow"/>
        </w:rPr>
        <w:t>In a difficult political environment, Democrats</w:t>
      </w:r>
      <w:r w:rsidRPr="00157448">
        <w:rPr>
          <w:rStyle w:val="StyleBoldUnderline"/>
        </w:rPr>
        <w:t xml:space="preserve"> acknowledge, they </w:t>
      </w:r>
      <w:r w:rsidRPr="00454F44">
        <w:rPr>
          <w:rStyle w:val="StyleBoldUnderline"/>
          <w:highlight w:val="yellow"/>
        </w:rPr>
        <w:t>need to produce a strong</w:t>
      </w:r>
      <w:r w:rsidRPr="00157448">
        <w:rPr>
          <w:rStyle w:val="StyleBoldUnderline"/>
        </w:rPr>
        <w:t xml:space="preserve">er </w:t>
      </w:r>
      <w:r w:rsidRPr="00454F44">
        <w:rPr>
          <w:rStyle w:val="StyleBoldUnderline"/>
          <w:highlight w:val="yellow"/>
        </w:rPr>
        <w:t>vote</w:t>
      </w:r>
      <w:r w:rsidRPr="00157448">
        <w:rPr>
          <w:rStyle w:val="StyleBoldUnderline"/>
        </w:rPr>
        <w:t xml:space="preserve"> than they did in 2010.¶ </w:t>
      </w:r>
      <w:r w:rsidRPr="00161A5D">
        <w:rPr>
          <w:rStyle w:val="Emphasis"/>
          <w:highlight w:val="yellow"/>
        </w:rPr>
        <w:t>"If we don't do it, we get wiped out</w:t>
      </w:r>
      <w:r w:rsidRPr="00E005A1">
        <w:rPr>
          <w:rStyle w:val="StyleBoldUnderline"/>
        </w:rPr>
        <w:t xml:space="preserve">," Rep. Jim </w:t>
      </w:r>
      <w:r w:rsidRPr="00E005A1">
        <w:rPr>
          <w:rStyle w:val="StyleBoldUnderline"/>
          <w:highlight w:val="yellow"/>
        </w:rPr>
        <w:t>Clyburn</w:t>
      </w:r>
      <w:r w:rsidRPr="00E005A1">
        <w:rPr>
          <w:rStyle w:val="StyleBoldUnderline"/>
        </w:rPr>
        <w:t xml:space="preserve">, D-S.C., </w:t>
      </w:r>
      <w:r w:rsidRPr="00E005A1">
        <w:rPr>
          <w:rStyle w:val="StyleBoldUnderline"/>
          <w:highlight w:val="yellow"/>
        </w:rPr>
        <w:t>told Bloomberg</w:t>
      </w:r>
      <w:r w:rsidRPr="00157448">
        <w:rPr>
          <w:rStyle w:val="StyleBoldUnderline"/>
        </w:rPr>
        <w:t xml:space="preserve"> editors and reporters in an interview. </w:t>
      </w:r>
      <w:r w:rsidRPr="00161A5D">
        <w:rPr>
          <w:rStyle w:val="Emphasis"/>
          <w:highlight w:val="yellow"/>
        </w:rPr>
        <w:t>"If we do it, we get back in charge. It's just that simple."</w:t>
      </w:r>
    </w:p>
    <w:p w14:paraId="45A71D4E" w14:textId="77777777" w:rsidR="00E005A1" w:rsidRDefault="00E005A1" w:rsidP="00A11141">
      <w:pPr>
        <w:rPr>
          <w:rStyle w:val="Emphasis"/>
        </w:rPr>
      </w:pPr>
    </w:p>
    <w:p w14:paraId="4DB07925" w14:textId="77777777" w:rsidR="00E005A1" w:rsidRPr="004E227A" w:rsidRDefault="00E005A1" w:rsidP="00E005A1">
      <w:pPr>
        <w:pStyle w:val="Heading4"/>
      </w:pPr>
      <w:r w:rsidRPr="004E227A">
        <w:t xml:space="preserve">Turnout is key to a Democratic victory in the Congressional elections.  </w:t>
      </w:r>
    </w:p>
    <w:p w14:paraId="062460F4" w14:textId="77777777" w:rsidR="00E005A1" w:rsidRDefault="00E005A1" w:rsidP="00E005A1">
      <w:pPr>
        <w:pStyle w:val="RyanEvText1"/>
      </w:pPr>
    </w:p>
    <w:p w14:paraId="3CA82252" w14:textId="77777777" w:rsidR="00E005A1" w:rsidRDefault="00E005A1" w:rsidP="00E005A1">
      <w:pPr>
        <w:pStyle w:val="RyanEvTop1"/>
      </w:pPr>
      <w:r>
        <w:t xml:space="preserve">Dan </w:t>
      </w:r>
      <w:proofErr w:type="spellStart"/>
      <w:r w:rsidRPr="00481467">
        <w:rPr>
          <w:rStyle w:val="StyleStyleBold12pt"/>
        </w:rPr>
        <w:t>Balz</w:t>
      </w:r>
      <w:proofErr w:type="spellEnd"/>
      <w:r w:rsidRPr="00481467">
        <w:rPr>
          <w:rStyle w:val="StyleStyleBold12pt"/>
        </w:rPr>
        <w:t xml:space="preserve"> – 1/21</w:t>
      </w:r>
      <w:r>
        <w:t xml:space="preserve"> (staff writer) THE WASHINGTON POST, Apr. 21, 2014.  Retrieved May 17, 2014 from </w:t>
      </w:r>
    </w:p>
    <w:p w14:paraId="193967AD" w14:textId="77777777" w:rsidR="00E005A1" w:rsidRDefault="00D61001" w:rsidP="00E005A1">
      <w:pPr>
        <w:pStyle w:val="RyanEvTop1"/>
      </w:pPr>
      <w:hyperlink r:id="rId67" w:history="1">
        <w:r w:rsidR="00E005A1" w:rsidRPr="006A08B2">
          <w:rPr>
            <w:rStyle w:val="Hyperlink"/>
          </w:rPr>
          <w:t>http://www.thefiscaltimes.com/Articles/2014/04/21/Democrats-Midterm-Challenge-Get-Out-Vote</w:t>
        </w:r>
      </w:hyperlink>
    </w:p>
    <w:p w14:paraId="4A4B210D" w14:textId="77777777" w:rsidR="00E005A1" w:rsidRDefault="00E005A1" w:rsidP="00E005A1"/>
    <w:p w14:paraId="3F3FDB52" w14:textId="77777777" w:rsidR="00E005A1" w:rsidRPr="00481467" w:rsidRDefault="00E005A1" w:rsidP="00E005A1">
      <w:pPr>
        <w:rPr>
          <w:rStyle w:val="StyleBoldUnderline"/>
        </w:rPr>
      </w:pPr>
      <w:r w:rsidRPr="00E005A1">
        <w:rPr>
          <w:rStyle w:val="StyleBoldUnderline"/>
          <w:highlight w:val="yellow"/>
        </w:rPr>
        <w:t>Democrats have a problem and everyone knows it. President Obama calls it a “congenital disease.” If they can’t control it, Obama could spend the final years of his presidency battling not only a Republican House but also a Republican Senate</w:t>
      </w:r>
      <w:proofErr w:type="gramStart"/>
      <w:r w:rsidRPr="00E005A1">
        <w:rPr>
          <w:rStyle w:val="StyleBoldUnderline"/>
          <w:highlight w:val="yellow"/>
        </w:rPr>
        <w:t>.¶</w:t>
      </w:r>
      <w:proofErr w:type="gramEnd"/>
      <w:r w:rsidRPr="00481467">
        <w:rPr>
          <w:rStyle w:val="StyleBoldUnderline"/>
        </w:rPr>
        <w:t xml:space="preserve"> Democrats don’t vote in midterm elections. That’s an exaggeration, of course, but </w:t>
      </w:r>
      <w:r w:rsidRPr="00E005A1">
        <w:rPr>
          <w:rStyle w:val="StyleBoldUnderline"/>
          <w:highlight w:val="yellow"/>
        </w:rPr>
        <w:t>the core of the Democratic coalition is made up of many people who turn out to vote only in presidential elections</w:t>
      </w:r>
      <w:r w:rsidRPr="00481467">
        <w:rPr>
          <w:rStyle w:val="StyleBoldUnderline"/>
        </w:rPr>
        <w:t>. The Republican coalition — older and whiter — suffers less from midterm falloff.</w:t>
      </w:r>
    </w:p>
    <w:p w14:paraId="371C247C" w14:textId="77777777" w:rsidR="00E005A1" w:rsidRDefault="00E005A1" w:rsidP="00A11141"/>
    <w:p w14:paraId="1CBD6AA4" w14:textId="77777777" w:rsidR="00B571E1" w:rsidRPr="00570F84" w:rsidRDefault="00B571E1" w:rsidP="00B571E1">
      <w:pPr>
        <w:pStyle w:val="Heading4"/>
      </w:pPr>
      <w:r>
        <w:t xml:space="preserve">Good turnout is especially critical to democrats in the midterms </w:t>
      </w:r>
    </w:p>
    <w:p w14:paraId="29B0C6F5" w14:textId="77777777" w:rsidR="00B571E1" w:rsidRDefault="00B571E1" w:rsidP="00B571E1">
      <w:r w:rsidRPr="00570F84">
        <w:t xml:space="preserve">Mark </w:t>
      </w:r>
      <w:r w:rsidRPr="00387902">
        <w:rPr>
          <w:rFonts w:asciiTheme="majorHAnsi" w:eastAsiaTheme="majorEastAsia" w:hAnsiTheme="majorHAnsi" w:cstheme="majorBidi"/>
          <w:b/>
          <w:bCs/>
          <w:iCs/>
          <w:sz w:val="26"/>
        </w:rPr>
        <w:t>Silva – 1/14</w:t>
      </w:r>
      <w:r>
        <w:t xml:space="preserve"> </w:t>
      </w:r>
      <w:r w:rsidRPr="00570F84">
        <w:t xml:space="preserve">(staff writer) CHICAGO TRIBUNE, Apr. 14, 2014.  Retrieved Apr. 28, 2014 from </w:t>
      </w:r>
      <w:hyperlink r:id="rId68" w:history="1">
        <w:r w:rsidRPr="00570F84">
          <w:t>http://www.chicagotribune.com/news/sns-wp-blm-news-bc-senate-gop14-20140414,0,6771981.story</w:t>
        </w:r>
      </w:hyperlink>
    </w:p>
    <w:p w14:paraId="7DCD7360" w14:textId="77777777" w:rsidR="00B571E1" w:rsidRPr="00570F84" w:rsidRDefault="00B571E1" w:rsidP="00B571E1"/>
    <w:p w14:paraId="4DD029ED" w14:textId="77777777" w:rsidR="00B571E1" w:rsidRPr="00EF56B8" w:rsidRDefault="00B571E1" w:rsidP="00B571E1">
      <w:pPr>
        <w:rPr>
          <w:rStyle w:val="StyleBoldUnderline"/>
        </w:rPr>
      </w:pPr>
      <w:r w:rsidRPr="00066B74">
        <w:rPr>
          <w:rStyle w:val="StyleBoldUnderline"/>
          <w:highlight w:val="yellow"/>
        </w:rPr>
        <w:t>A fall-off in turnout is the biggest threat Democrats face in the 2014 midterms when the electorate will trend older and whiter</w:t>
      </w:r>
      <w:r w:rsidRPr="00EF56B8">
        <w:rPr>
          <w:rStyle w:val="StyleBoldUnderline"/>
        </w:rPr>
        <w:t>, two constituencies their party hasn't won in recent elections.</w:t>
      </w:r>
    </w:p>
    <w:p w14:paraId="45E55345" w14:textId="77777777" w:rsidR="00B571E1" w:rsidRDefault="00B571E1" w:rsidP="00B571E1"/>
    <w:p w14:paraId="09B866AC" w14:textId="77777777" w:rsidR="00B571E1" w:rsidRPr="00570F84" w:rsidRDefault="00B571E1" w:rsidP="00B571E1">
      <w:pPr>
        <w:pStyle w:val="Heading4"/>
      </w:pPr>
      <w:r>
        <w:t xml:space="preserve">Turnout is critical and possible for democrats </w:t>
      </w:r>
    </w:p>
    <w:p w14:paraId="0247777B" w14:textId="77777777" w:rsidR="00B571E1" w:rsidRDefault="00B571E1" w:rsidP="00B571E1">
      <w:r w:rsidRPr="00570F84">
        <w:t xml:space="preserve">Mark </w:t>
      </w:r>
      <w:r w:rsidRPr="00012608">
        <w:rPr>
          <w:rStyle w:val="StyleStyleBold12pt"/>
        </w:rPr>
        <w:t>Silva – 1/14</w:t>
      </w:r>
      <w:r w:rsidRPr="00570F84">
        <w:t xml:space="preserve"> (staff writer) CHICAGO TRIBUNE, Apr. 14, 2014.  Retrieved Apr. 28, 2014 from </w:t>
      </w:r>
      <w:hyperlink r:id="rId69" w:history="1">
        <w:r w:rsidRPr="00570F84">
          <w:t>http://www.chicagotribune.com/news/sns-wp-blm-news-bc-senate-gop14-20140414,0,6771981.story</w:t>
        </w:r>
      </w:hyperlink>
    </w:p>
    <w:p w14:paraId="0ABF567F" w14:textId="77777777" w:rsidR="00B571E1" w:rsidRPr="00570F84" w:rsidRDefault="00B571E1" w:rsidP="00B571E1"/>
    <w:p w14:paraId="6965EB14" w14:textId="77777777" w:rsidR="00B571E1" w:rsidRDefault="00B571E1" w:rsidP="00B571E1">
      <w:r w:rsidRPr="00570F84">
        <w:t xml:space="preserve">It draws its name from the Denver campaign headquarters for Colorado Sen. </w:t>
      </w:r>
      <w:r w:rsidRPr="00C70CC5">
        <w:rPr>
          <w:rStyle w:val="StyleBoldUnderline"/>
          <w:highlight w:val="yellow"/>
        </w:rPr>
        <w:t xml:space="preserve">Michael </w:t>
      </w:r>
      <w:proofErr w:type="spellStart"/>
      <w:r w:rsidRPr="00C70CC5">
        <w:rPr>
          <w:rStyle w:val="StyleBoldUnderline"/>
          <w:highlight w:val="yellow"/>
        </w:rPr>
        <w:t>Bennet's</w:t>
      </w:r>
      <w:proofErr w:type="spellEnd"/>
      <w:r w:rsidRPr="00C70CC5">
        <w:rPr>
          <w:rStyle w:val="StyleBoldUnderline"/>
          <w:highlight w:val="yellow"/>
        </w:rPr>
        <w:t xml:space="preserve"> 2010 campaign</w:t>
      </w:r>
      <w:r w:rsidRPr="00570F84">
        <w:t xml:space="preserve">, when he was seeking a full term after being appointed to his seat in 2009. He </w:t>
      </w:r>
      <w:r w:rsidRPr="00C70CC5">
        <w:rPr>
          <w:rStyle w:val="StyleBoldUnderline"/>
          <w:highlight w:val="yellow"/>
        </w:rPr>
        <w:t>believes he won a close contest in part by rallying a higher- than-predicted voter turnout and, as current DSCC chairman, he is putting his Colorado model to work for the party</w:t>
      </w:r>
      <w:proofErr w:type="gramStart"/>
      <w:r w:rsidRPr="00C70CC5">
        <w:rPr>
          <w:rStyle w:val="StyleBoldUnderline"/>
          <w:highlight w:val="yellow"/>
        </w:rPr>
        <w:t>.¶</w:t>
      </w:r>
      <w:proofErr w:type="gramEnd"/>
      <w:r w:rsidRPr="00C70CC5">
        <w:rPr>
          <w:rStyle w:val="StyleBoldUnderline"/>
          <w:highlight w:val="yellow"/>
        </w:rPr>
        <w:t xml:space="preserve"> "This is going to be a turnout election</w:t>
      </w:r>
      <w:r w:rsidRPr="00570F84">
        <w:t xml:space="preserve">," </w:t>
      </w:r>
      <w:proofErr w:type="spellStart"/>
      <w:r w:rsidRPr="00570F84">
        <w:t>Bennet</w:t>
      </w:r>
      <w:proofErr w:type="spellEnd"/>
      <w:r w:rsidRPr="00570F84">
        <w:t xml:space="preserve"> said.</w:t>
      </w:r>
    </w:p>
    <w:p w14:paraId="05F83DCB" w14:textId="77777777" w:rsidR="00B571E1" w:rsidRDefault="00B571E1" w:rsidP="00B571E1">
      <w:pPr>
        <w:pStyle w:val="Heading4"/>
      </w:pPr>
      <w:r>
        <w:t>Turnout is key to democratic success</w:t>
      </w:r>
    </w:p>
    <w:p w14:paraId="1F674FA4" w14:textId="77777777" w:rsidR="00B571E1" w:rsidRDefault="00B571E1" w:rsidP="00B571E1">
      <w:r w:rsidRPr="00570F84">
        <w:t xml:space="preserve">Mark </w:t>
      </w:r>
      <w:r w:rsidRPr="00012608">
        <w:rPr>
          <w:rStyle w:val="StyleStyleBold12pt"/>
        </w:rPr>
        <w:t>Silva – 1/14</w:t>
      </w:r>
      <w:r w:rsidRPr="00570F84">
        <w:t xml:space="preserve"> (staff writer) CHICAGO TRIBUNE, Apr. 14, 2014.  Retrieved Apr. 28, 2014 from </w:t>
      </w:r>
      <w:hyperlink r:id="rId70" w:history="1">
        <w:r w:rsidRPr="00570F84">
          <w:t>http://www.chicagotribune.com/news/sns-wp-blm-news-bc-senate-gop14-20140414,0,6771981.story</w:t>
        </w:r>
      </w:hyperlink>
    </w:p>
    <w:p w14:paraId="59671793" w14:textId="77777777" w:rsidR="00B571E1" w:rsidRDefault="00B571E1" w:rsidP="00B571E1"/>
    <w:p w14:paraId="630049CD" w14:textId="77777777" w:rsidR="00B571E1" w:rsidRDefault="00B571E1" w:rsidP="00B571E1">
      <w:r w:rsidRPr="00D30DD4">
        <w:rPr>
          <w:sz w:val="16"/>
          <w:szCs w:val="16"/>
        </w:rPr>
        <w:t xml:space="preserve">David </w:t>
      </w:r>
      <w:proofErr w:type="spellStart"/>
      <w:r w:rsidRPr="00D30DD4">
        <w:rPr>
          <w:sz w:val="16"/>
          <w:szCs w:val="16"/>
        </w:rPr>
        <w:t>Plouffe</w:t>
      </w:r>
      <w:proofErr w:type="spellEnd"/>
      <w:r w:rsidRPr="00D30DD4">
        <w:rPr>
          <w:sz w:val="16"/>
          <w:szCs w:val="16"/>
        </w:rPr>
        <w:t>, architect of Obama's first presidential campaign and author of ''The Audacity to Win," has called the Florida results "a screaming siren that the same problems that afflicted us" in 2010 "could face us again."¶</w:t>
      </w:r>
      <w:r w:rsidRPr="00570F84">
        <w:t xml:space="preserve"> </w:t>
      </w:r>
      <w:proofErr w:type="gramStart"/>
      <w:r w:rsidRPr="00EA45B0">
        <w:rPr>
          <w:rStyle w:val="StyleBoldUnderline"/>
          <w:highlight w:val="yellow"/>
        </w:rPr>
        <w:t>In</w:t>
      </w:r>
      <w:proofErr w:type="gramEnd"/>
      <w:r w:rsidRPr="00834605">
        <w:rPr>
          <w:rStyle w:val="StyleBoldUnderline"/>
        </w:rPr>
        <w:t xml:space="preserve"> the </w:t>
      </w:r>
      <w:r w:rsidRPr="00EA45B0">
        <w:rPr>
          <w:rStyle w:val="StyleBoldUnderline"/>
          <w:highlight w:val="yellow"/>
        </w:rPr>
        <w:t>2010</w:t>
      </w:r>
      <w:r w:rsidRPr="00834605">
        <w:rPr>
          <w:rStyle w:val="StyleBoldUnderline"/>
        </w:rPr>
        <w:t xml:space="preserve"> elections</w:t>
      </w:r>
      <w:r w:rsidRPr="00EA45B0">
        <w:rPr>
          <w:rStyle w:val="StyleBoldUnderline"/>
          <w:highlight w:val="yellow"/>
        </w:rPr>
        <w:t>, 45.5 percent of those Americans eligible to vote did so</w:t>
      </w:r>
      <w:r w:rsidRPr="00834605">
        <w:rPr>
          <w:rStyle w:val="StyleBoldUnderline"/>
        </w:rPr>
        <w:t xml:space="preserve">, according to the U.S. Census Bureau. </w:t>
      </w:r>
      <w:proofErr w:type="gramStart"/>
      <w:r w:rsidRPr="00EA45B0">
        <w:rPr>
          <w:rStyle w:val="StyleBoldUnderline"/>
          <w:highlight w:val="yellow"/>
        </w:rPr>
        <w:t>The youngest voters</w:t>
      </w:r>
      <w:r w:rsidRPr="00834605">
        <w:rPr>
          <w:rStyle w:val="StyleBoldUnderline"/>
        </w:rPr>
        <w:t xml:space="preserve">, those 18 to 24, </w:t>
      </w:r>
      <w:r w:rsidRPr="00EA45B0">
        <w:rPr>
          <w:rStyle w:val="StyleBoldUnderline"/>
          <w:highlight w:val="yellow"/>
        </w:rPr>
        <w:t>turned out the least</w:t>
      </w:r>
      <w:r w:rsidRPr="00834605">
        <w:rPr>
          <w:rStyle w:val="StyleBoldUnderline"/>
        </w:rPr>
        <w:t>, at 21.3 percent.</w:t>
      </w:r>
      <w:proofErr w:type="gramEnd"/>
      <w:r w:rsidRPr="00834605">
        <w:rPr>
          <w:rStyle w:val="StyleBoldUnderline"/>
        </w:rPr>
        <w:t xml:space="preserve"> </w:t>
      </w:r>
      <w:r w:rsidRPr="00EA45B0">
        <w:rPr>
          <w:rStyle w:val="StyleBoldUnderline"/>
          <w:highlight w:val="yellow"/>
        </w:rPr>
        <w:t>The oldest turned out the most</w:t>
      </w:r>
      <w:r w:rsidRPr="00834605">
        <w:rPr>
          <w:rStyle w:val="StyleBoldUnderline"/>
        </w:rPr>
        <w:t>, with 62.1 percent of those aged 65 to 74 voting</w:t>
      </w:r>
      <w:r w:rsidRPr="00EA45B0">
        <w:rPr>
          <w:rStyle w:val="StyleBoldUnderline"/>
          <w:highlight w:val="yellow"/>
        </w:rPr>
        <w:t>. Among the age groups, only the youngest voted Democratic</w:t>
      </w:r>
      <w:r w:rsidRPr="00834605">
        <w:rPr>
          <w:rStyle w:val="StyleBoldUnderline"/>
        </w:rPr>
        <w:t>, exit polling showed</w:t>
      </w:r>
      <w:proofErr w:type="gramStart"/>
      <w:r w:rsidRPr="00834605">
        <w:rPr>
          <w:rStyle w:val="StyleBoldUnderline"/>
        </w:rPr>
        <w:t>.¶</w:t>
      </w:r>
      <w:proofErr w:type="gramEnd"/>
      <w:r w:rsidRPr="00834605">
        <w:rPr>
          <w:rStyle w:val="StyleBoldUnderline"/>
        </w:rPr>
        <w:t xml:space="preserve"> </w:t>
      </w:r>
      <w:r w:rsidRPr="00EA45B0">
        <w:rPr>
          <w:rStyle w:val="StyleBoldUnderline"/>
          <w:highlight w:val="yellow"/>
        </w:rPr>
        <w:t>Turnout among white voters was 47.3 percent, versus blacks at 43.5</w:t>
      </w:r>
      <w:r w:rsidRPr="00834605">
        <w:rPr>
          <w:rStyle w:val="StyleBoldUnderline"/>
        </w:rPr>
        <w:t xml:space="preserve"> percent </w:t>
      </w:r>
      <w:r w:rsidRPr="00EA45B0">
        <w:rPr>
          <w:rStyle w:val="StyleBoldUnderline"/>
          <w:highlight w:val="yellow"/>
        </w:rPr>
        <w:t>and Hispanics at 31.2 percent. Whites voted Republican by a margin of 62 to 38 percent, while blacks voted Democratic by 9-to-1, Hispanics by about 2-to-1</w:t>
      </w:r>
      <w:proofErr w:type="gramStart"/>
      <w:r w:rsidRPr="00D30DD4">
        <w:rPr>
          <w:rStyle w:val="StyleBoldUnderline"/>
          <w:sz w:val="16"/>
          <w:szCs w:val="16"/>
        </w:rPr>
        <w:t>.¶</w:t>
      </w:r>
      <w:proofErr w:type="gramEnd"/>
      <w:r w:rsidRPr="00D30DD4">
        <w:rPr>
          <w:sz w:val="16"/>
          <w:szCs w:val="16"/>
        </w:rPr>
        <w:t xml:space="preserve"> In the 2012 presidential election, the Census Bureau reported, eligible-voter turnout was 61.8 percent. For younger voters, the figure was 41.2 percent -- almost twice as high as in 2010. </w:t>
      </w:r>
      <w:proofErr w:type="gramStart"/>
      <w:r w:rsidRPr="00D30DD4">
        <w:rPr>
          <w:sz w:val="16"/>
          <w:szCs w:val="16"/>
        </w:rPr>
        <w:t>Turnout by those between the ages of 65 and 74 rose by more than 10 percentage points, to 73.5 percent</w:t>
      </w:r>
      <w:r w:rsidRPr="00570F84">
        <w:t>.</w:t>
      </w:r>
      <w:proofErr w:type="gramEnd"/>
    </w:p>
    <w:p w14:paraId="51AB63C9" w14:textId="77777777" w:rsidR="00B571E1" w:rsidRPr="00B571E1" w:rsidRDefault="00B571E1" w:rsidP="00B571E1"/>
    <w:p w14:paraId="214AAD67" w14:textId="77777777" w:rsidR="006842A1" w:rsidRDefault="006842A1" w:rsidP="000E7759">
      <w:pPr>
        <w:pStyle w:val="Heading2"/>
      </w:pPr>
      <w:bookmarkStart w:id="17" w:name="_Toc264838097"/>
      <w:r>
        <w:t>IL: Obama will bargain with republicans</w:t>
      </w:r>
      <w:bookmarkEnd w:id="17"/>
    </w:p>
    <w:p w14:paraId="48EB0C14" w14:textId="77777777" w:rsidR="006842A1" w:rsidRDefault="006842A1" w:rsidP="006842A1"/>
    <w:p w14:paraId="7C3B35ED" w14:textId="77777777" w:rsidR="006842A1" w:rsidRPr="00570F84" w:rsidRDefault="006842A1" w:rsidP="006842A1">
      <w:pPr>
        <w:pStyle w:val="Heading4"/>
      </w:pPr>
      <w:r>
        <w:t>Both Obama and Republicans have incentives to work together after midterms</w:t>
      </w:r>
    </w:p>
    <w:p w14:paraId="0690BD10" w14:textId="77777777" w:rsidR="006842A1" w:rsidRDefault="006842A1" w:rsidP="006842A1">
      <w:r w:rsidRPr="00570F84">
        <w:t xml:space="preserve">DARREN </w:t>
      </w:r>
      <w:r w:rsidRPr="00917419">
        <w:rPr>
          <w:rStyle w:val="StyleStyleBold12pt"/>
        </w:rPr>
        <w:t>SAMUELSOHN and</w:t>
      </w:r>
      <w:r w:rsidRPr="00570F84">
        <w:t xml:space="preserve"> MANU </w:t>
      </w:r>
      <w:r w:rsidRPr="00684C10">
        <w:rPr>
          <w:rStyle w:val="StyleStyleBold12pt"/>
        </w:rPr>
        <w:t>RAJU – 1/17</w:t>
      </w:r>
      <w:r>
        <w:t xml:space="preserve"> </w:t>
      </w:r>
      <w:r w:rsidRPr="00570F84">
        <w:t xml:space="preserve">(staff writers) POLITICO, Apr. 17, 2014.  Retrieved Apr. 29, 2014 from </w:t>
      </w:r>
      <w:hyperlink r:id="rId71" w:history="1">
        <w:r w:rsidRPr="00570F84">
          <w:t>http://www.politico.com/story/2014/04/democrats-fear-president-obama-could-give-in-106078.html</w:t>
        </w:r>
      </w:hyperlink>
    </w:p>
    <w:p w14:paraId="79B1BAF1" w14:textId="77777777" w:rsidR="006842A1" w:rsidRPr="00570F84" w:rsidRDefault="006842A1" w:rsidP="006842A1"/>
    <w:p w14:paraId="325DAF3B" w14:textId="77777777" w:rsidR="006842A1" w:rsidRPr="005D2B6F" w:rsidRDefault="006842A1" w:rsidP="006842A1">
      <w:pPr>
        <w:rPr>
          <w:rStyle w:val="StyleBoldUnderline"/>
        </w:rPr>
      </w:pPr>
      <w:r w:rsidRPr="005D2B6F">
        <w:rPr>
          <w:rStyle w:val="StyleBoldUnderline"/>
        </w:rPr>
        <w:t xml:space="preserve">Washington’s current gridlock may seem destined to last forever, but </w:t>
      </w:r>
      <w:r w:rsidRPr="005D2B6F">
        <w:rPr>
          <w:rStyle w:val="StyleBoldUnderline"/>
          <w:highlight w:val="yellow"/>
        </w:rPr>
        <w:t>divided government has produced strange bedfellows before.</w:t>
      </w:r>
      <w:r w:rsidRPr="005D2B6F">
        <w:rPr>
          <w:rStyle w:val="StyleBoldUnderline"/>
        </w:rPr>
        <w:t xml:space="preserve"> President George W</w:t>
      </w:r>
      <w:r w:rsidRPr="00B603D8">
        <w:rPr>
          <w:rStyle w:val="StyleBoldUnderline"/>
        </w:rPr>
        <w:t>. Bush switched teams on some key issues in his final two years after Democrats took the</w:t>
      </w:r>
      <w:r w:rsidRPr="005D2B6F">
        <w:rPr>
          <w:rStyle w:val="StyleBoldUnderline"/>
        </w:rPr>
        <w:t xml:space="preserve"> House and Senate, becoming a cap-and-trade </w:t>
      </w:r>
      <w:proofErr w:type="gramStart"/>
      <w:r w:rsidRPr="005D2B6F">
        <w:rPr>
          <w:rStyle w:val="StyleBoldUnderline"/>
        </w:rPr>
        <w:t>convert</w:t>
      </w:r>
      <w:proofErr w:type="gramEnd"/>
      <w:r w:rsidRPr="005D2B6F">
        <w:rPr>
          <w:rStyle w:val="StyleBoldUnderline"/>
        </w:rPr>
        <w:t xml:space="preserve"> who bailed out Wall Street. President Bill Clinton partnered with the same Republicans who impeached him to overhaul welfare and balance the budget. And President Ronald Reagan and </w:t>
      </w:r>
      <w:r w:rsidRPr="00B603D8">
        <w:rPr>
          <w:rStyle w:val="StyleBoldUnderline"/>
        </w:rPr>
        <w:t>House Speaker Tip O’Neill found common ground reforming the Tax Code and Social Security</w:t>
      </w:r>
      <w:proofErr w:type="gramStart"/>
      <w:r w:rsidRPr="00B603D8">
        <w:rPr>
          <w:rStyle w:val="StyleBoldUnderline"/>
        </w:rPr>
        <w:t>.¶</w:t>
      </w:r>
      <w:proofErr w:type="gramEnd"/>
      <w:r w:rsidRPr="00B603D8">
        <w:rPr>
          <w:rStyle w:val="StyleBoldUnderline"/>
        </w:rPr>
        <w:t xml:space="preserve"> </w:t>
      </w:r>
      <w:r w:rsidRPr="00B603D8">
        <w:rPr>
          <w:sz w:val="16"/>
          <w:szCs w:val="16"/>
        </w:rPr>
        <w:t>While tackling anything comprehensive with legislation sounds far-fetched before the next president is sworn in, that doesn’t mean there won’t be moments starting after November when</w:t>
      </w:r>
      <w:r w:rsidRPr="00B603D8">
        <w:rPr>
          <w:rStyle w:val="StyleBoldUnderline"/>
        </w:rPr>
        <w:t xml:space="preserve"> </w:t>
      </w:r>
      <w:r w:rsidRPr="005D2B6F">
        <w:rPr>
          <w:rStyle w:val="StyleBoldUnderline"/>
          <w:highlight w:val="yellow"/>
        </w:rPr>
        <w:t>Obama would be tempted to negotiate with Republicans</w:t>
      </w:r>
      <w:r w:rsidRPr="005D2B6F">
        <w:rPr>
          <w:rStyle w:val="StyleBoldUnderline"/>
        </w:rPr>
        <w:t xml:space="preserve"> following four years of stalemate. After all, </w:t>
      </w:r>
      <w:r w:rsidRPr="005D2B6F">
        <w:rPr>
          <w:rStyle w:val="StyleBoldUnderline"/>
          <w:highlight w:val="yellow"/>
        </w:rPr>
        <w:t>the GOP would have greater leverage</w:t>
      </w:r>
      <w:r w:rsidRPr="005D2B6F">
        <w:rPr>
          <w:rStyle w:val="StyleBoldUnderline"/>
        </w:rPr>
        <w:t xml:space="preserve">. And with the White House on the line in 2016, </w:t>
      </w:r>
      <w:r w:rsidRPr="005D2B6F">
        <w:rPr>
          <w:rStyle w:val="StyleBoldUnderline"/>
          <w:highlight w:val="yellow"/>
        </w:rPr>
        <w:t>Republicans will also want to prove they aren’t just against Obama but actually capable of governing again.</w:t>
      </w:r>
    </w:p>
    <w:p w14:paraId="4F1831B1" w14:textId="77777777" w:rsidR="006842A1" w:rsidRDefault="006842A1" w:rsidP="006842A1"/>
    <w:p w14:paraId="6E37232C" w14:textId="77777777" w:rsidR="006842A1" w:rsidRPr="00570F84" w:rsidRDefault="006842A1" w:rsidP="006842A1">
      <w:pPr>
        <w:pStyle w:val="Heading4"/>
      </w:pPr>
      <w:r>
        <w:t xml:space="preserve">Obama is likely to bargain with republicans </w:t>
      </w:r>
    </w:p>
    <w:p w14:paraId="544D40F3" w14:textId="77777777" w:rsidR="006842A1" w:rsidRDefault="006842A1" w:rsidP="006842A1">
      <w:r w:rsidRPr="00570F84">
        <w:t xml:space="preserve">DARREN </w:t>
      </w:r>
      <w:r w:rsidRPr="00917419">
        <w:rPr>
          <w:rStyle w:val="StyleStyleBold12pt"/>
        </w:rPr>
        <w:t>SAMUELSOHN and</w:t>
      </w:r>
      <w:r w:rsidRPr="00570F84">
        <w:t xml:space="preserve"> MANU </w:t>
      </w:r>
      <w:r w:rsidRPr="00684C10">
        <w:rPr>
          <w:rStyle w:val="StyleStyleBold12pt"/>
        </w:rPr>
        <w:t>RAJU – 1/17</w:t>
      </w:r>
      <w:r>
        <w:t xml:space="preserve"> </w:t>
      </w:r>
      <w:r w:rsidRPr="00570F84">
        <w:t xml:space="preserve">(staff writers) POLITICO, Apr. 17, 2014.  Retrieved Apr. 29, 2014 from </w:t>
      </w:r>
      <w:hyperlink r:id="rId72" w:history="1">
        <w:r w:rsidRPr="00570F84">
          <w:t>http://www.politico.com/story/2014/04/democrats-fear-president-obama-could-give-in-106078.html</w:t>
        </w:r>
      </w:hyperlink>
    </w:p>
    <w:p w14:paraId="32C18EC2" w14:textId="77777777" w:rsidR="006842A1" w:rsidRPr="00570F84" w:rsidRDefault="006842A1" w:rsidP="006842A1"/>
    <w:p w14:paraId="468E7235" w14:textId="77777777" w:rsidR="006842A1" w:rsidRDefault="006842A1" w:rsidP="006842A1">
      <w:r w:rsidRPr="00570F84">
        <w:t xml:space="preserve">But </w:t>
      </w:r>
      <w:r w:rsidRPr="00071A07">
        <w:rPr>
          <w:rStyle w:val="StyleBoldUnderline"/>
          <w:highlight w:val="yellow"/>
        </w:rPr>
        <w:t>it’s the prospect of what Obama might bargain on with Republicans that has Democrats really riled up</w:t>
      </w:r>
      <w:proofErr w:type="gramStart"/>
      <w:r w:rsidRPr="00071A07">
        <w:rPr>
          <w:rStyle w:val="StyleBoldUnderline"/>
          <w:highlight w:val="yellow"/>
        </w:rPr>
        <w:t>.</w:t>
      </w:r>
      <w:r w:rsidRPr="00071A07">
        <w:rPr>
          <w:highlight w:val="yellow"/>
        </w:rPr>
        <w:t>¶</w:t>
      </w:r>
      <w:proofErr w:type="gramEnd"/>
      <w:r w:rsidRPr="00570F84">
        <w:t xml:space="preserve"> “I’m not going to create nightmares where none exist right now. But certainly for the paranoid there’s plenty to fear, and maybe even just </w:t>
      </w:r>
      <w:r w:rsidRPr="00071A07">
        <w:rPr>
          <w:rStyle w:val="StyleBoldUnderline"/>
          <w:highlight w:val="yellow"/>
        </w:rPr>
        <w:t>for the fearful there’s plenty to fear</w:t>
      </w:r>
      <w:r w:rsidRPr="00570F84">
        <w:t>,” Blumenthal said, while adding that he still had a “basic trust in [Obama’s] commitments and his instincts.”</w:t>
      </w:r>
    </w:p>
    <w:p w14:paraId="3FBEE118" w14:textId="77777777" w:rsidR="00D77315" w:rsidRDefault="00D77315" w:rsidP="006842A1"/>
    <w:p w14:paraId="3C34AC4A" w14:textId="77777777" w:rsidR="007719A9" w:rsidRPr="00010A2B" w:rsidRDefault="007719A9" w:rsidP="00D77315"/>
    <w:p w14:paraId="4ABBCA3F" w14:textId="77777777" w:rsidR="006842A1" w:rsidRPr="00C86BB7" w:rsidRDefault="006842A1" w:rsidP="008953D0">
      <w:pPr>
        <w:pStyle w:val="Heading3"/>
      </w:pPr>
    </w:p>
    <w:p w14:paraId="5CFEBD52" w14:textId="33B1D0AD" w:rsidR="00E57E84" w:rsidRDefault="00E57E84" w:rsidP="00530DCE">
      <w:pPr>
        <w:pStyle w:val="Heading1"/>
      </w:pPr>
      <w:bookmarkStart w:id="18" w:name="_Toc264838099"/>
      <w:r>
        <w:t>*** Impact Extensions ***</w:t>
      </w:r>
      <w:bookmarkEnd w:id="18"/>
    </w:p>
    <w:p w14:paraId="073CBF02" w14:textId="77777777" w:rsidR="004F405E" w:rsidRDefault="004F405E" w:rsidP="004F405E"/>
    <w:p w14:paraId="647A1F75" w14:textId="152672BB" w:rsidR="004F405E" w:rsidRDefault="00BD3ECA" w:rsidP="004F405E">
      <w:pPr>
        <w:pStyle w:val="Heading1"/>
      </w:pPr>
      <w:bookmarkStart w:id="19" w:name="_Toc264838100"/>
      <w:r>
        <w:t xml:space="preserve">Impact </w:t>
      </w:r>
      <w:r w:rsidR="004F405E">
        <w:t>Overview</w:t>
      </w:r>
      <w:bookmarkEnd w:id="19"/>
    </w:p>
    <w:p w14:paraId="3C15C6C3" w14:textId="77777777" w:rsidR="004F405E" w:rsidRDefault="004F405E" w:rsidP="004F405E"/>
    <w:p w14:paraId="0718575F" w14:textId="531EC7A2" w:rsidR="007D7D43" w:rsidRDefault="004F405E" w:rsidP="00AF3D2C">
      <w:pPr>
        <w:pStyle w:val="Heading4"/>
      </w:pPr>
      <w:r>
        <w:t xml:space="preserve">The </w:t>
      </w:r>
      <w:proofErr w:type="spellStart"/>
      <w:r>
        <w:t>Disad</w:t>
      </w:r>
      <w:proofErr w:type="spellEnd"/>
      <w:r>
        <w:t xml:space="preserve"> outweighs and turns the case – </w:t>
      </w:r>
      <w:r w:rsidR="00926D2D">
        <w:t>EPA regulations are “economic suicide</w:t>
      </w:r>
      <w:r w:rsidR="00B2725F">
        <w:t>”</w:t>
      </w:r>
      <w:r w:rsidR="00926D2D">
        <w:t xml:space="preserve"> – that’s the </w:t>
      </w:r>
      <w:proofErr w:type="spellStart"/>
      <w:r w:rsidR="00926D2D">
        <w:t>Rahn</w:t>
      </w:r>
      <w:proofErr w:type="spellEnd"/>
      <w:r w:rsidR="00926D2D">
        <w:t xml:space="preserve"> 11. And, collapse</w:t>
      </w:r>
      <w:r w:rsidR="00417194">
        <w:t xml:space="preserve"> of the U.S. e</w:t>
      </w:r>
      <w:r w:rsidR="00926D2D">
        <w:t xml:space="preserve">conomy leads </w:t>
      </w:r>
      <w:r w:rsidR="00B2725F">
        <w:t xml:space="preserve">withdrawal from security commitments which </w:t>
      </w:r>
      <w:r w:rsidR="000F65CB">
        <w:t>prompts</w:t>
      </w:r>
      <w:r w:rsidR="00635A30">
        <w:t xml:space="preserve"> proliferation</w:t>
      </w:r>
      <w:r w:rsidR="005B4A7A">
        <w:t xml:space="preserve"> and</w:t>
      </w:r>
      <w:r w:rsidR="000F65CB">
        <w:t xml:space="preserve"> </w:t>
      </w:r>
      <w:r w:rsidR="00417194">
        <w:t>aggressive</w:t>
      </w:r>
      <w:r w:rsidR="000F65CB">
        <w:t xml:space="preserve"> behavior by rogue regimes </w:t>
      </w:r>
      <w:r w:rsidR="00664C2A">
        <w:t xml:space="preserve">that leads </w:t>
      </w:r>
      <w:r w:rsidR="003621F5">
        <w:t>to</w:t>
      </w:r>
      <w:r w:rsidR="003925A2">
        <w:t xml:space="preserve"> </w:t>
      </w:r>
      <w:r w:rsidR="00FB3FC4">
        <w:t xml:space="preserve">nuclear war – that’s the </w:t>
      </w:r>
      <w:proofErr w:type="spellStart"/>
      <w:r w:rsidR="00FB3FC4">
        <w:t>Khalilzad</w:t>
      </w:r>
      <w:proofErr w:type="spellEnd"/>
      <w:r w:rsidR="00FB3FC4">
        <w:t xml:space="preserve"> 11 evidence </w:t>
      </w:r>
    </w:p>
    <w:p w14:paraId="00541A0F" w14:textId="77777777" w:rsidR="00296BBD" w:rsidRPr="00F86BB4" w:rsidRDefault="00296BBD" w:rsidP="00296BBD">
      <w:pPr>
        <w:pStyle w:val="Heading4"/>
      </w:pPr>
      <w:r>
        <w:t xml:space="preserve">Economic collapse independently creates multiple scenarios for nuclear war </w:t>
      </w:r>
    </w:p>
    <w:p w14:paraId="357862AE" w14:textId="77777777" w:rsidR="00296BBD" w:rsidRDefault="00296BBD" w:rsidP="00296BBD">
      <w:r w:rsidRPr="00447AC3">
        <w:t xml:space="preserve">Geoffrey </w:t>
      </w:r>
      <w:r w:rsidRPr="00447AC3">
        <w:rPr>
          <w:rStyle w:val="StyleStyleBold12pt"/>
        </w:rPr>
        <w:t xml:space="preserve">Kemp </w:t>
      </w:r>
      <w:r>
        <w:rPr>
          <w:rStyle w:val="StyleStyleBold12pt"/>
        </w:rPr>
        <w:t>–</w:t>
      </w:r>
      <w:r w:rsidRPr="00447AC3">
        <w:rPr>
          <w:rStyle w:val="StyleStyleBold12pt"/>
        </w:rPr>
        <w:t xml:space="preserve"> </w:t>
      </w:r>
      <w:r>
        <w:rPr>
          <w:rStyle w:val="StyleStyleBold12pt"/>
        </w:rPr>
        <w:t xml:space="preserve">2012 </w:t>
      </w:r>
      <w:r w:rsidRPr="00447AC3">
        <w:t>(Director of Regional Strategic Programs at The Nixon Center</w:t>
      </w:r>
      <w:proofErr w:type="gramStart"/>
      <w:r w:rsidRPr="00447AC3">
        <w:t>) ,</w:t>
      </w:r>
      <w:proofErr w:type="gramEnd"/>
      <w:r w:rsidRPr="00447AC3">
        <w:t xml:space="preserve"> The East Moves West: India, China, and Asia’s Growing Presence in the Middle East.  </w:t>
      </w:r>
      <w:proofErr w:type="gramStart"/>
      <w:r w:rsidRPr="00447AC3">
        <w:t>2012, 2032.</w:t>
      </w:r>
      <w:proofErr w:type="gramEnd"/>
    </w:p>
    <w:p w14:paraId="666E6DA6" w14:textId="77777777" w:rsidR="00296BBD" w:rsidRPr="00447AC3" w:rsidRDefault="00296BBD" w:rsidP="00296BBD"/>
    <w:p w14:paraId="4BDC8717" w14:textId="31BDE4B3" w:rsidR="007D7D43" w:rsidRDefault="00296BBD" w:rsidP="007D7D43">
      <w:r w:rsidRPr="00EA2065">
        <w:rPr>
          <w:sz w:val="16"/>
          <w:szCs w:val="16"/>
        </w:rPr>
        <w:t>The second scenario, called Mayhem and Chaos, is the opposite of the first scenario; everything that can go wrong does go wrong.</w:t>
      </w:r>
      <w:r w:rsidRPr="00C3366F">
        <w:t xml:space="preserve"> </w:t>
      </w:r>
      <w:r w:rsidRPr="00AF3D2C">
        <w:rPr>
          <w:rStyle w:val="StyleBoldUnderline"/>
          <w:highlight w:val="yellow"/>
        </w:rPr>
        <w:t xml:space="preserve">The world </w:t>
      </w:r>
      <w:r w:rsidRPr="00AF3D2C">
        <w:rPr>
          <w:rStyle w:val="Emphasis"/>
          <w:highlight w:val="yellow"/>
        </w:rPr>
        <w:t>economic situation weakens</w:t>
      </w:r>
      <w:r w:rsidRPr="00C3366F">
        <w:t xml:space="preserve"> </w:t>
      </w:r>
      <w:r w:rsidRPr="00EA2065">
        <w:rPr>
          <w:sz w:val="16"/>
          <w:szCs w:val="16"/>
        </w:rPr>
        <w:t xml:space="preserve">rather than strengthens, and India, China, and Japan suffer a major reduction in their growth rates, further weakening the global economy. </w:t>
      </w:r>
      <w:r w:rsidRPr="00CB2468">
        <w:rPr>
          <w:rStyle w:val="StyleBoldUnderline"/>
        </w:rPr>
        <w:t xml:space="preserve">As a result, </w:t>
      </w:r>
      <w:r w:rsidRPr="00AF3D2C">
        <w:rPr>
          <w:rStyle w:val="StyleBoldUnderline"/>
          <w:highlight w:val="yellow"/>
        </w:rPr>
        <w:t xml:space="preserve">energy demand falls </w:t>
      </w:r>
      <w:r w:rsidRPr="00AF3D2C">
        <w:rPr>
          <w:rStyle w:val="StyleBoldUnderline"/>
        </w:rPr>
        <w:t xml:space="preserve">and the price of fossil fuels plummets, </w:t>
      </w:r>
      <w:r w:rsidRPr="00AF3D2C">
        <w:rPr>
          <w:rStyle w:val="StyleBoldUnderline"/>
          <w:highlight w:val="yellow"/>
        </w:rPr>
        <w:t>leading to a financial crisis for the energy-producing states</w:t>
      </w:r>
      <w:r w:rsidRPr="00CB2468">
        <w:rPr>
          <w:rStyle w:val="StyleBoldUnderline"/>
        </w:rPr>
        <w:t xml:space="preserve">, which are forced to cut back dramatically on expansion programs and social </w:t>
      </w:r>
      <w:r w:rsidRPr="0096609B">
        <w:rPr>
          <w:rStyle w:val="StyleBoldUnderline"/>
        </w:rPr>
        <w:t xml:space="preserve">welfare. </w:t>
      </w:r>
      <w:proofErr w:type="gramStart"/>
      <w:r w:rsidRPr="00AF3D2C">
        <w:rPr>
          <w:rStyle w:val="StyleBoldUnderline"/>
          <w:highlight w:val="yellow"/>
        </w:rPr>
        <w:t xml:space="preserve">That </w:t>
      </w:r>
      <w:r w:rsidRPr="00AF3D2C">
        <w:rPr>
          <w:rStyle w:val="StyleBoldUnderline"/>
        </w:rPr>
        <w:t>in turn</w:t>
      </w:r>
      <w:proofErr w:type="gramEnd"/>
      <w:r w:rsidRPr="00AF3D2C">
        <w:rPr>
          <w:rStyle w:val="StyleBoldUnderline"/>
        </w:rPr>
        <w:t xml:space="preserve"> </w:t>
      </w:r>
      <w:r w:rsidRPr="00AF3D2C">
        <w:rPr>
          <w:rStyle w:val="StyleBoldUnderline"/>
          <w:highlight w:val="yellow"/>
        </w:rPr>
        <w:t xml:space="preserve">leads to political unrest and nurtures </w:t>
      </w:r>
      <w:r w:rsidRPr="00AF3D2C">
        <w:rPr>
          <w:rStyle w:val="StyleBoldUnderline"/>
        </w:rPr>
        <w:t>different radical groups, including, but</w:t>
      </w:r>
      <w:r w:rsidRPr="0096609B">
        <w:rPr>
          <w:rStyle w:val="StyleBoldUnderline"/>
        </w:rPr>
        <w:t xml:space="preserve"> not limited to, </w:t>
      </w:r>
      <w:r w:rsidRPr="00DC70D7">
        <w:rPr>
          <w:rStyle w:val="StyleBoldUnderline"/>
        </w:rPr>
        <w:t xml:space="preserve">Islamic </w:t>
      </w:r>
      <w:r w:rsidRPr="00DC70D7">
        <w:rPr>
          <w:rStyle w:val="Emphasis"/>
          <w:highlight w:val="yellow"/>
        </w:rPr>
        <w:t>extremists.</w:t>
      </w:r>
      <w:r w:rsidRPr="0096609B">
        <w:rPr>
          <w:rStyle w:val="StyleBoldUnderline"/>
        </w:rPr>
        <w:t xml:space="preserve"> The </w:t>
      </w:r>
      <w:r w:rsidRPr="00DC70D7">
        <w:rPr>
          <w:rStyle w:val="StyleBoldUnderline"/>
        </w:rPr>
        <w:t xml:space="preserve">internal </w:t>
      </w:r>
      <w:r w:rsidRPr="00DC70D7">
        <w:rPr>
          <w:rStyle w:val="StyleBoldUnderline"/>
          <w:highlight w:val="yellow"/>
        </w:rPr>
        <w:t>stability</w:t>
      </w:r>
      <w:r w:rsidRPr="0096609B">
        <w:rPr>
          <w:rStyle w:val="StyleBoldUnderline"/>
        </w:rPr>
        <w:t xml:space="preserve"> </w:t>
      </w:r>
      <w:r w:rsidRPr="00DC70D7">
        <w:rPr>
          <w:rStyle w:val="StyleBoldUnderline"/>
        </w:rPr>
        <w:t>of</w:t>
      </w:r>
      <w:r w:rsidRPr="0096609B">
        <w:rPr>
          <w:rStyle w:val="StyleBoldUnderline"/>
        </w:rPr>
        <w:t xml:space="preserve"> some countries is challenged, and there are more “failed states.” </w:t>
      </w:r>
      <w:r w:rsidRPr="00DC70D7">
        <w:rPr>
          <w:rStyle w:val="StyleBoldUnderline"/>
        </w:rPr>
        <w:t xml:space="preserve">Most serious is the </w:t>
      </w:r>
      <w:r w:rsidRPr="00DC70D7">
        <w:rPr>
          <w:rStyle w:val="StyleBoldUnderline"/>
          <w:highlight w:val="yellow"/>
        </w:rPr>
        <w:t>collapse</w:t>
      </w:r>
      <w:r w:rsidRPr="00DC70D7">
        <w:rPr>
          <w:rStyle w:val="StyleBoldUnderline"/>
        </w:rPr>
        <w:t xml:space="preserve"> of the democratic government </w:t>
      </w:r>
      <w:r w:rsidRPr="00DC70D7">
        <w:rPr>
          <w:rStyle w:val="StyleBoldUnderline"/>
          <w:highlight w:val="yellow"/>
        </w:rPr>
        <w:t xml:space="preserve">in Pakistan </w:t>
      </w:r>
      <w:r w:rsidRPr="00AF3D2C">
        <w:rPr>
          <w:rStyle w:val="StyleBoldUnderline"/>
          <w:highlight w:val="yellow"/>
        </w:rPr>
        <w:t xml:space="preserve">and its </w:t>
      </w:r>
      <w:r w:rsidRPr="00DC70D7">
        <w:rPr>
          <w:rStyle w:val="StyleBoldUnderline"/>
        </w:rPr>
        <w:t xml:space="preserve">takeover by Muslim </w:t>
      </w:r>
      <w:r w:rsidRPr="00AF3D2C">
        <w:rPr>
          <w:rStyle w:val="StyleBoldUnderline"/>
          <w:highlight w:val="yellow"/>
        </w:rPr>
        <w:t>extremists</w:t>
      </w:r>
      <w:r w:rsidRPr="00DC70D7">
        <w:rPr>
          <w:rStyle w:val="StyleBoldUnderline"/>
        </w:rPr>
        <w:t xml:space="preserve">, who then take possession of a large number of nuclear weapons. </w:t>
      </w:r>
      <w:r w:rsidRPr="00AF3D2C">
        <w:rPr>
          <w:rStyle w:val="StyleBoldUnderline"/>
          <w:highlight w:val="yellow"/>
        </w:rPr>
        <w:t xml:space="preserve">The danger of war between </w:t>
      </w:r>
      <w:r w:rsidRPr="00DC70D7">
        <w:rPr>
          <w:rStyle w:val="Emphasis"/>
          <w:highlight w:val="yellow"/>
        </w:rPr>
        <w:t>India and Pakistan</w:t>
      </w:r>
      <w:r w:rsidRPr="00AF3D2C">
        <w:rPr>
          <w:rStyle w:val="StyleBoldUnderline"/>
          <w:highlight w:val="yellow"/>
        </w:rPr>
        <w:t xml:space="preserve"> increases significantly. </w:t>
      </w:r>
      <w:r w:rsidRPr="00DC70D7">
        <w:rPr>
          <w:rStyle w:val="Emphasis"/>
          <w:highlight w:val="yellow"/>
        </w:rPr>
        <w:t>Iran</w:t>
      </w:r>
      <w:r w:rsidRPr="00DC70D7">
        <w:rPr>
          <w:rStyle w:val="StyleBoldUnderline"/>
        </w:rPr>
        <w:t xml:space="preserve">, always </w:t>
      </w:r>
      <w:r w:rsidRPr="00AF3D2C">
        <w:rPr>
          <w:rStyle w:val="StyleBoldUnderline"/>
          <w:highlight w:val="yellow"/>
        </w:rPr>
        <w:t xml:space="preserve">worried about </w:t>
      </w:r>
      <w:r w:rsidRPr="00DC70D7">
        <w:rPr>
          <w:rStyle w:val="StyleBoldUnderline"/>
        </w:rPr>
        <w:t xml:space="preserve">an extremist </w:t>
      </w:r>
      <w:r w:rsidRPr="00AF3D2C">
        <w:rPr>
          <w:rStyle w:val="StyleBoldUnderline"/>
          <w:highlight w:val="yellow"/>
        </w:rPr>
        <w:t>Pakistan</w:t>
      </w:r>
      <w:r w:rsidRPr="00DC70D7">
        <w:rPr>
          <w:rStyle w:val="StyleBoldUnderline"/>
        </w:rPr>
        <w:t xml:space="preserve">, expands and </w:t>
      </w:r>
      <w:proofErr w:type="spellStart"/>
      <w:r w:rsidRPr="00AF3D2C">
        <w:rPr>
          <w:rStyle w:val="StyleBoldUnderline"/>
          <w:highlight w:val="yellow"/>
        </w:rPr>
        <w:t>weaponizes</w:t>
      </w:r>
      <w:proofErr w:type="spellEnd"/>
      <w:r w:rsidRPr="00AF3D2C">
        <w:rPr>
          <w:rStyle w:val="StyleBoldUnderline"/>
          <w:highlight w:val="yellow"/>
        </w:rPr>
        <w:t xml:space="preserve"> </w:t>
      </w:r>
      <w:r w:rsidRPr="00DC70D7">
        <w:rPr>
          <w:rStyle w:val="StyleBoldUnderline"/>
        </w:rPr>
        <w:t xml:space="preserve">its nuclear program. </w:t>
      </w:r>
      <w:r w:rsidRPr="00AF3D2C">
        <w:rPr>
          <w:rStyle w:val="StyleBoldUnderline"/>
          <w:highlight w:val="yellow"/>
        </w:rPr>
        <w:t xml:space="preserve">That </w:t>
      </w:r>
      <w:r w:rsidRPr="00DC70D7">
        <w:rPr>
          <w:rStyle w:val="StyleBoldUnderline"/>
        </w:rPr>
        <w:t xml:space="preserve">further </w:t>
      </w:r>
      <w:r w:rsidRPr="00AF3D2C">
        <w:rPr>
          <w:rStyle w:val="StyleBoldUnderline"/>
          <w:highlight w:val="yellow"/>
        </w:rPr>
        <w:t xml:space="preserve">enhances </w:t>
      </w:r>
      <w:r w:rsidRPr="00DC70D7">
        <w:rPr>
          <w:rStyle w:val="StyleBoldUnderline"/>
        </w:rPr>
        <w:t xml:space="preserve">nuclear </w:t>
      </w:r>
      <w:r w:rsidRPr="00AF3D2C">
        <w:rPr>
          <w:rStyle w:val="StyleBoldUnderline"/>
          <w:highlight w:val="yellow"/>
        </w:rPr>
        <w:t>prolif</w:t>
      </w:r>
      <w:r w:rsidRPr="00DC70D7">
        <w:rPr>
          <w:rStyle w:val="StyleBoldUnderline"/>
        </w:rPr>
        <w:t xml:space="preserve">eration </w:t>
      </w:r>
      <w:r w:rsidRPr="00AF3D2C">
        <w:rPr>
          <w:rStyle w:val="StyleBoldUnderline"/>
          <w:highlight w:val="yellow"/>
        </w:rPr>
        <w:t>in the Middle East</w:t>
      </w:r>
      <w:r w:rsidRPr="00EA2065">
        <w:rPr>
          <w:rStyle w:val="StyleBoldUnderline"/>
        </w:rPr>
        <w:t xml:space="preserve">, with Saudi Arabia, Turkey, and Egypt joining Israel and Iran as nuclear states. </w:t>
      </w:r>
      <w:r w:rsidRPr="00DC70D7">
        <w:rPr>
          <w:rStyle w:val="StyleBoldUnderline"/>
        </w:rPr>
        <w:t xml:space="preserve">Under these circumstances, </w:t>
      </w:r>
      <w:r w:rsidRPr="00AF3D2C">
        <w:rPr>
          <w:rStyle w:val="StyleBoldUnderline"/>
          <w:highlight w:val="yellow"/>
        </w:rPr>
        <w:t xml:space="preserve">the potential for </w:t>
      </w:r>
      <w:r w:rsidRPr="00DC70D7">
        <w:rPr>
          <w:rStyle w:val="Emphasis"/>
          <w:highlight w:val="yellow"/>
        </w:rPr>
        <w:t>nuclear terrorism increases</w:t>
      </w:r>
      <w:r w:rsidRPr="00DC70D7">
        <w:rPr>
          <w:rStyle w:val="StyleBoldUnderline"/>
        </w:rPr>
        <w:t xml:space="preserve">, and the possibility of a </w:t>
      </w:r>
      <w:r w:rsidRPr="00DC70D7">
        <w:rPr>
          <w:rStyle w:val="Emphasis"/>
        </w:rPr>
        <w:t>nuclear terrorist attack</w:t>
      </w:r>
      <w:r w:rsidRPr="00DC70D7">
        <w:rPr>
          <w:rStyle w:val="StyleBoldUnderline"/>
        </w:rPr>
        <w:t xml:space="preserve"> in</w:t>
      </w:r>
      <w:r w:rsidRPr="00EA2065">
        <w:rPr>
          <w:rStyle w:val="StyleBoldUnderline"/>
        </w:rPr>
        <w:t xml:space="preserve"> either the Western world or in the oil-producing states may lead to a further devastating collapse of the world economic market, with a tsunami-like impact on stability.</w:t>
      </w:r>
      <w:r w:rsidRPr="00C3366F">
        <w:t xml:space="preserve"> </w:t>
      </w:r>
      <w:r w:rsidRPr="00EA2065">
        <w:rPr>
          <w:sz w:val="16"/>
          <w:szCs w:val="16"/>
        </w:rPr>
        <w:t>In this scenario, major disruptions can be expected, with dire consequences for two-thirds of the planet’s population</w:t>
      </w:r>
    </w:p>
    <w:p w14:paraId="63BAEF1F" w14:textId="77777777" w:rsidR="00F86D5A" w:rsidRPr="00F86BB4" w:rsidRDefault="00F86D5A" w:rsidP="00F86D5A">
      <w:pPr>
        <w:pStyle w:val="Heading4"/>
      </w:pPr>
      <w:r>
        <w:t xml:space="preserve">Proliferation independently risks a nuclear catastrophe </w:t>
      </w:r>
    </w:p>
    <w:p w14:paraId="15746D3A" w14:textId="77777777" w:rsidR="00F86D5A" w:rsidRDefault="00F86D5A" w:rsidP="00F86D5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00"/>
        <w:ind w:firstLine="360"/>
        <w:rPr>
          <w:rFonts w:ascii="Times New Roman" w:hAnsi="Times New Roman" w:cs="Times New Roman"/>
          <w:i/>
          <w:iCs/>
          <w:sz w:val="20"/>
          <w:szCs w:val="20"/>
        </w:rPr>
      </w:pPr>
      <w:r w:rsidRPr="006D47F0">
        <w:rPr>
          <w:rStyle w:val="StyleStyleBold12pt"/>
          <w:i/>
          <w:u w:val="single"/>
        </w:rPr>
        <w:t xml:space="preserve">Below, 2008 </w:t>
      </w:r>
      <w:r>
        <w:rPr>
          <w:rFonts w:ascii="Times New Roman" w:hAnsi="Times New Roman" w:cs="Times New Roman"/>
          <w:b/>
          <w:bCs/>
          <w:i/>
          <w:iCs/>
          <w:sz w:val="16"/>
          <w:szCs w:val="16"/>
        </w:rPr>
        <w:t xml:space="preserve">- </w:t>
      </w:r>
      <w:r>
        <w:rPr>
          <w:rFonts w:ascii="Times New Roman" w:hAnsi="Times New Roman" w:cs="Times New Roman"/>
          <w:i/>
          <w:iCs/>
          <w:sz w:val="16"/>
          <w:szCs w:val="16"/>
        </w:rPr>
        <w:t xml:space="preserve">Wing Commander for the Royal Air Force, Master of Arts degree in </w:t>
      </w:r>
      <w:proofErr w:type="spellStart"/>
      <w:r>
        <w:rPr>
          <w:rFonts w:ascii="Times New Roman" w:hAnsi="Times New Roman" w:cs="Times New Roman"/>
          <w:i/>
          <w:iCs/>
          <w:sz w:val="16"/>
          <w:szCs w:val="16"/>
        </w:rPr>
        <w:t>Defence</w:t>
      </w:r>
      <w:proofErr w:type="spellEnd"/>
      <w:r>
        <w:rPr>
          <w:rFonts w:ascii="Times New Roman" w:hAnsi="Times New Roman" w:cs="Times New Roman"/>
          <w:i/>
          <w:iCs/>
          <w:sz w:val="16"/>
          <w:szCs w:val="16"/>
        </w:rPr>
        <w:t xml:space="preserve"> Studies from Kings College London, (Tim, “Options For US Nuclear </w:t>
      </w:r>
      <w:proofErr w:type="spellStart"/>
      <w:r>
        <w:rPr>
          <w:rFonts w:ascii="Times New Roman" w:hAnsi="Times New Roman" w:cs="Times New Roman"/>
          <w:i/>
          <w:iCs/>
          <w:sz w:val="16"/>
          <w:szCs w:val="16"/>
        </w:rPr>
        <w:t>Disarment</w:t>
      </w:r>
      <w:proofErr w:type="spellEnd"/>
      <w:r>
        <w:rPr>
          <w:rFonts w:ascii="Times New Roman" w:hAnsi="Times New Roman" w:cs="Times New Roman"/>
          <w:i/>
          <w:iCs/>
          <w:sz w:val="16"/>
          <w:szCs w:val="16"/>
        </w:rPr>
        <w:t>: Exemplary Leadership or Extraordinary Lunacy</w:t>
      </w:r>
      <w:proofErr w:type="gramStart"/>
      <w:r>
        <w:rPr>
          <w:rFonts w:ascii="Times New Roman" w:hAnsi="Times New Roman" w:cs="Times New Roman"/>
          <w:i/>
          <w:iCs/>
          <w:sz w:val="16"/>
          <w:szCs w:val="16"/>
        </w:rPr>
        <w:t>?,</w:t>
      </w:r>
      <w:proofErr w:type="gramEnd"/>
      <w:r>
        <w:rPr>
          <w:rFonts w:ascii="Times New Roman" w:hAnsi="Times New Roman" w:cs="Times New Roman"/>
          <w:i/>
          <w:iCs/>
          <w:sz w:val="16"/>
          <w:szCs w:val="16"/>
        </w:rPr>
        <w:t>”)//AA</w:t>
      </w:r>
    </w:p>
    <w:p w14:paraId="2E8F124D" w14:textId="77777777" w:rsidR="00F86D5A" w:rsidRDefault="00F86D5A" w:rsidP="00F86D5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8"/>
          <w:szCs w:val="18"/>
        </w:rPr>
      </w:pPr>
      <w:r>
        <w:rPr>
          <w:rFonts w:ascii="Times New Roman" w:hAnsi="Times New Roman" w:cs="Times New Roman"/>
          <w:sz w:val="18"/>
          <w:szCs w:val="18"/>
        </w:rPr>
        <w:t>Despite his relative optimism that proliferation may not present the dangers that other commentators fear,</w:t>
      </w:r>
      <w:r>
        <w:rPr>
          <w:rFonts w:ascii="Times New Roman" w:hAnsi="Times New Roman" w:cs="Times New Roman"/>
          <w:szCs w:val="22"/>
        </w:rPr>
        <w:t xml:space="preserve"> </w:t>
      </w:r>
      <w:r w:rsidRPr="006D47F0">
        <w:rPr>
          <w:rStyle w:val="StyleBoldUnderline"/>
          <w:highlight w:val="yellow"/>
        </w:rPr>
        <w:t>Waltz can not escape the fact that the chances of an explosive accident or an unauthorized or inadvertent launch increase as the number of nuclear states increases</w:t>
      </w:r>
      <w:r>
        <w:rPr>
          <w:rFonts w:ascii="Times New Roman" w:hAnsi="Times New Roman" w:cs="Times New Roman"/>
          <w:szCs w:val="22"/>
          <w:u w:val="single"/>
        </w:rPr>
        <w:t>.</w:t>
      </w:r>
      <w:r>
        <w:rPr>
          <w:rFonts w:ascii="Times New Roman" w:hAnsi="Times New Roman" w:cs="Times New Roman"/>
          <w:sz w:val="18"/>
          <w:szCs w:val="18"/>
        </w:rPr>
        <w:t xml:space="preserve"> However, he retains his optimism, arguing against the notion that unstable and bordering states necessarily present higher risks than other nations. Ivan </w:t>
      </w:r>
      <w:proofErr w:type="spellStart"/>
      <w:r>
        <w:rPr>
          <w:rFonts w:ascii="Times New Roman" w:hAnsi="Times New Roman" w:cs="Times New Roman"/>
          <w:sz w:val="18"/>
          <w:szCs w:val="18"/>
        </w:rPr>
        <w:t>Oelrich</w:t>
      </w:r>
      <w:proofErr w:type="spellEnd"/>
      <w:r>
        <w:rPr>
          <w:rFonts w:ascii="Times New Roman" w:hAnsi="Times New Roman" w:cs="Times New Roman"/>
          <w:sz w:val="18"/>
          <w:szCs w:val="18"/>
        </w:rPr>
        <w:t xml:space="preserve"> contends that the real threat is not something external that needs to be countered. Rather, it is something internal that the United States is self-generating through its retention of nuclear weapons, and is worsened by maintaining high states of alert. He is particularly concerned that “we [the United States] are not looking at the risks which nuclear weapons </w:t>
      </w:r>
      <w:proofErr w:type="spellStart"/>
      <w:r>
        <w:rPr>
          <w:rFonts w:ascii="Times New Roman" w:hAnsi="Times New Roman" w:cs="Times New Roman"/>
          <w:sz w:val="18"/>
          <w:szCs w:val="18"/>
        </w:rPr>
        <w:t>create.”In</w:t>
      </w:r>
      <w:proofErr w:type="spellEnd"/>
      <w:r>
        <w:rPr>
          <w:rFonts w:ascii="Times New Roman" w:hAnsi="Times New Roman" w:cs="Times New Roman"/>
          <w:sz w:val="18"/>
          <w:szCs w:val="18"/>
        </w:rPr>
        <w:t xml:space="preserve"> his view, nuclear weapons are the only thing that today poses an existential threat to the United States, and the perpetuation of their existence simply prolongs that threat. Meanwhile, Barry </w:t>
      </w:r>
      <w:proofErr w:type="spellStart"/>
      <w:r>
        <w:rPr>
          <w:rFonts w:ascii="Times New Roman" w:hAnsi="Times New Roman" w:cs="Times New Roman"/>
          <w:sz w:val="18"/>
          <w:szCs w:val="18"/>
        </w:rPr>
        <w:t>Blechman</w:t>
      </w:r>
      <w:proofErr w:type="spellEnd"/>
      <w:r>
        <w:rPr>
          <w:rFonts w:ascii="Times New Roman" w:hAnsi="Times New Roman" w:cs="Times New Roman"/>
          <w:sz w:val="18"/>
          <w:szCs w:val="18"/>
        </w:rPr>
        <w:t xml:space="preserve"> and Cathleen Fisher view the specific dangers of nuclear accident or inadvertent use as the greatest </w:t>
      </w:r>
      <w:proofErr w:type="gramStart"/>
      <w:r>
        <w:rPr>
          <w:rFonts w:ascii="Times New Roman" w:hAnsi="Times New Roman" w:cs="Times New Roman"/>
          <w:sz w:val="18"/>
          <w:szCs w:val="18"/>
        </w:rPr>
        <w:t>short term</w:t>
      </w:r>
      <w:proofErr w:type="gramEnd"/>
      <w:r>
        <w:rPr>
          <w:rFonts w:ascii="Times New Roman" w:hAnsi="Times New Roman" w:cs="Times New Roman"/>
          <w:sz w:val="18"/>
          <w:szCs w:val="18"/>
        </w:rPr>
        <w:t xml:space="preserve"> threat. </w:t>
      </w:r>
    </w:p>
    <w:p w14:paraId="7241DCA7" w14:textId="77777777" w:rsidR="00F86D5A" w:rsidRPr="007D7D43" w:rsidRDefault="00F86D5A" w:rsidP="007D7D43"/>
    <w:p w14:paraId="5DF89CCE" w14:textId="77777777" w:rsidR="001E0F80" w:rsidRDefault="001E0F80" w:rsidP="00F434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8"/>
          <w:szCs w:val="18"/>
        </w:rPr>
      </w:pPr>
    </w:p>
    <w:p w14:paraId="017E6B76" w14:textId="276EB402" w:rsidR="009C2C2A" w:rsidRDefault="00EA2065" w:rsidP="009C2C2A">
      <w:pPr>
        <w:pStyle w:val="Heading1"/>
      </w:pPr>
      <w:bookmarkStart w:id="20" w:name="_Toc264838101"/>
      <w:r>
        <w:t>Scenario:</w:t>
      </w:r>
      <w:r w:rsidR="00CE7F45" w:rsidRPr="00530DCE">
        <w:t xml:space="preserve"> </w:t>
      </w:r>
      <w:r w:rsidR="00267722" w:rsidRPr="00530DCE">
        <w:t>EPA</w:t>
      </w:r>
      <w:r w:rsidR="004F6FBA" w:rsidRPr="00530DCE">
        <w:t xml:space="preserve"> regulations </w:t>
      </w:r>
      <w:r w:rsidR="00EC2C6A">
        <w:t>kill</w:t>
      </w:r>
      <w:r w:rsidR="004F6FBA" w:rsidRPr="00530DCE">
        <w:t xml:space="preserve"> econ</w:t>
      </w:r>
      <w:bookmarkEnd w:id="20"/>
    </w:p>
    <w:p w14:paraId="28F8C0DA" w14:textId="77777777" w:rsidR="00CE083D" w:rsidRPr="003A633A" w:rsidRDefault="00CE083D" w:rsidP="00CE083D">
      <w:pPr>
        <w:pStyle w:val="Heading4"/>
      </w:pPr>
      <w:r w:rsidRPr="003A633A">
        <w:t>Uncontrolled EPA regulation</w:t>
      </w:r>
      <w:r>
        <w:t>s will devastate the US economy</w:t>
      </w:r>
      <w:r w:rsidRPr="003A633A">
        <w:t xml:space="preserve">  </w:t>
      </w:r>
    </w:p>
    <w:p w14:paraId="6A0B275C" w14:textId="77777777" w:rsidR="00CE083D" w:rsidRDefault="00CE083D" w:rsidP="00CE083D">
      <w:pPr>
        <w:pStyle w:val="RyanEvTop1"/>
      </w:pPr>
      <w:r>
        <w:t xml:space="preserve">Mark </w:t>
      </w:r>
      <w:r w:rsidRPr="00B83508">
        <w:rPr>
          <w:rStyle w:val="StyleStyleBold12pt"/>
        </w:rPr>
        <w:t>Clayton – 2010</w:t>
      </w:r>
      <w:r>
        <w:t xml:space="preserve"> </w:t>
      </w:r>
      <w:r w:rsidRPr="0006411F">
        <w:t>(staff writer) CHRISTIAN SCIENCE MONITOR.  DEC. 23, 2010.  Retrieved Apr. 29, 2014 from</w:t>
      </w:r>
      <w:hyperlink r:id="rId73" w:history="1">
        <w:r w:rsidRPr="0006411F">
          <w:rPr>
            <w:rStyle w:val="Hyperlink"/>
          </w:rPr>
          <w:t>http://www.csmonitor.com/USA/Politics/2010/1223/EPA-presents-plan-on-greenhouse-gases.-Can-next-Congress-stop-it</w:t>
        </w:r>
      </w:hyperlink>
      <w:r w:rsidRPr="0006411F">
        <w:t>)</w:t>
      </w:r>
    </w:p>
    <w:p w14:paraId="48F1EF27" w14:textId="77777777" w:rsidR="00CE083D" w:rsidRPr="0006411F" w:rsidRDefault="00CE083D" w:rsidP="00CE083D">
      <w:pPr>
        <w:pStyle w:val="RyanEvTop1"/>
      </w:pPr>
    </w:p>
    <w:p w14:paraId="0FCF90F5" w14:textId="4EB46A5B" w:rsidR="00CE083D" w:rsidRDefault="00CE083D" w:rsidP="006B549A">
      <w:pPr>
        <w:rPr>
          <w:rStyle w:val="StyleBoldUnderline"/>
        </w:rPr>
      </w:pPr>
      <w:r w:rsidRPr="003A633A">
        <w:t xml:space="preserve">'Costs but no benefits' But congressional opponents and business groups representing big business and fossil fuel interests slammed the timetable as anything but reasonable, declaring it to be damaging to jobs and the economy. </w:t>
      </w:r>
      <w:r w:rsidRPr="00C70F74">
        <w:rPr>
          <w:rStyle w:val="StyleBoldUnderline"/>
          <w:highlight w:val="yellow"/>
        </w:rPr>
        <w:t>“EPA’s proposals would carry tremendous costs but no benefits for the American people – all pain and no gain</w:t>
      </w:r>
      <w:r w:rsidRPr="00C70F74">
        <w:rPr>
          <w:rStyle w:val="StyleBoldUnderline"/>
        </w:rPr>
        <w:t>,</w:t>
      </w:r>
      <w:r w:rsidRPr="003A633A">
        <w:t xml:space="preserve">" Charles T. </w:t>
      </w:r>
      <w:proofErr w:type="spellStart"/>
      <w:r w:rsidRPr="003A633A">
        <w:t>Drevna</w:t>
      </w:r>
      <w:proofErr w:type="spellEnd"/>
      <w:r w:rsidRPr="003A633A">
        <w:t xml:space="preserve">, president of the National Petrochemical &amp; Refiners Association, said in a statement. </w:t>
      </w:r>
      <w:r w:rsidRPr="00C70F74">
        <w:rPr>
          <w:rStyle w:val="StyleBoldUnderline"/>
        </w:rPr>
        <w:t>"</w:t>
      </w:r>
      <w:r w:rsidRPr="00C70F74">
        <w:rPr>
          <w:rStyle w:val="StyleBoldUnderline"/>
          <w:highlight w:val="yellow"/>
        </w:rPr>
        <w:t xml:space="preserve">Regulations can’t create technology that doesn’t exist or change the laws of physics and economics, so the only way to comply with EPA’s proposals would be to inflict </w:t>
      </w:r>
      <w:r w:rsidRPr="00C0473E">
        <w:rPr>
          <w:rStyle w:val="Emphasis"/>
          <w:highlight w:val="yellow"/>
        </w:rPr>
        <w:t xml:space="preserve">massive increases in energy costs and massive increases in unemployment </w:t>
      </w:r>
      <w:r w:rsidRPr="00C70F74">
        <w:rPr>
          <w:rStyle w:val="StyleBoldUnderline"/>
          <w:highlight w:val="yellow"/>
        </w:rPr>
        <w:t>on families across our nation.</w:t>
      </w:r>
      <w:r w:rsidRPr="00C70F74">
        <w:rPr>
          <w:rStyle w:val="StyleBoldUnderline"/>
        </w:rPr>
        <w:t>"</w:t>
      </w:r>
    </w:p>
    <w:p w14:paraId="2EB0A964" w14:textId="77777777" w:rsidR="002838C1" w:rsidRDefault="002838C1" w:rsidP="006B549A">
      <w:pPr>
        <w:rPr>
          <w:rStyle w:val="StyleBoldUnderline"/>
        </w:rPr>
      </w:pPr>
    </w:p>
    <w:p w14:paraId="41F4F7BA" w14:textId="77777777" w:rsidR="002838C1" w:rsidRPr="001407E5" w:rsidRDefault="002838C1" w:rsidP="002838C1">
      <w:pPr>
        <w:pStyle w:val="Heading4"/>
      </w:pPr>
      <w:r w:rsidRPr="001407E5">
        <w:t>The EPA regulations will be the most cost</w:t>
      </w:r>
      <w:r>
        <w:t>ly rule in regulatory history</w:t>
      </w:r>
    </w:p>
    <w:p w14:paraId="6DD0613A" w14:textId="77777777" w:rsidR="002838C1" w:rsidRPr="0006411F" w:rsidRDefault="002838C1" w:rsidP="002838C1">
      <w:pPr>
        <w:pStyle w:val="RyanEvTop1"/>
      </w:pPr>
      <w:proofErr w:type="gramStart"/>
      <w:r>
        <w:t xml:space="preserve">Jeffrey </w:t>
      </w:r>
      <w:proofErr w:type="spellStart"/>
      <w:r>
        <w:t>Bossert</w:t>
      </w:r>
      <w:proofErr w:type="spellEnd"/>
      <w:r>
        <w:t xml:space="preserve"> </w:t>
      </w:r>
      <w:r w:rsidRPr="00DB4D7C">
        <w:rPr>
          <w:rStyle w:val="StyleStyleBold12pt"/>
        </w:rPr>
        <w:t>Clark - 2010</w:t>
      </w:r>
      <w:r w:rsidRPr="0006411F">
        <w:t xml:space="preserve"> (staff writer) Apr. 26, 2010.</w:t>
      </w:r>
      <w:proofErr w:type="gramEnd"/>
      <w:r w:rsidRPr="0006411F">
        <w:t xml:space="preserve">  Retrieved Apr. 29, 2014 from </w:t>
      </w:r>
    </w:p>
    <w:p w14:paraId="6E2ED2EC" w14:textId="77777777" w:rsidR="002838C1" w:rsidRDefault="00D61001" w:rsidP="002838C1">
      <w:pPr>
        <w:pStyle w:val="RyanEvTop1"/>
      </w:pPr>
      <w:hyperlink r:id="rId74" w:history="1">
        <w:r w:rsidR="002838C1" w:rsidRPr="0006411F">
          <w:rPr>
            <w:rStyle w:val="Hyperlink"/>
          </w:rPr>
          <w:t>http://www.fed-soc.org/publications/pubid.1854/pub_detail.asp</w:t>
        </w:r>
      </w:hyperlink>
      <w:r w:rsidR="002838C1" w:rsidRPr="0006411F">
        <w:t>)</w:t>
      </w:r>
    </w:p>
    <w:p w14:paraId="155E9475" w14:textId="77777777" w:rsidR="002838C1" w:rsidRPr="0006411F" w:rsidRDefault="002838C1" w:rsidP="002838C1">
      <w:pPr>
        <w:pStyle w:val="RyanEvTop1"/>
      </w:pPr>
    </w:p>
    <w:p w14:paraId="6872158F" w14:textId="77777777" w:rsidR="002838C1" w:rsidRPr="006876E0" w:rsidRDefault="002838C1" w:rsidP="002838C1">
      <w:r w:rsidRPr="00FC156C">
        <w:rPr>
          <w:sz w:val="16"/>
          <w:szCs w:val="16"/>
        </w:rPr>
        <w:t>On December 7, 2010, the U.S. Environmental Protection Agency ("EPA") promulgated a final rule commonly known as the "Endangerment Rule."[</w:t>
      </w:r>
      <w:proofErr w:type="spellStart"/>
      <w:r w:rsidRPr="00FC156C">
        <w:rPr>
          <w:sz w:val="16"/>
          <w:szCs w:val="16"/>
        </w:rPr>
        <w:t>i</w:t>
      </w:r>
      <w:proofErr w:type="spellEnd"/>
      <w:proofErr w:type="gramStart"/>
      <w:r w:rsidRPr="00FC156C">
        <w:rPr>
          <w:sz w:val="16"/>
          <w:szCs w:val="16"/>
        </w:rPr>
        <w:t>]  In</w:t>
      </w:r>
      <w:proofErr w:type="gramEnd"/>
      <w:r w:rsidRPr="00FC156C">
        <w:rPr>
          <w:sz w:val="16"/>
          <w:szCs w:val="16"/>
        </w:rPr>
        <w:t xml:space="preserve"> that finding, EPA determined that greenhouse gas ("GHG") emissions endanger the public health and welfare, and that motor vehicle emissions in particular are contributing to such harmful effects.  The Endangerment Rule was issued pursuant to EPA's authority under Clean Air Act Section 202(a)</w:t>
      </w:r>
      <w:proofErr w:type="gramStart"/>
      <w:r w:rsidRPr="00FC156C">
        <w:rPr>
          <w:sz w:val="16"/>
          <w:szCs w:val="16"/>
        </w:rPr>
        <w:t>,[</w:t>
      </w:r>
      <w:proofErr w:type="gramEnd"/>
      <w:r w:rsidRPr="00FC156C">
        <w:rPr>
          <w:sz w:val="16"/>
          <w:szCs w:val="16"/>
        </w:rPr>
        <w:t>ii] which itself deals exclusively with the regulation of emissions from new motor vehicles and new motor vehicle engines (often known collectively in Clean Air Act parlance as "mobile sources").</w:t>
      </w:r>
      <w:r w:rsidRPr="006876E0">
        <w:t xml:space="preserve">  </w:t>
      </w:r>
      <w:r w:rsidRPr="00FC156C">
        <w:rPr>
          <w:rStyle w:val="StyleBoldUnderline"/>
        </w:rPr>
        <w:t xml:space="preserve">The implications of the Endangerment Rule are likely to be much more far-reaching than simply initiating the regulation of GHG emissions from mobile sources alone. </w:t>
      </w:r>
      <w:r w:rsidRPr="006876E0">
        <w:t xml:space="preserve"> </w:t>
      </w:r>
      <w:r w:rsidRPr="00FC156C">
        <w:rPr>
          <w:sz w:val="16"/>
          <w:szCs w:val="16"/>
        </w:rPr>
        <w:t>Importantly, EPA's final rule has been challenged in the D.C. Circuit under Clean Air Act Section 307(b)(1)</w:t>
      </w:r>
      <w:proofErr w:type="gramStart"/>
      <w:r w:rsidRPr="00FC156C">
        <w:rPr>
          <w:sz w:val="16"/>
          <w:szCs w:val="16"/>
        </w:rPr>
        <w:t>'s[</w:t>
      </w:r>
      <w:proofErr w:type="gramEnd"/>
      <w:r w:rsidRPr="00FC156C">
        <w:rPr>
          <w:sz w:val="16"/>
          <w:szCs w:val="16"/>
        </w:rPr>
        <w:t>iii] judicial review provision.  But if it withstands review, the Endangerment Rule will not only mandate the regulation of GHG emissions from mobile sources, it will potentially trigger the regulation of such emissions from stationary sources as well, and could well then be asserted as support by States, environmental groups, and a federal Indian tribe in several pending tort suits they have already brought against industrial emissions sources.  EPA argues that this rule is purely a scientific finding that "</w:t>
      </w:r>
      <w:proofErr w:type="gramStart"/>
      <w:r w:rsidRPr="00FC156C">
        <w:rPr>
          <w:sz w:val="16"/>
          <w:szCs w:val="16"/>
        </w:rPr>
        <w:t>do[</w:t>
      </w:r>
      <w:proofErr w:type="spellStart"/>
      <w:proofErr w:type="gramEnd"/>
      <w:r w:rsidRPr="00FC156C">
        <w:rPr>
          <w:sz w:val="16"/>
          <w:szCs w:val="16"/>
        </w:rPr>
        <w:t>es</w:t>
      </w:r>
      <w:proofErr w:type="spellEnd"/>
      <w:r w:rsidRPr="00FC156C">
        <w:rPr>
          <w:sz w:val="16"/>
          <w:szCs w:val="16"/>
        </w:rPr>
        <w:t>] not impose any requirements," and on that basis found that the rule "will not have a significant economic impact on a substantial number of small entities."[iv</w:t>
      </w:r>
      <w:proofErr w:type="gramStart"/>
      <w:r w:rsidRPr="00FC156C">
        <w:rPr>
          <w:sz w:val="16"/>
          <w:szCs w:val="16"/>
        </w:rPr>
        <w:t>]</w:t>
      </w:r>
      <w:r w:rsidRPr="006876E0">
        <w:t xml:space="preserve">  </w:t>
      </w:r>
      <w:r w:rsidRPr="00FC156C">
        <w:rPr>
          <w:rStyle w:val="StyleBoldUnderline"/>
        </w:rPr>
        <w:t>But</w:t>
      </w:r>
      <w:proofErr w:type="gramEnd"/>
      <w:r w:rsidRPr="00FC156C">
        <w:rPr>
          <w:rStyle w:val="StyleBoldUnderline"/>
        </w:rPr>
        <w:t xml:space="preserve"> </w:t>
      </w:r>
      <w:r w:rsidRPr="00DB4D7C">
        <w:rPr>
          <w:rStyle w:val="StyleBoldUnderline"/>
          <w:highlight w:val="yellow"/>
        </w:rPr>
        <w:t>the statutory consequences of the Endangerment Rule could well make this the most costly rule in regulatory history, penetrating more deeply into the national economy than the Clean Air Act ever has before</w:t>
      </w:r>
      <w:r w:rsidRPr="00DB4D7C">
        <w:rPr>
          <w:highlight w:val="yellow"/>
        </w:rPr>
        <w:t>.</w:t>
      </w:r>
    </w:p>
    <w:p w14:paraId="4A5F3805" w14:textId="77777777" w:rsidR="002838C1" w:rsidRDefault="002838C1" w:rsidP="006B549A"/>
    <w:p w14:paraId="12B4A5BD" w14:textId="321987C4" w:rsidR="004F6FBA" w:rsidRPr="00EE0B63" w:rsidRDefault="004F6FBA" w:rsidP="00EE0B63">
      <w:pPr>
        <w:pStyle w:val="Heading4"/>
      </w:pPr>
      <w:r w:rsidRPr="00EE0B63">
        <w:t>EPA regulations will stifle the ec</w:t>
      </w:r>
      <w:r w:rsidR="00662449" w:rsidRPr="00EE0B63">
        <w:t>onomy and threaten the recovery</w:t>
      </w:r>
      <w:r w:rsidRPr="00EE0B63">
        <w:t xml:space="preserve"> </w:t>
      </w:r>
    </w:p>
    <w:p w14:paraId="3746F3E5" w14:textId="45C1DF29" w:rsidR="004F6FBA" w:rsidRDefault="00C86BB7" w:rsidP="004F6FBA">
      <w:pPr>
        <w:pStyle w:val="RyanEvTop1"/>
      </w:pPr>
      <w:proofErr w:type="gramStart"/>
      <w:r>
        <w:t xml:space="preserve">John </w:t>
      </w:r>
      <w:r w:rsidRPr="00C86BB7">
        <w:rPr>
          <w:rStyle w:val="StyleStyleBold12pt"/>
        </w:rPr>
        <w:t>Myers - 2010</w:t>
      </w:r>
      <w:r w:rsidR="004F6FBA" w:rsidRPr="0006411F">
        <w:t xml:space="preserve"> (staff writer) Dec. 23, 2010.</w:t>
      </w:r>
      <w:proofErr w:type="gramEnd"/>
      <w:r w:rsidR="004F6FBA" w:rsidRPr="0006411F">
        <w:t xml:space="preserve">  Retrieved Apr. 29, 2014 </w:t>
      </w:r>
      <w:proofErr w:type="gramStart"/>
      <w:r w:rsidR="004F6FBA" w:rsidRPr="0006411F">
        <w:t xml:space="preserve">from  </w:t>
      </w:r>
      <w:proofErr w:type="gramEnd"/>
      <w:r w:rsidR="005A34D4">
        <w:fldChar w:fldCharType="begin"/>
      </w:r>
      <w:r w:rsidR="005A34D4">
        <w:instrText xml:space="preserve"> HYPERLINK "http://www.duluthnewstribune.com/event/article/id/187169/" </w:instrText>
      </w:r>
      <w:r w:rsidR="005A34D4">
        <w:fldChar w:fldCharType="separate"/>
      </w:r>
      <w:r w:rsidR="004F6FBA" w:rsidRPr="0006411F">
        <w:rPr>
          <w:rStyle w:val="Hyperlink"/>
        </w:rPr>
        <w:t>http://www.duluthnewstribune.com/event/article/id/187169/</w:t>
      </w:r>
      <w:r w:rsidR="005A34D4">
        <w:rPr>
          <w:rStyle w:val="Hyperlink"/>
        </w:rPr>
        <w:fldChar w:fldCharType="end"/>
      </w:r>
      <w:r w:rsidR="004F6FBA" w:rsidRPr="0006411F">
        <w:t>)</w:t>
      </w:r>
    </w:p>
    <w:p w14:paraId="395FCB04" w14:textId="77777777" w:rsidR="00086064" w:rsidRPr="0006411F" w:rsidRDefault="00086064" w:rsidP="004F6FBA">
      <w:pPr>
        <w:pStyle w:val="RyanEvTop1"/>
      </w:pPr>
    </w:p>
    <w:p w14:paraId="0D2906A3" w14:textId="15D6C2B9" w:rsidR="00EE0B63" w:rsidRPr="006876E0" w:rsidRDefault="004F6FBA" w:rsidP="006876E0">
      <w:r w:rsidRPr="00C86BB7">
        <w:rPr>
          <w:sz w:val="16"/>
          <w:szCs w:val="16"/>
        </w:rPr>
        <w:t xml:space="preserve">Critics said the regulations </w:t>
      </w:r>
      <w:proofErr w:type="gramStart"/>
      <w:r w:rsidRPr="00C86BB7">
        <w:rPr>
          <w:sz w:val="16"/>
          <w:szCs w:val="16"/>
        </w:rPr>
        <w:t>will</w:t>
      </w:r>
      <w:proofErr w:type="gramEnd"/>
      <w:r w:rsidRPr="00C86BB7">
        <w:rPr>
          <w:sz w:val="16"/>
          <w:szCs w:val="16"/>
        </w:rPr>
        <w:t xml:space="preserve"> stifle the economy, especially in areas heavily dependent on coal for electricity.</w:t>
      </w:r>
      <w:r w:rsidRPr="006876E0">
        <w:t xml:space="preserve"> </w:t>
      </w:r>
      <w:r w:rsidRPr="00C86BB7">
        <w:rPr>
          <w:rStyle w:val="StyleBoldUnderline"/>
          <w:highlight w:val="yellow"/>
        </w:rPr>
        <w:t>The EPA is committing “the country to an unrealistic timetable for the regulation of global greenhouse gases from refineries and power plants,</w:t>
      </w:r>
      <w:r w:rsidRPr="00C86BB7">
        <w:rPr>
          <w:rStyle w:val="StyleBoldUnderline"/>
        </w:rPr>
        <w:t>” Scott Segal, an attorney for utilities, said. “</w:t>
      </w:r>
      <w:r w:rsidRPr="00C86BB7">
        <w:rPr>
          <w:rStyle w:val="StyleBoldUnderline"/>
          <w:highlight w:val="yellow"/>
        </w:rPr>
        <w:t>By singling out the energy sector, the (EPA) puts the nation’s fragile economic recovery at risk and stifles job creation</w:t>
      </w:r>
      <w:r w:rsidRPr="00C86BB7">
        <w:rPr>
          <w:rStyle w:val="StyleBoldUnderline"/>
        </w:rPr>
        <w:t>. Small businesses, schools, hospitals, and energy-intensive manufacturers are particularly at risk from high energy prices.”</w:t>
      </w:r>
    </w:p>
    <w:p w14:paraId="6AF8FDC2" w14:textId="77777777" w:rsidR="00EE0B63" w:rsidRDefault="00EE0B63" w:rsidP="004F6FBA">
      <w:pPr>
        <w:pStyle w:val="RyanEvText1"/>
      </w:pPr>
    </w:p>
    <w:p w14:paraId="29E2BAC2" w14:textId="34548443" w:rsidR="004F6FBA" w:rsidRPr="00EE0B63" w:rsidRDefault="004F6FBA" w:rsidP="00EE0B63">
      <w:pPr>
        <w:pStyle w:val="Heading4"/>
      </w:pPr>
      <w:r w:rsidRPr="00EE0B63">
        <w:t xml:space="preserve">EPA regulations will cause massive economic damage.  </w:t>
      </w:r>
    </w:p>
    <w:p w14:paraId="7A2370D3" w14:textId="2E628CD5" w:rsidR="004F6FBA" w:rsidRDefault="004F6FBA" w:rsidP="004F6FBA">
      <w:pPr>
        <w:pStyle w:val="RyanEvTop1"/>
      </w:pPr>
      <w:r>
        <w:t xml:space="preserve">Lachlan </w:t>
      </w:r>
      <w:proofErr w:type="spellStart"/>
      <w:r w:rsidRPr="00843C29">
        <w:rPr>
          <w:rStyle w:val="StyleStyleBold12pt"/>
        </w:rPr>
        <w:t>Markay</w:t>
      </w:r>
      <w:proofErr w:type="spellEnd"/>
      <w:r w:rsidRPr="00843C29">
        <w:rPr>
          <w:rStyle w:val="StyleStyleBold12pt"/>
        </w:rPr>
        <w:t xml:space="preserve"> </w:t>
      </w:r>
      <w:r w:rsidR="0021272B" w:rsidRPr="00843C29">
        <w:rPr>
          <w:rStyle w:val="StyleStyleBold12pt"/>
        </w:rPr>
        <w:t>– 2011</w:t>
      </w:r>
      <w:r w:rsidR="0021272B">
        <w:t xml:space="preserve"> </w:t>
      </w:r>
      <w:r>
        <w:t>(Heritage Foundation</w:t>
      </w:r>
      <w:proofErr w:type="gramStart"/>
      <w:r>
        <w:t>)  July</w:t>
      </w:r>
      <w:proofErr w:type="gramEnd"/>
      <w:r>
        <w:t xml:space="preserve"> 9, 2011.  Retrieved Apr. 28, 2014 from </w:t>
      </w:r>
    </w:p>
    <w:p w14:paraId="3CAC5260" w14:textId="77777777" w:rsidR="004F6FBA" w:rsidRDefault="00D61001" w:rsidP="004F6FBA">
      <w:pPr>
        <w:pStyle w:val="RyanEvTop1"/>
      </w:pPr>
      <w:hyperlink r:id="rId75" w:history="1">
        <w:r w:rsidR="004F6FBA" w:rsidRPr="004B1BD3">
          <w:rPr>
            <w:rStyle w:val="Hyperlink"/>
          </w:rPr>
          <w:t>http://blog.heritage.org/2011/07/09/epa-set-to-implement-economically-ruinous-regulations-on-power-plants/</w:t>
        </w:r>
      </w:hyperlink>
    </w:p>
    <w:p w14:paraId="492DAC6F" w14:textId="77777777" w:rsidR="006876E0" w:rsidRDefault="006876E0" w:rsidP="004F6FBA">
      <w:pPr>
        <w:pStyle w:val="RyanEvText1"/>
      </w:pPr>
    </w:p>
    <w:p w14:paraId="39E1134D" w14:textId="77777777" w:rsidR="004F6FBA" w:rsidRPr="00843C29" w:rsidRDefault="004F6FBA" w:rsidP="006876E0">
      <w:pPr>
        <w:rPr>
          <w:sz w:val="16"/>
          <w:szCs w:val="16"/>
        </w:rPr>
      </w:pPr>
      <w:r w:rsidRPr="00843C29">
        <w:rPr>
          <w:rStyle w:val="StyleBoldUnderline"/>
          <w:highlight w:val="yellow"/>
        </w:rPr>
        <w:t>The E</w:t>
      </w:r>
      <w:r w:rsidRPr="006876E0">
        <w:t xml:space="preserve">nvironmental </w:t>
      </w:r>
      <w:r w:rsidRPr="00843C29">
        <w:rPr>
          <w:rStyle w:val="StyleBoldUnderline"/>
          <w:highlight w:val="yellow"/>
        </w:rPr>
        <w:t>P</w:t>
      </w:r>
      <w:r w:rsidRPr="006876E0">
        <w:t xml:space="preserve">rotection </w:t>
      </w:r>
      <w:r w:rsidRPr="00843C29">
        <w:rPr>
          <w:rStyle w:val="StyleBoldUnderline"/>
          <w:highlight w:val="yellow"/>
        </w:rPr>
        <w:t>A</w:t>
      </w:r>
      <w:r w:rsidRPr="006876E0">
        <w:t xml:space="preserve">gency </w:t>
      </w:r>
      <w:r w:rsidRPr="00843C29">
        <w:rPr>
          <w:rStyle w:val="StyleBoldUnderline"/>
          <w:highlight w:val="yellow"/>
        </w:rPr>
        <w:t>announced Thursday that it has finalized a pair of new regulations on power plants expected to produce massive economic damage and unemployment in coming years.</w:t>
      </w:r>
      <w:r w:rsidRPr="006876E0">
        <w:t xml:space="preserve"> </w:t>
      </w:r>
      <w:r w:rsidRPr="00843C29">
        <w:rPr>
          <w:sz w:val="16"/>
          <w:szCs w:val="16"/>
        </w:rPr>
        <w:t>The regulations aim to reduce pollution in down-wind states, and replace similar regulations created by George Bush’s EPA in 2005 and struck down by a federal court.</w:t>
      </w:r>
    </w:p>
    <w:p w14:paraId="2962BD6E" w14:textId="77777777" w:rsidR="00EE0B63" w:rsidRDefault="00EE0B63" w:rsidP="004F6FBA">
      <w:pPr>
        <w:pStyle w:val="RyanEvText1"/>
      </w:pPr>
    </w:p>
    <w:p w14:paraId="0AAE566E" w14:textId="1A7D8C1D" w:rsidR="004F6FBA" w:rsidRPr="00EE0B63" w:rsidRDefault="004F6FBA" w:rsidP="00EE0B63">
      <w:pPr>
        <w:pStyle w:val="Heading4"/>
      </w:pPr>
      <w:r w:rsidRPr="00EE0B63">
        <w:t xml:space="preserve">EPA regulations will cause massive damage to the economy.  </w:t>
      </w:r>
    </w:p>
    <w:p w14:paraId="7AA44759" w14:textId="77777777" w:rsidR="00843C29" w:rsidRDefault="00843C29" w:rsidP="00843C29">
      <w:pPr>
        <w:pStyle w:val="RyanEvTop1"/>
      </w:pPr>
      <w:r>
        <w:t xml:space="preserve">Lachlan </w:t>
      </w:r>
      <w:proofErr w:type="spellStart"/>
      <w:r w:rsidRPr="00843C29">
        <w:rPr>
          <w:rStyle w:val="StyleStyleBold12pt"/>
        </w:rPr>
        <w:t>Markay</w:t>
      </w:r>
      <w:proofErr w:type="spellEnd"/>
      <w:r w:rsidRPr="00843C29">
        <w:rPr>
          <w:rStyle w:val="StyleStyleBold12pt"/>
        </w:rPr>
        <w:t xml:space="preserve"> – 2011</w:t>
      </w:r>
      <w:r>
        <w:t xml:space="preserve"> (Heritage Foundation</w:t>
      </w:r>
      <w:proofErr w:type="gramStart"/>
      <w:r>
        <w:t>)  July</w:t>
      </w:r>
      <w:proofErr w:type="gramEnd"/>
      <w:r>
        <w:t xml:space="preserve"> 9, 2011.  Retrieved Apr. 28, 2014 from </w:t>
      </w:r>
    </w:p>
    <w:p w14:paraId="0B522549" w14:textId="77777777" w:rsidR="00843C29" w:rsidRDefault="00D61001" w:rsidP="00843C29">
      <w:pPr>
        <w:pStyle w:val="RyanEvTop1"/>
      </w:pPr>
      <w:hyperlink r:id="rId76" w:history="1">
        <w:r w:rsidR="00843C29" w:rsidRPr="004B1BD3">
          <w:rPr>
            <w:rStyle w:val="Hyperlink"/>
          </w:rPr>
          <w:t>http://blog.heritage.org/2011/07/09/epa-set-to-implement-economically-ruinous-regulations-on-power-plants/</w:t>
        </w:r>
      </w:hyperlink>
    </w:p>
    <w:p w14:paraId="696D100C" w14:textId="77777777" w:rsidR="00843C29" w:rsidRDefault="00843C29" w:rsidP="006876E0"/>
    <w:p w14:paraId="1EABC118" w14:textId="77777777" w:rsidR="004F6FBA" w:rsidRPr="00843C29" w:rsidRDefault="004F6FBA" w:rsidP="006876E0">
      <w:pPr>
        <w:rPr>
          <w:rStyle w:val="StyleBoldUnderline"/>
        </w:rPr>
      </w:pPr>
      <w:r w:rsidRPr="00843C29">
        <w:rPr>
          <w:sz w:val="16"/>
          <w:szCs w:val="16"/>
        </w:rPr>
        <w:t>The EPA’s move to implement the Clean Air Transport Rule and the Utility Maximum Achievable Control Technology, both of which will hit coal power plants hardest, comes less than a month after</w:t>
      </w:r>
      <w:r w:rsidRPr="006876E0">
        <w:t xml:space="preserve"> </w:t>
      </w:r>
      <w:r w:rsidRPr="00843C29">
        <w:rPr>
          <w:rStyle w:val="StyleBoldUnderline"/>
          <w:highlight w:val="yellow"/>
        </w:rPr>
        <w:t>the release of a high-profile study show</w:t>
      </w:r>
      <w:r w:rsidRPr="006876E0">
        <w:t xml:space="preserve">ing </w:t>
      </w:r>
      <w:r w:rsidRPr="00843C29">
        <w:rPr>
          <w:rStyle w:val="StyleBoldUnderline"/>
          <w:highlight w:val="yellow"/>
        </w:rPr>
        <w:t>the extent of the regulations’ damage to the energy sector – and, consequently, to the American economy generally, and the country’s employment situation</w:t>
      </w:r>
      <w:proofErr w:type="gramStart"/>
      <w:r w:rsidRPr="00843C29">
        <w:rPr>
          <w:rStyle w:val="StyleBoldUnderline"/>
          <w:sz w:val="16"/>
          <w:szCs w:val="16"/>
          <w:highlight w:val="yellow"/>
        </w:rPr>
        <w:t>.</w:t>
      </w:r>
      <w:r w:rsidRPr="00843C29">
        <w:rPr>
          <w:sz w:val="16"/>
          <w:szCs w:val="16"/>
        </w:rPr>
        <w:t>¶</w:t>
      </w:r>
      <w:proofErr w:type="gramEnd"/>
      <w:r w:rsidRPr="00843C29">
        <w:rPr>
          <w:sz w:val="16"/>
          <w:szCs w:val="16"/>
        </w:rPr>
        <w:t xml:space="preserve"> The study, conducted by the National Economic Research Associates and commissioned by the American Coalition for Clean Coal Electricity, found that the </w:t>
      </w:r>
      <w:r w:rsidRPr="00843C29">
        <w:rPr>
          <w:rStyle w:val="StyleBoldUnderline"/>
          <w:highlight w:val="yellow"/>
        </w:rPr>
        <w:t>regulations will increase electricity rates by nearly 12 percent nationwide</w:t>
      </w:r>
      <w:r w:rsidRPr="00843C29">
        <w:rPr>
          <w:rStyle w:val="StyleBoldUnderline"/>
        </w:rPr>
        <w:t xml:space="preserve"> in the next five years, </w:t>
      </w:r>
      <w:r w:rsidRPr="00843C29">
        <w:rPr>
          <w:rStyle w:val="StyleBoldUnderline"/>
          <w:highlight w:val="yellow"/>
        </w:rPr>
        <w:t>and by more than 23 percent in certain regions</w:t>
      </w:r>
      <w:r w:rsidRPr="00843C29">
        <w:rPr>
          <w:rStyle w:val="StyleBoldUnderline"/>
        </w:rPr>
        <w:t>.</w:t>
      </w:r>
      <w:r w:rsidRPr="006876E0">
        <w:t xml:space="preserve"> </w:t>
      </w:r>
      <w:r w:rsidRPr="00843C29">
        <w:rPr>
          <w:sz w:val="16"/>
          <w:szCs w:val="16"/>
        </w:rPr>
        <w:t>The regulations will add an average of $17.8 billion to the nation’s electricity costs every year for the next 20 years, NERA found</w:t>
      </w:r>
      <w:proofErr w:type="gramStart"/>
      <w:r w:rsidRPr="006876E0">
        <w:t>.¶</w:t>
      </w:r>
      <w:proofErr w:type="gramEnd"/>
      <w:r w:rsidRPr="006876E0">
        <w:t xml:space="preserve"> </w:t>
      </w:r>
      <w:r w:rsidRPr="00843C29">
        <w:rPr>
          <w:rStyle w:val="StyleBoldUnderline"/>
        </w:rPr>
        <w:t xml:space="preserve">The employment picture will not be pretty, either: NERA estimated </w:t>
      </w:r>
      <w:r w:rsidRPr="00843C29">
        <w:rPr>
          <w:rStyle w:val="StyleBoldUnderline"/>
          <w:highlight w:val="yellow"/>
        </w:rPr>
        <w:t>that the regulations would cost the American job market 1.88 million job-years. Those</w:t>
      </w:r>
      <w:r w:rsidRPr="00843C29">
        <w:rPr>
          <w:rStyle w:val="StyleBoldUnderline"/>
        </w:rPr>
        <w:t xml:space="preserve"> losses </w:t>
      </w:r>
      <w:r w:rsidRPr="00843C29">
        <w:rPr>
          <w:rStyle w:val="StyleBoldUnderline"/>
          <w:highlight w:val="yellow"/>
        </w:rPr>
        <w:t>more than offset the</w:t>
      </w:r>
      <w:r w:rsidRPr="00843C29">
        <w:rPr>
          <w:rStyle w:val="StyleBoldUnderline"/>
        </w:rPr>
        <w:t xml:space="preserve"> 450,000 </w:t>
      </w:r>
      <w:r w:rsidRPr="00843C29">
        <w:rPr>
          <w:rStyle w:val="StyleBoldUnderline"/>
          <w:highlight w:val="yellow"/>
        </w:rPr>
        <w:t>job years the study anticipates will be created by the new regulations</w:t>
      </w:r>
      <w:r w:rsidRPr="00843C29">
        <w:rPr>
          <w:rStyle w:val="StyleBoldUnderline"/>
        </w:rPr>
        <w:t>.</w:t>
      </w:r>
    </w:p>
    <w:p w14:paraId="1C0D1388" w14:textId="77777777" w:rsidR="001407E5" w:rsidRDefault="001407E5" w:rsidP="004F6FBA">
      <w:pPr>
        <w:pStyle w:val="RyanEvText1"/>
      </w:pPr>
    </w:p>
    <w:p w14:paraId="3E1B78B5" w14:textId="3C0CBC1D" w:rsidR="004F6FBA" w:rsidRPr="001407E5" w:rsidRDefault="004F6FBA" w:rsidP="001407E5">
      <w:pPr>
        <w:pStyle w:val="Heading4"/>
      </w:pPr>
      <w:r w:rsidRPr="001407E5">
        <w:t>The EPA regulations will cause</w:t>
      </w:r>
      <w:r w:rsidR="001209AC">
        <w:t xml:space="preserve"> harmful</w:t>
      </w:r>
      <w:r w:rsidRPr="001407E5">
        <w:t xml:space="preserve"> ripple effects throughout the economy.  </w:t>
      </w:r>
    </w:p>
    <w:p w14:paraId="3EF27A11" w14:textId="6CB86940" w:rsidR="004F6FBA" w:rsidRDefault="004F6FBA" w:rsidP="004F6FBA">
      <w:pPr>
        <w:pStyle w:val="RyanEvTop1"/>
      </w:pPr>
      <w:r>
        <w:t xml:space="preserve">Lachlan </w:t>
      </w:r>
      <w:proofErr w:type="spellStart"/>
      <w:r w:rsidRPr="001209AC">
        <w:rPr>
          <w:rStyle w:val="StyleStyleBold12pt"/>
        </w:rPr>
        <w:t>Markay</w:t>
      </w:r>
      <w:proofErr w:type="spellEnd"/>
      <w:r w:rsidRPr="001209AC">
        <w:rPr>
          <w:rStyle w:val="StyleStyleBold12pt"/>
        </w:rPr>
        <w:t xml:space="preserve"> </w:t>
      </w:r>
      <w:r w:rsidR="000D5C13" w:rsidRPr="001209AC">
        <w:rPr>
          <w:rStyle w:val="StyleStyleBold12pt"/>
        </w:rPr>
        <w:t>– 2011</w:t>
      </w:r>
      <w:r w:rsidR="000D5C13">
        <w:t xml:space="preserve"> </w:t>
      </w:r>
      <w:r>
        <w:t>(Heritage Foundation</w:t>
      </w:r>
      <w:proofErr w:type="gramStart"/>
      <w:r>
        <w:t>)  July</w:t>
      </w:r>
      <w:proofErr w:type="gramEnd"/>
      <w:r>
        <w:t xml:space="preserve"> 9, 2011.  Retrieved Apr. 28, 2014 from </w:t>
      </w:r>
    </w:p>
    <w:p w14:paraId="7741AE7F" w14:textId="77777777" w:rsidR="004F6FBA" w:rsidRDefault="00D61001" w:rsidP="004F6FBA">
      <w:pPr>
        <w:pStyle w:val="RyanEvTop1"/>
        <w:rPr>
          <w:rStyle w:val="Hyperlink"/>
        </w:rPr>
      </w:pPr>
      <w:hyperlink r:id="rId77" w:history="1">
        <w:r w:rsidR="004F6FBA" w:rsidRPr="004B1BD3">
          <w:rPr>
            <w:rStyle w:val="Hyperlink"/>
          </w:rPr>
          <w:t>http://blog.heritage.org/2011/07/09/epa-set-to-implement-economically-ruinous-regulations-on-power-plants/</w:t>
        </w:r>
      </w:hyperlink>
    </w:p>
    <w:p w14:paraId="58EBF3B1" w14:textId="77777777" w:rsidR="006876E0" w:rsidRDefault="006876E0" w:rsidP="004F6FBA">
      <w:pPr>
        <w:pStyle w:val="RyanEvTop1"/>
      </w:pPr>
    </w:p>
    <w:p w14:paraId="117C0677" w14:textId="06C842D5" w:rsidR="001407E5" w:rsidRPr="006876E0" w:rsidRDefault="004F6FBA" w:rsidP="006876E0">
      <w:r w:rsidRPr="005A70A2">
        <w:rPr>
          <w:rStyle w:val="StyleBoldUnderline"/>
          <w:highlight w:val="yellow"/>
        </w:rPr>
        <w:t>“American households will be hit hard, as will American businesses,”</w:t>
      </w:r>
      <w:r w:rsidRPr="001209AC">
        <w:rPr>
          <w:rStyle w:val="StyleBoldUnderline"/>
        </w:rPr>
        <w:t xml:space="preserve"> wrote Heritage Foundation Policy Analyst Nicolas Loris of the regulations’ effects. Their economic ripples will not be confined to the energy sector, Loris predicted. </w:t>
      </w:r>
      <w:r w:rsidRPr="005A70A2">
        <w:rPr>
          <w:rStyle w:val="StyleBoldUnderline"/>
          <w:highlight w:val="yellow"/>
        </w:rPr>
        <w:t>“Producers everywhere will try to cover their higher production costs by raising product prices. As a result, consumer demand will fall, and income and employment will drop</w:t>
      </w:r>
      <w:r w:rsidRPr="001209AC">
        <w:rPr>
          <w:sz w:val="16"/>
          <w:szCs w:val="16"/>
        </w:rPr>
        <w:t>.”¶ As the Associated Press reported</w:t>
      </w:r>
      <w:proofErr w:type="gramStart"/>
      <w:r w:rsidRPr="001209AC">
        <w:rPr>
          <w:sz w:val="16"/>
          <w:szCs w:val="16"/>
        </w:rPr>
        <w:t>:¶</w:t>
      </w:r>
      <w:proofErr w:type="gramEnd"/>
      <w:r w:rsidRPr="001209AC">
        <w:rPr>
          <w:sz w:val="16"/>
          <w:szCs w:val="16"/>
        </w:rPr>
        <w:t xml:space="preserve"> While the EPA says the suite of regulations will not cause the power to go out, almost everyone agrees that it will help close down some of the oldest, and dirtiest, coal-fired facilities. At the remaining plants, operators would have to use existing pollution controls more frequently, use lower-sulfur coal, or install additional equipment</w:t>
      </w:r>
      <w:proofErr w:type="gramStart"/>
      <w:r w:rsidRPr="001209AC">
        <w:rPr>
          <w:sz w:val="16"/>
          <w:szCs w:val="16"/>
        </w:rPr>
        <w:t>.¶</w:t>
      </w:r>
      <w:proofErr w:type="gramEnd"/>
      <w:r w:rsidRPr="006876E0">
        <w:t xml:space="preserve"> </w:t>
      </w:r>
      <w:r w:rsidRPr="005A70A2">
        <w:rPr>
          <w:rStyle w:val="StyleBoldUnderline"/>
          <w:highlight w:val="yellow"/>
        </w:rPr>
        <w:t xml:space="preserve">“The EPA is ignoring the </w:t>
      </w:r>
      <w:r w:rsidRPr="005A70A2">
        <w:rPr>
          <w:rStyle w:val="Emphasis"/>
          <w:highlight w:val="yellow"/>
        </w:rPr>
        <w:t>cumulative economic damage</w:t>
      </w:r>
      <w:r w:rsidRPr="005A70A2">
        <w:rPr>
          <w:rStyle w:val="StyleBoldUnderline"/>
          <w:highlight w:val="yellow"/>
        </w:rPr>
        <w:t xml:space="preserve"> new regulations will cause</w:t>
      </w:r>
      <w:r w:rsidRPr="001209AC">
        <w:rPr>
          <w:rStyle w:val="StyleBoldUnderline"/>
        </w:rPr>
        <w:t xml:space="preserve">,” said Steve Miller, president and CEO of the American Coalition for Clean Coal Electricity, a pro-coal industry association. Along with other pending regulations, Miller said </w:t>
      </w:r>
      <w:r w:rsidRPr="005A70A2">
        <w:rPr>
          <w:rStyle w:val="StyleBoldUnderline"/>
          <w:highlight w:val="yellow"/>
        </w:rPr>
        <w:t>they “are among the most expensive ever imposed by the agency.”</w:t>
      </w:r>
    </w:p>
    <w:p w14:paraId="275673FA" w14:textId="679F18CE" w:rsidR="004F6FBA" w:rsidRPr="001407E5" w:rsidRDefault="004F6FBA" w:rsidP="001407E5">
      <w:pPr>
        <w:pStyle w:val="Heading4"/>
      </w:pPr>
      <w:r w:rsidRPr="001407E5">
        <w:t>The EPA regulations have</w:t>
      </w:r>
      <w:r w:rsidR="00FC156C">
        <w:t xml:space="preserve"> wide ranging adverse effects on the economy</w:t>
      </w:r>
    </w:p>
    <w:p w14:paraId="2BE58484" w14:textId="77777777" w:rsidR="005A70A2" w:rsidRDefault="005A70A2" w:rsidP="005A70A2">
      <w:pPr>
        <w:pStyle w:val="RyanEvTop1"/>
      </w:pPr>
      <w:r>
        <w:t xml:space="preserve">Lachlan </w:t>
      </w:r>
      <w:proofErr w:type="spellStart"/>
      <w:r w:rsidRPr="001209AC">
        <w:rPr>
          <w:rStyle w:val="StyleStyleBold12pt"/>
        </w:rPr>
        <w:t>Markay</w:t>
      </w:r>
      <w:proofErr w:type="spellEnd"/>
      <w:r w:rsidRPr="001209AC">
        <w:rPr>
          <w:rStyle w:val="StyleStyleBold12pt"/>
        </w:rPr>
        <w:t xml:space="preserve"> – 2011</w:t>
      </w:r>
      <w:r>
        <w:t xml:space="preserve"> (Heritage Foundation</w:t>
      </w:r>
      <w:proofErr w:type="gramStart"/>
      <w:r>
        <w:t>)  July</w:t>
      </w:r>
      <w:proofErr w:type="gramEnd"/>
      <w:r>
        <w:t xml:space="preserve"> 9, 2011.  Retrieved Apr. 28, 2014 from </w:t>
      </w:r>
    </w:p>
    <w:p w14:paraId="1F1995DF" w14:textId="77777777" w:rsidR="005A70A2" w:rsidRDefault="00D61001" w:rsidP="005A70A2">
      <w:pPr>
        <w:pStyle w:val="RyanEvTop1"/>
        <w:rPr>
          <w:rStyle w:val="Hyperlink"/>
        </w:rPr>
      </w:pPr>
      <w:hyperlink r:id="rId78" w:history="1">
        <w:r w:rsidR="005A70A2" w:rsidRPr="004B1BD3">
          <w:rPr>
            <w:rStyle w:val="Hyperlink"/>
          </w:rPr>
          <w:t>http://blog.heritage.org/2011/07/09/epa-set-to-implement-economically-ruinous-regulations-on-power-plants/</w:t>
        </w:r>
      </w:hyperlink>
    </w:p>
    <w:p w14:paraId="6EF0B5D3" w14:textId="77777777" w:rsidR="006876E0" w:rsidRDefault="006876E0" w:rsidP="004F6FBA">
      <w:pPr>
        <w:pStyle w:val="RyanEvTop1"/>
      </w:pPr>
    </w:p>
    <w:p w14:paraId="4FADA4F3" w14:textId="6C362903" w:rsidR="001407E5" w:rsidRPr="006876E0" w:rsidRDefault="004F6FBA" w:rsidP="006876E0">
      <w:r w:rsidRPr="006876E0">
        <w:t xml:space="preserve">Most </w:t>
      </w:r>
      <w:r w:rsidRPr="00FC156C">
        <w:rPr>
          <w:rStyle w:val="StyleBoldUnderline"/>
          <w:highlight w:val="yellow"/>
        </w:rPr>
        <w:t>regulations have adverse effects on the economy. These are likely to be especially destructive, given the wide range of industries affected</w:t>
      </w:r>
      <w:r w:rsidRPr="00FC156C">
        <w:rPr>
          <w:rStyle w:val="StyleBoldUnderline"/>
        </w:rPr>
        <w:t xml:space="preserve"> by energy prices. </w:t>
      </w:r>
      <w:r w:rsidRPr="00FC156C">
        <w:rPr>
          <w:rStyle w:val="StyleBoldUnderline"/>
          <w:highlight w:val="yellow"/>
        </w:rPr>
        <w:t>Yet</w:t>
      </w:r>
      <w:r w:rsidRPr="00FC156C">
        <w:rPr>
          <w:rStyle w:val="StyleBoldUnderline"/>
        </w:rPr>
        <w:t xml:space="preserve"> Obama’s </w:t>
      </w:r>
      <w:r w:rsidRPr="00FC156C">
        <w:rPr>
          <w:rStyle w:val="StyleBoldUnderline"/>
          <w:highlight w:val="yellow"/>
        </w:rPr>
        <w:t>EPA is going ahead with their implementation</w:t>
      </w:r>
      <w:r w:rsidRPr="00FC156C">
        <w:rPr>
          <w:rStyle w:val="StyleBoldUnderline"/>
        </w:rPr>
        <w:t xml:space="preserve">, even </w:t>
      </w:r>
      <w:r w:rsidRPr="00FC156C">
        <w:rPr>
          <w:rStyle w:val="StyleBoldUnderline"/>
          <w:highlight w:val="yellow"/>
        </w:rPr>
        <w:t>in the midst of a sputtering</w:t>
      </w:r>
      <w:r w:rsidRPr="00FC156C">
        <w:rPr>
          <w:rStyle w:val="StyleBoldUnderline"/>
        </w:rPr>
        <w:t xml:space="preserve"> economic </w:t>
      </w:r>
      <w:r w:rsidRPr="00FC156C">
        <w:rPr>
          <w:rStyle w:val="StyleBoldUnderline"/>
          <w:highlight w:val="yellow"/>
        </w:rPr>
        <w:t>recovery</w:t>
      </w:r>
      <w:r w:rsidRPr="00FC156C">
        <w:rPr>
          <w:highlight w:val="yellow"/>
        </w:rPr>
        <w:t>.</w:t>
      </w:r>
    </w:p>
    <w:p w14:paraId="5AF11B51" w14:textId="5D26DC51" w:rsidR="00956140" w:rsidRPr="00086D97" w:rsidRDefault="00BF32D7" w:rsidP="00956140">
      <w:pPr>
        <w:pStyle w:val="Heading1"/>
      </w:pPr>
      <w:bookmarkStart w:id="21" w:name="_Toc264838098"/>
      <w:bookmarkStart w:id="22" w:name="_Toc264838102"/>
      <w:r>
        <w:t>Scenario</w:t>
      </w:r>
      <w:r w:rsidR="00956140">
        <w:t xml:space="preserve">: </w:t>
      </w:r>
      <w:r w:rsidR="00520251">
        <w:t>I</w:t>
      </w:r>
      <w:r w:rsidR="00956140">
        <w:t>mmigration reform</w:t>
      </w:r>
      <w:bookmarkEnd w:id="21"/>
      <w:r w:rsidR="0077563B">
        <w:t xml:space="preserve"> key to econ</w:t>
      </w:r>
    </w:p>
    <w:p w14:paraId="6EB1E7B0" w14:textId="77777777" w:rsidR="00956140" w:rsidRPr="00086D97" w:rsidRDefault="00956140" w:rsidP="00956140">
      <w:pPr>
        <w:pStyle w:val="Heading4"/>
      </w:pPr>
      <w:r>
        <w:t xml:space="preserve">a) </w:t>
      </w:r>
      <w:r w:rsidRPr="00086D97">
        <w:t xml:space="preserve">GOP Senate take-over </w:t>
      </w:r>
      <w:r>
        <w:t>means both Obama and the GOP want immigration to pass</w:t>
      </w:r>
      <w:r w:rsidRPr="00086D97">
        <w:t xml:space="preserve">  </w:t>
      </w:r>
    </w:p>
    <w:p w14:paraId="3A122F0B" w14:textId="77777777" w:rsidR="00956140" w:rsidRDefault="00956140" w:rsidP="00956140">
      <w:pPr>
        <w:pStyle w:val="RyanEvTop1"/>
      </w:pPr>
      <w:proofErr w:type="gramStart"/>
      <w:r>
        <w:t xml:space="preserve">Scott </w:t>
      </w:r>
      <w:proofErr w:type="spellStart"/>
      <w:r w:rsidRPr="00454203">
        <w:rPr>
          <w:rStyle w:val="StyleStyleBold12pt"/>
        </w:rPr>
        <w:t>Galupo</w:t>
      </w:r>
      <w:proofErr w:type="spellEnd"/>
      <w:r w:rsidRPr="00454203">
        <w:rPr>
          <w:rStyle w:val="StyleStyleBold12pt"/>
        </w:rPr>
        <w:t xml:space="preserve"> – 2/7</w:t>
      </w:r>
      <w:r>
        <w:t xml:space="preserve"> (staff writer) Feb. 7, 2014.</w:t>
      </w:r>
      <w:proofErr w:type="gramEnd"/>
      <w:r>
        <w:t xml:space="preserve">  Retrieved May 17, 2014 from </w:t>
      </w:r>
      <w:hyperlink r:id="rId79" w:history="1">
        <w:r w:rsidRPr="00231B68">
          <w:rPr>
            <w:rStyle w:val="Hyperlink"/>
          </w:rPr>
          <w:t>http://www.theamericanconservative.com/why-obama-shouldnt-fear-a-gop-senate-takeover/</w:t>
        </w:r>
      </w:hyperlink>
    </w:p>
    <w:p w14:paraId="66A3863F" w14:textId="77777777" w:rsidR="00956140" w:rsidRDefault="00956140" w:rsidP="00956140">
      <w:pPr>
        <w:pStyle w:val="RyanEvTop1"/>
      </w:pPr>
    </w:p>
    <w:p w14:paraId="2A620324" w14:textId="77777777" w:rsidR="00956140" w:rsidRPr="008D7D33" w:rsidRDefault="00956140" w:rsidP="00956140">
      <w:pPr>
        <w:rPr>
          <w:sz w:val="16"/>
          <w:szCs w:val="16"/>
        </w:rPr>
      </w:pPr>
      <w:r w:rsidRPr="008D7D33">
        <w:rPr>
          <w:rStyle w:val="StyleBoldUnderline"/>
        </w:rPr>
        <w:t xml:space="preserve">Things may actually improve slightly under a unified GOP Congress. Look at it this way: </w:t>
      </w:r>
      <w:r w:rsidRPr="008D7D33">
        <w:rPr>
          <w:rStyle w:val="StyleBoldUnderline"/>
          <w:highlight w:val="yellow"/>
        </w:rPr>
        <w:t>if Republicans win the Senate, their next prize</w:t>
      </w:r>
      <w:r w:rsidRPr="008D7D33">
        <w:rPr>
          <w:rStyle w:val="StyleBoldUnderline"/>
        </w:rPr>
        <w:t xml:space="preserve">, obviously, </w:t>
      </w:r>
      <w:r w:rsidRPr="008D7D33">
        <w:rPr>
          <w:rStyle w:val="StyleBoldUnderline"/>
          <w:highlight w:val="yellow"/>
        </w:rPr>
        <w:t>will be the White House. That’s a different</w:t>
      </w:r>
      <w:r w:rsidRPr="008D7D33">
        <w:rPr>
          <w:rStyle w:val="StyleBoldUnderline"/>
        </w:rPr>
        <w:t xml:space="preserve"> ballgame altogether—a bigger, browner </w:t>
      </w:r>
      <w:r w:rsidRPr="008D7D33">
        <w:rPr>
          <w:rStyle w:val="StyleBoldUnderline"/>
          <w:highlight w:val="yellow"/>
        </w:rPr>
        <w:t>electorate. Suddenly the imperative to obstruct the Obama agenda begins to recede</w:t>
      </w:r>
      <w:r w:rsidRPr="00B603D8">
        <w:rPr>
          <w:rStyle w:val="StyleBoldUnderline"/>
        </w:rPr>
        <w:t>. A different incentive structure will take shape: the party will have to govern, or at least appear as though it’s trying.</w:t>
      </w:r>
      <w:r w:rsidRPr="008D7D33">
        <w:rPr>
          <w:rStyle w:val="StyleBoldUnderline"/>
        </w:rPr>
        <w:t xml:space="preserve"> As </w:t>
      </w:r>
      <w:proofErr w:type="spellStart"/>
      <w:r w:rsidRPr="008D7D33">
        <w:rPr>
          <w:rStyle w:val="StyleBoldUnderline"/>
        </w:rPr>
        <w:t>Hulse</w:t>
      </w:r>
      <w:proofErr w:type="spellEnd"/>
      <w:r w:rsidRPr="008D7D33">
        <w:rPr>
          <w:rStyle w:val="StyleBoldUnderline"/>
        </w:rPr>
        <w:t xml:space="preserve"> writes in the Times, some Republicans “believe it would be smarter to wait until after the midterms and pursue immigration in 2015 leading up to the presidential election</w:t>
      </w:r>
      <w:proofErr w:type="gramStart"/>
      <w:r w:rsidRPr="008D7D33">
        <w:rPr>
          <w:rStyle w:val="StyleBoldUnderline"/>
        </w:rPr>
        <w:t>,¶</w:t>
      </w:r>
      <w:proofErr w:type="gramEnd"/>
      <w:r w:rsidRPr="008D7D33">
        <w:rPr>
          <w:rStyle w:val="StyleBoldUnderline"/>
        </w:rPr>
        <w:t xml:space="preserve"> when Republicans will be more motivated to increase their appeal to Hispanic voters. </w:t>
      </w:r>
      <w:r w:rsidRPr="00B603D8">
        <w:rPr>
          <w:rStyle w:val="StyleBoldUnderline"/>
        </w:rPr>
        <w:t>If the midterm goes their way, they will be strengthened in Congress</w:t>
      </w:r>
      <w:proofErr w:type="gramStart"/>
      <w:r w:rsidRPr="00B603D8">
        <w:rPr>
          <w:rStyle w:val="StyleBoldUnderline"/>
        </w:rPr>
        <w:t>.¶</w:t>
      </w:r>
      <w:proofErr w:type="gramEnd"/>
      <w:r w:rsidRPr="00B603D8">
        <w:rPr>
          <w:rStyle w:val="StyleBoldUnderline"/>
        </w:rPr>
        <w:t xml:space="preserve"> </w:t>
      </w:r>
      <w:r w:rsidRPr="008D7D33">
        <w:rPr>
          <w:rStyle w:val="StyleBoldUnderline"/>
          <w:highlight w:val="yellow"/>
        </w:rPr>
        <w:t>The Chamber of Commerce wing of the GOP desperately wants</w:t>
      </w:r>
      <w:r w:rsidRPr="00B603D8">
        <w:rPr>
          <w:rStyle w:val="StyleBoldUnderline"/>
        </w:rPr>
        <w:t xml:space="preserve"> an </w:t>
      </w:r>
      <w:r w:rsidRPr="008D7D33">
        <w:rPr>
          <w:rStyle w:val="StyleBoldUnderline"/>
          <w:highlight w:val="yellow"/>
        </w:rPr>
        <w:t xml:space="preserve">immigration </w:t>
      </w:r>
      <w:r w:rsidRPr="00B603D8">
        <w:rPr>
          <w:rStyle w:val="StyleBoldUnderline"/>
        </w:rPr>
        <w:t xml:space="preserve">bill. </w:t>
      </w:r>
      <w:r w:rsidRPr="008D7D33">
        <w:rPr>
          <w:rStyle w:val="StyleBoldUnderline"/>
          <w:highlight w:val="yellow"/>
        </w:rPr>
        <w:t>Obama desperately wants</w:t>
      </w:r>
      <w:r w:rsidRPr="00B603D8">
        <w:rPr>
          <w:rStyle w:val="StyleBoldUnderline"/>
        </w:rPr>
        <w:t xml:space="preserve"> an </w:t>
      </w:r>
      <w:r w:rsidRPr="008D7D33">
        <w:rPr>
          <w:rStyle w:val="StyleBoldUnderline"/>
          <w:highlight w:val="yellow"/>
        </w:rPr>
        <w:t xml:space="preserve">immigration </w:t>
      </w:r>
      <w:r w:rsidRPr="00B603D8">
        <w:rPr>
          <w:rStyle w:val="StyleBoldUnderline"/>
        </w:rPr>
        <w:t xml:space="preserve">bill. With control of both the House and Senate, </w:t>
      </w:r>
      <w:r w:rsidRPr="008D7D33">
        <w:rPr>
          <w:rStyle w:val="StyleBoldUnderline"/>
          <w:highlight w:val="yellow"/>
        </w:rPr>
        <w:t>the GOP could write a bill that’s</w:t>
      </w:r>
      <w:r w:rsidRPr="008D7D33">
        <w:rPr>
          <w:rStyle w:val="StyleBoldUnderline"/>
        </w:rPr>
        <w:t xml:space="preserve"> more </w:t>
      </w:r>
      <w:r w:rsidRPr="008D7D33">
        <w:rPr>
          <w:rStyle w:val="StyleBoldUnderline"/>
          <w:highlight w:val="yellow"/>
        </w:rPr>
        <w:t>to its liking</w:t>
      </w:r>
      <w:r w:rsidRPr="008D7D33">
        <w:rPr>
          <w:rStyle w:val="StyleBoldUnderline"/>
        </w:rPr>
        <w:t xml:space="preserve"> than the dead-in-the-water bill the Senate passed last summer. </w:t>
      </w:r>
      <w:r w:rsidRPr="008D7D33">
        <w:rPr>
          <w:rStyle w:val="StyleBoldUnderline"/>
          <w:highlight w:val="yellow"/>
        </w:rPr>
        <w:t>And Obama will have no choice but to sign it.</w:t>
      </w:r>
      <w:r w:rsidRPr="008D7D33">
        <w:rPr>
          <w:rStyle w:val="StyleBoldUnderline"/>
        </w:rPr>
        <w:t xml:space="preserve"> It’s the last feather in the cap of his legislative legacy</w:t>
      </w:r>
      <w:r w:rsidRPr="008D7D33">
        <w:rPr>
          <w:sz w:val="16"/>
          <w:szCs w:val="16"/>
        </w:rPr>
        <w:t xml:space="preserve">, with the White House now set to pursue the </w:t>
      </w:r>
      <w:proofErr w:type="spellStart"/>
      <w:r w:rsidRPr="008D7D33">
        <w:rPr>
          <w:sz w:val="16"/>
          <w:szCs w:val="16"/>
        </w:rPr>
        <w:t>Podesta</w:t>
      </w:r>
      <w:proofErr w:type="spellEnd"/>
      <w:r w:rsidRPr="008D7D33">
        <w:rPr>
          <w:sz w:val="16"/>
          <w:szCs w:val="16"/>
        </w:rPr>
        <w:t xml:space="preserve"> strategy on unilateral executive action</w:t>
      </w:r>
      <w:proofErr w:type="gramStart"/>
      <w:r w:rsidRPr="008D7D33">
        <w:rPr>
          <w:sz w:val="16"/>
          <w:szCs w:val="16"/>
        </w:rPr>
        <w:t>.¶</w:t>
      </w:r>
      <w:proofErr w:type="gramEnd"/>
      <w:r w:rsidRPr="008D7D33">
        <w:rPr>
          <w:sz w:val="16"/>
          <w:szCs w:val="16"/>
        </w:rPr>
        <w:t xml:space="preserve"> If it takes losing the Senate to pass immigration, Obama should welcome it. Come 2017, he’ll be working on his memoirs and running a foundation.</w:t>
      </w:r>
    </w:p>
    <w:p w14:paraId="0D1F5745" w14:textId="77777777" w:rsidR="00956140" w:rsidRDefault="00956140" w:rsidP="00956140">
      <w:pPr>
        <w:pStyle w:val="RyanEvText1"/>
      </w:pPr>
    </w:p>
    <w:p w14:paraId="0663A7B8" w14:textId="77777777" w:rsidR="00956140" w:rsidRPr="00086D97" w:rsidRDefault="00956140" w:rsidP="00956140">
      <w:pPr>
        <w:pStyle w:val="Heading4"/>
      </w:pPr>
      <w:r>
        <w:t xml:space="preserve">a) A Republican Senate will pass immigration – there would be incentive for both parties </w:t>
      </w:r>
      <w:r w:rsidRPr="00086D97">
        <w:t xml:space="preserve">  </w:t>
      </w:r>
    </w:p>
    <w:p w14:paraId="3825F36B" w14:textId="77777777" w:rsidR="00956140" w:rsidRDefault="00956140" w:rsidP="00956140">
      <w:pPr>
        <w:pStyle w:val="RyanEvTop1"/>
        <w:rPr>
          <w:rStyle w:val="Hyperlink"/>
        </w:rPr>
      </w:pPr>
      <w:proofErr w:type="gramStart"/>
      <w:r>
        <w:t xml:space="preserve">Gene </w:t>
      </w:r>
      <w:r w:rsidRPr="005470E3">
        <w:rPr>
          <w:rStyle w:val="StyleStyleBold12pt"/>
        </w:rPr>
        <w:t>Marks 1/8</w:t>
      </w:r>
      <w:r>
        <w:t xml:space="preserve"> (small business management columnist) Apr. 8, 2014.</w:t>
      </w:r>
      <w:proofErr w:type="gramEnd"/>
      <w:r>
        <w:t xml:space="preserve">  Retrieved May 17, 2014 from </w:t>
      </w:r>
      <w:hyperlink r:id="rId80" w:history="1">
        <w:r w:rsidRPr="004B1BD3">
          <w:rPr>
            <w:rStyle w:val="Hyperlink"/>
          </w:rPr>
          <w:t>http://www.huffingtonpost.com/gene-marks/so-what-if-the-republican_b_5109541.html</w:t>
        </w:r>
      </w:hyperlink>
    </w:p>
    <w:p w14:paraId="22F824D8" w14:textId="77777777" w:rsidR="00956140" w:rsidRDefault="00956140" w:rsidP="00956140">
      <w:pPr>
        <w:pStyle w:val="RyanEvTop1"/>
      </w:pPr>
    </w:p>
    <w:p w14:paraId="24AA2532" w14:textId="77777777" w:rsidR="00956140" w:rsidRPr="005470E3" w:rsidRDefault="00956140" w:rsidP="00956140">
      <w:pPr>
        <w:rPr>
          <w:sz w:val="16"/>
          <w:szCs w:val="16"/>
        </w:rPr>
      </w:pPr>
      <w:r w:rsidRPr="005470E3">
        <w:rPr>
          <w:sz w:val="16"/>
          <w:szCs w:val="16"/>
        </w:rPr>
        <w:t>However, and believe it or not,</w:t>
      </w:r>
      <w:r w:rsidRPr="006876E0">
        <w:t xml:space="preserve"> </w:t>
      </w:r>
      <w:r w:rsidRPr="005470E3">
        <w:rPr>
          <w:rStyle w:val="StyleBoldUnderline"/>
          <w:highlight w:val="yellow"/>
        </w:rPr>
        <w:t>a Republican controlled Congress will have some common ground with the president. It's to everyone's best interest to show the voting public that they at least can get something done</w:t>
      </w:r>
      <w:r w:rsidRPr="005470E3">
        <w:rPr>
          <w:rStyle w:val="StyleBoldUnderline"/>
          <w:sz w:val="16"/>
          <w:szCs w:val="16"/>
          <w:highlight w:val="yellow"/>
        </w:rPr>
        <w:t>.</w:t>
      </w:r>
      <w:r w:rsidRPr="005470E3">
        <w:rPr>
          <w:sz w:val="16"/>
          <w:szCs w:val="16"/>
        </w:rPr>
        <w:t xml:space="preserve"> And that something will likely be two things:</w:t>
      </w:r>
      <w:r w:rsidRPr="006876E0">
        <w:t xml:space="preserve"> </w:t>
      </w:r>
      <w:r w:rsidRPr="005470E3">
        <w:rPr>
          <w:rStyle w:val="StyleBoldUnderline"/>
          <w:highlight w:val="yellow"/>
        </w:rPr>
        <w:t>immigration</w:t>
      </w:r>
      <w:r w:rsidRPr="005470E3">
        <w:rPr>
          <w:rStyle w:val="StyleBoldUnderline"/>
        </w:rPr>
        <w:t xml:space="preserve"> and tax </w:t>
      </w:r>
      <w:r w:rsidRPr="005470E3">
        <w:rPr>
          <w:rStyle w:val="StyleBoldUnderline"/>
          <w:highlight w:val="yellow"/>
        </w:rPr>
        <w:t>reform</w:t>
      </w:r>
      <w:proofErr w:type="gramStart"/>
      <w:r w:rsidRPr="005470E3">
        <w:rPr>
          <w:rStyle w:val="StyleBoldUnderline"/>
          <w:highlight w:val="yellow"/>
        </w:rPr>
        <w:t>.</w:t>
      </w:r>
      <w:r w:rsidRPr="005470E3">
        <w:rPr>
          <w:rStyle w:val="StyleBoldUnderline"/>
        </w:rPr>
        <w:t>¶</w:t>
      </w:r>
      <w:proofErr w:type="gramEnd"/>
      <w:r w:rsidRPr="005470E3">
        <w:rPr>
          <w:rStyle w:val="StyleBoldUnderline"/>
        </w:rPr>
        <w:t xml:space="preserve"> Despite their differences</w:t>
      </w:r>
      <w:r w:rsidRPr="005470E3">
        <w:rPr>
          <w:rStyle w:val="StyleBoldUnderline"/>
          <w:highlight w:val="yellow"/>
        </w:rPr>
        <w:t>, both parties have agreement on most of the main points</w:t>
      </w:r>
      <w:r w:rsidRPr="005470E3">
        <w:rPr>
          <w:rStyle w:val="StyleBoldUnderline"/>
        </w:rPr>
        <w:t xml:space="preserve"> of immigration reform </w:t>
      </w:r>
      <w:r w:rsidRPr="005470E3">
        <w:rPr>
          <w:rStyle w:val="StyleBoldUnderline"/>
          <w:highlight w:val="yellow"/>
        </w:rPr>
        <w:t>and recognize the need to do something</w:t>
      </w:r>
      <w:r w:rsidRPr="006876E0">
        <w:t xml:space="preserve"> </w:t>
      </w:r>
      <w:r w:rsidRPr="005470E3">
        <w:rPr>
          <w:rStyle w:val="StyleBoldUnderline"/>
        </w:rPr>
        <w:t xml:space="preserve">-- in fact, </w:t>
      </w:r>
      <w:r w:rsidRPr="005470E3">
        <w:rPr>
          <w:rStyle w:val="StyleBoldUnderline"/>
          <w:highlight w:val="yellow"/>
        </w:rPr>
        <w:t>the latest version of the bill was drafted by a Senate bi-partisan committee</w:t>
      </w:r>
      <w:r w:rsidRPr="006876E0">
        <w:t xml:space="preserve"> </w:t>
      </w:r>
      <w:r w:rsidRPr="005470E3">
        <w:rPr>
          <w:sz w:val="16"/>
          <w:szCs w:val="16"/>
        </w:rPr>
        <w:t>(notoriously called the "Gang of 8" but don't get scared because they're mostly just politicians in suits and not really gang members). And something will be done, I predict, so if your business is a startup with immigrant founders, does work with green card holders who are seeking education here or hires non-citizens this may impact you. There will be more opportunities, and likely more paperwork that may benefit both the business owner and employee alike.</w:t>
      </w:r>
    </w:p>
    <w:p w14:paraId="2E61C7E1" w14:textId="77777777" w:rsidR="00956140" w:rsidRPr="006876E0" w:rsidRDefault="00956140" w:rsidP="00956140"/>
    <w:p w14:paraId="783DDEF9" w14:textId="77777777" w:rsidR="00956140" w:rsidRPr="00086D97" w:rsidRDefault="00956140" w:rsidP="00956140">
      <w:pPr>
        <w:pStyle w:val="Heading4"/>
      </w:pPr>
      <w:r>
        <w:t xml:space="preserve">b) </w:t>
      </w:r>
      <w:r w:rsidRPr="00086D97">
        <w:t xml:space="preserve">Immigration reform is key to the economy.  </w:t>
      </w:r>
    </w:p>
    <w:p w14:paraId="789FE74C" w14:textId="77777777" w:rsidR="00956140" w:rsidRPr="00B31564" w:rsidRDefault="00956140" w:rsidP="00956140">
      <w:pPr>
        <w:pStyle w:val="RyanEvTop1"/>
        <w:rPr>
          <w:b/>
          <w:sz w:val="26"/>
        </w:rPr>
      </w:pPr>
      <w:r>
        <w:t xml:space="preserve">Lauren </w:t>
      </w:r>
      <w:r w:rsidRPr="00B31564">
        <w:rPr>
          <w:rStyle w:val="StyleStyleBold12pt"/>
        </w:rPr>
        <w:t>Fox</w:t>
      </w:r>
      <w:r>
        <w:rPr>
          <w:rStyle w:val="StyleStyleBold12pt"/>
        </w:rPr>
        <w:t xml:space="preserve"> – </w:t>
      </w:r>
      <w:r w:rsidRPr="00B31564">
        <w:rPr>
          <w:rStyle w:val="StyleStyleBold12pt"/>
        </w:rPr>
        <w:t>10/29</w:t>
      </w:r>
      <w:r>
        <w:t>/2013 (staff writer, “Immigration Reform Boosts Economic Recovery,”</w:t>
      </w:r>
    </w:p>
    <w:p w14:paraId="29793DBB" w14:textId="77777777" w:rsidR="00956140" w:rsidRDefault="00956140" w:rsidP="00956140">
      <w:pPr>
        <w:pStyle w:val="RyanEvTop1"/>
      </w:pPr>
      <w:r>
        <w:t xml:space="preserve">http://www.usnews.com/news/articles/2013/10/29/immigration-reform-boosts-economic-recovery, Accessed 11/1/2013, </w:t>
      </w:r>
      <w:proofErr w:type="spellStart"/>
      <w:r>
        <w:t>rwg</w:t>
      </w:r>
      <w:proofErr w:type="spellEnd"/>
      <w:r>
        <w:t>)</w:t>
      </w:r>
    </w:p>
    <w:p w14:paraId="2B41F0CC" w14:textId="77777777" w:rsidR="00956140" w:rsidRDefault="00956140" w:rsidP="00956140">
      <w:pPr>
        <w:pStyle w:val="RyanEvTop1"/>
      </w:pPr>
    </w:p>
    <w:p w14:paraId="1BBF8EFD" w14:textId="77777777" w:rsidR="00956140" w:rsidRDefault="00956140" w:rsidP="00956140">
      <w:pPr>
        <w:rPr>
          <w:rStyle w:val="StyleBoldUnderline"/>
        </w:rPr>
      </w:pPr>
      <w:r w:rsidRPr="00B31564">
        <w:rPr>
          <w:rStyle w:val="StyleBoldUnderline"/>
          <w:highlight w:val="yellow"/>
        </w:rPr>
        <w:t>Immigration reform should boost economic growth by 4.8 percent and reduce the country's deficits by $1.2 trillion</w:t>
      </w:r>
      <w:r w:rsidRPr="00B31564">
        <w:rPr>
          <w:rStyle w:val="StyleBoldUnderline"/>
        </w:rPr>
        <w:t xml:space="preserve"> during the next two decades, </w:t>
      </w:r>
      <w:r w:rsidRPr="00B31564">
        <w:rPr>
          <w:rStyle w:val="StyleBoldUnderline"/>
          <w:highlight w:val="yellow"/>
        </w:rPr>
        <w:t>according to a new Bipartisan</w:t>
      </w:r>
      <w:r w:rsidRPr="00B31564">
        <w:rPr>
          <w:rStyle w:val="StyleBoldUnderline"/>
        </w:rPr>
        <w:t xml:space="preserve"> Policy Center </w:t>
      </w:r>
      <w:r w:rsidRPr="00B31564">
        <w:rPr>
          <w:rStyle w:val="StyleBoldUnderline"/>
          <w:highlight w:val="yellow"/>
        </w:rPr>
        <w:t>study</w:t>
      </w:r>
      <w:proofErr w:type="gramStart"/>
      <w:r w:rsidRPr="00B31564">
        <w:rPr>
          <w:sz w:val="16"/>
          <w:szCs w:val="16"/>
        </w:rPr>
        <w:t>.¶</w:t>
      </w:r>
      <w:proofErr w:type="gramEnd"/>
      <w:r w:rsidRPr="00B31564">
        <w:rPr>
          <w:sz w:val="16"/>
          <w:szCs w:val="16"/>
        </w:rPr>
        <w:t xml:space="preserve"> As a comprehensive immigration reform bill hangs in the balance on Capitol Hill, a new Bipartisan Policy Center study shows an aggressive overhaul could boost the country's anemic economic recovery.¶</w:t>
      </w:r>
      <w:r>
        <w:t xml:space="preserve"> </w:t>
      </w:r>
      <w:r w:rsidRPr="00B31564">
        <w:rPr>
          <w:rStyle w:val="StyleBoldUnderline"/>
        </w:rPr>
        <w:t>The report found that during the next 20 years, immigration would bolster the country's economic growth by 4.8 percent. The report shows that immigration reform would reduce the country's deficits by $1.2 trillion during this time, as young, working immigrants take jobs and pay taxes.</w:t>
      </w:r>
    </w:p>
    <w:p w14:paraId="1EDD4153" w14:textId="77777777" w:rsidR="00956140" w:rsidRDefault="00956140" w:rsidP="00956140">
      <w:pPr>
        <w:rPr>
          <w:rStyle w:val="StyleBoldUnderline"/>
        </w:rPr>
      </w:pPr>
    </w:p>
    <w:p w14:paraId="291FD695" w14:textId="1A6A940D" w:rsidR="00956140" w:rsidRPr="00FC0751" w:rsidRDefault="00505F3E" w:rsidP="00956140">
      <w:pPr>
        <w:pStyle w:val="Heading1"/>
      </w:pPr>
      <w:r>
        <w:t>Scenario</w:t>
      </w:r>
      <w:r w:rsidR="003663DB">
        <w:t>:</w:t>
      </w:r>
      <w:r w:rsidR="00956140">
        <w:t xml:space="preserve"> </w:t>
      </w:r>
      <w:r w:rsidR="00D8351E">
        <w:t>Free trade key to econ</w:t>
      </w:r>
    </w:p>
    <w:p w14:paraId="4577EC45" w14:textId="77777777" w:rsidR="00956140" w:rsidRPr="001E0F80" w:rsidRDefault="00956140" w:rsidP="00956140">
      <w:pPr>
        <w:pStyle w:val="Heading4"/>
      </w:pPr>
      <w:r>
        <w:t xml:space="preserve">a) </w:t>
      </w:r>
      <w:r w:rsidRPr="001E0F80">
        <w:t>A Republican Senate will allow Obama to pass fast-track trade authority:</w:t>
      </w:r>
    </w:p>
    <w:p w14:paraId="24AFDA40" w14:textId="77777777" w:rsidR="00956140" w:rsidRPr="001E0F80" w:rsidRDefault="00956140" w:rsidP="00956140">
      <w:r w:rsidRPr="001E0F80">
        <w:t xml:space="preserve">DARREN </w:t>
      </w:r>
      <w:r w:rsidRPr="001E0F80">
        <w:rPr>
          <w:rStyle w:val="StyleStyleBold12pt"/>
        </w:rPr>
        <w:t>SAMUELSOHN and</w:t>
      </w:r>
      <w:r w:rsidRPr="001E0F80">
        <w:t xml:space="preserve"> MANU </w:t>
      </w:r>
      <w:r w:rsidRPr="001E0F80">
        <w:rPr>
          <w:rFonts w:asciiTheme="majorHAnsi" w:eastAsiaTheme="majorEastAsia" w:hAnsiTheme="majorHAnsi" w:cstheme="majorBidi"/>
          <w:b/>
          <w:bCs/>
          <w:iCs/>
          <w:sz w:val="26"/>
        </w:rPr>
        <w:t>RAJU</w:t>
      </w:r>
      <w:r>
        <w:rPr>
          <w:rFonts w:asciiTheme="majorHAnsi" w:eastAsiaTheme="majorEastAsia" w:hAnsiTheme="majorHAnsi" w:cstheme="majorBidi"/>
          <w:b/>
          <w:bCs/>
          <w:iCs/>
          <w:sz w:val="26"/>
        </w:rPr>
        <w:t xml:space="preserve"> – 4/17</w:t>
      </w:r>
      <w:r w:rsidRPr="001E0F80">
        <w:t xml:space="preserve"> </w:t>
      </w:r>
      <w:r w:rsidRPr="001E0F80">
        <w:rPr>
          <w:sz w:val="16"/>
          <w:szCs w:val="16"/>
        </w:rPr>
        <w:t xml:space="preserve">(staff writers) POLITICO, Apr. 17, 2014.  Retrieved Apr. 29, 2014 from </w:t>
      </w:r>
      <w:hyperlink r:id="rId81" w:history="1">
        <w:r w:rsidRPr="001E0F80">
          <w:rPr>
            <w:sz w:val="16"/>
            <w:szCs w:val="16"/>
          </w:rPr>
          <w:t>http://www.politico.com/story/2014/04/democrats-fear-president-obama-could-give-in-106078.html</w:t>
        </w:r>
      </w:hyperlink>
    </w:p>
    <w:p w14:paraId="09549229" w14:textId="77777777" w:rsidR="00956140" w:rsidRDefault="00956140" w:rsidP="00956140">
      <w:pPr>
        <w:pStyle w:val="BBText"/>
      </w:pPr>
    </w:p>
    <w:p w14:paraId="0C77D842" w14:textId="77777777" w:rsidR="00956140" w:rsidRPr="001E0F80" w:rsidRDefault="00956140" w:rsidP="00956140">
      <w:r w:rsidRPr="001E0F80">
        <w:rPr>
          <w:sz w:val="16"/>
          <w:szCs w:val="16"/>
        </w:rPr>
        <w:t xml:space="preserve">Democrats are mindful of how toxic some of Obama’s other proposed deals have been with the party’s base, such as the 2010 law to extend Bush-era tax cuts or his international trade deals. Indeed, Rep. Gary Peters, a Democrat running for Senate in </w:t>
      </w:r>
      <w:proofErr w:type="gramStart"/>
      <w:r w:rsidRPr="001E0F80">
        <w:rPr>
          <w:sz w:val="16"/>
          <w:szCs w:val="16"/>
        </w:rPr>
        <w:t>Michigan,</w:t>
      </w:r>
      <w:proofErr w:type="gramEnd"/>
      <w:r w:rsidRPr="001E0F80">
        <w:rPr>
          <w:sz w:val="16"/>
          <w:szCs w:val="16"/>
        </w:rPr>
        <w:t xml:space="preserve"> is openly campaigning against the president’s free-trade agenda. Others know full well that</w:t>
      </w:r>
      <w:r w:rsidRPr="001E0F80">
        <w:t xml:space="preserve"> </w:t>
      </w:r>
      <w:r w:rsidRPr="001E0F80">
        <w:rPr>
          <w:rStyle w:val="StyleBoldUnderline"/>
          <w:highlight w:val="yellow"/>
        </w:rPr>
        <w:t>if a Republican Congress makes entitlement cuts and free trade a priority, it could put them in a bind</w:t>
      </w:r>
      <w:proofErr w:type="gramStart"/>
      <w:r w:rsidRPr="001E0F80">
        <w:rPr>
          <w:rStyle w:val="StyleBoldUnderline"/>
          <w:highlight w:val="yellow"/>
        </w:rPr>
        <w:t>.¶</w:t>
      </w:r>
      <w:proofErr w:type="gramEnd"/>
      <w:r w:rsidRPr="001E0F80">
        <w:rPr>
          <w:rStyle w:val="StyleBoldUnderline"/>
          <w:highlight w:val="yellow"/>
        </w:rPr>
        <w:t xml:space="preserve"> “If a Republican Congress establishes a goal of working with the president on trade, it will certainly facilitate” passing fast-track trade authority</w:t>
      </w:r>
      <w:r w:rsidRPr="001E0F80">
        <w:rPr>
          <w:sz w:val="16"/>
          <w:szCs w:val="16"/>
        </w:rPr>
        <w:t xml:space="preserve">, said Rep. Jared Polis (D-Colo.). But he also cautioned that Republicans </w:t>
      </w:r>
      <w:proofErr w:type="gramStart"/>
      <w:r w:rsidRPr="001E0F80">
        <w:rPr>
          <w:sz w:val="16"/>
          <w:szCs w:val="16"/>
        </w:rPr>
        <w:t>will</w:t>
      </w:r>
      <w:proofErr w:type="gramEnd"/>
      <w:r w:rsidRPr="001E0F80">
        <w:rPr>
          <w:sz w:val="16"/>
          <w:szCs w:val="16"/>
        </w:rPr>
        <w:t xml:space="preserve"> have some work to do since they’ve been split on trade issues as well as on issues like reforming entitlement programs.</w:t>
      </w:r>
    </w:p>
    <w:p w14:paraId="39779F27" w14:textId="77777777" w:rsidR="00956140" w:rsidRPr="005F632F" w:rsidRDefault="00956140" w:rsidP="00956140">
      <w:pPr>
        <w:pStyle w:val="Heading4"/>
      </w:pPr>
      <w:r>
        <w:t xml:space="preserve">b) </w:t>
      </w:r>
      <w:r w:rsidRPr="005F632F">
        <w:t xml:space="preserve">Trade promotion </w:t>
      </w:r>
      <w:r>
        <w:t>authority is key to the economy</w:t>
      </w:r>
    </w:p>
    <w:p w14:paraId="3D216E30" w14:textId="77777777" w:rsidR="00956140" w:rsidRDefault="00956140" w:rsidP="00956140">
      <w:r w:rsidRPr="0097009C">
        <w:rPr>
          <w:sz w:val="16"/>
          <w:szCs w:val="16"/>
        </w:rPr>
        <w:t xml:space="preserve">Stephen </w:t>
      </w:r>
      <w:proofErr w:type="spellStart"/>
      <w:r w:rsidRPr="005F632F">
        <w:rPr>
          <w:rStyle w:val="StyleStyleBold12pt"/>
        </w:rPr>
        <w:t>DeMaura</w:t>
      </w:r>
      <w:proofErr w:type="spellEnd"/>
      <w:r w:rsidRPr="005F632F">
        <w:rPr>
          <w:rStyle w:val="StyleStyleBold12pt"/>
        </w:rPr>
        <w:t xml:space="preserve"> – 3/6</w:t>
      </w:r>
      <w:r>
        <w:t xml:space="preserve"> </w:t>
      </w:r>
      <w:r w:rsidRPr="0097009C">
        <w:rPr>
          <w:sz w:val="16"/>
          <w:szCs w:val="16"/>
        </w:rPr>
        <w:t xml:space="preserve">(president of Americans for Job Security) DAILY CALLER.  Mar. 6, 2014.  Retrieved Apr. 28, 2014 from </w:t>
      </w:r>
      <w:hyperlink r:id="rId82" w:history="1">
        <w:r w:rsidRPr="0097009C">
          <w:rPr>
            <w:sz w:val="16"/>
            <w:szCs w:val="16"/>
          </w:rPr>
          <w:t>http://dailycaller.com/2014/03/06/trade-promotion-authority-for-the-tpp-and-ttip-is-a-vital-step-for-our-economy/</w:t>
        </w:r>
      </w:hyperlink>
    </w:p>
    <w:p w14:paraId="468D0B2B" w14:textId="77777777" w:rsidR="00956140" w:rsidRPr="005F632F" w:rsidRDefault="00956140" w:rsidP="00956140"/>
    <w:p w14:paraId="2BF24165" w14:textId="77777777" w:rsidR="00956140" w:rsidRDefault="00956140" w:rsidP="00956140">
      <w:pPr>
        <w:rPr>
          <w:rStyle w:val="StyleBoldUnderline"/>
        </w:rPr>
      </w:pPr>
      <w:r w:rsidRPr="001B0B3D">
        <w:rPr>
          <w:sz w:val="16"/>
          <w:szCs w:val="16"/>
        </w:rPr>
        <w:t>For decades,</w:t>
      </w:r>
      <w:r w:rsidRPr="005F632F">
        <w:t xml:space="preserve"> </w:t>
      </w:r>
      <w:r w:rsidRPr="001B0B3D">
        <w:rPr>
          <w:rStyle w:val="StyleBoldUnderline"/>
          <w:highlight w:val="yellow"/>
        </w:rPr>
        <w:t>free trade has been a boon to the American economy, injecting capital into our markets and spurring job creation.</w:t>
      </w:r>
      <w:r w:rsidRPr="001B0B3D">
        <w:rPr>
          <w:rStyle w:val="StyleBoldUnderline"/>
        </w:rPr>
        <w:t xml:space="preserve"> </w:t>
      </w:r>
      <w:r w:rsidRPr="001B0B3D">
        <w:rPr>
          <w:sz w:val="16"/>
          <w:szCs w:val="16"/>
        </w:rPr>
        <w:t>But amidst negotiations for two major trade deals, known as the Trans-Pacific Partnership (TPP) and the Transatlantic Trade and Investment Partnership (TTIP), there are a select few who are seeking to obstruct any progress on expanding free trade and growing our economy. The most recent example comes in the form of an op-ed written by Brian O’Shaughnessy in the Daily Caller, which, while well-intentioned, mischaracterizes just about every aspect of the debate</w:t>
      </w:r>
      <w:proofErr w:type="gramStart"/>
      <w:r w:rsidRPr="001B0B3D">
        <w:rPr>
          <w:sz w:val="16"/>
          <w:szCs w:val="16"/>
        </w:rPr>
        <w:t>.¶</w:t>
      </w:r>
      <w:proofErr w:type="gramEnd"/>
      <w:r w:rsidRPr="001B0B3D">
        <w:rPr>
          <w:sz w:val="16"/>
          <w:szCs w:val="16"/>
        </w:rPr>
        <w:t xml:space="preserve"> O’Shaughnessy argues that free trade is harming the American people, but his reasoning does not stand up to the facts. He goes to great length to besmirch free trade, but conveniently forgoes any mention of how intertwined it is with the American economy. </w:t>
      </w:r>
      <w:r w:rsidRPr="001B0B3D">
        <w:rPr>
          <w:rStyle w:val="StyleBoldUnderline"/>
        </w:rPr>
        <w:t xml:space="preserve">Just </w:t>
      </w:r>
      <w:r w:rsidRPr="001B0B3D">
        <w:rPr>
          <w:rStyle w:val="StyleBoldUnderline"/>
          <w:highlight w:val="yellow"/>
        </w:rPr>
        <w:t>imagine the impact in the marketplace if our country</w:t>
      </w:r>
      <w:r w:rsidRPr="001B0B3D">
        <w:rPr>
          <w:rStyle w:val="StyleBoldUnderline"/>
        </w:rPr>
        <w:t xml:space="preserve"> reverted to isolationist policies that </w:t>
      </w:r>
      <w:r w:rsidRPr="001B0B3D">
        <w:rPr>
          <w:rStyle w:val="StyleBoldUnderline"/>
          <w:highlight w:val="yellow"/>
        </w:rPr>
        <w:t>restricted U.S.-based employers from freely and easily engaging in commerce with foreign allies. Free trade is the lifeblood of our economy — more than 38 million jobs in the U</w:t>
      </w:r>
      <w:r w:rsidRPr="001B0B3D">
        <w:rPr>
          <w:rStyle w:val="StyleBoldUnderline"/>
        </w:rPr>
        <w:t xml:space="preserve">nited </w:t>
      </w:r>
      <w:r w:rsidRPr="001B0B3D">
        <w:rPr>
          <w:rStyle w:val="StyleBoldUnderline"/>
          <w:highlight w:val="yellow"/>
        </w:rPr>
        <w:t>S</w:t>
      </w:r>
      <w:r w:rsidRPr="001B0B3D">
        <w:rPr>
          <w:rStyle w:val="StyleBoldUnderline"/>
        </w:rPr>
        <w:t xml:space="preserve">tates </w:t>
      </w:r>
      <w:r w:rsidRPr="001B0B3D">
        <w:rPr>
          <w:rStyle w:val="StyleBoldUnderline"/>
          <w:highlight w:val="yellow"/>
        </w:rPr>
        <w:t>depend on trade, roughly one in five jobs.</w:t>
      </w:r>
    </w:p>
    <w:p w14:paraId="16EDEEB9" w14:textId="77777777" w:rsidR="003D409A" w:rsidRDefault="003D409A" w:rsidP="00956140">
      <w:pPr>
        <w:rPr>
          <w:rStyle w:val="StyleBoldUnderline"/>
        </w:rPr>
      </w:pPr>
    </w:p>
    <w:p w14:paraId="752F0B92" w14:textId="7296C984" w:rsidR="003D409A" w:rsidRPr="003D409A" w:rsidRDefault="003D409A" w:rsidP="003D409A">
      <w:pPr>
        <w:pStyle w:val="Heading4"/>
      </w:pPr>
      <w:r w:rsidRPr="003D409A">
        <w:t>c) Trade promotion au</w:t>
      </w:r>
      <w:r w:rsidR="002A0E14">
        <w:t>thority is key to US leadership</w:t>
      </w:r>
    </w:p>
    <w:p w14:paraId="28DBCCC3" w14:textId="5080FA19" w:rsidR="003D409A" w:rsidRDefault="003D409A" w:rsidP="003D409A">
      <w:pPr>
        <w:rPr>
          <w:sz w:val="16"/>
          <w:szCs w:val="16"/>
        </w:rPr>
      </w:pPr>
      <w:r w:rsidRPr="003D409A">
        <w:t xml:space="preserve">Stephen </w:t>
      </w:r>
      <w:proofErr w:type="spellStart"/>
      <w:r w:rsidRPr="003D409A">
        <w:rPr>
          <w:rStyle w:val="StyleStyleBold12pt"/>
        </w:rPr>
        <w:t>DeMaura</w:t>
      </w:r>
      <w:proofErr w:type="spellEnd"/>
      <w:r w:rsidRPr="003D409A">
        <w:rPr>
          <w:rStyle w:val="StyleStyleBold12pt"/>
        </w:rPr>
        <w:t xml:space="preserve"> – 3/6</w:t>
      </w:r>
      <w:r>
        <w:t xml:space="preserve"> </w:t>
      </w:r>
      <w:r w:rsidRPr="003D409A">
        <w:rPr>
          <w:sz w:val="16"/>
          <w:szCs w:val="16"/>
        </w:rPr>
        <w:t xml:space="preserve">(president of Americans for Job Security) DAILY CALLER.  Mar. 6, 2014.  Retrieved Apr. 28, 2014 from </w:t>
      </w:r>
      <w:hyperlink r:id="rId83" w:history="1">
        <w:r w:rsidRPr="003D409A">
          <w:rPr>
            <w:sz w:val="16"/>
            <w:szCs w:val="16"/>
          </w:rPr>
          <w:t>http://dailycaller.com/2014/03/06/trade-promotion-authority-for-the-tpp-and-ttip-is-a-vital-step-for-our-economy/</w:t>
        </w:r>
      </w:hyperlink>
    </w:p>
    <w:p w14:paraId="0D78EF0A" w14:textId="77777777" w:rsidR="00CB7AEC" w:rsidRPr="003D409A" w:rsidRDefault="00CB7AEC" w:rsidP="003D409A"/>
    <w:p w14:paraId="134B1DE6" w14:textId="77777777" w:rsidR="003D409A" w:rsidRPr="00AF714B" w:rsidRDefault="003D409A" w:rsidP="00AF714B">
      <w:r w:rsidRPr="00CD5487">
        <w:rPr>
          <w:sz w:val="16"/>
          <w:szCs w:val="16"/>
        </w:rPr>
        <w:t>It isn’t just conservatives, though;</w:t>
      </w:r>
      <w:r w:rsidRPr="00CD5487">
        <w:rPr>
          <w:rStyle w:val="StyleBoldUnderline"/>
        </w:rPr>
        <w:t xml:space="preserve"> an overwhelming majority of Americans support free trade precisely because they understand its immense benefit. </w:t>
      </w:r>
      <w:r w:rsidRPr="00CD5487">
        <w:rPr>
          <w:rStyle w:val="StyleBoldUnderline"/>
          <w:highlight w:val="yellow"/>
        </w:rPr>
        <w:t xml:space="preserve">Given the state of the economy, it is imperative that we allow for trade promotion authority </w:t>
      </w:r>
      <w:r w:rsidRPr="00CD5487">
        <w:rPr>
          <w:rStyle w:val="StyleBoldUnderline"/>
        </w:rPr>
        <w:t xml:space="preserve">and pass these individual agreements, </w:t>
      </w:r>
      <w:r w:rsidRPr="00CD5487">
        <w:rPr>
          <w:rStyle w:val="StyleBoldUnderline"/>
          <w:highlight w:val="yellow"/>
        </w:rPr>
        <w:t xml:space="preserve">so </w:t>
      </w:r>
      <w:r w:rsidRPr="00CD5487">
        <w:rPr>
          <w:rStyle w:val="StyleBoldUnderline"/>
        </w:rPr>
        <w:t xml:space="preserve">that </w:t>
      </w:r>
      <w:r w:rsidRPr="00CD5487">
        <w:rPr>
          <w:rStyle w:val="StyleBoldUnderline"/>
          <w:highlight w:val="yellow"/>
        </w:rPr>
        <w:t xml:space="preserve">our country can </w:t>
      </w:r>
      <w:r w:rsidRPr="00CD5487">
        <w:rPr>
          <w:rStyle w:val="StyleBoldUnderline"/>
        </w:rPr>
        <w:t xml:space="preserve">continue to </w:t>
      </w:r>
      <w:r w:rsidRPr="00CD5487">
        <w:rPr>
          <w:rStyle w:val="StyleBoldUnderline"/>
          <w:highlight w:val="yellow"/>
        </w:rPr>
        <w:t>remain the world’s preeminent economic superpower. If we fail</w:t>
      </w:r>
      <w:r w:rsidRPr="00CD5487">
        <w:rPr>
          <w:rStyle w:val="StyleBoldUnderline"/>
        </w:rPr>
        <w:t xml:space="preserve"> to act, then </w:t>
      </w:r>
      <w:r w:rsidRPr="00CD5487">
        <w:rPr>
          <w:rStyle w:val="StyleBoldUnderline"/>
          <w:highlight w:val="yellow"/>
        </w:rPr>
        <w:t>China</w:t>
      </w:r>
      <w:r w:rsidRPr="00CD5487">
        <w:rPr>
          <w:rStyle w:val="StyleBoldUnderline"/>
        </w:rPr>
        <w:t xml:space="preserve"> surely </w:t>
      </w:r>
      <w:r w:rsidRPr="00CD5487">
        <w:rPr>
          <w:rStyle w:val="StyleBoldUnderline"/>
          <w:highlight w:val="yellow"/>
        </w:rPr>
        <w:t>will</w:t>
      </w:r>
      <w:proofErr w:type="gramStart"/>
      <w:r w:rsidRPr="00CD5487">
        <w:rPr>
          <w:rStyle w:val="StyleBoldUnderline"/>
          <w:highlight w:val="yellow"/>
        </w:rPr>
        <w:t>,</w:t>
      </w:r>
      <w:proofErr w:type="gramEnd"/>
      <w:r w:rsidRPr="00CD5487">
        <w:rPr>
          <w:rStyle w:val="StyleBoldUnderline"/>
          <w:highlight w:val="yellow"/>
        </w:rPr>
        <w:t xml:space="preserve"> steal</w:t>
      </w:r>
      <w:r w:rsidRPr="00CD5487">
        <w:rPr>
          <w:rStyle w:val="StyleBoldUnderline"/>
        </w:rPr>
        <w:t xml:space="preserve">ing coveted </w:t>
      </w:r>
      <w:r w:rsidRPr="00CD5487">
        <w:rPr>
          <w:rStyle w:val="StyleBoldUnderline"/>
          <w:highlight w:val="yellow"/>
        </w:rPr>
        <w:t>opportunities from American businesses resulting in less employment</w:t>
      </w:r>
      <w:r w:rsidRPr="00CD5487">
        <w:rPr>
          <w:rStyle w:val="StyleBoldUnderline"/>
        </w:rPr>
        <w:t xml:space="preserve"> opportunities </w:t>
      </w:r>
      <w:r w:rsidRPr="00CD5487">
        <w:rPr>
          <w:rStyle w:val="StyleBoldUnderline"/>
          <w:highlight w:val="yellow"/>
        </w:rPr>
        <w:t>and greater hardship</w:t>
      </w:r>
      <w:r w:rsidRPr="00CD5487">
        <w:rPr>
          <w:rStyle w:val="StyleBoldUnderline"/>
        </w:rPr>
        <w:t>.</w:t>
      </w:r>
    </w:p>
    <w:p w14:paraId="40EBE11C" w14:textId="3427C7F7" w:rsidR="003D409A" w:rsidRPr="003D409A" w:rsidRDefault="003D409A" w:rsidP="003D409A"/>
    <w:p w14:paraId="07C39231" w14:textId="48C80200" w:rsidR="00956140" w:rsidRDefault="004B143B" w:rsidP="004B143B">
      <w:pPr>
        <w:pStyle w:val="Heading1"/>
      </w:pPr>
      <w:r>
        <w:t>Extra Trade Card</w:t>
      </w:r>
    </w:p>
    <w:p w14:paraId="2207A27F" w14:textId="77777777" w:rsidR="004B143B" w:rsidRPr="008863E1" w:rsidRDefault="004B143B" w:rsidP="004B143B">
      <w:pPr>
        <w:pStyle w:val="Heading4"/>
      </w:pPr>
      <w:r w:rsidRPr="008863E1">
        <w:t>Obama would cave to a Republican majority on issues like trade:</w:t>
      </w:r>
    </w:p>
    <w:p w14:paraId="19F1B0AA" w14:textId="77777777" w:rsidR="004B143B" w:rsidRPr="001E0F80" w:rsidRDefault="004B143B" w:rsidP="004B143B">
      <w:r w:rsidRPr="001E0F80">
        <w:t xml:space="preserve">DARREN </w:t>
      </w:r>
      <w:r w:rsidRPr="001E0F80">
        <w:rPr>
          <w:rStyle w:val="StyleStyleBold12pt"/>
        </w:rPr>
        <w:t>SAMUELSOHN and</w:t>
      </w:r>
      <w:r w:rsidRPr="001E0F80">
        <w:t xml:space="preserve"> MANU </w:t>
      </w:r>
      <w:r w:rsidRPr="001E0F80">
        <w:rPr>
          <w:rFonts w:asciiTheme="majorHAnsi" w:eastAsiaTheme="majorEastAsia" w:hAnsiTheme="majorHAnsi" w:cstheme="majorBidi"/>
          <w:b/>
          <w:bCs/>
          <w:iCs/>
          <w:sz w:val="26"/>
        </w:rPr>
        <w:t>RAJU</w:t>
      </w:r>
      <w:r>
        <w:rPr>
          <w:rFonts w:asciiTheme="majorHAnsi" w:eastAsiaTheme="majorEastAsia" w:hAnsiTheme="majorHAnsi" w:cstheme="majorBidi"/>
          <w:b/>
          <w:bCs/>
          <w:iCs/>
          <w:sz w:val="26"/>
        </w:rPr>
        <w:t xml:space="preserve"> – 4/17</w:t>
      </w:r>
      <w:r w:rsidRPr="001E0F80">
        <w:t xml:space="preserve"> </w:t>
      </w:r>
      <w:r w:rsidRPr="001E0F80">
        <w:rPr>
          <w:sz w:val="16"/>
          <w:szCs w:val="16"/>
        </w:rPr>
        <w:t xml:space="preserve">(staff writers) POLITICO, Apr. 17, 2014.  Retrieved Apr. 29, 2014 from </w:t>
      </w:r>
      <w:hyperlink r:id="rId84" w:history="1">
        <w:r w:rsidRPr="001E0F80">
          <w:rPr>
            <w:sz w:val="16"/>
            <w:szCs w:val="16"/>
          </w:rPr>
          <w:t>http://www.politico.com/story/2014/04/democrats-fear-president-obama-could-give-in-106078.html</w:t>
        </w:r>
      </w:hyperlink>
    </w:p>
    <w:p w14:paraId="68132B05" w14:textId="77777777" w:rsidR="004B143B" w:rsidRPr="005F632F" w:rsidRDefault="004B143B" w:rsidP="004B143B"/>
    <w:p w14:paraId="426640AC" w14:textId="77777777" w:rsidR="004B143B" w:rsidRDefault="004B143B" w:rsidP="004B143B">
      <w:pPr>
        <w:rPr>
          <w:sz w:val="16"/>
          <w:szCs w:val="16"/>
        </w:rPr>
      </w:pPr>
      <w:r w:rsidRPr="005F632F">
        <w:rPr>
          <w:rStyle w:val="StyleBoldUnderline"/>
          <w:highlight w:val="yellow"/>
        </w:rPr>
        <w:t>Democrats have something else to fear after the</w:t>
      </w:r>
      <w:r w:rsidRPr="005F632F">
        <w:rPr>
          <w:rStyle w:val="StyleBoldUnderline"/>
        </w:rPr>
        <w:t xml:space="preserve"> November </w:t>
      </w:r>
      <w:r w:rsidRPr="005F632F">
        <w:rPr>
          <w:rStyle w:val="StyleBoldUnderline"/>
          <w:highlight w:val="yellow"/>
        </w:rPr>
        <w:t>midterms besides just an all Republican-controlled Congress: President Barack Obama</w:t>
      </w:r>
      <w:proofErr w:type="gramStart"/>
      <w:r w:rsidRPr="005F632F">
        <w:rPr>
          <w:rStyle w:val="StyleBoldUnderline"/>
          <w:highlight w:val="yellow"/>
        </w:rPr>
        <w:t>.¶</w:t>
      </w:r>
      <w:proofErr w:type="gramEnd"/>
      <w:r w:rsidRPr="005F632F">
        <w:rPr>
          <w:rStyle w:val="StyleBoldUnderline"/>
          <w:highlight w:val="yellow"/>
        </w:rPr>
        <w:t xml:space="preserve"> With Obama’s political career winding down and poll numbers continuing to languish</w:t>
      </w:r>
      <w:r w:rsidRPr="005F632F">
        <w:rPr>
          <w:rStyle w:val="StyleBoldUnderline"/>
        </w:rPr>
        <w:t xml:space="preserve">, his party brethren fret that </w:t>
      </w:r>
      <w:r w:rsidRPr="005F632F">
        <w:rPr>
          <w:rStyle w:val="StyleBoldUnderline"/>
          <w:highlight w:val="yellow"/>
        </w:rPr>
        <w:t xml:space="preserve">their own president — forced to work with GOP majorities — would give away the store on key policy issues ranging from the budget to energy and </w:t>
      </w:r>
      <w:r w:rsidRPr="005F632F">
        <w:rPr>
          <w:rStyle w:val="Emphasis"/>
          <w:highlight w:val="yellow"/>
        </w:rPr>
        <w:t>trade</w:t>
      </w:r>
      <w:r w:rsidRPr="005F632F">
        <w:rPr>
          <w:sz w:val="16"/>
          <w:szCs w:val="16"/>
        </w:rPr>
        <w:t>. It’s a concern congressional Democrats have voiced every time Obama and Vice President Joe Biden tried to cut big fiscal deals with Republicans — and the panic is now more palpable with the growing prospect of a Senate GOP majority.</w:t>
      </w:r>
    </w:p>
    <w:p w14:paraId="67CBE8DD" w14:textId="77777777" w:rsidR="004B143B" w:rsidRDefault="004B143B" w:rsidP="004B143B">
      <w:pPr>
        <w:rPr>
          <w:sz w:val="16"/>
          <w:szCs w:val="16"/>
        </w:rPr>
      </w:pPr>
    </w:p>
    <w:p w14:paraId="3C018993" w14:textId="77777777" w:rsidR="004B143B" w:rsidRPr="004B143B" w:rsidRDefault="004B143B" w:rsidP="004B143B"/>
    <w:p w14:paraId="31F42D75" w14:textId="4C9611F6" w:rsidR="003A1E36" w:rsidRDefault="00F028E2" w:rsidP="00086D97">
      <w:pPr>
        <w:pStyle w:val="Heading1"/>
      </w:pPr>
      <w:r>
        <w:t xml:space="preserve">Impact: </w:t>
      </w:r>
      <w:r w:rsidR="00EA2065">
        <w:t>Econ</w:t>
      </w:r>
      <w:r w:rsidR="003A1E36">
        <w:t xml:space="preserve"> Collapse</w:t>
      </w:r>
      <w:r w:rsidR="00EA2065">
        <w:t xml:space="preserve"> = Nuclear War</w:t>
      </w:r>
    </w:p>
    <w:p w14:paraId="25613C89" w14:textId="77777777" w:rsidR="0044085D" w:rsidRDefault="0044085D" w:rsidP="00FA0149"/>
    <w:p w14:paraId="4E1B5033" w14:textId="40BC845E" w:rsidR="0044085D" w:rsidRPr="003A633A" w:rsidRDefault="0044085D" w:rsidP="0044085D">
      <w:pPr>
        <w:pStyle w:val="Heading4"/>
      </w:pPr>
      <w:r>
        <w:t>U.S. Economic collap</w:t>
      </w:r>
      <w:r w:rsidR="00450DE9">
        <w:t>se dooms the global economy, our leadership, and risks nuclear war</w:t>
      </w:r>
      <w:r>
        <w:t xml:space="preserve"> </w:t>
      </w:r>
      <w:r w:rsidRPr="003A633A">
        <w:t xml:space="preserve"> </w:t>
      </w:r>
    </w:p>
    <w:p w14:paraId="08E0A586" w14:textId="77777777" w:rsidR="0044085D" w:rsidRDefault="0044085D" w:rsidP="0044085D">
      <w:pPr>
        <w:pStyle w:val="RyanEvTop1"/>
      </w:pPr>
      <w:r>
        <w:t xml:space="preserve">Aaron </w:t>
      </w:r>
      <w:r w:rsidRPr="008F7061">
        <w:rPr>
          <w:rStyle w:val="StyleStyleBold12pt"/>
        </w:rPr>
        <w:t>Friedberg and</w:t>
      </w:r>
      <w:r>
        <w:t xml:space="preserve"> Gabriel </w:t>
      </w:r>
      <w:proofErr w:type="spellStart"/>
      <w:r w:rsidRPr="008F7061">
        <w:rPr>
          <w:rStyle w:val="StyleStyleBold12pt"/>
        </w:rPr>
        <w:t>Schoenfeld</w:t>
      </w:r>
      <w:proofErr w:type="spellEnd"/>
      <w:r w:rsidRPr="008F7061">
        <w:rPr>
          <w:rStyle w:val="StyleStyleBold12pt"/>
        </w:rPr>
        <w:t xml:space="preserve"> – 2008</w:t>
      </w:r>
      <w:r>
        <w:t xml:space="preserve"> (prof. of politics @ Princeton &amp; Senior editor of the Wall Street Journal) WALL STREET JOURNAL.  Oct. 21, 2008.  Retrieved May 17, 2014 </w:t>
      </w:r>
      <w:proofErr w:type="gramStart"/>
      <w:r>
        <w:t xml:space="preserve">from  </w:t>
      </w:r>
      <w:proofErr w:type="gramEnd"/>
      <w:r w:rsidR="005A34D4">
        <w:fldChar w:fldCharType="begin"/>
      </w:r>
      <w:r w:rsidR="005A34D4">
        <w:instrText xml:space="preserve"> HYPERLINK "http://online.wsj.com/article/SB122455074012352571.html" </w:instrText>
      </w:r>
      <w:r w:rsidR="005A34D4">
        <w:fldChar w:fldCharType="separate"/>
      </w:r>
      <w:r w:rsidRPr="00231B68">
        <w:rPr>
          <w:rStyle w:val="Hyperlink"/>
        </w:rPr>
        <w:t>http://online.wsj.com/article/SB122455074012352571.html</w:t>
      </w:r>
      <w:r w:rsidR="005A34D4">
        <w:rPr>
          <w:rStyle w:val="Hyperlink"/>
        </w:rPr>
        <w:fldChar w:fldCharType="end"/>
      </w:r>
      <w:r>
        <w:t>.</w:t>
      </w:r>
    </w:p>
    <w:p w14:paraId="2D3AB5DC" w14:textId="77777777" w:rsidR="0044085D" w:rsidRDefault="0044085D" w:rsidP="0044085D">
      <w:pPr>
        <w:pStyle w:val="RyanEvTop1"/>
      </w:pPr>
    </w:p>
    <w:p w14:paraId="405F8AE5" w14:textId="77777777" w:rsidR="0044085D" w:rsidRPr="000F65CB" w:rsidRDefault="0044085D" w:rsidP="0044085D">
      <w:pPr>
        <w:rPr>
          <w:sz w:val="16"/>
          <w:szCs w:val="16"/>
        </w:rPr>
      </w:pPr>
      <w:r w:rsidRPr="00893F7A">
        <w:rPr>
          <w:rStyle w:val="StyleBoldUnderline"/>
          <w:highlight w:val="yellow"/>
        </w:rPr>
        <w:t>Then there are the dolorous consequences of a potential collapse of the world's financial architecture</w:t>
      </w:r>
      <w:r w:rsidRPr="009F149C">
        <w:rPr>
          <w:rStyle w:val="StyleBoldUnderline"/>
        </w:rPr>
        <w:t xml:space="preserve">. For decades now, </w:t>
      </w:r>
      <w:r w:rsidRPr="00702573">
        <w:rPr>
          <w:rStyle w:val="Emphasis"/>
          <w:highlight w:val="yellow"/>
        </w:rPr>
        <w:t>Americans</w:t>
      </w:r>
      <w:r w:rsidRPr="00893F7A">
        <w:rPr>
          <w:rStyle w:val="StyleBoldUnderline"/>
          <w:highlight w:val="yellow"/>
        </w:rPr>
        <w:t xml:space="preserve"> have enjoyed the advantages of being at the </w:t>
      </w:r>
      <w:r w:rsidRPr="00702573">
        <w:rPr>
          <w:rStyle w:val="Emphasis"/>
          <w:highlight w:val="yellow"/>
        </w:rPr>
        <w:t>center of that system</w:t>
      </w:r>
      <w:r w:rsidRPr="00893F7A">
        <w:rPr>
          <w:rStyle w:val="StyleBoldUnderline"/>
          <w:highlight w:val="yellow"/>
        </w:rPr>
        <w:t xml:space="preserve">. </w:t>
      </w:r>
      <w:r w:rsidRPr="00893F7A">
        <w:rPr>
          <w:sz w:val="16"/>
          <w:szCs w:val="16"/>
        </w:rPr>
        <w:t xml:space="preserve">The worldwide use of the dollar, and </w:t>
      </w:r>
      <w:r w:rsidRPr="009F149C">
        <w:rPr>
          <w:rStyle w:val="StyleBoldUnderline"/>
          <w:highlight w:val="yellow"/>
        </w:rPr>
        <w:t>the stability of our economy</w:t>
      </w:r>
      <w:r w:rsidRPr="00893F7A">
        <w:rPr>
          <w:sz w:val="16"/>
          <w:szCs w:val="16"/>
        </w:rPr>
        <w:t xml:space="preserve">, among other things, </w:t>
      </w:r>
      <w:r w:rsidRPr="009F149C">
        <w:rPr>
          <w:rStyle w:val="StyleBoldUnderline"/>
          <w:highlight w:val="yellow"/>
        </w:rPr>
        <w:t>made it easier for us to</w:t>
      </w:r>
      <w:r w:rsidRPr="00893F7A">
        <w:rPr>
          <w:sz w:val="16"/>
          <w:szCs w:val="16"/>
        </w:rPr>
        <w:t xml:space="preserve"> run huge budget deficits, as we </w:t>
      </w:r>
      <w:r w:rsidRPr="009F149C">
        <w:rPr>
          <w:rStyle w:val="StyleBoldUnderline"/>
          <w:highlight w:val="yellow"/>
        </w:rPr>
        <w:t>count</w:t>
      </w:r>
      <w:r w:rsidRPr="00893F7A">
        <w:rPr>
          <w:sz w:val="16"/>
          <w:szCs w:val="16"/>
        </w:rPr>
        <w:t xml:space="preserve">ed </w:t>
      </w:r>
      <w:r w:rsidRPr="009F149C">
        <w:rPr>
          <w:rStyle w:val="StyleBoldUnderline"/>
          <w:highlight w:val="yellow"/>
        </w:rPr>
        <w:t>on foreigners to pick up the tab</w:t>
      </w:r>
      <w:r w:rsidRPr="00893F7A">
        <w:rPr>
          <w:sz w:val="16"/>
          <w:szCs w:val="16"/>
        </w:rPr>
        <w:t xml:space="preserve"> by buying dollar-denominated assets as a safe haven.</w:t>
      </w:r>
      <w:r w:rsidRPr="00423878">
        <w:rPr>
          <w:sz w:val="16"/>
          <w:szCs w:val="16"/>
        </w:rPr>
        <w:t xml:space="preserve"> Will this be possible in the future? 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 Russia's new militancy and China's seemingly relentless rise also give cause for concern.</w:t>
      </w:r>
      <w:r w:rsidRPr="003A633A">
        <w:t xml:space="preserve"> </w:t>
      </w:r>
      <w:r w:rsidRPr="009F149C">
        <w:rPr>
          <w:rStyle w:val="StyleBoldUnderline"/>
          <w:highlight w:val="yellow"/>
        </w:rPr>
        <w:t xml:space="preserve">If America now tries to </w:t>
      </w:r>
      <w:r w:rsidRPr="009F149C">
        <w:rPr>
          <w:rStyle w:val="Emphasis"/>
          <w:highlight w:val="yellow"/>
        </w:rPr>
        <w:t>pull back</w:t>
      </w:r>
      <w:r w:rsidRPr="009F149C">
        <w:rPr>
          <w:rStyle w:val="StyleBoldUnderline"/>
          <w:highlight w:val="yellow"/>
        </w:rPr>
        <w:t xml:space="preserve"> from the world stage, it will leave a dangerous </w:t>
      </w:r>
      <w:r w:rsidRPr="009F149C">
        <w:rPr>
          <w:rStyle w:val="Emphasis"/>
          <w:highlight w:val="yellow"/>
        </w:rPr>
        <w:t>power vacuum</w:t>
      </w:r>
      <w:r w:rsidRPr="009F149C">
        <w:rPr>
          <w:rStyle w:val="StyleBoldUnderline"/>
          <w:highlight w:val="yellow"/>
        </w:rPr>
        <w:t>. Th</w:t>
      </w:r>
      <w:r w:rsidRPr="00CD26EE">
        <w:rPr>
          <w:rStyle w:val="StyleBoldUnderline"/>
          <w:highlight w:val="yellow"/>
        </w:rPr>
        <w:t xml:space="preserve">e stabilizing effects of our presence in Asia, </w:t>
      </w:r>
      <w:r w:rsidRPr="009F149C">
        <w:rPr>
          <w:rStyle w:val="StyleBoldUnderline"/>
        </w:rPr>
        <w:t xml:space="preserve">our continuing commitment to </w:t>
      </w:r>
      <w:r w:rsidRPr="00CD26EE">
        <w:rPr>
          <w:rStyle w:val="StyleBoldUnderline"/>
          <w:highlight w:val="yellow"/>
        </w:rPr>
        <w:t xml:space="preserve">Europe, and </w:t>
      </w:r>
      <w:r w:rsidRPr="009F149C">
        <w:rPr>
          <w:rStyle w:val="StyleBoldUnderline"/>
        </w:rPr>
        <w:t xml:space="preserve">our position as defender of last resort for </w:t>
      </w:r>
      <w:r w:rsidRPr="00CD26EE">
        <w:rPr>
          <w:rStyle w:val="StyleBoldUnderline"/>
          <w:highlight w:val="yellow"/>
        </w:rPr>
        <w:t xml:space="preserve">Middle East </w:t>
      </w:r>
      <w:r w:rsidRPr="009F149C">
        <w:rPr>
          <w:rStyle w:val="StyleBoldUnderline"/>
        </w:rPr>
        <w:t xml:space="preserve">energy sources and supply lines </w:t>
      </w:r>
      <w:r w:rsidRPr="00CD26EE">
        <w:rPr>
          <w:rStyle w:val="StyleBoldUnderline"/>
          <w:highlight w:val="yellow"/>
        </w:rPr>
        <w:t>could all be placed at risk</w:t>
      </w:r>
      <w:r w:rsidRPr="00C70119">
        <w:rPr>
          <w:sz w:val="16"/>
          <w:szCs w:val="16"/>
        </w:rPr>
        <w:t>. In such a scenario there are shades of the 1930s, when global trade and finance ground nearly to a halt, the peaceful democracies failed to cooperate, and aggressive powers led by the remorseless fanatics who rose up on the crest of economic disaster exploited their divisions. Toda</w:t>
      </w:r>
      <w:r w:rsidRPr="00423878">
        <w:rPr>
          <w:sz w:val="16"/>
          <w:szCs w:val="16"/>
        </w:rPr>
        <w:t xml:space="preserve">y we run the risk that </w:t>
      </w:r>
      <w:r w:rsidRPr="00EA2065">
        <w:rPr>
          <w:rStyle w:val="Emphasis"/>
          <w:highlight w:val="yellow"/>
        </w:rPr>
        <w:t>rogue states</w:t>
      </w:r>
      <w:r w:rsidRPr="009F149C">
        <w:rPr>
          <w:rStyle w:val="StyleBoldUnderline"/>
        </w:rPr>
        <w:t xml:space="preserve"> may choose to </w:t>
      </w:r>
      <w:r w:rsidRPr="009F149C">
        <w:rPr>
          <w:rStyle w:val="StyleBoldUnderline"/>
          <w:highlight w:val="yellow"/>
        </w:rPr>
        <w:t xml:space="preserve">become ever more </w:t>
      </w:r>
      <w:r w:rsidRPr="00EA2065">
        <w:rPr>
          <w:rStyle w:val="Emphasis"/>
          <w:highlight w:val="yellow"/>
        </w:rPr>
        <w:t>reckless with their nuclear toys</w:t>
      </w:r>
      <w:r w:rsidRPr="00423878">
        <w:rPr>
          <w:sz w:val="16"/>
          <w:szCs w:val="16"/>
        </w:rPr>
        <w:t xml:space="preserve">, just </w:t>
      </w:r>
      <w:r w:rsidRPr="009F149C">
        <w:rPr>
          <w:rStyle w:val="StyleBoldUnderline"/>
          <w:highlight w:val="yellow"/>
        </w:rPr>
        <w:t>at our moment of maximum</w:t>
      </w:r>
      <w:r w:rsidRPr="009F149C">
        <w:rPr>
          <w:rStyle w:val="StyleBoldUnderline"/>
        </w:rPr>
        <w:t xml:space="preserve"> </w:t>
      </w:r>
      <w:r w:rsidRPr="009F149C">
        <w:rPr>
          <w:rStyle w:val="StyleBoldUnderline"/>
          <w:highlight w:val="yellow"/>
        </w:rPr>
        <w:t>vulnerability.</w:t>
      </w:r>
      <w:r w:rsidRPr="003A633A">
        <w:t xml:space="preserve"> </w:t>
      </w:r>
      <w:r w:rsidRPr="00892770">
        <w:rPr>
          <w:sz w:val="16"/>
          <w:szCs w:val="16"/>
        </w:rPr>
        <w:t xml:space="preserve">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w:t>
      </w:r>
      <w:r w:rsidRPr="009F149C">
        <w:rPr>
          <w:rStyle w:val="StyleBoldUnderline"/>
          <w:highlight w:val="yellow"/>
        </w:rPr>
        <w:t>China is perhaps even more fragile</w:t>
      </w:r>
      <w:r w:rsidRPr="00892770">
        <w:rPr>
          <w:sz w:val="16"/>
          <w:szCs w:val="16"/>
        </w:rPr>
        <w:t xml:space="preserve">, its </w:t>
      </w:r>
      <w:r w:rsidRPr="009F149C">
        <w:rPr>
          <w:rStyle w:val="StyleBoldUnderline"/>
          <w:highlight w:val="yellow"/>
        </w:rPr>
        <w:t>economic growth</w:t>
      </w:r>
      <w:r w:rsidRPr="00892770">
        <w:rPr>
          <w:sz w:val="16"/>
          <w:szCs w:val="16"/>
        </w:rPr>
        <w:t xml:space="preserve"> depending heavily on foreign investment and access to foreign markets. Both will now be </w:t>
      </w:r>
      <w:r w:rsidRPr="009F149C">
        <w:rPr>
          <w:rStyle w:val="StyleBoldUnderline"/>
          <w:highlight w:val="yellow"/>
        </w:rPr>
        <w:t>constricted, inflicting economic pain and</w:t>
      </w:r>
      <w:r w:rsidRPr="00892770">
        <w:rPr>
          <w:sz w:val="16"/>
          <w:szCs w:val="16"/>
        </w:rPr>
        <w:t xml:space="preserve"> perhaps </w:t>
      </w:r>
      <w:r w:rsidRPr="009F149C">
        <w:rPr>
          <w:rStyle w:val="StyleBoldUnderline"/>
          <w:highlight w:val="yellow"/>
        </w:rPr>
        <w:t>even sparking unrest</w:t>
      </w:r>
      <w:r w:rsidRPr="00892770">
        <w:rPr>
          <w:sz w:val="16"/>
          <w:szCs w:val="16"/>
        </w:rPr>
        <w:t xml:space="preserve"> in a country where political legitimacy rests on progress in</w:t>
      </w:r>
      <w:r w:rsidRPr="00CD26EE">
        <w:rPr>
          <w:sz w:val="16"/>
          <w:szCs w:val="16"/>
        </w:rPr>
        <w:t xml:space="preserve"> the long march to prosperity. None of this is good news if the authoritarian leaders of these countries seek to divert attention from internal tr</w:t>
      </w:r>
      <w:r>
        <w:rPr>
          <w:sz w:val="16"/>
          <w:szCs w:val="16"/>
        </w:rPr>
        <w:t xml:space="preserve">avails with external adventures. </w:t>
      </w:r>
    </w:p>
    <w:p w14:paraId="1E5C1842" w14:textId="77777777" w:rsidR="0044085D" w:rsidRPr="003A1E36" w:rsidRDefault="0044085D" w:rsidP="00FA0149"/>
    <w:p w14:paraId="4511188F" w14:textId="5ED33A7A" w:rsidR="00A7616B" w:rsidRDefault="007F3E6F" w:rsidP="00086D97">
      <w:pPr>
        <w:pStyle w:val="Heading1"/>
      </w:pPr>
      <w:r>
        <w:t>Impact: Leadership</w:t>
      </w:r>
      <w:bookmarkEnd w:id="22"/>
      <w:r>
        <w:t xml:space="preserve"> </w:t>
      </w:r>
      <w:r w:rsidR="006F2B25">
        <w:t>Collapse = Nuclear War</w:t>
      </w:r>
    </w:p>
    <w:p w14:paraId="6852AD8C" w14:textId="40455354" w:rsidR="00B2082F" w:rsidRDefault="00B2082F" w:rsidP="007D5E30">
      <w:pPr>
        <w:pStyle w:val="Heading2"/>
      </w:pPr>
      <w:r>
        <w:t>Proliferation</w:t>
      </w:r>
    </w:p>
    <w:p w14:paraId="08A031D8" w14:textId="77777777" w:rsidR="00733D6F" w:rsidRPr="00570F84" w:rsidRDefault="00733D6F" w:rsidP="00733D6F">
      <w:pPr>
        <w:pStyle w:val="Heading4"/>
      </w:pPr>
      <w:r>
        <w:t>U.S. leadership solves proliferation and conflicts in East Asia and the Middle East</w:t>
      </w:r>
    </w:p>
    <w:p w14:paraId="04A4DD3A" w14:textId="77777777" w:rsidR="00733D6F" w:rsidRDefault="00733D6F" w:rsidP="00733D6F">
      <w:r w:rsidRPr="00570F84">
        <w:t xml:space="preserve">Stephen G. </w:t>
      </w:r>
      <w:r w:rsidRPr="000A77B8">
        <w:rPr>
          <w:rStyle w:val="StyleStyleBold12pt"/>
        </w:rPr>
        <w:t>Brooks,</w:t>
      </w:r>
      <w:r w:rsidRPr="00570F84">
        <w:t xml:space="preserve"> G. John </w:t>
      </w:r>
      <w:proofErr w:type="spellStart"/>
      <w:r w:rsidRPr="000A77B8">
        <w:rPr>
          <w:rStyle w:val="StyleStyleBold12pt"/>
        </w:rPr>
        <w:t>Ikenberry</w:t>
      </w:r>
      <w:proofErr w:type="spellEnd"/>
      <w:r w:rsidRPr="000A77B8">
        <w:rPr>
          <w:rStyle w:val="StyleStyleBold12pt"/>
        </w:rPr>
        <w:t>, &amp;</w:t>
      </w:r>
      <w:r w:rsidRPr="00570F84">
        <w:t xml:space="preserve"> William C. </w:t>
      </w:r>
      <w:proofErr w:type="spellStart"/>
      <w:r w:rsidRPr="00DB0442">
        <w:rPr>
          <w:rStyle w:val="StyleStyleBold12pt"/>
        </w:rPr>
        <w:t>Wohlforth</w:t>
      </w:r>
      <w:proofErr w:type="spellEnd"/>
      <w:r w:rsidRPr="00DB0442">
        <w:rPr>
          <w:rStyle w:val="StyleStyleBold12pt"/>
        </w:rPr>
        <w:t xml:space="preserve"> – 2013</w:t>
      </w:r>
      <w:r>
        <w:t xml:space="preserve"> </w:t>
      </w:r>
      <w:r w:rsidRPr="00570F84">
        <w:t xml:space="preserve">(associate professor of government at Dartmouth, professor of politics @ Princeton &amp; professor of government @ Dartmouth) FOREIGN AFFAIRS.  Jan/Feb. 2013.  Retrieved Apr. 28, 2014 from </w:t>
      </w:r>
      <w:hyperlink r:id="rId85" w:history="1">
        <w:r w:rsidRPr="00570F84">
          <w:t>http://www.foreignaffairs.com/articles/138468/stephen-g-brooks-g-john-ikenberry-and-william-c-wohlforth/lean-forward</w:t>
        </w:r>
      </w:hyperlink>
    </w:p>
    <w:p w14:paraId="43C79E8F" w14:textId="77777777" w:rsidR="00733D6F" w:rsidRPr="00570F84" w:rsidRDefault="00733D6F" w:rsidP="00733D6F"/>
    <w:p w14:paraId="39122848" w14:textId="18DA9C07" w:rsidR="00733D6F" w:rsidRPr="000331ED" w:rsidRDefault="00733D6F" w:rsidP="000331ED">
      <w:pPr>
        <w:rPr>
          <w:b/>
          <w:u w:val="single"/>
        </w:rPr>
      </w:pPr>
      <w:r w:rsidRPr="0045061E">
        <w:rPr>
          <w:rStyle w:val="StyleBoldUnderline"/>
        </w:rPr>
        <w:t xml:space="preserve">But that outlook is too sanguine. </w:t>
      </w:r>
      <w:r w:rsidRPr="00814403">
        <w:rPr>
          <w:rStyle w:val="StyleBoldUnderline"/>
          <w:highlight w:val="yellow"/>
        </w:rPr>
        <w:t>If Washington got out of East Asia, Japan and South Korea would likely expand their military capabilities and go nuclear, which could provoke a destabilizing reaction from China.</w:t>
      </w:r>
      <w:r w:rsidRPr="0045061E">
        <w:rPr>
          <w:rStyle w:val="StyleBoldUnderline"/>
        </w:rPr>
        <w:t xml:space="preserve"> It's worth noting that </w:t>
      </w:r>
      <w:r w:rsidRPr="00814403">
        <w:rPr>
          <w:rStyle w:val="StyleBoldUnderline"/>
          <w:highlight w:val="yellow"/>
        </w:rPr>
        <w:t>during the Cold War, both South Korea and Taiwan tried to obtain nuclear weapons; the only thing that stopped them was the U</w:t>
      </w:r>
      <w:r w:rsidRPr="0045061E">
        <w:rPr>
          <w:rStyle w:val="StyleBoldUnderline"/>
        </w:rPr>
        <w:t xml:space="preserve">nited </w:t>
      </w:r>
      <w:r w:rsidRPr="00814403">
        <w:rPr>
          <w:rStyle w:val="StyleBoldUnderline"/>
          <w:highlight w:val="yellow"/>
        </w:rPr>
        <w:t>S</w:t>
      </w:r>
      <w:r w:rsidRPr="0045061E">
        <w:rPr>
          <w:rStyle w:val="StyleBoldUnderline"/>
        </w:rPr>
        <w:t xml:space="preserve">tates, </w:t>
      </w:r>
      <w:r w:rsidRPr="00814403">
        <w:rPr>
          <w:rStyle w:val="StyleBoldUnderline"/>
          <w:highlight w:val="yellow"/>
        </w:rPr>
        <w:t>which used its security commitments to restrain their nuclear temptations</w:t>
      </w:r>
      <w:r w:rsidRPr="0045061E">
        <w:rPr>
          <w:rStyle w:val="StyleBoldUnderline"/>
        </w:rPr>
        <w:t xml:space="preserve">. Similarly, </w:t>
      </w:r>
      <w:r w:rsidRPr="00814403">
        <w:rPr>
          <w:rStyle w:val="StyleBoldUnderline"/>
          <w:highlight w:val="yellow"/>
        </w:rPr>
        <w:t>were the U</w:t>
      </w:r>
      <w:r w:rsidRPr="0045061E">
        <w:rPr>
          <w:rStyle w:val="StyleBoldUnderline"/>
        </w:rPr>
        <w:t xml:space="preserve">nited </w:t>
      </w:r>
      <w:r w:rsidRPr="00814403">
        <w:rPr>
          <w:rStyle w:val="StyleBoldUnderline"/>
          <w:highlight w:val="yellow"/>
        </w:rPr>
        <w:t>S</w:t>
      </w:r>
      <w:r w:rsidRPr="0045061E">
        <w:rPr>
          <w:rStyle w:val="StyleBoldUnderline"/>
        </w:rPr>
        <w:t xml:space="preserve">tates </w:t>
      </w:r>
      <w:r w:rsidRPr="00814403">
        <w:rPr>
          <w:rStyle w:val="StyleBoldUnderline"/>
          <w:highlight w:val="yellow"/>
        </w:rPr>
        <w:t>to leave the Middle East</w:t>
      </w:r>
      <w:r w:rsidRPr="00F53247">
        <w:rPr>
          <w:rStyle w:val="StyleBoldUnderline"/>
        </w:rPr>
        <w:t xml:space="preserve">, the countries currently backed by Washington -- notably, </w:t>
      </w:r>
      <w:r w:rsidRPr="00814403">
        <w:rPr>
          <w:rStyle w:val="StyleBoldUnderline"/>
          <w:highlight w:val="yellow"/>
        </w:rPr>
        <w:t xml:space="preserve">Israel, Egypt, and Saudi Arabia -- might </w:t>
      </w:r>
      <w:r w:rsidRPr="00F53247">
        <w:rPr>
          <w:rStyle w:val="StyleBoldUnderline"/>
        </w:rPr>
        <w:t xml:space="preserve">act in ways that would </w:t>
      </w:r>
      <w:r w:rsidRPr="00814403">
        <w:rPr>
          <w:rStyle w:val="StyleBoldUnderline"/>
          <w:highlight w:val="yellow"/>
        </w:rPr>
        <w:t>intensify the region's security dilemmas.</w:t>
      </w:r>
    </w:p>
    <w:p w14:paraId="46936A57" w14:textId="77777777" w:rsidR="00B2082F" w:rsidRPr="00570F84" w:rsidRDefault="00B2082F" w:rsidP="00B2082F">
      <w:pPr>
        <w:pStyle w:val="Heading4"/>
      </w:pPr>
      <w:r>
        <w:t>Leadership solves proliferation in East Asia that threatens the U.S.</w:t>
      </w:r>
    </w:p>
    <w:p w14:paraId="206378EE" w14:textId="77777777" w:rsidR="00B2082F" w:rsidRDefault="00B2082F" w:rsidP="00B2082F">
      <w:r w:rsidRPr="00570F84">
        <w:t xml:space="preserve">Stephen G. </w:t>
      </w:r>
      <w:r w:rsidRPr="000A77B8">
        <w:rPr>
          <w:rStyle w:val="StyleStyleBold12pt"/>
        </w:rPr>
        <w:t>Brooks,</w:t>
      </w:r>
      <w:r w:rsidRPr="00570F84">
        <w:t xml:space="preserve"> G. John </w:t>
      </w:r>
      <w:proofErr w:type="spellStart"/>
      <w:r w:rsidRPr="000A77B8">
        <w:rPr>
          <w:rStyle w:val="StyleStyleBold12pt"/>
        </w:rPr>
        <w:t>Ikenberry</w:t>
      </w:r>
      <w:proofErr w:type="spellEnd"/>
      <w:r w:rsidRPr="000A77B8">
        <w:rPr>
          <w:rStyle w:val="StyleStyleBold12pt"/>
        </w:rPr>
        <w:t>, &amp;</w:t>
      </w:r>
      <w:r w:rsidRPr="00570F84">
        <w:t xml:space="preserve"> William C. </w:t>
      </w:r>
      <w:proofErr w:type="spellStart"/>
      <w:r w:rsidRPr="00DB0442">
        <w:rPr>
          <w:rStyle w:val="StyleStyleBold12pt"/>
        </w:rPr>
        <w:t>Wohlforth</w:t>
      </w:r>
      <w:proofErr w:type="spellEnd"/>
      <w:r w:rsidRPr="00DB0442">
        <w:rPr>
          <w:rStyle w:val="StyleStyleBold12pt"/>
        </w:rPr>
        <w:t xml:space="preserve"> – 2013</w:t>
      </w:r>
      <w:r>
        <w:t xml:space="preserve"> </w:t>
      </w:r>
      <w:r w:rsidRPr="00570F84">
        <w:t xml:space="preserve">(associate professor of government at Dartmouth, professor of politics @ Princeton &amp; professor of government @ Dartmouth) FOREIGN AFFAIRS.  Jan/Feb. 2013.  Retrieved Apr. 28, 2014 from </w:t>
      </w:r>
      <w:hyperlink r:id="rId86" w:history="1">
        <w:r w:rsidRPr="00570F84">
          <w:t>http://www.foreignaffairs.com/articles/138468/stephen-g-brooks-g-john-ikenberry-and-william-c-wohlforth/lean-forward</w:t>
        </w:r>
      </w:hyperlink>
    </w:p>
    <w:p w14:paraId="23230D77" w14:textId="77777777" w:rsidR="00B2082F" w:rsidRDefault="00B2082F" w:rsidP="00B2082F"/>
    <w:p w14:paraId="12C86141" w14:textId="77777777" w:rsidR="00B2082F" w:rsidRPr="00B63B0A" w:rsidRDefault="00B2082F" w:rsidP="00B2082F">
      <w:r w:rsidRPr="00877388">
        <w:rPr>
          <w:rStyle w:val="StyleBoldUnderline"/>
          <w:highlight w:val="yellow"/>
        </w:rPr>
        <w:t>If Washington got out of East Asia, Japan and South Korea would likely expand their military capabilities and go nuclear.</w:t>
      </w:r>
      <w:r w:rsidRPr="00457A73">
        <w:rPr>
          <w:rStyle w:val="StyleBoldUnderline"/>
        </w:rPr>
        <w:t xml:space="preserve"> ¶ </w:t>
      </w:r>
      <w:proofErr w:type="gramStart"/>
      <w:r w:rsidRPr="00457A73">
        <w:rPr>
          <w:rStyle w:val="StyleBoldUnderline"/>
        </w:rPr>
        <w:t>The</w:t>
      </w:r>
      <w:proofErr w:type="gramEnd"/>
      <w:r w:rsidRPr="00457A73">
        <w:rPr>
          <w:rStyle w:val="StyleBoldUnderline"/>
        </w:rPr>
        <w:t xml:space="preserve"> benefits of deep engagement, on the other hand, are legion. </w:t>
      </w:r>
      <w:r w:rsidRPr="00877388">
        <w:rPr>
          <w:rStyle w:val="StyleBoldUnderline"/>
          <w:highlight w:val="yellow"/>
        </w:rPr>
        <w:t>U.S. security commitments reduce competition in key regions and act as a check against potential rivals</w:t>
      </w:r>
      <w:r w:rsidRPr="00570F84">
        <w:t xml:space="preserve">. They help maintain an open world economy and give Washington leverage in economic negotiations. And they make it easier for the United States to secure cooperation for combating a wide range of global threats. </w:t>
      </w:r>
      <w:r w:rsidRPr="00877388">
        <w:rPr>
          <w:rStyle w:val="StyleBoldUnderline"/>
          <w:highlight w:val="yellow"/>
        </w:rPr>
        <w:t>Were the U</w:t>
      </w:r>
      <w:r w:rsidRPr="00457A73">
        <w:rPr>
          <w:rStyle w:val="StyleBoldUnderline"/>
        </w:rPr>
        <w:t xml:space="preserve">nited </w:t>
      </w:r>
      <w:r w:rsidRPr="00877388">
        <w:rPr>
          <w:rStyle w:val="StyleBoldUnderline"/>
          <w:highlight w:val="yellow"/>
        </w:rPr>
        <w:t>S</w:t>
      </w:r>
      <w:r w:rsidRPr="00457A73">
        <w:rPr>
          <w:rStyle w:val="StyleBoldUnderline"/>
        </w:rPr>
        <w:t xml:space="preserve">tates </w:t>
      </w:r>
      <w:r w:rsidRPr="00877388">
        <w:rPr>
          <w:rStyle w:val="StyleBoldUnderline"/>
          <w:highlight w:val="yellow"/>
        </w:rPr>
        <w:t>to cede its global leadership role, it would forgo these proven upsides while exposing itself to the unprecedented downsides of a world in which the country was less secure</w:t>
      </w:r>
      <w:r w:rsidRPr="00457A73">
        <w:rPr>
          <w:rStyle w:val="StyleBoldUnderline"/>
        </w:rPr>
        <w:t>, prosperous, and influential.</w:t>
      </w:r>
    </w:p>
    <w:p w14:paraId="2C47B7FB" w14:textId="77777777" w:rsidR="00B2082F" w:rsidRPr="00570F84" w:rsidRDefault="00B2082F" w:rsidP="00B2082F">
      <w:pPr>
        <w:pStyle w:val="Heading4"/>
      </w:pPr>
      <w:r>
        <w:t xml:space="preserve">Regional insecurity creates cascades of nuclear proliferation – deterrence won’t solve </w:t>
      </w:r>
    </w:p>
    <w:p w14:paraId="5669E8F5" w14:textId="77777777" w:rsidR="00B2082F" w:rsidRDefault="00B2082F" w:rsidP="00B2082F">
      <w:r w:rsidRPr="00570F84">
        <w:t xml:space="preserve">Stephen G. </w:t>
      </w:r>
      <w:r w:rsidRPr="000A77B8">
        <w:rPr>
          <w:rStyle w:val="StyleStyleBold12pt"/>
        </w:rPr>
        <w:t>Brooks,</w:t>
      </w:r>
      <w:r w:rsidRPr="00570F84">
        <w:t xml:space="preserve"> G. John </w:t>
      </w:r>
      <w:proofErr w:type="spellStart"/>
      <w:r w:rsidRPr="000A77B8">
        <w:rPr>
          <w:rStyle w:val="StyleStyleBold12pt"/>
        </w:rPr>
        <w:t>Ikenberry</w:t>
      </w:r>
      <w:proofErr w:type="spellEnd"/>
      <w:r w:rsidRPr="000A77B8">
        <w:rPr>
          <w:rStyle w:val="StyleStyleBold12pt"/>
        </w:rPr>
        <w:t>, &amp;</w:t>
      </w:r>
      <w:r w:rsidRPr="00570F84">
        <w:t xml:space="preserve"> William C. </w:t>
      </w:r>
      <w:proofErr w:type="spellStart"/>
      <w:r w:rsidRPr="00DB0442">
        <w:rPr>
          <w:rStyle w:val="StyleStyleBold12pt"/>
        </w:rPr>
        <w:t>Wohlforth</w:t>
      </w:r>
      <w:proofErr w:type="spellEnd"/>
      <w:r w:rsidRPr="00DB0442">
        <w:rPr>
          <w:rStyle w:val="StyleStyleBold12pt"/>
        </w:rPr>
        <w:t xml:space="preserve"> – 2013</w:t>
      </w:r>
      <w:r>
        <w:t xml:space="preserve"> </w:t>
      </w:r>
      <w:r w:rsidRPr="00570F84">
        <w:t xml:space="preserve">(associate professor of government at Dartmouth, professor of politics @ Princeton &amp; professor of government @ Dartmouth) FOREIGN AFFAIRS.  Jan/Feb. 2013.  Retrieved Apr. 28, 2014 from </w:t>
      </w:r>
      <w:hyperlink r:id="rId87" w:history="1">
        <w:r w:rsidRPr="00570F84">
          <w:t>http://www.foreignaffairs.com/articles/138468/stephen-g-brooks-g-john-ikenberry-and-william-c-wohlforth/lean-forward</w:t>
        </w:r>
      </w:hyperlink>
    </w:p>
    <w:p w14:paraId="381AD180" w14:textId="77777777" w:rsidR="00B2082F" w:rsidRDefault="00B2082F" w:rsidP="00B2082F"/>
    <w:p w14:paraId="77E3F4D0" w14:textId="77777777" w:rsidR="00B2082F" w:rsidRPr="00CE16CF" w:rsidRDefault="00B2082F" w:rsidP="00B2082F">
      <w:pPr>
        <w:rPr>
          <w:b/>
          <w:u w:val="single"/>
        </w:rPr>
      </w:pPr>
      <w:r w:rsidRPr="003A2F09">
        <w:rPr>
          <w:rStyle w:val="StyleBoldUnderline"/>
          <w:highlight w:val="yellow"/>
        </w:rPr>
        <w:t>Greater regional insecurity could also produce cascades of nuclear proliferation as powers such as Egypt, Saudi Arabia, Japan, South Korea, and Taiwan built nuclear forces of their own.</w:t>
      </w:r>
      <w:r w:rsidRPr="00813EAC">
        <w:rPr>
          <w:rStyle w:val="StyleBoldUnderline"/>
        </w:rPr>
        <w:t xml:space="preserve"> </w:t>
      </w:r>
      <w:r w:rsidRPr="00F434DF">
        <w:rPr>
          <w:rStyle w:val="StyleBoldUnderline"/>
        </w:rPr>
        <w:t xml:space="preserve">Those countries' regional competitors might then also seek nuclear arsenals. </w:t>
      </w:r>
      <w:r w:rsidRPr="00912DFC">
        <w:rPr>
          <w:rStyle w:val="StyleBoldUnderline"/>
          <w:highlight w:val="yellow"/>
        </w:rPr>
        <w:t xml:space="preserve">Although nuclear deterrence can promote stability between two states </w:t>
      </w:r>
      <w:r w:rsidRPr="00F434DF">
        <w:rPr>
          <w:rStyle w:val="StyleBoldUnderline"/>
        </w:rPr>
        <w:t xml:space="preserve">with the kinds of nuclear forces that the Soviet Union and the United States possessed, </w:t>
      </w:r>
      <w:r w:rsidRPr="00912DFC">
        <w:rPr>
          <w:rStyle w:val="StyleBoldUnderline"/>
          <w:highlight w:val="yellow"/>
        </w:rPr>
        <w:t xml:space="preserve">things get shakier when there are multiple nuclear rivals with less robust arsenals. </w:t>
      </w:r>
      <w:r w:rsidRPr="00BE0025">
        <w:rPr>
          <w:rStyle w:val="StyleBoldUnderline"/>
        </w:rPr>
        <w:t>As the number of nuclear powers increases, the probability of illicit transfers, irrational decisions, accidents, and unforeseen crises goes up.</w:t>
      </w:r>
    </w:p>
    <w:p w14:paraId="027B12F8" w14:textId="77777777" w:rsidR="00B2082F" w:rsidRPr="00B2082F" w:rsidRDefault="00B2082F" w:rsidP="00B2082F"/>
    <w:p w14:paraId="3F18725F" w14:textId="27E874E3" w:rsidR="002A0ABC" w:rsidRPr="002A0ABC" w:rsidRDefault="002A0ABC" w:rsidP="007D5E30">
      <w:pPr>
        <w:pStyle w:val="Heading2"/>
      </w:pPr>
      <w:r w:rsidRPr="002A0ABC">
        <w:t>Great Power Wars</w:t>
      </w:r>
    </w:p>
    <w:p w14:paraId="201961E3" w14:textId="77777777" w:rsidR="002D1F18" w:rsidRPr="00570F84" w:rsidRDefault="002D1F18" w:rsidP="002D1F18">
      <w:pPr>
        <w:pStyle w:val="Heading4"/>
      </w:pPr>
      <w:r>
        <w:t xml:space="preserve">Leadership solves great power wars </w:t>
      </w:r>
    </w:p>
    <w:p w14:paraId="08CD147D" w14:textId="77777777" w:rsidR="002D1F18" w:rsidRDefault="002D1F18" w:rsidP="002D1F18">
      <w:r w:rsidRPr="00570F84">
        <w:t xml:space="preserve">Stephen G. </w:t>
      </w:r>
      <w:r w:rsidRPr="000A77B8">
        <w:rPr>
          <w:rStyle w:val="StyleStyleBold12pt"/>
        </w:rPr>
        <w:t>Brooks,</w:t>
      </w:r>
      <w:r w:rsidRPr="00570F84">
        <w:t xml:space="preserve"> G. John </w:t>
      </w:r>
      <w:proofErr w:type="spellStart"/>
      <w:r w:rsidRPr="000A77B8">
        <w:rPr>
          <w:rStyle w:val="StyleStyleBold12pt"/>
        </w:rPr>
        <w:t>Ikenberry</w:t>
      </w:r>
      <w:proofErr w:type="spellEnd"/>
      <w:r w:rsidRPr="000A77B8">
        <w:rPr>
          <w:rStyle w:val="StyleStyleBold12pt"/>
        </w:rPr>
        <w:t>, &amp;</w:t>
      </w:r>
      <w:r w:rsidRPr="00570F84">
        <w:t xml:space="preserve"> William C. </w:t>
      </w:r>
      <w:proofErr w:type="spellStart"/>
      <w:r w:rsidRPr="00DB0442">
        <w:rPr>
          <w:rStyle w:val="StyleStyleBold12pt"/>
        </w:rPr>
        <w:t>Wohlforth</w:t>
      </w:r>
      <w:proofErr w:type="spellEnd"/>
      <w:r w:rsidRPr="00DB0442">
        <w:rPr>
          <w:rStyle w:val="StyleStyleBold12pt"/>
        </w:rPr>
        <w:t xml:space="preserve"> – 2013</w:t>
      </w:r>
      <w:r>
        <w:t xml:space="preserve"> </w:t>
      </w:r>
      <w:r w:rsidRPr="00570F84">
        <w:t xml:space="preserve">(associate professor of government at Dartmouth, professor of politics @ Princeton &amp; professor of government @ Dartmouth) FOREIGN AFFAIRS.  Jan/Feb. 2013.  Retrieved Apr. 28, 2014 from </w:t>
      </w:r>
      <w:hyperlink r:id="rId88" w:history="1">
        <w:r w:rsidRPr="00570F84">
          <w:t>http://www.foreignaffairs.com/articles/138468/stephen-g-brooks-g-john-ikenberry-and-william-c-wohlforth/lean-forward</w:t>
        </w:r>
      </w:hyperlink>
    </w:p>
    <w:p w14:paraId="3E97BCC7" w14:textId="77777777" w:rsidR="002D1F18" w:rsidRPr="00570F84" w:rsidRDefault="002D1F18" w:rsidP="002D1F18"/>
    <w:p w14:paraId="5E31EF10" w14:textId="77777777" w:rsidR="002D1F18" w:rsidRDefault="002D1F18" w:rsidP="002D1F18">
      <w:r w:rsidRPr="00570F84">
        <w:t xml:space="preserve">Of course, even if it is true that the costs of deep engagement fall far below what advocates of retrenchment claim, they would not be worth bearing unless they yielded greater benefits. In fact, they do. </w:t>
      </w:r>
      <w:r w:rsidRPr="006F0AA6">
        <w:rPr>
          <w:rStyle w:val="StyleBoldUnderline"/>
          <w:highlight w:val="yellow"/>
        </w:rPr>
        <w:t>The most obvious benefit of the current strategy is that it reduces the risk of a dangerous conflict. The U</w:t>
      </w:r>
      <w:r w:rsidRPr="00DB0442">
        <w:rPr>
          <w:rStyle w:val="StyleBoldUnderline"/>
        </w:rPr>
        <w:t xml:space="preserve">nited </w:t>
      </w:r>
      <w:r w:rsidRPr="006F0AA6">
        <w:rPr>
          <w:rStyle w:val="StyleBoldUnderline"/>
          <w:highlight w:val="yellow"/>
        </w:rPr>
        <w:t>S</w:t>
      </w:r>
      <w:r w:rsidRPr="00DB0442">
        <w:rPr>
          <w:rStyle w:val="StyleBoldUnderline"/>
        </w:rPr>
        <w:t xml:space="preserve">tates' </w:t>
      </w:r>
      <w:r w:rsidRPr="00D705DC">
        <w:rPr>
          <w:rStyle w:val="StyleBoldUnderline"/>
          <w:highlight w:val="yellow"/>
        </w:rPr>
        <w:t>security commitments deter states with aspirations to regional hegemony from contemplating expansion and dissuade U.S. partners from trying to solve security problems on their own in ways that would end up threatening other states.</w:t>
      </w:r>
    </w:p>
    <w:p w14:paraId="0895450B" w14:textId="5D3DA4B8" w:rsidR="002D1F18" w:rsidRDefault="002D1F18" w:rsidP="002D1F18">
      <w:pPr>
        <w:rPr>
          <w:rStyle w:val="StyleBoldUnderline"/>
        </w:rPr>
      </w:pPr>
    </w:p>
    <w:p w14:paraId="084BC3C6" w14:textId="77777777" w:rsidR="00431FFB" w:rsidRDefault="00431FFB" w:rsidP="002D1F18">
      <w:pPr>
        <w:rPr>
          <w:rStyle w:val="StyleBoldUnderline"/>
        </w:rPr>
      </w:pPr>
    </w:p>
    <w:p w14:paraId="205179CD" w14:textId="73BD39F8" w:rsidR="0042539B" w:rsidRPr="0042539B" w:rsidRDefault="004D3CCF" w:rsidP="007D5E30">
      <w:pPr>
        <w:pStyle w:val="Heading2"/>
      </w:pPr>
      <w:r>
        <w:t xml:space="preserve">Global </w:t>
      </w:r>
      <w:r w:rsidR="0042539B" w:rsidRPr="0042539B">
        <w:t xml:space="preserve">Economy </w:t>
      </w:r>
    </w:p>
    <w:p w14:paraId="31421A25" w14:textId="77777777" w:rsidR="00431FFB" w:rsidRDefault="00431FFB" w:rsidP="00431FFB">
      <w:pPr>
        <w:pStyle w:val="Heading4"/>
      </w:pPr>
      <w:r>
        <w:t xml:space="preserve">U.S. Leadership promotes stability in many regions and underpins the world economy </w:t>
      </w:r>
    </w:p>
    <w:p w14:paraId="4FF1DE06" w14:textId="77777777" w:rsidR="00431FFB" w:rsidRDefault="00431FFB" w:rsidP="00431FFB">
      <w:r w:rsidRPr="00570F84">
        <w:t xml:space="preserve">Stephen G. </w:t>
      </w:r>
      <w:r w:rsidRPr="000A77B8">
        <w:rPr>
          <w:rStyle w:val="StyleStyleBold12pt"/>
        </w:rPr>
        <w:t>Brooks,</w:t>
      </w:r>
      <w:r w:rsidRPr="00570F84">
        <w:t xml:space="preserve"> G. John </w:t>
      </w:r>
      <w:proofErr w:type="spellStart"/>
      <w:r w:rsidRPr="000A77B8">
        <w:rPr>
          <w:rStyle w:val="StyleStyleBold12pt"/>
        </w:rPr>
        <w:t>Ikenberry</w:t>
      </w:r>
      <w:proofErr w:type="spellEnd"/>
      <w:r w:rsidRPr="000A77B8">
        <w:rPr>
          <w:rStyle w:val="StyleStyleBold12pt"/>
        </w:rPr>
        <w:t>, &amp;</w:t>
      </w:r>
      <w:r w:rsidRPr="00570F84">
        <w:t xml:space="preserve"> William C. </w:t>
      </w:r>
      <w:proofErr w:type="spellStart"/>
      <w:r w:rsidRPr="00DB0442">
        <w:rPr>
          <w:rStyle w:val="StyleStyleBold12pt"/>
        </w:rPr>
        <w:t>Wohlforth</w:t>
      </w:r>
      <w:proofErr w:type="spellEnd"/>
      <w:r w:rsidRPr="00DB0442">
        <w:rPr>
          <w:rStyle w:val="StyleStyleBold12pt"/>
        </w:rPr>
        <w:t xml:space="preserve"> – 2013</w:t>
      </w:r>
      <w:r>
        <w:t xml:space="preserve"> </w:t>
      </w:r>
      <w:r w:rsidRPr="00570F84">
        <w:t xml:space="preserve">(associate professor of government at Dartmouth, professor of politics @ Princeton &amp; professor of government @ Dartmouth) FOREIGN AFFAIRS.  Jan/Feb. 2013.  Retrieved Apr. 28, 2014 from </w:t>
      </w:r>
      <w:hyperlink r:id="rId89" w:history="1">
        <w:r w:rsidRPr="00570F84">
          <w:t>http://www.foreignaffairs.com/articles/138468/stephen-g-brooks-g-john-ikenberry-and-william-c-wohlforth/lean-forward</w:t>
        </w:r>
      </w:hyperlink>
    </w:p>
    <w:p w14:paraId="0CDF6B31" w14:textId="77777777" w:rsidR="00431FFB" w:rsidRPr="00395B2C" w:rsidRDefault="00431FFB" w:rsidP="00431FFB">
      <w:pPr>
        <w:rPr>
          <w:sz w:val="16"/>
          <w:szCs w:val="16"/>
        </w:rPr>
      </w:pPr>
    </w:p>
    <w:p w14:paraId="721FF690" w14:textId="77777777" w:rsidR="00431FFB" w:rsidRDefault="00431FFB" w:rsidP="00431FFB">
      <w:pPr>
        <w:rPr>
          <w:rStyle w:val="StyleBoldUnderline"/>
        </w:rPr>
      </w:pPr>
      <w:r w:rsidRPr="00395B2C">
        <w:rPr>
          <w:sz w:val="16"/>
          <w:szCs w:val="16"/>
        </w:rPr>
        <w:t xml:space="preserve">Should America come home? For many prominent scholars of international relations, the answer is yes -- a view that seems even wiser in the wake of the disaster in Iraq and the Great Recession. Yet their arguments simply don't </w:t>
      </w:r>
      <w:r w:rsidRPr="009D3855">
        <w:rPr>
          <w:sz w:val="16"/>
          <w:szCs w:val="16"/>
        </w:rPr>
        <w:t>hold up.</w:t>
      </w:r>
      <w:r w:rsidRPr="009D3855">
        <w:t xml:space="preserve"> </w:t>
      </w:r>
      <w:r w:rsidRPr="009D3855">
        <w:rPr>
          <w:rStyle w:val="StyleBoldUnderline"/>
        </w:rPr>
        <w:t>There is little evidence that the United States would save much money switching to a sm</w:t>
      </w:r>
      <w:r w:rsidRPr="00395B2C">
        <w:rPr>
          <w:rStyle w:val="StyleBoldUnderline"/>
        </w:rPr>
        <w:t>aller global posture</w:t>
      </w:r>
      <w:r w:rsidRPr="0042539B">
        <w:rPr>
          <w:rStyle w:val="StyleBoldUnderline"/>
        </w:rPr>
        <w:t xml:space="preserve">. Nor is the current strategy self-defeating: it has not provoked the formation of counterbalancing coalitions or caused the country to spend itself into economic decline. Nor will it condemn the United States to foolhardy wars in the future. </w:t>
      </w:r>
      <w:r w:rsidRPr="009D3855">
        <w:rPr>
          <w:rStyle w:val="StyleBoldUnderline"/>
          <w:highlight w:val="yellow"/>
        </w:rPr>
        <w:t xml:space="preserve">What the strategy does do is help prevent the outbreak of conflict in the world's most important regions, keep the global economy humming, and make international cooperation easier. </w:t>
      </w:r>
      <w:r w:rsidRPr="00447905">
        <w:rPr>
          <w:rStyle w:val="StyleBoldUnderline"/>
        </w:rPr>
        <w:t>Charting a different course would threaten all these benefits.</w:t>
      </w:r>
    </w:p>
    <w:p w14:paraId="5DA22A6A" w14:textId="77777777" w:rsidR="00431FFB" w:rsidRDefault="00431FFB" w:rsidP="002D1F18"/>
    <w:p w14:paraId="4F571185" w14:textId="4EC86877" w:rsidR="0034347D" w:rsidRPr="00CA0E35" w:rsidRDefault="0034347D" w:rsidP="007D5E30">
      <w:pPr>
        <w:pStyle w:val="Heading2"/>
      </w:pPr>
      <w:r w:rsidRPr="00CA0E35">
        <w:t>T</w:t>
      </w:r>
      <w:r w:rsidR="00FA699E" w:rsidRPr="00CA0E35">
        <w:t>errorism, Climate Change, and P</w:t>
      </w:r>
      <w:r w:rsidRPr="00CA0E35">
        <w:t>a</w:t>
      </w:r>
      <w:r w:rsidR="00FA699E" w:rsidRPr="00CA0E35">
        <w:t>n</w:t>
      </w:r>
      <w:r w:rsidRPr="00CA0E35">
        <w:t>demics</w:t>
      </w:r>
    </w:p>
    <w:p w14:paraId="28A2E4C9" w14:textId="77777777" w:rsidR="00FE7BE8" w:rsidRPr="00570F84" w:rsidRDefault="00FE7BE8" w:rsidP="00FE7BE8">
      <w:pPr>
        <w:pStyle w:val="Heading4"/>
      </w:pPr>
      <w:r>
        <w:t>Plus, American leadership is key to international cooperation and solves a host existential threats</w:t>
      </w:r>
    </w:p>
    <w:p w14:paraId="0C2FAE97" w14:textId="77777777" w:rsidR="00FE7BE8" w:rsidRDefault="00FE7BE8" w:rsidP="00FE7BE8">
      <w:r w:rsidRPr="00570F84">
        <w:t xml:space="preserve">Stephen G. </w:t>
      </w:r>
      <w:r w:rsidRPr="000A77B8">
        <w:rPr>
          <w:rStyle w:val="StyleStyleBold12pt"/>
        </w:rPr>
        <w:t>Brooks,</w:t>
      </w:r>
      <w:r w:rsidRPr="00570F84">
        <w:t xml:space="preserve"> G. John </w:t>
      </w:r>
      <w:proofErr w:type="spellStart"/>
      <w:r w:rsidRPr="000A77B8">
        <w:rPr>
          <w:rStyle w:val="StyleStyleBold12pt"/>
        </w:rPr>
        <w:t>Ikenberry</w:t>
      </w:r>
      <w:proofErr w:type="spellEnd"/>
      <w:r w:rsidRPr="000A77B8">
        <w:rPr>
          <w:rStyle w:val="StyleStyleBold12pt"/>
        </w:rPr>
        <w:t>, &amp;</w:t>
      </w:r>
      <w:r w:rsidRPr="00570F84">
        <w:t xml:space="preserve"> William C. </w:t>
      </w:r>
      <w:proofErr w:type="spellStart"/>
      <w:r w:rsidRPr="00DB0442">
        <w:rPr>
          <w:rStyle w:val="StyleStyleBold12pt"/>
        </w:rPr>
        <w:t>Wohlforth</w:t>
      </w:r>
      <w:proofErr w:type="spellEnd"/>
      <w:r w:rsidRPr="00DB0442">
        <w:rPr>
          <w:rStyle w:val="StyleStyleBold12pt"/>
        </w:rPr>
        <w:t xml:space="preserve"> – 2013</w:t>
      </w:r>
      <w:r>
        <w:t xml:space="preserve"> </w:t>
      </w:r>
      <w:r w:rsidRPr="00570F84">
        <w:t xml:space="preserve">(associate professor of government at Dartmouth, professor of politics @ Princeton &amp; professor of government @ Dartmouth) FOREIGN AFFAIRS.  Jan/Feb. 2013.  Retrieved Apr. 28, 2014 from </w:t>
      </w:r>
      <w:hyperlink r:id="rId90" w:history="1">
        <w:r w:rsidRPr="00570F84">
          <w:t>http://www.foreignaffairs.com/articles/138468/stephen-g-brooks-g-john-ikenberry-and-william-c-wohlforth/lean-forward</w:t>
        </w:r>
      </w:hyperlink>
    </w:p>
    <w:p w14:paraId="1C4999D8" w14:textId="77777777" w:rsidR="00FE7BE8" w:rsidRPr="00570F84" w:rsidRDefault="00FE7BE8" w:rsidP="00FE7BE8"/>
    <w:p w14:paraId="4E9FB5C8" w14:textId="77777777" w:rsidR="00FE7BE8" w:rsidRDefault="00FE7BE8" w:rsidP="00FE7BE8">
      <w:pPr>
        <w:rPr>
          <w:rStyle w:val="StyleBoldUnderline"/>
        </w:rPr>
      </w:pPr>
      <w:r w:rsidRPr="00570F84">
        <w:t xml:space="preserve">What goes for the global economy goes for other forms of international cooperation. Here, too, </w:t>
      </w:r>
      <w:r w:rsidRPr="00912DFC">
        <w:rPr>
          <w:rStyle w:val="StyleBoldUnderline"/>
          <w:highlight w:val="yellow"/>
        </w:rPr>
        <w:t>American leadership benefits many countries</w:t>
      </w:r>
      <w:r w:rsidRPr="00912DFC">
        <w:rPr>
          <w:rStyle w:val="StyleBoldUnderline"/>
        </w:rPr>
        <w:t xml:space="preserve"> but disproportionately helps the U</w:t>
      </w:r>
      <w:r w:rsidRPr="00570F84">
        <w:t xml:space="preserve">nited </w:t>
      </w:r>
      <w:r w:rsidRPr="00912DFC">
        <w:rPr>
          <w:rStyle w:val="StyleBoldUnderline"/>
        </w:rPr>
        <w:t>S</w:t>
      </w:r>
      <w:r w:rsidRPr="00570F84">
        <w:t xml:space="preserve">tates. </w:t>
      </w:r>
      <w:r w:rsidRPr="00912DFC">
        <w:rPr>
          <w:rStyle w:val="StyleBoldUnderline"/>
          <w:highlight w:val="yellow"/>
        </w:rPr>
        <w:t xml:space="preserve">In order to counter transnational threats, such as </w:t>
      </w:r>
      <w:r w:rsidRPr="00576884">
        <w:rPr>
          <w:rStyle w:val="Emphasis"/>
          <w:highlight w:val="yellow"/>
        </w:rPr>
        <w:t>terrorism</w:t>
      </w:r>
      <w:r w:rsidRPr="001D3D38">
        <w:t>, piracy, organized crime</w:t>
      </w:r>
      <w:r w:rsidRPr="00576884">
        <w:rPr>
          <w:rStyle w:val="StyleBoldUnderline"/>
        </w:rPr>
        <w:t xml:space="preserve">, </w:t>
      </w:r>
      <w:r w:rsidRPr="00576884">
        <w:rPr>
          <w:rStyle w:val="Emphasis"/>
          <w:highlight w:val="yellow"/>
        </w:rPr>
        <w:t>climate change, and pandemics</w:t>
      </w:r>
      <w:r w:rsidRPr="00912DFC">
        <w:rPr>
          <w:rStyle w:val="StyleBoldUnderline"/>
          <w:highlight w:val="yellow"/>
        </w:rPr>
        <w:t>, states have to work together and take collective action. But cooperation does not come about effortlessly</w:t>
      </w:r>
      <w:r w:rsidRPr="00912DFC">
        <w:rPr>
          <w:rStyle w:val="StyleBoldUnderline"/>
        </w:rPr>
        <w:t xml:space="preserve">, especially when national interests diverge. The </w:t>
      </w:r>
      <w:r w:rsidRPr="00912DFC">
        <w:rPr>
          <w:rStyle w:val="StyleBoldUnderline"/>
          <w:highlight w:val="yellow"/>
        </w:rPr>
        <w:t>U</w:t>
      </w:r>
      <w:r w:rsidRPr="00570F84">
        <w:t xml:space="preserve">nited </w:t>
      </w:r>
      <w:r w:rsidRPr="00912DFC">
        <w:rPr>
          <w:rStyle w:val="StyleBoldUnderline"/>
          <w:highlight w:val="yellow"/>
        </w:rPr>
        <w:t>S</w:t>
      </w:r>
      <w:r w:rsidRPr="00570F84">
        <w:t xml:space="preserve">tates' </w:t>
      </w:r>
      <w:r w:rsidRPr="00912DFC">
        <w:rPr>
          <w:rStyle w:val="StyleBoldUnderline"/>
          <w:highlight w:val="yellow"/>
        </w:rPr>
        <w:t>military efforts to promote stability and its broader leadership make it easier for Washington to launch joint initiatives and shape them in ways that reflect U.S. interests</w:t>
      </w:r>
      <w:r w:rsidRPr="00912DFC">
        <w:rPr>
          <w:rStyle w:val="StyleBoldUnderline"/>
        </w:rPr>
        <w:t xml:space="preserve">. After all, </w:t>
      </w:r>
      <w:r w:rsidRPr="00912DFC">
        <w:rPr>
          <w:rStyle w:val="StyleBoldUnderline"/>
          <w:highlight w:val="yellow"/>
        </w:rPr>
        <w:t>cooperation</w:t>
      </w:r>
      <w:r w:rsidRPr="00912DFC">
        <w:rPr>
          <w:rStyle w:val="StyleBoldUnderline"/>
        </w:rPr>
        <w:t xml:space="preserve"> is hard to come by in regions where chaos reigns, and it </w:t>
      </w:r>
      <w:r w:rsidRPr="00912DFC">
        <w:rPr>
          <w:rStyle w:val="StyleBoldUnderline"/>
          <w:highlight w:val="yellow"/>
        </w:rPr>
        <w:t>flourishes where leaders can anticipate lasting stability.</w:t>
      </w:r>
    </w:p>
    <w:p w14:paraId="743ECF48" w14:textId="77777777" w:rsidR="00FE7BE8" w:rsidRDefault="00FE7BE8" w:rsidP="002D1F18"/>
    <w:p w14:paraId="41197A6A" w14:textId="019D49AC" w:rsidR="00AE7FF5" w:rsidRPr="002D741B" w:rsidRDefault="00370C45" w:rsidP="00AE7FF5">
      <w:pPr>
        <w:pStyle w:val="Heading4"/>
      </w:pPr>
      <w:r>
        <w:t xml:space="preserve">(--) </w:t>
      </w:r>
      <w:r w:rsidR="00AE7FF5">
        <w:t xml:space="preserve">Terrorism causes extinction </w:t>
      </w:r>
    </w:p>
    <w:p w14:paraId="097A164B" w14:textId="77777777" w:rsidR="00AE7FF5" w:rsidRPr="00870AE0" w:rsidRDefault="00AE7FF5" w:rsidP="00AE7FF5">
      <w:pPr>
        <w:rPr>
          <w:rFonts w:eastAsia="Calibri"/>
        </w:rPr>
      </w:pPr>
      <w:r w:rsidRPr="00870AE0">
        <w:rPr>
          <w:rFonts w:eastAsia="Calibri"/>
          <w:b/>
          <w:bCs/>
          <w:sz w:val="26"/>
        </w:rPr>
        <w:t>Hellman 8</w:t>
      </w:r>
      <w:r w:rsidRPr="00870AE0">
        <w:rPr>
          <w:rFonts w:eastAsia="Calibri"/>
        </w:rPr>
        <w:t xml:space="preserve"> [Martin E. Hellman, Professor @ Stanford, “Risk Analysis of Nuclear Deterrence” SPRING 2008 THE BENT OF TAU BETA PI, http://www.nuclearrisk.org/paper.pdf]</w:t>
      </w:r>
    </w:p>
    <w:p w14:paraId="2BB5F04C" w14:textId="77777777" w:rsidR="00AE7FF5" w:rsidRPr="00DF02ED" w:rsidRDefault="00AE7FF5" w:rsidP="00AE7FF5">
      <w:pPr>
        <w:rPr>
          <w:rFonts w:eastAsia="Calibri"/>
          <w:sz w:val="14"/>
        </w:rPr>
      </w:pPr>
      <w:r w:rsidRPr="00870AE0">
        <w:rPr>
          <w:rFonts w:eastAsia="Calibri"/>
          <w:bCs/>
          <w:u w:val="single"/>
        </w:rPr>
        <w:t xml:space="preserve">The threat of </w:t>
      </w:r>
      <w:r w:rsidRPr="00870AE0">
        <w:rPr>
          <w:rFonts w:eastAsia="Calibri"/>
          <w:bCs/>
          <w:highlight w:val="yellow"/>
          <w:u w:val="single"/>
        </w:rPr>
        <w:t>nuclear terror</w:t>
      </w:r>
      <w:r w:rsidRPr="00870AE0">
        <w:rPr>
          <w:rFonts w:eastAsia="Calibri"/>
          <w:bCs/>
          <w:u w:val="single"/>
        </w:rPr>
        <w:t>ism looms</w:t>
      </w:r>
      <w:r w:rsidRPr="00870AE0">
        <w:rPr>
          <w:rFonts w:eastAsia="Calibri"/>
          <w:sz w:val="14"/>
        </w:rPr>
        <w:t xml:space="preserve"> much larger in the public’s mind than the threat of a full-scale nuclear war, yet this article focuses primarily on the latter. An explanation is therefore in order before proceeding. </w:t>
      </w:r>
      <w:r w:rsidRPr="00870AE0">
        <w:rPr>
          <w:rFonts w:eastAsia="Calibri"/>
          <w:bCs/>
          <w:u w:val="single"/>
        </w:rPr>
        <w:t xml:space="preserve">A terrorist attack involving a nuclear weapon </w:t>
      </w:r>
      <w:r w:rsidRPr="00870AE0">
        <w:rPr>
          <w:rFonts w:eastAsia="Calibri"/>
          <w:bCs/>
          <w:highlight w:val="yellow"/>
          <w:u w:val="single"/>
        </w:rPr>
        <w:t>would be a catastrophe</w:t>
      </w:r>
      <w:r w:rsidRPr="00870AE0">
        <w:rPr>
          <w:rFonts w:eastAsia="Calibri"/>
          <w:bCs/>
          <w:u w:val="single"/>
        </w:rPr>
        <w:t xml:space="preserve"> of immense proportions</w:t>
      </w:r>
      <w:r w:rsidRPr="00870AE0">
        <w:rPr>
          <w:rFonts w:eastAsia="Calibri"/>
          <w:sz w:val="14"/>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870AE0">
        <w:rPr>
          <w:rFonts w:eastAsia="Calibri"/>
          <w:sz w:val="14"/>
        </w:rPr>
        <w:t>[Bunn 2003, pages viii-ix].</w:t>
      </w:r>
      <w:proofErr w:type="gramEnd"/>
      <w:r w:rsidRPr="00870AE0">
        <w:rPr>
          <w:rFonts w:eastAsia="Calibri"/>
          <w:sz w:val="14"/>
        </w:rPr>
        <w:t xml:space="preserve">   </w:t>
      </w:r>
      <w:r w:rsidRPr="00870AE0">
        <w:rPr>
          <w:rFonts w:eastAsia="Calibri"/>
          <w:bCs/>
          <w:u w:val="single"/>
        </w:rPr>
        <w:t xml:space="preserve">The </w:t>
      </w:r>
      <w:r w:rsidRPr="00870AE0">
        <w:rPr>
          <w:rFonts w:eastAsia="Calibri"/>
          <w:bCs/>
          <w:highlight w:val="yellow"/>
          <w:u w:val="single"/>
        </w:rPr>
        <w:t>likelihood of such an attack is</w:t>
      </w:r>
      <w:r w:rsidRPr="00870AE0">
        <w:rPr>
          <w:rFonts w:eastAsia="Calibri"/>
          <w:bCs/>
          <w:u w:val="single"/>
        </w:rPr>
        <w:t xml:space="preserve"> also </w:t>
      </w:r>
      <w:r w:rsidRPr="00870AE0">
        <w:rPr>
          <w:rFonts w:eastAsia="Calibri"/>
          <w:b/>
          <w:highlight w:val="yellow"/>
          <w:u w:val="single"/>
          <w:bdr w:val="none" w:sz="0" w:space="0" w:color="auto" w:frame="1"/>
        </w:rPr>
        <w:t>significant</w:t>
      </w:r>
      <w:r w:rsidRPr="00870AE0">
        <w:rPr>
          <w:rFonts w:eastAsia="Calibri"/>
          <w:sz w:val="14"/>
        </w:rPr>
        <w:t xml:space="preserve">. Former Secretary of Defense William </w:t>
      </w:r>
      <w:r w:rsidRPr="00870AE0">
        <w:rPr>
          <w:rFonts w:eastAsia="Calibri"/>
          <w:bCs/>
          <w:u w:val="single"/>
        </w:rPr>
        <w:t>Perry</w:t>
      </w:r>
      <w:r w:rsidRPr="00870AE0">
        <w:rPr>
          <w:rFonts w:eastAsia="Calibri"/>
          <w:sz w:val="14"/>
        </w:rPr>
        <w:t xml:space="preserve"> has </w:t>
      </w:r>
      <w:r w:rsidRPr="00870AE0">
        <w:rPr>
          <w:rFonts w:eastAsia="Calibri"/>
          <w:bCs/>
          <w:u w:val="single"/>
        </w:rPr>
        <w:t>estimated the chance of a nuclear terrorist incident</w:t>
      </w:r>
      <w:r w:rsidRPr="00870AE0">
        <w:rPr>
          <w:rFonts w:eastAsia="Calibri"/>
          <w:sz w:val="14"/>
        </w:rPr>
        <w:t xml:space="preserve"> within the next decade </w:t>
      </w:r>
      <w:r w:rsidRPr="00870AE0">
        <w:rPr>
          <w:rFonts w:eastAsia="Calibri"/>
          <w:bCs/>
          <w:u w:val="single"/>
        </w:rPr>
        <w:t>to be roughly 50 percent</w:t>
      </w:r>
      <w:r w:rsidRPr="00870AE0">
        <w:rPr>
          <w:rFonts w:eastAsia="Calibri"/>
          <w:sz w:val="14"/>
        </w:rPr>
        <w:t xml:space="preserve"> [Bunn 2007, page 15].   David Albright, a former weapons inspector in Iraq, estimates those odds at less than one percent, but notes,   “We would never accept a situation where the chance of a major nuclear accident like Chernobyl would be anywhere near 1</w:t>
      </w:r>
      <w:proofErr w:type="gramStart"/>
      <w:r w:rsidRPr="00870AE0">
        <w:rPr>
          <w:rFonts w:eastAsia="Calibri"/>
          <w:sz w:val="14"/>
        </w:rPr>
        <w:t>% ....</w:t>
      </w:r>
      <w:proofErr w:type="gramEnd"/>
      <w:r w:rsidRPr="00870AE0">
        <w:rPr>
          <w:rFonts w:eastAsia="Calibri"/>
          <w:sz w:val="14"/>
        </w:rPr>
        <w:t xml:space="preserve"> A nuclear terrorism attack is a low-probability event, but we can’t live in a world where it’s anything but extremely low-probability.” </w:t>
      </w:r>
      <w:proofErr w:type="gramStart"/>
      <w:r w:rsidRPr="00870AE0">
        <w:rPr>
          <w:rFonts w:eastAsia="Calibri"/>
          <w:sz w:val="14"/>
        </w:rPr>
        <w:t>[</w:t>
      </w:r>
      <w:proofErr w:type="spellStart"/>
      <w:r w:rsidRPr="00870AE0">
        <w:rPr>
          <w:rFonts w:eastAsia="Calibri"/>
          <w:sz w:val="14"/>
        </w:rPr>
        <w:t>Hegland</w:t>
      </w:r>
      <w:proofErr w:type="spellEnd"/>
      <w:r w:rsidRPr="00870AE0">
        <w:rPr>
          <w:rFonts w:eastAsia="Calibri"/>
          <w:sz w:val="14"/>
        </w:rPr>
        <w:t xml:space="preserve"> 2005].</w:t>
      </w:r>
      <w:proofErr w:type="gramEnd"/>
      <w:r w:rsidRPr="00870AE0">
        <w:rPr>
          <w:rFonts w:eastAsia="Calibri"/>
          <w:sz w:val="14"/>
        </w:rPr>
        <w:t xml:space="preserve"> </w:t>
      </w:r>
      <w:r w:rsidRPr="00870AE0">
        <w:rPr>
          <w:rFonts w:eastAsia="Calibri"/>
          <w:bCs/>
          <w:u w:val="single"/>
        </w:rPr>
        <w:t xml:space="preserve">In a survey of </w:t>
      </w:r>
      <w:r w:rsidRPr="00870AE0">
        <w:rPr>
          <w:rFonts w:eastAsia="Calibri"/>
          <w:b/>
          <w:highlight w:val="yellow"/>
          <w:u w:val="single"/>
          <w:bdr w:val="none" w:sz="0" w:space="0" w:color="auto" w:frame="1"/>
        </w:rPr>
        <w:t>85 national security experts</w:t>
      </w:r>
      <w:r w:rsidRPr="00870AE0">
        <w:rPr>
          <w:rFonts w:eastAsia="Calibri"/>
          <w:bCs/>
          <w:u w:val="single"/>
        </w:rPr>
        <w:t xml:space="preserve">, Senator Richard Lugar </w:t>
      </w:r>
      <w:r w:rsidRPr="00870AE0">
        <w:rPr>
          <w:rFonts w:eastAsia="Calibri"/>
          <w:b/>
          <w:highlight w:val="yellow"/>
          <w:u w:val="single"/>
          <w:bdr w:val="none" w:sz="0" w:space="0" w:color="auto" w:frame="1"/>
        </w:rPr>
        <w:t>found</w:t>
      </w:r>
      <w:r w:rsidRPr="00870AE0">
        <w:rPr>
          <w:rFonts w:eastAsia="Calibri"/>
          <w:bCs/>
          <w:u w:val="single"/>
        </w:rPr>
        <w:t xml:space="preserve"> </w:t>
      </w:r>
      <w:r w:rsidRPr="00870AE0">
        <w:rPr>
          <w:rFonts w:eastAsia="Calibri"/>
          <w:sz w:val="14"/>
        </w:rPr>
        <w:t>a median estimate of 20 percent for the “probability of</w:t>
      </w:r>
      <w:r w:rsidRPr="00870AE0">
        <w:rPr>
          <w:rFonts w:eastAsia="Calibri"/>
          <w:bCs/>
          <w:u w:val="single"/>
        </w:rPr>
        <w:t xml:space="preserve"> </w:t>
      </w:r>
      <w:r w:rsidRPr="00870AE0">
        <w:rPr>
          <w:rFonts w:eastAsia="Calibri"/>
          <w:b/>
          <w:highlight w:val="yellow"/>
          <w:u w:val="single"/>
          <w:bdr w:val="none" w:sz="0" w:space="0" w:color="auto" w:frame="1"/>
        </w:rPr>
        <w:t>an attack involving a nuclear explosion occurring</w:t>
      </w:r>
      <w:r w:rsidRPr="00870AE0">
        <w:rPr>
          <w:rFonts w:eastAsia="Calibri"/>
          <w:bCs/>
          <w:u w:val="single"/>
        </w:rPr>
        <w:t xml:space="preserve"> somewhere in the world </w:t>
      </w:r>
      <w:r w:rsidRPr="00870AE0">
        <w:rPr>
          <w:rFonts w:eastAsia="Calibri"/>
          <w:b/>
          <w:highlight w:val="yellow"/>
          <w:u w:val="single"/>
          <w:bdr w:val="none" w:sz="0" w:space="0" w:color="auto" w:frame="1"/>
        </w:rPr>
        <w:t>in the next 10 years</w:t>
      </w:r>
      <w:r w:rsidRPr="00870AE0">
        <w:rPr>
          <w:rFonts w:eastAsia="Calibri"/>
          <w:bCs/>
          <w:u w:val="single"/>
        </w:rPr>
        <w:t xml:space="preserve">,” with 79 percent of the respondents believing “it more likely to be carried out by terrorists” than by a government </w:t>
      </w:r>
      <w:r w:rsidRPr="00870AE0">
        <w:rPr>
          <w:rFonts w:eastAsia="Calibri"/>
          <w:sz w:val="14"/>
        </w:rPr>
        <w:t xml:space="preserve">[Lugar 2005, pp. 14-15].   I support increased efforts to reduce the threat of </w:t>
      </w:r>
      <w:proofErr w:type="gramStart"/>
      <w:r w:rsidRPr="00870AE0">
        <w:rPr>
          <w:rFonts w:eastAsia="Calibri"/>
          <w:sz w:val="14"/>
        </w:rPr>
        <w:t>nuclear  terrorism</w:t>
      </w:r>
      <w:proofErr w:type="gramEnd"/>
      <w:r w:rsidRPr="00870AE0">
        <w:rPr>
          <w:rFonts w:eastAsia="Calibri"/>
          <w:sz w:val="14"/>
        </w:rPr>
        <w:t xml:space="preserve">, but that is not inconsistent with the approach of  this article. Because </w:t>
      </w:r>
      <w:r w:rsidRPr="00870AE0">
        <w:rPr>
          <w:rFonts w:eastAsia="Calibri"/>
          <w:bCs/>
          <w:highlight w:val="yellow"/>
          <w:u w:val="single"/>
        </w:rPr>
        <w:t>terrorism is</w:t>
      </w:r>
      <w:r w:rsidRPr="00870AE0">
        <w:rPr>
          <w:rFonts w:eastAsia="Calibri"/>
          <w:sz w:val="14"/>
        </w:rPr>
        <w:t xml:space="preserve"> one of </w:t>
      </w:r>
      <w:r w:rsidRPr="00870AE0">
        <w:rPr>
          <w:rFonts w:eastAsia="Calibri"/>
          <w:bCs/>
          <w:highlight w:val="yellow"/>
          <w:u w:val="single"/>
        </w:rPr>
        <w:t>the</w:t>
      </w:r>
      <w:r w:rsidRPr="00870AE0">
        <w:rPr>
          <w:rFonts w:eastAsia="Calibri"/>
          <w:sz w:val="14"/>
        </w:rPr>
        <w:t xml:space="preserve"> potential </w:t>
      </w:r>
      <w:r w:rsidRPr="00870AE0">
        <w:rPr>
          <w:rFonts w:eastAsia="Calibri"/>
          <w:bCs/>
          <w:highlight w:val="yellow"/>
          <w:u w:val="single"/>
        </w:rPr>
        <w:t>trigger mechanism</w:t>
      </w:r>
      <w:r w:rsidRPr="00870AE0">
        <w:rPr>
          <w:rFonts w:eastAsia="Calibri"/>
          <w:sz w:val="14"/>
          <w:highlight w:val="yellow"/>
        </w:rPr>
        <w:t>s</w:t>
      </w:r>
      <w:r w:rsidRPr="00870AE0">
        <w:rPr>
          <w:rFonts w:eastAsia="Calibri"/>
          <w:sz w:val="14"/>
        </w:rPr>
        <w:t xml:space="preserve"> </w:t>
      </w:r>
      <w:r w:rsidRPr="00870AE0">
        <w:rPr>
          <w:rFonts w:eastAsia="Calibri"/>
          <w:bCs/>
          <w:highlight w:val="yellow"/>
          <w:u w:val="single"/>
        </w:rPr>
        <w:t>for</w:t>
      </w:r>
      <w:r w:rsidRPr="00870AE0">
        <w:rPr>
          <w:rFonts w:eastAsia="Calibri"/>
          <w:bCs/>
          <w:u w:val="single"/>
        </w:rPr>
        <w:t xml:space="preserve"> a </w:t>
      </w:r>
      <w:r w:rsidRPr="00870AE0">
        <w:rPr>
          <w:rFonts w:eastAsia="Calibri"/>
          <w:b/>
          <w:highlight w:val="yellow"/>
          <w:u w:val="single"/>
          <w:bdr w:val="none" w:sz="0" w:space="0" w:color="auto" w:frame="1"/>
        </w:rPr>
        <w:t>full-scale nuclear war</w:t>
      </w:r>
      <w:r w:rsidRPr="00870AE0">
        <w:rPr>
          <w:rFonts w:eastAsia="Calibri"/>
          <w:sz w:val="14"/>
        </w:rPr>
        <w:t xml:space="preserve">, the risk </w:t>
      </w:r>
      <w:proofErr w:type="gramStart"/>
      <w:r w:rsidRPr="00870AE0">
        <w:rPr>
          <w:rFonts w:eastAsia="Calibri"/>
          <w:sz w:val="14"/>
        </w:rPr>
        <w:t>analyses  proposed</w:t>
      </w:r>
      <w:proofErr w:type="gramEnd"/>
      <w:r w:rsidRPr="00870AE0">
        <w:rPr>
          <w:rFonts w:eastAsia="Calibri"/>
          <w:sz w:val="14"/>
        </w:rPr>
        <w:t xml:space="preserve"> herein will include estimating the risk of nuclear  terrorism as one component of the overall risk. If that risk</w:t>
      </w:r>
      <w:proofErr w:type="gramStart"/>
      <w:r w:rsidRPr="00870AE0">
        <w:rPr>
          <w:rFonts w:eastAsia="Calibri"/>
          <w:sz w:val="14"/>
        </w:rPr>
        <w:t>,  the</w:t>
      </w:r>
      <w:proofErr w:type="gramEnd"/>
      <w:r w:rsidRPr="00870AE0">
        <w:rPr>
          <w:rFonts w:eastAsia="Calibri"/>
          <w:sz w:val="14"/>
        </w:rPr>
        <w:t xml:space="preserve"> overall risk, or both are found to be unacceptable, then  the proposed remedies would be directed to reduce which-  ever risk(s) warrant attention. Similar remarks apply to </w:t>
      </w:r>
      <w:proofErr w:type="gramStart"/>
      <w:r w:rsidRPr="00870AE0">
        <w:rPr>
          <w:rFonts w:eastAsia="Calibri"/>
          <w:sz w:val="14"/>
        </w:rPr>
        <w:t>a  number</w:t>
      </w:r>
      <w:proofErr w:type="gramEnd"/>
      <w:r w:rsidRPr="00870AE0">
        <w:rPr>
          <w:rFonts w:eastAsia="Calibri"/>
          <w:sz w:val="14"/>
        </w:rPr>
        <w:t xml:space="preserve"> of other threats (e.g., nuclear war between the U.S.  </w:t>
      </w:r>
      <w:proofErr w:type="gramStart"/>
      <w:r w:rsidRPr="00870AE0">
        <w:rPr>
          <w:rFonts w:eastAsia="Calibri"/>
          <w:sz w:val="14"/>
        </w:rPr>
        <w:t>and</w:t>
      </w:r>
      <w:proofErr w:type="gramEnd"/>
      <w:r w:rsidRPr="00870AE0">
        <w:rPr>
          <w:rFonts w:eastAsia="Calibri"/>
          <w:sz w:val="14"/>
        </w:rPr>
        <w:t xml:space="preserve"> China over Taiwan).   </w:t>
      </w:r>
      <w:proofErr w:type="gramStart"/>
      <w:r w:rsidRPr="00870AE0">
        <w:rPr>
          <w:rFonts w:eastAsia="Calibri"/>
          <w:sz w:val="14"/>
        </w:rPr>
        <w:t>his</w:t>
      </w:r>
      <w:proofErr w:type="gramEnd"/>
      <w:r w:rsidRPr="00870AE0">
        <w:rPr>
          <w:rFonts w:eastAsia="Calibri"/>
          <w:sz w:val="14"/>
        </w:rPr>
        <w:t xml:space="preserve"> article would be incomplete if it only dealt with the  threat of nuclear terrorism and neglected the threat of full-  scale nuclear war. If both risks are unacceptable, an effort </w:t>
      </w:r>
      <w:proofErr w:type="gramStart"/>
      <w:r w:rsidRPr="00870AE0">
        <w:rPr>
          <w:rFonts w:eastAsia="Calibri"/>
          <w:sz w:val="14"/>
        </w:rPr>
        <w:t>to  reduce</w:t>
      </w:r>
      <w:proofErr w:type="gramEnd"/>
      <w:r w:rsidRPr="00870AE0">
        <w:rPr>
          <w:rFonts w:eastAsia="Calibri"/>
          <w:sz w:val="14"/>
        </w:rPr>
        <w:t xml:space="preserve"> only the terrorist component would leave humanity  in great peril. In fact, </w:t>
      </w:r>
      <w:r w:rsidRPr="00870AE0">
        <w:rPr>
          <w:rFonts w:eastAsia="Calibri"/>
          <w:bCs/>
          <w:u w:val="single"/>
        </w:rPr>
        <w:t xml:space="preserve">society’s almost total neglect of </w:t>
      </w:r>
      <w:proofErr w:type="gramStart"/>
      <w:r w:rsidRPr="00870AE0">
        <w:rPr>
          <w:rFonts w:eastAsia="Calibri"/>
          <w:bCs/>
          <w:u w:val="single"/>
        </w:rPr>
        <w:t>the  threat</w:t>
      </w:r>
      <w:proofErr w:type="gramEnd"/>
      <w:r w:rsidRPr="00870AE0">
        <w:rPr>
          <w:rFonts w:eastAsia="Calibri"/>
          <w:bCs/>
          <w:u w:val="single"/>
        </w:rPr>
        <w:t xml:space="preserve"> of full-scale nuclear war makes studying that risk all  the more important</w:t>
      </w:r>
      <w:r w:rsidRPr="00870AE0">
        <w:rPr>
          <w:rFonts w:eastAsia="Calibri"/>
          <w:sz w:val="14"/>
        </w:rPr>
        <w:t xml:space="preserve">.   The </w:t>
      </w:r>
      <w:proofErr w:type="spellStart"/>
      <w:r w:rsidRPr="00870AE0">
        <w:rPr>
          <w:rFonts w:eastAsia="Calibri"/>
          <w:sz w:val="14"/>
        </w:rPr>
        <w:t>cosT</w:t>
      </w:r>
      <w:proofErr w:type="spellEnd"/>
      <w:r w:rsidRPr="00870AE0">
        <w:rPr>
          <w:rFonts w:eastAsia="Calibri"/>
          <w:sz w:val="14"/>
        </w:rPr>
        <w:t xml:space="preserve"> of World War iii   The danger associated with nuclear deterrence depends </w:t>
      </w:r>
      <w:proofErr w:type="gramStart"/>
      <w:r w:rsidRPr="00870AE0">
        <w:rPr>
          <w:rFonts w:eastAsia="Calibri"/>
          <w:sz w:val="14"/>
        </w:rPr>
        <w:t>on  both</w:t>
      </w:r>
      <w:proofErr w:type="gramEnd"/>
      <w:r w:rsidRPr="00870AE0">
        <w:rPr>
          <w:rFonts w:eastAsia="Calibri"/>
          <w:sz w:val="14"/>
        </w:rPr>
        <w:t xml:space="preserve"> the cost of a failure and the failure rate.3 This section  explores the cost of a failure of nuclear deterrence, and  the next section is concerned with the failure rate. </w:t>
      </w:r>
      <w:proofErr w:type="gramStart"/>
      <w:r w:rsidRPr="00870AE0">
        <w:rPr>
          <w:rFonts w:eastAsia="Calibri"/>
          <w:sz w:val="14"/>
        </w:rPr>
        <w:t>While  other</w:t>
      </w:r>
      <w:proofErr w:type="gramEnd"/>
      <w:r w:rsidRPr="00870AE0">
        <w:rPr>
          <w:rFonts w:eastAsia="Calibri"/>
          <w:sz w:val="14"/>
        </w:rPr>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870AE0">
        <w:rPr>
          <w:rFonts w:eastAsia="Calibri"/>
          <w:sz w:val="14"/>
        </w:rPr>
        <w:t>the  first</w:t>
      </w:r>
      <w:proofErr w:type="gramEnd"/>
      <w:r w:rsidRPr="00870AE0">
        <w:rPr>
          <w:rFonts w:eastAsia="Calibri"/>
          <w:sz w:val="14"/>
        </w:rPr>
        <w:t xml:space="preserve"> World War. World War II’s fatalities were double </w:t>
      </w:r>
      <w:proofErr w:type="gramStart"/>
      <w:r w:rsidRPr="00870AE0">
        <w:rPr>
          <w:rFonts w:eastAsia="Calibri"/>
          <w:sz w:val="14"/>
        </w:rPr>
        <w:t>or  triple</w:t>
      </w:r>
      <w:proofErr w:type="gramEnd"/>
      <w:r w:rsidRPr="00870AE0">
        <w:rPr>
          <w:rFonts w:eastAsia="Calibri"/>
          <w:sz w:val="14"/>
        </w:rPr>
        <w:t xml:space="preserve"> that number—chaos prevented a more precise deter-  </w:t>
      </w:r>
      <w:proofErr w:type="spellStart"/>
      <w:r w:rsidRPr="00870AE0">
        <w:rPr>
          <w:rFonts w:eastAsia="Calibri"/>
          <w:sz w:val="14"/>
        </w:rPr>
        <w:t>mination</w:t>
      </w:r>
      <w:proofErr w:type="spellEnd"/>
      <w:r w:rsidRPr="00870AE0">
        <w:rPr>
          <w:rFonts w:eastAsia="Calibri"/>
          <w:sz w:val="14"/>
        </w:rPr>
        <w:t xml:space="preserve">. In both cases humanity recovered, and the </w:t>
      </w:r>
      <w:proofErr w:type="gramStart"/>
      <w:r w:rsidRPr="00870AE0">
        <w:rPr>
          <w:rFonts w:eastAsia="Calibri"/>
          <w:sz w:val="14"/>
        </w:rPr>
        <w:t>world  today</w:t>
      </w:r>
      <w:proofErr w:type="gramEnd"/>
      <w:r w:rsidRPr="00870AE0">
        <w:rPr>
          <w:rFonts w:eastAsia="Calibri"/>
          <w:sz w:val="14"/>
        </w:rPr>
        <w:t xml:space="preserve"> bears few scars that attest to the horror of those two  wars. Many people therefore implicitly believe that a </w:t>
      </w:r>
      <w:proofErr w:type="gramStart"/>
      <w:r w:rsidRPr="00870AE0">
        <w:rPr>
          <w:rFonts w:eastAsia="Calibri"/>
          <w:sz w:val="14"/>
        </w:rPr>
        <w:t>third  World</w:t>
      </w:r>
      <w:proofErr w:type="gramEnd"/>
      <w:r w:rsidRPr="00870AE0">
        <w:rPr>
          <w:rFonts w:eastAsia="Calibri"/>
          <w:sz w:val="14"/>
        </w:rPr>
        <w:t xml:space="preserve"> War would be horrible but survivable, an </w:t>
      </w:r>
      <w:proofErr w:type="spellStart"/>
      <w:r w:rsidRPr="00870AE0">
        <w:rPr>
          <w:rFonts w:eastAsia="Calibri"/>
          <w:sz w:val="14"/>
        </w:rPr>
        <w:t>extrapola</w:t>
      </w:r>
      <w:proofErr w:type="spellEnd"/>
      <w:r w:rsidRPr="00870AE0">
        <w:rPr>
          <w:rFonts w:eastAsia="Calibri"/>
          <w:sz w:val="14"/>
        </w:rPr>
        <w:t xml:space="preserve">-  </w:t>
      </w:r>
      <w:proofErr w:type="spellStart"/>
      <w:r w:rsidRPr="00870AE0">
        <w:rPr>
          <w:rFonts w:eastAsia="Calibri"/>
          <w:sz w:val="14"/>
        </w:rPr>
        <w:t>tion</w:t>
      </w:r>
      <w:proofErr w:type="spellEnd"/>
      <w:r w:rsidRPr="00870AE0">
        <w:rPr>
          <w:rFonts w:eastAsia="Calibri"/>
          <w:sz w:val="14"/>
        </w:rPr>
        <w:t xml:space="preserve"> of the effects of the first two global wars. In that view</w:t>
      </w:r>
      <w:proofErr w:type="gramStart"/>
      <w:r w:rsidRPr="00870AE0">
        <w:rPr>
          <w:rFonts w:eastAsia="Calibri"/>
          <w:sz w:val="14"/>
        </w:rPr>
        <w:t>,  World</w:t>
      </w:r>
      <w:proofErr w:type="gramEnd"/>
      <w:r w:rsidRPr="00870AE0">
        <w:rPr>
          <w:rFonts w:eastAsia="Calibri"/>
          <w:sz w:val="14"/>
        </w:rPr>
        <w:t xml:space="preserve"> War III, while horrible, is something that humanity  may just have to face and from which it will then have to  recover. In contrast, some of those most qualified to </w:t>
      </w:r>
      <w:proofErr w:type="gramStart"/>
      <w:r w:rsidRPr="00870AE0">
        <w:rPr>
          <w:rFonts w:eastAsia="Calibri"/>
          <w:sz w:val="14"/>
        </w:rPr>
        <w:t>assess  the</w:t>
      </w:r>
      <w:proofErr w:type="gramEnd"/>
      <w:r w:rsidRPr="00870AE0">
        <w:rPr>
          <w:rFonts w:eastAsia="Calibri"/>
          <w:sz w:val="14"/>
        </w:rPr>
        <w:t xml:space="preserve"> situation hold a very different view.  In a 1961 speech to a joint session of the Philippine Con</w:t>
      </w:r>
      <w:proofErr w:type="gramStart"/>
      <w:r w:rsidRPr="00870AE0">
        <w:rPr>
          <w:rFonts w:eastAsia="Calibri"/>
          <w:sz w:val="14"/>
        </w:rPr>
        <w:t xml:space="preserve">-  </w:t>
      </w:r>
      <w:proofErr w:type="spellStart"/>
      <w:r w:rsidRPr="00870AE0">
        <w:rPr>
          <w:rFonts w:eastAsia="Calibri"/>
          <w:sz w:val="14"/>
        </w:rPr>
        <w:t>gress</w:t>
      </w:r>
      <w:proofErr w:type="spellEnd"/>
      <w:proofErr w:type="gramEnd"/>
      <w:r w:rsidRPr="00870AE0">
        <w:rPr>
          <w:rFonts w:eastAsia="Calibri"/>
          <w:sz w:val="14"/>
        </w:rPr>
        <w:t>, General Douglas MacArthur, stated, “Global war has  become a Frankenstein to destroy both sides. … If   you lose</w:t>
      </w:r>
      <w:proofErr w:type="gramStart"/>
      <w:r w:rsidRPr="00870AE0">
        <w:rPr>
          <w:rFonts w:eastAsia="Calibri"/>
          <w:sz w:val="14"/>
        </w:rPr>
        <w:t>,  you</w:t>
      </w:r>
      <w:proofErr w:type="gramEnd"/>
      <w:r w:rsidRPr="00870AE0">
        <w:rPr>
          <w:rFonts w:eastAsia="Calibri"/>
          <w:sz w:val="14"/>
        </w:rPr>
        <w:t xml:space="preserve"> are annihilated. If you win, you stand only to lose. </w:t>
      </w:r>
      <w:r w:rsidRPr="00870AE0">
        <w:rPr>
          <w:rFonts w:eastAsia="Calibri"/>
          <w:bCs/>
          <w:u w:val="single"/>
        </w:rPr>
        <w:t>No longer does it possess even the chance of the winner of a duel. It contains now only the germs of double suicide</w:t>
      </w:r>
      <w:r w:rsidRPr="00870AE0">
        <w:rPr>
          <w:rFonts w:eastAsia="Calibri"/>
          <w:sz w:val="14"/>
        </w:rPr>
        <w:t>.”  Former Secretary of Defense Robert McNamara ex</w:t>
      </w:r>
      <w:proofErr w:type="gramStart"/>
      <w:r w:rsidRPr="00870AE0">
        <w:rPr>
          <w:rFonts w:eastAsia="Calibri"/>
          <w:sz w:val="14"/>
        </w:rPr>
        <w:t>-  pressed</w:t>
      </w:r>
      <w:proofErr w:type="gramEnd"/>
      <w:r w:rsidRPr="00870AE0">
        <w:rPr>
          <w:rFonts w:eastAsia="Calibri"/>
          <w:sz w:val="14"/>
        </w:rPr>
        <w:t xml:space="preserve"> a similar view: “If deterrence fails and conflict  develops, the present U.S. and NATO strategy carries with  it a high risk that </w:t>
      </w:r>
      <w:r w:rsidRPr="00870AE0">
        <w:rPr>
          <w:rFonts w:eastAsia="Calibri"/>
          <w:bCs/>
          <w:u w:val="single"/>
        </w:rPr>
        <w:t xml:space="preserve">Western </w:t>
      </w:r>
      <w:r w:rsidRPr="00870AE0">
        <w:rPr>
          <w:rFonts w:eastAsia="Calibri"/>
          <w:b/>
          <w:highlight w:val="yellow"/>
          <w:u w:val="single"/>
          <w:bdr w:val="none" w:sz="0" w:space="0" w:color="auto" w:frame="1"/>
        </w:rPr>
        <w:t>civilization will be destroyed</w:t>
      </w:r>
      <w:r w:rsidRPr="00870AE0">
        <w:rPr>
          <w:rFonts w:eastAsia="Calibri"/>
          <w:sz w:val="14"/>
        </w:rPr>
        <w:t>”  [McNamara 1986, page 6]. More recently, George Shultz</w:t>
      </w:r>
      <w:proofErr w:type="gramStart"/>
      <w:r w:rsidRPr="00870AE0">
        <w:rPr>
          <w:rFonts w:eastAsia="Calibri"/>
          <w:sz w:val="14"/>
        </w:rPr>
        <w:t>,  William</w:t>
      </w:r>
      <w:proofErr w:type="gramEnd"/>
      <w:r w:rsidRPr="00870AE0">
        <w:rPr>
          <w:rFonts w:eastAsia="Calibri"/>
          <w:sz w:val="14"/>
        </w:rPr>
        <w:t xml:space="preserve"> Perry, Henry Kissinger, and Sam Nunn4 echoed  those concerns when they quoted President Reagan’s belief  that nuclear weapons were “totally irrational, totally </w:t>
      </w:r>
      <w:proofErr w:type="spellStart"/>
      <w:r w:rsidRPr="00870AE0">
        <w:rPr>
          <w:rFonts w:eastAsia="Calibri"/>
          <w:sz w:val="14"/>
        </w:rPr>
        <w:t>inhu</w:t>
      </w:r>
      <w:proofErr w:type="spellEnd"/>
      <w:r w:rsidRPr="00870AE0">
        <w:rPr>
          <w:rFonts w:eastAsia="Calibri"/>
          <w:sz w:val="14"/>
        </w:rPr>
        <w:t>-  mane, good for nothing but killing, possibly destructive of  life on earth and civilization.” [Shultz 2007]   Official studies, while couched in less emotional terms</w:t>
      </w:r>
      <w:proofErr w:type="gramStart"/>
      <w:r w:rsidRPr="00870AE0">
        <w:rPr>
          <w:rFonts w:eastAsia="Calibri"/>
          <w:sz w:val="14"/>
        </w:rPr>
        <w:t>,  still</w:t>
      </w:r>
      <w:proofErr w:type="gramEnd"/>
      <w:r w:rsidRPr="00870AE0">
        <w:rPr>
          <w:rFonts w:eastAsia="Calibri"/>
          <w:sz w:val="14"/>
        </w:rPr>
        <w:t xml:space="preserve"> convey the horrendous toll that World War III would  exact: “</w:t>
      </w:r>
      <w:r w:rsidRPr="00870AE0">
        <w:rPr>
          <w:rFonts w:eastAsia="Calibri"/>
          <w:bCs/>
          <w:u w:val="single"/>
        </w:rPr>
        <w:t>The resulting deaths would be far beyond any  precedent</w:t>
      </w:r>
      <w:r w:rsidRPr="00870AE0">
        <w:rPr>
          <w:rFonts w:eastAsia="Calibri"/>
          <w:sz w:val="14"/>
        </w:rPr>
        <w:t xml:space="preserve">. Executive branch calculations show a range </w:t>
      </w:r>
      <w:proofErr w:type="gramStart"/>
      <w:r w:rsidRPr="00870AE0">
        <w:rPr>
          <w:rFonts w:eastAsia="Calibri"/>
          <w:sz w:val="14"/>
        </w:rPr>
        <w:t>of  U.S</w:t>
      </w:r>
      <w:proofErr w:type="gramEnd"/>
      <w:r w:rsidRPr="00870AE0">
        <w:rPr>
          <w:rFonts w:eastAsia="Calibri"/>
          <w:sz w:val="14"/>
        </w:rPr>
        <w:t xml:space="preserve">. deaths from 35 to 77 percent (i.e., 79-160 million dead)  … a change in targeting could kill somewhere between  20 million and 30 million additional people on each side   .... These calculations reflect only deaths during the </w:t>
      </w:r>
      <w:proofErr w:type="gramStart"/>
      <w:r w:rsidRPr="00870AE0">
        <w:rPr>
          <w:rFonts w:eastAsia="Calibri"/>
          <w:sz w:val="14"/>
        </w:rPr>
        <w:t>first  30</w:t>
      </w:r>
      <w:proofErr w:type="gramEnd"/>
      <w:r w:rsidRPr="00870AE0">
        <w:rPr>
          <w:rFonts w:eastAsia="Calibri"/>
          <w:sz w:val="14"/>
        </w:rPr>
        <w:t xml:space="preserve"> days. Additional millions would be injured, and </w:t>
      </w:r>
      <w:proofErr w:type="gramStart"/>
      <w:r w:rsidRPr="00870AE0">
        <w:rPr>
          <w:rFonts w:eastAsia="Calibri"/>
          <w:sz w:val="14"/>
        </w:rPr>
        <w:t>many  would</w:t>
      </w:r>
      <w:proofErr w:type="gramEnd"/>
      <w:r w:rsidRPr="00870AE0">
        <w:rPr>
          <w:rFonts w:eastAsia="Calibri"/>
          <w:sz w:val="14"/>
        </w:rPr>
        <w:t xml:space="preserve"> eventually die from lack of adequate medical care …  millions of people might starve or freeze during the follow-  </w:t>
      </w:r>
      <w:proofErr w:type="spellStart"/>
      <w:r w:rsidRPr="00870AE0">
        <w:rPr>
          <w:rFonts w:eastAsia="Calibri"/>
          <w:sz w:val="14"/>
        </w:rPr>
        <w:t>ing</w:t>
      </w:r>
      <w:proofErr w:type="spellEnd"/>
      <w:r w:rsidRPr="00870AE0">
        <w:rPr>
          <w:rFonts w:eastAsia="Calibri"/>
          <w:sz w:val="14"/>
        </w:rPr>
        <w:t xml:space="preserve"> winter, but it is not possible to estimate how many. …  </w:t>
      </w:r>
      <w:proofErr w:type="gramStart"/>
      <w:r w:rsidRPr="00870AE0">
        <w:rPr>
          <w:rFonts w:eastAsia="Calibri"/>
          <w:sz w:val="14"/>
        </w:rPr>
        <w:t>further</w:t>
      </w:r>
      <w:proofErr w:type="gramEnd"/>
      <w:r w:rsidRPr="00870AE0">
        <w:rPr>
          <w:rFonts w:eastAsia="Calibri"/>
          <w:sz w:val="14"/>
        </w:rPr>
        <w:t xml:space="preserve"> millions … might eventually die of latent radiation  effects.” [OTA 1979, page 8]   This OTA report also noted the possibility of </w:t>
      </w:r>
      <w:proofErr w:type="gramStart"/>
      <w:r w:rsidRPr="00870AE0">
        <w:rPr>
          <w:rFonts w:eastAsia="Calibri"/>
          <w:sz w:val="14"/>
        </w:rPr>
        <w:t>serious  ecological</w:t>
      </w:r>
      <w:proofErr w:type="gramEnd"/>
      <w:r w:rsidRPr="00870AE0">
        <w:rPr>
          <w:rFonts w:eastAsia="Calibri"/>
          <w:sz w:val="14"/>
        </w:rPr>
        <w:t xml:space="preserve"> damage [OTA 1979, page 9], a concern that as-  </w:t>
      </w:r>
      <w:proofErr w:type="spellStart"/>
      <w:r w:rsidRPr="00870AE0">
        <w:rPr>
          <w:rFonts w:eastAsia="Calibri"/>
          <w:sz w:val="14"/>
        </w:rPr>
        <w:t>sumed</w:t>
      </w:r>
      <w:proofErr w:type="spellEnd"/>
      <w:r w:rsidRPr="00870AE0">
        <w:rPr>
          <w:rFonts w:eastAsia="Calibri"/>
          <w:sz w:val="14"/>
        </w:rPr>
        <w:t xml:space="preserve"> a new potentiality when the TTAPS report [TTAPS  1983] proposed that the ash and dust from so many nearly  simultaneous </w:t>
      </w:r>
      <w:r w:rsidRPr="00870AE0">
        <w:rPr>
          <w:rFonts w:eastAsia="Calibri"/>
          <w:bCs/>
          <w:highlight w:val="yellow"/>
          <w:u w:val="single"/>
        </w:rPr>
        <w:t>nuclear explosions</w:t>
      </w:r>
      <w:r w:rsidRPr="00870AE0">
        <w:rPr>
          <w:rFonts w:eastAsia="Calibri"/>
          <w:sz w:val="14"/>
        </w:rPr>
        <w:t xml:space="preserve"> and their resultant fire-  storms </w:t>
      </w:r>
      <w:r w:rsidRPr="00870AE0">
        <w:rPr>
          <w:rFonts w:eastAsia="Calibri"/>
          <w:bCs/>
          <w:highlight w:val="yellow"/>
          <w:u w:val="single"/>
        </w:rPr>
        <w:t>could usher in</w:t>
      </w:r>
      <w:r w:rsidRPr="00870AE0">
        <w:rPr>
          <w:rFonts w:eastAsia="Calibri"/>
          <w:bCs/>
          <w:u w:val="single"/>
        </w:rPr>
        <w:t xml:space="preserve"> a </w:t>
      </w:r>
      <w:r w:rsidRPr="00870AE0">
        <w:rPr>
          <w:rFonts w:eastAsia="Calibri"/>
          <w:b/>
          <w:highlight w:val="yellow"/>
          <w:u w:val="single"/>
          <w:bdr w:val="none" w:sz="0" w:space="0" w:color="auto" w:frame="1"/>
        </w:rPr>
        <w:t>nuclear winter</w:t>
      </w:r>
      <w:r w:rsidRPr="00870AE0">
        <w:rPr>
          <w:rFonts w:eastAsia="Calibri"/>
          <w:bCs/>
          <w:highlight w:val="yellow"/>
          <w:u w:val="single"/>
        </w:rPr>
        <w:t xml:space="preserve"> that</w:t>
      </w:r>
      <w:r w:rsidRPr="00870AE0">
        <w:rPr>
          <w:rFonts w:eastAsia="Calibri"/>
          <w:bCs/>
          <w:u w:val="single"/>
        </w:rPr>
        <w:t xml:space="preserve"> might </w:t>
      </w:r>
      <w:r w:rsidRPr="00870AE0">
        <w:rPr>
          <w:rFonts w:eastAsia="Calibri"/>
          <w:b/>
          <w:highlight w:val="yellow"/>
          <w:u w:val="single"/>
          <w:bdr w:val="none" w:sz="0" w:space="0" w:color="auto" w:frame="1"/>
        </w:rPr>
        <w:t>erase  homo sapiens from</w:t>
      </w:r>
      <w:r w:rsidRPr="00870AE0">
        <w:rPr>
          <w:rFonts w:eastAsia="Calibri"/>
          <w:bCs/>
          <w:u w:val="single"/>
        </w:rPr>
        <w:t xml:space="preserve"> the face of the </w:t>
      </w:r>
      <w:r w:rsidRPr="00870AE0">
        <w:rPr>
          <w:rFonts w:eastAsia="Calibri"/>
          <w:b/>
          <w:highlight w:val="yellow"/>
          <w:u w:val="single"/>
          <w:bdr w:val="none" w:sz="0" w:space="0" w:color="auto" w:frame="1"/>
        </w:rPr>
        <w:t>earth</w:t>
      </w:r>
      <w:r w:rsidRPr="00870AE0">
        <w:rPr>
          <w:rFonts w:eastAsia="Calibri"/>
          <w:sz w:val="14"/>
        </w:rPr>
        <w:t xml:space="preserve">, much as many  scientists now believe the K-T Extinction that wiped out  the dinosaurs resulted from an impact winter caused by ash  and dust from a large asteroid or comet striking Earth. </w:t>
      </w:r>
      <w:proofErr w:type="gramStart"/>
      <w:r w:rsidRPr="00870AE0">
        <w:rPr>
          <w:rFonts w:eastAsia="Calibri"/>
          <w:sz w:val="14"/>
        </w:rPr>
        <w:t>The  TTAPS</w:t>
      </w:r>
      <w:proofErr w:type="gramEnd"/>
      <w:r w:rsidRPr="00870AE0">
        <w:rPr>
          <w:rFonts w:eastAsia="Calibri"/>
          <w:sz w:val="14"/>
        </w:rPr>
        <w:t xml:space="preserve"> report produced a heated debate, and there is still  no scientific consensus on whether a nuclear winter would  follow a full-scale nuclear war. Recent work [</w:t>
      </w:r>
      <w:proofErr w:type="spellStart"/>
      <w:r w:rsidRPr="00870AE0">
        <w:rPr>
          <w:rFonts w:eastAsia="Calibri"/>
          <w:sz w:val="14"/>
        </w:rPr>
        <w:t>Robock</w:t>
      </w:r>
      <w:proofErr w:type="spellEnd"/>
      <w:r w:rsidRPr="00870AE0">
        <w:rPr>
          <w:rFonts w:eastAsia="Calibri"/>
          <w:sz w:val="14"/>
        </w:rPr>
        <w:t xml:space="preserve"> 2007</w:t>
      </w:r>
      <w:proofErr w:type="gramStart"/>
      <w:r w:rsidRPr="00870AE0">
        <w:rPr>
          <w:rFonts w:eastAsia="Calibri"/>
          <w:sz w:val="14"/>
        </w:rPr>
        <w:t xml:space="preserve">,  </w:t>
      </w:r>
      <w:proofErr w:type="spellStart"/>
      <w:r w:rsidRPr="00870AE0">
        <w:rPr>
          <w:rFonts w:eastAsia="Calibri"/>
          <w:sz w:val="14"/>
        </w:rPr>
        <w:t>Toon</w:t>
      </w:r>
      <w:proofErr w:type="spellEnd"/>
      <w:proofErr w:type="gramEnd"/>
      <w:r w:rsidRPr="00870AE0">
        <w:rPr>
          <w:rFonts w:eastAsia="Calibri"/>
          <w:sz w:val="14"/>
        </w:rPr>
        <w:t xml:space="preserve"> 2007] suggests that </w:t>
      </w:r>
      <w:r w:rsidRPr="00870AE0">
        <w:rPr>
          <w:rFonts w:eastAsia="Calibri"/>
          <w:bCs/>
          <w:u w:val="single"/>
        </w:rPr>
        <w:t xml:space="preserve">even a </w:t>
      </w:r>
      <w:r w:rsidRPr="00870AE0">
        <w:rPr>
          <w:rFonts w:eastAsia="Calibri"/>
          <w:bCs/>
          <w:highlight w:val="yellow"/>
          <w:u w:val="single"/>
        </w:rPr>
        <w:t>limited nuclear exchange</w:t>
      </w:r>
      <w:r w:rsidRPr="00870AE0">
        <w:rPr>
          <w:rFonts w:eastAsia="Calibri"/>
          <w:sz w:val="14"/>
        </w:rPr>
        <w:t xml:space="preserve">  or one between newer nuclear-weapon states, such as India  and Pakistan, </w:t>
      </w:r>
      <w:r w:rsidRPr="00870AE0">
        <w:rPr>
          <w:rFonts w:eastAsia="Calibri"/>
          <w:bCs/>
          <w:highlight w:val="yellow"/>
          <w:u w:val="single"/>
        </w:rPr>
        <w:t xml:space="preserve">could have </w:t>
      </w:r>
      <w:r w:rsidRPr="00870AE0">
        <w:rPr>
          <w:rFonts w:eastAsia="Calibri"/>
          <w:b/>
          <w:highlight w:val="yellow"/>
          <w:u w:val="single"/>
          <w:bdr w:val="none" w:sz="0" w:space="0" w:color="auto" w:frame="1"/>
        </w:rPr>
        <w:t>devastating</w:t>
      </w:r>
      <w:r w:rsidRPr="00870AE0">
        <w:rPr>
          <w:rFonts w:eastAsia="Calibri"/>
          <w:bCs/>
          <w:u w:val="single"/>
        </w:rPr>
        <w:t xml:space="preserve"> long-lasting </w:t>
      </w:r>
      <w:r w:rsidRPr="00870AE0">
        <w:rPr>
          <w:rFonts w:eastAsia="Calibri"/>
          <w:bCs/>
          <w:highlight w:val="yellow"/>
          <w:u w:val="single"/>
        </w:rPr>
        <w:t>c</w:t>
      </w:r>
      <w:r w:rsidRPr="00870AE0">
        <w:rPr>
          <w:rFonts w:eastAsia="Calibri"/>
          <w:b/>
          <w:highlight w:val="yellow"/>
          <w:u w:val="single"/>
          <w:bdr w:val="none" w:sz="0" w:space="0" w:color="auto" w:frame="1"/>
        </w:rPr>
        <w:t>limatic  consequences</w:t>
      </w:r>
      <w:r w:rsidRPr="00870AE0">
        <w:rPr>
          <w:rFonts w:eastAsia="Calibri"/>
          <w:sz w:val="14"/>
        </w:rPr>
        <w:t xml:space="preserve"> due to the large volumes of smoke that would  be generated by fires in modern megacities.   While it is uncertain how destructive World War </w:t>
      </w:r>
      <w:proofErr w:type="gramStart"/>
      <w:r w:rsidRPr="00870AE0">
        <w:rPr>
          <w:rFonts w:eastAsia="Calibri"/>
          <w:sz w:val="14"/>
        </w:rPr>
        <w:t>III  would</w:t>
      </w:r>
      <w:proofErr w:type="gramEnd"/>
      <w:r w:rsidRPr="00870AE0">
        <w:rPr>
          <w:rFonts w:eastAsia="Calibri"/>
          <w:sz w:val="14"/>
        </w:rPr>
        <w:t xml:space="preserve"> be, prudence dictates that we apply the same </w:t>
      </w:r>
      <w:proofErr w:type="spellStart"/>
      <w:r w:rsidRPr="00870AE0">
        <w:rPr>
          <w:rFonts w:eastAsia="Calibri"/>
          <w:sz w:val="14"/>
        </w:rPr>
        <w:t>engi</w:t>
      </w:r>
      <w:proofErr w:type="spellEnd"/>
      <w:r w:rsidRPr="00870AE0">
        <w:rPr>
          <w:rFonts w:eastAsia="Calibri"/>
          <w:sz w:val="14"/>
        </w:rPr>
        <w:t xml:space="preserve">-  </w:t>
      </w:r>
      <w:proofErr w:type="spellStart"/>
      <w:r w:rsidRPr="00870AE0">
        <w:rPr>
          <w:rFonts w:eastAsia="Calibri"/>
          <w:sz w:val="14"/>
        </w:rPr>
        <w:t>neering</w:t>
      </w:r>
      <w:proofErr w:type="spellEnd"/>
      <w:r w:rsidRPr="00870AE0">
        <w:rPr>
          <w:rFonts w:eastAsia="Calibri"/>
          <w:sz w:val="14"/>
        </w:rPr>
        <w:t xml:space="preserve"> conservatism that saved the Golden Gate Bridge  from collapsing on its 50th anniversary and assume that  </w:t>
      </w:r>
      <w:r w:rsidRPr="00870AE0">
        <w:rPr>
          <w:rFonts w:eastAsia="Calibri"/>
          <w:bCs/>
          <w:u w:val="single"/>
        </w:rPr>
        <w:t>preventing World War III is a necessity—not an option</w:t>
      </w:r>
      <w:r>
        <w:rPr>
          <w:rFonts w:eastAsia="Calibri"/>
          <w:sz w:val="14"/>
        </w:rPr>
        <w:t>.</w:t>
      </w:r>
    </w:p>
    <w:p w14:paraId="42F20872" w14:textId="77777777" w:rsidR="00AC4A01" w:rsidRDefault="00AC4A01" w:rsidP="002D1F18"/>
    <w:p w14:paraId="6EE64368" w14:textId="4021E2B1" w:rsidR="00AE7FF5" w:rsidRDefault="00370C45" w:rsidP="00AE7FF5">
      <w:pPr>
        <w:pStyle w:val="Heading4"/>
      </w:pPr>
      <w:r>
        <w:t xml:space="preserve">(--) </w:t>
      </w:r>
      <w:r w:rsidR="00AE7FF5">
        <w:t xml:space="preserve">Warming means extinction if nothing is done </w:t>
      </w:r>
    </w:p>
    <w:p w14:paraId="12B4EE7C" w14:textId="77777777" w:rsidR="00AE7FF5" w:rsidRPr="00B24C7D" w:rsidRDefault="00AE7FF5" w:rsidP="00AE7FF5">
      <w:pPr>
        <w:rPr>
          <w:rFonts w:asciiTheme="majorHAnsi" w:hAnsiTheme="majorHAnsi" w:cs="Times New Roman"/>
          <w:i/>
          <w:sz w:val="16"/>
          <w:szCs w:val="16"/>
        </w:rPr>
      </w:pPr>
      <w:r w:rsidRPr="007B5188">
        <w:rPr>
          <w:rFonts w:asciiTheme="majorHAnsi" w:hAnsiTheme="majorHAnsi" w:cs="Times New Roman"/>
          <w:i/>
          <w:sz w:val="16"/>
          <w:szCs w:val="16"/>
        </w:rPr>
        <w:t xml:space="preserve">Graciela </w:t>
      </w:r>
      <w:proofErr w:type="spellStart"/>
      <w:r w:rsidRPr="007B5188">
        <w:rPr>
          <w:rFonts w:asciiTheme="majorHAnsi" w:hAnsiTheme="majorHAnsi" w:cs="Times New Roman"/>
          <w:b/>
          <w:i/>
          <w:sz w:val="20"/>
          <w:szCs w:val="20"/>
          <w:u w:val="single"/>
        </w:rPr>
        <w:t>Chichilnisky</w:t>
      </w:r>
      <w:proofErr w:type="spellEnd"/>
      <w:r w:rsidRPr="007B5188">
        <w:rPr>
          <w:rFonts w:asciiTheme="majorHAnsi" w:hAnsiTheme="majorHAnsi" w:cs="Times New Roman"/>
          <w:b/>
          <w:i/>
          <w:sz w:val="20"/>
          <w:szCs w:val="20"/>
          <w:u w:val="single"/>
        </w:rPr>
        <w:t xml:space="preserve"> – </w:t>
      </w:r>
      <w:r>
        <w:rPr>
          <w:rFonts w:asciiTheme="majorHAnsi" w:hAnsiTheme="majorHAnsi" w:cs="Times New Roman"/>
          <w:b/>
          <w:i/>
          <w:sz w:val="20"/>
          <w:szCs w:val="20"/>
          <w:u w:val="single"/>
        </w:rPr>
        <w:t>2013.</w:t>
      </w:r>
      <w:r w:rsidRPr="007B5188">
        <w:rPr>
          <w:rFonts w:asciiTheme="majorHAnsi" w:hAnsiTheme="majorHAnsi" w:cs="Times New Roman"/>
          <w:i/>
          <w:sz w:val="16"/>
          <w:szCs w:val="16"/>
        </w:rPr>
        <w:t xml:space="preserve"> </w:t>
      </w:r>
      <w:r w:rsidRPr="00B24C7D">
        <w:rPr>
          <w:rFonts w:asciiTheme="majorHAnsi" w:hAnsiTheme="majorHAnsi" w:cs="Times New Roman"/>
          <w:i/>
          <w:sz w:val="16"/>
          <w:szCs w:val="16"/>
        </w:rPr>
        <w:t>(Professor of Economics and of Statistics Director, Columbia Consortium for Risk Management (CCRM) Columbia University, 6th Annual Distinguished Lecture</w:t>
      </w:r>
      <w:r>
        <w:rPr>
          <w:rFonts w:asciiTheme="majorHAnsi" w:hAnsiTheme="majorHAnsi" w:cs="Times New Roman"/>
          <w:i/>
          <w:sz w:val="16"/>
          <w:szCs w:val="16"/>
        </w:rPr>
        <w:t xml:space="preserve"> </w:t>
      </w:r>
      <w:proofErr w:type="spellStart"/>
      <w:r w:rsidRPr="00B24C7D">
        <w:rPr>
          <w:rFonts w:asciiTheme="majorHAnsi" w:hAnsiTheme="majorHAnsi" w:cs="Times New Roman"/>
          <w:i/>
          <w:sz w:val="16"/>
          <w:szCs w:val="16"/>
        </w:rPr>
        <w:t>Chautauque</w:t>
      </w:r>
      <w:proofErr w:type="spellEnd"/>
      <w:r w:rsidRPr="00B24C7D">
        <w:rPr>
          <w:rFonts w:asciiTheme="majorHAnsi" w:hAnsiTheme="majorHAnsi" w:cs="Times New Roman"/>
          <w:i/>
          <w:sz w:val="16"/>
          <w:szCs w:val="16"/>
        </w:rPr>
        <w:t xml:space="preserve"> Series on International </w:t>
      </w:r>
      <w:proofErr w:type="spellStart"/>
      <w:r w:rsidRPr="00B24C7D">
        <w:rPr>
          <w:rFonts w:asciiTheme="majorHAnsi" w:hAnsiTheme="majorHAnsi" w:cs="Times New Roman"/>
          <w:i/>
          <w:sz w:val="16"/>
          <w:szCs w:val="16"/>
        </w:rPr>
        <w:t>StudiesKeynote</w:t>
      </w:r>
      <w:proofErr w:type="spellEnd"/>
      <w:r w:rsidRPr="00B24C7D">
        <w:rPr>
          <w:rFonts w:asciiTheme="majorHAnsi" w:hAnsiTheme="majorHAnsi" w:cs="Times New Roman"/>
          <w:i/>
          <w:sz w:val="16"/>
          <w:szCs w:val="16"/>
        </w:rPr>
        <w:t xml:space="preserve"> Address for Women’s History </w:t>
      </w:r>
      <w:proofErr w:type="spellStart"/>
      <w:r w:rsidRPr="00B24C7D">
        <w:rPr>
          <w:rFonts w:asciiTheme="majorHAnsi" w:hAnsiTheme="majorHAnsi" w:cs="Times New Roman"/>
          <w:i/>
          <w:sz w:val="16"/>
          <w:szCs w:val="16"/>
        </w:rPr>
        <w:t>MonthEastern</w:t>
      </w:r>
      <w:proofErr w:type="spellEnd"/>
      <w:r w:rsidRPr="00B24C7D">
        <w:rPr>
          <w:rFonts w:asciiTheme="majorHAnsi" w:hAnsiTheme="majorHAnsi" w:cs="Times New Roman"/>
          <w:i/>
          <w:sz w:val="16"/>
          <w:szCs w:val="16"/>
        </w:rPr>
        <w:t xml:space="preserve"> Kentucky University, “</w:t>
      </w:r>
      <w:r w:rsidRPr="00B24C7D">
        <w:rPr>
          <w:rFonts w:asciiTheme="majorHAnsi" w:hAnsiTheme="majorHAnsi" w:cs="Times New Roman"/>
          <w:bCs/>
          <w:i/>
          <w:sz w:val="16"/>
          <w:szCs w:val="16"/>
        </w:rPr>
        <w:t xml:space="preserve">Avoiding Extinction,” at least 2010, </w:t>
      </w:r>
      <w:hyperlink r:id="rId91" w:history="1">
        <w:r w:rsidRPr="00B24C7D">
          <w:rPr>
            <w:rStyle w:val="Hyperlink"/>
            <w:rFonts w:asciiTheme="majorHAnsi" w:hAnsiTheme="majorHAnsi" w:cs="Times New Roman"/>
            <w:i/>
            <w:sz w:val="16"/>
            <w:szCs w:val="16"/>
          </w:rPr>
          <w:t>http://www.chichilnisky.com/wp-content/uploads/2013/01/Avoiding-Extinction-EKU-revised-Jan-23-2013.pdf</w:t>
        </w:r>
      </w:hyperlink>
      <w:r w:rsidRPr="00B24C7D">
        <w:rPr>
          <w:rFonts w:asciiTheme="majorHAnsi" w:hAnsiTheme="majorHAnsi" w:cs="Times New Roman"/>
          <w:bCs/>
          <w:i/>
          <w:sz w:val="16"/>
          <w:szCs w:val="16"/>
        </w:rPr>
        <w:t>, Accessed 8/16/2013, WSH)</w:t>
      </w:r>
    </w:p>
    <w:p w14:paraId="422DCEB5" w14:textId="77777777" w:rsidR="00AE7FF5" w:rsidRDefault="00AE7FF5" w:rsidP="00AE7FF5">
      <w:pPr>
        <w:rPr>
          <w:rFonts w:asciiTheme="majorHAnsi" w:hAnsiTheme="majorHAnsi" w:cs="Verdana"/>
          <w:sz w:val="16"/>
          <w:szCs w:val="16"/>
        </w:rPr>
      </w:pPr>
    </w:p>
    <w:p w14:paraId="7DD05E29" w14:textId="42F06AE0" w:rsidR="00AE7FF5" w:rsidRPr="00B67DD9" w:rsidRDefault="00AE7FF5" w:rsidP="00B67D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imes New Roman"/>
          <w:b/>
          <w:u w:val="single"/>
        </w:rPr>
      </w:pPr>
      <w:r w:rsidRPr="007B5188">
        <w:rPr>
          <w:rStyle w:val="StyleBoldUnderline"/>
        </w:rPr>
        <w:t xml:space="preserve">For the first time ever, </w:t>
      </w:r>
      <w:r w:rsidRPr="007B5188">
        <w:rPr>
          <w:rStyle w:val="StyleBoldUnderline"/>
          <w:highlight w:val="yellow"/>
        </w:rPr>
        <w:t>humans</w:t>
      </w:r>
      <w:r w:rsidRPr="007B5188">
        <w:rPr>
          <w:rStyle w:val="StyleBoldUnderline"/>
        </w:rPr>
        <w:t xml:space="preserve"> dominate Planet Earth. We </w:t>
      </w:r>
      <w:r w:rsidRPr="007B5188">
        <w:rPr>
          <w:rStyle w:val="StyleBoldUnderline"/>
          <w:highlight w:val="yellow"/>
        </w:rPr>
        <w:t>are changing the basic metabolism of the planet</w:t>
      </w:r>
      <w:r w:rsidRPr="00A3552F">
        <w:rPr>
          <w:rStyle w:val="StyleBoldUnderline"/>
          <w:highlight w:val="yellow"/>
        </w:rPr>
        <w:t>: the composition of gases in the atmosphere, the integrity of its bodies of water, and the complex web of species that makes life on Earth.</w:t>
      </w:r>
      <w:r w:rsidRPr="007B5188">
        <w:rPr>
          <w:rFonts w:asciiTheme="majorHAnsi" w:hAnsiTheme="majorHAnsi" w:cs="Times New Roman"/>
        </w:rPr>
        <w:t xml:space="preserve"> </w:t>
      </w:r>
      <w:r w:rsidRPr="007B5188">
        <w:rPr>
          <w:rFonts w:asciiTheme="majorHAnsi" w:hAnsiTheme="majorHAnsi" w:cs="Times New Roman"/>
          <w:sz w:val="16"/>
          <w:szCs w:val="16"/>
        </w:rPr>
        <w:t>What comes next?</w:t>
      </w:r>
      <w:r w:rsidRPr="007B5188">
        <w:rPr>
          <w:rFonts w:asciiTheme="majorHAnsi" w:hAnsiTheme="majorHAnsi" w:cs="Times New Roman"/>
        </w:rPr>
        <w:t xml:space="preserve"> </w:t>
      </w:r>
      <w:r w:rsidRPr="007B5188">
        <w:rPr>
          <w:rStyle w:val="StyleBoldUnderline"/>
        </w:rPr>
        <w:t xml:space="preserve">The </w:t>
      </w:r>
      <w:r w:rsidRPr="00B24C7D">
        <w:rPr>
          <w:rStyle w:val="StyleBoldUnderline"/>
          <w:highlight w:val="yellow"/>
        </w:rPr>
        <w:t>changes</w:t>
      </w:r>
      <w:r w:rsidRPr="007B5188">
        <w:rPr>
          <w:rStyle w:val="StyleBoldUnderline"/>
        </w:rPr>
        <w:t xml:space="preserve"> we are precipitating </w:t>
      </w:r>
      <w:r w:rsidRPr="00B24C7D">
        <w:rPr>
          <w:rStyle w:val="StyleBoldUnderline"/>
          <w:highlight w:val="yellow"/>
        </w:rPr>
        <w:t>in the atmosphere</w:t>
      </w:r>
      <w:r w:rsidRPr="007B5188">
        <w:rPr>
          <w:rStyle w:val="StyleBoldUnderline"/>
        </w:rPr>
        <w:t xml:space="preserve"> are fundamental and </w:t>
      </w:r>
      <w:r w:rsidRPr="00B24C7D">
        <w:rPr>
          <w:rStyle w:val="StyleBoldUnderline"/>
          <w:highlight w:val="yellow"/>
        </w:rPr>
        <w:t xml:space="preserve">can </w:t>
      </w:r>
      <w:r w:rsidRPr="00B86844">
        <w:rPr>
          <w:rStyle w:val="StyleBoldUnderline"/>
          <w:highlight w:val="yellow"/>
        </w:rPr>
        <w:t>lead to</w:t>
      </w:r>
      <w:r w:rsidRPr="00554FE8">
        <w:rPr>
          <w:rStyle w:val="StyleBoldUnderline"/>
        </w:rPr>
        <w:t xml:space="preserve"> disruptions in climate </w:t>
      </w:r>
      <w:r w:rsidRPr="00B86844">
        <w:rPr>
          <w:rStyle w:val="StyleBoldUnderline"/>
        </w:rPr>
        <w:t xml:space="preserve">and </w:t>
      </w:r>
      <w:r w:rsidRPr="00B24C7D">
        <w:rPr>
          <w:rStyle w:val="StyleBoldUnderline"/>
          <w:highlight w:val="yellow"/>
        </w:rPr>
        <w:t xml:space="preserve">global warming. </w:t>
      </w:r>
      <w:r w:rsidRPr="000A16C3">
        <w:rPr>
          <w:rStyle w:val="StyleBoldUnderline"/>
        </w:rPr>
        <w:t xml:space="preserve">Signals abound: in the Southern hemisphere alpine glaciers and </w:t>
      </w:r>
      <w:proofErr w:type="spellStart"/>
      <w:r w:rsidRPr="000A16C3">
        <w:rPr>
          <w:rStyle w:val="StyleBoldUnderline"/>
        </w:rPr>
        <w:t>Antartic</w:t>
      </w:r>
      <w:proofErr w:type="spellEnd"/>
      <w:r w:rsidRPr="000A16C3">
        <w:rPr>
          <w:rStyle w:val="StyleBoldUnderline"/>
        </w:rPr>
        <w:t xml:space="preserve"> ice sheets are melting; in the Northern hemisphere Alaska’s permafrost is melting, sinking entire towns</w:t>
      </w:r>
      <w:r w:rsidRPr="007B5188">
        <w:rPr>
          <w:rStyle w:val="StyleBoldUnderline"/>
        </w:rPr>
        <w:t xml:space="preserve"> whose inhabitants are being relocated at a cost of $140,000 per person. Greenland's ice sheet is gone, creating hostile climate conditions for a number of species that are now close to extinction such as the polar bear</w:t>
      </w:r>
      <w:r w:rsidRPr="00F8412D">
        <w:rPr>
          <w:rStyle w:val="StyleBoldUnderline"/>
        </w:rPr>
        <w:t xml:space="preserve">. In Patagonia and the Alps we observe mountains without ice or glaciers, reducing the ability of these regions to store water needed for human consumption. In the Caribbean seas 50% of corals are already extinct. Desertification has overtaken 25% of China's </w:t>
      </w:r>
      <w:proofErr w:type="gramStart"/>
      <w:r w:rsidRPr="00F8412D">
        <w:rPr>
          <w:rStyle w:val="StyleBoldUnderline"/>
        </w:rPr>
        <w:t>land mass</w:t>
      </w:r>
      <w:proofErr w:type="gramEnd"/>
      <w:r w:rsidRPr="00F8412D">
        <w:rPr>
          <w:rStyle w:val="StyleBoldUnderline"/>
        </w:rPr>
        <w:t>. Climatic instability has led to Australia’s longest draught on record, followed by the worst floods in that continent’s history. We observe disappearing summer ice in the Arctic Seas and soil erosion and storm surges in Alaska.</w:t>
      </w:r>
      <w:r w:rsidRPr="00F8412D">
        <w:rPr>
          <w:rFonts w:asciiTheme="majorHAnsi" w:hAnsiTheme="majorHAnsi" w:cs="Times New Roman"/>
        </w:rPr>
        <w:t xml:space="preserve"> </w:t>
      </w:r>
      <w:r w:rsidRPr="00F8412D">
        <w:rPr>
          <w:rFonts w:asciiTheme="majorHAnsi" w:hAnsiTheme="majorHAnsi" w:cs="Times New Roman"/>
          <w:sz w:val="16"/>
          <w:szCs w:val="16"/>
        </w:rPr>
        <w:t>Where</w:t>
      </w:r>
      <w:r w:rsidRPr="007B5188">
        <w:rPr>
          <w:rFonts w:asciiTheme="majorHAnsi" w:hAnsiTheme="majorHAnsi" w:cs="Times New Roman"/>
          <w:sz w:val="16"/>
          <w:szCs w:val="16"/>
        </w:rPr>
        <w:t xml:space="preserve"> is </w:t>
      </w:r>
      <w:proofErr w:type="gramStart"/>
      <w:r w:rsidRPr="007B5188">
        <w:rPr>
          <w:rFonts w:asciiTheme="majorHAnsi" w:hAnsiTheme="majorHAnsi" w:cs="Times New Roman"/>
          <w:sz w:val="16"/>
          <w:szCs w:val="16"/>
        </w:rPr>
        <w:t>all of this</w:t>
      </w:r>
      <w:proofErr w:type="gramEnd"/>
      <w:r w:rsidRPr="007B5188">
        <w:rPr>
          <w:rFonts w:asciiTheme="majorHAnsi" w:hAnsiTheme="majorHAnsi" w:cs="Times New Roman"/>
          <w:sz w:val="16"/>
          <w:szCs w:val="16"/>
        </w:rPr>
        <w:t xml:space="preserve"> coming from? The rapid industrialization of wealthy nations during the last century is responsible for most of the changes and for the risks they entail. Historically the industrialized nations in the Organization of Economic Cooperation and Development (OECD) originated 70% (now still 60%) of all global emissions of carbon, emissions that most scientists in the world, including those in the United Nations Intergovernmental Panel on Climate Change, believe to cause climate change. China’s relentless industrial growth over the last two decades is a sign of things to come: it accelerates the risk of climate change and underscores the fact that in 20 or 30 years into the future most emissions could come from today's poor nations as they assume their turn to industrialize. Water expands when it warms. Since the seas are warming they are rising all over the world. This irrevocable upward trend is well documented: slowly but surely the rising waters will sink the Maldives and most other island states – there are 43 island states in the United Nations representing about 23% of the global vote and most or all could disappear soon under the warming seas. The current shift in climate patterns has led to habitat changes for many insect species and therefore vector illnesses, for example new outbreaks of malaria in Africa. 25 million people are reportedly migrating due to drought and other climate change conditions, and the numbers are increasing rapidly. In the US the consequences are less extreme but they stack up: the mighty Colorado River is drying up, its basin under stress prompts orders to turnoff farm water. Lake Mead’s waters in Nevada exhibit record lows threatening the main supply of water to Las Vegas, and arid areas are spreading quickly as Vegas’ new sites double water use. Wild fires from drought conditions have multiplied and spread rapidly around the region, including California since 2006.The world is aware of the connection that scientists postulate between climate change and the use of fossil energy. The largest segment of carbon emissions, 45% of all global emissions of CO2, originate in the world’s power plant infrastructure, 87% of which are fossil fuel plants that produce the overwhelming majority of the world's electricity. This power plant infrastructure represents $55 trillion according to the International Energy Agency, about the size of the world's economic output. New forms of clean energy are emerging such as wind farms in Scotland and solar farms in Spain in an attempt to forestall carbon emissions. But the process is necessarily slow since the world’s fossil power plant infrastructure is comparable to the world’s entire GDP, and therefore changing this infrastructure will take decades. But this timeframe - several decades - is too slow to avert the potential catastrophes that are anticipated in the next 10 - 20 years. What, then, is the solution? Below we propose a realistic plan that involves market solutions in both industrial and developing nations, simultaneously resolving the problems of economic development and climate change and the global climate negotiations. But the climate change issue is just one of several global environmental areas that are in crisis today. Biodiversity is another: industrialization and</w:t>
      </w:r>
      <w:r w:rsidRPr="007B5188">
        <w:rPr>
          <w:rFonts w:asciiTheme="majorHAnsi" w:hAnsiTheme="majorHAnsi" w:cs="Times New Roman"/>
        </w:rPr>
        <w:t xml:space="preserve"> </w:t>
      </w:r>
      <w:r w:rsidRPr="00B86844">
        <w:rPr>
          <w:rStyle w:val="StyleBoldUnderline"/>
        </w:rPr>
        <w:t>climate warming threaten ecosystems.</w:t>
      </w:r>
      <w:r w:rsidRPr="007B5188">
        <w:rPr>
          <w:rStyle w:val="StyleBoldUnderline"/>
        </w:rPr>
        <w:t xml:space="preserve"> Endangered species include sea- mammals, birds such as cockatoos, polar bears, and marine life such as coral, sawfish, whales, sharks, dogfish, </w:t>
      </w:r>
      <w:proofErr w:type="gramStart"/>
      <w:r w:rsidRPr="007B5188">
        <w:rPr>
          <w:rStyle w:val="StyleBoldUnderline"/>
        </w:rPr>
        <w:t>sea-turtles</w:t>
      </w:r>
      <w:proofErr w:type="gramEnd"/>
      <w:r w:rsidRPr="007B5188">
        <w:rPr>
          <w:rStyle w:val="StyleBoldUnderline"/>
        </w:rPr>
        <w:t xml:space="preserve">, skates, grouper, seals, rays, and bass; the survival even of primates, our cousins in evolution is at risk. </w:t>
      </w:r>
      <w:r w:rsidRPr="00B24C7D">
        <w:rPr>
          <w:rStyle w:val="StyleBoldUnderline"/>
          <w:highlight w:val="yellow"/>
        </w:rPr>
        <w:t>Scientists know that we are in the midst of the 6th largest extinction of biodiversity in the history of Planet Earth, and that the scope of extinction is so large that 75% of all known species are at risk today.</w:t>
      </w:r>
      <w:r w:rsidRPr="007B5188">
        <w:rPr>
          <w:rStyle w:val="StyleBoldUnderline"/>
        </w:rPr>
        <w:t xml:space="preserve"> The UN Millennium Report documents rates of extinction 1,000 times higher than is found in fossil records. The current 6th largest extinction event follows the dinosaurs’ extinction, which took place 65 million years ago. </w:t>
      </w:r>
      <w:r w:rsidRPr="002B0173">
        <w:rPr>
          <w:rStyle w:val="Emphasis"/>
          <w:highlight w:val="yellow"/>
        </w:rPr>
        <w:t>But today's extinction event is unique in that it is caused, created, by human activity. And it puts our own species at risk.</w:t>
      </w:r>
      <w:r w:rsidRPr="00A3552F">
        <w:rPr>
          <w:rFonts w:asciiTheme="minorHAnsi" w:hAnsiTheme="minorHAnsi" w:cs="Times New Roman"/>
        </w:rPr>
        <w:t xml:space="preserve"> </w:t>
      </w:r>
      <w:r w:rsidRPr="00A3552F">
        <w:rPr>
          <w:rFonts w:asciiTheme="minorHAnsi" w:hAnsiTheme="minorHAnsi" w:cs="Times New Roman"/>
          <w:sz w:val="16"/>
          <w:szCs w:val="16"/>
        </w:rPr>
        <w:t>There is a warning signal worth bringing up: all major recorded planetary extinctions were related to changes in climate conditions. Through industrialization we have created environmental conditions that could put our own species’ survival at risk. 99.9% of all species that ever existed are now extinct. Are we to be next? Will humans survive?</w:t>
      </w:r>
      <w:r w:rsidRPr="00A3552F">
        <w:rPr>
          <w:rFonts w:asciiTheme="minorHAnsi" w:hAnsiTheme="minorHAnsi" w:cs="Times New Roman"/>
        </w:rPr>
        <w:t xml:space="preserve"> </w:t>
      </w:r>
      <w:r w:rsidRPr="002B0173">
        <w:rPr>
          <w:rStyle w:val="Emphasis"/>
          <w:highlight w:val="yellow"/>
        </w:rPr>
        <w:t>The issue now is how to avoid extinction</w:t>
      </w:r>
      <w:r w:rsidRPr="00A3552F">
        <w:rPr>
          <w:rFonts w:asciiTheme="minorHAnsi" w:hAnsiTheme="minorHAnsi" w:cs="Times New Roman"/>
          <w:b/>
          <w:highlight w:val="yellow"/>
          <w:u w:val="single"/>
        </w:rPr>
        <w:t>.</w:t>
      </w:r>
    </w:p>
    <w:p w14:paraId="45D55948" w14:textId="77777777" w:rsidR="006E39F6" w:rsidRDefault="006E39F6" w:rsidP="006E39F6">
      <w:pPr>
        <w:pStyle w:val="Heading4"/>
      </w:pPr>
      <w:r>
        <w:t xml:space="preserve">(--) Diseases risk extinction: </w:t>
      </w:r>
      <w:r>
        <w:tab/>
      </w:r>
    </w:p>
    <w:p w14:paraId="24CEEA50" w14:textId="77777777" w:rsidR="006E39F6" w:rsidRDefault="006E39F6" w:rsidP="006E39F6">
      <w:pPr>
        <w:ind w:firstLine="360"/>
      </w:pPr>
      <w:r w:rsidRPr="00D04723">
        <w:rPr>
          <w:rStyle w:val="StyleStyleBold12pt"/>
        </w:rPr>
        <w:t>The Scotsman</w:t>
      </w:r>
      <w:r w:rsidRPr="00D04723">
        <w:t>,</w:t>
      </w:r>
      <w:r>
        <w:t xml:space="preserve"> 9/11/19</w:t>
      </w:r>
      <w:r w:rsidRPr="00D04723">
        <w:rPr>
          <w:rStyle w:val="StyleStyleBold12pt"/>
        </w:rPr>
        <w:t>95</w:t>
      </w:r>
      <w:r>
        <w:t xml:space="preserve"> (“The mega death,” Lexis)</w:t>
      </w:r>
    </w:p>
    <w:p w14:paraId="30FFB9A8" w14:textId="77777777" w:rsidR="006E39F6" w:rsidRPr="009A193F" w:rsidRDefault="006E39F6" w:rsidP="006E39F6">
      <w:pPr>
        <w:rPr>
          <w:rStyle w:val="StyleBoldUnderline"/>
          <w:b w:val="0"/>
          <w:bCs/>
        </w:rPr>
      </w:pPr>
      <w:r w:rsidRPr="00246167">
        <w:rPr>
          <w:sz w:val="16"/>
        </w:rPr>
        <w:t>Bullets and bombs may be the weapons of the present, but</w:t>
      </w:r>
      <w:r>
        <w:t xml:space="preserve"> </w:t>
      </w:r>
      <w:r w:rsidRPr="00D04723">
        <w:rPr>
          <w:rStyle w:val="StyleBoldUnderline"/>
          <w:highlight w:val="yellow"/>
        </w:rPr>
        <w:t>plagues, viruses and killer microbes are the arsenal of the future</w:t>
      </w:r>
      <w:r>
        <w:t xml:space="preserve">. </w:t>
      </w:r>
      <w:r w:rsidRPr="00246167">
        <w:rPr>
          <w:sz w:val="16"/>
        </w:rPr>
        <w:t xml:space="preserve">Together with the </w:t>
      </w:r>
      <w:proofErr w:type="spellStart"/>
      <w:r w:rsidRPr="00246167">
        <w:rPr>
          <w:sz w:val="16"/>
        </w:rPr>
        <w:t>sarin</w:t>
      </w:r>
      <w:proofErr w:type="spellEnd"/>
      <w:r w:rsidRPr="00246167">
        <w:rPr>
          <w:sz w:val="16"/>
        </w:rPr>
        <w:t xml:space="preserve"> </w:t>
      </w:r>
      <w:proofErr w:type="gramStart"/>
      <w:r w:rsidRPr="00246167">
        <w:rPr>
          <w:sz w:val="16"/>
        </w:rPr>
        <w:t>gas which</w:t>
      </w:r>
      <w:proofErr w:type="gramEnd"/>
      <w:r w:rsidRPr="00246167">
        <w:rPr>
          <w:sz w:val="16"/>
        </w:rPr>
        <w:t xml:space="preserve"> it released on the Tokyo underground in April, the Japanese Ohm cult had stockpiled a lethal bacterium which it chose not to unleash. </w:t>
      </w:r>
      <w:r w:rsidRPr="00D04723">
        <w:rPr>
          <w:rStyle w:val="StyleBoldUnderline"/>
          <w:highlight w:val="yellow"/>
        </w:rPr>
        <w:t>Crippling continents by using killer infectious diseases is no far- fetched idea</w:t>
      </w:r>
      <w:r>
        <w:t xml:space="preserve"> </w:t>
      </w:r>
      <w:r w:rsidRPr="00246167">
        <w:rPr>
          <w:sz w:val="16"/>
        </w:rPr>
        <w:t xml:space="preserve">of sci-fi novels. But the scientists' inability to distinguish between naturally emerging and synthetic disease outbreaks means whole areas could be laid waste before anyone </w:t>
      </w:r>
      <w:proofErr w:type="spellStart"/>
      <w:r w:rsidRPr="00246167">
        <w:rPr>
          <w:sz w:val="16"/>
        </w:rPr>
        <w:t>realised</w:t>
      </w:r>
      <w:proofErr w:type="spellEnd"/>
      <w:r w:rsidRPr="00246167">
        <w:rPr>
          <w:sz w:val="16"/>
        </w:rPr>
        <w:t xml:space="preserve"> what was happening, warns Laurie Garrett, author of a ground-breaking book on the burgeoning of infectious disease. All this on top of the fact that </w:t>
      </w:r>
      <w:r w:rsidRPr="00D04723">
        <w:rPr>
          <w:rStyle w:val="StyleBoldUnderline"/>
          <w:highlight w:val="yellow"/>
        </w:rPr>
        <w:t xml:space="preserve">new diseases are emerging naturally at an alarming rate - </w:t>
      </w:r>
      <w:r w:rsidRPr="00D04723">
        <w:rPr>
          <w:rStyle w:val="Emphasis"/>
          <w:highlight w:val="yellow"/>
        </w:rPr>
        <w:t>representing a real threat to the survival</w:t>
      </w:r>
      <w:r w:rsidRPr="00D04723">
        <w:rPr>
          <w:rStyle w:val="StyleBoldUnderline"/>
          <w:highlight w:val="yellow"/>
        </w:rPr>
        <w:t xml:space="preserve"> of the human species</w:t>
      </w:r>
      <w:r>
        <w:t xml:space="preserve"> - </w:t>
      </w:r>
      <w:r w:rsidRPr="00246167">
        <w:rPr>
          <w:sz w:val="16"/>
        </w:rPr>
        <w:t>says The Coming Plague.</w:t>
      </w:r>
      <w:r>
        <w:t xml:space="preserve"> </w:t>
      </w:r>
      <w:r w:rsidRPr="00D04723">
        <w:rPr>
          <w:rStyle w:val="StyleBoldUnderline"/>
          <w:highlight w:val="yellow"/>
        </w:rPr>
        <w:t>Meticulously researched over the past decade, Garrett's book</w:t>
      </w:r>
      <w:r>
        <w:t xml:space="preserve"> </w:t>
      </w:r>
      <w:r w:rsidRPr="00246167">
        <w:rPr>
          <w:sz w:val="16"/>
        </w:rPr>
        <w:t>charts the history of our age-old battle against the microbes, and</w:t>
      </w:r>
      <w:r>
        <w:t xml:space="preserve"> </w:t>
      </w:r>
      <w:r w:rsidRPr="00D04723">
        <w:rPr>
          <w:rStyle w:val="StyleBoldUnderline"/>
          <w:highlight w:val="yellow"/>
        </w:rPr>
        <w:t>concludes that we are beginning to cede the advantage to the disease-carriers</w:t>
      </w:r>
      <w:r>
        <w:t xml:space="preserve">. </w:t>
      </w:r>
      <w:r w:rsidRPr="00246167">
        <w:rPr>
          <w:sz w:val="16"/>
        </w:rPr>
        <w:t>The optimism born out of defeating smallpox in the Sixties was dangerously premature. Everything from overuse of antibiotics to increased promiscuity have helped smooth the path for the microbes ever since.</w:t>
      </w:r>
      <w:r>
        <w:t xml:space="preserve"> "</w:t>
      </w:r>
      <w:r w:rsidRPr="00D04723">
        <w:rPr>
          <w:rStyle w:val="StyleBoldUnderline"/>
          <w:highlight w:val="yellow"/>
        </w:rPr>
        <w:t xml:space="preserve">The survival of the human species is not a pre- ordained evolutionary </w:t>
      </w:r>
      <w:proofErr w:type="spellStart"/>
      <w:r w:rsidRPr="00D04723">
        <w:rPr>
          <w:rStyle w:val="StyleBoldUnderline"/>
          <w:highlight w:val="yellow"/>
        </w:rPr>
        <w:t>programme</w:t>
      </w:r>
      <w:proofErr w:type="spellEnd"/>
      <w:r w:rsidRPr="00D04723">
        <w:rPr>
          <w:highlight w:val="yellow"/>
        </w:rPr>
        <w:t>,"</w:t>
      </w:r>
      <w:r>
        <w:t xml:space="preserve"> </w:t>
      </w:r>
      <w:r w:rsidRPr="00246167">
        <w:rPr>
          <w:sz w:val="16"/>
        </w:rPr>
        <w:t>warns Nobel Laureate Joshua Lederberg in The Coming Plague.</w:t>
      </w:r>
    </w:p>
    <w:p w14:paraId="60CB6A77" w14:textId="77777777" w:rsidR="00AE7FF5" w:rsidRDefault="00AE7FF5" w:rsidP="002D1F18"/>
    <w:p w14:paraId="618666E0" w14:textId="77777777" w:rsidR="002D1F18" w:rsidRDefault="002D1F18" w:rsidP="002D1F18"/>
    <w:p w14:paraId="521DCE31" w14:textId="77777777" w:rsidR="004F6FBA" w:rsidRPr="004F6FBA" w:rsidRDefault="004F6FBA" w:rsidP="00BF3866">
      <w:pPr>
        <w:pStyle w:val="Heading3"/>
      </w:pPr>
    </w:p>
    <w:p w14:paraId="08041FC7" w14:textId="291D5B90" w:rsidR="00A11141" w:rsidRDefault="00A11141" w:rsidP="00A11141">
      <w:pPr>
        <w:pStyle w:val="Heading1"/>
      </w:pPr>
      <w:bookmarkStart w:id="23" w:name="_Toc264838103"/>
      <w:r>
        <w:t xml:space="preserve">2NC/1NR </w:t>
      </w:r>
      <w:r w:rsidR="00BF3866">
        <w:t>Answers</w:t>
      </w:r>
      <w:bookmarkEnd w:id="23"/>
    </w:p>
    <w:p w14:paraId="45CE434C" w14:textId="77777777" w:rsidR="003017A3" w:rsidRDefault="003017A3" w:rsidP="003017A3"/>
    <w:p w14:paraId="0042545F" w14:textId="77777777" w:rsidR="00327AE2" w:rsidRDefault="00327AE2" w:rsidP="00A11141"/>
    <w:p w14:paraId="43B8113A" w14:textId="31529162" w:rsidR="00E77900" w:rsidRDefault="00E77900" w:rsidP="00E77900">
      <w:pPr>
        <w:pStyle w:val="Heading1"/>
      </w:pPr>
      <w:bookmarkStart w:id="24" w:name="_Toc264838104"/>
      <w:r>
        <w:t xml:space="preserve">AT: </w:t>
      </w:r>
      <w:proofErr w:type="spellStart"/>
      <w:r>
        <w:t>Obamacare</w:t>
      </w:r>
      <w:proofErr w:type="spellEnd"/>
      <w:r>
        <w:t xml:space="preserve"> kills democrats</w:t>
      </w:r>
      <w:bookmarkEnd w:id="24"/>
    </w:p>
    <w:p w14:paraId="54FBBF7F" w14:textId="77777777" w:rsidR="009C29E8" w:rsidRPr="00CE7F45" w:rsidRDefault="009C29E8" w:rsidP="009C29E8">
      <w:pPr>
        <w:pStyle w:val="Heading4"/>
      </w:pPr>
      <w:proofErr w:type="spellStart"/>
      <w:r w:rsidRPr="00CE7F45">
        <w:t>Obamacare</w:t>
      </w:r>
      <w:proofErr w:type="spellEnd"/>
      <w:r w:rsidRPr="00CE7F45">
        <w:t xml:space="preserve"> will not cost the Democrats the election.  </w:t>
      </w:r>
    </w:p>
    <w:p w14:paraId="58EE46D9" w14:textId="77777777" w:rsidR="009C29E8" w:rsidRDefault="009C29E8" w:rsidP="009C29E8">
      <w:pPr>
        <w:pStyle w:val="RyanEvTop1"/>
      </w:pPr>
      <w:r>
        <w:t xml:space="preserve">Dan </w:t>
      </w:r>
      <w:proofErr w:type="spellStart"/>
      <w:r w:rsidRPr="00A72EDE">
        <w:rPr>
          <w:rStyle w:val="StyleStyleBold12pt"/>
        </w:rPr>
        <w:t>Nowicki</w:t>
      </w:r>
      <w:proofErr w:type="spellEnd"/>
      <w:r w:rsidRPr="00A72EDE">
        <w:rPr>
          <w:rStyle w:val="StyleStyleBold12pt"/>
        </w:rPr>
        <w:t xml:space="preserve"> – 5/11</w:t>
      </w:r>
      <w:r>
        <w:t xml:space="preserve"> (staff writer) ARIZONA REPUBLIC.  May 11, 2014.  Retrieved May 17, 2014 from </w:t>
      </w:r>
    </w:p>
    <w:p w14:paraId="4820D942" w14:textId="77777777" w:rsidR="009C29E8" w:rsidRDefault="00D61001" w:rsidP="009C29E8">
      <w:pPr>
        <w:pStyle w:val="RyanEvTop1"/>
        <w:rPr>
          <w:rStyle w:val="Hyperlink"/>
        </w:rPr>
      </w:pPr>
      <w:hyperlink r:id="rId92" w:history="1">
        <w:r w:rsidR="009C29E8" w:rsidRPr="006A08B2">
          <w:rPr>
            <w:rStyle w:val="Hyperlink"/>
          </w:rPr>
          <w:t>http://www.azcentral.com/story/news/politics/2014/05/11/democrats-face-tough-landscape-midterms/8962725/</w:t>
        </w:r>
      </w:hyperlink>
    </w:p>
    <w:p w14:paraId="2F3B9E6E" w14:textId="77777777" w:rsidR="009C29E8" w:rsidRDefault="009C29E8" w:rsidP="009C29E8">
      <w:pPr>
        <w:pStyle w:val="RyanEvTop1"/>
      </w:pPr>
    </w:p>
    <w:p w14:paraId="667FEEDF" w14:textId="0813869A" w:rsidR="009C29E8" w:rsidRPr="000B084C" w:rsidRDefault="009C29E8" w:rsidP="000B084C">
      <w:pPr>
        <w:rPr>
          <w:b/>
          <w:u w:val="single"/>
        </w:rPr>
      </w:pPr>
      <w:r w:rsidRPr="00B55C5E">
        <w:rPr>
          <w:rStyle w:val="StyleBoldUnderline"/>
        </w:rPr>
        <w:t xml:space="preserve">Others said </w:t>
      </w:r>
      <w:r w:rsidRPr="00B55C5E">
        <w:rPr>
          <w:rStyle w:val="StyleBoldUnderline"/>
          <w:highlight w:val="yellow"/>
        </w:rPr>
        <w:t>House Republicans may have miscalculated by focusing so heavily on Obama's troubled health-care rollout at the expense of other issues</w:t>
      </w:r>
      <w:r w:rsidRPr="00B55C5E">
        <w:rPr>
          <w:rStyle w:val="StyleBoldUnderline"/>
        </w:rPr>
        <w:t xml:space="preserve"> such as immigration reform. </w:t>
      </w:r>
      <w:r w:rsidRPr="00B86479">
        <w:rPr>
          <w:rStyle w:val="StyleBoldUnderline"/>
          <w:highlight w:val="yellow"/>
        </w:rPr>
        <w:t>While the health-care technical embarrassments and other problems have given Republicans a lift, the administration has taken steps to recover</w:t>
      </w:r>
      <w:r w:rsidRPr="00B55C5E">
        <w:rPr>
          <w:rStyle w:val="StyleBoldUnderline"/>
        </w:rPr>
        <w:t xml:space="preserve"> and it's unclear how the issue will play over the summer</w:t>
      </w:r>
      <w:proofErr w:type="gramStart"/>
      <w:r w:rsidRPr="00B55C5E">
        <w:rPr>
          <w:rStyle w:val="StyleBoldUnderline"/>
        </w:rPr>
        <w:t>.¶</w:t>
      </w:r>
      <w:proofErr w:type="gramEnd"/>
      <w:r w:rsidRPr="00B55C5E">
        <w:rPr>
          <w:rStyle w:val="StyleBoldUnderline"/>
        </w:rPr>
        <w:t xml:space="preserve"> </w:t>
      </w:r>
      <w:r w:rsidRPr="009C29E8">
        <w:rPr>
          <w:rStyle w:val="StyleBoldUnderline"/>
          <w:highlight w:val="yellow"/>
        </w:rPr>
        <w:t>"Putting all their eggs in that '</w:t>
      </w:r>
      <w:proofErr w:type="spellStart"/>
      <w:r w:rsidRPr="009C29E8">
        <w:rPr>
          <w:rStyle w:val="StyleBoldUnderline"/>
          <w:highlight w:val="yellow"/>
        </w:rPr>
        <w:t>Obamacare</w:t>
      </w:r>
      <w:proofErr w:type="spellEnd"/>
      <w:r w:rsidRPr="009C29E8">
        <w:rPr>
          <w:rStyle w:val="StyleBoldUnderline"/>
          <w:highlight w:val="yellow"/>
        </w:rPr>
        <w:t>' basket might be a mistake</w:t>
      </w:r>
      <w:r w:rsidRPr="00B55C5E">
        <w:rPr>
          <w:rStyle w:val="StyleBoldUnderline"/>
        </w:rPr>
        <w:t xml:space="preserve">," said David Berman, an Arizona State University professor emeritus and senior research fellow at the school's Morrison Institute for Public Policy. "They hit </w:t>
      </w:r>
      <w:r w:rsidRPr="009C29E8">
        <w:rPr>
          <w:rStyle w:val="StyleBoldUnderline"/>
          <w:highlight w:val="yellow"/>
        </w:rPr>
        <w:t>8 million (sign-ups), and it's working</w:t>
      </w:r>
      <w:r w:rsidRPr="00B55C5E">
        <w:rPr>
          <w:rStyle w:val="StyleBoldUnderline"/>
        </w:rPr>
        <w:t xml:space="preserve">. </w:t>
      </w:r>
      <w:r w:rsidRPr="009C29E8">
        <w:rPr>
          <w:rStyle w:val="StyleBoldUnderline"/>
          <w:highlight w:val="yellow"/>
        </w:rPr>
        <w:t>Even though</w:t>
      </w:r>
      <w:r w:rsidRPr="00B55C5E">
        <w:rPr>
          <w:rStyle w:val="StyleBoldUnderline"/>
        </w:rPr>
        <w:t xml:space="preserve"> a majority of the </w:t>
      </w:r>
      <w:r w:rsidRPr="009C29E8">
        <w:rPr>
          <w:rStyle w:val="StyleBoldUnderline"/>
          <w:highlight w:val="yellow"/>
        </w:rPr>
        <w:t>people disapprove of it, a majority also want to see it fixed</w:t>
      </w:r>
      <w:r w:rsidRPr="00B55C5E">
        <w:rPr>
          <w:rStyle w:val="StyleBoldUnderline"/>
        </w:rPr>
        <w:t xml:space="preserve">, so </w:t>
      </w:r>
      <w:r w:rsidRPr="009C29E8">
        <w:rPr>
          <w:rStyle w:val="StyleBoldUnderline"/>
          <w:highlight w:val="yellow"/>
        </w:rPr>
        <w:t>I can see that</w:t>
      </w:r>
      <w:r w:rsidRPr="00B55C5E">
        <w:rPr>
          <w:rStyle w:val="StyleBoldUnderline"/>
        </w:rPr>
        <w:t xml:space="preserve"> sort of </w:t>
      </w:r>
      <w:r w:rsidRPr="009C29E8">
        <w:rPr>
          <w:rStyle w:val="StyleBoldUnderline"/>
          <w:highlight w:val="yellow"/>
        </w:rPr>
        <w:t>fading as an issue."</w:t>
      </w:r>
    </w:p>
    <w:p w14:paraId="40E9E1B2" w14:textId="77777777" w:rsidR="00A11141" w:rsidRPr="00570F84" w:rsidRDefault="00A11141" w:rsidP="00A11141">
      <w:pPr>
        <w:pStyle w:val="Heading4"/>
      </w:pPr>
      <w:proofErr w:type="spellStart"/>
      <w:r>
        <w:t>Obamacare</w:t>
      </w:r>
      <w:proofErr w:type="spellEnd"/>
      <w:r>
        <w:t xml:space="preserve"> will not cost the democrats the election – it may help them</w:t>
      </w:r>
    </w:p>
    <w:p w14:paraId="67843A96" w14:textId="77777777" w:rsidR="00A11141" w:rsidRPr="00570F84" w:rsidRDefault="00A11141" w:rsidP="00A11141">
      <w:r w:rsidRPr="00570F84">
        <w:t xml:space="preserve">Danny </w:t>
      </w:r>
      <w:proofErr w:type="spellStart"/>
      <w:r w:rsidRPr="00DB3362">
        <w:rPr>
          <w:rStyle w:val="StyleStyleBold12pt"/>
        </w:rPr>
        <w:t>Vinik</w:t>
      </w:r>
      <w:proofErr w:type="spellEnd"/>
      <w:r w:rsidRPr="00DB3362">
        <w:rPr>
          <w:rStyle w:val="StyleStyleBold12pt"/>
        </w:rPr>
        <w:t xml:space="preserve"> – 4/21</w:t>
      </w:r>
      <w:r>
        <w:t xml:space="preserve"> </w:t>
      </w:r>
      <w:r w:rsidRPr="00570F84">
        <w:t xml:space="preserve">(staff writer) NEW REPUBLIC, Apr. 21, 2014.  Retrieved Apr. 28, 2014 from </w:t>
      </w:r>
    </w:p>
    <w:p w14:paraId="56C86CED" w14:textId="77777777" w:rsidR="00A11141" w:rsidRDefault="00D61001" w:rsidP="00A11141">
      <w:hyperlink r:id="rId93" w:history="1">
        <w:r w:rsidR="00A11141" w:rsidRPr="00570F84">
          <w:t>http://www.newrepublic.com/article/117466/2014-midterm-odds-republicans-chances-taking-senate-are-falling</w:t>
        </w:r>
      </w:hyperlink>
    </w:p>
    <w:p w14:paraId="6207912B" w14:textId="77777777" w:rsidR="00A11141" w:rsidRPr="00570F84" w:rsidRDefault="00A11141" w:rsidP="00A11141"/>
    <w:p w14:paraId="57590CFD" w14:textId="77777777" w:rsidR="00A11141" w:rsidRDefault="00A11141" w:rsidP="00A11141">
      <w:r w:rsidRPr="009C5EF9">
        <w:rPr>
          <w:rStyle w:val="StyleBoldUnderline"/>
          <w:highlight w:val="yellow"/>
        </w:rPr>
        <w:t xml:space="preserve">Republicans want to make the midterms a referendum on </w:t>
      </w:r>
      <w:proofErr w:type="spellStart"/>
      <w:r w:rsidRPr="009C5EF9">
        <w:rPr>
          <w:rStyle w:val="StyleBoldUnderline"/>
          <w:highlight w:val="yellow"/>
        </w:rPr>
        <w:t>Obamacare</w:t>
      </w:r>
      <w:proofErr w:type="spellEnd"/>
      <w:r w:rsidRPr="009C5EF9">
        <w:rPr>
          <w:rStyle w:val="StyleBoldUnderline"/>
          <w:highlight w:val="yellow"/>
        </w:rPr>
        <w:t>, but that is easier said than done.</w:t>
      </w:r>
      <w:r w:rsidRPr="001626FB">
        <w:rPr>
          <w:rStyle w:val="StyleBoldUnderline"/>
        </w:rPr>
        <w:t xml:space="preserve"> As Brian </w:t>
      </w:r>
      <w:proofErr w:type="spellStart"/>
      <w:r w:rsidRPr="001626FB">
        <w:rPr>
          <w:rStyle w:val="StyleBoldUnderline"/>
        </w:rPr>
        <w:t>Beutler</w:t>
      </w:r>
      <w:proofErr w:type="spellEnd"/>
      <w:r w:rsidRPr="001626FB">
        <w:rPr>
          <w:rStyle w:val="StyleBoldUnderline"/>
        </w:rPr>
        <w:t xml:space="preserve"> has documented, </w:t>
      </w:r>
      <w:r w:rsidRPr="009C5EF9">
        <w:rPr>
          <w:rStyle w:val="StyleBoldUnderline"/>
          <w:highlight w:val="yellow"/>
        </w:rPr>
        <w:t>the law’s recent success has hamstrung Republicans' ability to use it for political gain</w:t>
      </w:r>
      <w:r w:rsidRPr="00570F84">
        <w:t>. Readers and reporters alike seem to be tiring of the story, as you can see from Google's headline trends for “</w:t>
      </w:r>
      <w:proofErr w:type="spellStart"/>
      <w:r w:rsidRPr="00570F84">
        <w:t>Obamacare</w:t>
      </w:r>
      <w:proofErr w:type="spellEnd"/>
      <w:r w:rsidRPr="00570F84">
        <w:t xml:space="preserve">” over the past year:  The law was front-page news throughout October and November due to the disastrous launch of Healthcare.gov, the controversy surrounding the Obama's “if you like your plan, you can keep it” promise, and health-care plan cancellations. But then </w:t>
      </w:r>
      <w:r w:rsidRPr="009C5EF9">
        <w:rPr>
          <w:rStyle w:val="StyleBoldUnderline"/>
          <w:highlight w:val="yellow"/>
        </w:rPr>
        <w:t>the administration fixed the website and people began signing up for the law, and the number of headlines dropped</w:t>
      </w:r>
      <w:r w:rsidRPr="00570F84">
        <w:t xml:space="preserve">. For </w:t>
      </w:r>
      <w:proofErr w:type="spellStart"/>
      <w:r w:rsidRPr="00570F84">
        <w:t>Obamacare</w:t>
      </w:r>
      <w:proofErr w:type="spellEnd"/>
      <w:r w:rsidRPr="00570F84">
        <w:t xml:space="preserve"> to have an impact this </w:t>
      </w:r>
      <w:proofErr w:type="gramStart"/>
      <w:r w:rsidRPr="00570F84">
        <w:t>fall,</w:t>
      </w:r>
      <w:proofErr w:type="gramEnd"/>
      <w:r w:rsidRPr="00570F84">
        <w:t xml:space="preserve"> Republicans need to maintain the media and public's interest in the law for a long time—and they need that interest to be negative. </w:t>
      </w:r>
      <w:r w:rsidRPr="009C5EF9">
        <w:rPr>
          <w:rStyle w:val="StyleBoldUnderline"/>
          <w:highlight w:val="yellow"/>
        </w:rPr>
        <w:t>Millions of people now have insurance because of the law.</w:t>
      </w:r>
      <w:r w:rsidRPr="001626FB">
        <w:rPr>
          <w:rStyle w:val="StyleBoldUnderline"/>
        </w:rPr>
        <w:t xml:space="preserve"> Millions more have received it through the Medicaid expansion, and </w:t>
      </w:r>
      <w:r w:rsidRPr="009C5EF9">
        <w:rPr>
          <w:rStyle w:val="StyleBoldUnderline"/>
          <w:highlight w:val="yellow"/>
        </w:rPr>
        <w:t>the refusal of many Republican governors and legislators to expand it in their states could offer Democrats another political advantage.</w:t>
      </w:r>
    </w:p>
    <w:p w14:paraId="0E54351B" w14:textId="77777777" w:rsidR="00A11141" w:rsidRDefault="00A11141" w:rsidP="00A11141"/>
    <w:p w14:paraId="4F861590" w14:textId="77777777" w:rsidR="00A11141" w:rsidRPr="00570F84" w:rsidRDefault="00A11141" w:rsidP="00A11141">
      <w:pPr>
        <w:pStyle w:val="Heading4"/>
      </w:pPr>
      <w:r>
        <w:t xml:space="preserve">Public opinions about </w:t>
      </w:r>
      <w:proofErr w:type="spellStart"/>
      <w:r>
        <w:t>Obamacare</w:t>
      </w:r>
      <w:proofErr w:type="spellEnd"/>
      <w:r>
        <w:t xml:space="preserve"> are too entrenched to move </w:t>
      </w:r>
    </w:p>
    <w:p w14:paraId="65F61D76" w14:textId="77777777" w:rsidR="00A11141" w:rsidRPr="00570F84" w:rsidRDefault="00A11141" w:rsidP="00A11141">
      <w:proofErr w:type="gramStart"/>
      <w:r w:rsidRPr="00570F84">
        <w:t xml:space="preserve">Leigh Ann </w:t>
      </w:r>
      <w:r w:rsidRPr="00967BDC">
        <w:rPr>
          <w:rStyle w:val="StyleStyleBold12pt"/>
        </w:rPr>
        <w:t>Caldwell – 4/16</w:t>
      </w:r>
      <w:r w:rsidRPr="00570F84">
        <w:t xml:space="preserve"> (CNN reporter) Apr. 16, 2014.</w:t>
      </w:r>
      <w:proofErr w:type="gramEnd"/>
      <w:r w:rsidRPr="00570F84">
        <w:t xml:space="preserve">  Retrieved Apr. 28, 2014 from </w:t>
      </w:r>
    </w:p>
    <w:p w14:paraId="2DD52424" w14:textId="77777777" w:rsidR="00A11141" w:rsidRDefault="00D61001" w:rsidP="00A11141">
      <w:hyperlink r:id="rId94" w:history="1">
        <w:r w:rsidR="00A11141" w:rsidRPr="00570F84">
          <w:t>http://www.kcra.com/politics/2014-midterms-What-s-at-stake/25496204</w:t>
        </w:r>
      </w:hyperlink>
    </w:p>
    <w:p w14:paraId="64D83E9C" w14:textId="77777777" w:rsidR="00A11141" w:rsidRPr="00570F84" w:rsidRDefault="00A11141" w:rsidP="00A11141"/>
    <w:p w14:paraId="56E6D617" w14:textId="77777777" w:rsidR="00A11141" w:rsidRDefault="00A11141" w:rsidP="00A11141">
      <w:r w:rsidRPr="005859A9">
        <w:rPr>
          <w:rStyle w:val="StyleBoldUnderline"/>
          <w:highlight w:val="yellow"/>
        </w:rPr>
        <w:t>"This data pretty clearly shows that</w:t>
      </w:r>
      <w:r w:rsidRPr="005859A9">
        <w:rPr>
          <w:rStyle w:val="StyleBoldUnderline"/>
        </w:rPr>
        <w:t xml:space="preserve"> even though </w:t>
      </w:r>
      <w:r w:rsidRPr="005859A9">
        <w:rPr>
          <w:rStyle w:val="StyleBoldUnderline"/>
          <w:highlight w:val="yellow"/>
        </w:rPr>
        <w:t>attitudes regarding the ACA are 'baked in' with voters (68% feel strongly one way or another</w:t>
      </w:r>
      <w:r w:rsidRPr="005859A9">
        <w:rPr>
          <w:rStyle w:val="StyleBoldUnderline"/>
        </w:rPr>
        <w:t xml:space="preserve"> about the issue), the intensity is clearly on the negative side, as GOP voters clearly dislike the new law more than Democrats are in love with it,</w:t>
      </w:r>
      <w:r w:rsidRPr="00570F84">
        <w:t>" said GOP pollster Neil Newhouse, a co-founder of Public Opinion Strategies.</w:t>
      </w:r>
    </w:p>
    <w:p w14:paraId="15282A42" w14:textId="77777777" w:rsidR="00A11141" w:rsidRDefault="00A11141" w:rsidP="00A11141"/>
    <w:p w14:paraId="36917508" w14:textId="51539DE6" w:rsidR="00B90DEE" w:rsidRPr="00145696" w:rsidRDefault="00B90DEE" w:rsidP="00DB4D7C">
      <w:pPr>
        <w:pStyle w:val="Heading1"/>
      </w:pPr>
      <w:bookmarkStart w:id="25" w:name="_Toc264838105"/>
      <w:r>
        <w:t>AT: EPA regulations solve global warming.</w:t>
      </w:r>
      <w:bookmarkEnd w:id="25"/>
    </w:p>
    <w:p w14:paraId="05438F2C" w14:textId="77777777" w:rsidR="00B90DEE" w:rsidRPr="00145696" w:rsidRDefault="00B90DEE" w:rsidP="00B90DEE">
      <w:pPr>
        <w:pStyle w:val="Heading4"/>
      </w:pPr>
      <w:r w:rsidRPr="00145696">
        <w:t>The EPA regulations won’t solve warming:  multiple reasons.</w:t>
      </w:r>
    </w:p>
    <w:p w14:paraId="0BD8479B" w14:textId="2C0876EC" w:rsidR="00B90DEE" w:rsidRDefault="00F8383B" w:rsidP="00B90DEE">
      <w:pPr>
        <w:pStyle w:val="RyanEvTop1"/>
      </w:pPr>
      <w:r>
        <w:t xml:space="preserve">Richard W. </w:t>
      </w:r>
      <w:proofErr w:type="spellStart"/>
      <w:r w:rsidRPr="00561589">
        <w:rPr>
          <w:rStyle w:val="StyleStyleBold12pt"/>
        </w:rPr>
        <w:t>Rahn</w:t>
      </w:r>
      <w:proofErr w:type="spellEnd"/>
      <w:r w:rsidRPr="00561589">
        <w:rPr>
          <w:rStyle w:val="StyleStyleBold12pt"/>
        </w:rPr>
        <w:t xml:space="preserve"> - 2011</w:t>
      </w:r>
      <w:r w:rsidR="00B90DEE" w:rsidRPr="003C4D93">
        <w:t xml:space="preserve"> (senior fellow at the Cato Institute) WASHINGTON TIMES, JAN. </w:t>
      </w:r>
      <w:proofErr w:type="gramStart"/>
      <w:r w:rsidR="00B90DEE" w:rsidRPr="003C4D93">
        <w:t>25, 2011.</w:t>
      </w:r>
      <w:proofErr w:type="gramEnd"/>
      <w:r w:rsidR="00B90DEE" w:rsidRPr="003C4D93">
        <w:t xml:space="preserve">  Retrieved Apr. 29, 2014 from Lexis/</w:t>
      </w:r>
      <w:proofErr w:type="spellStart"/>
      <w:r w:rsidR="00B90DEE" w:rsidRPr="003C4D93">
        <w:t>Nexis</w:t>
      </w:r>
      <w:proofErr w:type="spellEnd"/>
      <w:r w:rsidR="00B90DEE" w:rsidRPr="003C4D93">
        <w:t xml:space="preserve">.  </w:t>
      </w:r>
    </w:p>
    <w:p w14:paraId="033FB6C4" w14:textId="77777777" w:rsidR="00B90DEE" w:rsidRPr="003C4D93" w:rsidRDefault="00B90DEE" w:rsidP="00B90DEE">
      <w:pPr>
        <w:pStyle w:val="RyanEvTop1"/>
      </w:pPr>
    </w:p>
    <w:p w14:paraId="3E532C2F" w14:textId="77777777" w:rsidR="00B90DEE" w:rsidRPr="006876E0" w:rsidRDefault="00B90DEE" w:rsidP="00B90DEE">
      <w:r w:rsidRPr="00704BB9">
        <w:rPr>
          <w:sz w:val="16"/>
          <w:szCs w:val="16"/>
        </w:rPr>
        <w:t>The Obama Environmental Protection Agency (EPA) has ruled that carbon dioxide is a pollutant and, as a result, has been holding up the permitting of new power and manufacturing plants. If this continues, it will cause a significant drop in U.S. economic growth and job creation, yet it will have no measurable benefit.</w:t>
      </w:r>
      <w:r w:rsidRPr="006876E0">
        <w:t xml:space="preserve"> </w:t>
      </w:r>
      <w:r w:rsidRPr="00704BB9">
        <w:rPr>
          <w:rStyle w:val="StyleBoldUnderline"/>
          <w:highlight w:val="yellow"/>
        </w:rPr>
        <w:t>China, India and many other countries are rapidly increasing CO2 emissions, overwhelming whatever actions the U</w:t>
      </w:r>
      <w:r w:rsidRPr="006876E0">
        <w:t xml:space="preserve">nited </w:t>
      </w:r>
      <w:r w:rsidRPr="00704BB9">
        <w:rPr>
          <w:rStyle w:val="StyleBoldUnderline"/>
          <w:highlight w:val="yellow"/>
        </w:rPr>
        <w:t>S</w:t>
      </w:r>
      <w:r w:rsidRPr="006876E0">
        <w:t xml:space="preserve">tates </w:t>
      </w:r>
      <w:r w:rsidRPr="00704BB9">
        <w:rPr>
          <w:rStyle w:val="StyleBoldUnderline"/>
          <w:highlight w:val="yellow"/>
        </w:rPr>
        <w:t>may take. Even if all new CO2 emissions were stopped globally, it would be decades before there would be even a minor effect on global temperatures</w:t>
      </w:r>
      <w:r w:rsidRPr="006876E0">
        <w:t xml:space="preserve">. Now, </w:t>
      </w:r>
      <w:r w:rsidRPr="00704BB9">
        <w:rPr>
          <w:rStyle w:val="StyleBoldUnderline"/>
          <w:highlight w:val="yellow"/>
        </w:rPr>
        <w:t>new research is indicating that sunspot activity is much more important than CO2</w:t>
      </w:r>
      <w:r w:rsidRPr="006876E0">
        <w:t xml:space="preserve"> when it comes to influencing the earth's temperature. </w:t>
      </w:r>
      <w:r w:rsidRPr="00704BB9">
        <w:rPr>
          <w:rStyle w:val="StyleBoldUnderline"/>
          <w:highlight w:val="yellow"/>
        </w:rPr>
        <w:t>The EPA ban is nothing more than national economic suicide.</w:t>
      </w:r>
      <w:r w:rsidRPr="006876E0">
        <w:t xml:space="preserve"> Let us see if Mr. Obama has the courage to tell the EPA to stop.</w:t>
      </w:r>
    </w:p>
    <w:p w14:paraId="17D2DCA6" w14:textId="77777777" w:rsidR="00B90DEE" w:rsidRPr="00145696" w:rsidRDefault="00B90DEE" w:rsidP="00B90DEE">
      <w:pPr>
        <w:pStyle w:val="Heading4"/>
      </w:pPr>
      <w:r w:rsidRPr="00145696">
        <w:t xml:space="preserve">The EPA regulations can’t be successfully implemented.  </w:t>
      </w:r>
    </w:p>
    <w:p w14:paraId="0F67810F" w14:textId="7E084314" w:rsidR="00B90DEE" w:rsidRDefault="00B90DEE" w:rsidP="00B90DEE">
      <w:pPr>
        <w:pStyle w:val="RyanEvTop1"/>
      </w:pPr>
      <w:r w:rsidRPr="003C4D93">
        <w:t xml:space="preserve">Peter </w:t>
      </w:r>
      <w:proofErr w:type="spellStart"/>
      <w:r w:rsidRPr="00DE5627">
        <w:rPr>
          <w:rStyle w:val="StyleStyleBold12pt"/>
        </w:rPr>
        <w:t>Alpern</w:t>
      </w:r>
      <w:proofErr w:type="spellEnd"/>
      <w:r w:rsidR="00DE5627" w:rsidRPr="00DE5627">
        <w:rPr>
          <w:rStyle w:val="StyleStyleBold12pt"/>
        </w:rPr>
        <w:t xml:space="preserve"> - 2011</w:t>
      </w:r>
      <w:r w:rsidRPr="003C4D93">
        <w:t xml:space="preserve">, (staff writer) INDUSTRY WEEK.  Jan. 7, 2011.  Retrieved Apr. 29, 2014 from </w:t>
      </w:r>
      <w:hyperlink r:id="rId95" w:history="1">
        <w:r w:rsidRPr="003C4D93">
          <w:rPr>
            <w:rStyle w:val="Hyperlink"/>
          </w:rPr>
          <w:t>http://www.industryweek.com/articles/epas_emissions_regulations_the_dog_that_didnt_bark_23596.aspx</w:t>
        </w:r>
      </w:hyperlink>
      <w:r w:rsidRPr="003C4D93">
        <w:t>)</w:t>
      </w:r>
    </w:p>
    <w:p w14:paraId="10CECB22" w14:textId="77777777" w:rsidR="00B90DEE" w:rsidRPr="003C4D93" w:rsidRDefault="00B90DEE" w:rsidP="00B90DEE">
      <w:pPr>
        <w:pStyle w:val="RyanEvTop1"/>
      </w:pPr>
    </w:p>
    <w:p w14:paraId="6853910B" w14:textId="77777777" w:rsidR="00B90DEE" w:rsidRPr="00880AED" w:rsidRDefault="00B90DEE" w:rsidP="00B90DEE">
      <w:r w:rsidRPr="00880AED">
        <w:t xml:space="preserve">Jay Timmons, president of the National Association of Manufacturers, </w:t>
      </w:r>
      <w:r w:rsidRPr="00DE5627">
        <w:rPr>
          <w:rStyle w:val="StyleBoldUnderline"/>
          <w:highlight w:val="yellow"/>
        </w:rPr>
        <w:t>warned that the EPA's efforts would only raise energy costs for manufacturers and crush economic growth. "It's questionable whether the EPA has the resources or the capacity to implement these burdensome and complicated regulations,</w:t>
      </w:r>
      <w:r w:rsidRPr="00880AED">
        <w:t>" says Timmons.</w:t>
      </w:r>
    </w:p>
    <w:p w14:paraId="68F04DF4" w14:textId="747A5AB8" w:rsidR="00B90DEE" w:rsidRPr="00145696" w:rsidRDefault="001202F8" w:rsidP="00B90DEE">
      <w:pPr>
        <w:pStyle w:val="Heading4"/>
      </w:pPr>
      <w:r>
        <w:t xml:space="preserve">EPA regulations don’t solve warming – four reasons </w:t>
      </w:r>
    </w:p>
    <w:p w14:paraId="65EB6640" w14:textId="6F261C26" w:rsidR="00B90DEE" w:rsidRDefault="00DE5627" w:rsidP="00B90DEE">
      <w:pPr>
        <w:pStyle w:val="RyanEvTop1"/>
      </w:pPr>
      <w:proofErr w:type="gramStart"/>
      <w:r>
        <w:t xml:space="preserve">Jonathan </w:t>
      </w:r>
      <w:r w:rsidRPr="00DE5627">
        <w:rPr>
          <w:rStyle w:val="StyleStyleBold12pt"/>
        </w:rPr>
        <w:t>Strong - 2010</w:t>
      </w:r>
      <w:r w:rsidR="00B90DEE" w:rsidRPr="003C4D93">
        <w:t xml:space="preserve"> 12/29/2010 (staff writer) DAILY CALLER.</w:t>
      </w:r>
      <w:proofErr w:type="gramEnd"/>
      <w:r w:rsidR="00B90DEE" w:rsidRPr="003C4D93">
        <w:t xml:space="preserve">  Dec. 29, 2010.  Retrieved Apr. 29, 2014 from “</w:t>
      </w:r>
      <w:hyperlink r:id="rId96" w:history="1">
        <w:r w:rsidR="00B90DEE" w:rsidRPr="003C4D93">
          <w:rPr>
            <w:rStyle w:val="Hyperlink"/>
          </w:rPr>
          <w:t>http://dailycaller.com/2010/12/29/thedc-analysis-epa-global-warming-regulations-no-end-run-around-congress/</w:t>
        </w:r>
      </w:hyperlink>
      <w:r w:rsidR="00B90DEE" w:rsidRPr="003C4D93">
        <w:t>)</w:t>
      </w:r>
    </w:p>
    <w:p w14:paraId="12BE9293" w14:textId="77777777" w:rsidR="00B90DEE" w:rsidRPr="003C4D93" w:rsidRDefault="00B90DEE" w:rsidP="00B90DEE">
      <w:pPr>
        <w:pStyle w:val="RyanEvTop1"/>
      </w:pPr>
    </w:p>
    <w:p w14:paraId="3409C567" w14:textId="77777777" w:rsidR="00B90DEE" w:rsidRPr="00880AED" w:rsidRDefault="00B90DEE" w:rsidP="00B90DEE">
      <w:r w:rsidRPr="00880AED">
        <w:t>In fact</w:t>
      </w:r>
      <w:r w:rsidRPr="001202F8">
        <w:rPr>
          <w:highlight w:val="yellow"/>
        </w:rPr>
        <w:t xml:space="preserve">, </w:t>
      </w:r>
      <w:r w:rsidRPr="001202F8">
        <w:rPr>
          <w:rStyle w:val="StyleBoldUnderline"/>
          <w:highlight w:val="yellow"/>
        </w:rPr>
        <w:t xml:space="preserve">there are many problems the EPA faces in using the Clean Air Act. </w:t>
      </w:r>
      <w:r w:rsidRPr="001202F8">
        <w:rPr>
          <w:rStyle w:val="Emphasis"/>
          <w:highlight w:val="yellow"/>
        </w:rPr>
        <w:t>First</w:t>
      </w:r>
      <w:r w:rsidRPr="001202F8">
        <w:rPr>
          <w:rStyle w:val="StyleBoldUnderline"/>
        </w:rPr>
        <w:t xml:space="preserve">, the law was designed for pollutants like smog that accumulate in a given city or region. </w:t>
      </w:r>
      <w:r w:rsidRPr="001202F8">
        <w:rPr>
          <w:rStyle w:val="StyleBoldUnderline"/>
          <w:highlight w:val="yellow"/>
        </w:rPr>
        <w:t>The law is actually implemented by states</w:t>
      </w:r>
      <w:r w:rsidRPr="00DE5627">
        <w:rPr>
          <w:rStyle w:val="StyleBoldUnderline"/>
        </w:rPr>
        <w:t xml:space="preserve">, who can individually fail to meet pollution reduction goals, thus becoming “out of attainment,” facing penalties. </w:t>
      </w:r>
      <w:r w:rsidRPr="001202F8">
        <w:rPr>
          <w:rStyle w:val="StyleBoldUnderline"/>
        </w:rPr>
        <w:t xml:space="preserve">Greenhouse gases are essentially evenly distributed across the globe. </w:t>
      </w:r>
      <w:r w:rsidRPr="001202F8">
        <w:rPr>
          <w:rStyle w:val="StyleBoldUnderline"/>
          <w:highlight w:val="yellow"/>
        </w:rPr>
        <w:t>It hardly makes sense to hold individual states accountable for their greenhouse gas levels when every pollution source across the entire planet is contributing to that level.</w:t>
      </w:r>
      <w:r w:rsidRPr="001202F8">
        <w:rPr>
          <w:rStyle w:val="Emphasis"/>
          <w:highlight w:val="yellow"/>
        </w:rPr>
        <w:t xml:space="preserve"> Second</w:t>
      </w:r>
      <w:r w:rsidRPr="00DE5627">
        <w:rPr>
          <w:rStyle w:val="StyleBoldUnderline"/>
        </w:rPr>
        <w:t xml:space="preserve">, another major lever in the law is to require the best pollution-control technology on any newly built or upgraded facilities like factories and power plants. </w:t>
      </w:r>
      <w:r w:rsidRPr="001202F8">
        <w:rPr>
          <w:rStyle w:val="StyleBoldUnderline"/>
          <w:highlight w:val="yellow"/>
        </w:rPr>
        <w:t>No technology currently exists to “scrub” greenhouse gasses from emissions, so requiring the best technology is inherently limited, even illogical</w:t>
      </w:r>
      <w:r w:rsidRPr="001202F8">
        <w:rPr>
          <w:rStyle w:val="Emphasis"/>
          <w:highlight w:val="yellow"/>
        </w:rPr>
        <w:t>. Third</w:t>
      </w:r>
      <w:r w:rsidRPr="00DE5627">
        <w:rPr>
          <w:rStyle w:val="StyleBoldUnderline"/>
        </w:rPr>
        <w:t xml:space="preserve">, enforcing the Clean Air Act typically means ensuring permanent pollution control technology is installed at a facility and properly working. For climate change pollutants, </w:t>
      </w:r>
      <w:r w:rsidRPr="001202F8">
        <w:rPr>
          <w:rStyle w:val="StyleBoldUnderline"/>
          <w:highlight w:val="yellow"/>
        </w:rPr>
        <w:t>since there is no control technology, the amount of pollution is basically a factor of how much output there is by a facility. This creates a huge, unique financial incentive for any given facility to cheat on a greenhouse gas cap</w:t>
      </w:r>
      <w:r w:rsidRPr="00DE5627">
        <w:rPr>
          <w:rStyle w:val="StyleBoldUnderline"/>
        </w:rPr>
        <w:t>, since more production is more revenue. It will be much harder to track for EPA agents than typical air pollutants</w:t>
      </w:r>
      <w:r w:rsidRPr="001202F8">
        <w:rPr>
          <w:rStyle w:val="StyleBoldUnderline"/>
        </w:rPr>
        <w:t xml:space="preserve">. </w:t>
      </w:r>
      <w:r w:rsidRPr="001202F8">
        <w:rPr>
          <w:rStyle w:val="Emphasis"/>
          <w:highlight w:val="yellow"/>
        </w:rPr>
        <w:t>Fourth</w:t>
      </w:r>
      <w:r w:rsidRPr="001202F8">
        <w:rPr>
          <w:rStyle w:val="StyleBoldUnderline"/>
        </w:rPr>
        <w:t>, the EPA has already had to significantly bend the letter of the law to avoid bureaucratic Armageddon.</w:t>
      </w:r>
      <w:r w:rsidRPr="001202F8">
        <w:t xml:space="preserve"> </w:t>
      </w:r>
      <w:r w:rsidRPr="001202F8">
        <w:rPr>
          <w:sz w:val="16"/>
          <w:szCs w:val="16"/>
        </w:rPr>
        <w:t xml:space="preserve">The Clean Air Act says a given pollution source comes under EPA oversight if it is emitting more than 100 or 250 tons per year. To avoid capturing over six million new facilities under regulation, including nearly four million single-family homes (a 40,594 percent increase that would presumably ensnare Al Gore’s mansion), the EPA issued a </w:t>
      </w:r>
      <w:proofErr w:type="gramStart"/>
      <w:r w:rsidRPr="001202F8">
        <w:rPr>
          <w:sz w:val="16"/>
          <w:szCs w:val="16"/>
        </w:rPr>
        <w:t>regulation which</w:t>
      </w:r>
      <w:proofErr w:type="gramEnd"/>
      <w:r w:rsidRPr="001202F8">
        <w:rPr>
          <w:sz w:val="16"/>
          <w:szCs w:val="16"/>
        </w:rPr>
        <w:t xml:space="preserve"> puts the threshold at 100,000 tons of pollution per year. Whether that rather sizable legal leap withstands judicial scrutiny is an open question. If it does not, the result would be complete meltdown, as the EPA freely concedes. Fifth,</w:t>
      </w:r>
      <w:r w:rsidRPr="001202F8">
        <w:rPr>
          <w:rStyle w:val="StyleBoldUnderline"/>
        </w:rPr>
        <w:t xml:space="preserve"> </w:t>
      </w:r>
      <w:r w:rsidRPr="001202F8">
        <w:rPr>
          <w:rStyle w:val="StyleBoldUnderline"/>
          <w:highlight w:val="yellow"/>
        </w:rPr>
        <w:t>as EPA Administrator</w:t>
      </w:r>
      <w:r w:rsidRPr="001202F8">
        <w:rPr>
          <w:rStyle w:val="StyleBoldUnderline"/>
        </w:rPr>
        <w:t xml:space="preserve"> Lisa Jackson has </w:t>
      </w:r>
      <w:r w:rsidRPr="001202F8">
        <w:rPr>
          <w:rStyle w:val="StyleBoldUnderline"/>
          <w:highlight w:val="yellow"/>
        </w:rPr>
        <w:t>admitted, the EPA regulations will have little or no impact on global average temperatures. There are no Clean Air Act regulations on India or China, and greenhouse gas-emitting manufacturing can be outsourced</w:t>
      </w:r>
      <w:r w:rsidRPr="00880AED">
        <w:t xml:space="preserve">. </w:t>
      </w:r>
      <w:r w:rsidRPr="001202F8">
        <w:rPr>
          <w:sz w:val="16"/>
          <w:szCs w:val="16"/>
        </w:rPr>
        <w:t>In April, the EPA estimated its climate change regulations for automobiles and other “mobile” sources would reduce the average global temperature by 0.006 to 0.0015 degrees Celsius over the next 90 years</w:t>
      </w:r>
      <w:r w:rsidRPr="00880AED">
        <w:t>.</w:t>
      </w:r>
    </w:p>
    <w:p w14:paraId="75E6DC80" w14:textId="77777777" w:rsidR="00B90DEE" w:rsidRPr="008D473E" w:rsidRDefault="00B90DEE" w:rsidP="00B90DEE">
      <w:pPr>
        <w:pStyle w:val="Heading4"/>
      </w:pPr>
      <w:r w:rsidRPr="008D473E">
        <w:t xml:space="preserve">China and India aren’t on board for new EPA regulations.   </w:t>
      </w:r>
    </w:p>
    <w:p w14:paraId="34A623C5" w14:textId="73D0B3B1" w:rsidR="00B90DEE" w:rsidRDefault="00487E2C" w:rsidP="00B90DEE">
      <w:pPr>
        <w:pStyle w:val="RyanEvTop1"/>
      </w:pPr>
      <w:r>
        <w:t xml:space="preserve">Fred </w:t>
      </w:r>
      <w:r w:rsidRPr="00487E2C">
        <w:rPr>
          <w:rStyle w:val="StyleStyleBold12pt"/>
        </w:rPr>
        <w:t>Singer - 2010</w:t>
      </w:r>
      <w:r w:rsidR="00B90DEE" w:rsidRPr="003C4D93">
        <w:t xml:space="preserve"> (professor emeritus of environmental sciences at the University of Virginia) WASHINGTON TIMES, Dec. 29, 2010.  Retrieved Apr. 29, 2014 from </w:t>
      </w:r>
      <w:hyperlink r:id="rId97" w:history="1">
        <w:r w:rsidR="00B90DEE" w:rsidRPr="00231B68">
          <w:rPr>
            <w:rStyle w:val="Hyperlink"/>
          </w:rPr>
          <w:t>http://www.washingtontimes.com/news/2010/dec/28/no-proof-man-causes-global-warming/</w:t>
        </w:r>
      </w:hyperlink>
    </w:p>
    <w:p w14:paraId="64B70D6A" w14:textId="77777777" w:rsidR="00B90DEE" w:rsidRPr="003C4D93" w:rsidRDefault="00B90DEE" w:rsidP="00B90DEE">
      <w:pPr>
        <w:pStyle w:val="RyanEvTop1"/>
      </w:pPr>
    </w:p>
    <w:p w14:paraId="5D8A74F9" w14:textId="77777777" w:rsidR="00B90DEE" w:rsidRPr="00880AED" w:rsidRDefault="00B90DEE" w:rsidP="00B90DEE">
      <w:r w:rsidRPr="00487E2C">
        <w:rPr>
          <w:sz w:val="16"/>
          <w:szCs w:val="16"/>
        </w:rPr>
        <w:t>International climate negotiations collapsed in December 2009 in Copenhagen (soon dubbed "</w:t>
      </w:r>
      <w:proofErr w:type="spellStart"/>
      <w:r w:rsidRPr="00487E2C">
        <w:rPr>
          <w:sz w:val="16"/>
          <w:szCs w:val="16"/>
        </w:rPr>
        <w:t>Flopnhagen</w:t>
      </w:r>
      <w:proofErr w:type="spellEnd"/>
      <w:r w:rsidRPr="00487E2C">
        <w:rPr>
          <w:sz w:val="16"/>
          <w:szCs w:val="16"/>
        </w:rPr>
        <w:t xml:space="preserve">") - and the </w:t>
      </w:r>
      <w:proofErr w:type="gramStart"/>
      <w:r w:rsidRPr="00487E2C">
        <w:rPr>
          <w:sz w:val="16"/>
          <w:szCs w:val="16"/>
        </w:rPr>
        <w:t>just-completed</w:t>
      </w:r>
      <w:proofErr w:type="gramEnd"/>
      <w:r w:rsidRPr="00487E2C">
        <w:rPr>
          <w:sz w:val="16"/>
          <w:szCs w:val="16"/>
        </w:rPr>
        <w:t xml:space="preserve"> round in Cancun, Mexico, achieved little. Basically, the public no longer trusts the science being dispensed by the United Nations.</w:t>
      </w:r>
      <w:r w:rsidRPr="00880AED">
        <w:t xml:space="preserve"> </w:t>
      </w:r>
      <w:r w:rsidRPr="00487E2C">
        <w:rPr>
          <w:rStyle w:val="StyleBoldUnderline"/>
          <w:highlight w:val="yellow"/>
        </w:rPr>
        <w:t>Also, major developing countries, including China and India, refuse to sacrifice economic growth for an uncertain goal</w:t>
      </w:r>
      <w:r w:rsidRPr="00487E2C">
        <w:rPr>
          <w:rStyle w:val="StyleBoldUnderline"/>
        </w:rPr>
        <w:t>.</w:t>
      </w:r>
    </w:p>
    <w:p w14:paraId="23B649A7" w14:textId="1A26247E" w:rsidR="00B90DEE" w:rsidRPr="00B57736" w:rsidRDefault="00487E2C" w:rsidP="00B90DEE">
      <w:pPr>
        <w:pStyle w:val="Heading4"/>
      </w:pPr>
      <w:r>
        <w:t xml:space="preserve">Outsourcing to third world countries </w:t>
      </w:r>
      <w:r w:rsidR="00B90DEE" w:rsidRPr="00B57736">
        <w:t xml:space="preserve">prevents regulations from solving warming.  </w:t>
      </w:r>
    </w:p>
    <w:p w14:paraId="2334534D" w14:textId="27852E81" w:rsidR="00B90DEE" w:rsidRDefault="00B90DEE" w:rsidP="00B90DEE">
      <w:pPr>
        <w:pStyle w:val="RyanEvTop1"/>
      </w:pPr>
      <w:r w:rsidRPr="00487E2C">
        <w:rPr>
          <w:rStyle w:val="StyleStyleBold12pt"/>
        </w:rPr>
        <w:t>PR Newswire</w:t>
      </w:r>
      <w:r w:rsidRPr="00796A02">
        <w:t xml:space="preserve">, DEC. 23, </w:t>
      </w:r>
      <w:r w:rsidRPr="00487E2C">
        <w:rPr>
          <w:rStyle w:val="StyleStyleBold12pt"/>
        </w:rPr>
        <w:t>2010.</w:t>
      </w:r>
      <w:r w:rsidRPr="00796A02">
        <w:t xml:space="preserve">  Retrieved Apr. 29, 2014 from </w:t>
      </w:r>
      <w:hyperlink r:id="rId98" w:history="1">
        <w:r w:rsidRPr="00231B68">
          <w:rPr>
            <w:rStyle w:val="Hyperlink"/>
          </w:rPr>
          <w:t>http://www.prnewswire.com/news-releases/npra-says-epa-proposed-ghg-regulations-bad-for-america-112380854.html</w:t>
        </w:r>
      </w:hyperlink>
      <w:r w:rsidRPr="00796A02">
        <w:t>)</w:t>
      </w:r>
    </w:p>
    <w:p w14:paraId="296C7D54" w14:textId="77777777" w:rsidR="00B90DEE" w:rsidRPr="00796A02" w:rsidRDefault="00B90DEE" w:rsidP="00B90DEE">
      <w:pPr>
        <w:pStyle w:val="RyanEvTop1"/>
      </w:pPr>
    </w:p>
    <w:p w14:paraId="4210B683" w14:textId="77777777" w:rsidR="00B90DEE" w:rsidRPr="00FC4A49" w:rsidRDefault="00B90DEE" w:rsidP="00B90DEE">
      <w:pPr>
        <w:rPr>
          <w:sz w:val="16"/>
          <w:szCs w:val="16"/>
        </w:rPr>
      </w:pPr>
      <w:r w:rsidRPr="00487E2C">
        <w:rPr>
          <w:rStyle w:val="StyleBoldUnderline"/>
        </w:rPr>
        <w:t>"EPA's proposals would carry tremendous costs but no benefits for the American people – all pain and no gain. Regulations can't create technology that doesn't exist or change the laws of physics and economics, so the only way to comply with EPA's proposals would be to inflict massive increases in energy costs and massive increases in unemployment on families across our nation.</w:t>
      </w:r>
      <w:r w:rsidRPr="00880AED">
        <w:t xml:space="preserve"> </w:t>
      </w:r>
      <w:r w:rsidRPr="00FC4A49">
        <w:rPr>
          <w:sz w:val="16"/>
          <w:szCs w:val="16"/>
        </w:rPr>
        <w:t>This is exactly the opposite of what President Obama rightly called for when he said economic recovery and job creation should be our nation's top priorities.</w:t>
      </w:r>
      <w:r w:rsidRPr="00880AED">
        <w:t xml:space="preserve">  </w:t>
      </w:r>
      <w:r w:rsidRPr="004C7C73">
        <w:rPr>
          <w:rStyle w:val="StyleBoldUnderline"/>
          <w:highlight w:val="yellow"/>
        </w:rPr>
        <w:t>"Exporting American industries, jobs, cash and prosperity to other nations – and then importing greenhouse gases and manufactured goods from those countries – makes no sense environmentally or economically</w:t>
      </w:r>
      <w:r w:rsidRPr="00487E2C">
        <w:rPr>
          <w:rStyle w:val="StyleBoldUnderline"/>
        </w:rPr>
        <w:t>.</w:t>
      </w:r>
      <w:r w:rsidRPr="00880AED">
        <w:t xml:space="preserve"> </w:t>
      </w:r>
      <w:r w:rsidRPr="00FC4A49">
        <w:rPr>
          <w:sz w:val="16"/>
          <w:szCs w:val="16"/>
        </w:rPr>
        <w:t>It's the wrong action at the wrong time, as our nation struggles to recover from high unemployment and a devastating recession.</w:t>
      </w:r>
    </w:p>
    <w:p w14:paraId="1636A5DF" w14:textId="77777777" w:rsidR="00B90DEE" w:rsidRDefault="00B90DEE" w:rsidP="00B90DEE">
      <w:pPr>
        <w:pStyle w:val="RyanEvText1"/>
      </w:pPr>
    </w:p>
    <w:p w14:paraId="49860D2A" w14:textId="77777777" w:rsidR="00B90DEE" w:rsidRPr="00016383" w:rsidRDefault="00B90DEE" w:rsidP="00B90DEE">
      <w:pPr>
        <w:pStyle w:val="Heading4"/>
      </w:pPr>
      <w:r w:rsidRPr="00016383">
        <w:t xml:space="preserve">EPA regulations aren’t nearly enough to solve global warming.  </w:t>
      </w:r>
    </w:p>
    <w:p w14:paraId="36B3E418" w14:textId="68B43E3A" w:rsidR="00B90DEE" w:rsidRDefault="00C619A3" w:rsidP="00B90DEE">
      <w:pPr>
        <w:pStyle w:val="RyanEvTop1"/>
      </w:pPr>
      <w:r>
        <w:t xml:space="preserve">William S. </w:t>
      </w:r>
      <w:r w:rsidRPr="00C619A3">
        <w:rPr>
          <w:rStyle w:val="StyleStyleBold12pt"/>
        </w:rPr>
        <w:t xml:space="preserve">Becker </w:t>
      </w:r>
      <w:r w:rsidR="004C7C73" w:rsidRPr="00C619A3">
        <w:rPr>
          <w:rStyle w:val="StyleStyleBold12pt"/>
        </w:rPr>
        <w:t>- 2010</w:t>
      </w:r>
      <w:r w:rsidR="00B90DEE" w:rsidRPr="0006411F">
        <w:t xml:space="preserve"> (staff writer) HUFFINGTON POST.  Oct. 28, 2010.  Accessed Apr. 29, 2014 </w:t>
      </w:r>
      <w:proofErr w:type="gramStart"/>
      <w:r w:rsidR="00B90DEE" w:rsidRPr="0006411F">
        <w:t>from  http</w:t>
      </w:r>
      <w:proofErr w:type="gramEnd"/>
      <w:r w:rsidR="00B90DEE" w:rsidRPr="0006411F">
        <w:t>://www.huffingtonpost.com/william-s-becker/climate-action-part-4---o_b_775633.</w:t>
      </w:r>
      <w:r w:rsidR="00B90DEE">
        <w:t>html)</w:t>
      </w:r>
    </w:p>
    <w:p w14:paraId="2E422C69" w14:textId="77777777" w:rsidR="00B90DEE" w:rsidRDefault="00B90DEE" w:rsidP="00B90DEE"/>
    <w:p w14:paraId="3BAE7AC2" w14:textId="77777777" w:rsidR="00B90DEE" w:rsidRPr="00880AED" w:rsidRDefault="00B90DEE" w:rsidP="00B90DEE">
      <w:r w:rsidRPr="00C619A3">
        <w:rPr>
          <w:sz w:val="16"/>
          <w:szCs w:val="16"/>
        </w:rPr>
        <w:t>President Obama has been justifiably criticized for failing to exert his full force to move a climate bill through Congress, a goal that may be deferred for several years as a result of the November election. The goal Obama set for reducing U.S. greenhouse gas emissions -- just 3 percent by 2020 compared to the 25-40 percent cuts the Intergovernmental Panel on Climate Change says are needed from industrial economies -- is embarrassingly low for the nation that has put more carbon in the atmosphere than any other.</w:t>
      </w:r>
      <w:r w:rsidRPr="00880AED">
        <w:t xml:space="preserve"> </w:t>
      </w:r>
      <w:r w:rsidRPr="00C619A3">
        <w:rPr>
          <w:rStyle w:val="StyleBoldUnderline"/>
          <w:highlight w:val="yellow"/>
        </w:rPr>
        <w:t>Assuming they are not repealed, weakened or starved of resources by Congress, the "chunks" the Administration has implemented or announced so far will achieve 70 percent of Obama's 3 percent goal, according to the World Resources Institute. But that's still 70 percent of an inadequate aspiration</w:t>
      </w:r>
      <w:r w:rsidRPr="00C619A3">
        <w:rPr>
          <w:rStyle w:val="StyleBoldUnderline"/>
        </w:rPr>
        <w:t>.</w:t>
      </w:r>
    </w:p>
    <w:p w14:paraId="2FA82A50" w14:textId="77777777" w:rsidR="00B90DEE" w:rsidRDefault="00B90DEE" w:rsidP="00B90DEE">
      <w:pPr>
        <w:pStyle w:val="RyanEvText1"/>
      </w:pPr>
    </w:p>
    <w:p w14:paraId="616BFDA0" w14:textId="77777777" w:rsidR="00B90DEE" w:rsidRPr="00016383" w:rsidRDefault="00B90DEE" w:rsidP="00B90DEE">
      <w:pPr>
        <w:pStyle w:val="Heading4"/>
      </w:pPr>
      <w:r w:rsidRPr="00016383">
        <w:t xml:space="preserve">EPA regulations won’t solve global warming.  </w:t>
      </w:r>
    </w:p>
    <w:p w14:paraId="06EDD6AB" w14:textId="31A1236D" w:rsidR="00B90DEE" w:rsidRDefault="00B90DEE" w:rsidP="00B90DEE">
      <w:pPr>
        <w:pStyle w:val="RyanEvTop1"/>
      </w:pPr>
      <w:proofErr w:type="gramStart"/>
      <w:r>
        <w:t xml:space="preserve">CORAL </w:t>
      </w:r>
      <w:r w:rsidRPr="00677BDD">
        <w:rPr>
          <w:rStyle w:val="StyleStyleBold12pt"/>
        </w:rPr>
        <w:t>DAVENPORT</w:t>
      </w:r>
      <w:r w:rsidR="00C619A3" w:rsidRPr="00677BDD">
        <w:rPr>
          <w:rStyle w:val="StyleStyleBold12pt"/>
        </w:rPr>
        <w:t xml:space="preserve"> – 2014</w:t>
      </w:r>
      <w:r>
        <w:t xml:space="preserve"> (staff writer) Apr. 14, 2014.</w:t>
      </w:r>
      <w:proofErr w:type="gramEnd"/>
      <w:r>
        <w:t xml:space="preserve">  </w:t>
      </w:r>
      <w:proofErr w:type="gramStart"/>
      <w:r>
        <w:t>NEW YORK TIMES.</w:t>
      </w:r>
      <w:proofErr w:type="gramEnd"/>
      <w:r>
        <w:t xml:space="preserve">  Retrieved Apr. 28, 2014 from</w:t>
      </w:r>
      <w:r w:rsidR="00677BDD">
        <w:t xml:space="preserve"> </w:t>
      </w:r>
      <w:hyperlink r:id="rId99" w:history="1">
        <w:r w:rsidRPr="004B1BD3">
          <w:rPr>
            <w:rStyle w:val="Hyperlink"/>
          </w:rPr>
          <w:t>http://www.nytimes.com/2014/04/15/us/politics/political-rifts-slow-us-effort-on-climate-laws.html?_r=0</w:t>
        </w:r>
      </w:hyperlink>
    </w:p>
    <w:p w14:paraId="6D51150B" w14:textId="77777777" w:rsidR="00B90DEE" w:rsidRDefault="00B90DEE" w:rsidP="00B90DEE">
      <w:pPr>
        <w:pStyle w:val="RyanEvText1"/>
      </w:pPr>
    </w:p>
    <w:p w14:paraId="5AA1264E" w14:textId="77777777" w:rsidR="00B90DEE" w:rsidRPr="00880AED" w:rsidRDefault="00B90DEE" w:rsidP="00B90DEE">
      <w:r w:rsidRPr="00396F8F">
        <w:rPr>
          <w:sz w:val="16"/>
          <w:szCs w:val="16"/>
        </w:rPr>
        <w:t>Ten countries are responsible for 70 percent of the world’s total greenhouse gas pollution. While the report makes clear that all major economies must act, the actions of China and the United States, the top two carbon polluters, will be most crucial</w:t>
      </w:r>
      <w:proofErr w:type="gramStart"/>
      <w:r w:rsidRPr="00396F8F">
        <w:rPr>
          <w:sz w:val="16"/>
          <w:szCs w:val="16"/>
        </w:rPr>
        <w:t>.¶</w:t>
      </w:r>
      <w:proofErr w:type="gramEnd"/>
      <w:r w:rsidRPr="00880AED">
        <w:t xml:space="preserve"> </w:t>
      </w:r>
      <w:r w:rsidRPr="00396F8F">
        <w:rPr>
          <w:rStyle w:val="StyleBoldUnderline"/>
        </w:rPr>
        <w:t xml:space="preserve">The authors of the report say Mr. Obama’s </w:t>
      </w:r>
      <w:r w:rsidRPr="00396F8F">
        <w:rPr>
          <w:rStyle w:val="StyleBoldUnderline"/>
          <w:highlight w:val="yellow"/>
        </w:rPr>
        <w:t>E.P.A. regulations represent a significant first step to cutting U</w:t>
      </w:r>
      <w:r w:rsidRPr="00396F8F">
        <w:rPr>
          <w:rStyle w:val="StyleBoldUnderline"/>
        </w:rPr>
        <w:t xml:space="preserve">nited </w:t>
      </w:r>
      <w:r w:rsidRPr="00396F8F">
        <w:rPr>
          <w:rStyle w:val="StyleBoldUnderline"/>
          <w:highlight w:val="yellow"/>
        </w:rPr>
        <w:t>S</w:t>
      </w:r>
      <w:r w:rsidRPr="00396F8F">
        <w:rPr>
          <w:rStyle w:val="StyleBoldUnderline"/>
        </w:rPr>
        <w:t xml:space="preserve">tates </w:t>
      </w:r>
      <w:r w:rsidRPr="00396F8F">
        <w:rPr>
          <w:rStyle w:val="StyleBoldUnderline"/>
          <w:highlight w:val="yellow"/>
        </w:rPr>
        <w:t>carbon pollution — but not enough to avert the worst effects of a warming world.</w:t>
      </w:r>
    </w:p>
    <w:p w14:paraId="7BDED055" w14:textId="77777777" w:rsidR="00B90DEE" w:rsidRDefault="00B90DEE" w:rsidP="00A11141"/>
    <w:p w14:paraId="32393630" w14:textId="47EC088E" w:rsidR="004F6FBA" w:rsidRDefault="004F6FBA" w:rsidP="00395B2C"/>
    <w:p w14:paraId="22E3757F" w14:textId="77777777" w:rsidR="00912DFC" w:rsidRDefault="00912DFC" w:rsidP="00F107EB">
      <w:pPr>
        <w:pStyle w:val="Heading3"/>
      </w:pPr>
    </w:p>
    <w:p w14:paraId="37FD61D0" w14:textId="662C033C" w:rsidR="006B7CBD" w:rsidRDefault="004E3FF9" w:rsidP="00780757">
      <w:pPr>
        <w:pStyle w:val="Heading1"/>
      </w:pPr>
      <w:bookmarkStart w:id="26" w:name="_Toc264838106"/>
      <w:r>
        <w:t xml:space="preserve">*** </w:t>
      </w:r>
      <w:r w:rsidR="00185EDC">
        <w:t xml:space="preserve">2AC </w:t>
      </w:r>
      <w:r w:rsidR="00F42A34">
        <w:t xml:space="preserve">Answers </w:t>
      </w:r>
      <w:r>
        <w:t>***</w:t>
      </w:r>
      <w:bookmarkEnd w:id="26"/>
      <w:r>
        <w:t xml:space="preserve"> </w:t>
      </w:r>
    </w:p>
    <w:p w14:paraId="6CF87271" w14:textId="5A7C48CC" w:rsidR="00F37F4B" w:rsidRDefault="005130EB" w:rsidP="00F37F4B">
      <w:pPr>
        <w:pStyle w:val="Heading4"/>
      </w:pPr>
      <w:r>
        <w:t xml:space="preserve">Turn: </w:t>
      </w:r>
      <w:r w:rsidR="00F37F4B">
        <w:t>OMB study says EPA Regulations help the economy</w:t>
      </w:r>
    </w:p>
    <w:p w14:paraId="77D41C3C" w14:textId="0E7ECFF3" w:rsidR="00E21A86" w:rsidRDefault="006F3674" w:rsidP="00E21A86">
      <w:pPr>
        <w:rPr>
          <w:sz w:val="16"/>
          <w:szCs w:val="16"/>
        </w:rPr>
      </w:pPr>
      <w:r w:rsidRPr="006F3674">
        <w:rPr>
          <w:sz w:val="16"/>
          <w:szCs w:val="16"/>
        </w:rPr>
        <w:t xml:space="preserve">Jeff </w:t>
      </w:r>
      <w:proofErr w:type="spellStart"/>
      <w:r w:rsidRPr="006F3674">
        <w:rPr>
          <w:rStyle w:val="StyleStyleBold12pt"/>
        </w:rPr>
        <w:t>Spross</w:t>
      </w:r>
      <w:proofErr w:type="spellEnd"/>
      <w:r w:rsidRPr="006F3674">
        <w:rPr>
          <w:rStyle w:val="StyleStyleBold12pt"/>
        </w:rPr>
        <w:t xml:space="preserve"> – 2013</w:t>
      </w:r>
      <w:r>
        <w:t xml:space="preserve"> </w:t>
      </w:r>
      <w:r w:rsidR="00F0351C" w:rsidRPr="006F3674">
        <w:rPr>
          <w:sz w:val="16"/>
          <w:szCs w:val="16"/>
        </w:rPr>
        <w:t>(</w:t>
      </w:r>
      <w:r w:rsidRPr="006F3674">
        <w:rPr>
          <w:sz w:val="16"/>
          <w:szCs w:val="16"/>
        </w:rPr>
        <w:t xml:space="preserve">Reporter; </w:t>
      </w:r>
      <w:proofErr w:type="spellStart"/>
      <w:r w:rsidRPr="006F3674">
        <w:rPr>
          <w:sz w:val="16"/>
          <w:szCs w:val="16"/>
        </w:rPr>
        <w:t>ThinkProgress</w:t>
      </w:r>
      <w:proofErr w:type="spellEnd"/>
      <w:r w:rsidRPr="006F3674">
        <w:rPr>
          <w:sz w:val="16"/>
          <w:szCs w:val="16"/>
        </w:rPr>
        <w:t xml:space="preserve">; </w:t>
      </w:r>
      <w:r w:rsidR="00F0351C" w:rsidRPr="006F3674">
        <w:rPr>
          <w:sz w:val="16"/>
          <w:szCs w:val="16"/>
        </w:rPr>
        <w:t xml:space="preserve">“New Study: The Economic Benefits of EPA Regulations Massively Outweigh the Costs,” </w:t>
      </w:r>
      <w:r w:rsidRPr="006F3674">
        <w:rPr>
          <w:sz w:val="16"/>
          <w:szCs w:val="16"/>
        </w:rPr>
        <w:t xml:space="preserve">5/3/2014, </w:t>
      </w:r>
      <w:hyperlink r:id="rId100" w:history="1">
        <w:r w:rsidR="00F0351C" w:rsidRPr="006F3674">
          <w:rPr>
            <w:sz w:val="16"/>
            <w:szCs w:val="16"/>
          </w:rPr>
          <w:t>http://thinkprogress.org/climate/2013/05/03/1955891/new-omb-study-the-economic-benefits-of-epa-regulations-massively-outweigh-the-costs/</w:t>
        </w:r>
      </w:hyperlink>
      <w:r w:rsidR="00F0351C" w:rsidRPr="006F3674">
        <w:rPr>
          <w:sz w:val="16"/>
          <w:szCs w:val="16"/>
        </w:rPr>
        <w:t>, Accessed 6/21/2014, WSH)</w:t>
      </w:r>
    </w:p>
    <w:p w14:paraId="31FC49DC" w14:textId="77777777" w:rsidR="006F3674" w:rsidRDefault="006F3674" w:rsidP="00E21A86"/>
    <w:p w14:paraId="7C41376E" w14:textId="762801A5" w:rsidR="00F37F4B" w:rsidRPr="00D0152D" w:rsidRDefault="00E21A86" w:rsidP="00E21A86">
      <w:pPr>
        <w:rPr>
          <w:sz w:val="16"/>
          <w:szCs w:val="16"/>
        </w:rPr>
      </w:pPr>
      <w:r w:rsidRPr="00D0152D">
        <w:rPr>
          <w:sz w:val="16"/>
          <w:szCs w:val="16"/>
        </w:rPr>
        <w:t xml:space="preserve">From the </w:t>
      </w:r>
      <w:hyperlink r:id="rId101" w:history="1">
        <w:r w:rsidRPr="00D0152D">
          <w:rPr>
            <w:sz w:val="16"/>
            <w:szCs w:val="16"/>
          </w:rPr>
          <w:t>2012</w:t>
        </w:r>
      </w:hyperlink>
      <w:r w:rsidRPr="00D0152D">
        <w:rPr>
          <w:sz w:val="16"/>
          <w:szCs w:val="16"/>
        </w:rPr>
        <w:t xml:space="preserve"> </w:t>
      </w:r>
      <w:hyperlink r:id="rId102" w:history="1">
        <w:r w:rsidRPr="00D0152D">
          <w:rPr>
            <w:sz w:val="16"/>
            <w:szCs w:val="16"/>
          </w:rPr>
          <w:t>Presidential</w:t>
        </w:r>
      </w:hyperlink>
      <w:r w:rsidRPr="00D0152D">
        <w:rPr>
          <w:sz w:val="16"/>
          <w:szCs w:val="16"/>
        </w:rPr>
        <w:t xml:space="preserve"> </w:t>
      </w:r>
      <w:hyperlink r:id="rId103" w:history="1">
        <w:r w:rsidRPr="00D0152D">
          <w:rPr>
            <w:sz w:val="16"/>
            <w:szCs w:val="16"/>
          </w:rPr>
          <w:t>campaign</w:t>
        </w:r>
      </w:hyperlink>
      <w:r w:rsidRPr="00D0152D">
        <w:rPr>
          <w:sz w:val="16"/>
          <w:szCs w:val="16"/>
        </w:rPr>
        <w:t xml:space="preserve"> </w:t>
      </w:r>
      <w:hyperlink r:id="rId104" w:history="1">
        <w:r w:rsidRPr="00D0152D">
          <w:rPr>
            <w:sz w:val="16"/>
            <w:szCs w:val="16"/>
          </w:rPr>
          <w:t>onwards</w:t>
        </w:r>
      </w:hyperlink>
      <w:r w:rsidRPr="00D0152D">
        <w:rPr>
          <w:sz w:val="16"/>
          <w:szCs w:val="16"/>
        </w:rPr>
        <w:t>,</w:t>
      </w:r>
      <w:r w:rsidRPr="00E21A86">
        <w:t xml:space="preserve"> </w:t>
      </w:r>
      <w:r w:rsidRPr="005A34D4">
        <w:rPr>
          <w:rStyle w:val="StyleBoldUnderline"/>
          <w:highlight w:val="yellow"/>
        </w:rPr>
        <w:t>Republicans have railed against the regulations of the</w:t>
      </w:r>
      <w:r w:rsidRPr="005130EB">
        <w:rPr>
          <w:rStyle w:val="StyleBoldUnderline"/>
        </w:rPr>
        <w:t xml:space="preserve"> Environmental Protection Agency </w:t>
      </w:r>
      <w:r w:rsidRPr="005A34D4">
        <w:rPr>
          <w:rStyle w:val="StyleBoldUnderline"/>
          <w:highlight w:val="yellow"/>
        </w:rPr>
        <w:t>(EPA) as “job-killing</w:t>
      </w:r>
      <w:r w:rsidRPr="005130EB">
        <w:rPr>
          <w:rStyle w:val="StyleBoldUnderline"/>
        </w:rPr>
        <w:t xml:space="preserve">,” as a threat to freedom, </w:t>
      </w:r>
      <w:r w:rsidRPr="005A34D4">
        <w:rPr>
          <w:rStyle w:val="StyleBoldUnderline"/>
          <w:highlight w:val="yellow"/>
        </w:rPr>
        <w:t>and</w:t>
      </w:r>
      <w:r w:rsidRPr="005130EB">
        <w:rPr>
          <w:rStyle w:val="StyleBoldUnderline"/>
        </w:rPr>
        <w:t xml:space="preserve"> as </w:t>
      </w:r>
      <w:r w:rsidRPr="005A34D4">
        <w:rPr>
          <w:rStyle w:val="StyleBoldUnderline"/>
          <w:highlight w:val="yellow"/>
        </w:rPr>
        <w:t xml:space="preserve">a drag on economic growth. The claim has </w:t>
      </w:r>
      <w:r w:rsidRPr="005A34D4">
        <w:rPr>
          <w:rStyle w:val="Emphasis"/>
          <w:highlight w:val="yellow"/>
        </w:rPr>
        <w:t>never comported with evidence</w:t>
      </w:r>
      <w:r w:rsidRPr="00E21A86">
        <w:t xml:space="preserve">, </w:t>
      </w:r>
      <w:r w:rsidRPr="00D0152D">
        <w:rPr>
          <w:sz w:val="16"/>
          <w:szCs w:val="16"/>
        </w:rPr>
        <w:t>but like a zombie it just refuses to die</w:t>
      </w:r>
      <w:proofErr w:type="gramStart"/>
      <w:r w:rsidRPr="00D0152D">
        <w:rPr>
          <w:sz w:val="16"/>
          <w:szCs w:val="16"/>
        </w:rPr>
        <w:t>.¶</w:t>
      </w:r>
      <w:proofErr w:type="gramEnd"/>
      <w:r w:rsidRPr="00D0152D">
        <w:rPr>
          <w:sz w:val="16"/>
          <w:szCs w:val="16"/>
        </w:rPr>
        <w:t xml:space="preserve"> The latest effort to kill it comes via </w:t>
      </w:r>
      <w:hyperlink r:id="rId105" w:history="1">
        <w:r w:rsidRPr="00D0152D">
          <w:rPr>
            <w:sz w:val="16"/>
            <w:szCs w:val="16"/>
          </w:rPr>
          <w:t>a new study</w:t>
        </w:r>
      </w:hyperlink>
      <w:r w:rsidRPr="00D0152D">
        <w:rPr>
          <w:sz w:val="16"/>
          <w:szCs w:val="16"/>
        </w:rPr>
        <w:t xml:space="preserve"> from the White House’s</w:t>
      </w:r>
      <w:r w:rsidRPr="00E21A86">
        <w:t xml:space="preserve"> </w:t>
      </w:r>
      <w:r w:rsidRPr="005A34D4">
        <w:rPr>
          <w:rStyle w:val="Emphasis"/>
          <w:highlight w:val="yellow"/>
        </w:rPr>
        <w:t>O</w:t>
      </w:r>
      <w:r w:rsidRPr="00E21A86">
        <w:t xml:space="preserve">ffice of </w:t>
      </w:r>
      <w:r w:rsidRPr="005A34D4">
        <w:rPr>
          <w:rStyle w:val="Emphasis"/>
          <w:highlight w:val="yellow"/>
        </w:rPr>
        <w:t>M</w:t>
      </w:r>
      <w:r w:rsidRPr="00E21A86">
        <w:t xml:space="preserve">anagement and </w:t>
      </w:r>
      <w:r w:rsidRPr="005A34D4">
        <w:rPr>
          <w:rStyle w:val="Emphasis"/>
          <w:highlight w:val="yellow"/>
        </w:rPr>
        <w:t>B</w:t>
      </w:r>
      <w:r w:rsidRPr="00E21A86">
        <w:t xml:space="preserve">udget, which </w:t>
      </w:r>
      <w:r w:rsidRPr="005A34D4">
        <w:rPr>
          <w:rStyle w:val="StyleBoldUnderline"/>
          <w:highlight w:val="yellow"/>
        </w:rPr>
        <w:t xml:space="preserve">found that the </w:t>
      </w:r>
      <w:r w:rsidRPr="005A34D4">
        <w:rPr>
          <w:rStyle w:val="Emphasis"/>
          <w:highlight w:val="yellow"/>
        </w:rPr>
        <w:t>benefits</w:t>
      </w:r>
      <w:r w:rsidRPr="005A34D4">
        <w:rPr>
          <w:rStyle w:val="StyleBoldUnderline"/>
          <w:highlight w:val="yellow"/>
        </w:rPr>
        <w:t xml:space="preserve"> EPA regulations bring to the economy far </w:t>
      </w:r>
      <w:r w:rsidRPr="005A34D4">
        <w:rPr>
          <w:rStyle w:val="Emphasis"/>
          <w:highlight w:val="yellow"/>
        </w:rPr>
        <w:t>outweigh</w:t>
      </w:r>
      <w:r w:rsidRPr="005A34D4">
        <w:rPr>
          <w:rStyle w:val="StyleBoldUnderline"/>
          <w:highlight w:val="yellow"/>
        </w:rPr>
        <w:t xml:space="preserve"> the costs.</w:t>
      </w:r>
      <w:r w:rsidRPr="00E21A86">
        <w:rPr>
          <w:sz w:val="12"/>
        </w:rPr>
        <w:t xml:space="preserve">¶ </w:t>
      </w:r>
      <w:r w:rsidRPr="00D0152D">
        <w:rPr>
          <w:sz w:val="16"/>
          <w:szCs w:val="16"/>
        </w:rPr>
        <w:t>The way this works is pretty straight-forward. Environmental</w:t>
      </w:r>
      <w:r w:rsidRPr="00E21A86">
        <w:t xml:space="preserve"> </w:t>
      </w:r>
      <w:r w:rsidRPr="005A34D4">
        <w:rPr>
          <w:rStyle w:val="StyleBoldUnderline"/>
          <w:highlight w:val="yellow"/>
        </w:rPr>
        <w:t>regulations do impose compliance costs on businesses, and can raise prices,</w:t>
      </w:r>
      <w:r w:rsidRPr="00E21A86">
        <w:t xml:space="preserve"> </w:t>
      </w:r>
      <w:r w:rsidRPr="00D0152D">
        <w:rPr>
          <w:sz w:val="16"/>
          <w:szCs w:val="16"/>
        </w:rPr>
        <w:t>which hurt economic growth.</w:t>
      </w:r>
      <w:r w:rsidRPr="00E21A86">
        <w:t xml:space="preserve"> </w:t>
      </w:r>
      <w:r w:rsidRPr="005A34D4">
        <w:rPr>
          <w:rStyle w:val="StyleBoldUnderline"/>
          <w:highlight w:val="yellow"/>
        </w:rPr>
        <w:t xml:space="preserve">But they also </w:t>
      </w:r>
      <w:r w:rsidRPr="005A34D4">
        <w:rPr>
          <w:rStyle w:val="Emphasis"/>
          <w:highlight w:val="yellow"/>
        </w:rPr>
        <w:t>create jobs</w:t>
      </w:r>
      <w:r w:rsidRPr="005A34D4">
        <w:rPr>
          <w:rStyle w:val="StyleBoldUnderline"/>
          <w:highlight w:val="yellow"/>
        </w:rPr>
        <w:t xml:space="preserve"> by requiring pollution </w:t>
      </w:r>
      <w:proofErr w:type="spellStart"/>
      <w:proofErr w:type="gramStart"/>
      <w:r w:rsidRPr="005A34D4">
        <w:rPr>
          <w:rStyle w:val="StyleBoldUnderline"/>
          <w:highlight w:val="yellow"/>
        </w:rPr>
        <w:t>clean-up</w:t>
      </w:r>
      <w:proofErr w:type="spellEnd"/>
      <w:proofErr w:type="gramEnd"/>
      <w:r w:rsidRPr="005A34D4">
        <w:rPr>
          <w:rStyle w:val="StyleBoldUnderline"/>
          <w:highlight w:val="yellow"/>
        </w:rPr>
        <w:t xml:space="preserve"> and prevention efforts. And</w:t>
      </w:r>
      <w:r w:rsidRPr="00E21A86">
        <w:t xml:space="preserve"> perhaps even more importantly, they </w:t>
      </w:r>
      <w:r w:rsidRPr="00D0152D">
        <w:rPr>
          <w:rStyle w:val="StyleBoldUnderline"/>
          <w:highlight w:val="yellow"/>
        </w:rPr>
        <w:t xml:space="preserve">save the economy billions by avoiding pollution’s deleterious health effects. Particles from smoke stacks, for example, </w:t>
      </w:r>
      <w:hyperlink r:id="rId106" w:history="1">
        <w:r w:rsidRPr="00D0152D">
          <w:rPr>
            <w:rStyle w:val="StyleBoldUnderline"/>
            <w:highlight w:val="yellow"/>
          </w:rPr>
          <w:t>are implicated</w:t>
        </w:r>
      </w:hyperlink>
      <w:r w:rsidRPr="00D0152D">
        <w:rPr>
          <w:rStyle w:val="StyleBoldUnderline"/>
          <w:highlight w:val="yellow"/>
        </w:rPr>
        <w:t xml:space="preserve"> in</w:t>
      </w:r>
      <w:r w:rsidRPr="005A34D4">
        <w:rPr>
          <w:rStyle w:val="StyleBoldUnderline"/>
        </w:rPr>
        <w:t xml:space="preserve"> respiratory </w:t>
      </w:r>
      <w:r w:rsidRPr="00D0152D">
        <w:rPr>
          <w:rStyle w:val="StyleBoldUnderline"/>
          <w:highlight w:val="yellow"/>
        </w:rPr>
        <w:t>diseases, heart attacks, infections</w:t>
      </w:r>
      <w:r w:rsidRPr="005A34D4">
        <w:rPr>
          <w:rStyle w:val="StyleBoldUnderline"/>
        </w:rPr>
        <w:t xml:space="preserve"> and a host of other ailments, all of </w:t>
      </w:r>
      <w:r w:rsidRPr="00D0152D">
        <w:rPr>
          <w:rStyle w:val="StyleBoldUnderline"/>
          <w:highlight w:val="yellow"/>
        </w:rPr>
        <w:t>which require billions in health care</w:t>
      </w:r>
      <w:r w:rsidRPr="00D0152D">
        <w:rPr>
          <w:rStyle w:val="StyleBoldUnderline"/>
        </w:rPr>
        <w:t xml:space="preserve"> costs</w:t>
      </w:r>
      <w:r w:rsidRPr="005A34D4">
        <w:rPr>
          <w:rStyle w:val="StyleBoldUnderline"/>
        </w:rPr>
        <w:t xml:space="preserve"> per year to treat. Preventing those particles from going into the air means healthier and more productive citizens, who can go spend that money on something other than making themselves well again. </w:t>
      </w:r>
      <w:r w:rsidRPr="00D0152D">
        <w:rPr>
          <w:rStyle w:val="StyleBoldUnderline"/>
          <w:highlight w:val="yellow"/>
        </w:rPr>
        <w:t>Another example is carbon emissions, which will impose costs on the economy in the form of</w:t>
      </w:r>
      <w:r w:rsidRPr="005A34D4">
        <w:rPr>
          <w:rStyle w:val="StyleBoldUnderline"/>
        </w:rPr>
        <w:t xml:space="preserve"> future </w:t>
      </w:r>
      <w:r w:rsidRPr="00D0152D">
        <w:rPr>
          <w:rStyle w:val="StyleBoldUnderline"/>
          <w:highlight w:val="yellow"/>
        </w:rPr>
        <w:t>disruption to food supplies</w:t>
      </w:r>
      <w:r w:rsidRPr="005A34D4">
        <w:rPr>
          <w:rStyle w:val="StyleBoldUnderline"/>
        </w:rPr>
        <w:t xml:space="preserve">, destruction from </w:t>
      </w:r>
      <w:r w:rsidRPr="00D0152D">
        <w:rPr>
          <w:rStyle w:val="StyleBoldUnderline"/>
          <w:highlight w:val="yellow"/>
        </w:rPr>
        <w:t>extreme weather, and other upheavals</w:t>
      </w:r>
      <w:r w:rsidRPr="005A34D4">
        <w:rPr>
          <w:rStyle w:val="StyleBoldUnderline"/>
        </w:rPr>
        <w:t xml:space="preserve"> if they’re not curbed.</w:t>
      </w:r>
      <w:r w:rsidRPr="00E21A86">
        <w:t xml:space="preserve"> </w:t>
      </w:r>
      <w:r w:rsidRPr="00D0152D">
        <w:rPr>
          <w:sz w:val="16"/>
          <w:szCs w:val="16"/>
        </w:rPr>
        <w:t xml:space="preserve">Researchers generally put those costs at around $20 to $25 per ton of carbon, </w:t>
      </w:r>
      <w:hyperlink r:id="rId107" w:history="1">
        <w:r w:rsidRPr="00D0152D">
          <w:rPr>
            <w:sz w:val="16"/>
            <w:szCs w:val="16"/>
          </w:rPr>
          <w:t>but estimates vary widely</w:t>
        </w:r>
      </w:hyperlink>
      <w:r w:rsidRPr="00D0152D">
        <w:rPr>
          <w:sz w:val="16"/>
          <w:szCs w:val="16"/>
        </w:rPr>
        <w:t xml:space="preserve">. </w:t>
      </w:r>
      <w:r w:rsidRPr="00C9591F">
        <w:rPr>
          <w:rStyle w:val="StyleBoldUnderline"/>
          <w:highlight w:val="yellow"/>
        </w:rPr>
        <w:t>Other regulations are actually aimed at reducing red tape, improving communication</w:t>
      </w:r>
      <w:r w:rsidRPr="00C9591F">
        <w:rPr>
          <w:rStyle w:val="StyleBoldUnderline"/>
        </w:rPr>
        <w:t xml:space="preserve"> between agencies, </w:t>
      </w:r>
      <w:r w:rsidRPr="00C9591F">
        <w:rPr>
          <w:rStyle w:val="StyleBoldUnderline"/>
          <w:highlight w:val="yellow"/>
        </w:rPr>
        <w:t>and facilitating the flow of info</w:t>
      </w:r>
      <w:r w:rsidRPr="00C9591F">
        <w:rPr>
          <w:rStyle w:val="StyleBoldUnderline"/>
        </w:rPr>
        <w:t>rmation</w:t>
      </w:r>
      <w:proofErr w:type="gramStart"/>
      <w:r w:rsidRPr="00C9591F">
        <w:rPr>
          <w:rStyle w:val="StyleBoldUnderline"/>
        </w:rPr>
        <w:t>.¶</w:t>
      </w:r>
      <w:proofErr w:type="gramEnd"/>
      <w:r w:rsidRPr="00C9591F">
        <w:rPr>
          <w:rStyle w:val="StyleBoldUnderline"/>
        </w:rPr>
        <w:t xml:space="preserve"> T</w:t>
      </w:r>
      <w:r w:rsidRPr="005A34D4">
        <w:rPr>
          <w:rStyle w:val="StyleBoldUnderline"/>
        </w:rPr>
        <w:t>he OMB study looked at a range of regulations across the economy, and found their benefits outweighed their costs across the board</w:t>
      </w:r>
      <w:r w:rsidRPr="00D0152D">
        <w:rPr>
          <w:rStyle w:val="StyleBoldUnderline"/>
          <w:sz w:val="16"/>
          <w:szCs w:val="16"/>
        </w:rPr>
        <w:t>.</w:t>
      </w:r>
      <w:r w:rsidRPr="00D0152D">
        <w:rPr>
          <w:sz w:val="16"/>
          <w:szCs w:val="16"/>
        </w:rPr>
        <w:t xml:space="preserve"> The blue and red bars below represent the range of estimates for what the respective costs and benefits of regulations were. In very few instances was even the very upper limit of cost estimates equal to the very lower limit of benefit estimates</w:t>
      </w:r>
      <w:proofErr w:type="gramStart"/>
      <w:r w:rsidRPr="00D0152D">
        <w:rPr>
          <w:sz w:val="16"/>
          <w:szCs w:val="16"/>
        </w:rPr>
        <w:t>.¶</w:t>
      </w:r>
      <w:proofErr w:type="gramEnd"/>
      <w:r w:rsidRPr="00D0152D">
        <w:rPr>
          <w:sz w:val="16"/>
          <w:szCs w:val="16"/>
        </w:rPr>
        <w:t xml:space="preserve"> But no where was the effect greater</w:t>
      </w:r>
      <w:r w:rsidRPr="00E21A86">
        <w:t xml:space="preserve"> </w:t>
      </w:r>
      <w:hyperlink r:id="rId108" w:history="1">
        <w:r w:rsidRPr="00E21A86">
          <w:t xml:space="preserve">than with </w:t>
        </w:r>
        <w:r w:rsidRPr="005A34D4">
          <w:rPr>
            <w:rStyle w:val="StyleBoldUnderline"/>
            <w:highlight w:val="yellow"/>
          </w:rPr>
          <w:t>EPA regulations</w:t>
        </w:r>
        <w:r w:rsidRPr="00E21A86">
          <w:t xml:space="preserve"> themselves</w:t>
        </w:r>
      </w:hyperlink>
      <w:r w:rsidRPr="00E21A86">
        <w:t xml:space="preserve">. </w:t>
      </w:r>
      <w:r w:rsidRPr="005A34D4">
        <w:rPr>
          <w:rStyle w:val="StyleBoldUnderline"/>
        </w:rPr>
        <w:t>Over the last decade</w:t>
      </w:r>
      <w:r w:rsidRPr="00E21A86">
        <w:t xml:space="preserve">, they </w:t>
      </w:r>
      <w:r w:rsidRPr="005A34D4">
        <w:rPr>
          <w:rStyle w:val="StyleBoldUnderline"/>
        </w:rPr>
        <w:t xml:space="preserve">imposed as much as $45 billion in costs on the economy, but they also </w:t>
      </w:r>
      <w:r w:rsidRPr="00D0152D">
        <w:rPr>
          <w:rStyle w:val="StyleBoldUnderline"/>
          <w:highlight w:val="yellow"/>
        </w:rPr>
        <w:t>drove as much as $640 billion in benefits</w:t>
      </w:r>
      <w:proofErr w:type="gramStart"/>
      <w:r w:rsidRPr="005A34D4">
        <w:rPr>
          <w:rStyle w:val="StyleBoldUnderline"/>
        </w:rPr>
        <w:t>:¶</w:t>
      </w:r>
      <w:proofErr w:type="gramEnd"/>
      <w:r w:rsidRPr="005A34D4">
        <w:rPr>
          <w:rStyle w:val="StyleBoldUnderline"/>
        </w:rPr>
        <w:t xml:space="preserve"> The OMB found that </w:t>
      </w:r>
      <w:r w:rsidRPr="00C9591F">
        <w:rPr>
          <w:rStyle w:val="StyleBoldUnderline"/>
        </w:rPr>
        <w:t>a decade’s worth of major federal rules had produced annual benefits to the U.S. economy of between $193 billion and $800 billion</w:t>
      </w:r>
      <w:r w:rsidRPr="005A34D4">
        <w:rPr>
          <w:rStyle w:val="StyleBoldUnderline"/>
        </w:rPr>
        <w:t xml:space="preserve"> and impose aggregate costs of $57 billion to $84 billion.</w:t>
      </w:r>
      <w:r w:rsidRPr="00E21A86">
        <w:t xml:space="preserve"> </w:t>
      </w:r>
      <w:r w:rsidRPr="00D0152D">
        <w:rPr>
          <w:sz w:val="16"/>
          <w:szCs w:val="16"/>
        </w:rPr>
        <w:t>“These ranges are reported in 2001 dollars and reflect the uncertain benefits and costs of each rule,” the report noted</w:t>
      </w:r>
      <w:proofErr w:type="gramStart"/>
      <w:r w:rsidRPr="00D0152D">
        <w:rPr>
          <w:sz w:val="16"/>
          <w:szCs w:val="16"/>
        </w:rPr>
        <w:t>.¶</w:t>
      </w:r>
      <w:proofErr w:type="gramEnd"/>
      <w:r w:rsidRPr="00D0152D">
        <w:rPr>
          <w:sz w:val="16"/>
          <w:szCs w:val="16"/>
        </w:rPr>
        <w:t xml:space="preserve"> Rules from the EPA added significantly to both sides of the ledger. “It should be clear that the rules with the highest benefits and the highest costs, by far, come from the Environmental Protection Agency and in particular its Office of Air and Radiation,” the OMB study said. EPA regulations accounted for between 58% and 80% of the benefits the study found as well as 44% to 54% of the costs. Air regulations accounted for nearly 99% of EPA rule benefits, according to the report</w:t>
      </w:r>
      <w:proofErr w:type="gramStart"/>
      <w:r w:rsidRPr="00D0152D">
        <w:rPr>
          <w:sz w:val="16"/>
          <w:szCs w:val="16"/>
        </w:rPr>
        <w:t>.¶</w:t>
      </w:r>
      <w:proofErr w:type="gramEnd"/>
      <w:r w:rsidRPr="00E21A86">
        <w:rPr>
          <w:sz w:val="12"/>
        </w:rPr>
        <w:t xml:space="preserve"> </w:t>
      </w:r>
      <w:r w:rsidRPr="00D0152D">
        <w:rPr>
          <w:rStyle w:val="StyleBoldUnderline"/>
          <w:highlight w:val="yellow"/>
        </w:rPr>
        <w:t>Getting into the numbers, the single biggest effect from any of the EPA’s rules came from</w:t>
      </w:r>
      <w:r w:rsidRPr="00323904">
        <w:rPr>
          <w:rStyle w:val="StyleBoldUnderline"/>
        </w:rPr>
        <w:t xml:space="preserve"> the recently enacted </w:t>
      </w:r>
      <w:hyperlink r:id="rId109" w:history="1">
        <w:r w:rsidRPr="00323904">
          <w:rPr>
            <w:rStyle w:val="StyleBoldUnderline"/>
          </w:rPr>
          <w:t>Mercury and Air Toxics Standards</w:t>
        </w:r>
      </w:hyperlink>
      <w:r w:rsidRPr="00323904">
        <w:rPr>
          <w:rStyle w:val="StyleBoldUnderline"/>
        </w:rPr>
        <w:t xml:space="preserve"> </w:t>
      </w:r>
      <w:r w:rsidRPr="00D0152D">
        <w:rPr>
          <w:rStyle w:val="StyleBoldUnderline"/>
          <w:highlight w:val="yellow"/>
        </w:rPr>
        <w:t>(MATS</w:t>
      </w:r>
      <w:r w:rsidRPr="00D0152D">
        <w:rPr>
          <w:rStyle w:val="StyleBoldUnderline"/>
        </w:rPr>
        <w:t xml:space="preserve">), which </w:t>
      </w:r>
      <w:r w:rsidRPr="00D0152D">
        <w:rPr>
          <w:rStyle w:val="Emphasis"/>
        </w:rPr>
        <w:t xml:space="preserve">Republicans have </w:t>
      </w:r>
      <w:hyperlink r:id="rId110" w:history="1">
        <w:r w:rsidRPr="00D0152D">
          <w:rPr>
            <w:rStyle w:val="Emphasis"/>
          </w:rPr>
          <w:t>vociferously opposed</w:t>
        </w:r>
      </w:hyperlink>
      <w:r w:rsidRPr="00D0152D">
        <w:rPr>
          <w:rStyle w:val="Emphasis"/>
        </w:rPr>
        <w:t>.</w:t>
      </w:r>
      <w:r w:rsidRPr="00E21A86">
        <w:t xml:space="preserve"> </w:t>
      </w:r>
      <w:r w:rsidRPr="00D0152D">
        <w:rPr>
          <w:sz w:val="16"/>
          <w:szCs w:val="16"/>
        </w:rPr>
        <w:t>MATS also brought the biggest effect of any of the 14 rules issued in fiscal year 2012 — resulting in an estimated cost of $8.1 billion annually, but also offsetting benefits of $28 to $77 billion annually.</w:t>
      </w:r>
      <w:r w:rsidRPr="00E21A86">
        <w:t xml:space="preserve"> </w:t>
      </w:r>
      <w:r w:rsidRPr="00D0152D">
        <w:rPr>
          <w:rStyle w:val="StyleBoldUnderline"/>
        </w:rPr>
        <w:t xml:space="preserve">The runner-up, which along with MATS made up the vast majority of 2012′s costs and benefits, were the </w:t>
      </w:r>
      <w:r w:rsidRPr="00D0152D">
        <w:rPr>
          <w:rStyle w:val="Emphasis"/>
        </w:rPr>
        <w:t>vehicle fuel efficiency standards</w:t>
      </w:r>
      <w:r w:rsidRPr="00D0152D">
        <w:rPr>
          <w:rStyle w:val="StyleBoldUnderline"/>
        </w:rPr>
        <w:t xml:space="preserve"> jointly issued by the EPA and Transportation Department</w:t>
      </w:r>
      <w:proofErr w:type="gramStart"/>
      <w:r w:rsidRPr="00D0152D">
        <w:rPr>
          <w:rStyle w:val="StyleBoldUnderline"/>
        </w:rPr>
        <w:t>.</w:t>
      </w:r>
      <w:r w:rsidRPr="00E21A86">
        <w:rPr>
          <w:sz w:val="12"/>
        </w:rPr>
        <w:t>¶</w:t>
      </w:r>
      <w:proofErr w:type="gramEnd"/>
      <w:r w:rsidRPr="00E21A86">
        <w:rPr>
          <w:sz w:val="12"/>
        </w:rPr>
        <w:t xml:space="preserve"> </w:t>
      </w:r>
      <w:r w:rsidRPr="00D0152D">
        <w:rPr>
          <w:sz w:val="16"/>
          <w:szCs w:val="16"/>
        </w:rPr>
        <w:t>Since this is a study by the executive branch that endorses policies preferred by the executive branch, it’s worth pointing out that</w:t>
      </w:r>
      <w:r w:rsidRPr="00E21A86">
        <w:t xml:space="preserve"> </w:t>
      </w:r>
      <w:r w:rsidRPr="00D0152D">
        <w:rPr>
          <w:rStyle w:val="Emphasis"/>
          <w:highlight w:val="yellow"/>
        </w:rPr>
        <w:t>similar findings have been regularly dug up by other researchers.</w:t>
      </w:r>
      <w:r w:rsidRPr="00D0152D">
        <w:rPr>
          <w:rStyle w:val="StyleBoldUnderline"/>
        </w:rPr>
        <w:t xml:space="preserve"> In 2011, </w:t>
      </w:r>
      <w:hyperlink r:id="rId111" w:history="1">
        <w:r w:rsidRPr="00D0152D">
          <w:rPr>
            <w:rStyle w:val="StyleBoldUnderline"/>
          </w:rPr>
          <w:t>an analysis</w:t>
        </w:r>
      </w:hyperlink>
      <w:r w:rsidRPr="00D0152D">
        <w:rPr>
          <w:rStyle w:val="StyleBoldUnderline"/>
        </w:rPr>
        <w:t xml:space="preserve"> by the Economic Policy Institute (EPI) found that job loss due to increased energy prices from MATS would be swamped by new jobs in pollution abatement and control. It </w:t>
      </w:r>
      <w:hyperlink r:id="rId112" w:history="1">
        <w:r w:rsidRPr="00D0152D">
          <w:rPr>
            <w:rStyle w:val="StyleBoldUnderline"/>
          </w:rPr>
          <w:t>also found</w:t>
        </w:r>
      </w:hyperlink>
      <w:r w:rsidRPr="00D0152D">
        <w:rPr>
          <w:rStyle w:val="StyleBoldUnderline"/>
        </w:rPr>
        <w:t xml:space="preserve"> that for each major EPA rule finalized by the Obama Administration at the time, annual benefits exceeded costs by $10 to $95 billion a piece.</w:t>
      </w:r>
      <w:r w:rsidRPr="00D0152D">
        <w:rPr>
          <w:rStyle w:val="StyleBoldUnderline"/>
          <w:sz w:val="16"/>
          <w:szCs w:val="16"/>
        </w:rPr>
        <w:t xml:space="preserve"> </w:t>
      </w:r>
      <w:r w:rsidRPr="00D0152D">
        <w:rPr>
          <w:sz w:val="16"/>
          <w:szCs w:val="16"/>
        </w:rPr>
        <w:t xml:space="preserve">EPI even returned to the question in 2012, </w:t>
      </w:r>
      <w:hyperlink r:id="rId113" w:history="1">
        <w:r w:rsidRPr="00D0152D">
          <w:rPr>
            <w:sz w:val="16"/>
            <w:szCs w:val="16"/>
          </w:rPr>
          <w:t>and found net job gains</w:t>
        </w:r>
      </w:hyperlink>
      <w:r w:rsidRPr="00D0152D">
        <w:rPr>
          <w:sz w:val="16"/>
          <w:szCs w:val="16"/>
        </w:rPr>
        <w:t xml:space="preserve"> from MATS would reach 117,000 to 135,000 in 2015. The San Francisco Federal Reserve </w:t>
      </w:r>
      <w:hyperlink r:id="rId114" w:history="1">
        <w:r w:rsidRPr="00D0152D">
          <w:rPr>
            <w:sz w:val="16"/>
            <w:szCs w:val="16"/>
          </w:rPr>
          <w:t>even ran an analysis</w:t>
        </w:r>
      </w:hyperlink>
      <w:r w:rsidRPr="00D0152D">
        <w:rPr>
          <w:sz w:val="16"/>
          <w:szCs w:val="16"/>
        </w:rPr>
        <w:t xml:space="preserve"> of regulations more broadly, and found that in states where businesses expressed more concern about regulations over time, employment actually went up slightly</w:t>
      </w:r>
      <w:proofErr w:type="gramStart"/>
      <w:r w:rsidRPr="00D0152D">
        <w:rPr>
          <w:sz w:val="16"/>
          <w:szCs w:val="16"/>
        </w:rPr>
        <w:t>.¶</w:t>
      </w:r>
      <w:proofErr w:type="gramEnd"/>
      <w:r w:rsidRPr="00D0152D">
        <w:rPr>
          <w:sz w:val="16"/>
          <w:szCs w:val="16"/>
        </w:rPr>
        <w:t xml:space="preserve"> </w:t>
      </w:r>
      <w:r w:rsidRPr="00D0152D">
        <w:rPr>
          <w:rStyle w:val="StyleBoldUnderline"/>
          <w:highlight w:val="yellow"/>
        </w:rPr>
        <w:t xml:space="preserve">Surveys of small businesses </w:t>
      </w:r>
      <w:hyperlink r:id="rId115" w:history="1">
        <w:r w:rsidRPr="00D0152D">
          <w:rPr>
            <w:rStyle w:val="StyleBoldUnderline"/>
            <w:highlight w:val="yellow"/>
          </w:rPr>
          <w:t>routinely fail</w:t>
        </w:r>
      </w:hyperlink>
      <w:r w:rsidRPr="00D0152D">
        <w:rPr>
          <w:rStyle w:val="StyleBoldUnderline"/>
          <w:highlight w:val="yellow"/>
        </w:rPr>
        <w:t xml:space="preserve"> to find compelling evidence that firms view taxes and regulations as a major impediment to hiring</w:t>
      </w:r>
      <w:r w:rsidRPr="00D0152D">
        <w:rPr>
          <w:sz w:val="16"/>
          <w:szCs w:val="16"/>
        </w:rPr>
        <w:t xml:space="preserve">, an EPA-mandated </w:t>
      </w:r>
      <w:proofErr w:type="spellStart"/>
      <w:r w:rsidRPr="00D0152D">
        <w:rPr>
          <w:sz w:val="16"/>
          <w:szCs w:val="16"/>
        </w:rPr>
        <w:t>clean-up</w:t>
      </w:r>
      <w:proofErr w:type="spellEnd"/>
      <w:r w:rsidRPr="00D0152D">
        <w:rPr>
          <w:sz w:val="16"/>
          <w:szCs w:val="16"/>
        </w:rPr>
        <w:t xml:space="preserve"> of the Chesapeake BAY </w:t>
      </w:r>
      <w:hyperlink r:id="rId116" w:history="1">
        <w:r w:rsidRPr="00D0152D">
          <w:rPr>
            <w:sz w:val="16"/>
            <w:szCs w:val="16"/>
          </w:rPr>
          <w:t>is anticipated</w:t>
        </w:r>
      </w:hyperlink>
      <w:r w:rsidRPr="00D0152D">
        <w:rPr>
          <w:sz w:val="16"/>
          <w:szCs w:val="16"/>
        </w:rPr>
        <w:t xml:space="preserve"> to create 35 times as many jobs as the proposed construction of the Keystone XL pipeline, and jobs in the coal industry </w:t>
      </w:r>
      <w:hyperlink r:id="rId117" w:history="1">
        <w:r w:rsidRPr="00D0152D">
          <w:rPr>
            <w:sz w:val="16"/>
            <w:szCs w:val="16"/>
          </w:rPr>
          <w:t>actually increased</w:t>
        </w:r>
      </w:hyperlink>
      <w:r w:rsidRPr="00D0152D">
        <w:rPr>
          <w:sz w:val="16"/>
          <w:szCs w:val="16"/>
        </w:rPr>
        <w:t xml:space="preserve"> by 10 percent after the EPA cracked down on mountaintop-removal mining in 2009.</w:t>
      </w:r>
    </w:p>
    <w:p w14:paraId="36A04B90" w14:textId="57DDADCC" w:rsidR="00E072E9" w:rsidRPr="00570F84" w:rsidRDefault="00E072E9" w:rsidP="00E072E9">
      <w:pPr>
        <w:pStyle w:val="Heading4"/>
      </w:pPr>
      <w:r>
        <w:t xml:space="preserve">Election results are still up in the air – any number of news events could effect the political climate </w:t>
      </w:r>
    </w:p>
    <w:p w14:paraId="57E0B0C5" w14:textId="10F22C52" w:rsidR="004F6FBA" w:rsidRDefault="004F6FBA" w:rsidP="00570F84">
      <w:proofErr w:type="gramStart"/>
      <w:r w:rsidRPr="00570F84">
        <w:t xml:space="preserve">Nate </w:t>
      </w:r>
      <w:r w:rsidRPr="00E072E9">
        <w:rPr>
          <w:rFonts w:asciiTheme="majorHAnsi" w:eastAsiaTheme="majorEastAsia" w:hAnsiTheme="majorHAnsi" w:cstheme="majorBidi"/>
          <w:b/>
          <w:bCs/>
          <w:iCs/>
          <w:sz w:val="26"/>
        </w:rPr>
        <w:t xml:space="preserve">Silver </w:t>
      </w:r>
      <w:r w:rsidR="005A697C" w:rsidRPr="00E072E9">
        <w:rPr>
          <w:rFonts w:asciiTheme="majorHAnsi" w:eastAsiaTheme="majorEastAsia" w:hAnsiTheme="majorHAnsi" w:cstheme="majorBidi"/>
          <w:b/>
          <w:bCs/>
          <w:iCs/>
          <w:sz w:val="26"/>
        </w:rPr>
        <w:t>– 3/23</w:t>
      </w:r>
      <w:r w:rsidR="005A697C">
        <w:t xml:space="preserve"> </w:t>
      </w:r>
      <w:r w:rsidRPr="00570F84">
        <w:t>(political commentator for New York Times) Mar. 23, 2014.</w:t>
      </w:r>
      <w:proofErr w:type="gramEnd"/>
      <w:r w:rsidRPr="00570F84">
        <w:t xml:space="preserve">  Retrieved Apr. 28, 2014 from </w:t>
      </w:r>
      <w:hyperlink r:id="rId118" w:history="1">
        <w:r w:rsidRPr="00570F84">
          <w:t>http://fivethirtyeight.com/features/fivethirtyeight-senate-forecast/</w:t>
        </w:r>
      </w:hyperlink>
    </w:p>
    <w:p w14:paraId="0F0D57BE" w14:textId="77777777" w:rsidR="005A697C" w:rsidRPr="00570F84" w:rsidRDefault="005A697C" w:rsidP="00570F84"/>
    <w:p w14:paraId="61EA4D88" w14:textId="77777777" w:rsidR="004F6FBA" w:rsidRPr="00E072E9" w:rsidRDefault="004F6FBA" w:rsidP="00570F84">
      <w:pPr>
        <w:rPr>
          <w:rStyle w:val="StyleBoldUnderline"/>
        </w:rPr>
      </w:pPr>
      <w:r w:rsidRPr="00E072E9">
        <w:rPr>
          <w:rStyle w:val="StyleBoldUnderline"/>
        </w:rPr>
        <w:t xml:space="preserve">In plain language: </w:t>
      </w:r>
      <w:r w:rsidRPr="00E072E9">
        <w:rPr>
          <w:rStyle w:val="StyleBoldUnderline"/>
          <w:highlight w:val="yellow"/>
        </w:rPr>
        <w:t>sometimes one party wins most or all of the competitive races. If we had conducted this exercise at this point in</w:t>
      </w:r>
      <w:r w:rsidRPr="00E072E9">
        <w:rPr>
          <w:rStyle w:val="StyleBoldUnderline"/>
        </w:rPr>
        <w:t xml:space="preserve"> the 2006, 2008 or </w:t>
      </w:r>
      <w:r w:rsidRPr="00E072E9">
        <w:rPr>
          <w:rStyle w:val="StyleBoldUnderline"/>
          <w:highlight w:val="yellow"/>
        </w:rPr>
        <w:t>2012</w:t>
      </w:r>
      <w:r w:rsidRPr="00E072E9">
        <w:rPr>
          <w:rStyle w:val="StyleBoldUnderline"/>
        </w:rPr>
        <w:t xml:space="preserve"> campaigns, </w:t>
      </w:r>
      <w:r w:rsidRPr="00E072E9">
        <w:rPr>
          <w:rStyle w:val="StyleBoldUnderline"/>
          <w:highlight w:val="yellow"/>
        </w:rPr>
        <w:t>that party would have been the Democrats. In 2010, it would have been the Republicans. There are still more than seven months for news events to intervene and affect the national climate</w:t>
      </w:r>
      <w:r w:rsidRPr="00E072E9">
        <w:rPr>
          <w:rStyle w:val="StyleBoldUnderline"/>
        </w:rPr>
        <w:t>.</w:t>
      </w:r>
    </w:p>
    <w:p w14:paraId="231D505A" w14:textId="77777777" w:rsidR="00E072E9" w:rsidRDefault="00E072E9" w:rsidP="00570F84"/>
    <w:p w14:paraId="0F12269B" w14:textId="30F977D7" w:rsidR="00620C00" w:rsidRDefault="001D0DE3" w:rsidP="007D7BFA">
      <w:pPr>
        <w:pStyle w:val="Heading4"/>
      </w:pPr>
      <w:r>
        <w:t xml:space="preserve">Election outcome is far </w:t>
      </w:r>
      <w:r w:rsidR="009E44D0">
        <w:t>f</w:t>
      </w:r>
      <w:r w:rsidR="00486C3E">
        <w:t>rom certain</w:t>
      </w:r>
      <w:r w:rsidR="00562990">
        <w:t xml:space="preserve"> – </w:t>
      </w:r>
      <w:r w:rsidR="007D7BFA">
        <w:t>democrats</w:t>
      </w:r>
      <w:r w:rsidR="00562990">
        <w:t xml:space="preserve"> may be in better shape then most think</w:t>
      </w:r>
      <w:r>
        <w:t xml:space="preserve"> </w:t>
      </w:r>
    </w:p>
    <w:p w14:paraId="74AD3DAF" w14:textId="5902FC0B" w:rsidR="004F6FBA" w:rsidRPr="00570F84" w:rsidRDefault="004F6FBA" w:rsidP="00570F84">
      <w:r w:rsidRPr="00570F84">
        <w:t xml:space="preserve">Danny </w:t>
      </w:r>
      <w:proofErr w:type="spellStart"/>
      <w:r w:rsidRPr="00620C00">
        <w:rPr>
          <w:rStyle w:val="StyleStyleBold12pt"/>
        </w:rPr>
        <w:t>Vinik</w:t>
      </w:r>
      <w:proofErr w:type="spellEnd"/>
      <w:r w:rsidR="00E072E9" w:rsidRPr="00620C00">
        <w:rPr>
          <w:rStyle w:val="StyleStyleBold12pt"/>
        </w:rPr>
        <w:t xml:space="preserve"> – 1/21</w:t>
      </w:r>
      <w:r w:rsidRPr="00570F84">
        <w:t xml:space="preserve"> (staff writer) NEW REPUBLIC, Apr. 21, 2014.  Retrieved Apr. 28, 2014 from </w:t>
      </w:r>
    </w:p>
    <w:p w14:paraId="35245644" w14:textId="77777777" w:rsidR="004F6FBA" w:rsidRDefault="00D61001" w:rsidP="00570F84">
      <w:hyperlink r:id="rId119" w:history="1">
        <w:r w:rsidR="004F6FBA" w:rsidRPr="00570F84">
          <w:t>http://www.newrepublic.com/article/117466/2014-midterm-odds-republicans-chances-taking-senate-are-falling</w:t>
        </w:r>
      </w:hyperlink>
    </w:p>
    <w:p w14:paraId="28CC3FD7" w14:textId="77777777" w:rsidR="00E072E9" w:rsidRPr="00570F84" w:rsidRDefault="00E072E9" w:rsidP="00570F84"/>
    <w:p w14:paraId="4E0E3390" w14:textId="77777777" w:rsidR="004F6FBA" w:rsidRDefault="004F6FBA" w:rsidP="00570F84">
      <w:r w:rsidRPr="006C046C">
        <w:rPr>
          <w:rStyle w:val="StyleBoldUnderline"/>
          <w:highlight w:val="yellow"/>
        </w:rPr>
        <w:t>The Washington consensus right now is that Republicans are slight favorites to take control of the Senate in the midterms.</w:t>
      </w:r>
      <w:r w:rsidRPr="00570F84">
        <w:t xml:space="preserve"> </w:t>
      </w:r>
      <w:proofErr w:type="spellStart"/>
      <w:r w:rsidRPr="00570F84">
        <w:t>FiveThirtyEight's</w:t>
      </w:r>
      <w:proofErr w:type="spellEnd"/>
      <w:r w:rsidRPr="00570F84">
        <w:t xml:space="preserve"> Nate Silver put the odds at 60 percent. Other prognosticators agree. </w:t>
      </w:r>
      <w:r w:rsidRPr="006C046C">
        <w:rPr>
          <w:rStyle w:val="StyleBoldUnderline"/>
          <w:highlight w:val="yellow"/>
        </w:rPr>
        <w:t>That may be true right now, but there are signs that the calculus could change in the coming months. Democrats may be in better shape than anyone realizes</w:t>
      </w:r>
      <w:r w:rsidRPr="00570F84">
        <w:t>.</w:t>
      </w:r>
    </w:p>
    <w:p w14:paraId="3EB9F625" w14:textId="77777777" w:rsidR="00E072E9" w:rsidRDefault="00E072E9" w:rsidP="00570F84"/>
    <w:p w14:paraId="41B9919B" w14:textId="1C97CE1D" w:rsidR="00DF3AF0" w:rsidRPr="00570F84" w:rsidRDefault="0086350F" w:rsidP="00B105D3">
      <w:pPr>
        <w:pStyle w:val="Heading4"/>
      </w:pPr>
      <w:r>
        <w:t xml:space="preserve">Republicans will use </w:t>
      </w:r>
      <w:proofErr w:type="spellStart"/>
      <w:r>
        <w:t>Obamacare</w:t>
      </w:r>
      <w:proofErr w:type="spellEnd"/>
      <w:r>
        <w:t xml:space="preserve"> heavily in the upcoming midterms – it damages Obama’s approval ratings </w:t>
      </w:r>
    </w:p>
    <w:p w14:paraId="11DCF262" w14:textId="5DD554D1" w:rsidR="004F6FBA" w:rsidRPr="00570F84" w:rsidRDefault="004F6FBA" w:rsidP="00570F84">
      <w:proofErr w:type="gramStart"/>
      <w:r w:rsidRPr="00570F84">
        <w:t xml:space="preserve">Leigh Ann </w:t>
      </w:r>
      <w:r w:rsidRPr="00DF3AF0">
        <w:rPr>
          <w:rStyle w:val="StyleStyleBold12pt"/>
        </w:rPr>
        <w:t xml:space="preserve">Caldwell </w:t>
      </w:r>
      <w:r w:rsidR="006C046C" w:rsidRPr="00DF3AF0">
        <w:rPr>
          <w:rStyle w:val="StyleStyleBold12pt"/>
        </w:rPr>
        <w:t>– 1/16</w:t>
      </w:r>
      <w:r w:rsidR="006C046C">
        <w:t xml:space="preserve"> </w:t>
      </w:r>
      <w:r w:rsidRPr="00570F84">
        <w:t>(CNN reporter) Apr. 16, 2014.</w:t>
      </w:r>
      <w:proofErr w:type="gramEnd"/>
      <w:r w:rsidRPr="00570F84">
        <w:t xml:space="preserve">  Retrieved Apr. 28, 2014 from </w:t>
      </w:r>
    </w:p>
    <w:p w14:paraId="644B4F9F" w14:textId="77777777" w:rsidR="004F6FBA" w:rsidRDefault="00D61001" w:rsidP="00570F84">
      <w:hyperlink r:id="rId120" w:history="1">
        <w:r w:rsidR="004F6FBA" w:rsidRPr="00570F84">
          <w:t>http://www.kcra.com/politics/2014-midterms-What-s-at-stake/25496204</w:t>
        </w:r>
      </w:hyperlink>
    </w:p>
    <w:p w14:paraId="49CCE9B2" w14:textId="77777777" w:rsidR="0086350F" w:rsidRPr="00570F84" w:rsidRDefault="0086350F" w:rsidP="00570F84"/>
    <w:p w14:paraId="4D838688" w14:textId="2FD47172" w:rsidR="0086350F" w:rsidRDefault="004F6FBA" w:rsidP="008B7D53">
      <w:r w:rsidRPr="00B105D3">
        <w:rPr>
          <w:rStyle w:val="StyleBoldUnderline"/>
          <w:highlight w:val="yellow"/>
        </w:rPr>
        <w:t>The deadline to enroll in the Affordable Care Act</w:t>
      </w:r>
      <w:r w:rsidRPr="0086350F">
        <w:rPr>
          <w:rStyle w:val="StyleBoldUnderline"/>
        </w:rPr>
        <w:t xml:space="preserve"> for the year </w:t>
      </w:r>
      <w:r w:rsidRPr="00B105D3">
        <w:rPr>
          <w:rStyle w:val="StyleBoldUnderline"/>
          <w:highlight w:val="yellow"/>
        </w:rPr>
        <w:t xml:space="preserve">has come and gone, but Republicans think </w:t>
      </w:r>
      <w:r w:rsidRPr="00B105D3">
        <w:rPr>
          <w:rStyle w:val="Emphasis"/>
          <w:highlight w:val="yellow"/>
        </w:rPr>
        <w:t>voter anger over the law is here to stay</w:t>
      </w:r>
      <w:r w:rsidRPr="00B105D3">
        <w:rPr>
          <w:rStyle w:val="StyleBoldUnderline"/>
          <w:highlight w:val="yellow"/>
        </w:rPr>
        <w:t xml:space="preserve"> and they've made it a campaign priority to highlight it as the President struggles with dismal approval ratings</w:t>
      </w:r>
      <w:proofErr w:type="gramStart"/>
      <w:r w:rsidRPr="00B105D3">
        <w:rPr>
          <w:highlight w:val="yellow"/>
        </w:rPr>
        <w:t>.¶</w:t>
      </w:r>
      <w:proofErr w:type="gramEnd"/>
      <w:r w:rsidRPr="00570F84">
        <w:t xml:space="preserve"> Republicans point to the only test case they have: Florida's 13th Congressional District where David Jolly beat Democrat Alex Sink in a special election in March.¶ </w:t>
      </w:r>
      <w:r w:rsidRPr="00B105D3">
        <w:rPr>
          <w:rStyle w:val="StyleBoldUnderline"/>
          <w:highlight w:val="yellow"/>
        </w:rPr>
        <w:t xml:space="preserve">The deep-pocketed third-party group Americans for Prosperity is all in, playing in dozens of races using the sole weapon of </w:t>
      </w:r>
      <w:proofErr w:type="spellStart"/>
      <w:r w:rsidRPr="00B105D3">
        <w:rPr>
          <w:rStyle w:val="StyleBoldUnderline"/>
          <w:highlight w:val="yellow"/>
        </w:rPr>
        <w:t>Obamacare</w:t>
      </w:r>
      <w:proofErr w:type="spellEnd"/>
      <w:r w:rsidRPr="00B105D3">
        <w:rPr>
          <w:rStyle w:val="StyleBoldUnderline"/>
          <w:highlight w:val="yellow"/>
        </w:rPr>
        <w:t>.</w:t>
      </w:r>
      <w:r w:rsidRPr="00570F84">
        <w:t xml:space="preserve">¶ "We do want to make sure that </w:t>
      </w:r>
      <w:proofErr w:type="spellStart"/>
      <w:r w:rsidRPr="00570F84">
        <w:t>Obamacare</w:t>
      </w:r>
      <w:proofErr w:type="spellEnd"/>
      <w:r w:rsidRPr="00570F84">
        <w:t xml:space="preserve"> is the No. 1 issue in the country," Tim Phillips, president of AFP, said in a recent interview.</w:t>
      </w:r>
    </w:p>
    <w:p w14:paraId="6E89E662" w14:textId="742F555B" w:rsidR="0092677A" w:rsidRPr="00570F84" w:rsidRDefault="00687D4D" w:rsidP="008B7D53">
      <w:pPr>
        <w:pStyle w:val="Heading4"/>
      </w:pPr>
      <w:r>
        <w:t xml:space="preserve">Equal pay and minimum wage outweigh </w:t>
      </w:r>
      <w:r w:rsidR="003D37D2">
        <w:t xml:space="preserve">other concerns </w:t>
      </w:r>
    </w:p>
    <w:p w14:paraId="32CDB3D9" w14:textId="77777777" w:rsidR="00B105D3" w:rsidRPr="00570F84" w:rsidRDefault="00B105D3" w:rsidP="00B105D3">
      <w:proofErr w:type="gramStart"/>
      <w:r w:rsidRPr="00570F84">
        <w:t xml:space="preserve">Leigh Ann </w:t>
      </w:r>
      <w:r w:rsidRPr="00DF3AF0">
        <w:rPr>
          <w:rStyle w:val="StyleStyleBold12pt"/>
        </w:rPr>
        <w:t>Caldwell – 1/16</w:t>
      </w:r>
      <w:r>
        <w:t xml:space="preserve"> </w:t>
      </w:r>
      <w:r w:rsidRPr="00570F84">
        <w:t>(CNN reporter) Apr. 16, 2014.</w:t>
      </w:r>
      <w:proofErr w:type="gramEnd"/>
      <w:r w:rsidRPr="00570F84">
        <w:t xml:space="preserve">  Retrieved Apr. 28, 2014 from </w:t>
      </w:r>
    </w:p>
    <w:p w14:paraId="18795D5B" w14:textId="77777777" w:rsidR="00B105D3" w:rsidRDefault="00D61001" w:rsidP="00B105D3">
      <w:hyperlink r:id="rId121" w:history="1">
        <w:r w:rsidR="00B105D3" w:rsidRPr="00570F84">
          <w:t>http://www.kcra.com/politics/2014-midterms-What-s-at-stake/25496204</w:t>
        </w:r>
      </w:hyperlink>
    </w:p>
    <w:p w14:paraId="126CDAED" w14:textId="77777777" w:rsidR="00A73F1A" w:rsidRDefault="00A73F1A" w:rsidP="00B105D3"/>
    <w:p w14:paraId="3BADE293" w14:textId="77777777" w:rsidR="004F6FBA" w:rsidRPr="00F90F08" w:rsidRDefault="004F6FBA" w:rsidP="00570F84">
      <w:pPr>
        <w:rPr>
          <w:rStyle w:val="StyleBoldUnderline"/>
        </w:rPr>
      </w:pPr>
      <w:r w:rsidRPr="00687D4D">
        <w:rPr>
          <w:rStyle w:val="StyleBoldUnderline"/>
        </w:rPr>
        <w:t xml:space="preserve">While </w:t>
      </w:r>
      <w:r w:rsidRPr="00F90F08">
        <w:rPr>
          <w:rStyle w:val="StyleBoldUnderline"/>
          <w:highlight w:val="yellow"/>
        </w:rPr>
        <w:t xml:space="preserve">Republicans have vitriol over </w:t>
      </w:r>
      <w:proofErr w:type="spellStart"/>
      <w:r w:rsidRPr="00F90F08">
        <w:rPr>
          <w:rStyle w:val="StyleBoldUnderline"/>
          <w:highlight w:val="yellow"/>
        </w:rPr>
        <w:t>Obamacare</w:t>
      </w:r>
      <w:proofErr w:type="spellEnd"/>
      <w:r w:rsidRPr="00F90F08">
        <w:rPr>
          <w:rStyle w:val="StyleBoldUnderline"/>
          <w:highlight w:val="yellow"/>
        </w:rPr>
        <w:t xml:space="preserve"> to motivate their base, Democrats</w:t>
      </w:r>
      <w:r w:rsidRPr="00687D4D">
        <w:rPr>
          <w:rStyle w:val="StyleBoldUnderline"/>
        </w:rPr>
        <w:t xml:space="preserve"> think they've </w:t>
      </w:r>
      <w:r w:rsidRPr="00F90F08">
        <w:rPr>
          <w:rStyle w:val="StyleBoldUnderline"/>
          <w:highlight w:val="yellow"/>
        </w:rPr>
        <w:t>found their go-to: equal pay and minimum wage</w:t>
      </w:r>
      <w:proofErr w:type="gramStart"/>
      <w:r w:rsidRPr="00F90F08">
        <w:rPr>
          <w:rStyle w:val="StyleBoldUnderline"/>
          <w:highlight w:val="yellow"/>
        </w:rPr>
        <w:t>.¶</w:t>
      </w:r>
      <w:proofErr w:type="gramEnd"/>
      <w:r w:rsidRPr="00F90F08">
        <w:rPr>
          <w:rStyle w:val="StyleBoldUnderline"/>
          <w:highlight w:val="yellow"/>
        </w:rPr>
        <w:t xml:space="preserve"> Those are two issues that speak to voters personal pocketbooks, especially those of women and people of color -- groups that are more likely to work a minimum wage job</w:t>
      </w:r>
      <w:r w:rsidRPr="00F90F08">
        <w:rPr>
          <w:rStyle w:val="StyleBoldUnderline"/>
        </w:rPr>
        <w:t xml:space="preserve"> and get paid less than a white male. Oh, </w:t>
      </w:r>
      <w:r w:rsidRPr="00F90F08">
        <w:rPr>
          <w:rStyle w:val="StyleBoldUnderline"/>
          <w:highlight w:val="yellow"/>
        </w:rPr>
        <w:t>and</w:t>
      </w:r>
      <w:r w:rsidRPr="00F90F08">
        <w:rPr>
          <w:rStyle w:val="StyleBoldUnderline"/>
        </w:rPr>
        <w:t xml:space="preserve"> two groups that </w:t>
      </w:r>
      <w:r w:rsidRPr="00F90F08">
        <w:rPr>
          <w:rStyle w:val="StyleBoldUnderline"/>
          <w:highlight w:val="yellow"/>
        </w:rPr>
        <w:t>vote less often in midterms</w:t>
      </w:r>
      <w:proofErr w:type="gramStart"/>
      <w:r w:rsidRPr="00F90F08">
        <w:rPr>
          <w:rStyle w:val="StyleBoldUnderline"/>
        </w:rPr>
        <w:t>.¶</w:t>
      </w:r>
      <w:proofErr w:type="gramEnd"/>
      <w:r w:rsidRPr="00F90F08">
        <w:rPr>
          <w:rStyle w:val="StyleBoldUnderline"/>
        </w:rPr>
        <w:t xml:space="preserve"> "It's extremely potent," Democratic pollster </w:t>
      </w:r>
      <w:proofErr w:type="spellStart"/>
      <w:r w:rsidRPr="00F90F08">
        <w:rPr>
          <w:rStyle w:val="StyleBoldUnderline"/>
        </w:rPr>
        <w:t>Celinda</w:t>
      </w:r>
      <w:proofErr w:type="spellEnd"/>
      <w:r w:rsidRPr="00F90F08">
        <w:rPr>
          <w:rStyle w:val="StyleBoldUnderline"/>
        </w:rPr>
        <w:t xml:space="preserve"> Lake said recently. "</w:t>
      </w:r>
      <w:r w:rsidRPr="00F90F08">
        <w:rPr>
          <w:rStyle w:val="StyleBoldUnderline"/>
          <w:highlight w:val="yellow"/>
        </w:rPr>
        <w:t>It's the No. 1 issue that gets single women out to vote, but it also unites men and women."</w:t>
      </w:r>
    </w:p>
    <w:p w14:paraId="0EAF1A20" w14:textId="77777777" w:rsidR="0092677A" w:rsidRDefault="0092677A" w:rsidP="00570F84"/>
    <w:p w14:paraId="06DF4E39" w14:textId="3FC88B44" w:rsidR="00362FC2" w:rsidRPr="00570F84" w:rsidRDefault="00362FC2" w:rsidP="0020574F">
      <w:pPr>
        <w:pStyle w:val="Heading4"/>
      </w:pPr>
      <w:r>
        <w:t xml:space="preserve">Climate change is a low priority </w:t>
      </w:r>
    </w:p>
    <w:p w14:paraId="18D9E358" w14:textId="6312BF2B" w:rsidR="004F6FBA" w:rsidRDefault="004F6FBA" w:rsidP="00570F84">
      <w:proofErr w:type="gramStart"/>
      <w:r w:rsidRPr="00570F84">
        <w:t xml:space="preserve">CORAL </w:t>
      </w:r>
      <w:r w:rsidRPr="00362FC2">
        <w:rPr>
          <w:rStyle w:val="StyleStyleBold12pt"/>
        </w:rPr>
        <w:t xml:space="preserve">DAVENPORT </w:t>
      </w:r>
      <w:r w:rsidR="00F90F08" w:rsidRPr="00362FC2">
        <w:rPr>
          <w:rStyle w:val="StyleStyleBold12pt"/>
        </w:rPr>
        <w:t>– 1/14</w:t>
      </w:r>
      <w:r w:rsidR="00F90F08">
        <w:t xml:space="preserve"> </w:t>
      </w:r>
      <w:r w:rsidRPr="00570F84">
        <w:t>(staff writer) Apr. 14, 2014.</w:t>
      </w:r>
      <w:proofErr w:type="gramEnd"/>
      <w:r w:rsidRPr="00570F84">
        <w:t xml:space="preserve">  </w:t>
      </w:r>
      <w:proofErr w:type="gramStart"/>
      <w:r w:rsidRPr="00570F84">
        <w:t>NEW YORK TIMES.</w:t>
      </w:r>
      <w:proofErr w:type="gramEnd"/>
      <w:r w:rsidRPr="00570F84">
        <w:t xml:space="preserve">  Retrieved Apr. 28, 2014 from </w:t>
      </w:r>
      <w:hyperlink r:id="rId122" w:history="1">
        <w:r w:rsidRPr="00570F84">
          <w:t>http://www.nytimes.com/2014/04/15/us/politics/political-rifts-slow-us-effort-on-climate-laws.html?_r=0</w:t>
        </w:r>
      </w:hyperlink>
    </w:p>
    <w:p w14:paraId="6E187649" w14:textId="77777777" w:rsidR="00362FC2" w:rsidRPr="00570F84" w:rsidRDefault="00362FC2" w:rsidP="00570F84"/>
    <w:p w14:paraId="79F35472" w14:textId="77777777" w:rsidR="004F6FBA" w:rsidRDefault="004F6FBA" w:rsidP="00570F84">
      <w:r w:rsidRPr="00570F84">
        <w:t>Many members of the Republican Party question the established science that carbon pollution contributes to climate change — and hundreds have also signed on to a pledge promising never to raise taxes</w:t>
      </w:r>
      <w:proofErr w:type="gramStart"/>
      <w:r w:rsidRPr="00570F84">
        <w:t>.¶</w:t>
      </w:r>
      <w:proofErr w:type="gramEnd"/>
      <w:r w:rsidRPr="00570F84">
        <w:t xml:space="preserve"> </w:t>
      </w:r>
      <w:r w:rsidRPr="00362FC2">
        <w:rPr>
          <w:rStyle w:val="StyleBoldUnderline"/>
        </w:rPr>
        <w:t xml:space="preserve">But </w:t>
      </w:r>
      <w:r w:rsidRPr="00552A5F">
        <w:rPr>
          <w:rStyle w:val="StyleBoldUnderline"/>
          <w:highlight w:val="yellow"/>
        </w:rPr>
        <w:t>there has not been a huge public outcry to endorse new climate change policy. Polls consistently show that while a majority of Americans accept that climate change is real, addressing it ranks at the bottom of voters’ priorities.</w:t>
      </w:r>
    </w:p>
    <w:p w14:paraId="3B7EB47F" w14:textId="77777777" w:rsidR="00362FC2" w:rsidRDefault="00362FC2" w:rsidP="00570F84"/>
    <w:p w14:paraId="2D02B605" w14:textId="0DC0CFCE" w:rsidR="00406A95" w:rsidRPr="00570F84" w:rsidRDefault="0091467B" w:rsidP="00904597">
      <w:pPr>
        <w:pStyle w:val="Heading4"/>
      </w:pPr>
      <w:r>
        <w:t xml:space="preserve">Fossil fuel industry is still more powerful than clean energy supporters </w:t>
      </w:r>
    </w:p>
    <w:p w14:paraId="06FBA370" w14:textId="666432EE" w:rsidR="004F6FBA" w:rsidRPr="00570F84" w:rsidRDefault="004F6FBA" w:rsidP="00570F84">
      <w:proofErr w:type="gramStart"/>
      <w:r w:rsidRPr="00570F84">
        <w:t xml:space="preserve">Steven </w:t>
      </w:r>
      <w:proofErr w:type="spellStart"/>
      <w:r w:rsidRPr="001C64BD">
        <w:rPr>
          <w:rStyle w:val="StyleStyleBold12pt"/>
        </w:rPr>
        <w:t>Mufson</w:t>
      </w:r>
      <w:proofErr w:type="spellEnd"/>
      <w:r w:rsidRPr="001C64BD">
        <w:rPr>
          <w:rStyle w:val="StyleStyleBold12pt"/>
        </w:rPr>
        <w:t xml:space="preserve"> &amp;</w:t>
      </w:r>
      <w:r w:rsidRPr="00570F84">
        <w:t xml:space="preserve"> Tom </w:t>
      </w:r>
      <w:r w:rsidRPr="00406A95">
        <w:rPr>
          <w:rStyle w:val="StyleStyleBold12pt"/>
        </w:rPr>
        <w:t xml:space="preserve">Hamburger </w:t>
      </w:r>
      <w:r w:rsidR="00406A95" w:rsidRPr="00406A95">
        <w:rPr>
          <w:rStyle w:val="StyleStyleBold12pt"/>
        </w:rPr>
        <w:t>–</w:t>
      </w:r>
      <w:r w:rsidR="001C64BD" w:rsidRPr="00406A95">
        <w:rPr>
          <w:rStyle w:val="StyleStyleBold12pt"/>
        </w:rPr>
        <w:t xml:space="preserve"> </w:t>
      </w:r>
      <w:r w:rsidR="00406A95" w:rsidRPr="00406A95">
        <w:rPr>
          <w:rStyle w:val="StyleStyleBold12pt"/>
        </w:rPr>
        <w:t>1/25</w:t>
      </w:r>
      <w:r w:rsidR="00406A95">
        <w:t xml:space="preserve"> </w:t>
      </w:r>
      <w:r w:rsidRPr="00570F84">
        <w:t>(staff writers).</w:t>
      </w:r>
      <w:proofErr w:type="gramEnd"/>
      <w:r w:rsidRPr="00570F84">
        <w:t xml:space="preserve">  WASHINGTON POST.  Apr. 25, 2014.  Retrieved Apr. 29, 2014 from </w:t>
      </w:r>
    </w:p>
    <w:p w14:paraId="7EB9A346" w14:textId="77777777" w:rsidR="004F6FBA" w:rsidRDefault="00D61001" w:rsidP="00570F84">
      <w:hyperlink r:id="rId123" w:history="1">
        <w:r w:rsidR="004F6FBA" w:rsidRPr="00570F84">
          <w:t>http://www.washingtonpost.com/business/economy/a-battle-is-looming-over-renewable-energy-and-fossil-fuel-interests-are-losing/2014/04/25/24ed78e2-cb23-11e3-a75e-463587891b57_story.html</w:t>
        </w:r>
      </w:hyperlink>
    </w:p>
    <w:p w14:paraId="38238B0D" w14:textId="18587264" w:rsidR="00552A5F" w:rsidRPr="00570F84" w:rsidRDefault="00552A5F" w:rsidP="00570F84"/>
    <w:p w14:paraId="32B9BF59" w14:textId="77777777" w:rsidR="004F6FBA" w:rsidRPr="00570F84" w:rsidRDefault="004F6FBA" w:rsidP="00570F84">
      <w:r w:rsidRPr="00CD3855">
        <w:rPr>
          <w:rStyle w:val="StyleBoldUnderline"/>
          <w:highlight w:val="yellow"/>
        </w:rPr>
        <w:t>“Clean energy is beginning to become mainstream</w:t>
      </w:r>
      <w:r w:rsidRPr="0091467B">
        <w:rPr>
          <w:rStyle w:val="StyleBoldUnderline"/>
        </w:rPr>
        <w:t>,</w:t>
      </w:r>
      <w:r w:rsidRPr="00570F84">
        <w:t xml:space="preserve">” said Gabe </w:t>
      </w:r>
      <w:proofErr w:type="spellStart"/>
      <w:r w:rsidRPr="00570F84">
        <w:t>Elsner</w:t>
      </w:r>
      <w:proofErr w:type="spellEnd"/>
      <w:r w:rsidRPr="00570F84">
        <w:t xml:space="preserve">, executive director of the Energy and Policy Institute, a clean-energy think tank in Washington. </w:t>
      </w:r>
      <w:proofErr w:type="gramStart"/>
      <w:r w:rsidRPr="00570F84">
        <w:t xml:space="preserve">“Renewable energy is popular and has increased political power now,” </w:t>
      </w:r>
      <w:r w:rsidRPr="00CD3855">
        <w:rPr>
          <w:rStyle w:val="StyleBoldUnderline"/>
          <w:highlight w:val="yellow"/>
        </w:rPr>
        <w:t>but</w:t>
      </w:r>
      <w:r w:rsidRPr="0091467B">
        <w:rPr>
          <w:rStyle w:val="StyleBoldUnderline"/>
        </w:rPr>
        <w:t>,</w:t>
      </w:r>
      <w:proofErr w:type="gramEnd"/>
      <w:r w:rsidRPr="00570F84">
        <w:t xml:space="preserve"> he added, </w:t>
      </w:r>
      <w:r w:rsidRPr="00CD3855">
        <w:rPr>
          <w:rStyle w:val="StyleBoldUnderline"/>
          <w:highlight w:val="yellow"/>
        </w:rPr>
        <w:t>“that power is still eclipsed by the resources of the fossil fuel industry</w:t>
      </w:r>
      <w:r w:rsidRPr="0091467B">
        <w:rPr>
          <w:rStyle w:val="StyleBoldUnderline"/>
        </w:rPr>
        <w:t>.”</w:t>
      </w:r>
    </w:p>
    <w:p w14:paraId="0371C032" w14:textId="77777777" w:rsidR="002A677B" w:rsidRPr="00570F84" w:rsidRDefault="002A677B" w:rsidP="00570F84"/>
    <w:sectPr w:rsidR="002A677B" w:rsidRPr="00570F8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7B17B3" w14:textId="77777777" w:rsidR="00D61001" w:rsidRDefault="00D61001" w:rsidP="00E46E7E">
      <w:r>
        <w:separator/>
      </w:r>
    </w:p>
  </w:endnote>
  <w:endnote w:type="continuationSeparator" w:id="0">
    <w:p w14:paraId="072821BA" w14:textId="77777777" w:rsidR="00D61001" w:rsidRDefault="00D6100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E6F1DD" w14:textId="77777777" w:rsidR="00D61001" w:rsidRDefault="00D61001" w:rsidP="00E46E7E">
      <w:r>
        <w:separator/>
      </w:r>
    </w:p>
  </w:footnote>
  <w:footnote w:type="continuationSeparator" w:id="0">
    <w:p w14:paraId="38BD9850" w14:textId="77777777" w:rsidR="00D61001" w:rsidRDefault="00D6100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86D54"/>
    <w:multiLevelType w:val="hybridMultilevel"/>
    <w:tmpl w:val="B2B8E2EA"/>
    <w:lvl w:ilvl="0" w:tplc="5088C374">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nsid w:val="055D65AE"/>
    <w:multiLevelType w:val="hybridMultilevel"/>
    <w:tmpl w:val="07189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E60605"/>
    <w:multiLevelType w:val="hybridMultilevel"/>
    <w:tmpl w:val="FEACA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0C6BC3"/>
    <w:multiLevelType w:val="hybridMultilevel"/>
    <w:tmpl w:val="E208D576"/>
    <w:lvl w:ilvl="0" w:tplc="39BEA7B8">
      <w:start w:val="2"/>
      <w:numFmt w:val="decimal"/>
      <w:lvlText w:val="%1."/>
      <w:lvlJc w:val="left"/>
      <w:pPr>
        <w:ind w:left="1368" w:hanging="360"/>
      </w:pPr>
      <w:rPr>
        <w:rFonts w:hint="default"/>
        <w:sz w:val="20"/>
        <w:u w:val="single"/>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4">
    <w:nsid w:val="272737E9"/>
    <w:multiLevelType w:val="hybridMultilevel"/>
    <w:tmpl w:val="1522FA42"/>
    <w:lvl w:ilvl="0" w:tplc="A240E60C">
      <w:start w:val="1"/>
      <w:numFmt w:val="decimal"/>
      <w:lvlText w:val="%1."/>
      <w:lvlJc w:val="left"/>
      <w:pPr>
        <w:ind w:left="1008" w:hanging="360"/>
      </w:pPr>
      <w:rPr>
        <w:rFonts w:hint="default"/>
      </w:rPr>
    </w:lvl>
    <w:lvl w:ilvl="1" w:tplc="04090019">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
    <w:nsid w:val="283A019A"/>
    <w:multiLevelType w:val="hybridMultilevel"/>
    <w:tmpl w:val="C81682AE"/>
    <w:lvl w:ilvl="0" w:tplc="B1E8BABE">
      <w:start w:val="1"/>
      <w:numFmt w:val="decimal"/>
      <w:pStyle w:val="Style3a"/>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6">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3CF71FCB"/>
    <w:multiLevelType w:val="hybridMultilevel"/>
    <w:tmpl w:val="A0F8C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477D4108"/>
    <w:multiLevelType w:val="hybridMultilevel"/>
    <w:tmpl w:val="B2B8E2EA"/>
    <w:lvl w:ilvl="0" w:tplc="5088C374">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0">
    <w:nsid w:val="5006341D"/>
    <w:multiLevelType w:val="hybridMultilevel"/>
    <w:tmpl w:val="84483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606A1830"/>
    <w:multiLevelType w:val="hybridMultilevel"/>
    <w:tmpl w:val="E1063CBE"/>
    <w:lvl w:ilvl="0" w:tplc="02A48D6C">
      <w:start w:val="6"/>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116164C"/>
    <w:multiLevelType w:val="hybridMultilevel"/>
    <w:tmpl w:val="26FC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6"/>
  </w:num>
  <w:num w:numId="4">
    <w:abstractNumId w:val="13"/>
  </w:num>
  <w:num w:numId="5">
    <w:abstractNumId w:val="5"/>
  </w:num>
  <w:num w:numId="6">
    <w:abstractNumId w:val="0"/>
  </w:num>
  <w:num w:numId="7">
    <w:abstractNumId w:val="4"/>
  </w:num>
  <w:num w:numId="8">
    <w:abstractNumId w:val="3"/>
  </w:num>
  <w:num w:numId="9">
    <w:abstractNumId w:val="9"/>
  </w:num>
  <w:num w:numId="10">
    <w:abstractNumId w:val="12"/>
  </w:num>
  <w:num w:numId="11">
    <w:abstractNumId w:val="2"/>
  </w:num>
  <w:num w:numId="12">
    <w:abstractNumId w:val="10"/>
  </w:num>
  <w:num w:numId="13">
    <w:abstractNumId w:val="1"/>
  </w:num>
  <w:num w:numId="14">
    <w:abstractNumId w:val="7"/>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77B"/>
    <w:rsid w:val="00000052"/>
    <w:rsid w:val="00001190"/>
    <w:rsid w:val="00010A2B"/>
    <w:rsid w:val="00012608"/>
    <w:rsid w:val="000140EC"/>
    <w:rsid w:val="00016383"/>
    <w:rsid w:val="00016A35"/>
    <w:rsid w:val="00023096"/>
    <w:rsid w:val="000331ED"/>
    <w:rsid w:val="00041667"/>
    <w:rsid w:val="00044ADE"/>
    <w:rsid w:val="00046E9C"/>
    <w:rsid w:val="00053DC3"/>
    <w:rsid w:val="00055148"/>
    <w:rsid w:val="00066B74"/>
    <w:rsid w:val="00071A07"/>
    <w:rsid w:val="000760D3"/>
    <w:rsid w:val="000801EA"/>
    <w:rsid w:val="00081365"/>
    <w:rsid w:val="00085238"/>
    <w:rsid w:val="00086064"/>
    <w:rsid w:val="00086D97"/>
    <w:rsid w:val="00087B03"/>
    <w:rsid w:val="000928AE"/>
    <w:rsid w:val="00094D22"/>
    <w:rsid w:val="000A16C3"/>
    <w:rsid w:val="000A77B8"/>
    <w:rsid w:val="000B084C"/>
    <w:rsid w:val="000B4BB4"/>
    <w:rsid w:val="000B70EE"/>
    <w:rsid w:val="000C16B3"/>
    <w:rsid w:val="000D1479"/>
    <w:rsid w:val="000D2684"/>
    <w:rsid w:val="000D5C13"/>
    <w:rsid w:val="000D74AA"/>
    <w:rsid w:val="000E7759"/>
    <w:rsid w:val="000F606A"/>
    <w:rsid w:val="000F65CB"/>
    <w:rsid w:val="00100B4D"/>
    <w:rsid w:val="00106AAE"/>
    <w:rsid w:val="0011145C"/>
    <w:rsid w:val="001139F1"/>
    <w:rsid w:val="001202F8"/>
    <w:rsid w:val="001209AC"/>
    <w:rsid w:val="001407E5"/>
    <w:rsid w:val="001408C0"/>
    <w:rsid w:val="00143FD7"/>
    <w:rsid w:val="00145696"/>
    <w:rsid w:val="001463FB"/>
    <w:rsid w:val="00153728"/>
    <w:rsid w:val="00155B42"/>
    <w:rsid w:val="00157448"/>
    <w:rsid w:val="00161A5D"/>
    <w:rsid w:val="001626FB"/>
    <w:rsid w:val="00167CAE"/>
    <w:rsid w:val="001710E3"/>
    <w:rsid w:val="0017562C"/>
    <w:rsid w:val="001777B1"/>
    <w:rsid w:val="00185EDC"/>
    <w:rsid w:val="00186DB7"/>
    <w:rsid w:val="0019267B"/>
    <w:rsid w:val="001B0B3D"/>
    <w:rsid w:val="001C0C1E"/>
    <w:rsid w:val="001C64BD"/>
    <w:rsid w:val="001D0DE3"/>
    <w:rsid w:val="001D2EEA"/>
    <w:rsid w:val="001D3D38"/>
    <w:rsid w:val="001D7626"/>
    <w:rsid w:val="001D7DD0"/>
    <w:rsid w:val="001E0E81"/>
    <w:rsid w:val="001E0F80"/>
    <w:rsid w:val="001E42A1"/>
    <w:rsid w:val="001E6BB8"/>
    <w:rsid w:val="001F573C"/>
    <w:rsid w:val="001F5A8E"/>
    <w:rsid w:val="001F5B90"/>
    <w:rsid w:val="001F6C4E"/>
    <w:rsid w:val="0020574F"/>
    <w:rsid w:val="0021272B"/>
    <w:rsid w:val="0022342A"/>
    <w:rsid w:val="00224ED4"/>
    <w:rsid w:val="002262E4"/>
    <w:rsid w:val="00230114"/>
    <w:rsid w:val="00234317"/>
    <w:rsid w:val="002613DA"/>
    <w:rsid w:val="00264ACB"/>
    <w:rsid w:val="00267722"/>
    <w:rsid w:val="002838C1"/>
    <w:rsid w:val="00296BBD"/>
    <w:rsid w:val="002A0ABC"/>
    <w:rsid w:val="002A0E14"/>
    <w:rsid w:val="002A2798"/>
    <w:rsid w:val="002A45B5"/>
    <w:rsid w:val="002A677B"/>
    <w:rsid w:val="002B6353"/>
    <w:rsid w:val="002B68C8"/>
    <w:rsid w:val="002C01AA"/>
    <w:rsid w:val="002C1058"/>
    <w:rsid w:val="002D1F18"/>
    <w:rsid w:val="002D3E20"/>
    <w:rsid w:val="002D4004"/>
    <w:rsid w:val="002E1274"/>
    <w:rsid w:val="002F3205"/>
    <w:rsid w:val="002F35F4"/>
    <w:rsid w:val="002F3E28"/>
    <w:rsid w:val="002F40E6"/>
    <w:rsid w:val="003017A3"/>
    <w:rsid w:val="00302D29"/>
    <w:rsid w:val="00303E5B"/>
    <w:rsid w:val="00304BF1"/>
    <w:rsid w:val="00313226"/>
    <w:rsid w:val="00313F24"/>
    <w:rsid w:val="0031425E"/>
    <w:rsid w:val="00314F6A"/>
    <w:rsid w:val="00321312"/>
    <w:rsid w:val="00322A71"/>
    <w:rsid w:val="00323904"/>
    <w:rsid w:val="00325059"/>
    <w:rsid w:val="00327AE2"/>
    <w:rsid w:val="00333D8C"/>
    <w:rsid w:val="00337459"/>
    <w:rsid w:val="00340DA5"/>
    <w:rsid w:val="0034347D"/>
    <w:rsid w:val="00347C4F"/>
    <w:rsid w:val="00352357"/>
    <w:rsid w:val="00357719"/>
    <w:rsid w:val="003621F5"/>
    <w:rsid w:val="00362FC2"/>
    <w:rsid w:val="0036476D"/>
    <w:rsid w:val="00365575"/>
    <w:rsid w:val="003663DB"/>
    <w:rsid w:val="00370C45"/>
    <w:rsid w:val="003726D0"/>
    <w:rsid w:val="00374144"/>
    <w:rsid w:val="003762BB"/>
    <w:rsid w:val="00376500"/>
    <w:rsid w:val="00381E7E"/>
    <w:rsid w:val="0038204E"/>
    <w:rsid w:val="00386C6E"/>
    <w:rsid w:val="00387902"/>
    <w:rsid w:val="003925A2"/>
    <w:rsid w:val="00395B0D"/>
    <w:rsid w:val="00395B2C"/>
    <w:rsid w:val="00396F8F"/>
    <w:rsid w:val="003A1E36"/>
    <w:rsid w:val="003A2F09"/>
    <w:rsid w:val="003A633A"/>
    <w:rsid w:val="003B3EC7"/>
    <w:rsid w:val="003B5D59"/>
    <w:rsid w:val="003B6A12"/>
    <w:rsid w:val="003C4B6D"/>
    <w:rsid w:val="003D37D2"/>
    <w:rsid w:val="003D409A"/>
    <w:rsid w:val="003E16EF"/>
    <w:rsid w:val="003E5030"/>
    <w:rsid w:val="003F42AF"/>
    <w:rsid w:val="003F5164"/>
    <w:rsid w:val="00405B48"/>
    <w:rsid w:val="00406A95"/>
    <w:rsid w:val="004071AB"/>
    <w:rsid w:val="004128AE"/>
    <w:rsid w:val="00412F6D"/>
    <w:rsid w:val="004133B1"/>
    <w:rsid w:val="00416B47"/>
    <w:rsid w:val="00417194"/>
    <w:rsid w:val="00423878"/>
    <w:rsid w:val="00423ECF"/>
    <w:rsid w:val="00423F76"/>
    <w:rsid w:val="0042539B"/>
    <w:rsid w:val="0042635A"/>
    <w:rsid w:val="004271C5"/>
    <w:rsid w:val="00431FFB"/>
    <w:rsid w:val="0044085D"/>
    <w:rsid w:val="004415D8"/>
    <w:rsid w:val="00444BEF"/>
    <w:rsid w:val="00447905"/>
    <w:rsid w:val="00447AC3"/>
    <w:rsid w:val="0045061E"/>
    <w:rsid w:val="00450DE9"/>
    <w:rsid w:val="00454203"/>
    <w:rsid w:val="0045431B"/>
    <w:rsid w:val="00454F44"/>
    <w:rsid w:val="00457A73"/>
    <w:rsid w:val="00466B6F"/>
    <w:rsid w:val="00481467"/>
    <w:rsid w:val="004819C9"/>
    <w:rsid w:val="00482F37"/>
    <w:rsid w:val="00486B04"/>
    <w:rsid w:val="00486C3E"/>
    <w:rsid w:val="00487E2C"/>
    <w:rsid w:val="004A079D"/>
    <w:rsid w:val="004B143B"/>
    <w:rsid w:val="004B3188"/>
    <w:rsid w:val="004B3DB3"/>
    <w:rsid w:val="004B6E37"/>
    <w:rsid w:val="004B776B"/>
    <w:rsid w:val="004C0787"/>
    <w:rsid w:val="004C46B2"/>
    <w:rsid w:val="004C63B5"/>
    <w:rsid w:val="004C7C73"/>
    <w:rsid w:val="004D3CCF"/>
    <w:rsid w:val="004D461E"/>
    <w:rsid w:val="004E058A"/>
    <w:rsid w:val="004E227A"/>
    <w:rsid w:val="004E3FF9"/>
    <w:rsid w:val="004E7056"/>
    <w:rsid w:val="004E7DE2"/>
    <w:rsid w:val="004F405E"/>
    <w:rsid w:val="004F6FBA"/>
    <w:rsid w:val="0050004A"/>
    <w:rsid w:val="00502270"/>
    <w:rsid w:val="00505F3E"/>
    <w:rsid w:val="00507FED"/>
    <w:rsid w:val="005130EB"/>
    <w:rsid w:val="00515085"/>
    <w:rsid w:val="00517479"/>
    <w:rsid w:val="00517522"/>
    <w:rsid w:val="00520251"/>
    <w:rsid w:val="00520D52"/>
    <w:rsid w:val="00530DCE"/>
    <w:rsid w:val="005316F7"/>
    <w:rsid w:val="005470E3"/>
    <w:rsid w:val="00552A5F"/>
    <w:rsid w:val="00557665"/>
    <w:rsid w:val="00561589"/>
    <w:rsid w:val="00562990"/>
    <w:rsid w:val="00570F84"/>
    <w:rsid w:val="0057568C"/>
    <w:rsid w:val="00576884"/>
    <w:rsid w:val="005779C0"/>
    <w:rsid w:val="005859A9"/>
    <w:rsid w:val="00587508"/>
    <w:rsid w:val="005941B9"/>
    <w:rsid w:val="005A0BE5"/>
    <w:rsid w:val="005A2EC6"/>
    <w:rsid w:val="005A34D4"/>
    <w:rsid w:val="005A697C"/>
    <w:rsid w:val="005A70A2"/>
    <w:rsid w:val="005B4A7A"/>
    <w:rsid w:val="005B6607"/>
    <w:rsid w:val="005B7EDF"/>
    <w:rsid w:val="005C0E1F"/>
    <w:rsid w:val="005C3D3B"/>
    <w:rsid w:val="005C5A9F"/>
    <w:rsid w:val="005D2B6F"/>
    <w:rsid w:val="005E08DF"/>
    <w:rsid w:val="005E0D2B"/>
    <w:rsid w:val="005E22BA"/>
    <w:rsid w:val="005E2C99"/>
    <w:rsid w:val="005F632F"/>
    <w:rsid w:val="0060481C"/>
    <w:rsid w:val="006120D3"/>
    <w:rsid w:val="00615447"/>
    <w:rsid w:val="006170DC"/>
    <w:rsid w:val="00620C00"/>
    <w:rsid w:val="00625DEB"/>
    <w:rsid w:val="00635A30"/>
    <w:rsid w:val="00657D74"/>
    <w:rsid w:val="00662449"/>
    <w:rsid w:val="00664C2A"/>
    <w:rsid w:val="00672258"/>
    <w:rsid w:val="0067575B"/>
    <w:rsid w:val="00677BDD"/>
    <w:rsid w:val="006842A1"/>
    <w:rsid w:val="00684C10"/>
    <w:rsid w:val="006876E0"/>
    <w:rsid w:val="00687D4D"/>
    <w:rsid w:val="00692C26"/>
    <w:rsid w:val="00692CFC"/>
    <w:rsid w:val="006B549A"/>
    <w:rsid w:val="006B7AD4"/>
    <w:rsid w:val="006B7CBD"/>
    <w:rsid w:val="006C046C"/>
    <w:rsid w:val="006E0F1E"/>
    <w:rsid w:val="006E39F6"/>
    <w:rsid w:val="006E5F0B"/>
    <w:rsid w:val="006F0AA6"/>
    <w:rsid w:val="006F2B25"/>
    <w:rsid w:val="006F2D3D"/>
    <w:rsid w:val="006F3674"/>
    <w:rsid w:val="006F42D0"/>
    <w:rsid w:val="00700835"/>
    <w:rsid w:val="00702573"/>
    <w:rsid w:val="00704BB9"/>
    <w:rsid w:val="00710897"/>
    <w:rsid w:val="00721D01"/>
    <w:rsid w:val="00726F87"/>
    <w:rsid w:val="007333B9"/>
    <w:rsid w:val="00733D6F"/>
    <w:rsid w:val="007359BB"/>
    <w:rsid w:val="0076546D"/>
    <w:rsid w:val="007719A9"/>
    <w:rsid w:val="007744F1"/>
    <w:rsid w:val="007744F6"/>
    <w:rsid w:val="0077511B"/>
    <w:rsid w:val="0077563B"/>
    <w:rsid w:val="00780757"/>
    <w:rsid w:val="00790849"/>
    <w:rsid w:val="00790C50"/>
    <w:rsid w:val="00791B7D"/>
    <w:rsid w:val="00797F9C"/>
    <w:rsid w:val="007A0D11"/>
    <w:rsid w:val="007A3515"/>
    <w:rsid w:val="007A7092"/>
    <w:rsid w:val="007B336A"/>
    <w:rsid w:val="007D1CF0"/>
    <w:rsid w:val="007D5E30"/>
    <w:rsid w:val="007D7924"/>
    <w:rsid w:val="007D7BFA"/>
    <w:rsid w:val="007D7D43"/>
    <w:rsid w:val="007E470C"/>
    <w:rsid w:val="007E5F71"/>
    <w:rsid w:val="007F1797"/>
    <w:rsid w:val="007F2632"/>
    <w:rsid w:val="007F3685"/>
    <w:rsid w:val="007F3E6F"/>
    <w:rsid w:val="00800A6C"/>
    <w:rsid w:val="00802912"/>
    <w:rsid w:val="00813EAC"/>
    <w:rsid w:val="00814403"/>
    <w:rsid w:val="00821415"/>
    <w:rsid w:val="00821FED"/>
    <w:rsid w:val="00823254"/>
    <w:rsid w:val="00832826"/>
    <w:rsid w:val="008331B5"/>
    <w:rsid w:val="00834605"/>
    <w:rsid w:val="00835AD7"/>
    <w:rsid w:val="0083768F"/>
    <w:rsid w:val="00843C29"/>
    <w:rsid w:val="008473CD"/>
    <w:rsid w:val="00847855"/>
    <w:rsid w:val="0086350F"/>
    <w:rsid w:val="00873E37"/>
    <w:rsid w:val="00877388"/>
    <w:rsid w:val="00880AED"/>
    <w:rsid w:val="008831BE"/>
    <w:rsid w:val="008863E1"/>
    <w:rsid w:val="00890D54"/>
    <w:rsid w:val="00892737"/>
    <w:rsid w:val="00892770"/>
    <w:rsid w:val="00893F7A"/>
    <w:rsid w:val="008953D0"/>
    <w:rsid w:val="008A2D4F"/>
    <w:rsid w:val="008B7D53"/>
    <w:rsid w:val="008C2503"/>
    <w:rsid w:val="008D473E"/>
    <w:rsid w:val="008D7D33"/>
    <w:rsid w:val="008E3C43"/>
    <w:rsid w:val="008F5799"/>
    <w:rsid w:val="008F7061"/>
    <w:rsid w:val="008F72E7"/>
    <w:rsid w:val="00904597"/>
    <w:rsid w:val="00912DFC"/>
    <w:rsid w:val="0091467B"/>
    <w:rsid w:val="00915766"/>
    <w:rsid w:val="0091595A"/>
    <w:rsid w:val="009165EA"/>
    <w:rsid w:val="00917419"/>
    <w:rsid w:val="0092677A"/>
    <w:rsid w:val="00926D2D"/>
    <w:rsid w:val="009325B4"/>
    <w:rsid w:val="0094578E"/>
    <w:rsid w:val="00947F3B"/>
    <w:rsid w:val="00954BFB"/>
    <w:rsid w:val="00956140"/>
    <w:rsid w:val="0096609B"/>
    <w:rsid w:val="0096727D"/>
    <w:rsid w:val="00967BDC"/>
    <w:rsid w:val="0097009C"/>
    <w:rsid w:val="009714C3"/>
    <w:rsid w:val="00971CD2"/>
    <w:rsid w:val="00981CC8"/>
    <w:rsid w:val="009829F2"/>
    <w:rsid w:val="00990232"/>
    <w:rsid w:val="009913E6"/>
    <w:rsid w:val="00993F61"/>
    <w:rsid w:val="00995E33"/>
    <w:rsid w:val="00997ED0"/>
    <w:rsid w:val="009A46CF"/>
    <w:rsid w:val="009A6686"/>
    <w:rsid w:val="009B0746"/>
    <w:rsid w:val="009C133F"/>
    <w:rsid w:val="009C198B"/>
    <w:rsid w:val="009C29E8"/>
    <w:rsid w:val="009C2C2A"/>
    <w:rsid w:val="009C5EF9"/>
    <w:rsid w:val="009D207E"/>
    <w:rsid w:val="009D3855"/>
    <w:rsid w:val="009E44D0"/>
    <w:rsid w:val="009E5822"/>
    <w:rsid w:val="009E691A"/>
    <w:rsid w:val="009F149C"/>
    <w:rsid w:val="00A00A0F"/>
    <w:rsid w:val="00A02932"/>
    <w:rsid w:val="00A074CB"/>
    <w:rsid w:val="00A11141"/>
    <w:rsid w:val="00A129EA"/>
    <w:rsid w:val="00A23163"/>
    <w:rsid w:val="00A31491"/>
    <w:rsid w:val="00A369C4"/>
    <w:rsid w:val="00A47986"/>
    <w:rsid w:val="00A47B40"/>
    <w:rsid w:val="00A711C0"/>
    <w:rsid w:val="00A72EDE"/>
    <w:rsid w:val="00A73F1A"/>
    <w:rsid w:val="00A7616B"/>
    <w:rsid w:val="00A91A24"/>
    <w:rsid w:val="00AA401F"/>
    <w:rsid w:val="00AC0E99"/>
    <w:rsid w:val="00AC0F85"/>
    <w:rsid w:val="00AC4A01"/>
    <w:rsid w:val="00AD13E3"/>
    <w:rsid w:val="00AE7FF5"/>
    <w:rsid w:val="00AF186B"/>
    <w:rsid w:val="00AF1E67"/>
    <w:rsid w:val="00AF3D2C"/>
    <w:rsid w:val="00AF4B88"/>
    <w:rsid w:val="00AF5046"/>
    <w:rsid w:val="00AF70D4"/>
    <w:rsid w:val="00AF714B"/>
    <w:rsid w:val="00B105D3"/>
    <w:rsid w:val="00B169A1"/>
    <w:rsid w:val="00B2082F"/>
    <w:rsid w:val="00B2434C"/>
    <w:rsid w:val="00B26B82"/>
    <w:rsid w:val="00B2725F"/>
    <w:rsid w:val="00B31564"/>
    <w:rsid w:val="00B33E0C"/>
    <w:rsid w:val="00B45FE9"/>
    <w:rsid w:val="00B55C5E"/>
    <w:rsid w:val="00B55D49"/>
    <w:rsid w:val="00B571E1"/>
    <w:rsid w:val="00B57736"/>
    <w:rsid w:val="00B603D8"/>
    <w:rsid w:val="00B63B0A"/>
    <w:rsid w:val="00B6436D"/>
    <w:rsid w:val="00B65E97"/>
    <w:rsid w:val="00B661DD"/>
    <w:rsid w:val="00B665F5"/>
    <w:rsid w:val="00B67DD9"/>
    <w:rsid w:val="00B767AE"/>
    <w:rsid w:val="00B77743"/>
    <w:rsid w:val="00B83508"/>
    <w:rsid w:val="00B84180"/>
    <w:rsid w:val="00B86479"/>
    <w:rsid w:val="00B86C2D"/>
    <w:rsid w:val="00B90DEE"/>
    <w:rsid w:val="00BA690C"/>
    <w:rsid w:val="00BB0C8A"/>
    <w:rsid w:val="00BB27EA"/>
    <w:rsid w:val="00BC4E83"/>
    <w:rsid w:val="00BD3ECA"/>
    <w:rsid w:val="00BE0025"/>
    <w:rsid w:val="00BE63EA"/>
    <w:rsid w:val="00BF32D7"/>
    <w:rsid w:val="00BF3866"/>
    <w:rsid w:val="00BF4A10"/>
    <w:rsid w:val="00C041A7"/>
    <w:rsid w:val="00C0473E"/>
    <w:rsid w:val="00C0643B"/>
    <w:rsid w:val="00C137DC"/>
    <w:rsid w:val="00C15F8D"/>
    <w:rsid w:val="00C208AF"/>
    <w:rsid w:val="00C25082"/>
    <w:rsid w:val="00C27EE2"/>
    <w:rsid w:val="00C3366F"/>
    <w:rsid w:val="00C356A7"/>
    <w:rsid w:val="00C42A3C"/>
    <w:rsid w:val="00C51070"/>
    <w:rsid w:val="00C5256C"/>
    <w:rsid w:val="00C538B1"/>
    <w:rsid w:val="00C54E88"/>
    <w:rsid w:val="00C55046"/>
    <w:rsid w:val="00C619A3"/>
    <w:rsid w:val="00C6526B"/>
    <w:rsid w:val="00C70119"/>
    <w:rsid w:val="00C70CC5"/>
    <w:rsid w:val="00C70F74"/>
    <w:rsid w:val="00C7284B"/>
    <w:rsid w:val="00C742BF"/>
    <w:rsid w:val="00C77FF0"/>
    <w:rsid w:val="00C843B5"/>
    <w:rsid w:val="00C84B0B"/>
    <w:rsid w:val="00C86BB7"/>
    <w:rsid w:val="00C9591F"/>
    <w:rsid w:val="00CA0E35"/>
    <w:rsid w:val="00CB2468"/>
    <w:rsid w:val="00CB7AEC"/>
    <w:rsid w:val="00CC246D"/>
    <w:rsid w:val="00CC3319"/>
    <w:rsid w:val="00CC7F64"/>
    <w:rsid w:val="00CD1D30"/>
    <w:rsid w:val="00CD26EE"/>
    <w:rsid w:val="00CD2C6D"/>
    <w:rsid w:val="00CD3855"/>
    <w:rsid w:val="00CD5487"/>
    <w:rsid w:val="00CE083D"/>
    <w:rsid w:val="00CE16CF"/>
    <w:rsid w:val="00CE7F45"/>
    <w:rsid w:val="00CF1A0F"/>
    <w:rsid w:val="00CF3856"/>
    <w:rsid w:val="00D00CE0"/>
    <w:rsid w:val="00D0152D"/>
    <w:rsid w:val="00D01990"/>
    <w:rsid w:val="00D1553A"/>
    <w:rsid w:val="00D168E6"/>
    <w:rsid w:val="00D30DD4"/>
    <w:rsid w:val="00D36252"/>
    <w:rsid w:val="00D4043B"/>
    <w:rsid w:val="00D4330B"/>
    <w:rsid w:val="00D441C3"/>
    <w:rsid w:val="00D4428A"/>
    <w:rsid w:val="00D460F1"/>
    <w:rsid w:val="00D51B44"/>
    <w:rsid w:val="00D6085D"/>
    <w:rsid w:val="00D61001"/>
    <w:rsid w:val="00D66D57"/>
    <w:rsid w:val="00D66FB0"/>
    <w:rsid w:val="00D705DC"/>
    <w:rsid w:val="00D70E81"/>
    <w:rsid w:val="00D77315"/>
    <w:rsid w:val="00D81480"/>
    <w:rsid w:val="00D82EC7"/>
    <w:rsid w:val="00D8351E"/>
    <w:rsid w:val="00D84CFA"/>
    <w:rsid w:val="00D90646"/>
    <w:rsid w:val="00DA2E40"/>
    <w:rsid w:val="00DA5744"/>
    <w:rsid w:val="00DA5BF8"/>
    <w:rsid w:val="00DB0442"/>
    <w:rsid w:val="00DB0BCF"/>
    <w:rsid w:val="00DB3362"/>
    <w:rsid w:val="00DB4D7C"/>
    <w:rsid w:val="00DC70D7"/>
    <w:rsid w:val="00DC71AA"/>
    <w:rsid w:val="00DC7496"/>
    <w:rsid w:val="00DD2FAB"/>
    <w:rsid w:val="00DD520F"/>
    <w:rsid w:val="00DD5FF0"/>
    <w:rsid w:val="00DE5627"/>
    <w:rsid w:val="00DE627C"/>
    <w:rsid w:val="00DF097C"/>
    <w:rsid w:val="00DF1411"/>
    <w:rsid w:val="00DF1850"/>
    <w:rsid w:val="00DF3AF0"/>
    <w:rsid w:val="00E005A1"/>
    <w:rsid w:val="00E072E9"/>
    <w:rsid w:val="00E17026"/>
    <w:rsid w:val="00E20BB9"/>
    <w:rsid w:val="00E21A86"/>
    <w:rsid w:val="00E25B78"/>
    <w:rsid w:val="00E35648"/>
    <w:rsid w:val="00E46E7E"/>
    <w:rsid w:val="00E53DD2"/>
    <w:rsid w:val="00E57E84"/>
    <w:rsid w:val="00E62BD0"/>
    <w:rsid w:val="00E718C4"/>
    <w:rsid w:val="00E74C06"/>
    <w:rsid w:val="00E77900"/>
    <w:rsid w:val="00E85C81"/>
    <w:rsid w:val="00E87FA2"/>
    <w:rsid w:val="00E922BD"/>
    <w:rsid w:val="00E95631"/>
    <w:rsid w:val="00EA2065"/>
    <w:rsid w:val="00EA45B0"/>
    <w:rsid w:val="00EA63C2"/>
    <w:rsid w:val="00EA722E"/>
    <w:rsid w:val="00EC2C6A"/>
    <w:rsid w:val="00EC324C"/>
    <w:rsid w:val="00ED0B12"/>
    <w:rsid w:val="00ED7042"/>
    <w:rsid w:val="00ED7768"/>
    <w:rsid w:val="00EE0B63"/>
    <w:rsid w:val="00EE49B3"/>
    <w:rsid w:val="00EE51DD"/>
    <w:rsid w:val="00EF56B8"/>
    <w:rsid w:val="00F028E2"/>
    <w:rsid w:val="00F0351C"/>
    <w:rsid w:val="00F06629"/>
    <w:rsid w:val="00F074EB"/>
    <w:rsid w:val="00F107EB"/>
    <w:rsid w:val="00F10F44"/>
    <w:rsid w:val="00F1173B"/>
    <w:rsid w:val="00F238F0"/>
    <w:rsid w:val="00F30375"/>
    <w:rsid w:val="00F3799B"/>
    <w:rsid w:val="00F37F4B"/>
    <w:rsid w:val="00F42A34"/>
    <w:rsid w:val="00F434DF"/>
    <w:rsid w:val="00F45F2E"/>
    <w:rsid w:val="00F53247"/>
    <w:rsid w:val="00F55C24"/>
    <w:rsid w:val="00F673DE"/>
    <w:rsid w:val="00F702FD"/>
    <w:rsid w:val="00F70E43"/>
    <w:rsid w:val="00F73C8D"/>
    <w:rsid w:val="00F8383B"/>
    <w:rsid w:val="00F84610"/>
    <w:rsid w:val="00F86D5A"/>
    <w:rsid w:val="00F90F08"/>
    <w:rsid w:val="00F9159F"/>
    <w:rsid w:val="00F92DB0"/>
    <w:rsid w:val="00F94A41"/>
    <w:rsid w:val="00FA0149"/>
    <w:rsid w:val="00FA538E"/>
    <w:rsid w:val="00FA699E"/>
    <w:rsid w:val="00FB3FC4"/>
    <w:rsid w:val="00FC0751"/>
    <w:rsid w:val="00FC156C"/>
    <w:rsid w:val="00FC4A49"/>
    <w:rsid w:val="00FD50BA"/>
    <w:rsid w:val="00FD7747"/>
    <w:rsid w:val="00FE4803"/>
    <w:rsid w:val="00FE7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9BC17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70C45"/>
    <w:rPr>
      <w:rFonts w:ascii="Calibri" w:hAnsi="Calibri"/>
      <w:sz w:val="22"/>
    </w:rPr>
  </w:style>
  <w:style w:type="paragraph" w:styleId="Heading1">
    <w:name w:val="heading 1"/>
    <w:aliases w:val="Pocket"/>
    <w:basedOn w:val="Normal"/>
    <w:next w:val="Normal"/>
    <w:link w:val="Heading1Char"/>
    <w:uiPriority w:val="9"/>
    <w:qFormat/>
    <w:rsid w:val="00370C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70C4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70C4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4,No Spacing11111,No Spacing5,No Spacing21,ta"/>
    <w:basedOn w:val="Normal"/>
    <w:next w:val="Normal"/>
    <w:link w:val="Heading4Char"/>
    <w:uiPriority w:val="9"/>
    <w:unhideWhenUsed/>
    <w:qFormat/>
    <w:rsid w:val="00370C4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Bold Underline,Qualifications,bold underline,normal card text"/>
    <w:basedOn w:val="DefaultParagraphFont"/>
    <w:uiPriority w:val="7"/>
    <w:qFormat/>
    <w:rsid w:val="00370C4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70C4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70C4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70C45"/>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9"/>
    <w:rsid w:val="00370C45"/>
    <w:rPr>
      <w:rFonts w:asciiTheme="majorHAnsi" w:eastAsiaTheme="majorEastAsia" w:hAnsiTheme="majorHAnsi" w:cstheme="majorBidi"/>
      <w:b/>
      <w:bCs/>
      <w:iCs/>
      <w:sz w:val="26"/>
    </w:rPr>
  </w:style>
  <w:style w:type="paragraph" w:styleId="NoSpacing">
    <w:name w:val="No Spacing"/>
    <w:uiPriority w:val="1"/>
    <w:rsid w:val="00370C45"/>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1"/>
    <w:qFormat/>
    <w:rsid w:val="00370C45"/>
    <w:rPr>
      <w:b/>
      <w:sz w:val="26"/>
      <w:u w:val="none"/>
    </w:rPr>
  </w:style>
  <w:style w:type="character" w:customStyle="1" w:styleId="StyleBoldUnderline">
    <w:name w:val="Style Bold Underline"/>
    <w:aliases w:val="Intense Emphasis,Underline,apple-style-span + 6 pt,Bold,Kern at 16 pt,Style,Intense Emphasis1,Intense Emphasis2,Underline Char,HHeading 3 + 12 pt,Cards + Font: 12 pt Char,Intense Emphasis11,ci,Citation Char Char Char,Title Char,c,Bo"/>
    <w:basedOn w:val="DefaultParagraphFont"/>
    <w:uiPriority w:val="1"/>
    <w:qFormat/>
    <w:rsid w:val="00370C45"/>
    <w:rPr>
      <w:b/>
      <w:sz w:val="22"/>
      <w:u w:val="single"/>
    </w:rPr>
  </w:style>
  <w:style w:type="paragraph" w:styleId="DocumentMap">
    <w:name w:val="Document Map"/>
    <w:basedOn w:val="Normal"/>
    <w:link w:val="DocumentMapChar"/>
    <w:uiPriority w:val="99"/>
    <w:semiHidden/>
    <w:unhideWhenUsed/>
    <w:rsid w:val="00370C45"/>
    <w:rPr>
      <w:rFonts w:ascii="Lucida Grande" w:hAnsi="Lucida Grande" w:cs="Lucida Grande"/>
    </w:rPr>
  </w:style>
  <w:style w:type="character" w:customStyle="1" w:styleId="DocumentMapChar">
    <w:name w:val="Document Map Char"/>
    <w:basedOn w:val="DefaultParagraphFont"/>
    <w:link w:val="DocumentMap"/>
    <w:uiPriority w:val="99"/>
    <w:semiHidden/>
    <w:rsid w:val="00370C45"/>
    <w:rPr>
      <w:rFonts w:ascii="Lucida Grande" w:hAnsi="Lucida Grande" w:cs="Lucida Grande"/>
      <w:sz w:val="22"/>
    </w:rPr>
  </w:style>
  <w:style w:type="paragraph" w:styleId="ListParagraph">
    <w:name w:val="List Paragraph"/>
    <w:basedOn w:val="Normal"/>
    <w:uiPriority w:val="34"/>
    <w:rsid w:val="00370C45"/>
    <w:pPr>
      <w:ind w:left="720"/>
      <w:contextualSpacing/>
    </w:pPr>
  </w:style>
  <w:style w:type="paragraph" w:styleId="Header">
    <w:name w:val="header"/>
    <w:basedOn w:val="Normal"/>
    <w:link w:val="HeaderChar"/>
    <w:uiPriority w:val="99"/>
    <w:unhideWhenUsed/>
    <w:rsid w:val="00370C45"/>
    <w:pPr>
      <w:tabs>
        <w:tab w:val="center" w:pos="4320"/>
        <w:tab w:val="right" w:pos="8640"/>
      </w:tabs>
    </w:pPr>
  </w:style>
  <w:style w:type="character" w:customStyle="1" w:styleId="HeaderChar">
    <w:name w:val="Header Char"/>
    <w:basedOn w:val="DefaultParagraphFont"/>
    <w:link w:val="Header"/>
    <w:uiPriority w:val="99"/>
    <w:rsid w:val="00370C45"/>
    <w:rPr>
      <w:rFonts w:ascii="Calibri" w:hAnsi="Calibri"/>
      <w:sz w:val="22"/>
    </w:rPr>
  </w:style>
  <w:style w:type="paragraph" w:styleId="Footer">
    <w:name w:val="footer"/>
    <w:basedOn w:val="Normal"/>
    <w:link w:val="FooterChar"/>
    <w:uiPriority w:val="99"/>
    <w:unhideWhenUsed/>
    <w:rsid w:val="00370C45"/>
    <w:pPr>
      <w:tabs>
        <w:tab w:val="center" w:pos="4320"/>
        <w:tab w:val="right" w:pos="8640"/>
      </w:tabs>
    </w:pPr>
  </w:style>
  <w:style w:type="character" w:customStyle="1" w:styleId="FooterChar">
    <w:name w:val="Footer Char"/>
    <w:basedOn w:val="DefaultParagraphFont"/>
    <w:link w:val="Footer"/>
    <w:uiPriority w:val="99"/>
    <w:rsid w:val="00370C45"/>
    <w:rPr>
      <w:rFonts w:ascii="Calibri" w:hAnsi="Calibri"/>
      <w:sz w:val="22"/>
    </w:rPr>
  </w:style>
  <w:style w:type="character" w:styleId="PageNumber">
    <w:name w:val="page number"/>
    <w:basedOn w:val="DefaultParagraphFont"/>
    <w:uiPriority w:val="99"/>
    <w:semiHidden/>
    <w:unhideWhenUsed/>
    <w:rsid w:val="00370C45"/>
  </w:style>
  <w:style w:type="character" w:styleId="Hyperlink">
    <w:name w:val="Hyperlink"/>
    <w:aliases w:val="heading 1 (block title),Important,Read,Card Text,Internet Link"/>
    <w:basedOn w:val="DefaultParagraphFont"/>
    <w:uiPriority w:val="99"/>
    <w:unhideWhenUsed/>
    <w:rsid w:val="00370C45"/>
    <w:rPr>
      <w:color w:val="0000FF" w:themeColor="hyperlink"/>
      <w:u w:val="single"/>
    </w:rPr>
  </w:style>
  <w:style w:type="paragraph" w:customStyle="1" w:styleId="Ryan3">
    <w:name w:val="Ryan3"/>
    <w:basedOn w:val="Normal"/>
    <w:link w:val="Ryan3Char"/>
    <w:autoRedefine/>
    <w:rsid w:val="002A677B"/>
    <w:pPr>
      <w:keepNext/>
      <w:keepLines/>
      <w:spacing w:before="120" w:line="200" w:lineRule="exact"/>
      <w:ind w:left="504"/>
      <w:outlineLvl w:val="0"/>
    </w:pPr>
    <w:rPr>
      <w:rFonts w:ascii="Times New Roman" w:hAnsi="Times New Roman"/>
      <w:caps/>
      <w:sz w:val="20"/>
    </w:rPr>
  </w:style>
  <w:style w:type="character" w:customStyle="1" w:styleId="Ryan3Char">
    <w:name w:val="Ryan3 Char"/>
    <w:link w:val="Ryan3"/>
    <w:rsid w:val="002A677B"/>
    <w:rPr>
      <w:rFonts w:ascii="Times New Roman" w:hAnsi="Times New Roman"/>
      <w:caps/>
      <w:sz w:val="20"/>
    </w:rPr>
  </w:style>
  <w:style w:type="paragraph" w:customStyle="1" w:styleId="RyanEvTop1">
    <w:name w:val="RyanEvTop1"/>
    <w:basedOn w:val="Normal"/>
    <w:autoRedefine/>
    <w:qFormat/>
    <w:rsid w:val="002A677B"/>
    <w:pPr>
      <w:keepNext/>
      <w:keepLines/>
      <w:tabs>
        <w:tab w:val="left" w:pos="8640"/>
      </w:tabs>
      <w:jc w:val="both"/>
    </w:pPr>
    <w:rPr>
      <w:rFonts w:eastAsiaTheme="majorEastAsia"/>
      <w:sz w:val="20"/>
      <w:szCs w:val="20"/>
    </w:rPr>
  </w:style>
  <w:style w:type="paragraph" w:customStyle="1" w:styleId="RyanEvText1">
    <w:name w:val="RyanEvText1"/>
    <w:basedOn w:val="Normal"/>
    <w:autoRedefine/>
    <w:rsid w:val="002A677B"/>
    <w:pPr>
      <w:keepLines/>
      <w:spacing w:line="190" w:lineRule="exact"/>
      <w:jc w:val="both"/>
    </w:pPr>
    <w:rPr>
      <w:rFonts w:eastAsiaTheme="majorEastAsia" w:cstheme="majorBidi"/>
      <w:iCs/>
      <w:sz w:val="18"/>
      <w:szCs w:val="18"/>
    </w:rPr>
  </w:style>
  <w:style w:type="paragraph" w:customStyle="1" w:styleId="StyleStyleStyleStyleCards7ptRight0LinespacingExac1">
    <w:name w:val="Style Style Style Style Cards + 7 pt Right:  0&quot; Line spacing:  Exac...1"/>
    <w:basedOn w:val="Normal"/>
    <w:autoRedefine/>
    <w:rsid w:val="004F6FBA"/>
    <w:pPr>
      <w:keepLines/>
      <w:widowControl w:val="0"/>
      <w:tabs>
        <w:tab w:val="left" w:pos="1260"/>
        <w:tab w:val="left" w:pos="4410"/>
      </w:tabs>
      <w:spacing w:before="60" w:line="160" w:lineRule="exact"/>
      <w:jc w:val="both"/>
    </w:pPr>
    <w:rPr>
      <w:rFonts w:ascii="Arial" w:eastAsia="Times New Roman" w:hAnsi="Arial" w:cs="Arial"/>
      <w:snapToGrid w:val="0"/>
      <w:sz w:val="20"/>
      <w:szCs w:val="20"/>
    </w:rPr>
  </w:style>
  <w:style w:type="paragraph" w:customStyle="1" w:styleId="Style3a">
    <w:name w:val="Style3a"/>
    <w:basedOn w:val="Ryan3"/>
    <w:autoRedefine/>
    <w:rsid w:val="004F6FBA"/>
    <w:pPr>
      <w:numPr>
        <w:numId w:val="5"/>
      </w:numPr>
    </w:pPr>
    <w:rPr>
      <w:caps w:val="0"/>
      <w:sz w:val="18"/>
      <w:szCs w:val="18"/>
    </w:rPr>
  </w:style>
  <w:style w:type="paragraph" w:customStyle="1" w:styleId="StyleRyan2TimesNewRoman">
    <w:name w:val="Style Ryan2 + Times New Roman"/>
    <w:basedOn w:val="Normal"/>
    <w:autoRedefine/>
    <w:rsid w:val="004F6FBA"/>
    <w:pPr>
      <w:keepNext/>
      <w:keepLines/>
      <w:spacing w:before="240" w:line="240" w:lineRule="exact"/>
      <w:ind w:left="360" w:hanging="360"/>
    </w:pPr>
    <w:rPr>
      <w:rFonts w:ascii="Times New Roman" w:hAnsi="Times New Roman"/>
      <w:bCs/>
      <w:caps/>
      <w:u w:val="single"/>
    </w:rPr>
  </w:style>
  <w:style w:type="character" w:styleId="FollowedHyperlink">
    <w:name w:val="FollowedHyperlink"/>
    <w:basedOn w:val="DefaultParagraphFont"/>
    <w:uiPriority w:val="99"/>
    <w:semiHidden/>
    <w:unhideWhenUsed/>
    <w:rsid w:val="00B83508"/>
    <w:rPr>
      <w:color w:val="800080" w:themeColor="followedHyperlink"/>
      <w:u w:val="single"/>
    </w:rPr>
  </w:style>
  <w:style w:type="paragraph" w:customStyle="1" w:styleId="card">
    <w:name w:val="card"/>
    <w:basedOn w:val="Normal"/>
    <w:next w:val="Normal"/>
    <w:uiPriority w:val="6"/>
    <w:qFormat/>
    <w:rsid w:val="00D441C3"/>
    <w:pPr>
      <w:ind w:left="288" w:right="288"/>
    </w:pPr>
    <w:rPr>
      <w:rFonts w:asciiTheme="minorHAnsi" w:eastAsiaTheme="minorHAnsi" w:hAnsiTheme="minorHAnsi"/>
      <w:b/>
      <w:bCs/>
      <w:szCs w:val="22"/>
      <w:u w:val="single"/>
    </w:rPr>
  </w:style>
  <w:style w:type="paragraph" w:styleId="TOC1">
    <w:name w:val="toc 1"/>
    <w:basedOn w:val="Normal"/>
    <w:next w:val="Normal"/>
    <w:autoRedefine/>
    <w:uiPriority w:val="39"/>
    <w:unhideWhenUsed/>
    <w:rsid w:val="00337459"/>
  </w:style>
  <w:style w:type="paragraph" w:styleId="TOC2">
    <w:name w:val="toc 2"/>
    <w:basedOn w:val="Normal"/>
    <w:next w:val="Normal"/>
    <w:autoRedefine/>
    <w:uiPriority w:val="39"/>
    <w:unhideWhenUsed/>
    <w:rsid w:val="00337459"/>
    <w:pPr>
      <w:ind w:left="220"/>
    </w:pPr>
  </w:style>
  <w:style w:type="paragraph" w:styleId="TOC3">
    <w:name w:val="toc 3"/>
    <w:basedOn w:val="Normal"/>
    <w:next w:val="Normal"/>
    <w:autoRedefine/>
    <w:uiPriority w:val="39"/>
    <w:unhideWhenUsed/>
    <w:rsid w:val="00337459"/>
    <w:pPr>
      <w:ind w:left="440"/>
    </w:pPr>
  </w:style>
  <w:style w:type="paragraph" w:styleId="TOC4">
    <w:name w:val="toc 4"/>
    <w:basedOn w:val="Normal"/>
    <w:next w:val="Normal"/>
    <w:autoRedefine/>
    <w:uiPriority w:val="39"/>
    <w:unhideWhenUsed/>
    <w:rsid w:val="00337459"/>
    <w:pPr>
      <w:ind w:left="660"/>
    </w:pPr>
  </w:style>
  <w:style w:type="paragraph" w:styleId="TOC5">
    <w:name w:val="toc 5"/>
    <w:basedOn w:val="Normal"/>
    <w:next w:val="Normal"/>
    <w:autoRedefine/>
    <w:uiPriority w:val="39"/>
    <w:unhideWhenUsed/>
    <w:rsid w:val="00337459"/>
    <w:pPr>
      <w:ind w:left="880"/>
    </w:pPr>
  </w:style>
  <w:style w:type="paragraph" w:styleId="TOC6">
    <w:name w:val="toc 6"/>
    <w:basedOn w:val="Normal"/>
    <w:next w:val="Normal"/>
    <w:autoRedefine/>
    <w:uiPriority w:val="39"/>
    <w:unhideWhenUsed/>
    <w:rsid w:val="00337459"/>
    <w:pPr>
      <w:ind w:left="1100"/>
    </w:pPr>
  </w:style>
  <w:style w:type="paragraph" w:styleId="TOC7">
    <w:name w:val="toc 7"/>
    <w:basedOn w:val="Normal"/>
    <w:next w:val="Normal"/>
    <w:autoRedefine/>
    <w:uiPriority w:val="39"/>
    <w:unhideWhenUsed/>
    <w:rsid w:val="00337459"/>
    <w:pPr>
      <w:ind w:left="1320"/>
    </w:pPr>
  </w:style>
  <w:style w:type="paragraph" w:styleId="TOC8">
    <w:name w:val="toc 8"/>
    <w:basedOn w:val="Normal"/>
    <w:next w:val="Normal"/>
    <w:autoRedefine/>
    <w:uiPriority w:val="39"/>
    <w:unhideWhenUsed/>
    <w:rsid w:val="00337459"/>
    <w:pPr>
      <w:ind w:left="1540"/>
    </w:pPr>
  </w:style>
  <w:style w:type="paragraph" w:styleId="TOC9">
    <w:name w:val="toc 9"/>
    <w:basedOn w:val="Normal"/>
    <w:next w:val="Normal"/>
    <w:autoRedefine/>
    <w:uiPriority w:val="39"/>
    <w:unhideWhenUsed/>
    <w:rsid w:val="00337459"/>
    <w:pPr>
      <w:ind w:left="1760"/>
    </w:pPr>
  </w:style>
  <w:style w:type="paragraph" w:customStyle="1" w:styleId="BBCite">
    <w:name w:val="BB Cite"/>
    <w:basedOn w:val="Normal"/>
    <w:autoRedefine/>
    <w:rsid w:val="008F5799"/>
    <w:pPr>
      <w:keepNext/>
      <w:keepLines/>
      <w:widowControl w:val="0"/>
      <w:tabs>
        <w:tab w:val="left" w:pos="8280"/>
      </w:tabs>
      <w:autoSpaceDE w:val="0"/>
      <w:autoSpaceDN w:val="0"/>
      <w:adjustRightInd w:val="0"/>
      <w:spacing w:line="200" w:lineRule="exact"/>
    </w:pPr>
    <w:rPr>
      <w:rFonts w:ascii="Times New Roman" w:eastAsia="Times New Roman" w:hAnsi="Times New Roman" w:cs="Times New Roman"/>
      <w:snapToGrid w:val="0"/>
      <w:color w:val="000000"/>
      <w:sz w:val="20"/>
      <w:szCs w:val="18"/>
    </w:rPr>
  </w:style>
  <w:style w:type="paragraph" w:customStyle="1" w:styleId="BBText">
    <w:name w:val="BB Text"/>
    <w:basedOn w:val="Normal"/>
    <w:autoRedefine/>
    <w:rsid w:val="006E0F1E"/>
    <w:pPr>
      <w:keepLines/>
      <w:widowControl w:val="0"/>
      <w:tabs>
        <w:tab w:val="left" w:pos="8280"/>
      </w:tabs>
      <w:autoSpaceDE w:val="0"/>
      <w:autoSpaceDN w:val="0"/>
      <w:adjustRightInd w:val="0"/>
      <w:spacing w:line="200" w:lineRule="exact"/>
      <w:ind w:firstLine="360"/>
      <w:jc w:val="both"/>
    </w:pPr>
    <w:rPr>
      <w:rFonts w:ascii="Times New Roman" w:eastAsia="Calibri" w:hAnsi="Times New Roman" w:cs="Times New Roman"/>
      <w:snapToGrid w:val="0"/>
      <w:color w:val="000000"/>
      <w:sz w:val="20"/>
      <w:szCs w:val="20"/>
    </w:rPr>
  </w:style>
  <w:style w:type="paragraph" w:customStyle="1" w:styleId="BB1">
    <w:name w:val="BB 1"/>
    <w:basedOn w:val="Normal"/>
    <w:autoRedefine/>
    <w:rsid w:val="008F5799"/>
    <w:pPr>
      <w:keepNext/>
      <w:keepLines/>
      <w:widowControl w:val="0"/>
      <w:tabs>
        <w:tab w:val="left" w:pos="990"/>
        <w:tab w:val="left" w:pos="8280"/>
      </w:tabs>
      <w:autoSpaceDE w:val="0"/>
      <w:autoSpaceDN w:val="0"/>
      <w:adjustRightInd w:val="0"/>
      <w:spacing w:before="120" w:line="240" w:lineRule="exact"/>
    </w:pPr>
    <w:rPr>
      <w:rFonts w:ascii="Times New Roman" w:eastAsia="Times New Roman" w:hAnsi="Times New Roman" w:cs="Times New Roman"/>
      <w:snapToGrid w:val="0"/>
      <w:color w:val="000000"/>
      <w:sz w:val="20"/>
      <w:szCs w:val="18"/>
      <w:u w:val="single"/>
    </w:rPr>
  </w:style>
  <w:style w:type="character" w:styleId="CommentReference">
    <w:name w:val="annotation reference"/>
    <w:basedOn w:val="DefaultParagraphFont"/>
    <w:uiPriority w:val="99"/>
    <w:semiHidden/>
    <w:unhideWhenUsed/>
    <w:rsid w:val="00CA0E35"/>
    <w:rPr>
      <w:sz w:val="18"/>
      <w:szCs w:val="18"/>
    </w:rPr>
  </w:style>
  <w:style w:type="paragraph" w:styleId="CommentText">
    <w:name w:val="annotation text"/>
    <w:basedOn w:val="Normal"/>
    <w:link w:val="CommentTextChar"/>
    <w:uiPriority w:val="99"/>
    <w:semiHidden/>
    <w:unhideWhenUsed/>
    <w:rsid w:val="00CA0E35"/>
    <w:rPr>
      <w:sz w:val="24"/>
    </w:rPr>
  </w:style>
  <w:style w:type="character" w:customStyle="1" w:styleId="CommentTextChar">
    <w:name w:val="Comment Text Char"/>
    <w:basedOn w:val="DefaultParagraphFont"/>
    <w:link w:val="CommentText"/>
    <w:uiPriority w:val="99"/>
    <w:semiHidden/>
    <w:rsid w:val="00CA0E35"/>
    <w:rPr>
      <w:rFonts w:ascii="Calibri" w:hAnsi="Calibri"/>
    </w:rPr>
  </w:style>
  <w:style w:type="paragraph" w:styleId="CommentSubject">
    <w:name w:val="annotation subject"/>
    <w:basedOn w:val="CommentText"/>
    <w:next w:val="CommentText"/>
    <w:link w:val="CommentSubjectChar"/>
    <w:uiPriority w:val="99"/>
    <w:semiHidden/>
    <w:unhideWhenUsed/>
    <w:rsid w:val="00CA0E35"/>
    <w:rPr>
      <w:b/>
      <w:bCs/>
      <w:sz w:val="20"/>
      <w:szCs w:val="20"/>
    </w:rPr>
  </w:style>
  <w:style w:type="character" w:customStyle="1" w:styleId="CommentSubjectChar">
    <w:name w:val="Comment Subject Char"/>
    <w:basedOn w:val="CommentTextChar"/>
    <w:link w:val="CommentSubject"/>
    <w:uiPriority w:val="99"/>
    <w:semiHidden/>
    <w:rsid w:val="00CA0E35"/>
    <w:rPr>
      <w:rFonts w:ascii="Calibri" w:hAnsi="Calibri"/>
      <w:b/>
      <w:bCs/>
      <w:sz w:val="20"/>
      <w:szCs w:val="20"/>
    </w:rPr>
  </w:style>
  <w:style w:type="paragraph" w:styleId="Revision">
    <w:name w:val="Revision"/>
    <w:hidden/>
    <w:uiPriority w:val="99"/>
    <w:semiHidden/>
    <w:rsid w:val="00CA0E35"/>
    <w:rPr>
      <w:rFonts w:ascii="Calibri" w:hAnsi="Calibri"/>
      <w:sz w:val="22"/>
    </w:rPr>
  </w:style>
  <w:style w:type="paragraph" w:styleId="BalloonText">
    <w:name w:val="Balloon Text"/>
    <w:basedOn w:val="Normal"/>
    <w:link w:val="BalloonTextChar"/>
    <w:uiPriority w:val="99"/>
    <w:semiHidden/>
    <w:unhideWhenUsed/>
    <w:rsid w:val="00CA0E3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0E3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70C45"/>
    <w:rPr>
      <w:rFonts w:ascii="Calibri" w:hAnsi="Calibri"/>
      <w:sz w:val="22"/>
    </w:rPr>
  </w:style>
  <w:style w:type="paragraph" w:styleId="Heading1">
    <w:name w:val="heading 1"/>
    <w:aliases w:val="Pocket"/>
    <w:basedOn w:val="Normal"/>
    <w:next w:val="Normal"/>
    <w:link w:val="Heading1Char"/>
    <w:uiPriority w:val="9"/>
    <w:qFormat/>
    <w:rsid w:val="00370C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70C4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70C4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4,No Spacing11111,No Spacing5,No Spacing21,ta"/>
    <w:basedOn w:val="Normal"/>
    <w:next w:val="Normal"/>
    <w:link w:val="Heading4Char"/>
    <w:uiPriority w:val="9"/>
    <w:unhideWhenUsed/>
    <w:qFormat/>
    <w:rsid w:val="00370C4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Bold Underline,Qualifications,bold underline,normal card text"/>
    <w:basedOn w:val="DefaultParagraphFont"/>
    <w:uiPriority w:val="7"/>
    <w:qFormat/>
    <w:rsid w:val="00370C4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70C4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70C4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70C45"/>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9"/>
    <w:rsid w:val="00370C45"/>
    <w:rPr>
      <w:rFonts w:asciiTheme="majorHAnsi" w:eastAsiaTheme="majorEastAsia" w:hAnsiTheme="majorHAnsi" w:cstheme="majorBidi"/>
      <w:b/>
      <w:bCs/>
      <w:iCs/>
      <w:sz w:val="26"/>
    </w:rPr>
  </w:style>
  <w:style w:type="paragraph" w:styleId="NoSpacing">
    <w:name w:val="No Spacing"/>
    <w:uiPriority w:val="1"/>
    <w:rsid w:val="00370C45"/>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1"/>
    <w:qFormat/>
    <w:rsid w:val="00370C45"/>
    <w:rPr>
      <w:b/>
      <w:sz w:val="26"/>
      <w:u w:val="none"/>
    </w:rPr>
  </w:style>
  <w:style w:type="character" w:customStyle="1" w:styleId="StyleBoldUnderline">
    <w:name w:val="Style Bold Underline"/>
    <w:aliases w:val="Intense Emphasis,Underline,apple-style-span + 6 pt,Bold,Kern at 16 pt,Style,Intense Emphasis1,Intense Emphasis2,Underline Char,HHeading 3 + 12 pt,Cards + Font: 12 pt Char,Intense Emphasis11,ci,Citation Char Char Char,Title Char,c,Bo"/>
    <w:basedOn w:val="DefaultParagraphFont"/>
    <w:uiPriority w:val="1"/>
    <w:qFormat/>
    <w:rsid w:val="00370C45"/>
    <w:rPr>
      <w:b/>
      <w:sz w:val="22"/>
      <w:u w:val="single"/>
    </w:rPr>
  </w:style>
  <w:style w:type="paragraph" w:styleId="DocumentMap">
    <w:name w:val="Document Map"/>
    <w:basedOn w:val="Normal"/>
    <w:link w:val="DocumentMapChar"/>
    <w:uiPriority w:val="99"/>
    <w:semiHidden/>
    <w:unhideWhenUsed/>
    <w:rsid w:val="00370C45"/>
    <w:rPr>
      <w:rFonts w:ascii="Lucida Grande" w:hAnsi="Lucida Grande" w:cs="Lucida Grande"/>
    </w:rPr>
  </w:style>
  <w:style w:type="character" w:customStyle="1" w:styleId="DocumentMapChar">
    <w:name w:val="Document Map Char"/>
    <w:basedOn w:val="DefaultParagraphFont"/>
    <w:link w:val="DocumentMap"/>
    <w:uiPriority w:val="99"/>
    <w:semiHidden/>
    <w:rsid w:val="00370C45"/>
    <w:rPr>
      <w:rFonts w:ascii="Lucida Grande" w:hAnsi="Lucida Grande" w:cs="Lucida Grande"/>
      <w:sz w:val="22"/>
    </w:rPr>
  </w:style>
  <w:style w:type="paragraph" w:styleId="ListParagraph">
    <w:name w:val="List Paragraph"/>
    <w:basedOn w:val="Normal"/>
    <w:uiPriority w:val="34"/>
    <w:rsid w:val="00370C45"/>
    <w:pPr>
      <w:ind w:left="720"/>
      <w:contextualSpacing/>
    </w:pPr>
  </w:style>
  <w:style w:type="paragraph" w:styleId="Header">
    <w:name w:val="header"/>
    <w:basedOn w:val="Normal"/>
    <w:link w:val="HeaderChar"/>
    <w:uiPriority w:val="99"/>
    <w:unhideWhenUsed/>
    <w:rsid w:val="00370C45"/>
    <w:pPr>
      <w:tabs>
        <w:tab w:val="center" w:pos="4320"/>
        <w:tab w:val="right" w:pos="8640"/>
      </w:tabs>
    </w:pPr>
  </w:style>
  <w:style w:type="character" w:customStyle="1" w:styleId="HeaderChar">
    <w:name w:val="Header Char"/>
    <w:basedOn w:val="DefaultParagraphFont"/>
    <w:link w:val="Header"/>
    <w:uiPriority w:val="99"/>
    <w:rsid w:val="00370C45"/>
    <w:rPr>
      <w:rFonts w:ascii="Calibri" w:hAnsi="Calibri"/>
      <w:sz w:val="22"/>
    </w:rPr>
  </w:style>
  <w:style w:type="paragraph" w:styleId="Footer">
    <w:name w:val="footer"/>
    <w:basedOn w:val="Normal"/>
    <w:link w:val="FooterChar"/>
    <w:uiPriority w:val="99"/>
    <w:unhideWhenUsed/>
    <w:rsid w:val="00370C45"/>
    <w:pPr>
      <w:tabs>
        <w:tab w:val="center" w:pos="4320"/>
        <w:tab w:val="right" w:pos="8640"/>
      </w:tabs>
    </w:pPr>
  </w:style>
  <w:style w:type="character" w:customStyle="1" w:styleId="FooterChar">
    <w:name w:val="Footer Char"/>
    <w:basedOn w:val="DefaultParagraphFont"/>
    <w:link w:val="Footer"/>
    <w:uiPriority w:val="99"/>
    <w:rsid w:val="00370C45"/>
    <w:rPr>
      <w:rFonts w:ascii="Calibri" w:hAnsi="Calibri"/>
      <w:sz w:val="22"/>
    </w:rPr>
  </w:style>
  <w:style w:type="character" w:styleId="PageNumber">
    <w:name w:val="page number"/>
    <w:basedOn w:val="DefaultParagraphFont"/>
    <w:uiPriority w:val="99"/>
    <w:semiHidden/>
    <w:unhideWhenUsed/>
    <w:rsid w:val="00370C45"/>
  </w:style>
  <w:style w:type="character" w:styleId="Hyperlink">
    <w:name w:val="Hyperlink"/>
    <w:aliases w:val="heading 1 (block title),Important,Read,Card Text,Internet Link"/>
    <w:basedOn w:val="DefaultParagraphFont"/>
    <w:uiPriority w:val="99"/>
    <w:unhideWhenUsed/>
    <w:rsid w:val="00370C45"/>
    <w:rPr>
      <w:color w:val="0000FF" w:themeColor="hyperlink"/>
      <w:u w:val="single"/>
    </w:rPr>
  </w:style>
  <w:style w:type="paragraph" w:customStyle="1" w:styleId="Ryan3">
    <w:name w:val="Ryan3"/>
    <w:basedOn w:val="Normal"/>
    <w:link w:val="Ryan3Char"/>
    <w:autoRedefine/>
    <w:rsid w:val="002A677B"/>
    <w:pPr>
      <w:keepNext/>
      <w:keepLines/>
      <w:spacing w:before="120" w:line="200" w:lineRule="exact"/>
      <w:ind w:left="504"/>
      <w:outlineLvl w:val="0"/>
    </w:pPr>
    <w:rPr>
      <w:rFonts w:ascii="Times New Roman" w:hAnsi="Times New Roman"/>
      <w:caps/>
      <w:sz w:val="20"/>
    </w:rPr>
  </w:style>
  <w:style w:type="character" w:customStyle="1" w:styleId="Ryan3Char">
    <w:name w:val="Ryan3 Char"/>
    <w:link w:val="Ryan3"/>
    <w:rsid w:val="002A677B"/>
    <w:rPr>
      <w:rFonts w:ascii="Times New Roman" w:hAnsi="Times New Roman"/>
      <w:caps/>
      <w:sz w:val="20"/>
    </w:rPr>
  </w:style>
  <w:style w:type="paragraph" w:customStyle="1" w:styleId="RyanEvTop1">
    <w:name w:val="RyanEvTop1"/>
    <w:basedOn w:val="Normal"/>
    <w:autoRedefine/>
    <w:qFormat/>
    <w:rsid w:val="002A677B"/>
    <w:pPr>
      <w:keepNext/>
      <w:keepLines/>
      <w:tabs>
        <w:tab w:val="left" w:pos="8640"/>
      </w:tabs>
      <w:jc w:val="both"/>
    </w:pPr>
    <w:rPr>
      <w:rFonts w:eastAsiaTheme="majorEastAsia"/>
      <w:sz w:val="20"/>
      <w:szCs w:val="20"/>
    </w:rPr>
  </w:style>
  <w:style w:type="paragraph" w:customStyle="1" w:styleId="RyanEvText1">
    <w:name w:val="RyanEvText1"/>
    <w:basedOn w:val="Normal"/>
    <w:autoRedefine/>
    <w:rsid w:val="002A677B"/>
    <w:pPr>
      <w:keepLines/>
      <w:spacing w:line="190" w:lineRule="exact"/>
      <w:jc w:val="both"/>
    </w:pPr>
    <w:rPr>
      <w:rFonts w:eastAsiaTheme="majorEastAsia" w:cstheme="majorBidi"/>
      <w:iCs/>
      <w:sz w:val="18"/>
      <w:szCs w:val="18"/>
    </w:rPr>
  </w:style>
  <w:style w:type="paragraph" w:customStyle="1" w:styleId="StyleStyleStyleStyleCards7ptRight0LinespacingExac1">
    <w:name w:val="Style Style Style Style Cards + 7 pt Right:  0&quot; Line spacing:  Exac...1"/>
    <w:basedOn w:val="Normal"/>
    <w:autoRedefine/>
    <w:rsid w:val="004F6FBA"/>
    <w:pPr>
      <w:keepLines/>
      <w:widowControl w:val="0"/>
      <w:tabs>
        <w:tab w:val="left" w:pos="1260"/>
        <w:tab w:val="left" w:pos="4410"/>
      </w:tabs>
      <w:spacing w:before="60" w:line="160" w:lineRule="exact"/>
      <w:jc w:val="both"/>
    </w:pPr>
    <w:rPr>
      <w:rFonts w:ascii="Arial" w:eastAsia="Times New Roman" w:hAnsi="Arial" w:cs="Arial"/>
      <w:snapToGrid w:val="0"/>
      <w:sz w:val="20"/>
      <w:szCs w:val="20"/>
    </w:rPr>
  </w:style>
  <w:style w:type="paragraph" w:customStyle="1" w:styleId="Style3a">
    <w:name w:val="Style3a"/>
    <w:basedOn w:val="Ryan3"/>
    <w:autoRedefine/>
    <w:rsid w:val="004F6FBA"/>
    <w:pPr>
      <w:numPr>
        <w:numId w:val="5"/>
      </w:numPr>
    </w:pPr>
    <w:rPr>
      <w:caps w:val="0"/>
      <w:sz w:val="18"/>
      <w:szCs w:val="18"/>
    </w:rPr>
  </w:style>
  <w:style w:type="paragraph" w:customStyle="1" w:styleId="StyleRyan2TimesNewRoman">
    <w:name w:val="Style Ryan2 + Times New Roman"/>
    <w:basedOn w:val="Normal"/>
    <w:autoRedefine/>
    <w:rsid w:val="004F6FBA"/>
    <w:pPr>
      <w:keepNext/>
      <w:keepLines/>
      <w:spacing w:before="240" w:line="240" w:lineRule="exact"/>
      <w:ind w:left="360" w:hanging="360"/>
    </w:pPr>
    <w:rPr>
      <w:rFonts w:ascii="Times New Roman" w:hAnsi="Times New Roman"/>
      <w:bCs/>
      <w:caps/>
      <w:u w:val="single"/>
    </w:rPr>
  </w:style>
  <w:style w:type="character" w:styleId="FollowedHyperlink">
    <w:name w:val="FollowedHyperlink"/>
    <w:basedOn w:val="DefaultParagraphFont"/>
    <w:uiPriority w:val="99"/>
    <w:semiHidden/>
    <w:unhideWhenUsed/>
    <w:rsid w:val="00B83508"/>
    <w:rPr>
      <w:color w:val="800080" w:themeColor="followedHyperlink"/>
      <w:u w:val="single"/>
    </w:rPr>
  </w:style>
  <w:style w:type="paragraph" w:customStyle="1" w:styleId="card">
    <w:name w:val="card"/>
    <w:basedOn w:val="Normal"/>
    <w:next w:val="Normal"/>
    <w:uiPriority w:val="6"/>
    <w:qFormat/>
    <w:rsid w:val="00D441C3"/>
    <w:pPr>
      <w:ind w:left="288" w:right="288"/>
    </w:pPr>
    <w:rPr>
      <w:rFonts w:asciiTheme="minorHAnsi" w:eastAsiaTheme="minorHAnsi" w:hAnsiTheme="minorHAnsi"/>
      <w:b/>
      <w:bCs/>
      <w:szCs w:val="22"/>
      <w:u w:val="single"/>
    </w:rPr>
  </w:style>
  <w:style w:type="paragraph" w:styleId="TOC1">
    <w:name w:val="toc 1"/>
    <w:basedOn w:val="Normal"/>
    <w:next w:val="Normal"/>
    <w:autoRedefine/>
    <w:uiPriority w:val="39"/>
    <w:unhideWhenUsed/>
    <w:rsid w:val="00337459"/>
  </w:style>
  <w:style w:type="paragraph" w:styleId="TOC2">
    <w:name w:val="toc 2"/>
    <w:basedOn w:val="Normal"/>
    <w:next w:val="Normal"/>
    <w:autoRedefine/>
    <w:uiPriority w:val="39"/>
    <w:unhideWhenUsed/>
    <w:rsid w:val="00337459"/>
    <w:pPr>
      <w:ind w:left="220"/>
    </w:pPr>
  </w:style>
  <w:style w:type="paragraph" w:styleId="TOC3">
    <w:name w:val="toc 3"/>
    <w:basedOn w:val="Normal"/>
    <w:next w:val="Normal"/>
    <w:autoRedefine/>
    <w:uiPriority w:val="39"/>
    <w:unhideWhenUsed/>
    <w:rsid w:val="00337459"/>
    <w:pPr>
      <w:ind w:left="440"/>
    </w:pPr>
  </w:style>
  <w:style w:type="paragraph" w:styleId="TOC4">
    <w:name w:val="toc 4"/>
    <w:basedOn w:val="Normal"/>
    <w:next w:val="Normal"/>
    <w:autoRedefine/>
    <w:uiPriority w:val="39"/>
    <w:unhideWhenUsed/>
    <w:rsid w:val="00337459"/>
    <w:pPr>
      <w:ind w:left="660"/>
    </w:pPr>
  </w:style>
  <w:style w:type="paragraph" w:styleId="TOC5">
    <w:name w:val="toc 5"/>
    <w:basedOn w:val="Normal"/>
    <w:next w:val="Normal"/>
    <w:autoRedefine/>
    <w:uiPriority w:val="39"/>
    <w:unhideWhenUsed/>
    <w:rsid w:val="00337459"/>
    <w:pPr>
      <w:ind w:left="880"/>
    </w:pPr>
  </w:style>
  <w:style w:type="paragraph" w:styleId="TOC6">
    <w:name w:val="toc 6"/>
    <w:basedOn w:val="Normal"/>
    <w:next w:val="Normal"/>
    <w:autoRedefine/>
    <w:uiPriority w:val="39"/>
    <w:unhideWhenUsed/>
    <w:rsid w:val="00337459"/>
    <w:pPr>
      <w:ind w:left="1100"/>
    </w:pPr>
  </w:style>
  <w:style w:type="paragraph" w:styleId="TOC7">
    <w:name w:val="toc 7"/>
    <w:basedOn w:val="Normal"/>
    <w:next w:val="Normal"/>
    <w:autoRedefine/>
    <w:uiPriority w:val="39"/>
    <w:unhideWhenUsed/>
    <w:rsid w:val="00337459"/>
    <w:pPr>
      <w:ind w:left="1320"/>
    </w:pPr>
  </w:style>
  <w:style w:type="paragraph" w:styleId="TOC8">
    <w:name w:val="toc 8"/>
    <w:basedOn w:val="Normal"/>
    <w:next w:val="Normal"/>
    <w:autoRedefine/>
    <w:uiPriority w:val="39"/>
    <w:unhideWhenUsed/>
    <w:rsid w:val="00337459"/>
    <w:pPr>
      <w:ind w:left="1540"/>
    </w:pPr>
  </w:style>
  <w:style w:type="paragraph" w:styleId="TOC9">
    <w:name w:val="toc 9"/>
    <w:basedOn w:val="Normal"/>
    <w:next w:val="Normal"/>
    <w:autoRedefine/>
    <w:uiPriority w:val="39"/>
    <w:unhideWhenUsed/>
    <w:rsid w:val="00337459"/>
    <w:pPr>
      <w:ind w:left="1760"/>
    </w:pPr>
  </w:style>
  <w:style w:type="paragraph" w:customStyle="1" w:styleId="BBCite">
    <w:name w:val="BB Cite"/>
    <w:basedOn w:val="Normal"/>
    <w:autoRedefine/>
    <w:rsid w:val="008F5799"/>
    <w:pPr>
      <w:keepNext/>
      <w:keepLines/>
      <w:widowControl w:val="0"/>
      <w:tabs>
        <w:tab w:val="left" w:pos="8280"/>
      </w:tabs>
      <w:autoSpaceDE w:val="0"/>
      <w:autoSpaceDN w:val="0"/>
      <w:adjustRightInd w:val="0"/>
      <w:spacing w:line="200" w:lineRule="exact"/>
    </w:pPr>
    <w:rPr>
      <w:rFonts w:ascii="Times New Roman" w:eastAsia="Times New Roman" w:hAnsi="Times New Roman" w:cs="Times New Roman"/>
      <w:snapToGrid w:val="0"/>
      <w:color w:val="000000"/>
      <w:sz w:val="20"/>
      <w:szCs w:val="18"/>
    </w:rPr>
  </w:style>
  <w:style w:type="paragraph" w:customStyle="1" w:styleId="BBText">
    <w:name w:val="BB Text"/>
    <w:basedOn w:val="Normal"/>
    <w:autoRedefine/>
    <w:rsid w:val="006E0F1E"/>
    <w:pPr>
      <w:keepLines/>
      <w:widowControl w:val="0"/>
      <w:tabs>
        <w:tab w:val="left" w:pos="8280"/>
      </w:tabs>
      <w:autoSpaceDE w:val="0"/>
      <w:autoSpaceDN w:val="0"/>
      <w:adjustRightInd w:val="0"/>
      <w:spacing w:line="200" w:lineRule="exact"/>
      <w:ind w:firstLine="360"/>
      <w:jc w:val="both"/>
    </w:pPr>
    <w:rPr>
      <w:rFonts w:ascii="Times New Roman" w:eastAsia="Calibri" w:hAnsi="Times New Roman" w:cs="Times New Roman"/>
      <w:snapToGrid w:val="0"/>
      <w:color w:val="000000"/>
      <w:sz w:val="20"/>
      <w:szCs w:val="20"/>
    </w:rPr>
  </w:style>
  <w:style w:type="paragraph" w:customStyle="1" w:styleId="BB1">
    <w:name w:val="BB 1"/>
    <w:basedOn w:val="Normal"/>
    <w:autoRedefine/>
    <w:rsid w:val="008F5799"/>
    <w:pPr>
      <w:keepNext/>
      <w:keepLines/>
      <w:widowControl w:val="0"/>
      <w:tabs>
        <w:tab w:val="left" w:pos="990"/>
        <w:tab w:val="left" w:pos="8280"/>
      </w:tabs>
      <w:autoSpaceDE w:val="0"/>
      <w:autoSpaceDN w:val="0"/>
      <w:adjustRightInd w:val="0"/>
      <w:spacing w:before="120" w:line="240" w:lineRule="exact"/>
    </w:pPr>
    <w:rPr>
      <w:rFonts w:ascii="Times New Roman" w:eastAsia="Times New Roman" w:hAnsi="Times New Roman" w:cs="Times New Roman"/>
      <w:snapToGrid w:val="0"/>
      <w:color w:val="000000"/>
      <w:sz w:val="20"/>
      <w:szCs w:val="18"/>
      <w:u w:val="single"/>
    </w:rPr>
  </w:style>
  <w:style w:type="character" w:styleId="CommentReference">
    <w:name w:val="annotation reference"/>
    <w:basedOn w:val="DefaultParagraphFont"/>
    <w:uiPriority w:val="99"/>
    <w:semiHidden/>
    <w:unhideWhenUsed/>
    <w:rsid w:val="00CA0E35"/>
    <w:rPr>
      <w:sz w:val="18"/>
      <w:szCs w:val="18"/>
    </w:rPr>
  </w:style>
  <w:style w:type="paragraph" w:styleId="CommentText">
    <w:name w:val="annotation text"/>
    <w:basedOn w:val="Normal"/>
    <w:link w:val="CommentTextChar"/>
    <w:uiPriority w:val="99"/>
    <w:semiHidden/>
    <w:unhideWhenUsed/>
    <w:rsid w:val="00CA0E35"/>
    <w:rPr>
      <w:sz w:val="24"/>
    </w:rPr>
  </w:style>
  <w:style w:type="character" w:customStyle="1" w:styleId="CommentTextChar">
    <w:name w:val="Comment Text Char"/>
    <w:basedOn w:val="DefaultParagraphFont"/>
    <w:link w:val="CommentText"/>
    <w:uiPriority w:val="99"/>
    <w:semiHidden/>
    <w:rsid w:val="00CA0E35"/>
    <w:rPr>
      <w:rFonts w:ascii="Calibri" w:hAnsi="Calibri"/>
    </w:rPr>
  </w:style>
  <w:style w:type="paragraph" w:styleId="CommentSubject">
    <w:name w:val="annotation subject"/>
    <w:basedOn w:val="CommentText"/>
    <w:next w:val="CommentText"/>
    <w:link w:val="CommentSubjectChar"/>
    <w:uiPriority w:val="99"/>
    <w:semiHidden/>
    <w:unhideWhenUsed/>
    <w:rsid w:val="00CA0E35"/>
    <w:rPr>
      <w:b/>
      <w:bCs/>
      <w:sz w:val="20"/>
      <w:szCs w:val="20"/>
    </w:rPr>
  </w:style>
  <w:style w:type="character" w:customStyle="1" w:styleId="CommentSubjectChar">
    <w:name w:val="Comment Subject Char"/>
    <w:basedOn w:val="CommentTextChar"/>
    <w:link w:val="CommentSubject"/>
    <w:uiPriority w:val="99"/>
    <w:semiHidden/>
    <w:rsid w:val="00CA0E35"/>
    <w:rPr>
      <w:rFonts w:ascii="Calibri" w:hAnsi="Calibri"/>
      <w:b/>
      <w:bCs/>
      <w:sz w:val="20"/>
      <w:szCs w:val="20"/>
    </w:rPr>
  </w:style>
  <w:style w:type="paragraph" w:styleId="Revision">
    <w:name w:val="Revision"/>
    <w:hidden/>
    <w:uiPriority w:val="99"/>
    <w:semiHidden/>
    <w:rsid w:val="00CA0E35"/>
    <w:rPr>
      <w:rFonts w:ascii="Calibri" w:hAnsi="Calibri"/>
      <w:sz w:val="22"/>
    </w:rPr>
  </w:style>
  <w:style w:type="paragraph" w:styleId="BalloonText">
    <w:name w:val="Balloon Text"/>
    <w:basedOn w:val="Normal"/>
    <w:link w:val="BalloonTextChar"/>
    <w:uiPriority w:val="99"/>
    <w:semiHidden/>
    <w:unhideWhenUsed/>
    <w:rsid w:val="00CA0E3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0E3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endnotes" Target="endnotes.xml"/><Relationship Id="rId11" Type="http://schemas.openxmlformats.org/officeDocument/2006/relationships/hyperlink" Target="http://www.washingtonpost.com/politics/obama-warns-democrats-that-midterms-could-imperil-his-agenda--and-america/2014/05/09/0b37c6ae-d655-11e3-95d3-3bcd77cd4e11_story.html" TargetMode="External"/><Relationship Id="rId12" Type="http://schemas.openxmlformats.org/officeDocument/2006/relationships/hyperlink" Target="http://www.oceansforyouth.org/whats-that/ftr1201.html" TargetMode="External"/><Relationship Id="rId13" Type="http://schemas.openxmlformats.org/officeDocument/2006/relationships/hyperlink" Target="http://www.kcra.com/politics/2014-midterms-What-s-at-stake/25496204" TargetMode="External"/><Relationship Id="rId14" Type="http://schemas.openxmlformats.org/officeDocument/2006/relationships/hyperlink" Target="http://www.nytimes.com/2014/04/15/us/politics/political-rifts-slow-us-effort-on-climate-laws.html?_r=0" TargetMode="External"/><Relationship Id="rId15" Type="http://schemas.openxmlformats.org/officeDocument/2006/relationships/hyperlink" Target="http://www.nationalreview.com/articles/print/259024" TargetMode="External"/><Relationship Id="rId16" Type="http://schemas.openxmlformats.org/officeDocument/2006/relationships/hyperlink" Target="http://www.kcra.com/politics/2014-midterms-What-s-at-stake/25496204" TargetMode="External"/><Relationship Id="rId17" Type="http://schemas.openxmlformats.org/officeDocument/2006/relationships/hyperlink" Target="http://fivethirtyeight.com/features/fivethirtyeight-senate-forecast/" TargetMode="External"/><Relationship Id="rId18" Type="http://schemas.openxmlformats.org/officeDocument/2006/relationships/hyperlink" Target="http://www.washingtonpost.com/blogs/the-fix/wp/2014/05/16/republicans-have-a-77-chance-of-taking-the-senate/" TargetMode="External"/><Relationship Id="rId19" Type="http://schemas.openxmlformats.org/officeDocument/2006/relationships/hyperlink" Target="http://www.christianpost.com/news/midterm-2014-elections-where-things-stand-now-117356/" TargetMode="External"/><Relationship Id="rId60" Type="http://schemas.openxmlformats.org/officeDocument/2006/relationships/hyperlink" Target="http://www.centerforpolitics.org/crystalball/articles/putting-their-eggs-in-the-wrong-midterm-basket/" TargetMode="External"/><Relationship Id="rId61" Type="http://schemas.openxmlformats.org/officeDocument/2006/relationships/hyperlink" Target="http://www.chicagotribune.com/news/sns-wp-blm-news-bc-senate-gop14-20140414,0,6771981.story" TargetMode="External"/><Relationship Id="rId62" Type="http://schemas.openxmlformats.org/officeDocument/2006/relationships/hyperlink" Target="http://www.chicagotribune.com/news/sns-wp-blm-news-bc-senate-gop14-20140414,0,6771981.story" TargetMode="External"/><Relationship Id="rId63" Type="http://schemas.openxmlformats.org/officeDocument/2006/relationships/hyperlink" Target="http://www.kcra.com/politics/2014-midterms-What-s-at-stake/25496204" TargetMode="External"/><Relationship Id="rId64" Type="http://schemas.openxmlformats.org/officeDocument/2006/relationships/hyperlink" Target="http://www.thefiscaltimes.com/Articles/2014/04/21/Democrats-Midterm-Challenge-Get-Out-Vote" TargetMode="External"/><Relationship Id="rId65" Type="http://schemas.openxmlformats.org/officeDocument/2006/relationships/hyperlink" Target="http://www.azcentral.com/story/news/politics/2014/05/11/democrats-face-tough-landscape-midterms/8962725/" TargetMode="External"/><Relationship Id="rId66" Type="http://schemas.openxmlformats.org/officeDocument/2006/relationships/hyperlink" Target="http://www.chicagotribune.com/news/sns-wp-blm-news-bc-senate-gop14-20140414,0,6771981.story" TargetMode="External"/><Relationship Id="rId67" Type="http://schemas.openxmlformats.org/officeDocument/2006/relationships/hyperlink" Target="http://www.thefiscaltimes.com/Articles/2014/04/21/Democrats-Midterm-Challenge-Get-Out-Vote" TargetMode="External"/><Relationship Id="rId68" Type="http://schemas.openxmlformats.org/officeDocument/2006/relationships/hyperlink" Target="http://www.chicagotribune.com/news/sns-wp-blm-news-bc-senate-gop14-20140414,0,6771981.story" TargetMode="External"/><Relationship Id="rId69" Type="http://schemas.openxmlformats.org/officeDocument/2006/relationships/hyperlink" Target="http://www.chicagotribune.com/news/sns-wp-blm-news-bc-senate-gop14-20140414,0,6771981.story" TargetMode="External"/><Relationship Id="rId120" Type="http://schemas.openxmlformats.org/officeDocument/2006/relationships/hyperlink" Target="http://www.kcra.com/politics/2014-midterms-What-s-at-stake/25496204" TargetMode="External"/><Relationship Id="rId121" Type="http://schemas.openxmlformats.org/officeDocument/2006/relationships/hyperlink" Target="http://www.kcra.com/politics/2014-midterms-What-s-at-stake/25496204" TargetMode="External"/><Relationship Id="rId122" Type="http://schemas.openxmlformats.org/officeDocument/2006/relationships/hyperlink" Target="http://www.nytimes.com/2014/04/15/us/politics/political-rifts-slow-us-effort-on-climate-laws.html?_r=0" TargetMode="External"/><Relationship Id="rId123" Type="http://schemas.openxmlformats.org/officeDocument/2006/relationships/hyperlink" Target="http://www.washingtonpost.com/business/economy/a-battle-is-looming-over-renewable-energy-and-fossil-fuel-interests-are-losing/2014/04/25/24ed78e2-cb23-11e3-a75e-463587891b57_story.html" TargetMode="External"/><Relationship Id="rId124" Type="http://schemas.openxmlformats.org/officeDocument/2006/relationships/fontTable" Target="fontTable.xml"/><Relationship Id="rId125" Type="http://schemas.openxmlformats.org/officeDocument/2006/relationships/theme" Target="theme/theme1.xml"/><Relationship Id="rId40" Type="http://schemas.openxmlformats.org/officeDocument/2006/relationships/hyperlink" Target="http://www.nytimes.com/2011/06/17/business/energy-environment/17drilling.html" TargetMode="External"/><Relationship Id="rId41" Type="http://schemas.openxmlformats.org/officeDocument/2006/relationships/hyperlink" Target="http://www.washingtonpost.com/business/economy/a-battle-is-looming-over-renewable-energy-and-fossil-fuel-interests-are-losing/2014/04/25/24ed78e2-cb23-11e3-a75e-463587891b57_story.html" TargetMode="External"/><Relationship Id="rId42" Type="http://schemas.openxmlformats.org/officeDocument/2006/relationships/hyperlink" Target="http://www.nytimes.com/2011/06/17/business/energy-environment/17drilling.html" TargetMode="External"/><Relationship Id="rId90" Type="http://schemas.openxmlformats.org/officeDocument/2006/relationships/hyperlink" Target="http://www.foreignaffairs.com/articles/138468/stephen-g-brooks-g-john-ikenberry-and-william-c-wohlforth/lean-forward" TargetMode="External"/><Relationship Id="rId91" Type="http://schemas.openxmlformats.org/officeDocument/2006/relationships/hyperlink" Target="http://www.chichilnisky.com/wp-content/uploads/2013/01/Avoiding-Extinction-EKU-revised-Jan-23-2013.pdf" TargetMode="External"/><Relationship Id="rId92" Type="http://schemas.openxmlformats.org/officeDocument/2006/relationships/hyperlink" Target="http://www.azcentral.com/story/news/politics/2014/05/11/democrats-face-tough-landscape-midterms/8962725/" TargetMode="External"/><Relationship Id="rId93" Type="http://schemas.openxmlformats.org/officeDocument/2006/relationships/hyperlink" Target="http://www.newrepublic.com/article/117466/2014-midterm-odds-republicans-chances-taking-senate-are-falling" TargetMode="External"/><Relationship Id="rId94" Type="http://schemas.openxmlformats.org/officeDocument/2006/relationships/hyperlink" Target="http://www.kcra.com/politics/2014-midterms-What-s-at-stake/25496204" TargetMode="External"/><Relationship Id="rId95" Type="http://schemas.openxmlformats.org/officeDocument/2006/relationships/hyperlink" Target="http://www.industryweek.com/articles/epas_emissions_regulations_the_dog_that_didnt_bark_23596.aspx" TargetMode="External"/><Relationship Id="rId96" Type="http://schemas.openxmlformats.org/officeDocument/2006/relationships/hyperlink" Target="http://dailycaller.com/2010/12/29/thedc-analysis-epa-global-warming-regulations-no-end-run-around-congress/" TargetMode="External"/><Relationship Id="rId101" Type="http://schemas.openxmlformats.org/officeDocument/2006/relationships/hyperlink" Target="http://online.wsj.com/article/SB10001424052702303848104576384391491555226.html" TargetMode="External"/><Relationship Id="rId102" Type="http://schemas.openxmlformats.org/officeDocument/2006/relationships/hyperlink" Target="http://thinkprogress.org/climate/2011/11/05/362101/congressman-from-koch-mike-pompeo-were-trying-to-defund-the-epa/" TargetMode="External"/><Relationship Id="rId103" Type="http://schemas.openxmlformats.org/officeDocument/2006/relationships/hyperlink" Target="http://thinkprogress.org/climate/2011/06/14/244734/bachmann-declares-war-on-epa/" TargetMode="External"/><Relationship Id="rId104" Type="http://schemas.openxmlformats.org/officeDocument/2006/relationships/hyperlink" Target="http://thinkprogress.org/climate/2013/04/11/1852821/mccarthy-epa-hearing-gop-senators-focused-on-climate-denial-email-and-im/" TargetMode="External"/><Relationship Id="rId105" Type="http://schemas.openxmlformats.org/officeDocument/2006/relationships/hyperlink" Target="http://www.whitehouse.gov/sites/default/files/omb/inforeg/2013_cb/draft_2013_cost_benefit_report.pdf" TargetMode="External"/><Relationship Id="rId106" Type="http://schemas.openxmlformats.org/officeDocument/2006/relationships/hyperlink" Target="http://thinkprogress.org/health/2013/01/24/1487271/doctors-utah-air-pollution/" TargetMode="External"/><Relationship Id="rId107" Type="http://schemas.openxmlformats.org/officeDocument/2006/relationships/hyperlink" Target="http://grist.org/climate-energy/help-henry-waxman-write-a-new-carbon-tax-bill/" TargetMode="External"/><Relationship Id="rId108" Type="http://schemas.openxmlformats.org/officeDocument/2006/relationships/hyperlink" Target="http://www.snl.com/InteractiveX/Article.aspx?cdid=A-17585052-12079" TargetMode="External"/><Relationship Id="rId109" Type="http://schemas.openxmlformats.org/officeDocument/2006/relationships/hyperlink" Target="http://thinkprogress.org/climate/2012/06/20/503375/53-us-senators-stand-up-to-protect-public-health/" TargetMode="External"/><Relationship Id="rId97" Type="http://schemas.openxmlformats.org/officeDocument/2006/relationships/hyperlink" Target="http://www.washingtontimes.com/news/2010/dec/28/no-proof-man-causes-global-warming/" TargetMode="External"/><Relationship Id="rId98" Type="http://schemas.openxmlformats.org/officeDocument/2006/relationships/hyperlink" Target="http://www.prnewswire.com/news-releases/npra-says-epa-proposed-ghg-regulations-bad-for-america-112380854.html" TargetMode="External"/><Relationship Id="rId99" Type="http://schemas.openxmlformats.org/officeDocument/2006/relationships/hyperlink" Target="http://www.nytimes.com/2014/04/15/us/politics/political-rifts-slow-us-effort-on-climate-laws.html?_r=0" TargetMode="External"/><Relationship Id="rId43" Type="http://schemas.openxmlformats.org/officeDocument/2006/relationships/hyperlink" Target="http://www.nytimes.com/2011/06/17/business/energy-environment/17drilling.html" TargetMode="External"/><Relationship Id="rId44" Type="http://schemas.openxmlformats.org/officeDocument/2006/relationships/hyperlink" Target="http://www.thefiscaltimes.com/Articles/2014/04/21/Democrats-Midterm-Challenge-Get-Out-Vote" TargetMode="External"/><Relationship Id="rId45" Type="http://schemas.openxmlformats.org/officeDocument/2006/relationships/hyperlink" Target="http://fivethirtyeight.com/features/fivethirtyeight-senate-forecast/" TargetMode="External"/><Relationship Id="rId46" Type="http://schemas.openxmlformats.org/officeDocument/2006/relationships/hyperlink" Target="http://fivethirtyeight.com/features/fivethirtyeight-senate-forecast/" TargetMode="External"/><Relationship Id="rId47" Type="http://schemas.openxmlformats.org/officeDocument/2006/relationships/hyperlink" Target="http://www.thefiscaltimes.com/Articles/2014/04/21/Democrats-Midterm-Challenge-Get-Out-Vote" TargetMode="External"/><Relationship Id="rId48" Type="http://schemas.openxmlformats.org/officeDocument/2006/relationships/hyperlink" Target="http://thehill.com/blogs/e2-wire/677-e2-wire/134989-upton-vows-fight-against-epa-climate-rules-for-power-plants-and-refineries" TargetMode="External"/><Relationship Id="rId49" Type="http://schemas.openxmlformats.org/officeDocument/2006/relationships/hyperlink" Target="http://www.washingtonpost.com/blogs/the-fix/wp/2014/05/16/republicans-have-a-77-chance-of-taking-the-senate/" TargetMode="External"/><Relationship Id="rId100" Type="http://schemas.openxmlformats.org/officeDocument/2006/relationships/hyperlink" Target="http://thinkprogress.org/climate/2013/05/03/1955891/new-omb-study-the-economic-benefits-of-epa-regulations-massively-outweigh-the-costs/" TargetMode="External"/><Relationship Id="rId20" Type="http://schemas.openxmlformats.org/officeDocument/2006/relationships/hyperlink" Target="http://www.huffingtonpost.com/gene-marks/so-what-if-the-republican_b_5109541.html" TargetMode="External"/><Relationship Id="rId21" Type="http://schemas.openxmlformats.org/officeDocument/2006/relationships/hyperlink" Target="http://www.washingtonpost.com/blogs/the-fix/wp/2014/05/16/republicans-have-a-77-chance-of-taking-the-senate/" TargetMode="External"/><Relationship Id="rId22" Type="http://schemas.openxmlformats.org/officeDocument/2006/relationships/hyperlink" Target="http://fivethirtyeight.com/features/fivethirtyeight-senate-forecast/" TargetMode="External"/><Relationship Id="rId70" Type="http://schemas.openxmlformats.org/officeDocument/2006/relationships/hyperlink" Target="http://www.chicagotribune.com/news/sns-wp-blm-news-bc-senate-gop14-20140414,0,6771981.story" TargetMode="External"/><Relationship Id="rId71" Type="http://schemas.openxmlformats.org/officeDocument/2006/relationships/hyperlink" Target="http://www.politico.com/story/2014/04/democrats-fear-president-obama-could-give-in-106078.html" TargetMode="External"/><Relationship Id="rId72" Type="http://schemas.openxmlformats.org/officeDocument/2006/relationships/hyperlink" Target="http://www.politico.com/story/2014/04/democrats-fear-president-obama-could-give-in-106078.html" TargetMode="External"/><Relationship Id="rId73" Type="http://schemas.openxmlformats.org/officeDocument/2006/relationships/hyperlink" Target="http://www.csmonitor.com/USA/Politics/2010/1223/EPA-presents-plan-on-greenhouse-gases.-Can-next-Congress-stop-it" TargetMode="External"/><Relationship Id="rId74" Type="http://schemas.openxmlformats.org/officeDocument/2006/relationships/hyperlink" Target="http://www.fed-soc.org/publications/pubid.1854/pub_detail.asp" TargetMode="External"/><Relationship Id="rId75" Type="http://schemas.openxmlformats.org/officeDocument/2006/relationships/hyperlink" Target="http://blog.heritage.org/2011/07/09/epa-set-to-implement-economically-ruinous-regulations-on-power-plants/" TargetMode="External"/><Relationship Id="rId76" Type="http://schemas.openxmlformats.org/officeDocument/2006/relationships/hyperlink" Target="http://blog.heritage.org/2011/07/09/epa-set-to-implement-economically-ruinous-regulations-on-power-plants/" TargetMode="External"/><Relationship Id="rId77" Type="http://schemas.openxmlformats.org/officeDocument/2006/relationships/hyperlink" Target="http://blog.heritage.org/2011/07/09/epa-set-to-implement-economically-ruinous-regulations-on-power-plants/" TargetMode="External"/><Relationship Id="rId78" Type="http://schemas.openxmlformats.org/officeDocument/2006/relationships/hyperlink" Target="http://blog.heritage.org/2011/07/09/epa-set-to-implement-economically-ruinous-regulations-on-power-plants/" TargetMode="External"/><Relationship Id="rId79" Type="http://schemas.openxmlformats.org/officeDocument/2006/relationships/hyperlink" Target="http://www.theamericanconservative.com/why-obama-shouldnt-fear-a-gop-senate-takeover/" TargetMode="External"/><Relationship Id="rId23" Type="http://schemas.openxmlformats.org/officeDocument/2006/relationships/hyperlink" Target="http://www.washingtonpost.com/blogs/the-fix/wp/2014/05/16/republicans-have-a-77-chance-of-taking-the-senate/" TargetMode="External"/><Relationship Id="rId24" Type="http://schemas.openxmlformats.org/officeDocument/2006/relationships/hyperlink" Target="http://www.azcentral.com/story/news/politics/2014/05/11/democrats-face-tough-landscape-midterms/8962725/" TargetMode="External"/><Relationship Id="rId25" Type="http://schemas.openxmlformats.org/officeDocument/2006/relationships/hyperlink" Target="http://www.washingtontimes.com/news/2014/apr/23/senate-races-are-close-southern-states-poll-shows/" TargetMode="External"/><Relationship Id="rId26" Type="http://schemas.openxmlformats.org/officeDocument/2006/relationships/hyperlink" Target="http://www.thefiscaltimes.com/Articles/2014/04/21/Democrats-Midterm-Challenge-Get-Out-Vote" TargetMode="External"/><Relationship Id="rId27" Type="http://schemas.openxmlformats.org/officeDocument/2006/relationships/hyperlink" Target="http://www.christianpost.com/news/midterm-2014-elections-where-things-stand-now-117356/" TargetMode="External"/><Relationship Id="rId28" Type="http://schemas.openxmlformats.org/officeDocument/2006/relationships/hyperlink" Target="http://www.azcentral.com/story/news/politics/2014/05/11/democrats-face-tough-landscape-midterms/8962725/" TargetMode="External"/><Relationship Id="rId29" Type="http://schemas.openxmlformats.org/officeDocument/2006/relationships/hyperlink" Target="http://www.azcentral.com/story/news/politics/2014/05/11/democrats-face-tough-landscape-midterms/8962725/"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50" Type="http://schemas.openxmlformats.org/officeDocument/2006/relationships/hyperlink" Target="http://westhawaiitoday.com/news/nation-world-news/don-t-write-democrats-chances-holding-senate-just-yet" TargetMode="External"/><Relationship Id="rId51" Type="http://schemas.openxmlformats.org/officeDocument/2006/relationships/hyperlink" Target="http://www.washingtonpost.com/blogs/the-fix/wp/2014/05/16/republicans-have-a-77-chance-of-taking-the-senate/" TargetMode="External"/><Relationship Id="rId52" Type="http://schemas.openxmlformats.org/officeDocument/2006/relationships/hyperlink" Target="http://www.washingtonpost.com/blogs/the-fix/wp/2014/05/16/republicans-have-a-77-chance-of-taking-the-senate/" TargetMode="External"/><Relationship Id="rId53" Type="http://schemas.openxmlformats.org/officeDocument/2006/relationships/hyperlink" Target="http://www.azcentral.com/story/news/politics/2014/05/11/democrats-face-tough-landscape-midterms/8962725/" TargetMode="External"/><Relationship Id="rId54" Type="http://schemas.openxmlformats.org/officeDocument/2006/relationships/hyperlink" Target="http://www.azcentral.com/story/news/politics/2014/05/11/democrats-face-tough-landscape-midterms/8962725/" TargetMode="External"/><Relationship Id="rId55" Type="http://schemas.openxmlformats.org/officeDocument/2006/relationships/hyperlink" Target="http://westhawaiitoday.com/news/nation-world-news/don-t-write-democrats-chances-holding-senate-just-yet" TargetMode="External"/><Relationship Id="rId56" Type="http://schemas.openxmlformats.org/officeDocument/2006/relationships/hyperlink" Target="http://hereandnow.wbur.org/2014/04/21/elving-politics-obama" TargetMode="External"/><Relationship Id="rId57" Type="http://schemas.openxmlformats.org/officeDocument/2006/relationships/hyperlink" Target="http://www.globalwarming.org/2014/04/23/breaking-news-shocker-billionaire-influence-peddler-tom-steyer-doesnt-embrace-koch-comparison/" TargetMode="External"/><Relationship Id="rId58" Type="http://schemas.openxmlformats.org/officeDocument/2006/relationships/hyperlink" Target="http://www.pbs.org/newshour/bb/examining-the-record-money-hitting-the-midterm-elections/" TargetMode="External"/><Relationship Id="rId59" Type="http://schemas.openxmlformats.org/officeDocument/2006/relationships/hyperlink" Target="http://eponline.com/articles/2011/09/08/public-opinion-research-shows-american-interest-in-living-green.aspx?admgarea=News" TargetMode="External"/><Relationship Id="rId110" Type="http://schemas.openxmlformats.org/officeDocument/2006/relationships/hyperlink" Target="http://thinkprogress.org/climate/2012/06/15/500005/incredible-quotes-by-critics-attacking-mercury-and-air-toxics-standards-for-power-plants/" TargetMode="External"/><Relationship Id="rId111" Type="http://schemas.openxmlformats.org/officeDocument/2006/relationships/hyperlink" Target="http://www.epi.org/publication/a_life_saver_not_a_job_killer/" TargetMode="External"/><Relationship Id="rId112" Type="http://schemas.openxmlformats.org/officeDocument/2006/relationships/hyperlink" Target="http://www.epi.org/press/epi-reports-clarify-economic-impact-epa/" TargetMode="External"/><Relationship Id="rId113" Type="http://schemas.openxmlformats.org/officeDocument/2006/relationships/hyperlink" Target="http://thinkprogress.org/economy/2012/03/07/440128/study-contrary-to-gop-claims-epa-regulations-create-jobs/" TargetMode="External"/><Relationship Id="rId114" Type="http://schemas.openxmlformats.org/officeDocument/2006/relationships/hyperlink" Target="http://thinkprogress.org/economy/2013/02/11/1573441/no-regulations-and-taxes-aren039t-holding-back-the-economy/" TargetMode="External"/><Relationship Id="rId115" Type="http://schemas.openxmlformats.org/officeDocument/2006/relationships/hyperlink" Target="http://thinkprogress.org/economy/2011/09/02/310818/small-business-contradicts-gop-taxes-regulation/" TargetMode="External"/><Relationship Id="rId116" Type="http://schemas.openxmlformats.org/officeDocument/2006/relationships/hyperlink" Target="http://thinkprogress.org/climate/2012/01/04/397397/job-killing-epa-regulations-chesapeake-bay-create-many-jobs-keystone-xl-pipeline/" TargetMode="External"/><Relationship Id="rId117" Type="http://schemas.openxmlformats.org/officeDocument/2006/relationships/hyperlink" Target="http://thinkprogress.org/climate/2011/11/23/375388/war-on-coal-epa-regulations-boost-coal-employment-to-15-year-high/" TargetMode="External"/><Relationship Id="rId118" Type="http://schemas.openxmlformats.org/officeDocument/2006/relationships/hyperlink" Target="http://fivethirtyeight.com/features/fivethirtyeight-senate-forecast/" TargetMode="External"/><Relationship Id="rId119" Type="http://schemas.openxmlformats.org/officeDocument/2006/relationships/hyperlink" Target="http://www.newrepublic.com/article/117466/2014-midterm-odds-republicans-chances-taking-senate-are-falling" TargetMode="External"/><Relationship Id="rId30" Type="http://schemas.openxmlformats.org/officeDocument/2006/relationships/hyperlink" Target="http://www.cbsnews.com/news/poll-voters-less-fired-up-about-midterm-elections/" TargetMode="External"/><Relationship Id="rId31" Type="http://schemas.openxmlformats.org/officeDocument/2006/relationships/hyperlink" Target="http://www.cbsnews.com/news/poll-voters-less-fired-up-about-midterm-elections/" TargetMode="External"/><Relationship Id="rId32" Type="http://schemas.openxmlformats.org/officeDocument/2006/relationships/hyperlink" Target="http://www.oceansforyouth.org/whats-that/ftr1201.html" TargetMode="External"/><Relationship Id="rId33" Type="http://schemas.openxmlformats.org/officeDocument/2006/relationships/hyperlink" Target="http://www.oceansforyouth.org/whats-that/ftr1201.html" TargetMode="External"/><Relationship Id="rId34" Type="http://schemas.openxmlformats.org/officeDocument/2006/relationships/hyperlink" Target="http://www.oceansforyouth.org/whats-that/ftr1201.html" TargetMode="External"/><Relationship Id="rId35" Type="http://schemas.openxmlformats.org/officeDocument/2006/relationships/hyperlink" Target="http://eponline.com/articles/2011/09/08/public-opinion-research-shows-american-interest-in-living-green.aspx?admgarea=News" TargetMode="External"/><Relationship Id="rId36" Type="http://schemas.openxmlformats.org/officeDocument/2006/relationships/hyperlink" Target="http://www.motherjones.com/environment/2012/12/obama-climate-congress-jobs" TargetMode="External"/><Relationship Id="rId37" Type="http://schemas.openxmlformats.org/officeDocument/2006/relationships/hyperlink" Target="http://thehill.com/policy/energy-environment/203999-earth-day-highlights-envionmental-concerns" TargetMode="External"/><Relationship Id="rId38" Type="http://schemas.openxmlformats.org/officeDocument/2006/relationships/hyperlink" Target="http://www.oceansforyouth.org/whats-that/ftr1201.html" TargetMode="External"/><Relationship Id="rId39" Type="http://schemas.openxmlformats.org/officeDocument/2006/relationships/hyperlink" Target="http://www.kcra.com/politics/2014-midterms-What-s-at-stake/25496204" TargetMode="External"/><Relationship Id="rId80" Type="http://schemas.openxmlformats.org/officeDocument/2006/relationships/hyperlink" Target="http://www.huffingtonpost.com/gene-marks/so-what-if-the-republican_b_5109541.html" TargetMode="External"/><Relationship Id="rId81" Type="http://schemas.openxmlformats.org/officeDocument/2006/relationships/hyperlink" Target="http://www.politico.com/story/2014/04/democrats-fear-president-obama-could-give-in-106078.html" TargetMode="External"/><Relationship Id="rId82" Type="http://schemas.openxmlformats.org/officeDocument/2006/relationships/hyperlink" Target="http://dailycaller.com/2014/03/06/trade-promotion-authority-for-the-tpp-and-ttip-is-a-vital-step-for-our-economy/" TargetMode="External"/><Relationship Id="rId83" Type="http://schemas.openxmlformats.org/officeDocument/2006/relationships/hyperlink" Target="http://dailycaller.com/2014/03/06/trade-promotion-authority-for-the-tpp-and-ttip-is-a-vital-step-for-our-economy/" TargetMode="External"/><Relationship Id="rId84" Type="http://schemas.openxmlformats.org/officeDocument/2006/relationships/hyperlink" Target="http://www.politico.com/story/2014/04/democrats-fear-president-obama-could-give-in-106078.html" TargetMode="External"/><Relationship Id="rId85" Type="http://schemas.openxmlformats.org/officeDocument/2006/relationships/hyperlink" Target="http://www.foreignaffairs.com/articles/138468/stephen-g-brooks-g-john-ikenberry-and-william-c-wohlforth/lean-forward" TargetMode="External"/><Relationship Id="rId86" Type="http://schemas.openxmlformats.org/officeDocument/2006/relationships/hyperlink" Target="http://www.foreignaffairs.com/articles/138468/stephen-g-brooks-g-john-ikenberry-and-william-c-wohlforth/lean-forward" TargetMode="External"/><Relationship Id="rId87" Type="http://schemas.openxmlformats.org/officeDocument/2006/relationships/hyperlink" Target="http://www.foreignaffairs.com/articles/138468/stephen-g-brooks-g-john-ikenberry-and-william-c-wohlforth/lean-forward" TargetMode="External"/><Relationship Id="rId88" Type="http://schemas.openxmlformats.org/officeDocument/2006/relationships/hyperlink" Target="http://www.foreignaffairs.com/articles/138468/stephen-g-brooks-g-john-ikenberry-and-william-c-wohlforth/lean-forward" TargetMode="External"/><Relationship Id="rId89" Type="http://schemas.openxmlformats.org/officeDocument/2006/relationships/hyperlink" Target="http://www.foreignaffairs.com/articles/138468/stephen-g-brooks-g-john-ikenberry-and-william-c-wohlforth/lean-forwar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owner1: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1002</TotalTime>
  <Pages>68</Pages>
  <Words>20721</Words>
  <Characters>118110</Characters>
  <Application>Microsoft Macintosh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Higgins</dc:creator>
  <cp:keywords/>
  <dc:description/>
  <cp:lastModifiedBy>Will Higgins</cp:lastModifiedBy>
  <cp:revision>478</cp:revision>
  <dcterms:created xsi:type="dcterms:W3CDTF">2014-06-18T17:16:00Z</dcterms:created>
  <dcterms:modified xsi:type="dcterms:W3CDTF">2014-06-22T17:40:00Z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