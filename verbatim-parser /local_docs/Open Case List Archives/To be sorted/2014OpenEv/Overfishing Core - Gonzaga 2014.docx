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B3C582" w14:textId="77777777" w:rsidR="000022F2" w:rsidRPr="00BF24C0" w:rsidRDefault="005F70CE" w:rsidP="005F70CE">
      <w:pPr>
        <w:pStyle w:val="Heading1"/>
        <w:rPr>
          <w:rFonts w:ascii="Times New Roman" w:hAnsi="Times New Roman" w:cs="Times New Roman"/>
        </w:rPr>
      </w:pPr>
      <w:r w:rsidRPr="00BF24C0">
        <w:rPr>
          <w:rFonts w:ascii="Times New Roman" w:hAnsi="Times New Roman" w:cs="Times New Roman"/>
        </w:rPr>
        <w:t>Overfishing Core</w:t>
      </w:r>
    </w:p>
    <w:p w14:paraId="47AED6AC" w14:textId="196E5F00" w:rsidR="00B309D4" w:rsidRPr="00BF24C0" w:rsidRDefault="00B309D4" w:rsidP="00B309D4">
      <w:pPr>
        <w:pStyle w:val="Heading1"/>
        <w:rPr>
          <w:rFonts w:ascii="Times New Roman" w:hAnsi="Times New Roman" w:cs="Times New Roman"/>
        </w:rPr>
      </w:pPr>
      <w:r w:rsidRPr="00BF24C0">
        <w:rPr>
          <w:rFonts w:ascii="Times New Roman" w:hAnsi="Times New Roman" w:cs="Times New Roman"/>
        </w:rPr>
        <w:lastRenderedPageBreak/>
        <w:t>Yes/No</w:t>
      </w:r>
    </w:p>
    <w:p w14:paraId="3D28C6C9" w14:textId="03A27D3C" w:rsidR="00103084" w:rsidRPr="00BF24C0" w:rsidRDefault="00DA7862" w:rsidP="003279A6">
      <w:pPr>
        <w:pStyle w:val="Heading2"/>
        <w:rPr>
          <w:rFonts w:ascii="Times New Roman" w:hAnsi="Times New Roman" w:cs="Times New Roman"/>
        </w:rPr>
      </w:pPr>
      <w:r w:rsidRPr="00BF24C0">
        <w:rPr>
          <w:rFonts w:ascii="Times New Roman" w:hAnsi="Times New Roman" w:cs="Times New Roman"/>
        </w:rPr>
        <w:lastRenderedPageBreak/>
        <w:t>Yes</w:t>
      </w:r>
    </w:p>
    <w:p w14:paraId="5B55BF8D" w14:textId="2B0566B7" w:rsidR="00DA7862" w:rsidRPr="00BF24C0" w:rsidRDefault="00C3337F" w:rsidP="00DA7862">
      <w:pPr>
        <w:pStyle w:val="Heading3"/>
        <w:rPr>
          <w:rFonts w:ascii="Times New Roman" w:hAnsi="Times New Roman" w:cs="Times New Roman"/>
        </w:rPr>
      </w:pPr>
      <w:r w:rsidRPr="00BF24C0">
        <w:rPr>
          <w:rFonts w:ascii="Times New Roman" w:hAnsi="Times New Roman" w:cs="Times New Roman"/>
        </w:rPr>
        <w:lastRenderedPageBreak/>
        <w:t>Yes Overfishing</w:t>
      </w:r>
    </w:p>
    <w:p w14:paraId="4B6838D6" w14:textId="4AA0E145" w:rsidR="003F16BB" w:rsidRPr="00BF24C0" w:rsidRDefault="00A539D3" w:rsidP="00F615DB">
      <w:pPr>
        <w:pStyle w:val="Heading4"/>
        <w:rPr>
          <w:rFonts w:ascii="Times New Roman" w:hAnsi="Times New Roman" w:cs="Times New Roman"/>
        </w:rPr>
      </w:pPr>
      <w:r w:rsidRPr="00BF24C0">
        <w:rPr>
          <w:rFonts w:ascii="Times New Roman" w:hAnsi="Times New Roman" w:cs="Times New Roman"/>
        </w:rPr>
        <w:t xml:space="preserve">Overfishing is rapidly increasing- </w:t>
      </w:r>
      <w:r w:rsidR="00A818A1" w:rsidRPr="00BF24C0">
        <w:rPr>
          <w:rFonts w:ascii="Times New Roman" w:hAnsi="Times New Roman" w:cs="Times New Roman"/>
        </w:rPr>
        <w:t>new solutions are key to solve</w:t>
      </w:r>
      <w:r w:rsidRPr="00BF24C0">
        <w:rPr>
          <w:rFonts w:ascii="Times New Roman" w:hAnsi="Times New Roman" w:cs="Times New Roman"/>
        </w:rPr>
        <w:t xml:space="preserve"> global fish stocks</w:t>
      </w:r>
      <w:r w:rsidR="00F3180C" w:rsidRPr="00BF24C0">
        <w:rPr>
          <w:rFonts w:ascii="Times New Roman" w:hAnsi="Times New Roman" w:cs="Times New Roman"/>
        </w:rPr>
        <w:t xml:space="preserve"> and ocean health</w:t>
      </w:r>
    </w:p>
    <w:p w14:paraId="39D50AD8" w14:textId="5652E1F3" w:rsidR="00F615DB" w:rsidRPr="00BF24C0" w:rsidRDefault="00F615DB" w:rsidP="00F615DB">
      <w:pPr>
        <w:rPr>
          <w:rFonts w:ascii="Times New Roman" w:hAnsi="Times New Roman" w:cs="Times New Roman"/>
        </w:rPr>
      </w:pPr>
      <w:r w:rsidRPr="00BF24C0">
        <w:rPr>
          <w:rFonts w:ascii="Times New Roman" w:hAnsi="Times New Roman" w:cs="Times New Roman"/>
          <w:b/>
        </w:rPr>
        <w:t>Si 6-27</w:t>
      </w:r>
      <w:r w:rsidRPr="00BF24C0">
        <w:rPr>
          <w:rFonts w:ascii="Times New Roman" w:hAnsi="Times New Roman" w:cs="Times New Roman"/>
        </w:rPr>
        <w:t>-14 [Geoffrey Si, research fellow at the Geneva office of the United Nations, currently working for the United Nations, First Committee (Disarmament), “THE PLAGUE OF OVERFISHING: GLOBAL FISHERIES PREDICTED TO COLLAPSE BY 2050,” http://www.diplomaticourier.com/news/topics/environment/2248-the-plague-of-overfishing-global-fisheries-predicted-to-collapse-by-2050]</w:t>
      </w:r>
    </w:p>
    <w:p w14:paraId="3D0DE626" w14:textId="77777777" w:rsidR="00F615DB" w:rsidRPr="00BF24C0" w:rsidRDefault="00F615DB" w:rsidP="00F615DB">
      <w:pPr>
        <w:rPr>
          <w:rFonts w:ascii="Times New Roman" w:hAnsi="Times New Roman" w:cs="Times New Roman"/>
        </w:rPr>
      </w:pPr>
    </w:p>
    <w:p w14:paraId="32758319" w14:textId="59840C34" w:rsidR="00F615DB" w:rsidRPr="00BF24C0" w:rsidRDefault="00F615DB" w:rsidP="00F615DB">
      <w:pPr>
        <w:rPr>
          <w:rFonts w:ascii="Times New Roman" w:hAnsi="Times New Roman" w:cs="Times New Roman"/>
          <w:sz w:val="14"/>
        </w:rPr>
      </w:pPr>
      <w:r w:rsidRPr="00BF24C0">
        <w:rPr>
          <w:rFonts w:ascii="Times New Roman" w:hAnsi="Times New Roman" w:cs="Times New Roman"/>
          <w:sz w:val="14"/>
        </w:rPr>
        <w:t xml:space="preserve">The fishing industry is a billion dollar enterprise that provides livelihood and survival for billions of people. According to a 2012 report by the United Nations Food and Agriculture Organization (FAO), the </w:t>
      </w:r>
      <w:r w:rsidRPr="00BF24C0">
        <w:rPr>
          <w:rFonts w:ascii="Times New Roman" w:hAnsi="Times New Roman" w:cs="Times New Roman"/>
          <w:u w:val="single"/>
        </w:rPr>
        <w:t xml:space="preserve">fishing </w:t>
      </w:r>
      <w:r w:rsidRPr="00BF24C0">
        <w:rPr>
          <w:rFonts w:ascii="Times New Roman" w:hAnsi="Times New Roman" w:cs="Times New Roman"/>
          <w:sz w:val="14"/>
        </w:rPr>
        <w:t xml:space="preserve">industry is worth over $200 billion and products of this industry provide 3 billion people over 20 percent of their total protein consumed. Without question, this is an invaluable industry that affects people worldwide. However, </w:t>
      </w:r>
      <w:r w:rsidRPr="00BF24C0">
        <w:rPr>
          <w:rFonts w:ascii="Times New Roman" w:hAnsi="Times New Roman" w:cs="Times New Roman"/>
          <w:u w:val="single"/>
        </w:rPr>
        <w:t xml:space="preserve">trends do not look favorable </w:t>
      </w:r>
      <w:r w:rsidRPr="00BF24C0">
        <w:rPr>
          <w:rFonts w:ascii="Times New Roman" w:hAnsi="Times New Roman" w:cs="Times New Roman"/>
          <w:sz w:val="14"/>
        </w:rPr>
        <w:t xml:space="preserve">for the longevity of the industry, with some experts warning that </w:t>
      </w:r>
      <w:r w:rsidRPr="00BF24C0">
        <w:rPr>
          <w:rFonts w:ascii="Times New Roman" w:hAnsi="Times New Roman" w:cs="Times New Roman"/>
          <w:u w:val="single"/>
        </w:rPr>
        <w:t>fisheries globally can collapse as early as 2050</w:t>
      </w:r>
      <w:r w:rsidRPr="00BF24C0">
        <w:rPr>
          <w:rFonts w:ascii="Times New Roman" w:hAnsi="Times New Roman" w:cs="Times New Roman"/>
          <w:sz w:val="14"/>
        </w:rPr>
        <w:t xml:space="preserve">. With so many problems plaguing our oceans, </w:t>
      </w:r>
      <w:r w:rsidRPr="00BF24C0">
        <w:rPr>
          <w:rFonts w:ascii="Times New Roman" w:hAnsi="Times New Roman" w:cs="Times New Roman"/>
          <w:u w:val="single"/>
        </w:rPr>
        <w:t>overfishing threatens to destroy many species and has already done irreparable damage to species like the Bluefin Tuna, Swordfish, and Sturgeon</w:t>
      </w:r>
      <w:r w:rsidRPr="00BF24C0">
        <w:rPr>
          <w:rFonts w:ascii="Times New Roman" w:hAnsi="Times New Roman" w:cs="Times New Roman"/>
          <w:sz w:val="14"/>
        </w:rPr>
        <w:t xml:space="preserve">. These species fall under the “large predatory fish” (LPF) category, a group that has been over 90 percent overfished. Large predatory fish are highly sought after, given the high price they fetch; the prospect of making large profit led to nonstop fishing of these species, robbing them the time necessary to breed and repopulate. It is not only the LPF that are being overfished. </w:t>
      </w:r>
      <w:r w:rsidRPr="00BF24C0">
        <w:rPr>
          <w:rFonts w:ascii="Times New Roman" w:hAnsi="Times New Roman" w:cs="Times New Roman"/>
          <w:u w:val="single"/>
        </w:rPr>
        <w:t>Fishing fleets per country greatly outnumber</w:t>
      </w:r>
      <w:r w:rsidRPr="00BF24C0">
        <w:rPr>
          <w:rFonts w:ascii="Times New Roman" w:hAnsi="Times New Roman" w:cs="Times New Roman"/>
          <w:sz w:val="14"/>
        </w:rPr>
        <w:t xml:space="preserve"> the </w:t>
      </w:r>
      <w:r w:rsidRPr="00BF24C0">
        <w:rPr>
          <w:rFonts w:ascii="Times New Roman" w:hAnsi="Times New Roman" w:cs="Times New Roman"/>
          <w:u w:val="single"/>
        </w:rPr>
        <w:t>demand</w:t>
      </w:r>
      <w:r w:rsidRPr="00BF24C0">
        <w:rPr>
          <w:rFonts w:ascii="Times New Roman" w:hAnsi="Times New Roman" w:cs="Times New Roman"/>
          <w:sz w:val="14"/>
        </w:rPr>
        <w:t xml:space="preserve">. For example, the UK, with over 6000 ships, has one of the largest fishing fleets in the European Union (EU). However, 2012 data shows the UK having a 5 percent increase in the total amount of product landed, yet with a 7 percent decrease in value. This proves that an increase in the number of fishing vessels does not translate to an increase in the catch they wish to land. Furthermore, </w:t>
      </w:r>
      <w:r w:rsidRPr="00BF24C0">
        <w:rPr>
          <w:rFonts w:ascii="Times New Roman" w:hAnsi="Times New Roman" w:cs="Times New Roman"/>
          <w:u w:val="single"/>
        </w:rPr>
        <w:t xml:space="preserve">the increase in fishing fleets means </w:t>
      </w:r>
      <w:r w:rsidRPr="00BF24C0">
        <w:rPr>
          <w:rFonts w:ascii="Times New Roman" w:hAnsi="Times New Roman" w:cs="Times New Roman"/>
          <w:sz w:val="14"/>
        </w:rPr>
        <w:t xml:space="preserve">another unfortunate consequence: </w:t>
      </w:r>
      <w:r w:rsidRPr="00BF24C0">
        <w:rPr>
          <w:rFonts w:ascii="Times New Roman" w:hAnsi="Times New Roman" w:cs="Times New Roman"/>
          <w:u w:val="single"/>
        </w:rPr>
        <w:t>by-catch</w:t>
      </w:r>
      <w:r w:rsidRPr="00BF24C0">
        <w:rPr>
          <w:rFonts w:ascii="Times New Roman" w:hAnsi="Times New Roman" w:cs="Times New Roman"/>
          <w:sz w:val="14"/>
        </w:rPr>
        <w:t xml:space="preserve">. By-catch is simply defined as “the unwanted fish and other marine creatures caught during commercial fishing for a different species,” </w:t>
      </w:r>
      <w:r w:rsidRPr="00BF24C0">
        <w:rPr>
          <w:rFonts w:ascii="Times New Roman" w:hAnsi="Times New Roman" w:cs="Times New Roman"/>
          <w:u w:val="single"/>
        </w:rPr>
        <w:t>and is a major problem plaguing the current fishing industry</w:t>
      </w:r>
      <w:r w:rsidRPr="00BF24C0">
        <w:rPr>
          <w:rFonts w:ascii="Times New Roman" w:hAnsi="Times New Roman" w:cs="Times New Roman"/>
          <w:sz w:val="14"/>
        </w:rPr>
        <w:t xml:space="preserve">. Fishing fleets go out to sea with specific goals in mind, aware that only certain species will return them a profit. Thus, they only keep the fish that will net them the greatest profit and dispose of any other species that might be caught by accident. </w:t>
      </w:r>
      <w:r w:rsidRPr="00BF24C0">
        <w:rPr>
          <w:rFonts w:ascii="Times New Roman" w:hAnsi="Times New Roman" w:cs="Times New Roman"/>
          <w:u w:val="single"/>
        </w:rPr>
        <w:t>By-catch</w:t>
      </w:r>
      <w:r w:rsidRPr="00BF24C0">
        <w:rPr>
          <w:rFonts w:ascii="Times New Roman" w:hAnsi="Times New Roman" w:cs="Times New Roman"/>
          <w:sz w:val="14"/>
        </w:rPr>
        <w:t xml:space="preserve">, according to experts, can comprise of anywhere from 8 to 25 percent of global catch. These animals tossed overboard can range from turtles to sharks and inedible fish, though some edible fish that do not fit the catch criteria are also tossed back. This practice is not only extremely wasteful, but </w:t>
      </w:r>
      <w:r w:rsidRPr="00BF24C0">
        <w:rPr>
          <w:rFonts w:ascii="Times New Roman" w:hAnsi="Times New Roman" w:cs="Times New Roman"/>
          <w:u w:val="single"/>
        </w:rPr>
        <w:t>destroys certain species that have long reproductive cycles</w:t>
      </w:r>
      <w:r w:rsidRPr="00BF24C0">
        <w:rPr>
          <w:rFonts w:ascii="Times New Roman" w:hAnsi="Times New Roman" w:cs="Times New Roman"/>
          <w:sz w:val="14"/>
        </w:rPr>
        <w:t xml:space="preserve">. Along with </w:t>
      </w:r>
      <w:r w:rsidRPr="00BF24C0">
        <w:rPr>
          <w:rFonts w:ascii="Times New Roman" w:hAnsi="Times New Roman" w:cs="Times New Roman"/>
          <w:u w:val="single"/>
        </w:rPr>
        <w:t>overfishing</w:t>
      </w:r>
      <w:r w:rsidRPr="00BF24C0">
        <w:rPr>
          <w:rFonts w:ascii="Times New Roman" w:hAnsi="Times New Roman" w:cs="Times New Roman"/>
          <w:sz w:val="14"/>
        </w:rPr>
        <w:t xml:space="preserve">, fishing practices, like bottom trawling, </w:t>
      </w:r>
      <w:r w:rsidRPr="00BF24C0">
        <w:rPr>
          <w:rFonts w:ascii="Times New Roman" w:hAnsi="Times New Roman" w:cs="Times New Roman"/>
          <w:u w:val="single"/>
        </w:rPr>
        <w:t>have destroyed</w:t>
      </w:r>
      <w:r w:rsidRPr="00BF24C0">
        <w:rPr>
          <w:rFonts w:ascii="Times New Roman" w:hAnsi="Times New Roman" w:cs="Times New Roman"/>
          <w:sz w:val="14"/>
        </w:rPr>
        <w:t xml:space="preserve"> the </w:t>
      </w:r>
      <w:r w:rsidRPr="00BF24C0">
        <w:rPr>
          <w:rFonts w:ascii="Times New Roman" w:hAnsi="Times New Roman" w:cs="Times New Roman"/>
          <w:u w:val="single"/>
        </w:rPr>
        <w:t>sea beds</w:t>
      </w:r>
      <w:r w:rsidRPr="00BF24C0">
        <w:rPr>
          <w:rFonts w:ascii="Times New Roman" w:hAnsi="Times New Roman" w:cs="Times New Roman"/>
          <w:sz w:val="14"/>
        </w:rPr>
        <w:t xml:space="preserve">. The UN Secretary General has already warned about the implications of this practice, citing that over 95 percent of the damage done to ocean ecosystems is a result of bottom trawling. </w:t>
      </w:r>
      <w:r w:rsidRPr="00BF24C0">
        <w:rPr>
          <w:rFonts w:ascii="Times New Roman" w:hAnsi="Times New Roman" w:cs="Times New Roman"/>
          <w:u w:val="single"/>
        </w:rPr>
        <w:t xml:space="preserve">Changing </w:t>
      </w:r>
      <w:r w:rsidRPr="00BF24C0">
        <w:rPr>
          <w:rFonts w:ascii="Times New Roman" w:hAnsi="Times New Roman" w:cs="Times New Roman"/>
          <w:sz w:val="14"/>
        </w:rPr>
        <w:t xml:space="preserve">the </w:t>
      </w:r>
      <w:r w:rsidRPr="00BF24C0">
        <w:rPr>
          <w:rFonts w:ascii="Times New Roman" w:hAnsi="Times New Roman" w:cs="Times New Roman"/>
          <w:u w:val="single"/>
        </w:rPr>
        <w:t xml:space="preserve">practices </w:t>
      </w:r>
      <w:r w:rsidRPr="00BF24C0">
        <w:rPr>
          <w:rFonts w:ascii="Times New Roman" w:hAnsi="Times New Roman" w:cs="Times New Roman"/>
          <w:sz w:val="14"/>
        </w:rPr>
        <w:t xml:space="preserve">and mentalities of those involved in the fishing industry </w:t>
      </w:r>
      <w:r w:rsidRPr="00BF24C0">
        <w:rPr>
          <w:rFonts w:ascii="Times New Roman" w:hAnsi="Times New Roman" w:cs="Times New Roman"/>
          <w:u w:val="single"/>
        </w:rPr>
        <w:t>must happen if humanity is to have any hope of securing thriving life in the oceans, since current trends reveal a future where the fishing industry has collapsed</w:t>
      </w:r>
      <w:r w:rsidRPr="00BF24C0">
        <w:rPr>
          <w:rFonts w:ascii="Times New Roman" w:hAnsi="Times New Roman" w:cs="Times New Roman"/>
          <w:sz w:val="14"/>
        </w:rPr>
        <w:t>. The future of our oceans depends on new international treaties, overseen by relevant agencies like the UNEP and FAO, to reverse the decline of our oceans. These treaties can place limits on catches, mandate lower by-catch and ban to bottom trawling.</w:t>
      </w:r>
    </w:p>
    <w:p w14:paraId="78595603" w14:textId="77777777" w:rsidR="003F16BB" w:rsidRPr="00BF24C0" w:rsidRDefault="003F16BB" w:rsidP="003F16BB">
      <w:pPr>
        <w:rPr>
          <w:rFonts w:ascii="Times New Roman" w:hAnsi="Times New Roman" w:cs="Times New Roman"/>
        </w:rPr>
      </w:pPr>
    </w:p>
    <w:p w14:paraId="2639F888" w14:textId="77777777" w:rsidR="00DA7862" w:rsidRPr="00BF24C0" w:rsidRDefault="00DA7862" w:rsidP="003F16BB">
      <w:pPr>
        <w:rPr>
          <w:rFonts w:ascii="Times New Roman" w:hAnsi="Times New Roman" w:cs="Times New Roman"/>
        </w:rPr>
      </w:pPr>
    </w:p>
    <w:p w14:paraId="401E49F4" w14:textId="6E90DEED" w:rsidR="00DA7862" w:rsidRPr="00BF24C0" w:rsidRDefault="00DA7862" w:rsidP="001C68A0">
      <w:pPr>
        <w:pStyle w:val="Heading3"/>
        <w:rPr>
          <w:rStyle w:val="StyleStyleBold12pt"/>
          <w:rFonts w:ascii="Times New Roman" w:hAnsi="Times New Roman" w:cs="Times New Roman"/>
        </w:rPr>
      </w:pPr>
      <w:r w:rsidRPr="00BF24C0">
        <w:rPr>
          <w:rFonts w:ascii="Times New Roman" w:hAnsi="Times New Roman" w:cs="Times New Roman"/>
        </w:rPr>
        <w:lastRenderedPageBreak/>
        <w:t xml:space="preserve">Ext- Overfishing </w:t>
      </w:r>
      <w:r w:rsidR="008116BE" w:rsidRPr="00BF24C0">
        <w:rPr>
          <w:rFonts w:ascii="Times New Roman" w:hAnsi="Times New Roman" w:cs="Times New Roman"/>
        </w:rPr>
        <w:t>increasing</w:t>
      </w:r>
    </w:p>
    <w:p w14:paraId="22A7FFCA" w14:textId="220CA0A8" w:rsidR="00B34A46" w:rsidRPr="00BF24C0" w:rsidRDefault="00B34A46" w:rsidP="00B34A46">
      <w:pPr>
        <w:pStyle w:val="Heading4"/>
        <w:rPr>
          <w:rFonts w:ascii="Times New Roman" w:hAnsi="Times New Roman" w:cs="Times New Roman"/>
        </w:rPr>
      </w:pPr>
      <w:r w:rsidRPr="00BF24C0">
        <w:rPr>
          <w:rFonts w:ascii="Times New Roman" w:hAnsi="Times New Roman" w:cs="Times New Roman"/>
        </w:rPr>
        <w:t>Overfishing is increasing- threatens global food suplies</w:t>
      </w:r>
    </w:p>
    <w:p w14:paraId="4A4FD804" w14:textId="0B5DEA32" w:rsidR="00A407FB" w:rsidRPr="00BF24C0" w:rsidRDefault="0082308B" w:rsidP="00A407FB">
      <w:pPr>
        <w:rPr>
          <w:rFonts w:ascii="Times New Roman" w:hAnsi="Times New Roman" w:cs="Times New Roman"/>
        </w:rPr>
      </w:pPr>
      <w:r w:rsidRPr="00BF24C0">
        <w:rPr>
          <w:rStyle w:val="StyleStyleBold12pt"/>
          <w:rFonts w:ascii="Times New Roman" w:hAnsi="Times New Roman" w:cs="Times New Roman"/>
          <w:sz w:val="22"/>
        </w:rPr>
        <w:t>FAO 6-</w:t>
      </w:r>
      <w:r w:rsidR="00A407FB" w:rsidRPr="00BF24C0">
        <w:rPr>
          <w:rStyle w:val="StyleStyleBold12pt"/>
          <w:rFonts w:ascii="Times New Roman" w:hAnsi="Times New Roman" w:cs="Times New Roman"/>
          <w:sz w:val="22"/>
        </w:rPr>
        <w:t>9</w:t>
      </w:r>
      <w:r w:rsidRPr="00BF24C0">
        <w:rPr>
          <w:rStyle w:val="StyleStyleBold12pt"/>
          <w:rFonts w:ascii="Times New Roman" w:hAnsi="Times New Roman" w:cs="Times New Roman"/>
          <w:b w:val="0"/>
          <w:sz w:val="22"/>
        </w:rPr>
        <w:t>-14</w:t>
      </w:r>
      <w:r w:rsidR="00595F29" w:rsidRPr="00BF24C0">
        <w:rPr>
          <w:rFonts w:ascii="Times New Roman" w:hAnsi="Times New Roman" w:cs="Times New Roman"/>
        </w:rPr>
        <w:t xml:space="preserve"> (</w:t>
      </w:r>
      <w:r w:rsidR="00A407FB" w:rsidRPr="00BF24C0">
        <w:rPr>
          <w:rFonts w:ascii="Times New Roman" w:hAnsi="Times New Roman" w:cs="Times New Roman"/>
        </w:rPr>
        <w:t xml:space="preserve">Food and Agriculture Organization of the United Nations, “ Fisheries: Urgent action needed on overfishing, pollution and climate change” 6/9/14 </w:t>
      </w:r>
      <w:hyperlink r:id="rId10" w:history="1">
        <w:r w:rsidR="00A407FB" w:rsidRPr="00BF24C0">
          <w:rPr>
            <w:rStyle w:val="Hyperlink"/>
            <w:rFonts w:ascii="Times New Roman" w:hAnsi="Times New Roman" w:cs="Times New Roman"/>
          </w:rPr>
          <w:t>http://www.fao.org/news/story/en/item/234106/icode/</w:t>
        </w:r>
      </w:hyperlink>
      <w:r w:rsidR="00A407FB" w:rsidRPr="00BF24C0">
        <w:rPr>
          <w:rFonts w:ascii="Times New Roman" w:hAnsi="Times New Roman" w:cs="Times New Roman"/>
        </w:rPr>
        <w:t xml:space="preserve"> ST)</w:t>
      </w:r>
    </w:p>
    <w:p w14:paraId="27D27D90" w14:textId="77777777" w:rsidR="007808AE" w:rsidRPr="00BF24C0" w:rsidRDefault="007808AE" w:rsidP="00A407FB">
      <w:pPr>
        <w:rPr>
          <w:rFonts w:ascii="Times New Roman" w:hAnsi="Times New Roman" w:cs="Times New Roman"/>
        </w:rPr>
      </w:pPr>
    </w:p>
    <w:p w14:paraId="741EE299" w14:textId="35AD5044" w:rsidR="00A407FB" w:rsidRPr="00BF24C0" w:rsidRDefault="00A407FB" w:rsidP="00A407FB">
      <w:pPr>
        <w:rPr>
          <w:rFonts w:ascii="Times New Roman" w:hAnsi="Times New Roman" w:cs="Times New Roman"/>
          <w:sz w:val="16"/>
        </w:rPr>
      </w:pPr>
      <w:r w:rsidRPr="00BF24C0">
        <w:rPr>
          <w:rStyle w:val="StyleBoldUnderline"/>
          <w:rFonts w:ascii="Times New Roman" w:hAnsi="Times New Roman" w:cs="Times New Roman"/>
          <w:b w:val="0"/>
        </w:rPr>
        <w:t>FAO Director</w:t>
      </w:r>
      <w:r w:rsidRPr="00BF24C0">
        <w:rPr>
          <w:rFonts w:ascii="Times New Roman" w:hAnsi="Times New Roman" w:cs="Times New Roman"/>
          <w:sz w:val="16"/>
        </w:rPr>
        <w:t xml:space="preserve">-General José Graziano da Silva opened a meeting of the world's only inter-governmental forum on fisheries and aquaculture issues, </w:t>
      </w:r>
      <w:r w:rsidRPr="00BF24C0">
        <w:rPr>
          <w:rStyle w:val="StyleBoldUnderline"/>
          <w:rFonts w:ascii="Times New Roman" w:hAnsi="Times New Roman" w:cs="Times New Roman"/>
          <w:b w:val="0"/>
        </w:rPr>
        <w:t>calling for urgent action to address</w:t>
      </w:r>
      <w:r w:rsidRPr="00BF24C0">
        <w:rPr>
          <w:rFonts w:ascii="Times New Roman" w:hAnsi="Times New Roman" w:cs="Times New Roman"/>
          <w:sz w:val="16"/>
        </w:rPr>
        <w:t xml:space="preserve"> climate change and other </w:t>
      </w:r>
      <w:r w:rsidRPr="00BF24C0">
        <w:rPr>
          <w:rStyle w:val="StyleBoldUnderline"/>
          <w:rFonts w:ascii="Times New Roman" w:hAnsi="Times New Roman" w:cs="Times New Roman"/>
          <w:b w:val="0"/>
        </w:rPr>
        <w:t>threats to sustainable fisheries and fish stocks</w:t>
      </w:r>
      <w:r w:rsidRPr="00BF24C0">
        <w:rPr>
          <w:rFonts w:ascii="Times New Roman" w:hAnsi="Times New Roman" w:cs="Times New Roman"/>
          <w:sz w:val="16"/>
        </w:rPr>
        <w:t>.</w:t>
      </w:r>
      <w:r w:rsidR="007808AE" w:rsidRPr="00BF24C0">
        <w:rPr>
          <w:rFonts w:ascii="Times New Roman" w:hAnsi="Times New Roman" w:cs="Times New Roman"/>
          <w:sz w:val="12"/>
        </w:rPr>
        <w:t>¶</w:t>
      </w:r>
      <w:r w:rsidRPr="00BF24C0">
        <w:rPr>
          <w:rFonts w:ascii="Times New Roman" w:hAnsi="Times New Roman" w:cs="Times New Roman"/>
          <w:sz w:val="16"/>
        </w:rPr>
        <w:t xml:space="preserve"> FAO's Committee on Fisheries (COFI) opened its 9-13 June session to address a range of issues related to the long-term well-being of marine and inland fisheries and aquaculture and to discuss potential action by governments, regional fishery bodies, NGOs, fish workers and other actors in the international community.</w:t>
      </w:r>
      <w:r w:rsidR="007808AE" w:rsidRPr="00BF24C0">
        <w:rPr>
          <w:rFonts w:ascii="Times New Roman" w:hAnsi="Times New Roman" w:cs="Times New Roman"/>
          <w:sz w:val="12"/>
        </w:rPr>
        <w:t>¶</w:t>
      </w:r>
      <w:r w:rsidRPr="00BF24C0">
        <w:rPr>
          <w:rFonts w:ascii="Times New Roman" w:hAnsi="Times New Roman" w:cs="Times New Roman"/>
          <w:sz w:val="16"/>
        </w:rPr>
        <w:t xml:space="preserve"> Saying that fisheries and aquaculture make a "central contribution to food security and nutrition," Graziano da Silva added that sustainable development in the world's island and coastal states was especially dependent on the "vitality of oceans and fish stocks."</w:t>
      </w:r>
      <w:r w:rsidR="007808AE"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b w:val="0"/>
        </w:rPr>
        <w:t>Overfishing</w:t>
      </w:r>
      <w:r w:rsidRPr="00BF24C0">
        <w:rPr>
          <w:rFonts w:ascii="Times New Roman" w:hAnsi="Times New Roman" w:cs="Times New Roman"/>
          <w:sz w:val="16"/>
        </w:rPr>
        <w:t xml:space="preserve">, pollution and climate change </w:t>
      </w:r>
      <w:r w:rsidRPr="00BF24C0">
        <w:rPr>
          <w:rStyle w:val="StyleBoldUnderline"/>
          <w:rFonts w:ascii="Times New Roman" w:hAnsi="Times New Roman" w:cs="Times New Roman"/>
          <w:b w:val="0"/>
        </w:rPr>
        <w:t>are putting this vitality at risk. The impacts are already evident</w:t>
      </w:r>
      <w:r w:rsidRPr="00BF24C0">
        <w:rPr>
          <w:rFonts w:ascii="Times New Roman" w:hAnsi="Times New Roman" w:cs="Times New Roman"/>
          <w:sz w:val="16"/>
        </w:rPr>
        <w:t>. And the world's poor, in rural and coastal areas, are among the most affected," said Graziano da Silva.</w:t>
      </w:r>
      <w:r w:rsidR="007808AE" w:rsidRPr="00BF24C0">
        <w:rPr>
          <w:rFonts w:ascii="Times New Roman" w:hAnsi="Times New Roman" w:cs="Times New Roman"/>
          <w:sz w:val="12"/>
        </w:rPr>
        <w:t>¶</w:t>
      </w:r>
      <w:r w:rsidRPr="00BF24C0">
        <w:rPr>
          <w:rFonts w:ascii="Times New Roman" w:hAnsi="Times New Roman" w:cs="Times New Roman"/>
          <w:sz w:val="16"/>
        </w:rPr>
        <w:t xml:space="preserve"> "I want to stress the urgency of individual and collective action to address climate change, one of the most pressing challenges the world faces today," he said, adding that </w:t>
      </w:r>
      <w:r w:rsidRPr="00BF24C0">
        <w:rPr>
          <w:rStyle w:val="StyleBoldUnderline"/>
          <w:rFonts w:ascii="Times New Roman" w:hAnsi="Times New Roman" w:cs="Times New Roman"/>
          <w:b w:val="0"/>
        </w:rPr>
        <w:t>FAO was making it a priority in its work to improve sustainable development through its Blue Growth Initiative.</w:t>
      </w:r>
      <w:r w:rsidR="007808AE"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b w:val="0"/>
        </w:rPr>
        <w:t xml:space="preserve"> The Director-General pointed out that fisheries and aquaculture were the sources of 17 percent of the animal protein consumed in the world and up to 50 percent in some Small Island Developing States (SIDS) and Asian countries. They were also central to the livelihoods of some of the most vulnerable families in the world.</w:t>
      </w:r>
      <w:r w:rsidR="007808AE"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b w:val="0"/>
        </w:rPr>
        <w:t xml:space="preserve"> "The livelihoods of 12 percent of the world's population depend on this sector</w:t>
      </w:r>
      <w:r w:rsidRPr="00BF24C0">
        <w:rPr>
          <w:rFonts w:ascii="Times New Roman" w:hAnsi="Times New Roman" w:cs="Times New Roman"/>
          <w:sz w:val="16"/>
        </w:rPr>
        <w:t>. In particular, small-scale fisheries are the source of employment for more than 90 percent of the world's capture fishers and fish workers, about half of whom are women," he said.</w:t>
      </w:r>
      <w:r w:rsidR="007808AE" w:rsidRPr="00BF24C0">
        <w:rPr>
          <w:rFonts w:ascii="Times New Roman" w:hAnsi="Times New Roman" w:cs="Times New Roman"/>
          <w:sz w:val="12"/>
        </w:rPr>
        <w:t>¶</w:t>
      </w:r>
      <w:r w:rsidRPr="00BF24C0">
        <w:rPr>
          <w:rFonts w:ascii="Times New Roman" w:hAnsi="Times New Roman" w:cs="Times New Roman"/>
          <w:sz w:val="16"/>
        </w:rPr>
        <w:t xml:space="preserve"> "At the same time that small-scale fishers supply most of the fish consumed in the developing world, many of their families are food-insecure themselves. This is a paradox that we are working together to overcome," he said, stressing that small-scale fishers were an integral part of efforts to improve sustainability and food security.</w:t>
      </w:r>
      <w:r w:rsidR="007808AE" w:rsidRPr="00BF24C0">
        <w:rPr>
          <w:rFonts w:ascii="Times New Roman" w:hAnsi="Times New Roman" w:cs="Times New Roman"/>
          <w:sz w:val="12"/>
        </w:rPr>
        <w:t>¶</w:t>
      </w:r>
      <w:r w:rsidRPr="00BF24C0">
        <w:rPr>
          <w:rFonts w:ascii="Times New Roman" w:hAnsi="Times New Roman" w:cs="Times New Roman"/>
          <w:sz w:val="16"/>
        </w:rPr>
        <w:t xml:space="preserve"> </w:t>
      </w:r>
    </w:p>
    <w:p w14:paraId="5FE7FCEB" w14:textId="77777777" w:rsidR="00A407FB" w:rsidRPr="00BF24C0" w:rsidRDefault="00A407FB" w:rsidP="00A407FB">
      <w:pPr>
        <w:rPr>
          <w:rFonts w:ascii="Times New Roman" w:hAnsi="Times New Roman" w:cs="Times New Roman"/>
          <w:sz w:val="12"/>
        </w:rPr>
      </w:pPr>
    </w:p>
    <w:p w14:paraId="2147CA4B" w14:textId="4C2FEA7C" w:rsidR="00A407FB" w:rsidRPr="00BF24C0" w:rsidRDefault="00B34A46" w:rsidP="00A407FB">
      <w:pPr>
        <w:pStyle w:val="Heading4"/>
        <w:rPr>
          <w:rFonts w:ascii="Times New Roman" w:hAnsi="Times New Roman" w:cs="Times New Roman"/>
        </w:rPr>
      </w:pPr>
      <w:r w:rsidRPr="00BF24C0">
        <w:rPr>
          <w:rFonts w:ascii="Times New Roman" w:hAnsi="Times New Roman" w:cs="Times New Roman"/>
        </w:rPr>
        <w:t>Overfishing is putting o</w:t>
      </w:r>
      <w:r w:rsidR="00A407FB" w:rsidRPr="00BF24C0">
        <w:rPr>
          <w:rFonts w:ascii="Times New Roman" w:hAnsi="Times New Roman" w:cs="Times New Roman"/>
        </w:rPr>
        <w:t>cean</w:t>
      </w:r>
      <w:r w:rsidR="00A97350" w:rsidRPr="00BF24C0">
        <w:rPr>
          <w:rFonts w:ascii="Times New Roman" w:hAnsi="Times New Roman" w:cs="Times New Roman"/>
        </w:rPr>
        <w:t>s on</w:t>
      </w:r>
      <w:r w:rsidR="00A407FB" w:rsidRPr="00BF24C0">
        <w:rPr>
          <w:rFonts w:ascii="Times New Roman" w:hAnsi="Times New Roman" w:cs="Times New Roman"/>
        </w:rPr>
        <w:t xml:space="preserve"> the brink of</w:t>
      </w:r>
      <w:r w:rsidR="00A97350" w:rsidRPr="00BF24C0">
        <w:rPr>
          <w:rFonts w:ascii="Times New Roman" w:hAnsi="Times New Roman" w:cs="Times New Roman"/>
        </w:rPr>
        <w:t xml:space="preserve"> mass</w:t>
      </w:r>
      <w:r w:rsidR="00A407FB" w:rsidRPr="00BF24C0">
        <w:rPr>
          <w:rFonts w:ascii="Times New Roman" w:hAnsi="Times New Roman" w:cs="Times New Roman"/>
        </w:rPr>
        <w:t xml:space="preserve"> extinction now</w:t>
      </w:r>
    </w:p>
    <w:p w14:paraId="5A286680" w14:textId="1342A134" w:rsidR="00A407FB" w:rsidRPr="00BF24C0" w:rsidRDefault="00A407FB" w:rsidP="00A407FB">
      <w:pPr>
        <w:rPr>
          <w:rFonts w:ascii="Times New Roman" w:hAnsi="Times New Roman" w:cs="Times New Roman"/>
        </w:rPr>
      </w:pPr>
      <w:r w:rsidRPr="00BF24C0">
        <w:rPr>
          <w:rFonts w:ascii="Times New Roman" w:hAnsi="Times New Roman" w:cs="Times New Roman"/>
          <w:b/>
        </w:rPr>
        <w:t>Gregg 6-27</w:t>
      </w:r>
      <w:r w:rsidRPr="00BF24C0">
        <w:rPr>
          <w:rFonts w:ascii="Times New Roman" w:hAnsi="Times New Roman" w:cs="Times New Roman"/>
        </w:rPr>
        <w:t xml:space="preserve">-14 (Justin is a freelance science writer, “Oceans are dying- but it’s not too late to change that” 6/27/14 </w:t>
      </w:r>
      <w:hyperlink r:id="rId11" w:history="1">
        <w:r w:rsidRPr="00BF24C0">
          <w:rPr>
            <w:rStyle w:val="Hyperlink"/>
            <w:rFonts w:ascii="Times New Roman" w:hAnsi="Times New Roman" w:cs="Times New Roman"/>
          </w:rPr>
          <w:t>http://www.earthtouchnews.com/wildlife/oceans/new-report-says-our-oceans-are-dying-but-its-not-too-late-to-change-that</w:t>
        </w:r>
      </w:hyperlink>
      <w:r w:rsidRPr="00BF24C0">
        <w:rPr>
          <w:rFonts w:ascii="Times New Roman" w:hAnsi="Times New Roman" w:cs="Times New Roman"/>
        </w:rPr>
        <w:t xml:space="preserve"> ST)</w:t>
      </w:r>
    </w:p>
    <w:p w14:paraId="72344843" w14:textId="77777777" w:rsidR="00A407FB" w:rsidRPr="00BF24C0" w:rsidRDefault="00A407FB" w:rsidP="00A407FB">
      <w:pPr>
        <w:rPr>
          <w:rFonts w:ascii="Times New Roman" w:hAnsi="Times New Roman" w:cs="Times New Roman"/>
        </w:rPr>
      </w:pPr>
    </w:p>
    <w:p w14:paraId="5AF132BC" w14:textId="045A00AB" w:rsidR="00A407FB" w:rsidRPr="00BF24C0" w:rsidRDefault="00A407FB" w:rsidP="00A407FB">
      <w:pPr>
        <w:rPr>
          <w:rFonts w:ascii="Times New Roman" w:hAnsi="Times New Roman" w:cs="Times New Roman"/>
          <w:sz w:val="16"/>
        </w:rPr>
      </w:pPr>
      <w:r w:rsidRPr="00BF24C0">
        <w:rPr>
          <w:rStyle w:val="StyleBoldUnderline"/>
          <w:rFonts w:ascii="Times New Roman" w:hAnsi="Times New Roman" w:cs="Times New Roman"/>
          <w:b w:val="0"/>
        </w:rPr>
        <w:t>A new report from an independent commission warns that our oceans are on the verge of collapse. Human threats like overfishing</w:t>
      </w:r>
      <w:r w:rsidRPr="00BF24C0">
        <w:rPr>
          <w:rFonts w:ascii="Times New Roman" w:hAnsi="Times New Roman" w:cs="Times New Roman"/>
          <w:sz w:val="16"/>
        </w:rPr>
        <w:t xml:space="preserve">, ocean acidification and </w:t>
      </w:r>
      <w:r w:rsidRPr="00BF24C0">
        <w:rPr>
          <w:rStyle w:val="StyleBoldUnderline"/>
          <w:rFonts w:ascii="Times New Roman" w:hAnsi="Times New Roman" w:cs="Times New Roman"/>
          <w:b w:val="0"/>
          <w:sz w:val="16"/>
          <w:szCs w:val="16"/>
          <w:u w:val="none"/>
        </w:rPr>
        <w:t>pollution</w:t>
      </w:r>
      <w:r w:rsidRPr="00BF24C0">
        <w:rPr>
          <w:rStyle w:val="StyleBoldUnderline"/>
          <w:rFonts w:ascii="Times New Roman" w:hAnsi="Times New Roman" w:cs="Times New Roman"/>
          <w:b w:val="0"/>
          <w:u w:val="none"/>
        </w:rPr>
        <w:t xml:space="preserve"> </w:t>
      </w:r>
      <w:r w:rsidRPr="00BF24C0">
        <w:rPr>
          <w:rStyle w:val="StyleBoldUnderline"/>
          <w:rFonts w:ascii="Times New Roman" w:hAnsi="Times New Roman" w:cs="Times New Roman"/>
          <w:b w:val="0"/>
        </w:rPr>
        <w:t>have grown at an unprecedented rate in recent decades, and will lead to the decimation of marine ecosystems unless immediate action is taken.</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"Benign neglect by the majority, and active abuse by the minority, have fuelled a cycle of decline," suggests the Global Ocean Commission in a report on ocean health published this week. The Commission, an initiative of the Pew Charitable Trusts and based out of the University of Oxford, is headed by ocean experts and influential political leaders from around the globe. </w:t>
      </w:r>
      <w:r w:rsidRPr="00BF24C0">
        <w:rPr>
          <w:rFonts w:ascii="Times New Roman" w:hAnsi="Times New Roman" w:cs="Times New Roman"/>
          <w:sz w:val="12"/>
        </w:rPr>
        <w:t>¶</w:t>
      </w:r>
      <w:r w:rsidRPr="00BF24C0">
        <w:rPr>
          <w:rFonts w:ascii="Times New Roman" w:hAnsi="Times New Roman" w:cs="Times New Roman"/>
          <w:sz w:val="16"/>
        </w:rPr>
        <w:t xml:space="preserve"> The problem of unsustainable fishing practices on the high seas is a focal point of the report. The so-called "freedom of the high seas", a doctrine enshrined in the United Nations Convention on the Law of the Sea, established an area of international waters that lies outside the jurisdiction of any one nation, and begins 200 nautical miles from shore. </w:t>
      </w:r>
      <w:r w:rsidRPr="00BF24C0">
        <w:rPr>
          <w:rStyle w:val="StyleBoldUnderline"/>
          <w:rFonts w:ascii="Times New Roman" w:hAnsi="Times New Roman" w:cs="Times New Roman"/>
          <w:b w:val="0"/>
        </w:rPr>
        <w:t>According to the Commission, the high seas, which constitute 64% of the world's oceans, are "being exploited by those with the money and ability to do so, with little sense of responsibility or social justice".</w:t>
      </w:r>
      <w:r w:rsidRPr="00BF24C0">
        <w:rPr>
          <w:rStyle w:val="StyleBoldUnderline"/>
          <w:rFonts w:ascii="Times New Roman" w:hAnsi="Times New Roman" w:cs="Times New Roman"/>
          <w:b w:val="0"/>
          <w:sz w:val="12"/>
          <w:u w:val="none"/>
        </w:rPr>
        <w:t>¶</w:t>
      </w:r>
      <w:r w:rsidRPr="00BF24C0">
        <w:rPr>
          <w:rFonts w:ascii="Times New Roman" w:hAnsi="Times New Roman" w:cs="Times New Roman"/>
          <w:b/>
          <w:sz w:val="16"/>
        </w:rPr>
        <w:t xml:space="preserve"> </w:t>
      </w:r>
      <w:r w:rsidRPr="00BF24C0">
        <w:rPr>
          <w:rStyle w:val="StyleBoldUnderline"/>
          <w:rFonts w:ascii="Times New Roman" w:hAnsi="Times New Roman" w:cs="Times New Roman"/>
          <w:b w:val="0"/>
        </w:rPr>
        <w:t>The Commission is calling for world governments to take immediate action in stopping those industrial practices that pose the greatest threat to our oceans</w:t>
      </w:r>
      <w:r w:rsidRPr="00BF24C0">
        <w:rPr>
          <w:rFonts w:ascii="Times New Roman" w:hAnsi="Times New Roman" w:cs="Times New Roman"/>
          <w:b/>
          <w:sz w:val="16"/>
        </w:rPr>
        <w:t xml:space="preserve">. </w:t>
      </w:r>
      <w:r w:rsidRPr="00BF24C0">
        <w:rPr>
          <w:rStyle w:val="StyleBoldUnderline"/>
          <w:rFonts w:ascii="Times New Roman" w:hAnsi="Times New Roman" w:cs="Times New Roman"/>
          <w:b w:val="0"/>
        </w:rPr>
        <w:t>"Unless we turn the tide on ocean decline within five years, the international community should consider turning the high seas into an off-limits regeneration zone until its condition is restored," suggested José María Figueres, co-chair of the Commission and former president of Costa Rica.</w:t>
      </w:r>
      <w:r w:rsidRPr="00BF24C0">
        <w:rPr>
          <w:rFonts w:ascii="Times New Roman" w:hAnsi="Times New Roman" w:cs="Times New Roman"/>
          <w:sz w:val="12"/>
        </w:rPr>
        <w:t>¶</w:t>
      </w:r>
      <w:r w:rsidRPr="00BF24C0">
        <w:rPr>
          <w:rFonts w:ascii="Times New Roman" w:hAnsi="Times New Roman" w:cs="Times New Roman"/>
          <w:sz w:val="16"/>
        </w:rPr>
        <w:t xml:space="preserve"> Although there are a handful of regulations and agencies governing commercial access to the high seas, the Commission has outlined "serious gaps in the global ocean governance system" that "add up to a systemic weakness that allows threats such as illegal fishing and the destruction of marine biodiversity to continue".</w:t>
      </w:r>
      <w:r w:rsidRPr="00BF24C0">
        <w:rPr>
          <w:rFonts w:ascii="Times New Roman" w:hAnsi="Times New Roman" w:cs="Times New Roman"/>
          <w:sz w:val="12"/>
        </w:rPr>
        <w:t>¶</w:t>
      </w:r>
      <w:r w:rsidRPr="00BF24C0">
        <w:rPr>
          <w:rFonts w:ascii="Times New Roman" w:hAnsi="Times New Roman" w:cs="Times New Roman"/>
          <w:sz w:val="16"/>
        </w:rPr>
        <w:t xml:space="preserve"> Perhaps the most worrying finding outlined in the report </w:t>
      </w:r>
      <w:r w:rsidRPr="00BF24C0">
        <w:rPr>
          <w:rStyle w:val="StyleBoldUnderline"/>
          <w:rFonts w:ascii="Times New Roman" w:hAnsi="Times New Roman" w:cs="Times New Roman"/>
          <w:b w:val="0"/>
        </w:rPr>
        <w:t>is the acceleration of the exploitation of these regulatory gaps, and the dramatic impact this is having on fish stocks. At the time the UN approved the Convention in the 1980s, 39% of fish species were classified as exploited, overexploited or collapsed. Three decades later, this number has spiked to 87%. This is partly due to technological innovation that has allowed the fishing, mining, and oil and gas industries to exploit what were once inaccessible areas of the oceans.</w:t>
      </w:r>
      <w:r w:rsidRPr="00BF24C0">
        <w:rPr>
          <w:rFonts w:ascii="Times New Roman" w:hAnsi="Times New Roman" w:cs="Times New Roman"/>
          <w:sz w:val="16"/>
        </w:rPr>
        <w:t xml:space="preserve"> The high seas, once protected by their inhospitable remoteness, have been systematically transformed into what Commission co-chair David Miliband has dubbed "plundered territory".</w:t>
      </w:r>
      <w:r w:rsidRPr="00BF24C0">
        <w:rPr>
          <w:rFonts w:ascii="Times New Roman" w:hAnsi="Times New Roman" w:cs="Times New Roman"/>
          <w:sz w:val="12"/>
        </w:rPr>
        <w:t>¶</w:t>
      </w:r>
      <w:r w:rsidRPr="00BF24C0">
        <w:rPr>
          <w:rFonts w:ascii="Times New Roman" w:hAnsi="Times New Roman" w:cs="Times New Roman"/>
          <w:sz w:val="16"/>
        </w:rPr>
        <w:t xml:space="preserve"> In an effort to rectify the damage </w:t>
      </w:r>
      <w:r w:rsidRPr="00BF24C0">
        <w:rPr>
          <w:rFonts w:ascii="Times New Roman" w:hAnsi="Times New Roman" w:cs="Times New Roman"/>
          <w:sz w:val="16"/>
        </w:rPr>
        <w:lastRenderedPageBreak/>
        <w:t>caused by our "Wild West" approach to high seas resource management, the Global Ocean Commission has launched the Mission Ocean initiative. Their eight-part solution, intended to be rolled out over the next five years, aims to put a stop to overfishing, as well as clamp down on illegal, unregulated and unreported fishing around the globe. They aim to close regulatory gaps through robust enforcement of current international agreements and establish binding environmental standards for offshore oil and gas industries.</w:t>
      </w:r>
      <w:r w:rsidRPr="00BF24C0">
        <w:rPr>
          <w:rFonts w:ascii="Times New Roman" w:hAnsi="Times New Roman" w:cs="Times New Roman"/>
          <w:sz w:val="12"/>
        </w:rPr>
        <w:t>¶</w:t>
      </w:r>
      <w:r w:rsidRPr="00BF24C0">
        <w:rPr>
          <w:rFonts w:ascii="Times New Roman" w:hAnsi="Times New Roman" w:cs="Times New Roman"/>
          <w:sz w:val="16"/>
        </w:rPr>
        <w:t xml:space="preserve"> Although much of the report focuses on the kinds of things that must be done by international regulatory bodies in order to save our oceans, there is one area where the average citizen can play a role: the reduction of plastic in our oceans. According to the report, "plastics are by far the most abundant and problematic type of marine debris". Recent reports suggest that plastic waste causes $13 billion in damage to marine ecosystems each year. Reducing our reliance on plastics – something that individuals can do on a daily basis – is a simple step all of us can take to halt our rush toward marine collapse.</w:t>
      </w:r>
      <w:r w:rsidRPr="00BF24C0">
        <w:rPr>
          <w:rFonts w:ascii="Times New Roman" w:hAnsi="Times New Roman" w:cs="Times New Roman"/>
          <w:sz w:val="12"/>
        </w:rPr>
        <w:t>¶</w:t>
      </w:r>
      <w:r w:rsidRPr="00BF24C0">
        <w:rPr>
          <w:rFonts w:ascii="Times New Roman" w:hAnsi="Times New Roman" w:cs="Times New Roman"/>
          <w:sz w:val="16"/>
        </w:rPr>
        <w:t xml:space="preserve"> While the report paints a gloomy picture of the oceans' health, its primary focus is on the positive steps needed to reverse the current decline. It is in all of our best interests to heed its warnings: the fate of the earth's oceans is inextricably linked with the fate of our own species. </w:t>
      </w:r>
    </w:p>
    <w:p w14:paraId="3B6D87AC" w14:textId="77777777" w:rsidR="00A407FB" w:rsidRPr="00BF24C0" w:rsidRDefault="00A407FB" w:rsidP="00A407FB">
      <w:pPr>
        <w:rPr>
          <w:rFonts w:ascii="Times New Roman" w:hAnsi="Times New Roman" w:cs="Times New Roman"/>
        </w:rPr>
      </w:pPr>
    </w:p>
    <w:p w14:paraId="2167CC39" w14:textId="77777777" w:rsidR="00B34A46" w:rsidRPr="00BF24C0" w:rsidRDefault="00B34A46" w:rsidP="00B34A46">
      <w:pPr>
        <w:pStyle w:val="Heading4"/>
        <w:rPr>
          <w:rStyle w:val="StyleStyleBold12pt"/>
          <w:rFonts w:ascii="Times New Roman" w:hAnsi="Times New Roman" w:cs="Times New Roman"/>
          <w:b/>
          <w:bCs/>
        </w:rPr>
      </w:pPr>
      <w:r w:rsidRPr="00BF24C0">
        <w:rPr>
          <w:rFonts w:ascii="Times New Roman" w:hAnsi="Times New Roman" w:cs="Times New Roman"/>
        </w:rPr>
        <w:t xml:space="preserve">Overfishing is increasing </w:t>
      </w:r>
    </w:p>
    <w:p w14:paraId="261272D6" w14:textId="77777777" w:rsidR="00B34A46" w:rsidRPr="00BF24C0" w:rsidRDefault="00B34A46" w:rsidP="00B34A46">
      <w:pPr>
        <w:rPr>
          <w:rStyle w:val="StyleStyleBold12pt"/>
          <w:rFonts w:ascii="Times New Roman" w:hAnsi="Times New Roman" w:cs="Times New Roman"/>
          <w:b w:val="0"/>
          <w:sz w:val="22"/>
        </w:rPr>
      </w:pPr>
      <w:r w:rsidRPr="00BF24C0">
        <w:rPr>
          <w:rStyle w:val="StyleStyleBold12pt"/>
          <w:rFonts w:ascii="Times New Roman" w:hAnsi="Times New Roman" w:cs="Times New Roman"/>
        </w:rPr>
        <w:t xml:space="preserve">FAO ‘12 </w:t>
      </w:r>
      <w:r w:rsidRPr="00BF24C0">
        <w:rPr>
          <w:rStyle w:val="StyleStyleBold12pt"/>
          <w:rFonts w:ascii="Times New Roman" w:hAnsi="Times New Roman" w:cs="Times New Roman"/>
          <w:b w:val="0"/>
          <w:sz w:val="22"/>
        </w:rPr>
        <w:t xml:space="preserve">(The Food and Agriculture Organization of the United Nations, “Overfishing continues to increase, UN report says,” 4/16/12, </w:t>
      </w:r>
      <w:hyperlink r:id="rId12" w:history="1">
        <w:r w:rsidRPr="00BF24C0">
          <w:rPr>
            <w:rStyle w:val="Hyperlink"/>
            <w:rFonts w:ascii="Times New Roman" w:hAnsi="Times New Roman" w:cs="Times New Roman"/>
          </w:rPr>
          <w:t>http://cfp-reformwatch.eu/2012/04/overfishing-continues-to-increase-un-report-says/</w:t>
        </w:r>
      </w:hyperlink>
      <w:r w:rsidRPr="00BF24C0">
        <w:rPr>
          <w:rStyle w:val="StyleStyleBold12pt"/>
          <w:rFonts w:ascii="Times New Roman" w:hAnsi="Times New Roman" w:cs="Times New Roman"/>
          <w:b w:val="0"/>
          <w:sz w:val="22"/>
        </w:rPr>
        <w:t xml:space="preserve"> ST)</w:t>
      </w:r>
    </w:p>
    <w:p w14:paraId="2CCC4433" w14:textId="77777777" w:rsidR="00B34A46" w:rsidRPr="00BF24C0" w:rsidRDefault="00B34A46" w:rsidP="00B34A46">
      <w:pPr>
        <w:rPr>
          <w:rStyle w:val="StyleStyleBold12pt"/>
          <w:rFonts w:ascii="Times New Roman" w:hAnsi="Times New Roman" w:cs="Times New Roman"/>
        </w:rPr>
      </w:pPr>
    </w:p>
    <w:p w14:paraId="336124CE" w14:textId="77777777" w:rsidR="00B34A46" w:rsidRPr="00BF24C0" w:rsidRDefault="00B34A46" w:rsidP="00B34A46">
      <w:pPr>
        <w:rPr>
          <w:rFonts w:ascii="Times New Roman" w:hAnsi="Times New Roman" w:cs="Times New Roman"/>
          <w:sz w:val="16"/>
        </w:rPr>
      </w:pPr>
      <w:r w:rsidRPr="00BF24C0">
        <w:rPr>
          <w:rFonts w:ascii="Times New Roman" w:hAnsi="Times New Roman" w:cs="Times New Roman"/>
          <w:sz w:val="16"/>
        </w:rPr>
        <w:t>FAO last week released the report “Review of the state of world marine fishery resources“, which is an update on the state of world marine fishery resources provided in the most recent biennial updates for The State of World Fisheries and Aquaculture 2010 (FAO, 2010).</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new review concludes that of the fish stocks assessed, 87 percent were estimated to be fully exploited or overexploited in 2009</w:t>
      </w:r>
      <w:r w:rsidRPr="00BF24C0">
        <w:rPr>
          <w:rFonts w:ascii="Times New Roman" w:hAnsi="Times New Roman" w:cs="Times New Roman"/>
          <w:sz w:val="16"/>
        </w:rPr>
        <w:t xml:space="preserve">, </w:t>
      </w:r>
      <w:r w:rsidRPr="00BF24C0">
        <w:rPr>
          <w:rStyle w:val="StyleBoldUnderline"/>
          <w:rFonts w:ascii="Times New Roman" w:hAnsi="Times New Roman" w:cs="Times New Roman"/>
        </w:rPr>
        <w:t>compared to 85 percent in 2008.</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Fully exploited stocks are those that have no room for further expansion in catch, and even some risk of decline if not properly managed.</w:t>
      </w:r>
      <w:r w:rsidRPr="00BF24C0">
        <w:rPr>
          <w:rFonts w:ascii="Times New Roman" w:hAnsi="Times New Roman" w:cs="Times New Roman"/>
          <w:sz w:val="12"/>
        </w:rPr>
        <w:t>¶</w:t>
      </w:r>
      <w:r w:rsidRPr="00BF24C0">
        <w:rPr>
          <w:rFonts w:ascii="Times New Roman" w:hAnsi="Times New Roman" w:cs="Times New Roman"/>
          <w:sz w:val="16"/>
        </w:rPr>
        <w:t xml:space="preserve"> The report contains comprehensive data and information on fisheries in each of the regions worldwide, including the EU waters of the Northeast Atlantic, Mediterranean and Black Sea. It is concluded that the Mediterranean and Black Sea are worse of than the global average, having 93 percent of the stocks either fully exploited (15%) or overexploited (78%).</w:t>
      </w:r>
    </w:p>
    <w:p w14:paraId="30CDC93B" w14:textId="77777777" w:rsidR="00B34A46" w:rsidRPr="00BF24C0" w:rsidRDefault="00B34A46" w:rsidP="00B34A46">
      <w:pPr>
        <w:rPr>
          <w:rFonts w:ascii="Times New Roman" w:hAnsi="Times New Roman" w:cs="Times New Roman"/>
        </w:rPr>
      </w:pPr>
    </w:p>
    <w:p w14:paraId="61ADA077" w14:textId="77777777" w:rsidR="00B34A46" w:rsidRPr="00BF24C0" w:rsidRDefault="00B34A46" w:rsidP="00B34A46">
      <w:pPr>
        <w:pStyle w:val="Heading4"/>
        <w:rPr>
          <w:rFonts w:ascii="Times New Roman" w:hAnsi="Times New Roman" w:cs="Times New Roman"/>
        </w:rPr>
      </w:pPr>
      <w:r w:rsidRPr="00BF24C0">
        <w:rPr>
          <w:rFonts w:ascii="Times New Roman" w:hAnsi="Times New Roman" w:cs="Times New Roman"/>
        </w:rPr>
        <w:t>Fish populations are depleting from overfishing</w:t>
      </w:r>
    </w:p>
    <w:p w14:paraId="5CF1F2BC" w14:textId="77777777" w:rsidR="00B34A46" w:rsidRPr="00BF24C0" w:rsidRDefault="00B34A46" w:rsidP="00B34A46">
      <w:pPr>
        <w:rPr>
          <w:rStyle w:val="StyleStyleBold12pt"/>
          <w:rFonts w:ascii="Times New Roman" w:hAnsi="Times New Roman" w:cs="Times New Roman"/>
          <w:b w:val="0"/>
          <w:sz w:val="22"/>
        </w:rPr>
      </w:pPr>
      <w:r w:rsidRPr="00BF24C0">
        <w:rPr>
          <w:rStyle w:val="StyleStyleBold12pt"/>
          <w:rFonts w:ascii="Times New Roman" w:hAnsi="Times New Roman" w:cs="Times New Roman"/>
        </w:rPr>
        <w:t xml:space="preserve">Ocean Sentry ‘09 </w:t>
      </w:r>
      <w:r w:rsidRPr="00BF24C0">
        <w:rPr>
          <w:rStyle w:val="StyleStyleBold12pt"/>
          <w:rFonts w:ascii="Times New Roman" w:hAnsi="Times New Roman" w:cs="Times New Roman"/>
          <w:b w:val="0"/>
          <w:sz w:val="22"/>
        </w:rPr>
        <w:t xml:space="preserve">(Ocean Sentry is a non-profit organisation, that works as a wide awareness program, dialogue and respect for marine environment and those who inhabit it, “Overfishing: Oceans are dying” 08/2/2009, </w:t>
      </w:r>
      <w:hyperlink r:id="rId13" w:history="1">
        <w:r w:rsidRPr="00BF24C0">
          <w:rPr>
            <w:rStyle w:val="StyleStyleBold12pt"/>
            <w:rFonts w:ascii="Times New Roman" w:hAnsi="Times New Roman" w:cs="Times New Roman"/>
            <w:b w:val="0"/>
            <w:sz w:val="22"/>
          </w:rPr>
          <w:t>http://www.oceansentry.org/en/2557-sobrepesca-muerte-de-los-oceanos.html</w:t>
        </w:r>
      </w:hyperlink>
      <w:r w:rsidRPr="00BF24C0">
        <w:rPr>
          <w:rStyle w:val="StyleStyleBold12pt"/>
          <w:rFonts w:ascii="Times New Roman" w:hAnsi="Times New Roman" w:cs="Times New Roman"/>
          <w:b w:val="0"/>
          <w:sz w:val="22"/>
        </w:rPr>
        <w:t xml:space="preserve"> ST)</w:t>
      </w:r>
    </w:p>
    <w:p w14:paraId="48F9F9A7" w14:textId="77777777" w:rsidR="00B34A46" w:rsidRPr="00BF24C0" w:rsidRDefault="00B34A46" w:rsidP="00B34A46">
      <w:pPr>
        <w:rPr>
          <w:rStyle w:val="StyleStyleBold12pt"/>
          <w:rFonts w:ascii="Times New Roman" w:hAnsi="Times New Roman" w:cs="Times New Roman"/>
        </w:rPr>
      </w:pPr>
    </w:p>
    <w:p w14:paraId="38EB4FF7" w14:textId="77777777" w:rsidR="00B34A46" w:rsidRPr="00BF24C0" w:rsidRDefault="00B34A46" w:rsidP="00B34A46">
      <w:pPr>
        <w:rPr>
          <w:rFonts w:ascii="Times New Roman" w:hAnsi="Times New Roman" w:cs="Times New Roman"/>
          <w:sz w:val="16"/>
        </w:rPr>
      </w:pPr>
      <w:r w:rsidRPr="00BF24C0">
        <w:rPr>
          <w:rStyle w:val="StyleBoldUnderline"/>
          <w:rFonts w:ascii="Times New Roman" w:hAnsi="Times New Roman" w:cs="Times New Roman"/>
          <w:b w:val="0"/>
        </w:rPr>
        <w:t>Overfishing takes place when the fish are captured at a faster rate than they are able to reproduce. Today, 90 percent of the sea species at the top position in the marine ecosystems food chain or biggest predators, such as tuna, cod, sword fish and sharks have practically been eliminated or are in a situation of critical decline</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result is an unstable ecosystem that involves the reorganisation of the seas ecosystems with unknown consequences of the oceans balance</w:t>
      </w:r>
      <w:r w:rsidRPr="00BF24C0">
        <w:rPr>
          <w:rStyle w:val="StyleBoldUnderline"/>
          <w:rFonts w:ascii="Times New Roman" w:hAnsi="Times New Roman" w:cs="Times New Roman"/>
          <w:b w:val="0"/>
          <w:sz w:val="16"/>
          <w:u w:val="none"/>
        </w:rPr>
        <w:t xml:space="preserve">. </w:t>
      </w:r>
      <w:r w:rsidRPr="00BF24C0">
        <w:rPr>
          <w:rStyle w:val="StyleBoldUnderline"/>
          <w:rFonts w:ascii="Times New Roman" w:hAnsi="Times New Roman" w:cs="Times New Roman"/>
          <w:b w:val="0"/>
        </w:rPr>
        <w:t>Scientists estimate that if overfishing continues at this rate, certain fish will have become extinct by the year 2048.</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Fonts w:ascii="Times New Roman" w:hAnsi="Times New Roman" w:cs="Times New Roman"/>
          <w:sz w:val="16"/>
        </w:rPr>
        <w:t>Nowadays</w:t>
      </w:r>
      <w:r w:rsidRPr="00BF24C0">
        <w:rPr>
          <w:rStyle w:val="StyleBoldUnderline"/>
          <w:rFonts w:ascii="Times New Roman" w:hAnsi="Times New Roman" w:cs="Times New Roman"/>
          <w:b w:val="0"/>
        </w:rPr>
        <w:t>, between 50 and 70 percent of the biggest predators like the sword fish are being captured below the approved minimum size and at least one third are captured illegally worldwide. Bluefin tuna is at the brink of extinction with a population which makes their recovery practically irreversible,</w:t>
      </w:r>
      <w:r w:rsidRPr="00BF24C0">
        <w:rPr>
          <w:rStyle w:val="StyleBoldUnderline"/>
          <w:rFonts w:ascii="Times New Roman" w:hAnsi="Times New Roman" w:cs="Times New Roman"/>
        </w:rPr>
        <w:t xml:space="preserve"> </w:t>
      </w:r>
      <w:r w:rsidRPr="00BF24C0">
        <w:rPr>
          <w:rFonts w:ascii="Times New Roman" w:hAnsi="Times New Roman" w:cs="Times New Roman"/>
          <w:sz w:val="16"/>
        </w:rPr>
        <w:t>reminiscent of what has already happened to cod in the east coast of Canada in the 1990’s. Some countries believe that bluefin tuna, once the most common and popular species in the world, should be listed under the Convention on International Trade in Endangered Species, CITES. This proposal was recently rejected by the Mediterranean countries, amongst which includes Spain.</w:t>
      </w:r>
      <w:r w:rsidRPr="00BF24C0">
        <w:rPr>
          <w:rFonts w:ascii="Times New Roman" w:hAnsi="Times New Roman" w:cs="Times New Roman"/>
          <w:sz w:val="12"/>
        </w:rPr>
        <w:t>¶</w:t>
      </w:r>
      <w:r w:rsidRPr="00BF24C0">
        <w:rPr>
          <w:rFonts w:ascii="Times New Roman" w:hAnsi="Times New Roman" w:cs="Times New Roman"/>
          <w:sz w:val="16"/>
        </w:rPr>
        <w:t xml:space="preserve"> Dramatic alterations in the marine ecosystems</w:t>
      </w:r>
    </w:p>
    <w:p w14:paraId="36677778" w14:textId="77777777" w:rsidR="00B34A46" w:rsidRPr="00BF24C0" w:rsidRDefault="00B34A46" w:rsidP="00B34A46">
      <w:pPr>
        <w:rPr>
          <w:rFonts w:ascii="Times New Roman" w:hAnsi="Times New Roman" w:cs="Times New Roman"/>
        </w:rPr>
      </w:pPr>
    </w:p>
    <w:p w14:paraId="3A5F0E09" w14:textId="77777777" w:rsidR="00B34A46" w:rsidRPr="00BF24C0" w:rsidRDefault="00B34A46" w:rsidP="00B34A46">
      <w:pPr>
        <w:rPr>
          <w:rFonts w:ascii="Times New Roman" w:hAnsi="Times New Roman" w:cs="Times New Roman"/>
        </w:rPr>
      </w:pPr>
    </w:p>
    <w:p w14:paraId="20BD430C" w14:textId="06C54E98" w:rsidR="00660399" w:rsidRPr="00BF24C0" w:rsidRDefault="00660399" w:rsidP="00660399">
      <w:pPr>
        <w:pStyle w:val="Heading3"/>
        <w:rPr>
          <w:rFonts w:ascii="Times New Roman" w:hAnsi="Times New Roman" w:cs="Times New Roman"/>
        </w:rPr>
      </w:pPr>
      <w:r w:rsidRPr="00BF24C0">
        <w:rPr>
          <w:rFonts w:ascii="Times New Roman" w:hAnsi="Times New Roman" w:cs="Times New Roman"/>
        </w:rPr>
        <w:lastRenderedPageBreak/>
        <w:t>AT: Too late to solve</w:t>
      </w:r>
    </w:p>
    <w:p w14:paraId="1C82F8D4" w14:textId="06CDB2C2" w:rsidR="005F5675" w:rsidRPr="00BF24C0" w:rsidRDefault="005F5675" w:rsidP="005F5675">
      <w:pPr>
        <w:pStyle w:val="Heading4"/>
        <w:rPr>
          <w:rFonts w:ascii="Times New Roman" w:hAnsi="Times New Roman" w:cs="Times New Roman"/>
        </w:rPr>
      </w:pPr>
      <w:r w:rsidRPr="00BF24C0">
        <w:rPr>
          <w:rFonts w:ascii="Times New Roman" w:hAnsi="Times New Roman" w:cs="Times New Roman"/>
        </w:rPr>
        <w:t>I</w:t>
      </w:r>
      <w:r w:rsidR="00E27FB0" w:rsidRPr="00BF24C0">
        <w:rPr>
          <w:rFonts w:ascii="Times New Roman" w:hAnsi="Times New Roman" w:cs="Times New Roman"/>
        </w:rPr>
        <w:t>t’s not too late to reverse overfishing</w:t>
      </w:r>
    </w:p>
    <w:p w14:paraId="2FED047B" w14:textId="5ADAD980" w:rsidR="005F5675" w:rsidRPr="00BF24C0" w:rsidRDefault="00E44EB6" w:rsidP="005F5675">
      <w:pPr>
        <w:rPr>
          <w:rFonts w:ascii="Times New Roman" w:hAnsi="Times New Roman" w:cs="Times New Roman"/>
        </w:rPr>
      </w:pPr>
      <w:r w:rsidRPr="00BF24C0">
        <w:rPr>
          <w:rStyle w:val="StyleStyleBold12pt"/>
          <w:rFonts w:ascii="Times New Roman" w:hAnsi="Times New Roman" w:cs="Times New Roman"/>
          <w:sz w:val="22"/>
        </w:rPr>
        <w:t>SW</w:t>
      </w:r>
      <w:r w:rsidR="005F5675" w:rsidRPr="00BF24C0">
        <w:rPr>
          <w:rStyle w:val="StyleStyleBold12pt"/>
          <w:rFonts w:ascii="Times New Roman" w:hAnsi="Times New Roman" w:cs="Times New Roman"/>
          <w:sz w:val="22"/>
        </w:rPr>
        <w:t>NM</w:t>
      </w:r>
      <w:r w:rsidR="002E1454" w:rsidRPr="00BF24C0">
        <w:rPr>
          <w:rStyle w:val="StyleStyleBold12pt"/>
          <w:rFonts w:ascii="Times New Roman" w:hAnsi="Times New Roman" w:cs="Times New Roman"/>
          <w:sz w:val="22"/>
        </w:rPr>
        <w:t xml:space="preserve"> ’14</w:t>
      </w:r>
      <w:r w:rsidR="002E1454" w:rsidRPr="00BF24C0">
        <w:rPr>
          <w:rFonts w:ascii="Times New Roman" w:hAnsi="Times New Roman" w:cs="Times New Roman"/>
        </w:rPr>
        <w:t xml:space="preserve"> </w:t>
      </w:r>
      <w:r w:rsidR="005F5675" w:rsidRPr="00BF24C0">
        <w:rPr>
          <w:rFonts w:ascii="Times New Roman" w:hAnsi="Times New Roman" w:cs="Times New Roman"/>
        </w:rPr>
        <w:t>(</w:t>
      </w:r>
      <w:r w:rsidR="002E1454" w:rsidRPr="00BF24C0">
        <w:rPr>
          <w:rFonts w:ascii="Times New Roman" w:hAnsi="Times New Roman" w:cs="Times New Roman"/>
        </w:rPr>
        <w:t xml:space="preserve">Foundation for a Scientific Nature &amp; Environmental Policy- is a grassroots Dutch NGO supported by fishermen who endorse environmental policies based on verifiable facts and knowledge of fisheries practices, </w:t>
      </w:r>
      <w:r w:rsidR="005F5675" w:rsidRPr="00BF24C0">
        <w:rPr>
          <w:rFonts w:ascii="Times New Roman" w:hAnsi="Times New Roman" w:cs="Times New Roman"/>
        </w:rPr>
        <w:t>5/10/14, “An audit on sustainability in fisheries and sea food consumption from the Dutch perspective”, http://climategate.nl/wp-content/uploads/2014/05/SWNM.sustainable-fisheries-guide_-sustainability-without-the-hot-air.pdf, AL)</w:t>
      </w:r>
    </w:p>
    <w:p w14:paraId="7CFDF984" w14:textId="77777777" w:rsidR="002E1454" w:rsidRPr="00BF24C0" w:rsidRDefault="002E1454" w:rsidP="005F5675">
      <w:pPr>
        <w:rPr>
          <w:rFonts w:ascii="Times New Roman" w:hAnsi="Times New Roman" w:cs="Times New Roman"/>
        </w:rPr>
      </w:pPr>
    </w:p>
    <w:p w14:paraId="32D1B6AE" w14:textId="4A4B4CA7" w:rsidR="005F5675" w:rsidRPr="00BF24C0" w:rsidRDefault="005F5675" w:rsidP="005F5675">
      <w:pPr>
        <w:rPr>
          <w:rStyle w:val="StyleBoldUnderline"/>
          <w:rFonts w:ascii="Times New Roman" w:hAnsi="Times New Roman" w:cs="Times New Roman"/>
        </w:rPr>
      </w:pPr>
      <w:r w:rsidRPr="00BF24C0">
        <w:rPr>
          <w:rStyle w:val="StyleBoldUnderline"/>
          <w:rFonts w:ascii="Times New Roman" w:hAnsi="Times New Roman" w:cs="Times New Roman"/>
        </w:rPr>
        <w:t>NGO’s</w:t>
      </w:r>
      <w:r w:rsidRPr="00BF24C0">
        <w:rPr>
          <w:rFonts w:ascii="Times New Roman" w:hAnsi="Times New Roman" w:cs="Times New Roman"/>
          <w:sz w:val="16"/>
        </w:rPr>
        <w:t xml:space="preserve"> like Greenpeace </w:t>
      </w:r>
      <w:r w:rsidRPr="00BF24C0">
        <w:rPr>
          <w:rStyle w:val="StyleBoldUnderline"/>
          <w:rFonts w:ascii="Times New Roman" w:hAnsi="Times New Roman" w:cs="Times New Roman"/>
        </w:rPr>
        <w:t>claim that oceans will be fished empty in 2048</w:t>
      </w:r>
      <w:r w:rsidRPr="00BF24C0">
        <w:rPr>
          <w:rFonts w:ascii="Times New Roman" w:hAnsi="Times New Roman" w:cs="Times New Roman"/>
          <w:sz w:val="16"/>
        </w:rPr>
        <w:t xml:space="preserve">- a sentence derived from a </w:t>
      </w:r>
      <w:r w:rsidR="00E27FB0" w:rsidRPr="00BF24C0">
        <w:rPr>
          <w:rFonts w:ascii="Times New Roman" w:hAnsi="Times New Roman" w:cs="Times New Roman"/>
          <w:sz w:val="12"/>
        </w:rPr>
        <w:t>¶</w:t>
      </w:r>
      <w:r w:rsidRPr="00BF24C0">
        <w:rPr>
          <w:rFonts w:ascii="Times New Roman" w:hAnsi="Times New Roman" w:cs="Times New Roman"/>
          <w:sz w:val="16"/>
        </w:rPr>
        <w:t xml:space="preserve"> press release accompanying the Worm 2006 12 -study that went viral in media. What </w:t>
      </w:r>
      <w:r w:rsidR="00E27FB0" w:rsidRPr="00BF24C0">
        <w:rPr>
          <w:rFonts w:ascii="Times New Roman" w:hAnsi="Times New Roman" w:cs="Times New Roman"/>
          <w:sz w:val="12"/>
        </w:rPr>
        <w:t>¶</w:t>
      </w:r>
      <w:r w:rsidRPr="00BF24C0">
        <w:rPr>
          <w:rFonts w:ascii="Times New Roman" w:hAnsi="Times New Roman" w:cs="Times New Roman"/>
          <w:sz w:val="16"/>
        </w:rPr>
        <w:t xml:space="preserve"> activists/journalists (who did not read the study) overlooked, was that </w:t>
      </w:r>
      <w:r w:rsidRPr="00BF24C0">
        <w:rPr>
          <w:rStyle w:val="StyleBoldUnderline"/>
          <w:rFonts w:ascii="Times New Roman" w:hAnsi="Times New Roman" w:cs="Times New Roman"/>
        </w:rPr>
        <w:t>Worm focussed on biodiversity effects on productivity of marine systems</w:t>
      </w:r>
      <w:r w:rsidRPr="00BF24C0">
        <w:rPr>
          <w:rFonts w:ascii="Times New Roman" w:hAnsi="Times New Roman" w:cs="Times New Roman"/>
          <w:sz w:val="16"/>
        </w:rPr>
        <w:t xml:space="preserve">, not overfishing. Worm predicted stock </w:t>
      </w:r>
      <w:r w:rsidR="00E27FB0" w:rsidRPr="00BF24C0">
        <w:rPr>
          <w:rFonts w:ascii="Times New Roman" w:hAnsi="Times New Roman" w:cs="Times New Roman"/>
          <w:sz w:val="12"/>
        </w:rPr>
        <w:t>¶</w:t>
      </w:r>
      <w:r w:rsidRPr="00BF24C0">
        <w:rPr>
          <w:rFonts w:ascii="Times New Roman" w:hAnsi="Times New Roman" w:cs="Times New Roman"/>
          <w:sz w:val="16"/>
        </w:rPr>
        <w:t xml:space="preserve"> collapses based on a correlation of negative biodiversity trends and productivity, but </w:t>
      </w:r>
      <w:r w:rsidRPr="00BF24C0">
        <w:rPr>
          <w:rFonts w:ascii="Times New Roman" w:hAnsi="Times New Roman" w:cs="Times New Roman"/>
          <w:b/>
          <w:u w:val="single"/>
        </w:rPr>
        <w:t>with</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negative trends still reversible</w:t>
      </w:r>
      <w:r w:rsidRPr="00BF24C0">
        <w:rPr>
          <w:rFonts w:ascii="Times New Roman" w:hAnsi="Times New Roman" w:cs="Times New Roman"/>
          <w:sz w:val="16"/>
        </w:rPr>
        <w:t xml:space="preserve">. A ‘collapse’ is identified as a catch level per effort that is 10 percent or less of </w:t>
      </w:r>
      <w:r w:rsidR="00E27FB0" w:rsidRPr="00BF24C0">
        <w:rPr>
          <w:rFonts w:ascii="Times New Roman" w:hAnsi="Times New Roman" w:cs="Times New Roman"/>
          <w:sz w:val="12"/>
        </w:rPr>
        <w:t>¶</w:t>
      </w:r>
      <w:r w:rsidRPr="00BF24C0">
        <w:rPr>
          <w:rFonts w:ascii="Times New Roman" w:hAnsi="Times New Roman" w:cs="Times New Roman"/>
          <w:sz w:val="16"/>
        </w:rPr>
        <w:t xml:space="preserve"> the historic maximum catch.</w:t>
      </w:r>
      <w:r w:rsidR="00E27FB0"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Fonts w:ascii="Times New Roman" w:hAnsi="Times New Roman" w:cs="Times New Roman"/>
          <w:b/>
          <w:u w:val="single"/>
        </w:rPr>
        <w:t>In the</w:t>
      </w:r>
      <w:r w:rsidRPr="00BF24C0">
        <w:rPr>
          <w:rFonts w:ascii="Times New Roman" w:hAnsi="Times New Roman" w:cs="Times New Roman"/>
          <w:sz w:val="16"/>
        </w:rPr>
        <w:t xml:space="preserve"> less hyped </w:t>
      </w:r>
      <w:r w:rsidRPr="00BF24C0">
        <w:rPr>
          <w:rStyle w:val="StyleBoldUnderline"/>
          <w:rFonts w:ascii="Times New Roman" w:hAnsi="Times New Roman" w:cs="Times New Roman"/>
        </w:rPr>
        <w:t>Worm/Hilborn study</w:t>
      </w:r>
      <w:r w:rsidRPr="00BF24C0">
        <w:rPr>
          <w:rFonts w:ascii="Times New Roman" w:hAnsi="Times New Roman" w:cs="Times New Roman"/>
          <w:sz w:val="16"/>
        </w:rPr>
        <w:t xml:space="preserve"> in Science in 2009 that focussed on fisheries sustainability, Rebuilding Global Fisheries’ </w:t>
      </w:r>
      <w:r w:rsidRPr="00BF24C0">
        <w:rPr>
          <w:rFonts w:ascii="Times New Roman" w:hAnsi="Times New Roman" w:cs="Times New Roman"/>
          <w:b/>
          <w:u w:val="single"/>
        </w:rPr>
        <w:t>t</w:t>
      </w:r>
      <w:r w:rsidRPr="00BF24C0">
        <w:rPr>
          <w:rStyle w:val="StyleBoldUnderline"/>
          <w:rFonts w:ascii="Times New Roman" w:hAnsi="Times New Roman" w:cs="Times New Roman"/>
        </w:rPr>
        <w:t>he largest assessment was made of the current status of global fisheries until date.</w:t>
      </w:r>
      <w:r w:rsidRPr="00BF24C0">
        <w:rPr>
          <w:rFonts w:ascii="Times New Roman" w:hAnsi="Times New Roman" w:cs="Times New Roman"/>
          <w:sz w:val="16"/>
        </w:rPr>
        <w:t xml:space="preserve"> Of the assessed 166 stocks, </w:t>
      </w:r>
      <w:r w:rsidRPr="00BF24C0">
        <w:rPr>
          <w:rStyle w:val="StyleBoldUnderline"/>
          <w:rFonts w:ascii="Times New Roman" w:hAnsi="Times New Roman" w:cs="Times New Roman"/>
        </w:rPr>
        <w:t>63 percent were below MSY</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with 37 percent of stocks in a </w:t>
      </w:r>
      <w:r w:rsidR="00E27FB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continued state of overfishing</w:t>
      </w:r>
      <w:r w:rsidRPr="00BF24C0">
        <w:rPr>
          <w:rFonts w:ascii="Times New Roman" w:hAnsi="Times New Roman" w:cs="Times New Roman"/>
          <w:sz w:val="16"/>
        </w:rPr>
        <w:t xml:space="preserve"> (with 14 percent collapsed), and 28 percent on a trajectory of recovery. </w:t>
      </w:r>
      <w:r w:rsidR="00E27FB0"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Of the stocks 37 percent was at MSY or had recovered to MSY</w:t>
      </w:r>
      <w:r w:rsidRPr="00BF24C0">
        <w:rPr>
          <w:rFonts w:ascii="Times New Roman" w:hAnsi="Times New Roman" w:cs="Times New Roman"/>
          <w:sz w:val="16"/>
        </w:rPr>
        <w:t xml:space="preserve">. The study revealed considerable </w:t>
      </w:r>
      <w:r w:rsidR="00E27FB0" w:rsidRPr="00BF24C0">
        <w:rPr>
          <w:rFonts w:ascii="Times New Roman" w:hAnsi="Times New Roman" w:cs="Times New Roman"/>
          <w:sz w:val="12"/>
        </w:rPr>
        <w:t>¶</w:t>
      </w:r>
      <w:r w:rsidRPr="00BF24C0">
        <w:rPr>
          <w:rFonts w:ascii="Times New Roman" w:hAnsi="Times New Roman" w:cs="Times New Roman"/>
          <w:sz w:val="16"/>
        </w:rPr>
        <w:t xml:space="preserve"> regional variation in stock trends and management effectiveness per country. </w:t>
      </w:r>
      <w:r w:rsidRPr="00BF24C0">
        <w:rPr>
          <w:rStyle w:val="StyleBoldUnderline"/>
          <w:rFonts w:ascii="Times New Roman" w:hAnsi="Times New Roman" w:cs="Times New Roman"/>
        </w:rPr>
        <w:t>The most important target species for Dutch fisheries, plaice and herring, are fished at MSY-level. Due to the high reproductive ability</w:t>
      </w:r>
      <w:r w:rsidRPr="00BF24C0">
        <w:rPr>
          <w:rFonts w:ascii="Times New Roman" w:hAnsi="Times New Roman" w:cs="Times New Roman"/>
          <w:sz w:val="16"/>
        </w:rPr>
        <w:t xml:space="preserve"> of many fishing stocks, </w:t>
      </w:r>
      <w:r w:rsidRPr="00BF24C0">
        <w:rPr>
          <w:rStyle w:val="StyleBoldUnderline"/>
          <w:rFonts w:ascii="Times New Roman" w:hAnsi="Times New Roman" w:cs="Times New Roman"/>
        </w:rPr>
        <w:t>management</w:t>
      </w:r>
      <w:r w:rsidRPr="00BF24C0">
        <w:rPr>
          <w:rFonts w:ascii="Times New Roman" w:hAnsi="Times New Roman" w:cs="Times New Roman"/>
          <w:sz w:val="16"/>
        </w:rPr>
        <w:t xml:space="preserve"> measures </w:t>
      </w:r>
      <w:r w:rsidRPr="00BF24C0">
        <w:rPr>
          <w:rStyle w:val="StyleBoldUnderline"/>
          <w:rFonts w:ascii="Times New Roman" w:hAnsi="Times New Roman" w:cs="Times New Roman"/>
        </w:rPr>
        <w:t xml:space="preserve">can be effective in a </w:t>
      </w:r>
      <w:r w:rsidRPr="00BF24C0">
        <w:rPr>
          <w:rFonts w:ascii="Times New Roman" w:hAnsi="Times New Roman" w:cs="Times New Roman"/>
          <w:sz w:val="16"/>
        </w:rPr>
        <w:t xml:space="preserve">relatively </w:t>
      </w:r>
      <w:r w:rsidRPr="00BF24C0">
        <w:rPr>
          <w:rStyle w:val="StyleBoldUnderline"/>
          <w:rFonts w:ascii="Times New Roman" w:hAnsi="Times New Roman" w:cs="Times New Roman"/>
        </w:rPr>
        <w:t>short time</w:t>
      </w:r>
      <w:r w:rsidRPr="00BF24C0">
        <w:rPr>
          <w:rStyle w:val="StyleBoldUnderline"/>
          <w:rFonts w:ascii="Times New Roman" w:hAnsi="Times New Roman" w:cs="Times New Roman"/>
          <w:b w:val="0"/>
          <w:u w:val="none"/>
        </w:rPr>
        <w:t>.</w:t>
      </w:r>
    </w:p>
    <w:p w14:paraId="3259FC71" w14:textId="77777777" w:rsidR="005F5675" w:rsidRPr="00BF24C0" w:rsidRDefault="005F5675" w:rsidP="005F5675">
      <w:pPr>
        <w:rPr>
          <w:rFonts w:ascii="Times New Roman" w:hAnsi="Times New Roman" w:cs="Times New Roman"/>
        </w:rPr>
      </w:pPr>
    </w:p>
    <w:p w14:paraId="264D43AB" w14:textId="41A8F2D5" w:rsidR="000B1A3B" w:rsidRPr="00BF24C0" w:rsidRDefault="000B1A3B" w:rsidP="000B1A3B">
      <w:pPr>
        <w:pStyle w:val="Heading4"/>
        <w:rPr>
          <w:rFonts w:ascii="Times New Roman" w:hAnsi="Times New Roman" w:cs="Times New Roman"/>
        </w:rPr>
      </w:pPr>
      <w:r w:rsidRPr="00BF24C0">
        <w:rPr>
          <w:rFonts w:ascii="Times New Roman" w:hAnsi="Times New Roman" w:cs="Times New Roman"/>
        </w:rPr>
        <w:t>Overfishing is solvable</w:t>
      </w:r>
    </w:p>
    <w:p w14:paraId="0F4A4B44" w14:textId="626A0C9C" w:rsidR="000B1A3B" w:rsidRPr="00BF24C0" w:rsidRDefault="000B1A3B" w:rsidP="000B1A3B">
      <w:pPr>
        <w:rPr>
          <w:rStyle w:val="StyleStyleBold12pt"/>
          <w:rFonts w:ascii="Times New Roman" w:hAnsi="Times New Roman" w:cs="Times New Roman"/>
          <w:b w:val="0"/>
          <w:sz w:val="22"/>
        </w:rPr>
      </w:pPr>
      <w:r w:rsidRPr="00BF24C0">
        <w:rPr>
          <w:rStyle w:val="StyleStyleBold12pt"/>
          <w:rFonts w:ascii="Times New Roman" w:hAnsi="Times New Roman" w:cs="Times New Roman"/>
          <w:sz w:val="22"/>
        </w:rPr>
        <w:t xml:space="preserve">Justian ’14 </w:t>
      </w:r>
      <w:r w:rsidRPr="00BF24C0">
        <w:rPr>
          <w:rStyle w:val="StyleStyleBold12pt"/>
          <w:rFonts w:ascii="Times New Roman" w:hAnsi="Times New Roman" w:cs="Times New Roman"/>
          <w:b w:val="0"/>
          <w:sz w:val="22"/>
        </w:rPr>
        <w:t xml:space="preserve">[Eric Justian (Executive Director of Ecowatch), 7/11/14, Triple Pundit: “Can We Stop Overfishing Before It’s Too Late?” </w:t>
      </w:r>
      <w:hyperlink r:id="rId14" w:history="1">
        <w:r w:rsidRPr="00BF24C0">
          <w:rPr>
            <w:rStyle w:val="Hyperlink"/>
            <w:rFonts w:ascii="Times New Roman" w:hAnsi="Times New Roman" w:cs="Times New Roman"/>
          </w:rPr>
          <w:t>http://www.triplepundit.com/2014/03/can-stop-overfishing-late</w:t>
        </w:r>
        <w:r w:rsidRPr="00BF24C0">
          <w:rPr>
            <w:rStyle w:val="Hyperlink"/>
            <w:rFonts w:ascii="Times New Roman" w:hAnsi="Times New Roman" w:cs="Times New Roman"/>
            <w:b/>
          </w:rPr>
          <w:t>/</w:t>
        </w:r>
      </w:hyperlink>
      <w:r w:rsidRPr="00BF24C0">
        <w:rPr>
          <w:rStyle w:val="StyleStyleBold12pt"/>
          <w:rFonts w:ascii="Times New Roman" w:hAnsi="Times New Roman" w:cs="Times New Roman"/>
          <w:b w:val="0"/>
          <w:sz w:val="22"/>
        </w:rPr>
        <w:t>, Accessed July 12</w:t>
      </w:r>
      <w:r w:rsidRPr="00BF24C0">
        <w:rPr>
          <w:rStyle w:val="StyleStyleBold12pt"/>
          <w:rFonts w:ascii="Times New Roman" w:hAnsi="Times New Roman" w:cs="Times New Roman"/>
          <w:b w:val="0"/>
          <w:sz w:val="22"/>
          <w:vertAlign w:val="superscript"/>
        </w:rPr>
        <w:t>th</w:t>
      </w:r>
      <w:r w:rsidRPr="00BF24C0">
        <w:rPr>
          <w:rStyle w:val="StyleStyleBold12pt"/>
          <w:rFonts w:ascii="Times New Roman" w:hAnsi="Times New Roman" w:cs="Times New Roman"/>
          <w:b w:val="0"/>
          <w:sz w:val="22"/>
        </w:rPr>
        <w:t xml:space="preserve"> 2014, RW]</w:t>
      </w:r>
    </w:p>
    <w:p w14:paraId="30363071" w14:textId="77777777" w:rsidR="000B1A3B" w:rsidRPr="00BF24C0" w:rsidRDefault="000B1A3B" w:rsidP="000B1A3B">
      <w:pPr>
        <w:rPr>
          <w:rStyle w:val="StyleStyleBold12pt"/>
          <w:rFonts w:ascii="Times New Roman" w:hAnsi="Times New Roman" w:cs="Times New Roman"/>
          <w:b w:val="0"/>
        </w:rPr>
      </w:pPr>
    </w:p>
    <w:p w14:paraId="29ED367E" w14:textId="77777777" w:rsidR="000B1A3B" w:rsidRPr="00BF24C0" w:rsidRDefault="000B1A3B" w:rsidP="000B1A3B">
      <w:pPr>
        <w:rPr>
          <w:rStyle w:val="Emphasis"/>
          <w:rFonts w:ascii="Times New Roman" w:hAnsi="Times New Roman" w:cs="Times New Roman"/>
        </w:rPr>
      </w:pPr>
      <w:r w:rsidRPr="00BF24C0">
        <w:rPr>
          <w:rStyle w:val="StyleBoldUnderline"/>
          <w:rFonts w:ascii="Times New Roman" w:hAnsi="Times New Roman" w:cs="Times New Roman"/>
        </w:rPr>
        <w:t>In 2010, fish production accounted for $218 billion in economic activity globally, a lot of which supports fishing communities in the developing world that rely on this resource as food and a living. It is absolutely essential — ecologically, economically and socially –to take a long-term, strategic view of this resource.</w:t>
      </w:r>
      <w:r w:rsidRPr="00BF24C0">
        <w:rPr>
          <w:rFonts w:ascii="Times New Roman" w:hAnsi="Times New Roman" w:cs="Times New Roman"/>
          <w:sz w:val="16"/>
        </w:rPr>
        <w:t xml:space="preserve"> I’d always wondered why if the state of the oceans is so dire, why not simply make a massive effort to stop eating fish? Dahle says: “This punishes the communities who depend on fishing. And we need to learn to have a more positive relationship with this resource.” Of course, overfishing is only a part of the problem facing ocean ecosystems. Our oceans face pollution, agricultural runoff, invasive species and a changing climate — just to name a few things. Where does overfishing rank in the order of threats? “Don’t ask me to rank them,” says Dr. Richard Methot, NOAA Science Advisor for Stock Assessments. “Fish stock as a factor is the thing that is most visible for us…increasingly we recognize that as we get the fishing up to sustainable levels the other impacts are easier to see. Addressing the particular impact of pollution or climate change will happen locally. We address all the factors within the ecosystem context.” Dahle agrees, declining to rank overfishing against other threats to ocean life: </w:t>
      </w:r>
      <w:r w:rsidRPr="00BF24C0">
        <w:rPr>
          <w:rStyle w:val="StyleBoldUnderline"/>
          <w:rFonts w:ascii="Times New Roman" w:hAnsi="Times New Roman" w:cs="Times New Roman"/>
        </w:rPr>
        <w:t>“</w:t>
      </w:r>
      <w:r w:rsidRPr="00BF24C0">
        <w:rPr>
          <w:rStyle w:val="Emphasis"/>
          <w:rFonts w:ascii="Times New Roman" w:hAnsi="Times New Roman" w:cs="Times New Roman"/>
        </w:rPr>
        <w:t>Overfishing is absolutely fixable</w:t>
      </w:r>
      <w:r w:rsidRPr="00BF24C0">
        <w:rPr>
          <w:rStyle w:val="StyleBoldUnderline"/>
          <w:rFonts w:ascii="Times New Roman" w:hAnsi="Times New Roman" w:cs="Times New Roman"/>
        </w:rPr>
        <w:t>, and the most direct threat to individual species. We have to stop taking too much out of the ocean because overfished systems are less resilient to the other threats.”</w:t>
      </w:r>
      <w:r w:rsidRPr="00BF24C0">
        <w:rPr>
          <w:rFonts w:ascii="Times New Roman" w:hAnsi="Times New Roman" w:cs="Times New Roman"/>
          <w:sz w:val="16"/>
        </w:rPr>
        <w:t xml:space="preserve"> The United States and other developed nations have the resources to support excellent fishery management practices, identifying troubled fisheries and setting catch limits that help fish populations rebound to sustainable levels. Unfortunately, we in the U.S. import 86 percent of the fish we eat. So domestic management is only a small part of the scope. But of the thousands of fisheries around the world, only hundreds are closely monitored. So how do we promote sustainable fisheries around the world? U.S. fish consumers must work to create demand for restaurants and distributors to know where our fish comes from. As I stated earlier, many companies, particularly of the fast food variety, identify their seafood simply as “fish” — it’s almost comical in its animal-class generality like offering “bird” nuggets or maybe a juicy “mammal burger.” This vagueness also makes it impossible for consumers to have an educated understanding of what they’re eating. Dahle says: “Consumers should ask about the fish they’re buying. The server may not know. But what it does is it creates a demand for having that information.” It’s also important for consumers to actually know to the best of their own ability where their food comes from. For this there are many tools. NOAA offers FishWatch.org to help consumers make wiser, more educated choices about the seafood they’re purchasing: where it comes from, how it’s harvested and pointers on how to avoid “seafood fraud” (intentionally mislabeled fish).  All aspects of the supply chain should be transparent and traceable. Too often the fish we eat is commoditized to the point where sustainable fish is mixed in with unsustainable fish. </w:t>
      </w:r>
      <w:r w:rsidRPr="00BF24C0">
        <w:rPr>
          <w:rStyle w:val="StyleBoldUnderline"/>
          <w:rFonts w:ascii="Times New Roman" w:hAnsi="Times New Roman" w:cs="Times New Roman"/>
        </w:rPr>
        <w:t xml:space="preserve">Governmental agencies monitor fish stocks and ecosystems and establish catch limits, while nongovernment organizations work with fishing communities worldwide to establish catch limits and no-fish zones where fish can spawn and repopulate the </w:t>
      </w:r>
      <w:r w:rsidRPr="00BF24C0">
        <w:rPr>
          <w:rStyle w:val="StyleBoldUnderline"/>
          <w:rFonts w:ascii="Times New Roman" w:hAnsi="Times New Roman" w:cs="Times New Roman"/>
        </w:rPr>
        <w:lastRenderedPageBreak/>
        <w:t>region for sustainability.</w:t>
      </w:r>
      <w:r w:rsidRPr="00BF24C0">
        <w:rPr>
          <w:rStyle w:val="StyleBoldUnderline"/>
          <w:rFonts w:ascii="Times New Roman" w:hAnsi="Times New Roman" w:cs="Times New Roman"/>
          <w:b w:val="0"/>
        </w:rPr>
        <w:t xml:space="preserve"> </w:t>
      </w:r>
      <w:r w:rsidRPr="00BF24C0">
        <w:rPr>
          <w:rStyle w:val="StyleBoldUnderline"/>
          <w:rFonts w:ascii="Times New Roman" w:hAnsi="Times New Roman" w:cs="Times New Roman"/>
        </w:rPr>
        <w:t>Other organizations like Future of Fish seek to empower entrepreneurs to develop innovative practices for a sustainable global supply chain for seafood.</w:t>
      </w:r>
      <w:r w:rsidRPr="00BF24C0">
        <w:rPr>
          <w:rStyle w:val="StyleBoldUnderline"/>
          <w:rFonts w:ascii="Times New Roman" w:hAnsi="Times New Roman" w:cs="Times New Roman"/>
          <w:b w:val="0"/>
        </w:rPr>
        <w:t xml:space="preserve"> </w:t>
      </w:r>
      <w:r w:rsidRPr="00BF24C0">
        <w:rPr>
          <w:rStyle w:val="StyleBoldUnderline"/>
          <w:rFonts w:ascii="Times New Roman" w:hAnsi="Times New Roman" w:cs="Times New Roman"/>
        </w:rPr>
        <w:t>The U.N. Food and Agricultural organization is also calling on entrepreneurs and all elements of the fishing supply chain to reduce fish waste.</w:t>
      </w:r>
      <w:r w:rsidRPr="00BF24C0">
        <w:rPr>
          <w:rFonts w:ascii="Times New Roman" w:hAnsi="Times New Roman" w:cs="Times New Roman"/>
          <w:sz w:val="16"/>
        </w:rPr>
        <w:t xml:space="preserve"> According to a recent report published in the journal Trends in Food Science and Technology, Norwegian fishermen dumped about 220,000 tons of wild fish scraps into the sea after processing their catch. These sorts of scraps include such parts as fish heads which are consumed in many parts of the world, and contain a lot of meat. </w:t>
      </w:r>
      <w:r w:rsidRPr="00BF24C0">
        <w:rPr>
          <w:rStyle w:val="StyleBoldUnderline"/>
          <w:rFonts w:ascii="Times New Roman" w:hAnsi="Times New Roman" w:cs="Times New Roman"/>
        </w:rPr>
        <w:t>The global overfishing crisis is an instance where we know the threat and the risks, but we also have a firm understanding of the solution: known management practices and reaching out to third world communities, making the most of the product, traceability and creating demand for knowing where our fish come from.</w:t>
      </w:r>
      <w:r w:rsidRPr="00BF24C0">
        <w:rPr>
          <w:rFonts w:ascii="Times New Roman" w:hAnsi="Times New Roman" w:cs="Times New Roman"/>
          <w:sz w:val="16"/>
        </w:rPr>
        <w:t xml:space="preserve"> It benefits everybody to avert this disaster. When asked about the future of the world’s oceans, Dahle says: “I’m optimistic. I’m optimistic because </w:t>
      </w:r>
      <w:r w:rsidRPr="00BF24C0">
        <w:rPr>
          <w:rStyle w:val="Emphasis"/>
          <w:rFonts w:ascii="Times New Roman" w:hAnsi="Times New Roman" w:cs="Times New Roman"/>
        </w:rPr>
        <w:t>we know what to do.”</w:t>
      </w:r>
    </w:p>
    <w:p w14:paraId="0C5058A4" w14:textId="77777777" w:rsidR="000B1A3B" w:rsidRPr="00BF24C0" w:rsidRDefault="000B1A3B" w:rsidP="000B1A3B">
      <w:pPr>
        <w:rPr>
          <w:rStyle w:val="StyleBoldUnderline"/>
          <w:rFonts w:ascii="Times New Roman" w:hAnsi="Times New Roman" w:cs="Times New Roman"/>
          <w:b w:val="0"/>
        </w:rPr>
      </w:pPr>
    </w:p>
    <w:p w14:paraId="3C876634" w14:textId="77777777" w:rsidR="003C2C00" w:rsidRPr="00BF24C0" w:rsidRDefault="003C2C00" w:rsidP="003C2C00">
      <w:pPr>
        <w:pStyle w:val="Heading4"/>
        <w:rPr>
          <w:rFonts w:ascii="Times New Roman" w:hAnsi="Times New Roman" w:cs="Times New Roman"/>
        </w:rPr>
      </w:pPr>
      <w:r w:rsidRPr="00BF24C0">
        <w:rPr>
          <w:rFonts w:ascii="Times New Roman" w:hAnsi="Times New Roman" w:cs="Times New Roman"/>
        </w:rPr>
        <w:t>It is possible to end overfishing completely</w:t>
      </w:r>
    </w:p>
    <w:p w14:paraId="3168A8EA" w14:textId="77777777" w:rsidR="003C2C00" w:rsidRPr="00BF24C0" w:rsidRDefault="003C2C00" w:rsidP="003C2C00">
      <w:pPr>
        <w:rPr>
          <w:rFonts w:ascii="Times New Roman" w:hAnsi="Times New Roman" w:cs="Times New Roman"/>
        </w:rPr>
      </w:pPr>
      <w:r w:rsidRPr="00BF24C0">
        <w:rPr>
          <w:rStyle w:val="StyleStyleBold12pt"/>
          <w:rFonts w:ascii="Times New Roman" w:hAnsi="Times New Roman" w:cs="Times New Roman"/>
          <w:sz w:val="22"/>
        </w:rPr>
        <w:t xml:space="preserve">WWF ’13 </w:t>
      </w:r>
      <w:r w:rsidRPr="00BF24C0">
        <w:rPr>
          <w:rFonts w:ascii="Times New Roman" w:hAnsi="Times New Roman" w:cs="Times New Roman"/>
        </w:rPr>
        <w:t xml:space="preserve">[WWF 1/23/13 “Overfishing: You can end it! – NGO briefing, </w:t>
      </w:r>
      <w:hyperlink r:id="rId15" w:history="1">
        <w:r w:rsidRPr="00BF24C0">
          <w:rPr>
            <w:rStyle w:val="Hyperlink"/>
            <w:rFonts w:ascii="Times New Roman" w:hAnsi="Times New Roman" w:cs="Times New Roman"/>
          </w:rPr>
          <w:t>http://wwf.panda.org/?207355/Overfishing-you-can-end-it</w:t>
        </w:r>
      </w:hyperlink>
      <w:r w:rsidRPr="00BF24C0">
        <w:rPr>
          <w:rFonts w:ascii="Times New Roman" w:hAnsi="Times New Roman" w:cs="Times New Roman"/>
        </w:rPr>
        <w:t>, Accessed July 12</w:t>
      </w:r>
      <w:r w:rsidRPr="00BF24C0">
        <w:rPr>
          <w:rFonts w:ascii="Times New Roman" w:hAnsi="Times New Roman" w:cs="Times New Roman"/>
          <w:vertAlign w:val="superscript"/>
        </w:rPr>
        <w:t>th</w:t>
      </w:r>
      <w:r w:rsidRPr="00BF24C0">
        <w:rPr>
          <w:rFonts w:ascii="Times New Roman" w:hAnsi="Times New Roman" w:cs="Times New Roman"/>
        </w:rPr>
        <w:t>, 2014, RW]</w:t>
      </w:r>
    </w:p>
    <w:p w14:paraId="1724F28D" w14:textId="77777777" w:rsidR="003C2C00" w:rsidRPr="00BF24C0" w:rsidRDefault="003C2C00" w:rsidP="003C2C00">
      <w:pPr>
        <w:rPr>
          <w:rFonts w:ascii="Times New Roman" w:hAnsi="Times New Roman" w:cs="Times New Roman"/>
        </w:rPr>
      </w:pPr>
    </w:p>
    <w:p w14:paraId="7F79C105" w14:textId="77777777" w:rsidR="003C2C00" w:rsidRPr="00BF24C0" w:rsidRDefault="003C2C00" w:rsidP="003C2C00">
      <w:pPr>
        <w:rPr>
          <w:rFonts w:ascii="Times New Roman" w:hAnsi="Times New Roman" w:cs="Times New Roman"/>
          <w:sz w:val="16"/>
        </w:rPr>
      </w:pPr>
      <w:r w:rsidRPr="00BF24C0">
        <w:rPr>
          <w:rStyle w:val="StyleBoldUnderline"/>
          <w:rFonts w:ascii="Times New Roman" w:hAnsi="Times New Roman" w:cs="Times New Roman"/>
        </w:rPr>
        <w:t>Overfishing is damaging the marine environment and threatens the viability of communities that depend on fishing</w:t>
      </w:r>
      <w:r w:rsidRPr="00BF24C0">
        <w:rPr>
          <w:rFonts w:ascii="Times New Roman" w:hAnsi="Times New Roman" w:cs="Times New Roman"/>
          <w:sz w:val="16"/>
        </w:rPr>
        <w:t xml:space="preserve">. Europe’s fish populations are in a worse shape than most – with 47 percent of Atlantic and around 90 percent of Mediterranean stocks considered overfished. </w:t>
      </w:r>
      <w:r w:rsidRPr="00BF24C0">
        <w:rPr>
          <w:rStyle w:val="StyleBoldUnderline"/>
          <w:rFonts w:ascii="Times New Roman" w:hAnsi="Times New Roman" w:cs="Times New Roman"/>
        </w:rPr>
        <w:t>Europe has lost around 30 percent of its fishing jobs in the last decade, yet the fleet’s fishing power has increased.</w:t>
      </w:r>
      <w:r w:rsidRPr="00BF24C0">
        <w:rPr>
          <w:rFonts w:ascii="Times New Roman" w:hAnsi="Times New Roman" w:cs="Times New Roman"/>
          <w:sz w:val="16"/>
        </w:rPr>
        <w:t xml:space="preserve"> As stocks have declined, Europe has become increasingly dependent on imports, aquaculture and foreign fishing grounds. But </w:t>
      </w:r>
      <w:r w:rsidRPr="00BF24C0">
        <w:rPr>
          <w:rStyle w:val="StyleBoldUnderline"/>
          <w:rFonts w:ascii="Times New Roman" w:hAnsi="Times New Roman" w:cs="Times New Roman"/>
        </w:rPr>
        <w:t>it is not too late: The on-going reform of the Common Fisheries Policy (CFP) is the first big opportunity for the European Parliament to co-legislate on fisheries. In December, the Fisheries Committee took a momentous step towards turning the tide on overfishing in Europe, by agreeing to a strong and well-designed set of reform proposals that could overhaul the EU’s failed fisheries policy.</w:t>
      </w:r>
      <w:r w:rsidRPr="00BF24C0">
        <w:rPr>
          <w:rFonts w:ascii="Times New Roman" w:hAnsi="Times New Roman" w:cs="Times New Roman"/>
          <w:sz w:val="16"/>
        </w:rPr>
        <w:t xml:space="preserve"> NGOs recommend that you support overall the Fisheries Committee proposal for reform so as to deliver long-lasting benefits for Europe’s citizens, fishermen and the marine environment.</w:t>
      </w:r>
    </w:p>
    <w:p w14:paraId="7CEEC6B0" w14:textId="77777777" w:rsidR="003C2C00" w:rsidRPr="00BF24C0" w:rsidRDefault="003C2C00" w:rsidP="003C2C00">
      <w:pPr>
        <w:rPr>
          <w:rFonts w:ascii="Times New Roman" w:hAnsi="Times New Roman" w:cs="Times New Roman"/>
        </w:rPr>
      </w:pPr>
    </w:p>
    <w:p w14:paraId="5AB8A745" w14:textId="40EBE490" w:rsidR="0056690E" w:rsidRPr="00BF24C0" w:rsidRDefault="0056690E" w:rsidP="0056690E">
      <w:pPr>
        <w:pStyle w:val="Heading4"/>
        <w:rPr>
          <w:rFonts w:ascii="Times New Roman" w:hAnsi="Times New Roman" w:cs="Times New Roman"/>
        </w:rPr>
      </w:pPr>
      <w:r w:rsidRPr="00BF24C0">
        <w:rPr>
          <w:rFonts w:ascii="Times New Roman" w:hAnsi="Times New Roman" w:cs="Times New Roman"/>
        </w:rPr>
        <w:t xml:space="preserve">Overfishing is fixable </w:t>
      </w:r>
    </w:p>
    <w:p w14:paraId="0B6C802C" w14:textId="57693355" w:rsidR="0056690E" w:rsidRPr="00BF24C0" w:rsidRDefault="0056690E" w:rsidP="0056690E">
      <w:pPr>
        <w:rPr>
          <w:rFonts w:ascii="Times New Roman" w:hAnsi="Times New Roman" w:cs="Times New Roman"/>
        </w:rPr>
      </w:pPr>
      <w:r w:rsidRPr="00BF24C0">
        <w:rPr>
          <w:rStyle w:val="StyleStyleBold12pt"/>
          <w:rFonts w:ascii="Times New Roman" w:hAnsi="Times New Roman" w:cs="Times New Roman"/>
          <w:sz w:val="22"/>
        </w:rPr>
        <w:t>Page</w:t>
      </w:r>
      <w:r w:rsidR="00E804C2" w:rsidRPr="00BF24C0">
        <w:rPr>
          <w:rStyle w:val="StyleStyleBold12pt"/>
          <w:rFonts w:ascii="Times New Roman" w:hAnsi="Times New Roman" w:cs="Times New Roman"/>
          <w:sz w:val="22"/>
        </w:rPr>
        <w:t xml:space="preserve"> ’</w:t>
      </w:r>
      <w:r w:rsidRPr="00BF24C0">
        <w:rPr>
          <w:rStyle w:val="StyleStyleBold12pt"/>
          <w:rFonts w:ascii="Times New Roman" w:hAnsi="Times New Roman" w:cs="Times New Roman"/>
          <w:sz w:val="22"/>
        </w:rPr>
        <w:t>12</w:t>
      </w:r>
      <w:r w:rsidR="00E804C2" w:rsidRPr="00BF24C0">
        <w:rPr>
          <w:rStyle w:val="StyleStyleBold12pt"/>
          <w:rFonts w:ascii="Times New Roman" w:hAnsi="Times New Roman" w:cs="Times New Roman"/>
          <w:sz w:val="22"/>
        </w:rPr>
        <w:t xml:space="preserve"> </w:t>
      </w:r>
      <w:r w:rsidRPr="00BF24C0">
        <w:rPr>
          <w:rFonts w:ascii="Times New Roman" w:hAnsi="Times New Roman" w:cs="Times New Roman"/>
        </w:rPr>
        <w:t>[Trevor,</w:t>
      </w:r>
      <w:r w:rsidR="00E804C2" w:rsidRPr="00BF24C0">
        <w:rPr>
          <w:rFonts w:ascii="Times New Roman" w:hAnsi="Times New Roman" w:cs="Times New Roman"/>
        </w:rPr>
        <w:t xml:space="preserve"> </w:t>
      </w:r>
      <w:r w:rsidR="00E804C2" w:rsidRPr="00BF24C0">
        <w:rPr>
          <w:rStyle w:val="StyleStyleBold12pt"/>
          <w:rFonts w:ascii="Times New Roman" w:hAnsi="Times New Roman" w:cs="Times New Roman"/>
          <w:b w:val="0"/>
          <w:sz w:val="22"/>
        </w:rPr>
        <w:t>Senior Research Associate at Lancaster Environment Center,</w:t>
      </w:r>
      <w:r w:rsidR="00E804C2" w:rsidRPr="00BF24C0">
        <w:rPr>
          <w:rStyle w:val="StyleStyleBold12pt"/>
          <w:rFonts w:ascii="Times New Roman" w:hAnsi="Times New Roman" w:cs="Times New Roman"/>
          <w:sz w:val="22"/>
        </w:rPr>
        <w:t xml:space="preserve"> </w:t>
      </w:r>
      <w:r w:rsidRPr="00BF24C0">
        <w:rPr>
          <w:rFonts w:ascii="Times New Roman" w:hAnsi="Times New Roman" w:cs="Times New Roman"/>
        </w:rPr>
        <w:t xml:space="preserve">2/24, Can Business Save the World? “Overfishing is Fixable and Is Good Business,” </w:t>
      </w:r>
      <w:hyperlink r:id="rId16" w:history="1">
        <w:r w:rsidRPr="00BF24C0">
          <w:rPr>
            <w:rStyle w:val="Hyperlink"/>
            <w:rFonts w:ascii="Times New Roman" w:hAnsi="Times New Roman" w:cs="Times New Roman"/>
          </w:rPr>
          <w:t>http://faculty.washington.edu/categ/bussolutions2012/wordpress/?p=746</w:t>
        </w:r>
      </w:hyperlink>
      <w:r w:rsidRPr="00BF24C0">
        <w:rPr>
          <w:rFonts w:ascii="Times New Roman" w:hAnsi="Times New Roman" w:cs="Times New Roman"/>
        </w:rPr>
        <w:t>, 7/7/14, CM]</w:t>
      </w:r>
    </w:p>
    <w:p w14:paraId="403AE687" w14:textId="77777777" w:rsidR="0056690E" w:rsidRPr="00BF24C0" w:rsidRDefault="0056690E" w:rsidP="0056690E">
      <w:pPr>
        <w:rPr>
          <w:rFonts w:ascii="Times New Roman" w:hAnsi="Times New Roman" w:cs="Times New Roman"/>
        </w:rPr>
      </w:pPr>
    </w:p>
    <w:p w14:paraId="610CB9A5" w14:textId="3853DA66" w:rsidR="0056690E" w:rsidRPr="00BF24C0" w:rsidRDefault="0056690E" w:rsidP="0056690E">
      <w:pPr>
        <w:rPr>
          <w:rFonts w:ascii="Times New Roman" w:hAnsi="Times New Roman" w:cs="Times New Roman"/>
          <w:sz w:val="16"/>
        </w:rPr>
      </w:pPr>
      <w:r w:rsidRPr="00BF24C0">
        <w:rPr>
          <w:rFonts w:ascii="Times New Roman" w:hAnsi="Times New Roman" w:cs="Times New Roman"/>
          <w:sz w:val="16"/>
        </w:rPr>
        <w:t xml:space="preserve">The article contends that </w:t>
      </w:r>
      <w:r w:rsidRPr="00BF24C0">
        <w:rPr>
          <w:rStyle w:val="StyleBoldUnderline"/>
          <w:rFonts w:ascii="Times New Roman" w:hAnsi="Times New Roman" w:cs="Times New Roman"/>
          <w:b w:val="0"/>
        </w:rPr>
        <w:t>the primary reasons for overfishing are; 1) knowledge of the health of fisheries is often poor, especially in developing countries; and 2) rapid advances in technology are accelerating the depletion of fisheries.</w:t>
      </w:r>
      <w:r w:rsidRPr="00BF24C0">
        <w:rPr>
          <w:rFonts w:ascii="Times New Roman" w:hAnsi="Times New Roman" w:cs="Times New Roman"/>
          <w:sz w:val="16"/>
        </w:rPr>
        <w:t xml:space="preserve"> The first reason for overfishing should not be an issue in the near future. </w:t>
      </w:r>
      <w:r w:rsidRPr="00BF24C0">
        <w:rPr>
          <w:rStyle w:val="StyleBoldUnderline"/>
          <w:rFonts w:ascii="Times New Roman" w:hAnsi="Times New Roman" w:cs="Times New Roman"/>
          <w:b w:val="0"/>
        </w:rPr>
        <w:t>Academic researchers in the developed world are using technological advances to build a comprehensive understanding of the health of the world’s fisheries, and this knowledge should and will be disseminated rapidly. Additionally, the spread of more advanced fishing technology is a double-edged sword, and should not be thought of as only a problem. These advancements can be used to catch more fish, but they can also be used to manage the fishery properly.</w:t>
      </w:r>
      <w:r w:rsidRPr="00BF24C0">
        <w:rPr>
          <w:rFonts w:ascii="Times New Roman" w:hAnsi="Times New Roman" w:cs="Times New Roman"/>
          <w:sz w:val="16"/>
        </w:rPr>
        <w:t xml:space="preserve"> The key is motivating the fisherman to behave as long-term stewards of a valuable asset rather than competitors in a race to catch the last fish. </w:t>
      </w:r>
      <w:r w:rsidRPr="00BF24C0">
        <w:rPr>
          <w:rStyle w:val="StyleBoldUnderline"/>
          <w:rFonts w:ascii="Times New Roman" w:hAnsi="Times New Roman" w:cs="Times New Roman"/>
          <w:b w:val="0"/>
        </w:rPr>
        <w:t>The key to changing the motivation of fisherman is to make the stakeholders of each fishery long-term owners of the fishery.</w:t>
      </w:r>
      <w:r w:rsidRPr="00BF24C0">
        <w:rPr>
          <w:rFonts w:ascii="Times New Roman" w:hAnsi="Times New Roman" w:cs="Times New Roman"/>
          <w:sz w:val="16"/>
        </w:rPr>
        <w:t xml:space="preserve"> This can be done in two primary ways. </w:t>
      </w:r>
      <w:r w:rsidRPr="00BF24C0">
        <w:rPr>
          <w:rStyle w:val="StyleBoldUnderline"/>
          <w:rFonts w:ascii="Times New Roman" w:hAnsi="Times New Roman" w:cs="Times New Roman"/>
          <w:b w:val="0"/>
        </w:rPr>
        <w:t>In regulated, industrialized fisheries, the method is to assign each fisherman a tradable, individual share in the total quota. The total quota can then be managed to ensure the health of the fishery.</w:t>
      </w:r>
      <w:r w:rsidRPr="00BF24C0">
        <w:rPr>
          <w:rFonts w:ascii="Times New Roman" w:hAnsi="Times New Roman" w:cs="Times New Roman"/>
          <w:sz w:val="16"/>
        </w:rPr>
        <w:t xml:space="preserve"> In developing areas with less enforceable quotas and regulations, the fishery can be turned over to a cooperative associated with the relevant fishing villages. The cooperative then controls an expanse of water associated with a specific fishery and has the long-term incentive to protect and manage its asset properly. </w:t>
      </w:r>
      <w:r w:rsidRPr="00BF24C0">
        <w:rPr>
          <w:rStyle w:val="StyleBoldUnderline"/>
          <w:rFonts w:ascii="Times New Roman" w:hAnsi="Times New Roman" w:cs="Times New Roman"/>
          <w:b w:val="0"/>
        </w:rPr>
        <w:t>Managing fisheries by providing long-term fishing rights is not an idealistic dream.</w:t>
      </w:r>
      <w:r w:rsidRPr="00BF24C0">
        <w:rPr>
          <w:rFonts w:ascii="Times New Roman" w:hAnsi="Times New Roman" w:cs="Times New Roman"/>
          <w:sz w:val="16"/>
        </w:rPr>
        <w:t xml:space="preserve"> While it is currently only be practiced in a handful of places out of the thousands of fisheries in the world, Iceland, New Zealand and the U.S. have all used this method effectively. The most notable example is Iceland’s revival of the Atlantic cod fishery. Iceland’s firm protection of its territorial waters has caused some friction with its neighbors (e.g., the infamous cod wars with Britain), but its prudent management of its fishery conclusively led to the regeneration of a healthy Atlantic cod </w:t>
      </w:r>
      <w:r w:rsidRPr="00BF24C0">
        <w:rPr>
          <w:rFonts w:ascii="Times New Roman" w:hAnsi="Times New Roman" w:cs="Times New Roman"/>
          <w:sz w:val="16"/>
        </w:rPr>
        <w:lastRenderedPageBreak/>
        <w:t>population and the financial health of its fishermen.  So, it is time for fishing businesses to do what is right for the long-term health of their businesses and save the world’s fisheries.</w:t>
      </w:r>
    </w:p>
    <w:p w14:paraId="69FDE5F3" w14:textId="5EAD5A49" w:rsidR="003279A6" w:rsidRPr="00BF24C0" w:rsidRDefault="00A407FB" w:rsidP="003279A6">
      <w:pPr>
        <w:pStyle w:val="Heading2"/>
        <w:rPr>
          <w:rFonts w:ascii="Times New Roman" w:hAnsi="Times New Roman" w:cs="Times New Roman"/>
        </w:rPr>
      </w:pPr>
      <w:r w:rsidRPr="00BF24C0">
        <w:rPr>
          <w:rFonts w:ascii="Times New Roman" w:hAnsi="Times New Roman" w:cs="Times New Roman"/>
        </w:rPr>
        <w:lastRenderedPageBreak/>
        <w:t>No</w:t>
      </w:r>
    </w:p>
    <w:p w14:paraId="63BA96A3" w14:textId="77625EFC" w:rsidR="003279A6" w:rsidRPr="00BF24C0" w:rsidRDefault="00735989" w:rsidP="003279A6">
      <w:pPr>
        <w:pStyle w:val="Heading3"/>
        <w:rPr>
          <w:rFonts w:ascii="Times New Roman" w:hAnsi="Times New Roman" w:cs="Times New Roman"/>
        </w:rPr>
      </w:pPr>
      <w:r w:rsidRPr="00BF24C0">
        <w:rPr>
          <w:rFonts w:ascii="Times New Roman" w:hAnsi="Times New Roman" w:cs="Times New Roman"/>
        </w:rPr>
        <w:lastRenderedPageBreak/>
        <w:t>No Overfishing</w:t>
      </w:r>
    </w:p>
    <w:p w14:paraId="7D9410FA" w14:textId="77777777" w:rsidR="00C96FE6" w:rsidRPr="00BF24C0" w:rsidRDefault="00C96FE6" w:rsidP="00C96FE6">
      <w:pPr>
        <w:pStyle w:val="Heading4"/>
        <w:rPr>
          <w:rFonts w:ascii="Times New Roman" w:hAnsi="Times New Roman" w:cs="Times New Roman"/>
        </w:rPr>
      </w:pPr>
      <w:r w:rsidRPr="00BF24C0">
        <w:rPr>
          <w:rFonts w:ascii="Times New Roman" w:hAnsi="Times New Roman" w:cs="Times New Roman"/>
        </w:rPr>
        <w:t>Fish stocks are rebounding- best studies prove</w:t>
      </w:r>
    </w:p>
    <w:p w14:paraId="345C3710" w14:textId="77777777" w:rsidR="00C96FE6" w:rsidRPr="00BF24C0" w:rsidRDefault="00C96FE6" w:rsidP="00C96FE6">
      <w:pPr>
        <w:rPr>
          <w:rFonts w:ascii="Times New Roman" w:hAnsi="Times New Roman" w:cs="Times New Roman"/>
        </w:rPr>
      </w:pPr>
      <w:r w:rsidRPr="00BF24C0">
        <w:rPr>
          <w:rFonts w:ascii="Times New Roman" w:hAnsi="Times New Roman" w:cs="Times New Roman"/>
          <w:b/>
        </w:rPr>
        <w:t>Times Dispatch 5-29</w:t>
      </w:r>
      <w:r w:rsidRPr="00BF24C0">
        <w:rPr>
          <w:rFonts w:ascii="Times New Roman" w:hAnsi="Times New Roman" w:cs="Times New Roman"/>
        </w:rPr>
        <w:t>-14 [Citing a peer-reviewed study from the Natural Resources Defense Council, “Federal Policy on Replenishing Fish Stocks is Working,” http://outdoors.blogs.timesdispatch.com/2014/06/10/federal-policy-replenishing-fish-stocks-working/]</w:t>
      </w:r>
    </w:p>
    <w:p w14:paraId="50B93E8C" w14:textId="77777777" w:rsidR="00C96FE6" w:rsidRPr="00BF24C0" w:rsidRDefault="00C96FE6" w:rsidP="00C96FE6">
      <w:pPr>
        <w:rPr>
          <w:rFonts w:ascii="Times New Roman" w:hAnsi="Times New Roman" w:cs="Times New Roman"/>
        </w:rPr>
      </w:pPr>
    </w:p>
    <w:p w14:paraId="6DA1639D" w14:textId="77777777" w:rsidR="00C96FE6" w:rsidRPr="00BF24C0" w:rsidRDefault="00C96FE6" w:rsidP="00C96FE6">
      <w:pPr>
        <w:rPr>
          <w:rFonts w:ascii="Times New Roman" w:hAnsi="Times New Roman" w:cs="Times New Roman"/>
          <w:sz w:val="16"/>
        </w:rPr>
      </w:pPr>
      <w:r w:rsidRPr="00BF24C0">
        <w:rPr>
          <w:rFonts w:ascii="Times New Roman" w:hAnsi="Times New Roman" w:cs="Times New Roman"/>
          <w:sz w:val="16"/>
        </w:rPr>
        <w:t xml:space="preserve">A </w:t>
      </w:r>
      <w:r w:rsidRPr="00BF24C0">
        <w:rPr>
          <w:rFonts w:ascii="Times New Roman" w:hAnsi="Times New Roman" w:cs="Times New Roman"/>
          <w:u w:val="single"/>
        </w:rPr>
        <w:t>federal policy to rebuild fish stocks devastated by overfishing is working, with many fisheries rebounding, says a new peer-reviewed study</w:t>
      </w:r>
      <w:r w:rsidRPr="00BF24C0">
        <w:rPr>
          <w:rFonts w:ascii="Times New Roman" w:hAnsi="Times New Roman" w:cs="Times New Roman"/>
          <w:sz w:val="16"/>
        </w:rPr>
        <w:t xml:space="preserve"> by scientists from the Natural Resources Defense Council and Columbia University. </w:t>
      </w:r>
      <w:r w:rsidRPr="00BF24C0">
        <w:rPr>
          <w:rFonts w:ascii="Times New Roman" w:hAnsi="Times New Roman" w:cs="Times New Roman"/>
          <w:u w:val="single"/>
        </w:rPr>
        <w:t>The rebound of nineteen fish stocks, including bluefish and haddock, is statistically correlated with the implementation of rebuilding plans under the Sustainable Fisheries Act</w:t>
      </w:r>
      <w:r w:rsidRPr="00BF24C0">
        <w:rPr>
          <w:rFonts w:ascii="Times New Roman" w:hAnsi="Times New Roman" w:cs="Times New Roman"/>
          <w:sz w:val="16"/>
        </w:rPr>
        <w:t xml:space="preserve">, added to federal law by Congress in 1996, according to the paper. The study, “The requirement to rebuild US fish stocks: Is it working?” will appear in the July, 2014, issue of “Marine Policy,” an academic journal, and is currently available online&lt;http://NaturalResourcesDefenseCouncil.pr-optout.com/Tracking.aspx?Data=HHL%3d8398%3f5-%3eLCE2%3c.46%3d3-GLCE17.6&amp;RE=MC&amp;RI=3742669&amp;Preview=False&amp;DistributionActionID=13050&amp;Action=Follow+Link&gt;. New House legislation introduced last week, H.R. 4742, would severely weaken these stock rebuilding provisions, which are part of the Magnuson-Stevens Fishery Conservation and Management Act. “Make no mistake. This program has lived up to expectations,’’ said Dr. Lisa Suatoni, one of the study’s authors and a senior scientist in NRDC’s Oceans Program. “We found that </w:t>
      </w:r>
      <w:r w:rsidRPr="00BF24C0">
        <w:rPr>
          <w:rFonts w:ascii="Times New Roman" w:hAnsi="Times New Roman" w:cs="Times New Roman"/>
          <w:u w:val="single"/>
        </w:rPr>
        <w:t>many depleted fish stocks are recovering, and many more are likely to come back over time</w:t>
      </w:r>
      <w:r w:rsidRPr="00BF24C0">
        <w:rPr>
          <w:rFonts w:ascii="Times New Roman" w:hAnsi="Times New Roman" w:cs="Times New Roman"/>
          <w:sz w:val="16"/>
        </w:rPr>
        <w:t xml:space="preserve">. We need to build upon its successes, not gut the program.” The fisheries rebuilding and related conservation provisions of the Magnuson-Stevens Act, the nation’s primary legislation for managing U.S. fisheries, were approved with bipartisan support in 1996 and again in 2006. They call for strict catch limits that prevent overfishing and allow depleted fish populations to recover and flexible timetables that aim to complete the rebuilding process within 10 years. A separate NRDC report&lt;http://NaturalResourcesDefenseCouncil.pr-optout.com/Tracking.aspx?Data=HHL%3d8398%3f5-%3eLCE2%3c.46%3d3-GLCE17.6&amp;RE=MC&amp;RI=3742669&amp;Preview=False&amp;DistributionActionID=13049&amp;Action=Follow+Link&gt;, issued last year, found that </w:t>
      </w:r>
      <w:r w:rsidRPr="00BF24C0">
        <w:rPr>
          <w:rFonts w:ascii="Times New Roman" w:hAnsi="Times New Roman" w:cs="Times New Roman"/>
          <w:u w:val="single"/>
        </w:rPr>
        <w:t>nearly two-thirds of fish stocks put in rebuilding plans since 1996 have either recovered to healthy population levels, or have made significant rebuilding progress</w:t>
      </w:r>
      <w:r w:rsidRPr="00BF24C0">
        <w:rPr>
          <w:rFonts w:ascii="Times New Roman" w:hAnsi="Times New Roman" w:cs="Times New Roman"/>
          <w:sz w:val="16"/>
        </w:rPr>
        <w:t>. This has resulted in gross commercial revenues of $585 million annually—92% higher (54% when adjusted for inflation) than before the rebuilding plans, NRDC found.</w:t>
      </w:r>
    </w:p>
    <w:p w14:paraId="5F9BF85E" w14:textId="77777777" w:rsidR="00C96FE6" w:rsidRPr="00BF24C0" w:rsidRDefault="00C96FE6" w:rsidP="00C96FE6">
      <w:pPr>
        <w:rPr>
          <w:rFonts w:ascii="Times New Roman" w:hAnsi="Times New Roman" w:cs="Times New Roman"/>
        </w:rPr>
      </w:pPr>
    </w:p>
    <w:p w14:paraId="1AE10223" w14:textId="77777777" w:rsidR="003279A6" w:rsidRPr="00BF24C0" w:rsidRDefault="003279A6" w:rsidP="003279A6">
      <w:pPr>
        <w:pStyle w:val="Heading4"/>
        <w:rPr>
          <w:rFonts w:ascii="Times New Roman" w:hAnsi="Times New Roman" w:cs="Times New Roman"/>
        </w:rPr>
      </w:pPr>
      <w:r w:rsidRPr="00BF24C0">
        <w:rPr>
          <w:rFonts w:ascii="Times New Roman" w:hAnsi="Times New Roman" w:cs="Times New Roman"/>
        </w:rPr>
        <w:t>Current measures solve overfishing</w:t>
      </w:r>
    </w:p>
    <w:p w14:paraId="451BC0A5" w14:textId="77777777" w:rsidR="003279A6" w:rsidRPr="00BF24C0" w:rsidRDefault="003279A6" w:rsidP="003279A6">
      <w:pPr>
        <w:rPr>
          <w:rFonts w:ascii="Times New Roman" w:hAnsi="Times New Roman" w:cs="Times New Roman"/>
        </w:rPr>
      </w:pPr>
      <w:r w:rsidRPr="00BF24C0">
        <w:rPr>
          <w:rFonts w:ascii="Times New Roman" w:hAnsi="Times New Roman" w:cs="Times New Roman"/>
          <w:b/>
        </w:rPr>
        <w:t>Rader 2-26</w:t>
      </w:r>
      <w:r w:rsidRPr="00BF24C0">
        <w:rPr>
          <w:rFonts w:ascii="Times New Roman" w:hAnsi="Times New Roman" w:cs="Times New Roman"/>
        </w:rPr>
        <w:t>-14 [Douglas, Environmental Defense Fund's chief ocean scientist, “Trending: Concern for ocean health and the resources to help,” http://www.edf.org/blog/2014/02/26/trending-concern-ocean-health-and-resources-help]</w:t>
      </w:r>
    </w:p>
    <w:p w14:paraId="54BA622A" w14:textId="77777777" w:rsidR="003279A6" w:rsidRPr="00BF24C0" w:rsidRDefault="003279A6" w:rsidP="003279A6">
      <w:pPr>
        <w:rPr>
          <w:rFonts w:ascii="Times New Roman" w:hAnsi="Times New Roman" w:cs="Times New Roman"/>
        </w:rPr>
      </w:pPr>
    </w:p>
    <w:p w14:paraId="0D54D880" w14:textId="77777777" w:rsidR="003279A6" w:rsidRPr="00BF24C0" w:rsidRDefault="003279A6" w:rsidP="003279A6">
      <w:pPr>
        <w:rPr>
          <w:rFonts w:ascii="Times New Roman" w:hAnsi="Times New Roman" w:cs="Times New Roman"/>
          <w:sz w:val="14"/>
        </w:rPr>
      </w:pPr>
      <w:r w:rsidRPr="00BF24C0">
        <w:rPr>
          <w:rFonts w:ascii="Times New Roman" w:hAnsi="Times New Roman" w:cs="Times New Roman"/>
          <w:sz w:val="14"/>
        </w:rPr>
        <w:t xml:space="preserve">Programs and resources to help But this isn’t a post of doom and gloom. </w:t>
      </w:r>
      <w:r w:rsidRPr="00BF24C0">
        <w:rPr>
          <w:rFonts w:ascii="Times New Roman" w:hAnsi="Times New Roman" w:cs="Times New Roman"/>
          <w:sz w:val="14"/>
          <w:szCs w:val="16"/>
        </w:rPr>
        <w:t xml:space="preserve">There are </w:t>
      </w:r>
      <w:r w:rsidRPr="00BF24C0">
        <w:rPr>
          <w:rFonts w:ascii="Times New Roman" w:hAnsi="Times New Roman" w:cs="Times New Roman"/>
          <w:u w:val="single"/>
        </w:rPr>
        <w:t>sustainable fishery management systems</w:t>
      </w:r>
      <w:r w:rsidRPr="00BF24C0">
        <w:rPr>
          <w:rFonts w:ascii="Times New Roman" w:hAnsi="Times New Roman" w:cs="Times New Roman"/>
          <w:sz w:val="14"/>
        </w:rPr>
        <w:t xml:space="preserve"> that </w:t>
      </w:r>
      <w:r w:rsidRPr="00BF24C0">
        <w:rPr>
          <w:rFonts w:ascii="Times New Roman" w:hAnsi="Times New Roman" w:cs="Times New Roman"/>
          <w:u w:val="single"/>
        </w:rPr>
        <w:t>are</w:t>
      </w:r>
      <w:r w:rsidRPr="00BF24C0">
        <w:rPr>
          <w:rFonts w:ascii="Times New Roman" w:hAnsi="Times New Roman" w:cs="Times New Roman"/>
          <w:sz w:val="14"/>
        </w:rPr>
        <w:t xml:space="preserve"> </w:t>
      </w:r>
      <w:r w:rsidRPr="00BF24C0">
        <w:rPr>
          <w:rFonts w:ascii="Times New Roman" w:hAnsi="Times New Roman" w:cs="Times New Roman"/>
          <w:u w:val="single"/>
        </w:rPr>
        <w:t>helping to keep marine ecosystems balanced</w:t>
      </w:r>
      <w:r w:rsidRPr="00BF24C0">
        <w:rPr>
          <w:rFonts w:ascii="Times New Roman" w:hAnsi="Times New Roman" w:cs="Times New Roman"/>
          <w:sz w:val="14"/>
        </w:rPr>
        <w:t xml:space="preserve">, fish on our plates and wages in the pockets of the fishermen and industry workers that rely on healthy oceans. </w:t>
      </w:r>
      <w:r w:rsidRPr="00BF24C0">
        <w:rPr>
          <w:rFonts w:ascii="Times New Roman" w:hAnsi="Times New Roman" w:cs="Times New Roman"/>
          <w:u w:val="single"/>
        </w:rPr>
        <w:t>These</w:t>
      </w:r>
      <w:r w:rsidRPr="00BF24C0">
        <w:rPr>
          <w:rFonts w:ascii="Times New Roman" w:hAnsi="Times New Roman" w:cs="Times New Roman"/>
          <w:sz w:val="14"/>
        </w:rPr>
        <w:t xml:space="preserve"> management programs </w:t>
      </w:r>
      <w:r w:rsidRPr="00BF24C0">
        <w:rPr>
          <w:rFonts w:ascii="Times New Roman" w:hAnsi="Times New Roman" w:cs="Times New Roman"/>
          <w:u w:val="single"/>
        </w:rPr>
        <w:t>are</w:t>
      </w:r>
      <w:r w:rsidRPr="00BF24C0">
        <w:rPr>
          <w:rFonts w:ascii="Times New Roman" w:hAnsi="Times New Roman" w:cs="Times New Roman"/>
          <w:sz w:val="14"/>
        </w:rPr>
        <w:t xml:space="preserve"> called </w:t>
      </w:r>
      <w:r w:rsidRPr="00BF24C0">
        <w:rPr>
          <w:rFonts w:ascii="Times New Roman" w:hAnsi="Times New Roman" w:cs="Times New Roman"/>
          <w:u w:val="single"/>
        </w:rPr>
        <w:t>catch shares</w:t>
      </w:r>
      <w:r w:rsidRPr="00BF24C0">
        <w:rPr>
          <w:rFonts w:ascii="Times New Roman" w:hAnsi="Times New Roman" w:cs="Times New Roman"/>
          <w:sz w:val="14"/>
        </w:rPr>
        <w:t xml:space="preserve">.  To date </w:t>
      </w:r>
      <w:r w:rsidRPr="00BF24C0">
        <w:rPr>
          <w:rFonts w:ascii="Times New Roman" w:hAnsi="Times New Roman" w:cs="Times New Roman"/>
          <w:u w:val="single"/>
        </w:rPr>
        <w:t>there are about 200 programs managing more than 500</w:t>
      </w:r>
      <w:r w:rsidRPr="00BF24C0">
        <w:rPr>
          <w:rFonts w:ascii="Times New Roman" w:hAnsi="Times New Roman" w:cs="Times New Roman"/>
          <w:sz w:val="14"/>
        </w:rPr>
        <w:t xml:space="preserve"> different </w:t>
      </w:r>
      <w:r w:rsidRPr="00BF24C0">
        <w:rPr>
          <w:rFonts w:ascii="Times New Roman" w:hAnsi="Times New Roman" w:cs="Times New Roman"/>
          <w:u w:val="single"/>
        </w:rPr>
        <w:t>species</w:t>
      </w:r>
      <w:r w:rsidRPr="00BF24C0">
        <w:rPr>
          <w:rFonts w:ascii="Times New Roman" w:hAnsi="Times New Roman" w:cs="Times New Roman"/>
          <w:sz w:val="14"/>
        </w:rPr>
        <w:t xml:space="preserve"> in 40 countries. </w:t>
      </w:r>
      <w:r w:rsidRPr="00BF24C0">
        <w:rPr>
          <w:rFonts w:ascii="Times New Roman" w:hAnsi="Times New Roman" w:cs="Times New Roman"/>
          <w:u w:val="single"/>
        </w:rPr>
        <w:t>Many studies tout the benefits</w:t>
      </w:r>
      <w:r w:rsidRPr="00BF24C0">
        <w:rPr>
          <w:rFonts w:ascii="Times New Roman" w:hAnsi="Times New Roman" w:cs="Times New Roman"/>
          <w:sz w:val="14"/>
        </w:rPr>
        <w:t xml:space="preserve"> of catch shares including one worldwide review which found that </w:t>
      </w:r>
      <w:r w:rsidRPr="00BF24C0">
        <w:rPr>
          <w:rFonts w:ascii="Times New Roman" w:hAnsi="Times New Roman" w:cs="Times New Roman"/>
          <w:u w:val="single"/>
        </w:rPr>
        <w:t>catch shares significantly lower</w:t>
      </w:r>
      <w:r w:rsidRPr="00BF24C0">
        <w:rPr>
          <w:rFonts w:ascii="Times New Roman" w:hAnsi="Times New Roman" w:cs="Times New Roman"/>
          <w:sz w:val="14"/>
        </w:rPr>
        <w:t xml:space="preserve"> the incidence of </w:t>
      </w:r>
      <w:r w:rsidRPr="00BF24C0">
        <w:rPr>
          <w:rFonts w:ascii="Times New Roman" w:hAnsi="Times New Roman" w:cs="Times New Roman"/>
          <w:u w:val="single"/>
        </w:rPr>
        <w:t>overfishing</w:t>
      </w:r>
      <w:r w:rsidRPr="00BF24C0">
        <w:rPr>
          <w:rFonts w:ascii="Times New Roman" w:hAnsi="Times New Roman" w:cs="Times New Roman"/>
          <w:sz w:val="14"/>
        </w:rPr>
        <w:t xml:space="preserve"> compared to conventional management practices.</w:t>
      </w:r>
    </w:p>
    <w:p w14:paraId="0B0267EA" w14:textId="77777777" w:rsidR="003279A6" w:rsidRPr="00BF24C0" w:rsidRDefault="003279A6" w:rsidP="003279A6">
      <w:pPr>
        <w:rPr>
          <w:rFonts w:ascii="Times New Roman" w:hAnsi="Times New Roman" w:cs="Times New Roman"/>
        </w:rPr>
      </w:pPr>
    </w:p>
    <w:p w14:paraId="7659456F" w14:textId="034AFB35" w:rsidR="003279A6" w:rsidRPr="00BF24C0" w:rsidRDefault="00735989" w:rsidP="00735989">
      <w:pPr>
        <w:pStyle w:val="Heading3"/>
        <w:rPr>
          <w:rFonts w:ascii="Times New Roman" w:hAnsi="Times New Roman" w:cs="Times New Roman"/>
        </w:rPr>
      </w:pPr>
      <w:r w:rsidRPr="00BF24C0">
        <w:rPr>
          <w:rFonts w:ascii="Times New Roman" w:hAnsi="Times New Roman" w:cs="Times New Roman"/>
        </w:rPr>
        <w:lastRenderedPageBreak/>
        <w:t>Ext- Overfishing decreasing</w:t>
      </w:r>
    </w:p>
    <w:p w14:paraId="54597FD8" w14:textId="77777777" w:rsidR="00C96FE6" w:rsidRPr="00BF24C0" w:rsidRDefault="00C96FE6" w:rsidP="00C96FE6">
      <w:pPr>
        <w:pStyle w:val="Heading4"/>
        <w:rPr>
          <w:rFonts w:ascii="Times New Roman" w:hAnsi="Times New Roman" w:cs="Times New Roman"/>
        </w:rPr>
      </w:pPr>
      <w:r w:rsidRPr="00BF24C0">
        <w:rPr>
          <w:rFonts w:ascii="Times New Roman" w:hAnsi="Times New Roman" w:cs="Times New Roman"/>
        </w:rPr>
        <w:t>Fish stocks are recovering</w:t>
      </w:r>
    </w:p>
    <w:p w14:paraId="088A6919" w14:textId="77777777" w:rsidR="00C96FE6" w:rsidRPr="00BF24C0" w:rsidRDefault="00C96FE6" w:rsidP="00C96FE6">
      <w:pPr>
        <w:rPr>
          <w:rFonts w:ascii="Times New Roman" w:hAnsi="Times New Roman" w:cs="Times New Roman"/>
        </w:rPr>
      </w:pPr>
      <w:r w:rsidRPr="00BF24C0">
        <w:rPr>
          <w:rFonts w:ascii="Times New Roman" w:hAnsi="Times New Roman" w:cs="Times New Roman"/>
          <w:b/>
        </w:rPr>
        <w:t>NOAA ’13</w:t>
      </w:r>
      <w:r w:rsidRPr="00BF24C0">
        <w:rPr>
          <w:rFonts w:ascii="Times New Roman" w:hAnsi="Times New Roman" w:cs="Times New Roman"/>
        </w:rPr>
        <w:t xml:space="preserve"> [National Oceanic and Atmospheric Association, “Status of Stocks 2013,” </w:t>
      </w:r>
      <w:hyperlink r:id="rId17" w:history="1">
        <w:r w:rsidRPr="00BF24C0">
          <w:rPr>
            <w:rStyle w:val="Hyperlink"/>
            <w:rFonts w:ascii="Times New Roman" w:hAnsi="Times New Roman" w:cs="Times New Roman"/>
          </w:rPr>
          <w:t>http://www.nmfs.noaa.gov/sfa/fisheries_eco/status_of_fisheries/archive/2013/status_of_stocks_2013_web.pdf</w:t>
        </w:r>
      </w:hyperlink>
      <w:r w:rsidRPr="00BF24C0">
        <w:rPr>
          <w:rFonts w:ascii="Times New Roman" w:hAnsi="Times New Roman" w:cs="Times New Roman"/>
        </w:rPr>
        <w:t>]</w:t>
      </w:r>
    </w:p>
    <w:p w14:paraId="40EE9F93" w14:textId="77777777" w:rsidR="00C96FE6" w:rsidRPr="00BF24C0" w:rsidRDefault="00C96FE6" w:rsidP="00C96FE6">
      <w:pPr>
        <w:rPr>
          <w:rFonts w:ascii="Times New Roman" w:hAnsi="Times New Roman" w:cs="Times New Roman"/>
        </w:rPr>
      </w:pPr>
    </w:p>
    <w:p w14:paraId="1D6CACC9" w14:textId="77777777" w:rsidR="00C96FE6" w:rsidRPr="00BF24C0" w:rsidRDefault="00C96FE6" w:rsidP="00C96FE6">
      <w:pPr>
        <w:rPr>
          <w:rFonts w:ascii="Times New Roman" w:hAnsi="Times New Roman" w:cs="Times New Roman"/>
          <w:sz w:val="16"/>
        </w:rPr>
      </w:pPr>
      <w:r w:rsidRPr="00BF24C0">
        <w:rPr>
          <w:rFonts w:ascii="Times New Roman" w:hAnsi="Times New Roman" w:cs="Times New Roman"/>
          <w:sz w:val="16"/>
        </w:rPr>
        <w:t xml:space="preserve">When it is determined that a stock is </w:t>
      </w:r>
      <w:r w:rsidRPr="00BF24C0">
        <w:rPr>
          <w:rFonts w:ascii="Times New Roman" w:hAnsi="Times New Roman" w:cs="Times New Roman"/>
          <w:sz w:val="12"/>
        </w:rPr>
        <w:t>¶</w:t>
      </w:r>
      <w:r w:rsidRPr="00BF24C0">
        <w:rPr>
          <w:rFonts w:ascii="Times New Roman" w:hAnsi="Times New Roman" w:cs="Times New Roman"/>
          <w:sz w:val="16"/>
        </w:rPr>
        <w:t xml:space="preserve"> overfished, the relevant Council must </w:t>
      </w:r>
      <w:r w:rsidRPr="00BF24C0">
        <w:rPr>
          <w:rFonts w:ascii="Times New Roman" w:hAnsi="Times New Roman" w:cs="Times New Roman"/>
          <w:sz w:val="12"/>
        </w:rPr>
        <w:t>¶</w:t>
      </w:r>
      <w:r w:rsidRPr="00BF24C0">
        <w:rPr>
          <w:rFonts w:ascii="Times New Roman" w:hAnsi="Times New Roman" w:cs="Times New Roman"/>
          <w:sz w:val="16"/>
        </w:rPr>
        <w:t xml:space="preserve"> implement a rebuilding plan. A typical </w:t>
      </w:r>
      <w:r w:rsidRPr="00BF24C0">
        <w:rPr>
          <w:rFonts w:ascii="Times New Roman" w:hAnsi="Times New Roman" w:cs="Times New Roman"/>
          <w:sz w:val="12"/>
        </w:rPr>
        <w:t>¶</w:t>
      </w:r>
      <w:r w:rsidRPr="00BF24C0">
        <w:rPr>
          <w:rFonts w:ascii="Times New Roman" w:hAnsi="Times New Roman" w:cs="Times New Roman"/>
          <w:sz w:val="16"/>
        </w:rPr>
        <w:t xml:space="preserve"> rebuilding plan allows fishing to continue, </w:t>
      </w:r>
      <w:r w:rsidRPr="00BF24C0">
        <w:rPr>
          <w:rFonts w:ascii="Times New Roman" w:hAnsi="Times New Roman" w:cs="Times New Roman"/>
          <w:sz w:val="12"/>
        </w:rPr>
        <w:t>¶</w:t>
      </w:r>
      <w:r w:rsidRPr="00BF24C0">
        <w:rPr>
          <w:rFonts w:ascii="Times New Roman" w:hAnsi="Times New Roman" w:cs="Times New Roman"/>
          <w:sz w:val="16"/>
        </w:rPr>
        <w:t xml:space="preserve"> but at a reduced level so that the stock </w:t>
      </w:r>
      <w:r w:rsidRPr="00BF24C0">
        <w:rPr>
          <w:rFonts w:ascii="Times New Roman" w:hAnsi="Times New Roman" w:cs="Times New Roman"/>
          <w:sz w:val="12"/>
        </w:rPr>
        <w:t>¶</w:t>
      </w:r>
      <w:r w:rsidRPr="00BF24C0">
        <w:rPr>
          <w:rFonts w:ascii="Times New Roman" w:hAnsi="Times New Roman" w:cs="Times New Roman"/>
          <w:sz w:val="16"/>
        </w:rPr>
        <w:t xml:space="preserve"> will increase to its target level and can </w:t>
      </w:r>
      <w:r w:rsidRPr="00BF24C0">
        <w:rPr>
          <w:rFonts w:ascii="Times New Roman" w:hAnsi="Times New Roman" w:cs="Times New Roman"/>
          <w:sz w:val="12"/>
        </w:rPr>
        <w:t>¶</w:t>
      </w:r>
      <w:r w:rsidRPr="00BF24C0">
        <w:rPr>
          <w:rFonts w:ascii="Times New Roman" w:hAnsi="Times New Roman" w:cs="Times New Roman"/>
          <w:sz w:val="16"/>
        </w:rPr>
        <w:t xml:space="preserve"> produce the maximum sustainable yield </w:t>
      </w:r>
      <w:r w:rsidRPr="00BF24C0">
        <w:rPr>
          <w:rFonts w:ascii="Times New Roman" w:hAnsi="Times New Roman" w:cs="Times New Roman"/>
          <w:sz w:val="12"/>
        </w:rPr>
        <w:t>¶</w:t>
      </w:r>
      <w:r w:rsidRPr="00BF24C0">
        <w:rPr>
          <w:rFonts w:ascii="Times New Roman" w:hAnsi="Times New Roman" w:cs="Times New Roman"/>
          <w:sz w:val="16"/>
        </w:rPr>
        <w:t xml:space="preserve"> (MSY)—the largest long-term average </w:t>
      </w:r>
      <w:r w:rsidRPr="00BF24C0">
        <w:rPr>
          <w:rFonts w:ascii="Times New Roman" w:hAnsi="Times New Roman" w:cs="Times New Roman"/>
          <w:sz w:val="12"/>
        </w:rPr>
        <w:t>¶</w:t>
      </w:r>
      <w:r w:rsidRPr="00BF24C0">
        <w:rPr>
          <w:rFonts w:ascii="Times New Roman" w:hAnsi="Times New Roman" w:cs="Times New Roman"/>
          <w:sz w:val="16"/>
        </w:rPr>
        <w:t xml:space="preserve"> catch that can be taken from a stock </w:t>
      </w:r>
      <w:r w:rsidRPr="00BF24C0">
        <w:rPr>
          <w:rFonts w:ascii="Times New Roman" w:hAnsi="Times New Roman" w:cs="Times New Roman"/>
          <w:sz w:val="12"/>
        </w:rPr>
        <w:t>¶</w:t>
      </w:r>
      <w:r w:rsidRPr="00BF24C0">
        <w:rPr>
          <w:rFonts w:ascii="Times New Roman" w:hAnsi="Times New Roman" w:cs="Times New Roman"/>
          <w:sz w:val="16"/>
        </w:rPr>
        <w:t xml:space="preserve"> under prevailing environmental and </w:t>
      </w:r>
      <w:r w:rsidRPr="00BF24C0">
        <w:rPr>
          <w:rFonts w:ascii="Times New Roman" w:hAnsi="Times New Roman" w:cs="Times New Roman"/>
          <w:sz w:val="12"/>
        </w:rPr>
        <w:t>¶</w:t>
      </w:r>
      <w:r w:rsidRPr="00BF24C0">
        <w:rPr>
          <w:rFonts w:ascii="Times New Roman" w:hAnsi="Times New Roman" w:cs="Times New Roman"/>
          <w:sz w:val="16"/>
        </w:rPr>
        <w:t xml:space="preserve"> fishery conditions. </w:t>
      </w:r>
      <w:r w:rsidRPr="00BF24C0">
        <w:rPr>
          <w:rFonts w:ascii="Times New Roman" w:hAnsi="Times New Roman" w:cs="Times New Roman"/>
          <w:u w:val="single"/>
        </w:rPr>
        <w:t>Fifty stocks</w:t>
      </w:r>
      <w:r w:rsidRPr="00BF24C0">
        <w:rPr>
          <w:rFonts w:ascii="Times New Roman" w:hAnsi="Times New Roman" w:cs="Times New Roman"/>
          <w:sz w:val="16"/>
        </w:rPr>
        <w:t xml:space="preserve"> and stock </w:t>
      </w:r>
      <w:r w:rsidRPr="00BF24C0">
        <w:rPr>
          <w:rFonts w:ascii="Times New Roman" w:hAnsi="Times New Roman" w:cs="Times New Roman"/>
          <w:sz w:val="12"/>
        </w:rPr>
        <w:t>¶</w:t>
      </w:r>
      <w:r w:rsidRPr="00BF24C0">
        <w:rPr>
          <w:rFonts w:ascii="Times New Roman" w:hAnsi="Times New Roman" w:cs="Times New Roman"/>
          <w:sz w:val="16"/>
        </w:rPr>
        <w:t xml:space="preserve"> complexes currently </w:t>
      </w:r>
      <w:r w:rsidRPr="00BF24C0">
        <w:rPr>
          <w:rFonts w:ascii="Times New Roman" w:hAnsi="Times New Roman" w:cs="Times New Roman"/>
          <w:u w:val="single"/>
        </w:rPr>
        <w:t>are under rebuilding plans,</w:t>
      </w:r>
      <w:r w:rsidRPr="00BF24C0">
        <w:rPr>
          <w:rFonts w:ascii="Times New Roman" w:hAnsi="Times New Roman" w:cs="Times New Roman"/>
          <w:sz w:val="16"/>
        </w:rPr>
        <w:t xml:space="preserve"> including 13 stocks that are no </w:t>
      </w:r>
      <w:r w:rsidRPr="00BF24C0">
        <w:rPr>
          <w:rFonts w:ascii="Times New Roman" w:hAnsi="Times New Roman" w:cs="Times New Roman"/>
          <w:sz w:val="12"/>
        </w:rPr>
        <w:t>¶</w:t>
      </w:r>
      <w:r w:rsidRPr="00BF24C0">
        <w:rPr>
          <w:rFonts w:ascii="Times New Roman" w:hAnsi="Times New Roman" w:cs="Times New Roman"/>
          <w:sz w:val="16"/>
        </w:rPr>
        <w:t xml:space="preserve"> longer on the overfished list because they </w:t>
      </w:r>
      <w:r w:rsidRPr="00BF24C0">
        <w:rPr>
          <w:rFonts w:ascii="Times New Roman" w:hAnsi="Times New Roman" w:cs="Times New Roman"/>
          <w:sz w:val="12"/>
        </w:rPr>
        <w:t>¶</w:t>
      </w:r>
      <w:r w:rsidRPr="00BF24C0">
        <w:rPr>
          <w:rFonts w:ascii="Times New Roman" w:hAnsi="Times New Roman" w:cs="Times New Roman"/>
          <w:sz w:val="16"/>
        </w:rPr>
        <w:t xml:space="preserve"> have increased in abundance and are not </w:t>
      </w:r>
      <w:r w:rsidRPr="00BF24C0">
        <w:rPr>
          <w:rFonts w:ascii="Times New Roman" w:hAnsi="Times New Roman" w:cs="Times New Roman"/>
          <w:sz w:val="12"/>
        </w:rPr>
        <w:t>¶</w:t>
      </w:r>
      <w:r w:rsidRPr="00BF24C0">
        <w:rPr>
          <w:rFonts w:ascii="Times New Roman" w:hAnsi="Times New Roman" w:cs="Times New Roman"/>
          <w:sz w:val="16"/>
        </w:rPr>
        <w:t xml:space="preserve"> yet at the target level that supports MSY.</w:t>
      </w:r>
      <w:r w:rsidRPr="00BF24C0">
        <w:rPr>
          <w:rFonts w:ascii="Times New Roman" w:hAnsi="Times New Roman" w:cs="Times New Roman"/>
          <w:sz w:val="12"/>
        </w:rPr>
        <w:t>¶</w:t>
      </w:r>
      <w:r w:rsidRPr="00BF24C0">
        <w:rPr>
          <w:rFonts w:ascii="Times New Roman" w:hAnsi="Times New Roman" w:cs="Times New Roman"/>
          <w:sz w:val="16"/>
        </w:rPr>
        <w:t xml:space="preserve"> Black sea bass, a Southern Atlantic </w:t>
      </w:r>
      <w:r w:rsidRPr="00BF24C0">
        <w:rPr>
          <w:rFonts w:ascii="Times New Roman" w:hAnsi="Times New Roman" w:cs="Times New Roman"/>
          <w:sz w:val="12"/>
        </w:rPr>
        <w:t>¶</w:t>
      </w:r>
      <w:r w:rsidRPr="00BF24C0">
        <w:rPr>
          <w:rFonts w:ascii="Times New Roman" w:hAnsi="Times New Roman" w:cs="Times New Roman"/>
          <w:sz w:val="16"/>
        </w:rPr>
        <w:t xml:space="preserve"> stock managed by the South Atlantic </w:t>
      </w:r>
      <w:r w:rsidRPr="00BF24C0">
        <w:rPr>
          <w:rFonts w:ascii="Times New Roman" w:hAnsi="Times New Roman" w:cs="Times New Roman"/>
          <w:sz w:val="12"/>
        </w:rPr>
        <w:t>¶</w:t>
      </w:r>
      <w:r w:rsidRPr="00BF24C0">
        <w:rPr>
          <w:rFonts w:ascii="Times New Roman" w:hAnsi="Times New Roman" w:cs="Times New Roman"/>
          <w:sz w:val="16"/>
        </w:rPr>
        <w:t xml:space="preserve"> Fishery Management Council, is a recent </w:t>
      </w:r>
      <w:r w:rsidRPr="00BF24C0">
        <w:rPr>
          <w:rFonts w:ascii="Times New Roman" w:hAnsi="Times New Roman" w:cs="Times New Roman"/>
          <w:sz w:val="12"/>
        </w:rPr>
        <w:t>¶</w:t>
      </w:r>
      <w:r w:rsidRPr="00BF24C0">
        <w:rPr>
          <w:rFonts w:ascii="Times New Roman" w:hAnsi="Times New Roman" w:cs="Times New Roman"/>
          <w:sz w:val="16"/>
        </w:rPr>
        <w:t xml:space="preserve"> rebuilding success story. This popular </w:t>
      </w:r>
      <w:r w:rsidRPr="00BF24C0">
        <w:rPr>
          <w:rFonts w:ascii="Times New Roman" w:hAnsi="Times New Roman" w:cs="Times New Roman"/>
          <w:sz w:val="12"/>
        </w:rPr>
        <w:t>¶</w:t>
      </w:r>
      <w:r w:rsidRPr="00BF24C0">
        <w:rPr>
          <w:rFonts w:ascii="Times New Roman" w:hAnsi="Times New Roman" w:cs="Times New Roman"/>
          <w:sz w:val="16"/>
        </w:rPr>
        <w:t xml:space="preserve"> stock, which ranges from Cape Hatteras, </w:t>
      </w:r>
      <w:r w:rsidRPr="00BF24C0">
        <w:rPr>
          <w:rFonts w:ascii="Times New Roman" w:hAnsi="Times New Roman" w:cs="Times New Roman"/>
          <w:sz w:val="12"/>
        </w:rPr>
        <w:t>¶</w:t>
      </w:r>
      <w:r w:rsidRPr="00BF24C0">
        <w:rPr>
          <w:rFonts w:ascii="Times New Roman" w:hAnsi="Times New Roman" w:cs="Times New Roman"/>
          <w:sz w:val="16"/>
        </w:rPr>
        <w:t xml:space="preserve"> North Carolina, to the Florida Keys, was </w:t>
      </w:r>
      <w:r w:rsidRPr="00BF24C0">
        <w:rPr>
          <w:rFonts w:ascii="Times New Roman" w:hAnsi="Times New Roman" w:cs="Times New Roman"/>
          <w:sz w:val="12"/>
        </w:rPr>
        <w:t>¶</w:t>
      </w:r>
      <w:r w:rsidRPr="00BF24C0">
        <w:rPr>
          <w:rFonts w:ascii="Times New Roman" w:hAnsi="Times New Roman" w:cs="Times New Roman"/>
          <w:sz w:val="16"/>
        </w:rPr>
        <w:t xml:space="preserve"> declared overfished and a rebuilding </w:t>
      </w:r>
      <w:r w:rsidRPr="00BF24C0">
        <w:rPr>
          <w:rFonts w:ascii="Times New Roman" w:hAnsi="Times New Roman" w:cs="Times New Roman"/>
          <w:sz w:val="12"/>
        </w:rPr>
        <w:t>¶</w:t>
      </w:r>
      <w:r w:rsidRPr="00BF24C0">
        <w:rPr>
          <w:rFonts w:ascii="Times New Roman" w:hAnsi="Times New Roman" w:cs="Times New Roman"/>
          <w:sz w:val="16"/>
        </w:rPr>
        <w:t xml:space="preserve"> plan put in place in 2006. Management </w:t>
      </w:r>
      <w:r w:rsidRPr="00BF24C0">
        <w:rPr>
          <w:rFonts w:ascii="Times New Roman" w:hAnsi="Times New Roman" w:cs="Times New Roman"/>
          <w:sz w:val="12"/>
        </w:rPr>
        <w:t>¶</w:t>
      </w:r>
      <w:r w:rsidRPr="00BF24C0">
        <w:rPr>
          <w:rFonts w:ascii="Times New Roman" w:hAnsi="Times New Roman" w:cs="Times New Roman"/>
          <w:sz w:val="16"/>
        </w:rPr>
        <w:t xml:space="preserve"> measures such as a constant catch plan, </w:t>
      </w:r>
      <w:r w:rsidRPr="00BF24C0">
        <w:rPr>
          <w:rFonts w:ascii="Times New Roman" w:hAnsi="Times New Roman" w:cs="Times New Roman"/>
          <w:sz w:val="12"/>
        </w:rPr>
        <w:t>¶</w:t>
      </w:r>
      <w:r w:rsidRPr="00BF24C0">
        <w:rPr>
          <w:rFonts w:ascii="Times New Roman" w:hAnsi="Times New Roman" w:cs="Times New Roman"/>
          <w:sz w:val="16"/>
        </w:rPr>
        <w:t xml:space="preserve"> as well as changes in the recreational </w:t>
      </w:r>
      <w:r w:rsidRPr="00BF24C0">
        <w:rPr>
          <w:rFonts w:ascii="Times New Roman" w:hAnsi="Times New Roman" w:cs="Times New Roman"/>
          <w:sz w:val="12"/>
        </w:rPr>
        <w:t>¶</w:t>
      </w:r>
      <w:r w:rsidRPr="00BF24C0">
        <w:rPr>
          <w:rFonts w:ascii="Times New Roman" w:hAnsi="Times New Roman" w:cs="Times New Roman"/>
          <w:sz w:val="16"/>
        </w:rPr>
        <w:t xml:space="preserve"> bag limit and </w:t>
      </w:r>
      <w:r w:rsidRPr="00BF24C0">
        <w:rPr>
          <w:rFonts w:ascii="Times New Roman" w:hAnsi="Times New Roman" w:cs="Times New Roman"/>
          <w:u w:val="single"/>
        </w:rPr>
        <w:t>fish size limits</w:t>
      </w:r>
      <w:r w:rsidRPr="00BF24C0">
        <w:rPr>
          <w:rFonts w:ascii="Times New Roman" w:hAnsi="Times New Roman" w:cs="Times New Roman"/>
          <w:sz w:val="16"/>
        </w:rPr>
        <w:t xml:space="preserve"> for both the </w:t>
      </w:r>
      <w:r w:rsidRPr="00BF24C0">
        <w:rPr>
          <w:rFonts w:ascii="Times New Roman" w:hAnsi="Times New Roman" w:cs="Times New Roman"/>
          <w:sz w:val="12"/>
        </w:rPr>
        <w:t>¶</w:t>
      </w:r>
      <w:r w:rsidRPr="00BF24C0">
        <w:rPr>
          <w:rFonts w:ascii="Times New Roman" w:hAnsi="Times New Roman" w:cs="Times New Roman"/>
          <w:sz w:val="16"/>
        </w:rPr>
        <w:t xml:space="preserve"> commercial and recreational fisheries </w:t>
      </w:r>
      <w:r w:rsidRPr="00BF24C0">
        <w:rPr>
          <w:rFonts w:ascii="Times New Roman" w:hAnsi="Times New Roman" w:cs="Times New Roman"/>
          <w:u w:val="single"/>
        </w:rPr>
        <w:t>led to an early recovery of the stock.</w:t>
      </w:r>
      <w:r w:rsidRPr="00BF24C0">
        <w:rPr>
          <w:rFonts w:ascii="Times New Roman" w:hAnsi="Times New Roman" w:cs="Times New Roman"/>
          <w:sz w:val="12"/>
          <w:u w:val="single"/>
        </w:rPr>
        <w:t xml:space="preserve"> </w:t>
      </w:r>
      <w:r w:rsidRPr="00BF24C0">
        <w:rPr>
          <w:rFonts w:ascii="Times New Roman" w:hAnsi="Times New Roman" w:cs="Times New Roman"/>
          <w:u w:val="single"/>
        </w:rPr>
        <w:t>As a result of rebuilding, annual catch limits have more than doubled. This</w:t>
      </w:r>
      <w:r w:rsidRPr="00BF24C0">
        <w:rPr>
          <w:rFonts w:ascii="Times New Roman" w:hAnsi="Times New Roman" w:cs="Times New Roman"/>
          <w:sz w:val="12"/>
          <w:u w:val="single"/>
        </w:rPr>
        <w:t xml:space="preserve"> </w:t>
      </w:r>
      <w:r w:rsidRPr="00BF24C0">
        <w:rPr>
          <w:rFonts w:ascii="Times New Roman" w:hAnsi="Times New Roman" w:cs="Times New Roman"/>
          <w:u w:val="single"/>
        </w:rPr>
        <w:t xml:space="preserve">is important to recreational anglers, charter boat captains, and commercial </w:t>
      </w:r>
      <w:r w:rsidRPr="00BF24C0">
        <w:rPr>
          <w:rFonts w:ascii="Times New Roman" w:hAnsi="Times New Roman" w:cs="Times New Roman"/>
          <w:sz w:val="12"/>
        </w:rPr>
        <w:t>¶</w:t>
      </w:r>
      <w:r w:rsidRPr="00BF24C0">
        <w:rPr>
          <w:rFonts w:ascii="Times New Roman" w:hAnsi="Times New Roman" w:cs="Times New Roman"/>
          <w:sz w:val="12"/>
          <w:u w:val="single"/>
        </w:rPr>
        <w:t xml:space="preserve"> </w:t>
      </w:r>
      <w:r w:rsidRPr="00BF24C0">
        <w:rPr>
          <w:rFonts w:ascii="Times New Roman" w:hAnsi="Times New Roman" w:cs="Times New Roman"/>
          <w:u w:val="single"/>
        </w:rPr>
        <w:t>fishermen alike</w:t>
      </w:r>
      <w:r w:rsidRPr="00BF24C0">
        <w:rPr>
          <w:rFonts w:ascii="Times New Roman" w:hAnsi="Times New Roman" w:cs="Times New Roman"/>
          <w:sz w:val="16"/>
        </w:rPr>
        <w:t xml:space="preserve">. According to the latest </w:t>
      </w:r>
      <w:r w:rsidRPr="00BF24C0">
        <w:rPr>
          <w:rFonts w:ascii="Times New Roman" w:hAnsi="Times New Roman" w:cs="Times New Roman"/>
          <w:sz w:val="12"/>
        </w:rPr>
        <w:t>¶</w:t>
      </w:r>
      <w:r w:rsidRPr="00BF24C0">
        <w:rPr>
          <w:rFonts w:ascii="Times New Roman" w:hAnsi="Times New Roman" w:cs="Times New Roman"/>
          <w:sz w:val="16"/>
        </w:rPr>
        <w:t xml:space="preserve"> Fisheries Economics of the U.S. report, in </w:t>
      </w:r>
      <w:r w:rsidRPr="00BF24C0">
        <w:rPr>
          <w:rFonts w:ascii="Times New Roman" w:hAnsi="Times New Roman" w:cs="Times New Roman"/>
          <w:sz w:val="12"/>
        </w:rPr>
        <w:t>¶</w:t>
      </w:r>
      <w:r w:rsidRPr="00BF24C0">
        <w:rPr>
          <w:rFonts w:ascii="Times New Roman" w:hAnsi="Times New Roman" w:cs="Times New Roman"/>
          <w:sz w:val="16"/>
        </w:rPr>
        <w:t xml:space="preserve"> 2012 recreational marine anglers in the </w:t>
      </w:r>
      <w:r w:rsidRPr="00BF24C0">
        <w:rPr>
          <w:rFonts w:ascii="Times New Roman" w:hAnsi="Times New Roman" w:cs="Times New Roman"/>
          <w:sz w:val="12"/>
        </w:rPr>
        <w:t>¶</w:t>
      </w:r>
      <w:r w:rsidRPr="00BF24C0">
        <w:rPr>
          <w:rFonts w:ascii="Times New Roman" w:hAnsi="Times New Roman" w:cs="Times New Roman"/>
          <w:sz w:val="16"/>
        </w:rPr>
        <w:t xml:space="preserve"> South Atlantic states spent more than $6.5 </w:t>
      </w:r>
      <w:r w:rsidRPr="00BF24C0">
        <w:rPr>
          <w:rFonts w:ascii="Times New Roman" w:hAnsi="Times New Roman" w:cs="Times New Roman"/>
          <w:sz w:val="12"/>
        </w:rPr>
        <w:t>¶</w:t>
      </w:r>
      <w:r w:rsidRPr="00BF24C0">
        <w:rPr>
          <w:rFonts w:ascii="Times New Roman" w:hAnsi="Times New Roman" w:cs="Times New Roman"/>
          <w:sz w:val="16"/>
        </w:rPr>
        <w:t xml:space="preserve"> billion, generating over 34,000 jobs in east </w:t>
      </w:r>
      <w:r w:rsidRPr="00BF24C0">
        <w:rPr>
          <w:rFonts w:ascii="Times New Roman" w:hAnsi="Times New Roman" w:cs="Times New Roman"/>
          <w:sz w:val="12"/>
        </w:rPr>
        <w:t>¶</w:t>
      </w:r>
      <w:r w:rsidRPr="00BF24C0">
        <w:rPr>
          <w:rFonts w:ascii="Times New Roman" w:hAnsi="Times New Roman" w:cs="Times New Roman"/>
          <w:sz w:val="16"/>
        </w:rPr>
        <w:t xml:space="preserve"> Florida alone. Black sea bass is also an </w:t>
      </w:r>
      <w:r w:rsidRPr="00BF24C0">
        <w:rPr>
          <w:rFonts w:ascii="Times New Roman" w:hAnsi="Times New Roman" w:cs="Times New Roman"/>
          <w:sz w:val="12"/>
        </w:rPr>
        <w:t>¶</w:t>
      </w:r>
      <w:r w:rsidRPr="00BF24C0">
        <w:rPr>
          <w:rFonts w:ascii="Times New Roman" w:hAnsi="Times New Roman" w:cs="Times New Roman"/>
          <w:sz w:val="16"/>
        </w:rPr>
        <w:t xml:space="preserve"> important commercial species and many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Fonts w:ascii="Times New Roman" w:hAnsi="Times New Roman" w:cs="Times New Roman"/>
          <w:u w:val="single"/>
        </w:rPr>
        <w:t>fishermen expect to see incomes rise with increased catch limits</w:t>
      </w:r>
      <w:r w:rsidRPr="00BF24C0">
        <w:rPr>
          <w:rFonts w:ascii="Times New Roman" w:hAnsi="Times New Roman" w:cs="Times New Roman"/>
          <w:sz w:val="16"/>
        </w:rPr>
        <w:t xml:space="preserve"> for this stock.</w:t>
      </w:r>
    </w:p>
    <w:p w14:paraId="6D2D6173" w14:textId="77777777" w:rsidR="00C96FE6" w:rsidRPr="00BF24C0" w:rsidRDefault="00C96FE6" w:rsidP="00C96FE6">
      <w:pPr>
        <w:rPr>
          <w:rFonts w:ascii="Times New Roman" w:hAnsi="Times New Roman" w:cs="Times New Roman"/>
        </w:rPr>
      </w:pPr>
    </w:p>
    <w:p w14:paraId="4ED3D24A" w14:textId="77777777" w:rsidR="0030544A" w:rsidRPr="00BF24C0" w:rsidRDefault="0030544A" w:rsidP="004B5416">
      <w:pPr>
        <w:pStyle w:val="Heading4"/>
        <w:rPr>
          <w:rFonts w:ascii="Times New Roman" w:hAnsi="Times New Roman" w:cs="Times New Roman"/>
        </w:rPr>
      </w:pPr>
      <w:r w:rsidRPr="00BF24C0">
        <w:rPr>
          <w:rFonts w:ascii="Times New Roman" w:hAnsi="Times New Roman" w:cs="Times New Roman"/>
        </w:rPr>
        <w:t>Fish numbers increasing, study shows recent doubling of populations</w:t>
      </w:r>
    </w:p>
    <w:p w14:paraId="2F3748F6" w14:textId="77777777" w:rsidR="0030544A" w:rsidRPr="00BF24C0" w:rsidRDefault="0030544A" w:rsidP="0030544A">
      <w:pPr>
        <w:rPr>
          <w:rStyle w:val="StyleStyleBold12pt"/>
          <w:rFonts w:ascii="Times New Roman" w:hAnsi="Times New Roman" w:cs="Times New Roman"/>
          <w:b w:val="0"/>
          <w:sz w:val="22"/>
        </w:rPr>
      </w:pPr>
      <w:r w:rsidRPr="00BF24C0">
        <w:rPr>
          <w:rStyle w:val="StyleStyleBold12pt"/>
          <w:rFonts w:ascii="Times New Roman" w:hAnsi="Times New Roman" w:cs="Times New Roman"/>
          <w:sz w:val="22"/>
        </w:rPr>
        <w:t xml:space="preserve">Dening ’13 </w:t>
      </w:r>
      <w:r w:rsidRPr="00BF24C0">
        <w:rPr>
          <w:rStyle w:val="StyleStyleBold12pt"/>
          <w:rFonts w:ascii="Times New Roman" w:hAnsi="Times New Roman" w:cs="Times New Roman"/>
          <w:b w:val="0"/>
          <w:sz w:val="22"/>
        </w:rPr>
        <w:t xml:space="preserve">[Sophie, publisher at AFMA, 1/13, Australian Fisheries Management Authority, “Plenty of fish in the sea, says Commonwealth fisheries report,” </w:t>
      </w:r>
      <w:hyperlink r:id="rId18" w:history="1">
        <w:r w:rsidRPr="00BF24C0">
          <w:rPr>
            <w:rStyle w:val="Hyperlink"/>
            <w:rFonts w:ascii="Times New Roman" w:hAnsi="Times New Roman" w:cs="Times New Roman"/>
          </w:rPr>
          <w:t>http://www.afma.gov.au/2013/01/plenty-of-fish-in-the-sea-says-commonwealth-fisheries-report/</w:t>
        </w:r>
      </w:hyperlink>
      <w:r w:rsidRPr="00BF24C0">
        <w:rPr>
          <w:rStyle w:val="StyleStyleBold12pt"/>
          <w:rFonts w:ascii="Times New Roman" w:hAnsi="Times New Roman" w:cs="Times New Roman"/>
          <w:b w:val="0"/>
          <w:sz w:val="22"/>
        </w:rPr>
        <w:t>, accessed 7/3/14, CM]</w:t>
      </w:r>
    </w:p>
    <w:p w14:paraId="76F6C44E" w14:textId="77777777" w:rsidR="0030544A" w:rsidRPr="00BF24C0" w:rsidRDefault="0030544A" w:rsidP="0030544A">
      <w:pPr>
        <w:rPr>
          <w:rStyle w:val="StyleStyleBold12pt"/>
          <w:rFonts w:ascii="Times New Roman" w:hAnsi="Times New Roman" w:cs="Times New Roman"/>
          <w:b w:val="0"/>
        </w:rPr>
      </w:pPr>
    </w:p>
    <w:p w14:paraId="73D5D45A" w14:textId="77777777" w:rsidR="0030544A" w:rsidRPr="00BF24C0" w:rsidRDefault="0030544A" w:rsidP="0030544A">
      <w:pPr>
        <w:rPr>
          <w:rFonts w:ascii="Times New Roman" w:hAnsi="Times New Roman" w:cs="Times New Roman"/>
          <w:sz w:val="16"/>
        </w:rPr>
      </w:pPr>
      <w:r w:rsidRPr="00BF24C0">
        <w:rPr>
          <w:rFonts w:ascii="Times New Roman" w:hAnsi="Times New Roman" w:cs="Times New Roman"/>
          <w:sz w:val="16"/>
        </w:rPr>
        <w:t xml:space="preserve">A recently released report shows that management of Commonwealth fisheries is achieving excellent results in ensuring a sustainable supply of Australian seafood from healthy fish stocks. The most recent Australian Bureau of Agricultural and Resource Economics and Sciences </w:t>
      </w:r>
      <w:r w:rsidRPr="00BF24C0">
        <w:rPr>
          <w:rFonts w:ascii="Times New Roman" w:hAnsi="Times New Roman" w:cs="Times New Roman"/>
          <w:u w:val="single"/>
        </w:rPr>
        <w:t xml:space="preserve">(ABARES) </w:t>
      </w:r>
      <w:r w:rsidRPr="00BF24C0">
        <w:rPr>
          <w:rFonts w:ascii="Times New Roman" w:hAnsi="Times New Roman" w:cs="Times New Roman"/>
          <w:i/>
          <w:iCs/>
          <w:u w:val="single"/>
        </w:rPr>
        <w:t>Fishery Status Reports 2011</w:t>
      </w:r>
      <w:r w:rsidRPr="00BF24C0">
        <w:rPr>
          <w:rFonts w:ascii="Times New Roman" w:hAnsi="Times New Roman" w:cs="Times New Roman"/>
          <w:sz w:val="16"/>
        </w:rPr>
        <w:t xml:space="preserve">, released in December 2012, </w:t>
      </w:r>
      <w:r w:rsidRPr="00BF24C0">
        <w:rPr>
          <w:rStyle w:val="StyleBoldUnderline"/>
          <w:rFonts w:ascii="Times New Roman" w:hAnsi="Times New Roman" w:cs="Times New Roman"/>
        </w:rPr>
        <w:t xml:space="preserve">shows that since 2007 the number of key commercial fish stocks known to be sustainably fished has doubled (from 28 to 56). This list includes popular table fish such as flathead and prawns. </w:t>
      </w:r>
      <w:r w:rsidRPr="00BF24C0">
        <w:rPr>
          <w:rFonts w:ascii="Times New Roman" w:hAnsi="Times New Roman" w:cs="Times New Roman"/>
          <w:sz w:val="16"/>
        </w:rPr>
        <w:t xml:space="preserve">Tough </w:t>
      </w:r>
      <w:r w:rsidRPr="00BF24C0">
        <w:rPr>
          <w:rFonts w:ascii="Times New Roman" w:hAnsi="Times New Roman" w:cs="Times New Roman"/>
          <w:u w:val="single"/>
        </w:rPr>
        <w:t xml:space="preserve">action by both government and the fishing industry is actively rebuilding some </w:t>
      </w:r>
      <w:r w:rsidRPr="00BF24C0">
        <w:rPr>
          <w:rFonts w:ascii="Times New Roman" w:hAnsi="Times New Roman" w:cs="Times New Roman"/>
          <w:sz w:val="16"/>
        </w:rPr>
        <w:t xml:space="preserve">stocks that were previously depleted with the number of fish stocks </w:t>
      </w:r>
      <w:r w:rsidRPr="00BF24C0">
        <w:rPr>
          <w:rFonts w:ascii="Times New Roman" w:hAnsi="Times New Roman" w:cs="Times New Roman"/>
          <w:u w:val="single"/>
        </w:rPr>
        <w:t>classified as ‘overfished and/or subject to overfishing’ decreasing by nearly 20 per cent (from 16 to 13 stocks) over the same period.</w:t>
      </w:r>
      <w:r w:rsidRPr="00BF24C0">
        <w:rPr>
          <w:rFonts w:ascii="Times New Roman" w:hAnsi="Times New Roman" w:cs="Times New Roman"/>
          <w:sz w:val="16"/>
        </w:rPr>
        <w:t xml:space="preserve"> While studying our oceans is always a difficult task, the levels of uncertainty about key seafood species has also improved dramatically since 2007. </w:t>
      </w:r>
      <w:r w:rsidRPr="00BF24C0">
        <w:rPr>
          <w:rFonts w:ascii="Times New Roman" w:hAnsi="Times New Roman" w:cs="Times New Roman"/>
          <w:u w:val="single"/>
        </w:rPr>
        <w:t xml:space="preserve">The ABARES report show that the number of fish stocks with ‘uncertain’ status has halved (from 52 to 26) since 2007. </w:t>
      </w:r>
      <w:r w:rsidRPr="00BF24C0">
        <w:rPr>
          <w:rFonts w:ascii="Times New Roman" w:hAnsi="Times New Roman" w:cs="Times New Roman"/>
          <w:sz w:val="16"/>
        </w:rPr>
        <w:t xml:space="preserve">Australian Fisheries Management Authority CEO Dr. James Findlay said that these numbers show that AFMA’s management is working and consumers should be confident that when they buy Australian seafood they are buying from fisheries that are managed sustainably. </w:t>
      </w:r>
      <w:r w:rsidRPr="00BF24C0">
        <w:rPr>
          <w:rFonts w:ascii="Times New Roman" w:hAnsi="Times New Roman" w:cs="Times New Roman"/>
          <w:u w:val="single"/>
        </w:rPr>
        <w:t xml:space="preserve">“Every year we see more and more encouraging figures in these and other independent reports on the health of Australia’s fisheries. This is the result of good management by government and industry rather than good luck”, Dr. Findlay said. </w:t>
      </w:r>
      <w:r w:rsidRPr="00BF24C0">
        <w:rPr>
          <w:rFonts w:ascii="Times New Roman" w:hAnsi="Times New Roman" w:cs="Times New Roman"/>
          <w:sz w:val="16"/>
        </w:rPr>
        <w:t xml:space="preserve">“The reduced uncertainty about our fish stocks is particularly encouraging and this is the result of considerable investment by both government and the industry to improve the knowledge we use to make our decisions. “What this report means is that the Australian public can have confidence that </w:t>
      </w:r>
      <w:r w:rsidRPr="00BF24C0">
        <w:rPr>
          <w:rFonts w:ascii="Times New Roman" w:hAnsi="Times New Roman" w:cs="Times New Roman"/>
          <w:u w:val="single"/>
        </w:rPr>
        <w:t>they will continue to have access to sustainably-caught Australian seafood from Commonwealth fisheries, well into the future.”</w:t>
      </w:r>
      <w:r w:rsidRPr="00BF24C0">
        <w:rPr>
          <w:rFonts w:ascii="Times New Roman" w:hAnsi="Times New Roman" w:cs="Times New Roman"/>
          <w:sz w:val="16"/>
        </w:rPr>
        <w:t xml:space="preserve"> </w:t>
      </w:r>
      <w:r w:rsidRPr="00BF24C0">
        <w:rPr>
          <w:rFonts w:ascii="Times New Roman" w:hAnsi="Times New Roman" w:cs="Times New Roman"/>
          <w:u w:val="single"/>
        </w:rPr>
        <w:t>Every year since AFMA was established in 1992</w:t>
      </w:r>
      <w:r w:rsidRPr="00BF24C0">
        <w:rPr>
          <w:rFonts w:ascii="Times New Roman" w:hAnsi="Times New Roman" w:cs="Times New Roman"/>
          <w:sz w:val="16"/>
        </w:rPr>
        <w:t xml:space="preserve">, the Australian Bureau of Agricultural and Resource Economics and Sciences </w:t>
      </w:r>
      <w:r w:rsidRPr="00BF24C0">
        <w:rPr>
          <w:rFonts w:ascii="Times New Roman" w:hAnsi="Times New Roman" w:cs="Times New Roman"/>
          <w:u w:val="single"/>
        </w:rPr>
        <w:t>(ABARES) has independently reported on the biological health of key commercial fish stocks</w:t>
      </w:r>
      <w:r w:rsidRPr="00BF24C0">
        <w:rPr>
          <w:rFonts w:ascii="Times New Roman" w:hAnsi="Times New Roman" w:cs="Times New Roman"/>
          <w:sz w:val="16"/>
        </w:rPr>
        <w:t xml:space="preserve"> harvested in Commonwealth fisheries. Anyone who is interested in knowing more about the performance of fisheries management and seafood sustainability can access the report on the </w:t>
      </w:r>
      <w:hyperlink r:id="rId19" w:tooltip="Australian Bureau of Agricultural and Resource Economics and Sciences website" w:history="1">
        <w:r w:rsidRPr="00BF24C0">
          <w:rPr>
            <w:rStyle w:val="Hyperlink"/>
            <w:rFonts w:ascii="Times New Roman" w:hAnsi="Times New Roman" w:cs="Times New Roman"/>
            <w:sz w:val="16"/>
          </w:rPr>
          <w:t>ABARES website</w:t>
        </w:r>
      </w:hyperlink>
      <w:r w:rsidRPr="00BF24C0">
        <w:rPr>
          <w:rFonts w:ascii="Times New Roman" w:hAnsi="Times New Roman" w:cs="Times New Roman"/>
          <w:sz w:val="16"/>
        </w:rPr>
        <w:t>.</w:t>
      </w:r>
    </w:p>
    <w:p w14:paraId="09F6742F" w14:textId="77777777" w:rsidR="0030544A" w:rsidRPr="00BF24C0" w:rsidRDefault="0030544A" w:rsidP="0030544A">
      <w:pPr>
        <w:rPr>
          <w:rFonts w:ascii="Times New Roman" w:hAnsi="Times New Roman" w:cs="Times New Roman"/>
        </w:rPr>
      </w:pPr>
    </w:p>
    <w:p w14:paraId="148C3AC7" w14:textId="77777777" w:rsidR="006B65B9" w:rsidRPr="00BF24C0" w:rsidRDefault="006B65B9" w:rsidP="006B65B9">
      <w:pPr>
        <w:pStyle w:val="Heading4"/>
        <w:rPr>
          <w:rFonts w:ascii="Times New Roman" w:hAnsi="Times New Roman" w:cs="Times New Roman"/>
        </w:rPr>
      </w:pPr>
      <w:r w:rsidRPr="00BF24C0">
        <w:rPr>
          <w:rFonts w:ascii="Times New Roman" w:hAnsi="Times New Roman" w:cs="Times New Roman"/>
        </w:rPr>
        <w:t xml:space="preserve">SQ solves—there are already efforts to solve overfishing  </w:t>
      </w:r>
    </w:p>
    <w:p w14:paraId="62B7A567" w14:textId="77777777" w:rsidR="006B65B9" w:rsidRPr="00BF24C0" w:rsidRDefault="006B65B9" w:rsidP="006B65B9">
      <w:pPr>
        <w:rPr>
          <w:rFonts w:ascii="Times New Roman" w:hAnsi="Times New Roman" w:cs="Times New Roman"/>
        </w:rPr>
      </w:pPr>
      <w:r w:rsidRPr="00BF24C0">
        <w:rPr>
          <w:rStyle w:val="StyleStyleBold12pt"/>
          <w:rFonts w:ascii="Times New Roman" w:hAnsi="Times New Roman" w:cs="Times New Roman"/>
          <w:sz w:val="22"/>
        </w:rPr>
        <w:t>Australian Network News ’14</w:t>
      </w:r>
      <w:r w:rsidRPr="00BF24C0">
        <w:rPr>
          <w:rFonts w:ascii="Times New Roman" w:hAnsi="Times New Roman" w:cs="Times New Roman"/>
        </w:rPr>
        <w:t xml:space="preserve"> (ABC News, Jun 18, </w:t>
      </w:r>
      <w:hyperlink r:id="rId20" w:history="1">
        <w:r w:rsidRPr="00BF24C0">
          <w:rPr>
            <w:rStyle w:val="Hyperlink"/>
            <w:rFonts w:ascii="Times New Roman" w:hAnsi="Times New Roman" w:cs="Times New Roman"/>
          </w:rPr>
          <w:t>http://www.abc.net.au/news/2014-06-18/obama-to-increase-pacific-oceans-protection/5531010</w:t>
        </w:r>
      </w:hyperlink>
      <w:r w:rsidRPr="00BF24C0">
        <w:rPr>
          <w:rFonts w:ascii="Times New Roman" w:hAnsi="Times New Roman" w:cs="Times New Roman"/>
        </w:rPr>
        <w:t>, CL)</w:t>
      </w:r>
    </w:p>
    <w:p w14:paraId="553FDC75" w14:textId="77777777" w:rsidR="00B71FC7" w:rsidRPr="00BF24C0" w:rsidRDefault="00B71FC7" w:rsidP="006B65B9">
      <w:pPr>
        <w:rPr>
          <w:rFonts w:ascii="Times New Roman" w:hAnsi="Times New Roman" w:cs="Times New Roman"/>
        </w:rPr>
      </w:pPr>
    </w:p>
    <w:p w14:paraId="3A515AB4" w14:textId="77777777" w:rsidR="006B65B9" w:rsidRPr="00BF24C0" w:rsidRDefault="006B65B9" w:rsidP="006B65B9">
      <w:pPr>
        <w:rPr>
          <w:rFonts w:ascii="Times New Roman" w:hAnsi="Times New Roman" w:cs="Times New Roman"/>
          <w:sz w:val="16"/>
        </w:rPr>
      </w:pPr>
      <w:r w:rsidRPr="00BF24C0">
        <w:rPr>
          <w:rStyle w:val="StyleBoldUnderline"/>
          <w:rFonts w:ascii="Times New Roman" w:hAnsi="Times New Roman" w:cs="Times New Roman"/>
        </w:rPr>
        <w:t>US president Barack Obama has vowed to use his executive powers to protect US waters in the central Pacific Ocean and draw up a national strategy to combat illegal fishing. Leaders from more than 80 countries have gathered at the State Department for a two-day conference uniting scientists and industry experts aiming to draw up an action plan to clean-up the world's oceans</w:t>
      </w:r>
      <w:r w:rsidRPr="00BF24C0">
        <w:rPr>
          <w:rFonts w:ascii="Times New Roman" w:hAnsi="Times New Roman" w:cs="Times New Roman"/>
          <w:sz w:val="16"/>
        </w:rPr>
        <w:t xml:space="preserve">. "We all know how fragile our planet can be," Mr Obama said. "Rising levels of carbon dioxide are causing our oceans to acidify. Pollution endangers marine life. Overfishing threatens whole species as well as the people who depend on them for food and their livelihoods," he said. In a video address, </w:t>
      </w:r>
      <w:r w:rsidRPr="00BF24C0">
        <w:rPr>
          <w:rStyle w:val="StyleBoldUnderline"/>
          <w:rFonts w:ascii="Times New Roman" w:hAnsi="Times New Roman" w:cs="Times New Roman"/>
          <w:b w:val="0"/>
          <w:sz w:val="16"/>
          <w:szCs w:val="16"/>
          <w:u w:val="none"/>
        </w:rPr>
        <w:t>Mr</w:t>
      </w:r>
      <w:r w:rsidRPr="00BF24C0">
        <w:rPr>
          <w:rStyle w:val="StyleBoldUnderline"/>
          <w:rFonts w:ascii="Times New Roman" w:hAnsi="Times New Roman" w:cs="Times New Roman"/>
        </w:rPr>
        <w:t xml:space="preserve"> Obama</w:t>
      </w:r>
      <w:r w:rsidRPr="00BF24C0">
        <w:rPr>
          <w:rFonts w:ascii="Times New Roman" w:hAnsi="Times New Roman" w:cs="Times New Roman"/>
          <w:sz w:val="16"/>
        </w:rPr>
        <w:t xml:space="preserve"> said he </w:t>
      </w:r>
      <w:r w:rsidRPr="00BF24C0">
        <w:rPr>
          <w:rStyle w:val="StyleBoldUnderline"/>
          <w:rFonts w:ascii="Times New Roman" w:hAnsi="Times New Roman" w:cs="Times New Roman"/>
        </w:rPr>
        <w:t>had directed the US government to "build a national strategy to combat black-market fishing". This initiative is a practical solution to an ugly problem</w:t>
      </w:r>
      <w:r w:rsidRPr="00BF24C0">
        <w:rPr>
          <w:rFonts w:ascii="Times New Roman" w:hAnsi="Times New Roman" w:cs="Times New Roman"/>
          <w:sz w:val="16"/>
        </w:rPr>
        <w:t xml:space="preserve"> and will forever change the way we think about our seafood. Beth Lowell, Oceana group campaign director. </w:t>
      </w:r>
      <w:r w:rsidRPr="00BF24C0">
        <w:rPr>
          <w:rStyle w:val="StyleBoldUnderline"/>
          <w:rFonts w:ascii="Times New Roman" w:hAnsi="Times New Roman" w:cs="Times New Roman"/>
        </w:rPr>
        <w:t>The US president is also set to announce plans to declare a vast area of the central Pacific Ocean off-limits to commercial fishing or energy exploitation,</w:t>
      </w:r>
      <w:r w:rsidRPr="00BF24C0">
        <w:rPr>
          <w:rFonts w:ascii="Times New Roman" w:hAnsi="Times New Roman" w:cs="Times New Roman"/>
          <w:sz w:val="16"/>
        </w:rPr>
        <w:t xml:space="preserve"> the Washington Post has reported. The proposal would expand the Pacific Remote Islands Marine national monument from 87,000 square miles to around 782,000 square miles and create the world's largest marine sanctuary. But it could ignite a new battle with Republicans in congress, angered by Mr Obama again using his executive powers to bypass the legislative. "If we ignore these problems, if we drain our oceans of the resources, we won't just be squandering one of the humanity's greatest treasures, we'll be cutting off one of the world's major sources of food and economic growth," Mr Obama said. Hollywood lends support. Mr Obama won support from Hollywood actor Leonardo DiCaprio, an avid diver, who pledged his foundation would pump another $7 million over the next two years into projects to help the oceans. "I've witnessed environmental devastation first-hand," DiCaprio told the conference, recalling two dives he made some 18 years apart on the Coral Reef in Australia. "What once had looked like an endless underwater utopia is now riddled with bleached coral reefs and massive dead zones." Environmentalists also welcomed Mr Obama's plans as "a historic step forward in the fight against seafood fraud and illegal fishing worldwide". "This initiative is a practical solution to an ugly problem and will forever change the way we think about our seafood," said Beth Lowell, campaign director with the international advocacy group Oceana. A recent report found that between 20 and 32 per cent of wild-caught seafood imported into the US in 2011 came from illegal or "pirate" fishing. "Because our seafood travels through an increasingly long, complex and non-transparent supply chain, there are numerous opportunities for seafood fraud to occur and illegally caught fish to enter the US market," Ms Lowell said. Marine Conservation Institute president Lance Morgan, who put together the case to support extending the protection zone in the central Pacific, welcomed the announcement. "Part of the reason this area is important to protect right now is it's about as close to a pristine ocean as the United States still has," he told the ABC. "I think it's very important for setting that high bar for everyone. "The economic impact to US fisheries is very minimal in this region and I think it's showing there are important areas of the ocean." Call for action about 'survival of people'. </w:t>
      </w:r>
      <w:r w:rsidRPr="00BF24C0">
        <w:rPr>
          <w:rStyle w:val="StyleBoldUnderline"/>
          <w:rFonts w:ascii="Times New Roman" w:hAnsi="Times New Roman" w:cs="Times New Roman"/>
        </w:rPr>
        <w:t>The announcement comes a day after US secretary of state John Kerry called for a global regime to protect the oceans, which he said were under threat from too much fishing, acidification from climate change and marine pollution. On Monday, Mr Kerry opened the conference with a call for all nations to move beyond talks and studies to taking specific steps toward a global agreement to protect the oceans</w:t>
      </w:r>
      <w:r w:rsidRPr="00BF24C0">
        <w:rPr>
          <w:rFonts w:ascii="Times New Roman" w:hAnsi="Times New Roman" w:cs="Times New Roman"/>
          <w:sz w:val="16"/>
        </w:rPr>
        <w:t xml:space="preserve">. "We are not going to meet this challenge unless the community of nations comes together around a single comprehensive global ocean strategy," he said. He was joined by Kiribati president Anote Tong, who said the small Pacific nation would ban commercial fishing from its Phoenix Islands Protected Area by January 1. The low-lying state, consisting of 33 islands, is highly vulnerable to rising sea levels, one of the most severe impacts of climate change. Mr Tong called climate change the greatest moral challenge of modern times, adding the main hope of addressing climate change lies within the oceans. "It is about the survival of people," he said. "It is not about economics, not anymore. It is not a political football. It is not about the course or who is responsible anymore. "It is now about what we must do together as responsible global citizens." </w:t>
      </w:r>
    </w:p>
    <w:p w14:paraId="5E116FA6" w14:textId="369B6962" w:rsidR="006B65B9" w:rsidRPr="00BF24C0" w:rsidRDefault="00990EEB" w:rsidP="006B65B9">
      <w:pPr>
        <w:pStyle w:val="Heading4"/>
        <w:rPr>
          <w:rFonts w:ascii="Times New Roman" w:hAnsi="Times New Roman" w:cs="Times New Roman"/>
        </w:rPr>
      </w:pPr>
      <w:r w:rsidRPr="00BF24C0">
        <w:rPr>
          <w:rFonts w:ascii="Times New Roman" w:hAnsi="Times New Roman" w:cs="Times New Roman"/>
        </w:rPr>
        <w:t>Status quo solves overfishing</w:t>
      </w:r>
    </w:p>
    <w:p w14:paraId="5DF51F5A" w14:textId="77777777" w:rsidR="006B65B9" w:rsidRPr="00BF24C0" w:rsidRDefault="006B65B9" w:rsidP="006B65B9">
      <w:pPr>
        <w:rPr>
          <w:rStyle w:val="Hyperlink"/>
          <w:rFonts w:ascii="Times New Roman" w:hAnsi="Times New Roman" w:cs="Times New Roman"/>
        </w:rPr>
      </w:pPr>
      <w:r w:rsidRPr="00BF24C0">
        <w:rPr>
          <w:rStyle w:val="StyleStyleBold12pt"/>
          <w:rFonts w:ascii="Times New Roman" w:hAnsi="Times New Roman" w:cs="Times New Roman"/>
        </w:rPr>
        <w:t>Bolen ’11</w:t>
      </w:r>
      <w:r w:rsidRPr="00BF24C0">
        <w:rPr>
          <w:rFonts w:ascii="Times New Roman" w:hAnsi="Times New Roman" w:cs="Times New Roman"/>
        </w:rPr>
        <w:t xml:space="preserve"> (Ellen, Director of Fishery Conservation in Ocean Conservancy Sep 9, </w:t>
      </w:r>
      <w:hyperlink r:id="rId21" w:history="1">
        <w:r w:rsidRPr="00BF24C0">
          <w:rPr>
            <w:rStyle w:val="Hyperlink"/>
            <w:rFonts w:ascii="Times New Roman" w:hAnsi="Times New Roman" w:cs="Times New Roman"/>
          </w:rPr>
          <w:t>http://blog.oceanconservancy.org/2013/09/09/u-s-is-successfully-ending-overfishing-and-we-cant-afford-to-stop-now/</w:t>
        </w:r>
      </w:hyperlink>
      <w:r w:rsidRPr="00BF24C0">
        <w:rPr>
          <w:rStyle w:val="Hyperlink"/>
          <w:rFonts w:ascii="Times New Roman" w:hAnsi="Times New Roman" w:cs="Times New Roman"/>
        </w:rPr>
        <w:t>, CL)</w:t>
      </w:r>
    </w:p>
    <w:p w14:paraId="106BF021" w14:textId="77777777" w:rsidR="00990EEB" w:rsidRPr="00BF24C0" w:rsidRDefault="00990EEB" w:rsidP="006B65B9">
      <w:pPr>
        <w:rPr>
          <w:rStyle w:val="Hyperlink"/>
          <w:rFonts w:ascii="Times New Roman" w:hAnsi="Times New Roman" w:cs="Times New Roman"/>
        </w:rPr>
      </w:pPr>
    </w:p>
    <w:p w14:paraId="1FC096B0" w14:textId="77777777" w:rsidR="006B65B9" w:rsidRPr="00BF24C0" w:rsidRDefault="006B65B9" w:rsidP="006B65B9">
      <w:pPr>
        <w:rPr>
          <w:rFonts w:ascii="Times New Roman" w:hAnsi="Times New Roman" w:cs="Times New Roman"/>
          <w:sz w:val="16"/>
        </w:rPr>
      </w:pPr>
      <w:r w:rsidRPr="00BF24C0">
        <w:rPr>
          <w:rStyle w:val="StyleBoldUnderline"/>
          <w:rFonts w:ascii="Times New Roman" w:hAnsi="Times New Roman" w:cs="Times New Roman"/>
          <w:b w:val="0"/>
          <w:sz w:val="16"/>
          <w:szCs w:val="16"/>
          <w:u w:val="none"/>
        </w:rPr>
        <w:t>Together</w:t>
      </w:r>
      <w:r w:rsidRPr="00BF24C0">
        <w:rPr>
          <w:rStyle w:val="StyleBoldUnderline"/>
          <w:rFonts w:ascii="Times New Roman" w:hAnsi="Times New Roman" w:cs="Times New Roman"/>
          <w:b w:val="0"/>
        </w:rPr>
        <w:t xml:space="preserve"> Americans are solving</w:t>
      </w:r>
      <w:r w:rsidRPr="00BF24C0">
        <w:rPr>
          <w:rStyle w:val="StyleBoldUnderline"/>
          <w:rFonts w:ascii="Times New Roman" w:hAnsi="Times New Roman" w:cs="Times New Roman"/>
          <w:b w:val="0"/>
          <w:sz w:val="16"/>
          <w:szCs w:val="16"/>
          <w:u w:val="none"/>
        </w:rPr>
        <w:t xml:space="preserve"> a problem—</w:t>
      </w:r>
      <w:r w:rsidRPr="00BF24C0">
        <w:rPr>
          <w:rStyle w:val="StyleBoldUnderline"/>
          <w:rFonts w:ascii="Times New Roman" w:hAnsi="Times New Roman" w:cs="Times New Roman"/>
          <w:b w:val="0"/>
        </w:rPr>
        <w:t>overfishing</w:t>
      </w:r>
      <w:r w:rsidRPr="00BF24C0">
        <w:rPr>
          <w:rStyle w:val="StyleBoldUnderline"/>
          <w:rFonts w:ascii="Times New Roman" w:hAnsi="Times New Roman" w:cs="Times New Roman"/>
          <w:b w:val="0"/>
          <w:sz w:val="16"/>
          <w:szCs w:val="16"/>
          <w:u w:val="none"/>
        </w:rPr>
        <w:t>—and we can’t afford to stop now</w:t>
      </w:r>
      <w:r w:rsidRPr="00BF24C0">
        <w:rPr>
          <w:rFonts w:ascii="Times New Roman" w:hAnsi="Times New Roman" w:cs="Times New Roman"/>
          <w:sz w:val="16"/>
        </w:rPr>
        <w:t xml:space="preserve">. Ending overfishing means sustainable fishing for generations to come. It means healthy seafood on our dinner plates and sustained livelihoods across the country. Our nation’s vital fisheries law, the Magnuson-Stevens Fisheries Conservation &amp; Management Act, has already helped rebuild fish populations like New England scallops, Mid-Atlantic bluefish, Pacific lingcod and Gulf red snapper. A new report by the National Research Council says </w:t>
      </w:r>
      <w:r w:rsidRPr="00BF24C0">
        <w:rPr>
          <w:rStyle w:val="StyleBoldUnderline"/>
          <w:rFonts w:ascii="Times New Roman" w:hAnsi="Times New Roman" w:cs="Times New Roman"/>
          <w:b w:val="0"/>
        </w:rPr>
        <w:t>43 percent of overfished populations have been rebuilt already or will be rebuilt within a decade</w:t>
      </w:r>
      <w:r w:rsidRPr="00BF24C0">
        <w:rPr>
          <w:rFonts w:ascii="Times New Roman" w:hAnsi="Times New Roman" w:cs="Times New Roman"/>
          <w:sz w:val="16"/>
        </w:rPr>
        <w:t xml:space="preserve">. And if we continue to allow the Magnuson-Stevens Act to work, another 31 percent of these populations are on track toward rebuilding as well. </w:t>
      </w:r>
      <w:r w:rsidRPr="00BF24C0">
        <w:rPr>
          <w:rStyle w:val="StyleBoldUnderline"/>
          <w:rFonts w:ascii="Times New Roman" w:hAnsi="Times New Roman" w:cs="Times New Roman"/>
          <w:b w:val="0"/>
        </w:rPr>
        <w:t>The report also highlights the challenges and complexities of trying to evaluate fisheries science and make decisions about catch limits and other management measures. In the face of those challenges, however, we are seeing success and must continue on this path for the long haul</w:t>
      </w:r>
      <w:r w:rsidRPr="00BF24C0">
        <w:rPr>
          <w:rFonts w:ascii="Times New Roman" w:hAnsi="Times New Roman" w:cs="Times New Roman"/>
          <w:sz w:val="16"/>
        </w:rPr>
        <w:t xml:space="preserve">. On Wednesday, Ocean Conservancy’s Director of Ecosystem Conservation Programs, Chris Dorsett, will be testifying to this effect in front of Congress. He’ll be speaking about the broader success of the Magnuson-Stevens Act as well as some of the recommendations put forth in the National Research Council report, such as the need to look beyond one fish population at a time, taking into account the entire ecosystem in which they live. In the case of successful fisheries management, an ounce of prevention is worth a pound of cure. Our best option is to avoid depleted populations in the first place by preventing overfishing. To ensure continued progress in transitioning our fisheries to long-term sustainability, lawmakers should only be strengthening this law. You can read more about the fisheries successes we’ve seen so far in “The Law That’s Saving American Fisheries: The Magnuson-Stevens </w:t>
      </w:r>
      <w:r w:rsidRPr="00BF24C0">
        <w:rPr>
          <w:rFonts w:ascii="Times New Roman" w:hAnsi="Times New Roman" w:cs="Times New Roman"/>
          <w:sz w:val="16"/>
        </w:rPr>
        <w:lastRenderedPageBreak/>
        <w:t xml:space="preserve">Fishery Conservation and Management Act,” a report produced by Ocean Conservancy and The Pew Charitable Trusts. This primer and collection of stories explains how successful fishermen from Alaska to Maine have helped turn around decades of overfishing. Here’s an excerpt: Clem Tillion: The courage to keep fisheries healthy. When Clem Tillion settled in Alaska after World War II, he found out what happens when government ducks the hard decisions that keep fisheries healthy. He became one of </w:t>
      </w:r>
      <w:r w:rsidRPr="00BF24C0">
        <w:rPr>
          <w:rStyle w:val="StyleBoldUnderline"/>
          <w:rFonts w:ascii="Times New Roman" w:hAnsi="Times New Roman" w:cs="Times New Roman"/>
          <w:b w:val="0"/>
        </w:rPr>
        <w:t>many citizens</w:t>
      </w:r>
      <w:r w:rsidRPr="00BF24C0">
        <w:rPr>
          <w:rFonts w:ascii="Times New Roman" w:hAnsi="Times New Roman" w:cs="Times New Roman"/>
          <w:sz w:val="16"/>
        </w:rPr>
        <w:t xml:space="preserve"> of the northern territory who fought successfully for statehood so that they could start fixing the damage. They </w:t>
      </w:r>
      <w:r w:rsidRPr="00BF24C0">
        <w:rPr>
          <w:rStyle w:val="StyleBoldUnderline"/>
          <w:rFonts w:ascii="Times New Roman" w:hAnsi="Times New Roman" w:cs="Times New Roman"/>
          <w:b w:val="0"/>
        </w:rPr>
        <w:t>made sacrifices to restore broken-down salmon populations, enduring years of closures that cut into their primary livelihood. It was gritty, commonsense conservation. And it worked. Fish stocks struggled back to health, then roared to new peaks, and Alaskans prospered as never before</w:t>
      </w:r>
      <w:r w:rsidRPr="00BF24C0">
        <w:rPr>
          <w:rFonts w:ascii="Times New Roman" w:hAnsi="Times New Roman" w:cs="Times New Roman"/>
          <w:sz w:val="16"/>
        </w:rPr>
        <w:t>. Along the way, Tillion joined a generation of coastal leaders who knew firsthand that rigorous controls on catch were the only way to protect the resources that would feed their children and grandchildren. Those hard-earned lessons would eventually become the backbone of Alaska’s famously abundant modern fisheries—and the reason so many American fisheries are on the mend today.”</w:t>
      </w:r>
    </w:p>
    <w:p w14:paraId="3A61B35B" w14:textId="77777777" w:rsidR="006B65B9" w:rsidRPr="00BF24C0" w:rsidRDefault="006B65B9" w:rsidP="006B65B9">
      <w:pPr>
        <w:rPr>
          <w:rFonts w:ascii="Times New Roman" w:hAnsi="Times New Roman" w:cs="Times New Roman"/>
        </w:rPr>
      </w:pPr>
    </w:p>
    <w:p w14:paraId="6E93D766" w14:textId="5E7DCAA0" w:rsidR="00735989" w:rsidRPr="00BF24C0" w:rsidRDefault="00B96E9E" w:rsidP="00735989">
      <w:pPr>
        <w:pStyle w:val="Heading4"/>
        <w:rPr>
          <w:rFonts w:ascii="Times New Roman" w:hAnsi="Times New Roman" w:cs="Times New Roman"/>
        </w:rPr>
      </w:pPr>
      <w:r w:rsidRPr="00BF24C0">
        <w:rPr>
          <w:rFonts w:ascii="Times New Roman" w:hAnsi="Times New Roman" w:cs="Times New Roman"/>
        </w:rPr>
        <w:t>Overfishing is inevitable and doesn’t cause extinction</w:t>
      </w:r>
    </w:p>
    <w:p w14:paraId="06363559" w14:textId="2A095D5F" w:rsidR="00735989" w:rsidRPr="00BF24C0" w:rsidRDefault="00735989" w:rsidP="00735989">
      <w:pPr>
        <w:rPr>
          <w:rFonts w:ascii="Times New Roman" w:hAnsi="Times New Roman" w:cs="Times New Roman"/>
        </w:rPr>
      </w:pPr>
      <w:r w:rsidRPr="00BF24C0">
        <w:rPr>
          <w:rStyle w:val="StyleStyleBold12pt"/>
          <w:rFonts w:ascii="Times New Roman" w:hAnsi="Times New Roman" w:cs="Times New Roman"/>
          <w:sz w:val="22"/>
        </w:rPr>
        <w:t>Nicholson</w:t>
      </w:r>
      <w:r w:rsidRPr="00BF24C0">
        <w:rPr>
          <w:rFonts w:ascii="Times New Roman" w:hAnsi="Times New Roman" w:cs="Times New Roman"/>
        </w:rPr>
        <w:t xml:space="preserve"> </w:t>
      </w:r>
      <w:r w:rsidR="00AF0146" w:rsidRPr="00BF24C0">
        <w:rPr>
          <w:rFonts w:ascii="Times New Roman" w:hAnsi="Times New Roman" w:cs="Times New Roman"/>
        </w:rPr>
        <w:t>’</w:t>
      </w:r>
      <w:r w:rsidRPr="00BF24C0">
        <w:rPr>
          <w:rStyle w:val="StyleStyleBold12pt"/>
          <w:rFonts w:ascii="Times New Roman" w:hAnsi="Times New Roman" w:cs="Times New Roman"/>
          <w:sz w:val="22"/>
        </w:rPr>
        <w:t>12</w:t>
      </w:r>
      <w:r w:rsidR="00AF0146" w:rsidRPr="00BF24C0">
        <w:rPr>
          <w:rStyle w:val="StyleStyleBold12pt"/>
          <w:rFonts w:ascii="Times New Roman" w:hAnsi="Times New Roman" w:cs="Times New Roman"/>
          <w:sz w:val="22"/>
        </w:rPr>
        <w:t xml:space="preserve"> </w:t>
      </w:r>
      <w:r w:rsidRPr="00BF24C0">
        <w:rPr>
          <w:rFonts w:ascii="Times New Roman" w:hAnsi="Times New Roman" w:cs="Times New Roman"/>
        </w:rPr>
        <w:t>(Christie,</w:t>
      </w:r>
      <w:r w:rsidR="00AF0146" w:rsidRPr="00BF24C0">
        <w:rPr>
          <w:rFonts w:ascii="Times New Roman" w:hAnsi="Times New Roman" w:cs="Times New Roman"/>
        </w:rPr>
        <w:t xml:space="preserve"> produces and hosts scientific American’s podcasts 60-second mind and 60-second science,</w:t>
      </w:r>
      <w:r w:rsidRPr="00BF24C0">
        <w:rPr>
          <w:rFonts w:ascii="Times New Roman" w:hAnsi="Times New Roman" w:cs="Times New Roman"/>
        </w:rPr>
        <w:t xml:space="preserve"> 5/30/12, Smart Planet, “Q&amp;A: Eat that fish! When overfishing is also sustainable”, </w:t>
      </w:r>
      <w:hyperlink r:id="rId22" w:history="1">
        <w:r w:rsidRPr="00BF24C0">
          <w:rPr>
            <w:rFonts w:ascii="Times New Roman" w:hAnsi="Times New Roman" w:cs="Times New Roman"/>
          </w:rPr>
          <w:t>http://www.smartplanet.com/blog/thinking-tech/q-a-eat-that-fish-when-overfishing-is-also-sustainable/11792</w:t>
        </w:r>
      </w:hyperlink>
      <w:r w:rsidRPr="00BF24C0">
        <w:rPr>
          <w:rFonts w:ascii="Times New Roman" w:hAnsi="Times New Roman" w:cs="Times New Roman"/>
        </w:rPr>
        <w:t>, AL)</w:t>
      </w:r>
    </w:p>
    <w:p w14:paraId="68A9487C" w14:textId="77777777" w:rsidR="00735989" w:rsidRPr="00BF24C0" w:rsidRDefault="00735989" w:rsidP="00735989">
      <w:pPr>
        <w:rPr>
          <w:rFonts w:ascii="Times New Roman" w:hAnsi="Times New Roman" w:cs="Times New Roman"/>
        </w:rPr>
      </w:pPr>
    </w:p>
    <w:p w14:paraId="414E9CE1" w14:textId="77777777" w:rsidR="00735989" w:rsidRPr="00BF24C0" w:rsidRDefault="00735989" w:rsidP="00735989">
      <w:pPr>
        <w:rPr>
          <w:rFonts w:ascii="Times New Roman" w:hAnsi="Times New Roman" w:cs="Times New Roman"/>
          <w:sz w:val="16"/>
        </w:rPr>
      </w:pPr>
      <w:r w:rsidRPr="00BF24C0">
        <w:rPr>
          <w:rFonts w:ascii="Times New Roman" w:hAnsi="Times New Roman" w:cs="Times New Roman"/>
          <w:sz w:val="16"/>
        </w:rPr>
        <w:t xml:space="preserve">Many of us think that if a fish species is overfished we probably should be wary about choosing it at the supermarket or on the restaurant menu. But the opposite may be true. Our </w:t>
      </w:r>
      <w:r w:rsidRPr="00BF24C0">
        <w:rPr>
          <w:rStyle w:val="StyleBoldUnderline"/>
          <w:rFonts w:ascii="Times New Roman" w:hAnsi="Times New Roman" w:cs="Times New Roman"/>
        </w:rPr>
        <w:t>boycotting</w:t>
      </w:r>
      <w:r w:rsidRPr="00BF24C0">
        <w:rPr>
          <w:rFonts w:ascii="Times New Roman" w:hAnsi="Times New Roman" w:cs="Times New Roman"/>
          <w:sz w:val="16"/>
        </w:rPr>
        <w:t xml:space="preserve"> of some </w:t>
      </w:r>
      <w:r w:rsidRPr="00BF24C0">
        <w:rPr>
          <w:rStyle w:val="StyleBoldUnderline"/>
          <w:rFonts w:ascii="Times New Roman" w:hAnsi="Times New Roman" w:cs="Times New Roman"/>
        </w:rPr>
        <w:t>overfished species may be hurting us and the</w:t>
      </w:r>
      <w:r w:rsidRPr="00BF24C0">
        <w:rPr>
          <w:rFonts w:ascii="Times New Roman" w:hAnsi="Times New Roman" w:cs="Times New Roman"/>
          <w:sz w:val="16"/>
        </w:rPr>
        <w:t xml:space="preserve"> American </w:t>
      </w:r>
      <w:r w:rsidRPr="00BF24C0">
        <w:rPr>
          <w:rStyle w:val="StyleBoldUnderline"/>
          <w:rFonts w:ascii="Times New Roman" w:hAnsi="Times New Roman" w:cs="Times New Roman"/>
        </w:rPr>
        <w:t>fish industry</w:t>
      </w:r>
      <w:r w:rsidRPr="00BF24C0">
        <w:rPr>
          <w:rFonts w:ascii="Times New Roman" w:hAnsi="Times New Roman" w:cs="Times New Roman"/>
          <w:sz w:val="16"/>
        </w:rPr>
        <w:t>, not the fish.</w:t>
      </w:r>
      <w:r w:rsidRPr="00BF24C0">
        <w:rPr>
          <w:rFonts w:ascii="Times New Roman" w:hAnsi="Times New Roman" w:cs="Times New Roman"/>
          <w:sz w:val="12"/>
        </w:rPr>
        <w:t>¶</w:t>
      </w:r>
      <w:r w:rsidRPr="00BF24C0">
        <w:rPr>
          <w:rFonts w:ascii="Times New Roman" w:hAnsi="Times New Roman" w:cs="Times New Roman"/>
          <w:sz w:val="16"/>
        </w:rPr>
        <w:t xml:space="preserve"> This counterintuitive opinion is laid out by Ray Hilborn, professor of aquatic and fishery sciences at the University of Washington, and co-author of Overfishing: What Everyone Needs to Know.</w:t>
      </w:r>
      <w:r w:rsidRPr="00BF24C0">
        <w:rPr>
          <w:rFonts w:ascii="Times New Roman" w:hAnsi="Times New Roman" w:cs="Times New Roman"/>
          <w:sz w:val="12"/>
        </w:rPr>
        <w:t>¶</w:t>
      </w:r>
      <w:r w:rsidRPr="00BF24C0">
        <w:rPr>
          <w:rFonts w:ascii="Times New Roman" w:hAnsi="Times New Roman" w:cs="Times New Roman"/>
          <w:sz w:val="16"/>
        </w:rPr>
        <w:t xml:space="preserve"> Hilborn holds that the public, food retailers, NGOs and congress have misunderstood what defines a sustainable fishery. In fact overfishing and sustainable can, oddly enough, go together. SmartPlanet caught up with Hilborn in Seattle, WA to get a better understanding of this paradox and why he thinks a fish boycott doesn’t make sense. SmartPlanet: What are red listed fish?Ray Hilborn: Red lists are advice that a number of NGOs provide on what species of fish one should avoid eating. SP: And Whole Foods stopped selling such fish based on these red lists? RH: Yes Whole Foods made a commitment to not sell any food that’s on the red list of the Monterey Bay Aquarium and the Blue Oceans Institute. SP: And other stores and restaurants have done similar things? RH: Yes red lists are widely used. SP: What are the criteria for red-listed fish?</w:t>
      </w:r>
      <w:r w:rsidRPr="00BF24C0">
        <w:rPr>
          <w:rFonts w:ascii="Times New Roman" w:hAnsi="Times New Roman" w:cs="Times New Roman"/>
          <w:sz w:val="12"/>
        </w:rPr>
        <w:t>¶</w:t>
      </w:r>
      <w:r w:rsidRPr="00BF24C0">
        <w:rPr>
          <w:rFonts w:ascii="Times New Roman" w:hAnsi="Times New Roman" w:cs="Times New Roman"/>
          <w:sz w:val="16"/>
        </w:rPr>
        <w:t xml:space="preserve"> RH: The three criteria that most NGOs use. One is status with respect to overfishing. The second is concerns about bycatch. So if you have a fishery that is catching a significant number of turtles, or sharks, or other species they’ll often get red-listed. Finally there are concerns about the environmental impacts of fishing, particularly concerns about trawl nets, or nets that touch the bottom and change bottom habitat.</w:t>
      </w:r>
      <w:r w:rsidRPr="00BF24C0">
        <w:rPr>
          <w:rFonts w:ascii="Times New Roman" w:hAnsi="Times New Roman" w:cs="Times New Roman"/>
          <w:sz w:val="12"/>
        </w:rPr>
        <w:t>¶</w:t>
      </w:r>
      <w:r w:rsidRPr="00BF24C0">
        <w:rPr>
          <w:rFonts w:ascii="Times New Roman" w:hAnsi="Times New Roman" w:cs="Times New Roman"/>
          <w:sz w:val="16"/>
        </w:rPr>
        <w:t xml:space="preserve"> SP: But you have made the point recently that </w:t>
      </w:r>
      <w:r w:rsidRPr="00BF24C0">
        <w:rPr>
          <w:rStyle w:val="StyleBoldUnderline"/>
          <w:rFonts w:ascii="Times New Roman" w:hAnsi="Times New Roman" w:cs="Times New Roman"/>
        </w:rPr>
        <w:t>if a species is overfished it doesn’t necessarily mean that it can’t be sustainable</w:t>
      </w:r>
      <w:r w:rsidRPr="00BF24C0">
        <w:rPr>
          <w:rFonts w:ascii="Times New Roman" w:hAnsi="Times New Roman" w:cs="Times New Roman"/>
          <w:sz w:val="16"/>
        </w:rPr>
        <w:t>. And this seems counterintuitive. People might say well red lists sound more like the right thing to do.</w:t>
      </w:r>
      <w:r w:rsidRPr="00BF24C0">
        <w:rPr>
          <w:rFonts w:ascii="Times New Roman" w:hAnsi="Times New Roman" w:cs="Times New Roman"/>
          <w:sz w:val="12"/>
        </w:rPr>
        <w:t>¶</w:t>
      </w:r>
      <w:r w:rsidRPr="00BF24C0">
        <w:rPr>
          <w:rFonts w:ascii="Times New Roman" w:hAnsi="Times New Roman" w:cs="Times New Roman"/>
          <w:sz w:val="16"/>
        </w:rPr>
        <w:t xml:space="preserve"> RH: There’s an enormous lack of understanding about what sustainability really is. Essentially </w:t>
      </w:r>
      <w:r w:rsidRPr="00BF24C0">
        <w:rPr>
          <w:rStyle w:val="StyleBoldUnderline"/>
          <w:rFonts w:ascii="Times New Roman" w:hAnsi="Times New Roman" w:cs="Times New Roman"/>
        </w:rPr>
        <w:t>sustainability has nothing to do with the abundance of the fish and</w:t>
      </w:r>
      <w:r w:rsidRPr="00BF24C0">
        <w:rPr>
          <w:rFonts w:ascii="Times New Roman" w:hAnsi="Times New Roman" w:cs="Times New Roman"/>
          <w:sz w:val="16"/>
        </w:rPr>
        <w:t xml:space="preserve"> much </w:t>
      </w:r>
      <w:r w:rsidRPr="00BF24C0">
        <w:rPr>
          <w:rStyle w:val="StyleBoldUnderline"/>
          <w:rFonts w:ascii="Times New Roman" w:hAnsi="Times New Roman" w:cs="Times New Roman"/>
        </w:rPr>
        <w:t>more about the management system</w:t>
      </w:r>
      <w:r w:rsidRPr="00BF24C0">
        <w:rPr>
          <w:rFonts w:ascii="Times New Roman" w:hAnsi="Times New Roman" w:cs="Times New Roman"/>
          <w:sz w:val="16"/>
        </w:rPr>
        <w:t xml:space="preserve">. So </w:t>
      </w:r>
      <w:r w:rsidRPr="00BF24C0">
        <w:rPr>
          <w:rStyle w:val="StyleBoldUnderline"/>
          <w:rFonts w:ascii="Times New Roman" w:hAnsi="Times New Roman" w:cs="Times New Roman"/>
        </w:rPr>
        <w:t>if you’re managing it</w:t>
      </w:r>
      <w:r w:rsidRPr="00BF24C0">
        <w:rPr>
          <w:rFonts w:ascii="Times New Roman" w:hAnsi="Times New Roman" w:cs="Times New Roman"/>
          <w:sz w:val="16"/>
        </w:rPr>
        <w:t xml:space="preserve"> in a way where </w:t>
      </w:r>
      <w:r w:rsidRPr="00BF24C0">
        <w:rPr>
          <w:rStyle w:val="StyleBoldUnderline"/>
          <w:rFonts w:ascii="Times New Roman" w:hAnsi="Times New Roman" w:cs="Times New Roman"/>
        </w:rPr>
        <w:t xml:space="preserve">if it gets to low abundance you’ll reduce catches and let it rebuild. That’s </w:t>
      </w:r>
      <w:r w:rsidRPr="00BF24C0">
        <w:rPr>
          <w:rFonts w:ascii="Times New Roman" w:hAnsi="Times New Roman" w:cs="Times New Roman"/>
          <w:sz w:val="16"/>
        </w:rPr>
        <w:t xml:space="preserve">clearly </w:t>
      </w:r>
      <w:r w:rsidRPr="00BF24C0">
        <w:rPr>
          <w:rStyle w:val="StyleBoldUnderline"/>
          <w:rFonts w:ascii="Times New Roman" w:hAnsi="Times New Roman" w:cs="Times New Roman"/>
        </w:rPr>
        <w:t>sustainable</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You can have fish that are overfished for decades but still be sustainable. </w:t>
      </w:r>
      <w:r w:rsidRPr="00BF24C0">
        <w:rPr>
          <w:rStyle w:val="StyleBoldUnderline"/>
          <w:rFonts w:ascii="Times New Roman" w:hAnsi="Times New Roman" w:cs="Times New Roman"/>
        </w:rPr>
        <w:t>As long as their numbers are not going down they are sustainable</w:t>
      </w:r>
      <w:r w:rsidRPr="00BF24C0">
        <w:rPr>
          <w:rFonts w:ascii="Times New Roman" w:hAnsi="Times New Roman" w:cs="Times New Roman"/>
          <w:sz w:val="16"/>
        </w:rPr>
        <w:t xml:space="preserve">. Some of it is “overfished” with reference to the production of long-term maximum yield. </w:t>
      </w:r>
      <w:r w:rsidRPr="00BF24C0">
        <w:rPr>
          <w:rStyle w:val="StyleBoldUnderline"/>
          <w:rFonts w:ascii="Times New Roman" w:hAnsi="Times New Roman" w:cs="Times New Roman"/>
        </w:rPr>
        <w:t>It doesn’t imply</w:t>
      </w:r>
      <w:r w:rsidRPr="00BF24C0">
        <w:rPr>
          <w:rFonts w:ascii="Times New Roman" w:hAnsi="Times New Roman" w:cs="Times New Roman"/>
          <w:sz w:val="16"/>
        </w:rPr>
        <w:t xml:space="preserve"> declining and it doesn’t imply </w:t>
      </w:r>
      <w:r w:rsidRPr="00BF24C0">
        <w:rPr>
          <w:rStyle w:val="StyleBoldUnderline"/>
          <w:rFonts w:ascii="Times New Roman" w:hAnsi="Times New Roman" w:cs="Times New Roman"/>
        </w:rPr>
        <w:t>threat of extinction</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SP: And even if it falls into this latter category that you just described it should be safe for consumers to eat?</w:t>
      </w:r>
      <w:r w:rsidRPr="00BF24C0">
        <w:rPr>
          <w:rFonts w:ascii="Times New Roman" w:hAnsi="Times New Roman" w:cs="Times New Roman"/>
          <w:sz w:val="12"/>
        </w:rPr>
        <w:t>¶</w:t>
      </w:r>
      <w:r w:rsidRPr="00BF24C0">
        <w:rPr>
          <w:rFonts w:ascii="Times New Roman" w:hAnsi="Times New Roman" w:cs="Times New Roman"/>
          <w:sz w:val="16"/>
        </w:rPr>
        <w:t xml:space="preserve"> RH: So long as it’s in a management system like the U.S. where when stocks get to low abundance we dramatically reduce catches, and the evidence is they then rebuild. Then yes, those stocks are perfectly sustainable.</w:t>
      </w:r>
      <w:r w:rsidRPr="00BF24C0">
        <w:rPr>
          <w:rFonts w:ascii="Times New Roman" w:hAnsi="Times New Roman" w:cs="Times New Roman"/>
          <w:sz w:val="12"/>
        </w:rPr>
        <w:t>¶</w:t>
      </w:r>
      <w:r w:rsidRPr="00BF24C0">
        <w:rPr>
          <w:rFonts w:ascii="Times New Roman" w:hAnsi="Times New Roman" w:cs="Times New Roman"/>
          <w:sz w:val="16"/>
        </w:rPr>
        <w:t xml:space="preserve"> SP: What about this issue of bycatch?</w:t>
      </w:r>
      <w:r w:rsidRPr="00BF24C0">
        <w:rPr>
          <w:rFonts w:ascii="Times New Roman" w:hAnsi="Times New Roman" w:cs="Times New Roman"/>
          <w:sz w:val="12"/>
        </w:rPr>
        <w:t>¶</w:t>
      </w:r>
      <w:r w:rsidRPr="00BF24C0">
        <w:rPr>
          <w:rFonts w:ascii="Times New Roman" w:hAnsi="Times New Roman" w:cs="Times New Roman"/>
          <w:sz w:val="16"/>
        </w:rPr>
        <w:t xml:space="preserve"> RH: OK, so the NGOs will say, “Oh this stock is not sustainable because there is bycatch of sharks.” Well the stock is sustainable. Every form of food production has negative impacts on other species. And that’s where there’s an enormous double standard applied to fish.</w:t>
      </w:r>
      <w:r w:rsidRPr="00BF24C0">
        <w:rPr>
          <w:rFonts w:ascii="Times New Roman" w:hAnsi="Times New Roman" w:cs="Times New Roman"/>
          <w:sz w:val="12"/>
        </w:rPr>
        <w:t>¶</w:t>
      </w:r>
      <w:r w:rsidRPr="00BF24C0">
        <w:rPr>
          <w:rFonts w:ascii="Times New Roman" w:hAnsi="Times New Roman" w:cs="Times New Roman"/>
          <w:sz w:val="16"/>
        </w:rPr>
        <w:t xml:space="preserve"> For instance, I guarantee you there’s a big environmental impact of buying soybeans that come from cutting down rainforest. There’s a much higher standard applied to fisheries than almost anything else we eat.</w:t>
      </w:r>
      <w:r w:rsidRPr="00BF24C0">
        <w:rPr>
          <w:rFonts w:ascii="Times New Roman" w:hAnsi="Times New Roman" w:cs="Times New Roman"/>
          <w:sz w:val="12"/>
        </w:rPr>
        <w:t>¶</w:t>
      </w:r>
      <w:r w:rsidRPr="00BF24C0">
        <w:rPr>
          <w:rFonts w:ascii="Times New Roman" w:hAnsi="Times New Roman" w:cs="Times New Roman"/>
          <w:sz w:val="16"/>
        </w:rPr>
        <w:t xml:space="preserve"> SP: What goes into creating a sustainable fishery?</w:t>
      </w:r>
      <w:r w:rsidRPr="00BF24C0">
        <w:rPr>
          <w:rFonts w:ascii="Times New Roman" w:hAnsi="Times New Roman" w:cs="Times New Roman"/>
          <w:sz w:val="12"/>
        </w:rPr>
        <w:t>¶</w:t>
      </w:r>
      <w:r w:rsidRPr="00BF24C0">
        <w:rPr>
          <w:rFonts w:ascii="Times New Roman" w:hAnsi="Times New Roman" w:cs="Times New Roman"/>
          <w:sz w:val="16"/>
        </w:rPr>
        <w:t xml:space="preserve"> RH: The first thing is you have to monitor the trend in the stock. You have to have a system based in good science, that says this stock is going down. Then your management actions have to respond to the trend.</w:t>
      </w:r>
      <w:r w:rsidRPr="00BF24C0">
        <w:rPr>
          <w:rFonts w:ascii="Times New Roman" w:hAnsi="Times New Roman" w:cs="Times New Roman"/>
          <w:sz w:val="12"/>
        </w:rPr>
        <w:t>¶</w:t>
      </w:r>
      <w:r w:rsidRPr="00BF24C0">
        <w:rPr>
          <w:rFonts w:ascii="Times New Roman" w:hAnsi="Times New Roman" w:cs="Times New Roman"/>
          <w:sz w:val="16"/>
        </w:rPr>
        <w:t xml:space="preserve"> SP: What about foreign fish? Which ones can we eat?</w:t>
      </w:r>
      <w:r w:rsidRPr="00BF24C0">
        <w:rPr>
          <w:rFonts w:ascii="Times New Roman" w:hAnsi="Times New Roman" w:cs="Times New Roman"/>
          <w:sz w:val="12"/>
        </w:rPr>
        <w:t>¶</w:t>
      </w:r>
      <w:r w:rsidRPr="00BF24C0">
        <w:rPr>
          <w:rFonts w:ascii="Times New Roman" w:hAnsi="Times New Roman" w:cs="Times New Roman"/>
          <w:sz w:val="16"/>
        </w:rPr>
        <w:t xml:space="preserve"> RH: </w:t>
      </w:r>
      <w:r w:rsidRPr="00BF24C0">
        <w:rPr>
          <w:rStyle w:val="StyleBoldUnderline"/>
          <w:rFonts w:ascii="Times New Roman" w:hAnsi="Times New Roman" w:cs="Times New Roman"/>
        </w:rPr>
        <w:t>Much of the fish</w:t>
      </w:r>
      <w:r w:rsidRPr="00BF24C0">
        <w:rPr>
          <w:rFonts w:ascii="Times New Roman" w:hAnsi="Times New Roman" w:cs="Times New Roman"/>
          <w:sz w:val="16"/>
        </w:rPr>
        <w:t xml:space="preserve"> of the world </w:t>
      </w:r>
      <w:r w:rsidRPr="00BF24C0">
        <w:rPr>
          <w:rStyle w:val="StyleBoldUnderline"/>
          <w:rFonts w:ascii="Times New Roman" w:hAnsi="Times New Roman" w:cs="Times New Roman"/>
        </w:rPr>
        <w:t>do not qualify as sustainable because we just</w:t>
      </w:r>
      <w:r w:rsidRPr="00BF24C0">
        <w:rPr>
          <w:rFonts w:ascii="Times New Roman" w:hAnsi="Times New Roman" w:cs="Times New Roman"/>
          <w:sz w:val="16"/>
        </w:rPr>
        <w:t xml:space="preserve"> don’t </w:t>
      </w:r>
      <w:r w:rsidRPr="00BF24C0">
        <w:rPr>
          <w:rStyle w:val="StyleBoldUnderline"/>
          <w:rFonts w:ascii="Times New Roman" w:hAnsi="Times New Roman" w:cs="Times New Roman"/>
        </w:rPr>
        <w:t>know what’s happening in other countries</w:t>
      </w:r>
      <w:r w:rsidRPr="00BF24C0">
        <w:rPr>
          <w:rFonts w:ascii="Times New Roman" w:hAnsi="Times New Roman" w:cs="Times New Roman"/>
          <w:sz w:val="16"/>
        </w:rPr>
        <w:t xml:space="preserve"> like Africa or Asia. Now, very few fish from those markets makes their way to the U.S. market. But some of the Atlantic cod populations in Europe are still fished much too hard. But the </w:t>
      </w:r>
      <w:r w:rsidRPr="00BF24C0">
        <w:rPr>
          <w:rStyle w:val="StyleBoldUnderline"/>
          <w:rFonts w:ascii="Times New Roman" w:hAnsi="Times New Roman" w:cs="Times New Roman"/>
        </w:rPr>
        <w:t>big propulsions in Europe are actually quite sustainable. Much of the cod that make it to the U.S. are coming from Iceland or Norway where the stocks are in good shape.</w:t>
      </w:r>
      <w:r w:rsidRPr="00BF24C0">
        <w:rPr>
          <w:rFonts w:ascii="Times New Roman" w:hAnsi="Times New Roman" w:cs="Times New Roman"/>
          <w:sz w:val="12"/>
        </w:rPr>
        <w:t>¶</w:t>
      </w:r>
      <w:r w:rsidRPr="00BF24C0">
        <w:rPr>
          <w:rFonts w:ascii="Times New Roman" w:hAnsi="Times New Roman" w:cs="Times New Roman"/>
          <w:sz w:val="16"/>
        </w:rPr>
        <w:t xml:space="preserve"> SP: But how do you tell the difference if it’s cod coming from an overfished area?</w:t>
      </w:r>
      <w:r w:rsidRPr="00BF24C0">
        <w:rPr>
          <w:rFonts w:ascii="Times New Roman" w:hAnsi="Times New Roman" w:cs="Times New Roman"/>
          <w:sz w:val="12"/>
        </w:rPr>
        <w:t>¶</w:t>
      </w:r>
      <w:r w:rsidRPr="00BF24C0">
        <w:rPr>
          <w:rFonts w:ascii="Times New Roman" w:hAnsi="Times New Roman" w:cs="Times New Roman"/>
          <w:sz w:val="16"/>
        </w:rPr>
        <w:t xml:space="preserve"> RH: Well, that is a major problem. But if it’s Marine Stewardship Council certified you can be pretty sure that it’s what it claims to be. Personally, I tend to buy a pretty narrow range of fish that come from my region, like salmon, halibut, and black cod. And pretty much all of those are MSC certified.</w:t>
      </w:r>
      <w:r w:rsidRPr="00BF24C0">
        <w:rPr>
          <w:rFonts w:ascii="Times New Roman" w:hAnsi="Times New Roman" w:cs="Times New Roman"/>
          <w:sz w:val="12"/>
        </w:rPr>
        <w:t>¶</w:t>
      </w:r>
      <w:r w:rsidRPr="00BF24C0">
        <w:rPr>
          <w:rFonts w:ascii="Times New Roman" w:hAnsi="Times New Roman" w:cs="Times New Roman"/>
          <w:sz w:val="16"/>
        </w:rPr>
        <w:t xml:space="preserve"> SP: You mention that the boycott on sustainably caught fish does nothing for conservation.</w:t>
      </w:r>
      <w:r w:rsidRPr="00BF24C0">
        <w:rPr>
          <w:rFonts w:ascii="Times New Roman" w:hAnsi="Times New Roman" w:cs="Times New Roman"/>
          <w:sz w:val="12"/>
        </w:rPr>
        <w:t>¶</w:t>
      </w:r>
      <w:r w:rsidRPr="00BF24C0">
        <w:rPr>
          <w:rFonts w:ascii="Times New Roman" w:hAnsi="Times New Roman" w:cs="Times New Roman"/>
          <w:sz w:val="16"/>
        </w:rPr>
        <w:t xml:space="preserve"> RH: You can boycott this all you want, it’s not going to affect what’s caught. Because for these overfished stocks enormous effort is being taken to catch as little as possible and it’s not the consumer market that drives the amount of catch. Those fish are going to be caught and they’re going to be sold because there are a lot of markets in the world that don’t care about classification and red lists, essentially all of Asia, which is the world’s biggest seafood consuming market.</w:t>
      </w:r>
      <w:r w:rsidRPr="00BF24C0">
        <w:rPr>
          <w:rFonts w:ascii="Times New Roman" w:hAnsi="Times New Roman" w:cs="Times New Roman"/>
          <w:sz w:val="12"/>
        </w:rPr>
        <w:t>¶</w:t>
      </w:r>
      <w:r w:rsidRPr="00BF24C0">
        <w:rPr>
          <w:rFonts w:ascii="Times New Roman" w:hAnsi="Times New Roman" w:cs="Times New Roman"/>
          <w:sz w:val="16"/>
        </w:rPr>
        <w:t xml:space="preserve"> The places that consumer boycotts might have an effect is for fish like bluefin tuna or swordfish.</w:t>
      </w:r>
      <w:r w:rsidRPr="00BF24C0">
        <w:rPr>
          <w:rFonts w:ascii="Times New Roman" w:hAnsi="Times New Roman" w:cs="Times New Roman"/>
          <w:sz w:val="12"/>
        </w:rPr>
        <w:t>¶</w:t>
      </w:r>
      <w:r w:rsidRPr="00BF24C0">
        <w:rPr>
          <w:rFonts w:ascii="Times New Roman" w:hAnsi="Times New Roman" w:cs="Times New Roman"/>
          <w:sz w:val="16"/>
        </w:rPr>
        <w:t xml:space="preserve"> SP: Well if boycotting makes no difference, is there a negative side to boycotting?</w:t>
      </w:r>
      <w:r w:rsidRPr="00BF24C0">
        <w:rPr>
          <w:rFonts w:ascii="Times New Roman" w:hAnsi="Times New Roman" w:cs="Times New Roman"/>
          <w:sz w:val="12"/>
        </w:rPr>
        <w:t>¶</w:t>
      </w:r>
      <w:r w:rsidRPr="00BF24C0">
        <w:rPr>
          <w:rFonts w:ascii="Times New Roman" w:hAnsi="Times New Roman" w:cs="Times New Roman"/>
          <w:sz w:val="16"/>
        </w:rPr>
        <w:t xml:space="preserve"> RH: My real target is to tell retailers and the NGOs, “Look, let’s get more reasonable about what we mean by </w:t>
      </w:r>
      <w:r w:rsidRPr="00BF24C0">
        <w:rPr>
          <w:rFonts w:ascii="Times New Roman" w:hAnsi="Times New Roman" w:cs="Times New Roman"/>
          <w:sz w:val="16"/>
        </w:rPr>
        <w:lastRenderedPageBreak/>
        <w:t>sustainability.”</w:t>
      </w:r>
      <w:r w:rsidRPr="00BF24C0">
        <w:rPr>
          <w:rFonts w:ascii="Times New Roman" w:hAnsi="Times New Roman" w:cs="Times New Roman"/>
          <w:sz w:val="12"/>
        </w:rPr>
        <w:t>¶</w:t>
      </w:r>
      <w:r w:rsidRPr="00BF24C0">
        <w:rPr>
          <w:rFonts w:ascii="Times New Roman" w:hAnsi="Times New Roman" w:cs="Times New Roman"/>
          <w:sz w:val="16"/>
        </w:rPr>
        <w:t xml:space="preserve"> SP: And </w:t>
      </w:r>
      <w:r w:rsidRPr="00BF24C0">
        <w:rPr>
          <w:rStyle w:val="StyleBoldUnderline"/>
          <w:rFonts w:ascii="Times New Roman" w:hAnsi="Times New Roman" w:cs="Times New Roman"/>
        </w:rPr>
        <w:t>we need to get more reasonable about the definition of “sustainability</w:t>
      </w:r>
      <w:r w:rsidRPr="00BF24C0">
        <w:rPr>
          <w:rFonts w:ascii="Times New Roman" w:hAnsi="Times New Roman" w:cs="Times New Roman"/>
          <w:sz w:val="16"/>
        </w:rPr>
        <w:t>” because there are real economic dangers to the fishing industry? Or is it because of something else?</w:t>
      </w:r>
      <w:r w:rsidRPr="00BF24C0">
        <w:rPr>
          <w:rFonts w:ascii="Times New Roman" w:hAnsi="Times New Roman" w:cs="Times New Roman"/>
          <w:sz w:val="12"/>
        </w:rPr>
        <w:t>¶</w:t>
      </w:r>
      <w:r w:rsidRPr="00BF24C0">
        <w:rPr>
          <w:rFonts w:ascii="Times New Roman" w:hAnsi="Times New Roman" w:cs="Times New Roman"/>
          <w:sz w:val="16"/>
        </w:rPr>
        <w:t xml:space="preserve"> RH: Yes, that’s certainly one of the issues. Let’s not punish these fishermen who have paid a very high price to rebuild these stocks. Let’s let them sell what they’re currently catching.</w:t>
      </w:r>
      <w:r w:rsidRPr="00BF24C0">
        <w:rPr>
          <w:rFonts w:ascii="Times New Roman" w:hAnsi="Times New Roman" w:cs="Times New Roman"/>
          <w:sz w:val="12"/>
        </w:rPr>
        <w:t>¶</w:t>
      </w:r>
      <w:r w:rsidRPr="00BF24C0">
        <w:rPr>
          <w:rFonts w:ascii="Times New Roman" w:hAnsi="Times New Roman" w:cs="Times New Roman"/>
          <w:sz w:val="16"/>
        </w:rPr>
        <w:t xml:space="preserve"> SP: So it seems the word “overfished” is also more nuanced?</w:t>
      </w:r>
      <w:r w:rsidRPr="00BF24C0">
        <w:rPr>
          <w:rFonts w:ascii="Times New Roman" w:hAnsi="Times New Roman" w:cs="Times New Roman"/>
          <w:sz w:val="12"/>
        </w:rPr>
        <w:t>¶</w:t>
      </w:r>
      <w:r w:rsidRPr="00BF24C0">
        <w:rPr>
          <w:rFonts w:ascii="Times New Roman" w:hAnsi="Times New Roman" w:cs="Times New Roman"/>
          <w:sz w:val="16"/>
        </w:rPr>
        <w:t xml:space="preserve"> RH: Well I think Congress had this very naïve view that somehow you could manage every stock separately and if cod is depleted, at low abundance well we stop fishing it, but they don’t appreciate the cost of all the other species that we could not catch because we can’t catch those species without also catching some cod as bycatch.</w:t>
      </w:r>
      <w:r w:rsidRPr="00BF24C0">
        <w:rPr>
          <w:rFonts w:ascii="Times New Roman" w:hAnsi="Times New Roman" w:cs="Times New Roman"/>
          <w:sz w:val="12"/>
        </w:rPr>
        <w:t>¶</w:t>
      </w:r>
      <w:r w:rsidRPr="00BF24C0">
        <w:rPr>
          <w:rFonts w:ascii="Times New Roman" w:hAnsi="Times New Roman" w:cs="Times New Roman"/>
          <w:sz w:val="16"/>
        </w:rPr>
        <w:t xml:space="preserve"> Now, there’s a lot of work going on to try to solve that problem. But I </w:t>
      </w:r>
      <w:r w:rsidRPr="00BF24C0">
        <w:rPr>
          <w:rStyle w:val="StyleBoldUnderline"/>
          <w:rFonts w:ascii="Times New Roman" w:hAnsi="Times New Roman" w:cs="Times New Roman"/>
        </w:rPr>
        <w:t>it’s important to convince people that we will always have some overfished stocks</w:t>
      </w:r>
      <w:r w:rsidRPr="00BF24C0">
        <w:rPr>
          <w:rFonts w:ascii="Times New Roman" w:hAnsi="Times New Roman" w:cs="Times New Roman"/>
          <w:sz w:val="16"/>
        </w:rPr>
        <w:t>. And if we continue with our current U.S. statement that ‘no stock shall be overfished’ we’re going to have to give up a lot of food production. We’re certainly doing that now.</w:t>
      </w:r>
      <w:r w:rsidRPr="00BF24C0">
        <w:rPr>
          <w:rFonts w:ascii="Times New Roman" w:hAnsi="Times New Roman" w:cs="Times New Roman"/>
          <w:sz w:val="12"/>
        </w:rPr>
        <w:t>¶</w:t>
      </w:r>
      <w:r w:rsidRPr="00BF24C0">
        <w:rPr>
          <w:rFonts w:ascii="Times New Roman" w:hAnsi="Times New Roman" w:cs="Times New Roman"/>
          <w:sz w:val="16"/>
        </w:rPr>
        <w:t xml:space="preserve"> SP: You’ve also argued that fish is a food we need?</w:t>
      </w:r>
      <w:r w:rsidRPr="00BF24C0">
        <w:rPr>
          <w:rFonts w:ascii="Times New Roman" w:hAnsi="Times New Roman" w:cs="Times New Roman"/>
          <w:sz w:val="12"/>
        </w:rPr>
        <w:t>¶</w:t>
      </w:r>
      <w:r w:rsidRPr="00BF24C0">
        <w:rPr>
          <w:rFonts w:ascii="Times New Roman" w:hAnsi="Times New Roman" w:cs="Times New Roman"/>
          <w:sz w:val="16"/>
        </w:rPr>
        <w:t xml:space="preserve"> RH: If we don’t catch certain fish with trawl nets, and let’s say it’s twenty million tons, then that food is going to be made up some other way. And </w:t>
      </w:r>
      <w:r w:rsidRPr="00BF24C0">
        <w:rPr>
          <w:rStyle w:val="StyleBoldUnderline"/>
          <w:rFonts w:ascii="Times New Roman" w:hAnsi="Times New Roman" w:cs="Times New Roman"/>
        </w:rPr>
        <w:t xml:space="preserve">what’s the environmental cost of </w:t>
      </w:r>
      <w:r w:rsidRPr="00BF24C0">
        <w:rPr>
          <w:rFonts w:ascii="Times New Roman" w:hAnsi="Times New Roman" w:cs="Times New Roman"/>
          <w:sz w:val="16"/>
        </w:rPr>
        <w:t xml:space="preserve">the </w:t>
      </w:r>
      <w:r w:rsidRPr="00BF24C0">
        <w:rPr>
          <w:rStyle w:val="StyleBoldUnderline"/>
          <w:rFonts w:ascii="Times New Roman" w:hAnsi="Times New Roman" w:cs="Times New Roman"/>
        </w:rPr>
        <w:t>other ways of producing the food</w:t>
      </w:r>
      <w:r w:rsidRPr="00BF24C0">
        <w:rPr>
          <w:rFonts w:ascii="Times New Roman" w:hAnsi="Times New Roman" w:cs="Times New Roman"/>
          <w:sz w:val="16"/>
        </w:rPr>
        <w:t xml:space="preserve">? My initial calculations suggest that it is quite a bit higher. </w:t>
      </w:r>
      <w:r w:rsidRPr="00BF24C0">
        <w:rPr>
          <w:rStyle w:val="StyleBoldUnderline"/>
          <w:rFonts w:ascii="Times New Roman" w:hAnsi="Times New Roman" w:cs="Times New Roman"/>
        </w:rPr>
        <w:t>We should always be saying, “Well if we don’t eat this, where else is the food going to come from, and what’s the environmental cost of that?”</w:t>
      </w:r>
      <w:r w:rsidRPr="00BF24C0">
        <w:rPr>
          <w:rFonts w:ascii="Times New Roman" w:hAnsi="Times New Roman" w:cs="Times New Roman"/>
          <w:sz w:val="12"/>
        </w:rPr>
        <w:t>¶</w:t>
      </w:r>
      <w:r w:rsidRPr="00BF24C0">
        <w:rPr>
          <w:rFonts w:ascii="Times New Roman" w:hAnsi="Times New Roman" w:cs="Times New Roman"/>
          <w:sz w:val="16"/>
        </w:rPr>
        <w:t xml:space="preserve"> SP: So you ultimately feel that the marketing of these </w:t>
      </w:r>
      <w:r w:rsidRPr="00BF24C0">
        <w:rPr>
          <w:rStyle w:val="StyleBoldUnderline"/>
          <w:rFonts w:ascii="Times New Roman" w:hAnsi="Times New Roman" w:cs="Times New Roman"/>
        </w:rPr>
        <w:t>red lists has gotten to the point where it’s lost rational sense</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RH: Yes. I’m pretty convinced that seafood production is more sustainable than growing corn in Iowa or wheat in Kansas. Because growing corn in Iowa forces us to lose topsoil every year. In another 200 years the topsoil will be be largely gone. Is that sustainable?</w:t>
      </w:r>
      <w:r w:rsidRPr="00BF24C0">
        <w:rPr>
          <w:rFonts w:ascii="Times New Roman" w:hAnsi="Times New Roman" w:cs="Times New Roman"/>
          <w:sz w:val="12"/>
        </w:rPr>
        <w:t>¶</w:t>
      </w:r>
      <w:r w:rsidRPr="00BF24C0">
        <w:rPr>
          <w:rFonts w:ascii="Times New Roman" w:hAnsi="Times New Roman" w:cs="Times New Roman"/>
          <w:sz w:val="16"/>
        </w:rPr>
        <w:t xml:space="preserve"> SP: So your feeling is that disappearing fish from the store shelves is going to force us to lose food and presumably money?</w:t>
      </w:r>
      <w:r w:rsidRPr="00BF24C0">
        <w:rPr>
          <w:rFonts w:ascii="Times New Roman" w:hAnsi="Times New Roman" w:cs="Times New Roman"/>
          <w:sz w:val="12"/>
        </w:rPr>
        <w:t>¶</w:t>
      </w:r>
      <w:r w:rsidRPr="00BF24C0">
        <w:rPr>
          <w:rFonts w:ascii="Times New Roman" w:hAnsi="Times New Roman" w:cs="Times New Roman"/>
          <w:sz w:val="16"/>
        </w:rPr>
        <w:t xml:space="preserve"> RH: Yes, and to eat more livestock or chicken now.</w:t>
      </w:r>
    </w:p>
    <w:p w14:paraId="38FB2ED5" w14:textId="77777777" w:rsidR="00BC6219" w:rsidRPr="00BF24C0" w:rsidRDefault="00BC6219" w:rsidP="00735989">
      <w:pPr>
        <w:rPr>
          <w:rFonts w:ascii="Times New Roman" w:hAnsi="Times New Roman" w:cs="Times New Roman"/>
          <w:sz w:val="16"/>
        </w:rPr>
      </w:pPr>
    </w:p>
    <w:p w14:paraId="7FE549C9" w14:textId="7A2FC18C" w:rsidR="00735989" w:rsidRPr="00BF24C0" w:rsidRDefault="00735989" w:rsidP="00735989">
      <w:pPr>
        <w:pStyle w:val="Heading4"/>
        <w:rPr>
          <w:rFonts w:ascii="Times New Roman" w:hAnsi="Times New Roman" w:cs="Times New Roman"/>
        </w:rPr>
      </w:pPr>
      <w:r w:rsidRPr="00BF24C0">
        <w:rPr>
          <w:rFonts w:ascii="Times New Roman" w:hAnsi="Times New Roman" w:cs="Times New Roman"/>
        </w:rPr>
        <w:t xml:space="preserve">Overfishing is hype - US </w:t>
      </w:r>
      <w:r w:rsidR="00831F40" w:rsidRPr="00BF24C0">
        <w:rPr>
          <w:rFonts w:ascii="Times New Roman" w:hAnsi="Times New Roman" w:cs="Times New Roman"/>
        </w:rPr>
        <w:t>has been reducing it</w:t>
      </w:r>
      <w:r w:rsidRPr="00BF24C0">
        <w:rPr>
          <w:rFonts w:ascii="Times New Roman" w:hAnsi="Times New Roman" w:cs="Times New Roman"/>
        </w:rPr>
        <w:t xml:space="preserve"> </w:t>
      </w:r>
    </w:p>
    <w:p w14:paraId="1A4CB35C" w14:textId="77777777" w:rsidR="00735989" w:rsidRPr="00BF24C0" w:rsidRDefault="00735989" w:rsidP="00735989">
      <w:pPr>
        <w:rPr>
          <w:rFonts w:ascii="Times New Roman" w:hAnsi="Times New Roman" w:cs="Times New Roman"/>
        </w:rPr>
      </w:pPr>
      <w:r w:rsidRPr="00BF24C0">
        <w:rPr>
          <w:rStyle w:val="StyleStyleBold12pt"/>
          <w:rFonts w:ascii="Times New Roman" w:hAnsi="Times New Roman" w:cs="Times New Roman"/>
          <w:sz w:val="22"/>
        </w:rPr>
        <w:t>Lindsay ‘11</w:t>
      </w:r>
      <w:r w:rsidRPr="00BF24C0">
        <w:rPr>
          <w:rFonts w:ascii="Times New Roman" w:hAnsi="Times New Roman" w:cs="Times New Roman"/>
        </w:rPr>
        <w:t xml:space="preserve"> (Jay, reporter for the Huffington post, 1/8/11, Huffington Post,“Steve Murawski: Overfishing to stop in US for first time in a century”, http://www.huffingtonpost.com/2011/01/10/steve-murawski-overfishing_n_806679.html, AL)</w:t>
      </w:r>
    </w:p>
    <w:p w14:paraId="0B899655" w14:textId="77777777" w:rsidR="00735989" w:rsidRPr="00BF24C0" w:rsidRDefault="00735989" w:rsidP="00735989">
      <w:pPr>
        <w:rPr>
          <w:rFonts w:ascii="Times New Roman" w:hAnsi="Times New Roman" w:cs="Times New Roman"/>
        </w:rPr>
      </w:pPr>
    </w:p>
    <w:p w14:paraId="3859006A" w14:textId="77777777" w:rsidR="00735989" w:rsidRPr="00BF24C0" w:rsidRDefault="00735989" w:rsidP="00735989">
      <w:pPr>
        <w:rPr>
          <w:rFonts w:ascii="Times New Roman" w:hAnsi="Times New Roman" w:cs="Times New Roman"/>
          <w:sz w:val="16"/>
        </w:rPr>
      </w:pPr>
      <w:r w:rsidRPr="00BF24C0">
        <w:rPr>
          <w:rFonts w:ascii="Times New Roman" w:hAnsi="Times New Roman" w:cs="Times New Roman"/>
          <w:sz w:val="16"/>
        </w:rPr>
        <w:t xml:space="preserve">BOSTON — </w:t>
      </w:r>
      <w:r w:rsidRPr="00BF24C0">
        <w:rPr>
          <w:rStyle w:val="StyleBoldUnderline"/>
          <w:rFonts w:ascii="Times New Roman" w:hAnsi="Times New Roman" w:cs="Times New Roman"/>
        </w:rPr>
        <w:t>For the first time in at least a century, U.S. fishermen won't take too much</w:t>
      </w:r>
      <w:r w:rsidRPr="00BF24C0">
        <w:rPr>
          <w:rFonts w:ascii="Times New Roman" w:hAnsi="Times New Roman" w:cs="Times New Roman"/>
          <w:sz w:val="16"/>
        </w:rPr>
        <w:t xml:space="preserve"> of any </w:t>
      </w:r>
      <w:r w:rsidRPr="00BF24C0">
        <w:rPr>
          <w:rStyle w:val="StyleBoldUnderline"/>
          <w:rFonts w:ascii="Times New Roman" w:hAnsi="Times New Roman" w:cs="Times New Roman"/>
        </w:rPr>
        <w:t>species from the sea</w:t>
      </w:r>
      <w:r w:rsidRPr="00BF24C0">
        <w:rPr>
          <w:rFonts w:ascii="Times New Roman" w:hAnsi="Times New Roman" w:cs="Times New Roman"/>
          <w:sz w:val="16"/>
        </w:rPr>
        <w:t>, one of the nation's top fishery scientists says.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w:t>
      </w:r>
      <w:r w:rsidRPr="00BF24C0">
        <w:rPr>
          <w:rFonts w:ascii="Times New Roman" w:hAnsi="Times New Roman" w:cs="Times New Roman"/>
          <w:sz w:val="16"/>
        </w:rPr>
        <w:t xml:space="preserve"> projected </w:t>
      </w:r>
      <w:r w:rsidRPr="00BF24C0">
        <w:rPr>
          <w:rStyle w:val="StyleBoldUnderline"/>
          <w:rFonts w:ascii="Times New Roman" w:hAnsi="Times New Roman" w:cs="Times New Roman"/>
        </w:rPr>
        <w:t>end of overfishing comes during a</w:t>
      </w:r>
      <w:r w:rsidRPr="00BF24C0">
        <w:rPr>
          <w:rFonts w:ascii="Times New Roman" w:hAnsi="Times New Roman" w:cs="Times New Roman"/>
          <w:sz w:val="16"/>
        </w:rPr>
        <w:t xml:space="preserve"> turbulent fishing </w:t>
      </w:r>
      <w:r w:rsidRPr="00BF24C0">
        <w:rPr>
          <w:rStyle w:val="StyleBoldUnderline"/>
          <w:rFonts w:ascii="Times New Roman" w:hAnsi="Times New Roman" w:cs="Times New Roman"/>
        </w:rPr>
        <w:t>year that's seen New England fishermen switch to a radically new management system.</w:t>
      </w:r>
      <w:r w:rsidRPr="00BF24C0">
        <w:rPr>
          <w:rFonts w:ascii="Times New Roman" w:hAnsi="Times New Roman" w:cs="Times New Roman"/>
          <w:sz w:val="16"/>
        </w:rPr>
        <w:t xml:space="preserve"> But scientist Steve Murawski said that for the first time in written fishing history, which goes back to 1900, "As far as we know, we've hit the right levels, which is a milestone."</w:t>
      </w:r>
      <w:r w:rsidRPr="00BF24C0">
        <w:rPr>
          <w:rFonts w:ascii="Times New Roman" w:hAnsi="Times New Roman" w:cs="Times New Roman"/>
          <w:sz w:val="12"/>
        </w:rPr>
        <w:t>¶</w:t>
      </w:r>
      <w:r w:rsidRPr="00BF24C0">
        <w:rPr>
          <w:rFonts w:ascii="Times New Roman" w:hAnsi="Times New Roman" w:cs="Times New Roman"/>
          <w:sz w:val="16"/>
        </w:rPr>
        <w:t xml:space="preserve"> "And this isn't just a decadal milestone, </w:t>
      </w:r>
      <w:r w:rsidRPr="00BF24C0">
        <w:rPr>
          <w:rStyle w:val="StyleBoldUnderline"/>
          <w:rFonts w:ascii="Times New Roman" w:hAnsi="Times New Roman" w:cs="Times New Roman"/>
        </w:rPr>
        <w:t>this is a century phenomenon</w:t>
      </w:r>
      <w:r w:rsidRPr="00BF24C0">
        <w:rPr>
          <w:rFonts w:ascii="Times New Roman" w:hAnsi="Times New Roman" w:cs="Times New Roman"/>
          <w:sz w:val="16"/>
        </w:rPr>
        <w:t>," said Murawski, who retired last week as chief scientist at the National Oceanic and Atmospheric Administration's Fisheries Service.</w:t>
      </w:r>
      <w:r w:rsidRPr="00BF24C0">
        <w:rPr>
          <w:rFonts w:ascii="Times New Roman" w:hAnsi="Times New Roman" w:cs="Times New Roman"/>
          <w:sz w:val="12"/>
        </w:rPr>
        <w:t>¶</w:t>
      </w:r>
      <w:r w:rsidRPr="00BF24C0">
        <w:rPr>
          <w:rFonts w:ascii="Times New Roman" w:hAnsi="Times New Roman" w:cs="Times New Roman"/>
          <w:sz w:val="16"/>
        </w:rPr>
        <w:t xml:space="preserve"> Murawski said it's more than a dramatic benchmark – </w:t>
      </w:r>
      <w:r w:rsidRPr="00BF24C0">
        <w:rPr>
          <w:rStyle w:val="StyleBoldUnderline"/>
          <w:rFonts w:ascii="Times New Roman" w:hAnsi="Times New Roman" w:cs="Times New Roman"/>
        </w:rPr>
        <w:t>it</w:t>
      </w:r>
      <w:r w:rsidRPr="00BF24C0">
        <w:rPr>
          <w:rFonts w:ascii="Times New Roman" w:hAnsi="Times New Roman" w:cs="Times New Roman"/>
          <w:sz w:val="16"/>
        </w:rPr>
        <w:t xml:space="preserve"> also </w:t>
      </w:r>
      <w:r w:rsidRPr="00BF24C0">
        <w:rPr>
          <w:rStyle w:val="StyleBoldUnderline"/>
          <w:rFonts w:ascii="Times New Roman" w:hAnsi="Times New Roman" w:cs="Times New Roman"/>
        </w:rPr>
        <w:t>signals the coming of increasingly healthy stocks and better days for fishermen who've suffered financially.</w:t>
      </w:r>
      <w:r w:rsidRPr="00BF24C0">
        <w:rPr>
          <w:rFonts w:ascii="Times New Roman" w:hAnsi="Times New Roman" w:cs="Times New Roman"/>
          <w:sz w:val="16"/>
        </w:rPr>
        <w:t xml:space="preserve"> In New England, the fleet has deteriorated since the mid-1990s from 1,200 boats to only about 580, but Murawski believes fishermen may have already endured their worst times.</w:t>
      </w:r>
      <w:r w:rsidRPr="00BF24C0">
        <w:rPr>
          <w:rFonts w:ascii="Times New Roman" w:hAnsi="Times New Roman" w:cs="Times New Roman"/>
          <w:sz w:val="12"/>
        </w:rPr>
        <w:t>¶</w:t>
      </w:r>
      <w:r w:rsidRPr="00BF24C0">
        <w:rPr>
          <w:rFonts w:ascii="Times New Roman" w:hAnsi="Times New Roman" w:cs="Times New Roman"/>
          <w:sz w:val="16"/>
        </w:rPr>
        <w:t xml:space="preserve"> "I honestly think that's true, and that's why I think it's a newsworthy event," said Murawski, now a professor at the University of South Florida.</w:t>
      </w:r>
      <w:r w:rsidRPr="00BF24C0">
        <w:rPr>
          <w:rFonts w:ascii="Times New Roman" w:hAnsi="Times New Roman" w:cs="Times New Roman"/>
          <w:sz w:val="12"/>
        </w:rPr>
        <w:t>¶</w:t>
      </w:r>
      <w:r w:rsidRPr="00BF24C0">
        <w:rPr>
          <w:rFonts w:ascii="Times New Roman" w:hAnsi="Times New Roman" w:cs="Times New Roman"/>
          <w:sz w:val="16"/>
        </w:rPr>
        <w:t xml:space="preserve"> But fishermen and their advocates say </w:t>
      </w:r>
      <w:r w:rsidRPr="00BF24C0">
        <w:rPr>
          <w:rStyle w:val="StyleBoldUnderline"/>
          <w:rFonts w:ascii="Times New Roman" w:hAnsi="Times New Roman" w:cs="Times New Roman"/>
        </w:rPr>
        <w:t>ending overfishing came at an unnecessarily high cost</w:t>
      </w:r>
      <w:r w:rsidRPr="00BF24C0">
        <w:rPr>
          <w:rFonts w:ascii="Times New Roman" w:hAnsi="Times New Roman" w:cs="Times New Roman"/>
          <w:sz w:val="16"/>
        </w:rPr>
        <w:t xml:space="preserve">. Dave </w:t>
      </w:r>
      <w:r w:rsidRPr="00BF24C0">
        <w:rPr>
          <w:rStyle w:val="StyleBoldUnderline"/>
          <w:rFonts w:ascii="Times New Roman" w:hAnsi="Times New Roman" w:cs="Times New Roman"/>
        </w:rPr>
        <w:t>Marciano</w:t>
      </w:r>
      <w:r w:rsidRPr="00BF24C0">
        <w:rPr>
          <w:rFonts w:ascii="Times New Roman" w:hAnsi="Times New Roman" w:cs="Times New Roman"/>
          <w:sz w:val="16"/>
        </w:rPr>
        <w:t xml:space="preserve"> fished out of Gloucester, an hour's drive northeast of Boston, for three decades until he was forced to sell his fishing permit in June. He </w:t>
      </w:r>
      <w:r w:rsidRPr="00BF24C0">
        <w:rPr>
          <w:rStyle w:val="StyleBoldUnderline"/>
          <w:rFonts w:ascii="Times New Roman" w:hAnsi="Times New Roman" w:cs="Times New Roman"/>
        </w:rPr>
        <w:t>said the new system made it too costly to catch enough fish to stay in business.</w:t>
      </w:r>
      <w:r w:rsidRPr="00BF24C0">
        <w:rPr>
          <w:rFonts w:ascii="Times New Roman" w:hAnsi="Times New Roman" w:cs="Times New Roman"/>
          <w:sz w:val="12"/>
        </w:rPr>
        <w:t>¶</w:t>
      </w:r>
      <w:r w:rsidRPr="00BF24C0">
        <w:rPr>
          <w:rFonts w:ascii="Times New Roman" w:hAnsi="Times New Roman" w:cs="Times New Roman"/>
          <w:sz w:val="16"/>
        </w:rPr>
        <w:t xml:space="preserve"> "It ruined me," said Marciano, 45. "</w:t>
      </w:r>
      <w:r w:rsidRPr="00BF24C0">
        <w:rPr>
          <w:rStyle w:val="StyleBoldUnderline"/>
          <w:rFonts w:ascii="Times New Roman" w:hAnsi="Times New Roman" w:cs="Times New Roman"/>
        </w:rPr>
        <w:t>We could have ended overfishing and had a lot more consideration for the human side of the fishery</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An end to overfishing doesn't mean all stocks are healthy, but scientists believe it's a crucial step to getting there.</w:t>
      </w:r>
      <w:r w:rsidRPr="00BF24C0">
        <w:rPr>
          <w:rFonts w:ascii="Times New Roman" w:hAnsi="Times New Roman" w:cs="Times New Roman"/>
          <w:sz w:val="12"/>
        </w:rPr>
        <w:t>¶</w:t>
      </w:r>
      <w:r w:rsidRPr="00BF24C0">
        <w:rPr>
          <w:rFonts w:ascii="Times New Roman" w:hAnsi="Times New Roman" w:cs="Times New Roman"/>
          <w:sz w:val="16"/>
        </w:rPr>
        <w:t xml:space="preserve"> When fishermen are overfishing a species, they're catching it at a rate scientists believe is too fast to ensure that the species can rebuild and then stay healthy. It's different from when a species is overfished, which is when scientists believe its population is too low.</w:t>
      </w:r>
      <w:r w:rsidRPr="00BF24C0">
        <w:rPr>
          <w:rFonts w:ascii="Times New Roman" w:hAnsi="Times New Roman" w:cs="Times New Roman"/>
          <w:sz w:val="12"/>
        </w:rPr>
        <w:t>¶</w:t>
      </w:r>
      <w:r w:rsidRPr="00BF24C0">
        <w:rPr>
          <w:rFonts w:ascii="Times New Roman" w:hAnsi="Times New Roman" w:cs="Times New Roman"/>
          <w:sz w:val="16"/>
        </w:rPr>
        <w:t xml:space="preserve"> Murawski said it's a nearly ironclad rule of fishery management that species become far more abundant when they're being fished at the appropriate level, which is determined after considering factors such as a species' life span and death rates.</w:t>
      </w:r>
      <w:r w:rsidRPr="00BF24C0">
        <w:rPr>
          <w:rFonts w:ascii="Times New Roman" w:hAnsi="Times New Roman" w:cs="Times New Roman"/>
          <w:sz w:val="12"/>
        </w:rPr>
        <w:t>¶</w:t>
      </w:r>
      <w:r w:rsidRPr="00BF24C0">
        <w:rPr>
          <w:rFonts w:ascii="Times New Roman" w:hAnsi="Times New Roman" w:cs="Times New Roman"/>
          <w:sz w:val="16"/>
        </w:rPr>
        <w:t xml:space="preserve"> A mandate to end overfishing by the 2010 fishing year – which concludes at different times in 2011, depending on the region – came in the 2007 reauthorization of the nation's fisheries law, the Magnuson-Stevens Act.</w:t>
      </w:r>
      <w:r w:rsidRPr="00BF24C0">
        <w:rPr>
          <w:rFonts w:ascii="Times New Roman" w:hAnsi="Times New Roman" w:cs="Times New Roman"/>
          <w:sz w:val="12"/>
        </w:rPr>
        <w:t>¶</w:t>
      </w:r>
      <w:r w:rsidRPr="00BF24C0">
        <w:rPr>
          <w:rFonts w:ascii="Times New Roman" w:hAnsi="Times New Roman" w:cs="Times New Roman"/>
          <w:sz w:val="16"/>
        </w:rPr>
        <w:t xml:space="preserve"> Murawski said </w:t>
      </w:r>
      <w:r w:rsidRPr="00BF24C0">
        <w:rPr>
          <w:rStyle w:val="StyleBoldUnderline"/>
          <w:rFonts w:ascii="Times New Roman" w:hAnsi="Times New Roman" w:cs="Times New Roman"/>
        </w:rPr>
        <w:t>the U.S. is the only country that</w:t>
      </w:r>
      <w:r w:rsidRPr="00BF24C0">
        <w:rPr>
          <w:rFonts w:ascii="Times New Roman" w:hAnsi="Times New Roman" w:cs="Times New Roman"/>
          <w:sz w:val="16"/>
        </w:rPr>
        <w:t xml:space="preserve"> has a law that</w:t>
      </w:r>
      <w:r w:rsidRPr="00BF24C0">
        <w:rPr>
          <w:rStyle w:val="StyleBoldUnderline"/>
          <w:rFonts w:ascii="Times New Roman" w:hAnsi="Times New Roman" w:cs="Times New Roman"/>
        </w:rPr>
        <w:t xml:space="preserve"> defines overfishing and requires its fishermen not to engage in </w:t>
      </w:r>
      <w:r w:rsidRPr="00BF24C0">
        <w:rPr>
          <w:rFonts w:ascii="Times New Roman" w:hAnsi="Times New Roman" w:cs="Times New Roman"/>
          <w:sz w:val="16"/>
        </w:rPr>
        <w:t>it.</w:t>
      </w:r>
      <w:r w:rsidRPr="00BF24C0">
        <w:rPr>
          <w:rFonts w:ascii="Times New Roman" w:hAnsi="Times New Roman" w:cs="Times New Roman"/>
          <w:sz w:val="12"/>
        </w:rPr>
        <w:t>¶</w:t>
      </w:r>
      <w:r w:rsidRPr="00BF24C0">
        <w:rPr>
          <w:rFonts w:ascii="Times New Roman" w:hAnsi="Times New Roman" w:cs="Times New Roman"/>
          <w:sz w:val="16"/>
        </w:rPr>
        <w:t xml:space="preserve"> "When you compare the United States with the European Union, with Asian countries, et cetera, we are the only industrialized fishing nation who actually has succeeded in ending overfishing," he said.</w:t>
      </w:r>
      <w:r w:rsidRPr="00BF24C0">
        <w:rPr>
          <w:rFonts w:ascii="Times New Roman" w:hAnsi="Times New Roman" w:cs="Times New Roman"/>
          <w:sz w:val="12"/>
        </w:rPr>
        <w:t>¶</w:t>
      </w:r>
      <w:r w:rsidRPr="00BF24C0">
        <w:rPr>
          <w:rFonts w:ascii="Times New Roman" w:hAnsi="Times New Roman" w:cs="Times New Roman"/>
          <w:sz w:val="16"/>
        </w:rPr>
        <w:t xml:space="preserve"> Regulators say 37 stocks nationwide last year were being overfished (counting only those that live exclusively in U.S. waters); New England had the most with 10. But Murawski said management systems that emphasize strict catch limits have made a big difference, and New England just made the switch.</w:t>
      </w:r>
      <w:r w:rsidRPr="00BF24C0">
        <w:rPr>
          <w:rFonts w:ascii="Times New Roman" w:hAnsi="Times New Roman" w:cs="Times New Roman"/>
          <w:sz w:val="12"/>
        </w:rPr>
        <w:t>¶</w:t>
      </w:r>
      <w:r w:rsidRPr="00BF24C0">
        <w:rPr>
          <w:rFonts w:ascii="Times New Roman" w:hAnsi="Times New Roman" w:cs="Times New Roman"/>
          <w:sz w:val="16"/>
        </w:rPr>
        <w:t xml:space="preserve"> Fishermen there now work in groups called sectors to divide an annual quota of groundfish, which include cod, haddock and flounder. If they exceed their limits on one species, they're forced to stop fishing on all species.</w:t>
      </w:r>
    </w:p>
    <w:p w14:paraId="45D17C79" w14:textId="77777777" w:rsidR="00DB5652" w:rsidRPr="00BF24C0" w:rsidRDefault="00DB5652" w:rsidP="00735989">
      <w:pPr>
        <w:rPr>
          <w:rFonts w:ascii="Times New Roman" w:hAnsi="Times New Roman" w:cs="Times New Roman"/>
          <w:sz w:val="16"/>
        </w:rPr>
      </w:pPr>
    </w:p>
    <w:p w14:paraId="19E2D8E8" w14:textId="02BC4A59" w:rsidR="001D0DF6" w:rsidRPr="00BF24C0" w:rsidRDefault="00FD0C71" w:rsidP="001D0DF6">
      <w:pPr>
        <w:pStyle w:val="Heading4"/>
        <w:rPr>
          <w:rFonts w:ascii="Times New Roman" w:hAnsi="Times New Roman" w:cs="Times New Roman"/>
        </w:rPr>
      </w:pPr>
      <w:r w:rsidRPr="00BF24C0">
        <w:rPr>
          <w:rFonts w:ascii="Times New Roman" w:hAnsi="Times New Roman" w:cs="Times New Roman"/>
        </w:rPr>
        <w:t>Their impacts are hype</w:t>
      </w:r>
    </w:p>
    <w:p w14:paraId="2EA7ED5C" w14:textId="77777777" w:rsidR="001D0DF6" w:rsidRPr="00BF24C0" w:rsidRDefault="001D0DF6" w:rsidP="001D0DF6">
      <w:pPr>
        <w:rPr>
          <w:rFonts w:ascii="Times New Roman" w:hAnsi="Times New Roman" w:cs="Times New Roman"/>
        </w:rPr>
      </w:pPr>
      <w:r w:rsidRPr="00BF24C0">
        <w:rPr>
          <w:rStyle w:val="StyleStyleBold12pt"/>
          <w:rFonts w:ascii="Times New Roman" w:hAnsi="Times New Roman" w:cs="Times New Roman"/>
          <w:sz w:val="22"/>
        </w:rPr>
        <w:t>Johnson ’11</w:t>
      </w:r>
      <w:r w:rsidRPr="00BF24C0">
        <w:rPr>
          <w:rFonts w:ascii="Times New Roman" w:hAnsi="Times New Roman" w:cs="Times New Roman"/>
        </w:rPr>
        <w:t xml:space="preserve"> (John, Newser Editor, Apr 15, </w:t>
      </w:r>
      <w:hyperlink r:id="rId23" w:history="1">
        <w:r w:rsidRPr="00BF24C0">
          <w:rPr>
            <w:rStyle w:val="Hyperlink"/>
            <w:rFonts w:ascii="Times New Roman" w:hAnsi="Times New Roman" w:cs="Times New Roman"/>
          </w:rPr>
          <w:t>http://www.newser.com/story/116493/fish-stocks-are-plentiful-so-dont-feel-guilty-about-digging-in-aquatics-professor-ray-hilborn.html</w:t>
        </w:r>
      </w:hyperlink>
      <w:r w:rsidRPr="00BF24C0">
        <w:rPr>
          <w:rFonts w:ascii="Times New Roman" w:hAnsi="Times New Roman" w:cs="Times New Roman"/>
        </w:rPr>
        <w:t>, CL)</w:t>
      </w:r>
    </w:p>
    <w:p w14:paraId="7B49BB49" w14:textId="77777777" w:rsidR="001D0DF6" w:rsidRPr="00BF24C0" w:rsidRDefault="001D0DF6" w:rsidP="001D0DF6">
      <w:pPr>
        <w:rPr>
          <w:rFonts w:ascii="Times New Roman" w:hAnsi="Times New Roman" w:cs="Times New Roman"/>
        </w:rPr>
      </w:pPr>
    </w:p>
    <w:p w14:paraId="56A2C9B1" w14:textId="77777777" w:rsidR="001D0DF6" w:rsidRPr="00BF24C0" w:rsidRDefault="001D0DF6" w:rsidP="001D0DF6">
      <w:pPr>
        <w:rPr>
          <w:rFonts w:ascii="Times New Roman" w:hAnsi="Times New Roman" w:cs="Times New Roman"/>
          <w:sz w:val="16"/>
        </w:rPr>
      </w:pPr>
      <w:r w:rsidRPr="00BF24C0">
        <w:rPr>
          <w:rStyle w:val="StyleBoldUnderline"/>
          <w:rFonts w:ascii="Times New Roman" w:hAnsi="Times New Roman" w:cs="Times New Roman"/>
        </w:rPr>
        <w:t>The last few years have seen lots of gloom-and-doom scenarios about how the world is running out of fish. Don't believe it</w:t>
      </w:r>
      <w:r w:rsidRPr="00BF24C0">
        <w:rPr>
          <w:rFonts w:ascii="Times New Roman" w:hAnsi="Times New Roman" w:cs="Times New Roman"/>
          <w:sz w:val="16"/>
        </w:rPr>
        <w:t xml:space="preserve">, writes aquatics professor Ray Hilborn in the New York Times. Flawed studies produced those results. </w:t>
      </w:r>
      <w:r w:rsidRPr="00BF24C0">
        <w:rPr>
          <w:rStyle w:val="StyleBoldUnderline"/>
          <w:rFonts w:ascii="Times New Roman" w:hAnsi="Times New Roman" w:cs="Times New Roman"/>
        </w:rPr>
        <w:t xml:space="preserve">In </w:t>
      </w:r>
      <w:r w:rsidRPr="00BF24C0">
        <w:rPr>
          <w:rStyle w:val="StyleBoldUnderline"/>
          <w:rFonts w:ascii="Times New Roman" w:hAnsi="Times New Roman" w:cs="Times New Roman"/>
        </w:rPr>
        <w:lastRenderedPageBreak/>
        <w:t>reality, "fish stocks worldwide appear to be stable, and in the United States they are rebuilding, in many cases at a rapid rate.</w:t>
      </w:r>
      <w:r w:rsidRPr="00BF24C0">
        <w:rPr>
          <w:rFonts w:ascii="Times New Roman" w:hAnsi="Times New Roman" w:cs="Times New Roman"/>
          <w:sz w:val="16"/>
        </w:rPr>
        <w:t xml:space="preserve">" It's true that some species, such as bluefin tuna, are overfished in international waters, a problem that requires "global cooperation and American leadership." </w:t>
      </w:r>
      <w:r w:rsidRPr="00BF24C0">
        <w:rPr>
          <w:rStyle w:val="StyleBoldUnderline"/>
          <w:rFonts w:ascii="Times New Roman" w:hAnsi="Times New Roman" w:cs="Times New Roman"/>
        </w:rPr>
        <w:t>Rules governing American fisheries, meanwhile, need to be made more flexible to better match the ebb and flow of particular species</w:t>
      </w:r>
      <w:r w:rsidRPr="00BF24C0">
        <w:rPr>
          <w:rFonts w:ascii="Times New Roman" w:hAnsi="Times New Roman" w:cs="Times New Roman"/>
          <w:u w:val="single"/>
        </w:rPr>
        <w:t>. It's all part of the give and take</w:t>
      </w:r>
      <w:r w:rsidRPr="00BF24C0">
        <w:rPr>
          <w:rFonts w:ascii="Times New Roman" w:hAnsi="Times New Roman" w:cs="Times New Roman"/>
          <w:sz w:val="16"/>
        </w:rPr>
        <w:t xml:space="preserve"> "between the desire for oceans as pristine ecosystems and the desire for sustainable seafood," writes Hilborn. And none of it means we should feel guilty about digging into a plate of fish.</w:t>
      </w:r>
    </w:p>
    <w:p w14:paraId="10AB6232" w14:textId="77777777" w:rsidR="001D0DF6" w:rsidRPr="00BF24C0" w:rsidRDefault="001D0DF6" w:rsidP="00735989">
      <w:pPr>
        <w:rPr>
          <w:rFonts w:ascii="Times New Roman" w:hAnsi="Times New Roman" w:cs="Times New Roman"/>
        </w:rPr>
      </w:pPr>
    </w:p>
    <w:p w14:paraId="7F71D8F7" w14:textId="77777777" w:rsidR="0042671D" w:rsidRPr="00BF24C0" w:rsidRDefault="0042671D" w:rsidP="0042671D">
      <w:pPr>
        <w:pStyle w:val="Heading4"/>
        <w:rPr>
          <w:rFonts w:ascii="Times New Roman" w:hAnsi="Times New Roman" w:cs="Times New Roman"/>
        </w:rPr>
      </w:pPr>
      <w:r w:rsidRPr="00BF24C0">
        <w:rPr>
          <w:rFonts w:ascii="Times New Roman" w:hAnsi="Times New Roman" w:cs="Times New Roman"/>
        </w:rPr>
        <w:t>Improved infrastructure has put overfishing on the decline</w:t>
      </w:r>
    </w:p>
    <w:p w14:paraId="4D9D6FA5" w14:textId="77777777" w:rsidR="0042671D" w:rsidRPr="00BF24C0" w:rsidRDefault="0042671D" w:rsidP="0042671D">
      <w:pPr>
        <w:rPr>
          <w:rFonts w:ascii="Times New Roman" w:hAnsi="Times New Roman" w:cs="Times New Roman"/>
        </w:rPr>
      </w:pPr>
      <w:r w:rsidRPr="00BF24C0">
        <w:rPr>
          <w:rStyle w:val="StyleStyleBold12pt"/>
          <w:rFonts w:ascii="Times New Roman" w:hAnsi="Times New Roman" w:cs="Times New Roman"/>
          <w:sz w:val="22"/>
        </w:rPr>
        <w:t xml:space="preserve">Lassen ’02 </w:t>
      </w:r>
      <w:r w:rsidRPr="00BF24C0">
        <w:rPr>
          <w:rFonts w:ascii="Times New Roman" w:hAnsi="Times New Roman" w:cs="Times New Roman"/>
        </w:rPr>
        <w:t xml:space="preserve">[Thor, </w:t>
      </w:r>
      <w:r w:rsidRPr="00BF24C0">
        <w:rPr>
          <w:rStyle w:val="StyleStyleBold12pt"/>
          <w:rFonts w:ascii="Times New Roman" w:hAnsi="Times New Roman" w:cs="Times New Roman"/>
          <w:b w:val="0"/>
          <w:sz w:val="22"/>
        </w:rPr>
        <w:t>President of Ocean Trust,</w:t>
      </w:r>
      <w:r w:rsidRPr="00BF24C0">
        <w:rPr>
          <w:rFonts w:ascii="Times New Roman" w:hAnsi="Times New Roman" w:cs="Times New Roman"/>
        </w:rPr>
        <w:t xml:space="preserve"> 2002, Ocean Trust “Seafood “Crisis” Feeds On Itself, Not On Science,” www.oceantrust.org/system/.../SanFranciscoOpedSeafoodCrsis.pdf, accessed 7/3/14, CM]</w:t>
      </w:r>
    </w:p>
    <w:p w14:paraId="2BD0E6C8" w14:textId="77777777" w:rsidR="0042671D" w:rsidRPr="00BF24C0" w:rsidRDefault="0042671D" w:rsidP="0042671D">
      <w:pPr>
        <w:rPr>
          <w:rFonts w:ascii="Times New Roman" w:hAnsi="Times New Roman" w:cs="Times New Roman"/>
        </w:rPr>
      </w:pPr>
    </w:p>
    <w:p w14:paraId="08325855" w14:textId="77777777" w:rsidR="0042671D" w:rsidRPr="00BF24C0" w:rsidRDefault="0042671D" w:rsidP="0042671D">
      <w:pPr>
        <w:rPr>
          <w:rStyle w:val="StyleBoldUnderline"/>
          <w:rFonts w:ascii="Times New Roman" w:hAnsi="Times New Roman" w:cs="Times New Roman"/>
        </w:rPr>
      </w:pPr>
      <w:r w:rsidRPr="00BF24C0">
        <w:rPr>
          <w:rFonts w:ascii="Times New Roman" w:hAnsi="Times New Roman" w:cs="Times New Roman"/>
          <w:sz w:val="16"/>
        </w:rPr>
        <w:t>The “fisheries crisis” lead in the “Troubled Waters” article (August 1, 2001) reminds me of a 1995 Washington Post op-ed from Michael Parfit, a National Geographic writer who armed himself with environmental reports on the worldwide fisheries collapse, conducted a year of studying the alleged crisis, and concluded that he couldn’t find the “disaster.” “Disasters aren’t the problem,” noted Parfit. “</w:t>
      </w:r>
      <w:r w:rsidRPr="00BF24C0">
        <w:rPr>
          <w:rStyle w:val="StyleBoldUnderline"/>
          <w:rFonts w:ascii="Times New Roman" w:hAnsi="Times New Roman" w:cs="Times New Roman"/>
        </w:rPr>
        <w:t>The real environmental catastrophe is the slow creep of crud</w:t>
      </w:r>
      <w:r w:rsidRPr="00BF24C0">
        <w:rPr>
          <w:rFonts w:ascii="Times New Roman" w:hAnsi="Times New Roman" w:cs="Times New Roman"/>
          <w:sz w:val="16"/>
        </w:rPr>
        <w:t xml:space="preserve">.” The crisis du jour is the same. </w:t>
      </w:r>
      <w:r w:rsidRPr="00BF24C0">
        <w:rPr>
          <w:rStyle w:val="StyleBoldUnderline"/>
          <w:rFonts w:ascii="Times New Roman" w:hAnsi="Times New Roman" w:cs="Times New Roman"/>
        </w:rPr>
        <w:t xml:space="preserve">I have spent ten years trying to pin down the fisheries crisis without success. What I found instead is that overfishing has been reduced and recovery plans have been put in place for almost all U.S. species. </w:t>
      </w:r>
      <w:r w:rsidRPr="00BF24C0">
        <w:rPr>
          <w:rFonts w:ascii="Times New Roman" w:hAnsi="Times New Roman" w:cs="Times New Roman"/>
          <w:sz w:val="16"/>
        </w:rPr>
        <w:t xml:space="preserve">As top fishery scientists have pointed out, the appropriate response to overfishing is to reduce effort at sea. </w:t>
      </w:r>
      <w:r w:rsidRPr="00BF24C0">
        <w:rPr>
          <w:rStyle w:val="StyleBoldUnderline"/>
          <w:rFonts w:ascii="Times New Roman" w:hAnsi="Times New Roman" w:cs="Times New Roman"/>
        </w:rPr>
        <w:t>It is widely known that quotas and harvest levels have been reduced. Fishermen and their families are making sacrifices needed to restore the stocks by adhering to these management restrictions.</w:t>
      </w:r>
      <w:r w:rsidRPr="00BF24C0">
        <w:rPr>
          <w:rFonts w:ascii="Times New Roman" w:hAnsi="Times New Roman" w:cs="Times New Roman"/>
          <w:sz w:val="16"/>
        </w:rPr>
        <w:t xml:space="preserve"> Boycotting a product on a group’s list doesn’t change catch levels established by the management councils, it only closes markets to legitimate fishermen, adding further pressure on coastal fishing communities. Take Atlantic swordfish, for example. It is not “decimated” nor endangered. As recently reported by Glenn Delaney, a U.S. Commissioner to the International Commission for the Conservation of Atlantic Tunas (ICCAT), the swordfish boycott had no impact on the management of North Atlantic stock, which is rebuilding as a result of international management under a restricted harvest quota. The boycott did close out some high-end markets for fresh domestic swordfish, and hurt the same U.S. fishermen who were leading the conservation battle in ICCAT to lower foreign quotas. Meanwhile, the sale of imported swordfish tripled as consumers responded to lower prices. Isn’t that ironic. The same potential scenario exists for many of the species on environmental seafood lists. We forget that at the other end of the fish lists are working families and coastal communities dependent on markets to sell product harvested under strict government regulations. Commercial food producing fisheries are the third-heaviest federally regulated industry in America. The National Marine Fisheries Service is the lead agency with several hundred marine scientists, yet their science and management are tossed aside at the whim of a list published by private interest groups, many of whom have no fishery science expertise yet make unqualified statements about the status of seafood resources. </w:t>
      </w:r>
      <w:r w:rsidRPr="00BF24C0">
        <w:rPr>
          <w:rStyle w:val="StyleBoldUnderline"/>
          <w:rFonts w:ascii="Times New Roman" w:hAnsi="Times New Roman" w:cs="Times New Roman"/>
        </w:rPr>
        <w:t>Like a rumor that passes from person to person, the fisheries crisis has taken on a life of its own, taking readers on a journey far removed from science with an urgency that seems to extrapolate with each new rendition. Contrary to the public relations efforts of groups pushing lists of favored species, the vast majority of fishery products consumed in the United States are sustainably managed.</w:t>
      </w:r>
      <w:r w:rsidRPr="00BF24C0">
        <w:rPr>
          <w:rFonts w:ascii="Times New Roman" w:hAnsi="Times New Roman" w:cs="Times New Roman"/>
          <w:sz w:val="16"/>
        </w:rPr>
        <w:t xml:space="preserve"> Before adhering to a seafood list or service, consider the fact that your name may be used to give credibility to the cause. So, find out what agenda you’re supporting, get the facts and make an informed decision with reliable information on fisheries. </w:t>
      </w:r>
      <w:r w:rsidRPr="00BF24C0">
        <w:rPr>
          <w:rStyle w:val="StyleBoldUnderline"/>
          <w:rFonts w:ascii="Times New Roman" w:hAnsi="Times New Roman" w:cs="Times New Roman"/>
        </w:rPr>
        <w:t>We recommend www.nmfs.noaa.gov as a principle source</w:t>
      </w:r>
      <w:r w:rsidRPr="00BF24C0">
        <w:rPr>
          <w:rFonts w:ascii="Times New Roman" w:hAnsi="Times New Roman" w:cs="Times New Roman"/>
          <w:sz w:val="16"/>
        </w:rPr>
        <w:t xml:space="preserve">. Ocean Trust provides fishery assessments without telling readers what to do. </w:t>
      </w:r>
      <w:r w:rsidRPr="00BF24C0">
        <w:rPr>
          <w:rStyle w:val="StyleBoldUnderline"/>
          <w:rFonts w:ascii="Times New Roman" w:hAnsi="Times New Roman" w:cs="Times New Roman"/>
        </w:rPr>
        <w:t>Here are a few facts</w:t>
      </w:r>
      <w:r w:rsidRPr="00BF24C0">
        <w:rPr>
          <w:rFonts w:ascii="Times New Roman" w:hAnsi="Times New Roman" w:cs="Times New Roman"/>
          <w:sz w:val="16"/>
        </w:rPr>
        <w:t xml:space="preserve"> from our review at www.oceantrust.org/news </w:t>
      </w:r>
      <w:r w:rsidRPr="00BF24C0">
        <w:rPr>
          <w:rStyle w:val="StyleBoldUnderline"/>
          <w:rFonts w:ascii="Times New Roman" w:hAnsi="Times New Roman" w:cs="Times New Roman"/>
        </w:rPr>
        <w:t>that have not been presented by seafood guides: All wild shrimp sold in the U.S. are caught with turtle excluder devises.</w:t>
      </w:r>
      <w:r w:rsidRPr="00BF24C0">
        <w:rPr>
          <w:rFonts w:ascii="Times New Roman" w:hAnsi="Times New Roman" w:cs="Times New Roman"/>
          <w:sz w:val="16"/>
        </w:rPr>
        <w:t xml:space="preserve"> They are used everywhere, not just in Georgia. In the early days of shrimp aquaculture some governments encouraged construction in tidal mangrove areas, but actual conversion into farms was responsible for less than 4% of the total mangrove loss. </w:t>
      </w:r>
      <w:r w:rsidRPr="00BF24C0">
        <w:rPr>
          <w:rStyle w:val="StyleBoldUnderline"/>
          <w:rFonts w:ascii="Times New Roman" w:hAnsi="Times New Roman" w:cs="Times New Roman"/>
        </w:rPr>
        <w:t>Mangroves</w:t>
      </w:r>
      <w:r w:rsidRPr="00BF24C0">
        <w:rPr>
          <w:rFonts w:ascii="Times New Roman" w:hAnsi="Times New Roman" w:cs="Times New Roman"/>
          <w:sz w:val="16"/>
        </w:rPr>
        <w:t xml:space="preserve"> have been used primarily for wood and charcoal production. Today, these </w:t>
      </w:r>
      <w:r w:rsidRPr="00BF24C0">
        <w:rPr>
          <w:rStyle w:val="StyleBoldUnderline"/>
          <w:rFonts w:ascii="Times New Roman" w:hAnsi="Times New Roman" w:cs="Times New Roman"/>
        </w:rPr>
        <w:t>areas are protected in all major shrimp producing nations.</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New England sea scallops are not overfished, but producing large counts as a result of good management. </w:t>
      </w:r>
      <w:r w:rsidRPr="00BF24C0">
        <w:rPr>
          <w:rFonts w:ascii="Times New Roman" w:hAnsi="Times New Roman" w:cs="Times New Roman"/>
          <w:sz w:val="16"/>
        </w:rPr>
        <w:t xml:space="preserve">Most chefs should know about the sea scallop recovery by now. </w:t>
      </w:r>
      <w:r w:rsidRPr="00BF24C0">
        <w:rPr>
          <w:rStyle w:val="StyleBoldUnderline"/>
          <w:rFonts w:ascii="Times New Roman" w:hAnsi="Times New Roman" w:cs="Times New Roman"/>
        </w:rPr>
        <w:t>Atlantic cod are in the midst of a large recovery, so much so that fishermen are having trouble avoiding cod while fishing for other species</w:t>
      </w:r>
      <w:r w:rsidRPr="00BF24C0">
        <w:rPr>
          <w:rFonts w:ascii="Times New Roman" w:hAnsi="Times New Roman" w:cs="Times New Roman"/>
          <w:sz w:val="16"/>
        </w:rPr>
        <w:t xml:space="preserve">, as reported by the Boston Globe. </w:t>
      </w:r>
      <w:r w:rsidRPr="00BF24C0">
        <w:rPr>
          <w:rStyle w:val="StyleBoldUnderline"/>
          <w:rFonts w:ascii="Times New Roman" w:hAnsi="Times New Roman" w:cs="Times New Roman"/>
        </w:rPr>
        <w:t xml:space="preserve">Rockfish not only consist of more than 60 species, the stocks go from California to the Bering Sea, each with its own status and management profile. Not all are overfished and those that are are already heavily restricted. Chilean sea bass does have a notorious unregulated fishery, but there is also production from a closely managed fishery that exports product under a certification program that is required for all sea bass imported into the United States. </w:t>
      </w:r>
      <w:r w:rsidRPr="00BF24C0">
        <w:rPr>
          <w:rFonts w:ascii="Times New Roman" w:hAnsi="Times New Roman" w:cs="Times New Roman"/>
          <w:sz w:val="16"/>
        </w:rPr>
        <w:t>If the seafood lists are so far off on the obvious species status and only give half the story to support their position, doesn’t this raise questions on other information provided by these groups? Seafood boycotts are not a good way to manage fisheries. Instead of boycotting species, support fisheries that are working to rebuild stocks. Direct your concerns to regional fishery management councils</w:t>
      </w:r>
      <w:r w:rsidRPr="00BF24C0">
        <w:rPr>
          <w:rStyle w:val="StyleBoldUnderline"/>
          <w:rFonts w:ascii="Times New Roman" w:hAnsi="Times New Roman" w:cs="Times New Roman"/>
        </w:rPr>
        <w:t xml:space="preserve">. These are open forums where everyone has a seat at the table: government, industry, </w:t>
      </w:r>
      <w:r w:rsidRPr="00BF24C0">
        <w:rPr>
          <w:rStyle w:val="StyleBoldUnderline"/>
          <w:rFonts w:ascii="Times New Roman" w:hAnsi="Times New Roman" w:cs="Times New Roman"/>
        </w:rPr>
        <w:lastRenderedPageBreak/>
        <w:t>environmentalists, and sciencebased, consensus decisions prevail.  It’s a better way to manage fisheries.  More importantly, it is working.</w:t>
      </w:r>
    </w:p>
    <w:p w14:paraId="25E5E43E" w14:textId="77777777" w:rsidR="0042671D" w:rsidRPr="00BF24C0" w:rsidRDefault="0042671D" w:rsidP="00735989">
      <w:pPr>
        <w:rPr>
          <w:rFonts w:ascii="Times New Roman" w:hAnsi="Times New Roman" w:cs="Times New Roman"/>
        </w:rPr>
      </w:pPr>
    </w:p>
    <w:p w14:paraId="59C9B3D3" w14:textId="6D02B033" w:rsidR="003766CC" w:rsidRPr="00BF24C0" w:rsidRDefault="003766CC" w:rsidP="00B309D4">
      <w:pPr>
        <w:pStyle w:val="Heading1"/>
        <w:rPr>
          <w:rFonts w:ascii="Times New Roman" w:hAnsi="Times New Roman" w:cs="Times New Roman"/>
        </w:rPr>
      </w:pPr>
      <w:r w:rsidRPr="00BF24C0">
        <w:rPr>
          <w:rFonts w:ascii="Times New Roman" w:hAnsi="Times New Roman" w:cs="Times New Roman"/>
        </w:rPr>
        <w:lastRenderedPageBreak/>
        <w:t>Species</w:t>
      </w:r>
      <w:r w:rsidR="000E7655" w:rsidRPr="00BF24C0">
        <w:rPr>
          <w:rFonts w:ascii="Times New Roman" w:hAnsi="Times New Roman" w:cs="Times New Roman"/>
        </w:rPr>
        <w:t>/Biod</w:t>
      </w:r>
    </w:p>
    <w:p w14:paraId="329E4C3A" w14:textId="727A861E" w:rsidR="009E194C" w:rsidRPr="00BF24C0" w:rsidRDefault="009E194C" w:rsidP="00B309D4">
      <w:pPr>
        <w:pStyle w:val="Heading2"/>
        <w:rPr>
          <w:rFonts w:ascii="Times New Roman" w:hAnsi="Times New Roman" w:cs="Times New Roman"/>
        </w:rPr>
      </w:pPr>
      <w:r w:rsidRPr="00BF24C0">
        <w:rPr>
          <w:rFonts w:ascii="Times New Roman" w:hAnsi="Times New Roman" w:cs="Times New Roman"/>
        </w:rPr>
        <w:lastRenderedPageBreak/>
        <w:t>Salmon</w:t>
      </w:r>
    </w:p>
    <w:p w14:paraId="7DDF16CC" w14:textId="5AE58A80" w:rsidR="009E194C" w:rsidRPr="00BF24C0" w:rsidRDefault="009E194C" w:rsidP="009E194C">
      <w:pPr>
        <w:pStyle w:val="Heading3"/>
        <w:rPr>
          <w:rFonts w:ascii="Times New Roman" w:hAnsi="Times New Roman" w:cs="Times New Roman"/>
        </w:rPr>
      </w:pPr>
      <w:r w:rsidRPr="00BF24C0">
        <w:rPr>
          <w:rFonts w:ascii="Times New Roman" w:hAnsi="Times New Roman" w:cs="Times New Roman"/>
        </w:rPr>
        <w:lastRenderedPageBreak/>
        <w:t>Yes salmon overfishing</w:t>
      </w:r>
    </w:p>
    <w:p w14:paraId="41CEAB66" w14:textId="6079B893" w:rsidR="00E96883" w:rsidRPr="00F74430" w:rsidRDefault="000A1B85" w:rsidP="00F74430">
      <w:pPr>
        <w:pStyle w:val="Heading4"/>
        <w:rPr>
          <w:rFonts w:ascii="Times New Roman" w:hAnsi="Times New Roman" w:cs="Times New Roman"/>
        </w:rPr>
      </w:pPr>
      <w:r w:rsidRPr="00F74430">
        <w:rPr>
          <w:rFonts w:ascii="Times New Roman" w:hAnsi="Times New Roman" w:cs="Times New Roman"/>
        </w:rPr>
        <w:t>Salmon are overfished now</w:t>
      </w:r>
    </w:p>
    <w:p w14:paraId="4D9CBD30" w14:textId="51CB5432" w:rsidR="00E96883" w:rsidRPr="00BF24C0" w:rsidRDefault="00E96883" w:rsidP="00E96883">
      <w:pPr>
        <w:rPr>
          <w:rFonts w:ascii="Times New Roman" w:hAnsi="Times New Roman" w:cs="Times New Roman"/>
        </w:rPr>
      </w:pPr>
      <w:r w:rsidRPr="00BF24C0">
        <w:rPr>
          <w:rFonts w:ascii="Times New Roman" w:hAnsi="Times New Roman" w:cs="Times New Roman"/>
          <w:b/>
        </w:rPr>
        <w:t>Simpson 4-11</w:t>
      </w:r>
      <w:r w:rsidRPr="00BF24C0">
        <w:rPr>
          <w:rFonts w:ascii="Times New Roman" w:hAnsi="Times New Roman" w:cs="Times New Roman"/>
        </w:rPr>
        <w:t>-14 [Dr. Terry Simpson, “Overfishing: Our Oceans are in Danger, What You Can Do,” http://www.yourdoctorsorders.com/2014/04/overfishing-our-oceans-are-in-danger-what-you-can-do/]</w:t>
      </w:r>
    </w:p>
    <w:p w14:paraId="1112AB4A" w14:textId="77777777" w:rsidR="00E96883" w:rsidRPr="00BF24C0" w:rsidRDefault="00E96883" w:rsidP="00E96883">
      <w:pPr>
        <w:rPr>
          <w:rFonts w:ascii="Times New Roman" w:hAnsi="Times New Roman" w:cs="Times New Roman"/>
        </w:rPr>
      </w:pPr>
    </w:p>
    <w:p w14:paraId="3092329C" w14:textId="6988BC83" w:rsidR="00E96883" w:rsidRPr="00BF24C0" w:rsidRDefault="00E96883" w:rsidP="00E96883">
      <w:pPr>
        <w:rPr>
          <w:rFonts w:ascii="Times New Roman" w:hAnsi="Times New Roman" w:cs="Times New Roman"/>
          <w:sz w:val="16"/>
        </w:rPr>
      </w:pPr>
      <w:r w:rsidRPr="00BF24C0">
        <w:rPr>
          <w:rFonts w:ascii="Times New Roman" w:hAnsi="Times New Roman" w:cs="Times New Roman"/>
          <w:u w:val="single"/>
        </w:rPr>
        <w:t>By 2048 There will be no Fishing in the Oceans</w:t>
      </w:r>
      <w:r w:rsidRPr="00BF24C0">
        <w:rPr>
          <w:rFonts w:ascii="Times New Roman" w:hAnsi="Times New Roman" w:cs="Times New Roman"/>
          <w:sz w:val="16"/>
        </w:rPr>
        <w:t xml:space="preserve"> In 1883, Thomas Huxley asserted that overfishing or “permanent exhaustion” was impossible and that “all the great sea fisheries are inexhaustible.” Even at the time Huxley spoke at the International Fisheries Exhibition, the Atlantic Ocean’s halibut fishery was over fished to the point where it has never recovered. Huxley’s position that the earth will replenish itself, was based on belief, not the science that he was known for. The population of earth at that time was about 1.5 billion people, today it is over 7 billion. </w:t>
      </w:r>
      <w:r w:rsidRPr="00BF24C0">
        <w:rPr>
          <w:rFonts w:ascii="Times New Roman" w:hAnsi="Times New Roman" w:cs="Times New Roman"/>
          <w:u w:val="single"/>
        </w:rPr>
        <w:t>Man has managed to</w:t>
      </w:r>
      <w:r w:rsidRPr="00BF24C0">
        <w:rPr>
          <w:rFonts w:ascii="Times New Roman" w:hAnsi="Times New Roman" w:cs="Times New Roman"/>
          <w:sz w:val="16"/>
        </w:rPr>
        <w:t xml:space="preserve"> do what would have been thought to be the unthinkable: </w:t>
      </w:r>
      <w:r w:rsidRPr="00BF24C0">
        <w:rPr>
          <w:rFonts w:ascii="Times New Roman" w:hAnsi="Times New Roman" w:cs="Times New Roman"/>
          <w:u w:val="single"/>
        </w:rPr>
        <w:t>threaten fish through over fishing</w:t>
      </w:r>
      <w:r w:rsidRPr="00BF24C0">
        <w:rPr>
          <w:rFonts w:ascii="Times New Roman" w:hAnsi="Times New Roman" w:cs="Times New Roman"/>
          <w:sz w:val="16"/>
        </w:rPr>
        <w:t xml:space="preserve">. The Food and Agriculture Organization of the United Nations noted that </w:t>
      </w:r>
      <w:r w:rsidRPr="00BF24C0">
        <w:rPr>
          <w:rFonts w:ascii="Times New Roman" w:hAnsi="Times New Roman" w:cs="Times New Roman"/>
          <w:u w:val="single"/>
        </w:rPr>
        <w:t>the number of commercial fisheries that are over fished, depleted or recovering has increased in the last several decades. Global cod catches have dropped 70% over the last 30 years</w:t>
      </w:r>
      <w:r w:rsidRPr="00BF24C0">
        <w:rPr>
          <w:rFonts w:ascii="Times New Roman" w:hAnsi="Times New Roman" w:cs="Times New Roman"/>
          <w:sz w:val="16"/>
        </w:rPr>
        <w:t xml:space="preserve"> and the World Wildlife Federation has predicted that cod stocks will be gone within twenty years. Even a moratorium by Canada of cod fishing on the Grand Banks in 1992 did not result in replenishing the cod stocks. The magnificent bluefin tuna, are now both rare and prized for sushi fans, particularly in Japan, where a prized fish will sell for over $500 per ounce. </w:t>
      </w:r>
      <w:r w:rsidRPr="00BF24C0">
        <w:rPr>
          <w:rFonts w:ascii="Times New Roman" w:hAnsi="Times New Roman" w:cs="Times New Roman"/>
          <w:u w:val="single"/>
        </w:rPr>
        <w:t>Wild salmon</w:t>
      </w:r>
      <w:r w:rsidRPr="00BF24C0">
        <w:rPr>
          <w:rFonts w:ascii="Times New Roman" w:hAnsi="Times New Roman" w:cs="Times New Roman"/>
          <w:sz w:val="16"/>
        </w:rPr>
        <w:t xml:space="preserve">, once abundant in the Atlantic, </w:t>
      </w:r>
      <w:r w:rsidRPr="00BF24C0">
        <w:rPr>
          <w:rFonts w:ascii="Times New Roman" w:hAnsi="Times New Roman" w:cs="Times New Roman"/>
          <w:u w:val="single"/>
        </w:rPr>
        <w:t>are listed as endangered under the Endangered Species Act</w:t>
      </w:r>
      <w:r w:rsidRPr="00BF24C0">
        <w:rPr>
          <w:rFonts w:ascii="Times New Roman" w:hAnsi="Times New Roman" w:cs="Times New Roman"/>
          <w:sz w:val="16"/>
        </w:rPr>
        <w:t xml:space="preserve">. Atlantic Cod Catch It is estimated that the native stocks of all fish species will collapse by 2048. </w:t>
      </w:r>
      <w:r w:rsidRPr="00BF24C0">
        <w:rPr>
          <w:rFonts w:ascii="Times New Roman" w:hAnsi="Times New Roman" w:cs="Times New Roman"/>
          <w:u w:val="single"/>
        </w:rPr>
        <w:t>Overfishing is due to poor fisheries management</w:t>
      </w:r>
      <w:r w:rsidRPr="00BF24C0">
        <w:rPr>
          <w:rFonts w:ascii="Times New Roman" w:hAnsi="Times New Roman" w:cs="Times New Roman"/>
          <w:sz w:val="16"/>
        </w:rPr>
        <w:t>, pirate fishing, destructive fishing practices – such as bycatch where multiple species as well as juvenile fish are caught – and killed, in certain fishing practices.</w:t>
      </w:r>
      <w:r w:rsidR="00A04B24" w:rsidRPr="00BF24C0">
        <w:rPr>
          <w:rFonts w:ascii="Times New Roman" w:hAnsi="Times New Roman" w:cs="Times New Roman"/>
          <w:sz w:val="16"/>
        </w:rPr>
        <w:t xml:space="preserve"> </w:t>
      </w:r>
    </w:p>
    <w:p w14:paraId="7E102D09" w14:textId="77777777" w:rsidR="00E96883" w:rsidRPr="00BF24C0" w:rsidRDefault="00E96883" w:rsidP="00E96883">
      <w:pPr>
        <w:rPr>
          <w:rFonts w:ascii="Times New Roman" w:hAnsi="Times New Roman" w:cs="Times New Roman"/>
        </w:rPr>
      </w:pPr>
    </w:p>
    <w:p w14:paraId="32FF3B59" w14:textId="2093CAED" w:rsidR="009E194C" w:rsidRPr="00BF24C0" w:rsidRDefault="0045406B" w:rsidP="009E194C">
      <w:pPr>
        <w:pStyle w:val="Heading4"/>
        <w:rPr>
          <w:rFonts w:ascii="Times New Roman" w:hAnsi="Times New Roman" w:cs="Times New Roman"/>
        </w:rPr>
      </w:pPr>
      <w:r w:rsidRPr="00BF24C0">
        <w:rPr>
          <w:rFonts w:ascii="Times New Roman" w:hAnsi="Times New Roman" w:cs="Times New Roman"/>
        </w:rPr>
        <w:t>Overfishing is destroying salmon populations</w:t>
      </w:r>
    </w:p>
    <w:p w14:paraId="04949FED" w14:textId="77777777" w:rsidR="009E194C" w:rsidRPr="00BF24C0" w:rsidRDefault="009E194C" w:rsidP="009E194C">
      <w:pPr>
        <w:rPr>
          <w:rFonts w:ascii="Times New Roman" w:hAnsi="Times New Roman" w:cs="Times New Roman"/>
        </w:rPr>
      </w:pPr>
      <w:r w:rsidRPr="00BF24C0">
        <w:rPr>
          <w:rStyle w:val="StyleStyleBold12pt"/>
          <w:rFonts w:ascii="Times New Roman" w:hAnsi="Times New Roman" w:cs="Times New Roman"/>
          <w:sz w:val="22"/>
        </w:rPr>
        <w:t>MacDuffee ’08</w:t>
      </w:r>
      <w:r w:rsidRPr="00BF24C0">
        <w:rPr>
          <w:rFonts w:ascii="Times New Roman" w:hAnsi="Times New Roman" w:cs="Times New Roman"/>
        </w:rPr>
        <w:t xml:space="preserve"> (Misty, Rainforest Coast Conservation Foundation, Dec 3, </w:t>
      </w:r>
      <w:hyperlink r:id="rId24" w:history="1">
        <w:r w:rsidRPr="00BF24C0">
          <w:rPr>
            <w:rStyle w:val="Hyperlink"/>
            <w:rFonts w:ascii="Times New Roman" w:hAnsi="Times New Roman" w:cs="Times New Roman"/>
          </w:rPr>
          <w:t>http://www.raincoast.org/media/in-the-news/overfishing-pushing-salmon-stocks-near-collapse-study-warns/</w:t>
        </w:r>
      </w:hyperlink>
      <w:r w:rsidRPr="00BF24C0">
        <w:rPr>
          <w:rFonts w:ascii="Times New Roman" w:hAnsi="Times New Roman" w:cs="Times New Roman"/>
        </w:rPr>
        <w:t>, CL)</w:t>
      </w:r>
    </w:p>
    <w:p w14:paraId="5C9D6C80" w14:textId="77777777" w:rsidR="001E0405" w:rsidRPr="00BF24C0" w:rsidRDefault="001E0405" w:rsidP="009E194C">
      <w:pPr>
        <w:rPr>
          <w:rFonts w:ascii="Times New Roman" w:hAnsi="Times New Roman" w:cs="Times New Roman"/>
        </w:rPr>
      </w:pPr>
    </w:p>
    <w:p w14:paraId="54C7EB5D" w14:textId="77777777" w:rsidR="009E194C" w:rsidRPr="00BF24C0" w:rsidRDefault="009E194C" w:rsidP="009E194C">
      <w:pPr>
        <w:rPr>
          <w:rFonts w:ascii="Times New Roman" w:hAnsi="Times New Roman" w:cs="Times New Roman"/>
          <w:sz w:val="16"/>
        </w:rPr>
      </w:pPr>
      <w:r w:rsidRPr="00BF24C0">
        <w:rPr>
          <w:rStyle w:val="StyleBoldUnderline"/>
          <w:rFonts w:ascii="Times New Roman" w:hAnsi="Times New Roman" w:cs="Times New Roman"/>
        </w:rPr>
        <w:t>Salmon stocks</w:t>
      </w:r>
      <w:r w:rsidRPr="00BF24C0">
        <w:rPr>
          <w:rFonts w:ascii="Times New Roman" w:hAnsi="Times New Roman" w:cs="Times New Roman"/>
          <w:sz w:val="16"/>
        </w:rPr>
        <w:t xml:space="preserve"> in British Columbia </w:t>
      </w:r>
      <w:r w:rsidRPr="00BF24C0">
        <w:rPr>
          <w:rStyle w:val="StyleBoldUnderline"/>
          <w:rFonts w:ascii="Times New Roman" w:hAnsi="Times New Roman" w:cs="Times New Roman"/>
        </w:rPr>
        <w:t>are on the brink of collapse largely because the federal Department of Fisheries and Oceans has consistently allowed too many fish to be killed in commercial and recreational fisheries</w:t>
      </w:r>
      <w:r w:rsidRPr="00BF24C0">
        <w:rPr>
          <w:rFonts w:ascii="Times New Roman" w:hAnsi="Times New Roman" w:cs="Times New Roman"/>
          <w:sz w:val="16"/>
        </w:rPr>
        <w:t xml:space="preserve">, according to a new research paper. </w:t>
      </w:r>
      <w:r w:rsidRPr="00BF24C0">
        <w:rPr>
          <w:rStyle w:val="StyleBoldUnderline"/>
          <w:rFonts w:ascii="Times New Roman" w:hAnsi="Times New Roman" w:cs="Times New Roman"/>
        </w:rPr>
        <w:t>The high exploitation of stocks</w:t>
      </w:r>
      <w:r w:rsidRPr="00BF24C0">
        <w:rPr>
          <w:rFonts w:ascii="Times New Roman" w:hAnsi="Times New Roman" w:cs="Times New Roman"/>
          <w:sz w:val="16"/>
        </w:rPr>
        <w:t xml:space="preserve"> – which draws parallels with the destruction of Atlantic cod by overfishing – </w:t>
      </w:r>
      <w:r w:rsidRPr="00BF24C0">
        <w:rPr>
          <w:rStyle w:val="StyleBoldUnderline"/>
          <w:rFonts w:ascii="Times New Roman" w:hAnsi="Times New Roman" w:cs="Times New Roman"/>
        </w:rPr>
        <w:t>may be more to blame for the decline of Pacific salmon than global warming or poor ocean conditions</w:t>
      </w:r>
      <w:r w:rsidRPr="00BF24C0">
        <w:rPr>
          <w:rFonts w:ascii="Times New Roman" w:hAnsi="Times New Roman" w:cs="Times New Roman"/>
          <w:sz w:val="16"/>
        </w:rPr>
        <w:t>, says the study assessing salmon management practices, published today by the Canadian Journal of Fisheries and Aquatic Sciences. The researchers, from the Raincoast Conservation Foundation and the University of California, also conclude that DFO has been managing on the basis of biased data because it has stopped monitoring hundreds of streams with weak runs, choosing to focus on stronger runs only. As a result, managers have a flawed picture that suggests salmon stocks are much healthier than they really are. The researchers said that based on the monitoring of 137 streams between 2000 and 2005, DFO found 35 per cent of salmon runs in northern B.C. were classified as depressed. But an assessment based on 215 streams that included weak stocks rated 75 per cent of runs as depressed. “The lack of information [fisheries managers have] is troubling,” said Misty MacDuffee, one of three biologists on the research team. “The precautionary approach has to be at the forefront of fisheries management … but not having accurate information will lead to overfishing, as it did with Atlantic cod,” she said. The paper examined data over a 55-year period in order to evaluate DFO’s effectiveness in hitting escapement targets. Escapement targets refer to the number of salmon that escape commercial, recreational and native food fisheries to make it to the spawning grounds. Escapement targets are considered the bottom line in fisheries management and are used to justify fishery catch limits. If an adequate number of fish are allowed to spawn, the rest are considered surplus and can be caught in commercial, sport or native food fisheries. But the research paper, “Ghost runs: management and status assessment of Pacific salmon returning to British Columbia’s central and north coasts,” found that since 1950 DFO has failed to reach escapement targets 50 per cent of the time. And during the 2000-2005 period, chum, sockeye and chinook runs failed to hit escapement targets up to 85 per cent of the time. “Data … which span nearly six decades, show that management has repeatedly not met DFO’s own target levels. This resulted in diminished runs for all species in nearly every decade,” the researchers state. “</w:t>
      </w:r>
      <w:r w:rsidRPr="00BF24C0">
        <w:rPr>
          <w:rStyle w:val="StyleBoldUnderline"/>
          <w:rFonts w:ascii="Times New Roman" w:hAnsi="Times New Roman" w:cs="Times New Roman"/>
        </w:rPr>
        <w:t>Although climate and ocean survival likely play substantial roles, multiple lines of evidence suggest that over exploitation may be the greatest cause of salmon declines across the Northeast Pacific</w:t>
      </w:r>
      <w:r w:rsidRPr="00BF24C0">
        <w:rPr>
          <w:rFonts w:ascii="Times New Roman" w:hAnsi="Times New Roman" w:cs="Times New Roman"/>
          <w:sz w:val="16"/>
        </w:rPr>
        <w:t>,” they say. The researchers say cutting catch rates can have dramatic results and they note some stocks that recovered when fishing over-exploitation was stopped. The researchers were Michael Price, Nicola Temple and Ms. MacDuffee, all staff biologists with Raincoast, a B.C. non-profit organization, and Chris Darimont, Department of Environmental Studies, University of California.</w:t>
      </w:r>
    </w:p>
    <w:p w14:paraId="2ED31EDB" w14:textId="42E1600A" w:rsidR="00EC3E9E" w:rsidRPr="00BF24C0" w:rsidRDefault="00EC3E9E" w:rsidP="00EC3E9E">
      <w:pPr>
        <w:pStyle w:val="Heading3"/>
        <w:rPr>
          <w:rFonts w:ascii="Times New Roman" w:hAnsi="Times New Roman" w:cs="Times New Roman"/>
        </w:rPr>
      </w:pPr>
      <w:r w:rsidRPr="00BF24C0">
        <w:rPr>
          <w:rFonts w:ascii="Times New Roman" w:hAnsi="Times New Roman" w:cs="Times New Roman"/>
        </w:rPr>
        <w:lastRenderedPageBreak/>
        <w:t>Key to biodiversity</w:t>
      </w:r>
    </w:p>
    <w:p w14:paraId="5B2E40AA" w14:textId="080247BB" w:rsidR="00EC3E9E" w:rsidRPr="00BF24C0" w:rsidRDefault="00EC3E9E" w:rsidP="00EC3E9E">
      <w:pPr>
        <w:pStyle w:val="Heading4"/>
        <w:rPr>
          <w:rFonts w:ascii="Times New Roman" w:hAnsi="Times New Roman" w:cs="Times New Roman"/>
        </w:rPr>
      </w:pPr>
      <w:r w:rsidRPr="00BF24C0">
        <w:rPr>
          <w:rFonts w:ascii="Times New Roman" w:hAnsi="Times New Roman" w:cs="Times New Roman"/>
        </w:rPr>
        <w:t xml:space="preserve">Salmon </w:t>
      </w:r>
      <w:r w:rsidR="004B4F7B" w:rsidRPr="00BF24C0">
        <w:rPr>
          <w:rFonts w:ascii="Times New Roman" w:hAnsi="Times New Roman" w:cs="Times New Roman"/>
        </w:rPr>
        <w:t xml:space="preserve">are keystone- </w:t>
      </w:r>
      <w:r w:rsidRPr="00BF24C0">
        <w:rPr>
          <w:rFonts w:ascii="Times New Roman" w:hAnsi="Times New Roman" w:cs="Times New Roman"/>
        </w:rPr>
        <w:t>declines will trigger a domino effects and collapse food webs</w:t>
      </w:r>
    </w:p>
    <w:p w14:paraId="263CB762" w14:textId="1FA173A2" w:rsidR="00EC3E9E" w:rsidRPr="00BF24C0" w:rsidRDefault="00EC3E9E" w:rsidP="00EC3E9E">
      <w:pPr>
        <w:rPr>
          <w:rFonts w:ascii="Times New Roman" w:hAnsi="Times New Roman" w:cs="Times New Roman"/>
        </w:rPr>
      </w:pPr>
      <w:r w:rsidRPr="00BF24C0">
        <w:rPr>
          <w:rStyle w:val="StyleStyleBold12pt"/>
          <w:rFonts w:ascii="Times New Roman" w:hAnsi="Times New Roman" w:cs="Times New Roman"/>
        </w:rPr>
        <w:t>Simon</w:t>
      </w:r>
      <w:r w:rsidR="004B4F7B" w:rsidRPr="00BF24C0">
        <w:rPr>
          <w:rStyle w:val="StyleStyleBold12pt"/>
          <w:rFonts w:ascii="Times New Roman" w:hAnsi="Times New Roman" w:cs="Times New Roman"/>
        </w:rPr>
        <w:t xml:space="preserve"> </w:t>
      </w:r>
      <w:r w:rsidR="003D52A4" w:rsidRPr="00BF24C0">
        <w:rPr>
          <w:rStyle w:val="StyleStyleBold12pt"/>
          <w:rFonts w:ascii="Times New Roman" w:hAnsi="Times New Roman" w:cs="Times New Roman"/>
        </w:rPr>
        <w:t>’</w:t>
      </w:r>
      <w:r w:rsidR="004B4F7B" w:rsidRPr="00BF24C0">
        <w:rPr>
          <w:rStyle w:val="StyleStyleBold12pt"/>
          <w:rFonts w:ascii="Times New Roman" w:hAnsi="Times New Roman" w:cs="Times New Roman"/>
        </w:rPr>
        <w:t>14</w:t>
      </w:r>
      <w:r w:rsidR="003D52A4" w:rsidRPr="00BF24C0">
        <w:rPr>
          <w:rFonts w:ascii="Times New Roman" w:hAnsi="Times New Roman" w:cs="Times New Roman"/>
        </w:rPr>
        <w:t xml:space="preserve"> </w:t>
      </w:r>
      <w:r w:rsidRPr="00BF24C0">
        <w:rPr>
          <w:rFonts w:ascii="Times New Roman" w:hAnsi="Times New Roman" w:cs="Times New Roman"/>
        </w:rPr>
        <w:t>(David Robinson,</w:t>
      </w:r>
      <w:r w:rsidR="003D52A4" w:rsidRPr="00BF24C0">
        <w:rPr>
          <w:rFonts w:ascii="Times New Roman" w:hAnsi="Times New Roman" w:cs="Times New Roman"/>
        </w:rPr>
        <w:t xml:space="preserve"> Los Angeles-based lawyer, advocate for sustainable consumption, and the author of Meatonomics, general counsel for a healthcare company and serves on the board of the APRL Fund, a non-profit dedicated to protecting animals, received his B.A. from U.C. Berkeley and his J.D. from the University of Southern California,</w:t>
      </w:r>
      <w:r w:rsidRPr="00BF24C0">
        <w:rPr>
          <w:rFonts w:ascii="Times New Roman" w:hAnsi="Times New Roman" w:cs="Times New Roman"/>
        </w:rPr>
        <w:t xml:space="preserve"> 6/18/14, “5 Reasons You Should Stop Eating Salmon”, http://www.mindbodygreen.com/0-14180/5-reasons-you-should-stop-eating-salmon.html, AL)</w:t>
      </w:r>
    </w:p>
    <w:p w14:paraId="0253F66F" w14:textId="77777777" w:rsidR="00EC3E9E" w:rsidRPr="00BF24C0" w:rsidRDefault="00EC3E9E" w:rsidP="00EC3E9E">
      <w:pPr>
        <w:rPr>
          <w:rFonts w:ascii="Times New Roman" w:hAnsi="Times New Roman" w:cs="Times New Roman"/>
        </w:rPr>
      </w:pPr>
    </w:p>
    <w:p w14:paraId="11AE1AE5" w14:textId="09B04794" w:rsidR="00EC3E9E" w:rsidRPr="00BF24C0" w:rsidRDefault="00EC3E9E" w:rsidP="00EC3E9E">
      <w:pPr>
        <w:rPr>
          <w:rFonts w:ascii="Times New Roman" w:hAnsi="Times New Roman" w:cs="Times New Roman"/>
          <w:sz w:val="16"/>
        </w:rPr>
      </w:pPr>
      <w:r w:rsidRPr="00BF24C0">
        <w:rPr>
          <w:rStyle w:val="StyleBoldUnderline"/>
          <w:rFonts w:ascii="Times New Roman" w:hAnsi="Times New Roman" w:cs="Times New Roman"/>
        </w:rPr>
        <w:t>There’s a lot of competition for food</w:t>
      </w:r>
      <w:r w:rsidRPr="00BF24C0">
        <w:rPr>
          <w:rFonts w:ascii="Times New Roman" w:hAnsi="Times New Roman" w:cs="Times New Roman"/>
          <w:sz w:val="16"/>
        </w:rPr>
        <w:t xml:space="preserve"> in the wild, </w:t>
      </w:r>
      <w:r w:rsidRPr="00BF24C0">
        <w:rPr>
          <w:rStyle w:val="StyleBoldUnderline"/>
          <w:rFonts w:ascii="Times New Roman" w:hAnsi="Times New Roman" w:cs="Times New Roman"/>
        </w:rPr>
        <w:t>and when humans eat salmon, we make it harder for other species to eat. Salmon is a “keystone species”</w:t>
      </w:r>
      <w:r w:rsidRPr="00BF24C0">
        <w:rPr>
          <w:rFonts w:ascii="Times New Roman" w:hAnsi="Times New Roman" w:cs="Times New Roman"/>
          <w:sz w:val="16"/>
        </w:rPr>
        <w:t xml:space="preserve"> — that is, it has a disproportionately large importance on its environment compared to its abundance. In regions </w:t>
      </w:r>
      <w:r w:rsidRPr="00BF24C0">
        <w:rPr>
          <w:rStyle w:val="StyleBoldUnderline"/>
          <w:rFonts w:ascii="Times New Roman" w:hAnsi="Times New Roman" w:cs="Times New Roman"/>
        </w:rPr>
        <w:t>where predators rely on salmon for their own survival, decreases in the salmon population cause predator populations to decline.</w:t>
      </w:r>
      <w:r w:rsidRPr="00BF24C0">
        <w:rPr>
          <w:rFonts w:ascii="Times New Roman" w:hAnsi="Times New Roman" w:cs="Times New Roman"/>
          <w:b/>
          <w:u w:val="single"/>
        </w:rPr>
        <w:t xml:space="preserve"> </w:t>
      </w:r>
      <w:r w:rsidRPr="00BF24C0">
        <w:rPr>
          <w:rFonts w:ascii="Times New Roman" w:hAnsi="Times New Roman" w:cs="Times New Roman"/>
          <w:sz w:val="16"/>
        </w:rPr>
        <w:t xml:space="preserve">Thus, </w:t>
      </w:r>
      <w:r w:rsidRPr="00BF24C0">
        <w:rPr>
          <w:rStyle w:val="StyleBoldUnderline"/>
          <w:rFonts w:ascii="Times New Roman" w:hAnsi="Times New Roman" w:cs="Times New Roman"/>
        </w:rPr>
        <w:t>in the Pacific Northwest</w:t>
      </w:r>
      <w:r w:rsidRPr="00BF24C0">
        <w:rPr>
          <w:rFonts w:ascii="Times New Roman" w:hAnsi="Times New Roman" w:cs="Times New Roman"/>
          <w:sz w:val="16"/>
        </w:rPr>
        <w:t xml:space="preserve">, one of a number of regions </w:t>
      </w:r>
      <w:r w:rsidRPr="00BF24C0">
        <w:rPr>
          <w:rStyle w:val="StyleBoldUnderline"/>
          <w:rFonts w:ascii="Times New Roman" w:hAnsi="Times New Roman" w:cs="Times New Roman"/>
        </w:rPr>
        <w:t>where</w:t>
      </w:r>
      <w:r w:rsidRPr="00BF24C0">
        <w:rPr>
          <w:rFonts w:ascii="Times New Roman" w:hAnsi="Times New Roman" w:cs="Times New Roman"/>
          <w:sz w:val="16"/>
        </w:rPr>
        <w:t xml:space="preserve"> wild </w:t>
      </w:r>
      <w:r w:rsidRPr="00BF24C0">
        <w:rPr>
          <w:rStyle w:val="StyleBoldUnderline"/>
          <w:rFonts w:ascii="Times New Roman" w:hAnsi="Times New Roman" w:cs="Times New Roman"/>
        </w:rPr>
        <w:t>salmon</w:t>
      </w:r>
      <w:r w:rsidRPr="00BF24C0">
        <w:rPr>
          <w:rFonts w:ascii="Times New Roman" w:hAnsi="Times New Roman" w:cs="Times New Roman"/>
          <w:sz w:val="16"/>
        </w:rPr>
        <w:t xml:space="preserve"> populations </w:t>
      </w:r>
      <w:r w:rsidRPr="00BF24C0">
        <w:rPr>
          <w:rStyle w:val="StyleBoldUnderline"/>
          <w:rFonts w:ascii="Times New Roman" w:hAnsi="Times New Roman" w:cs="Times New Roman"/>
        </w:rPr>
        <w:t>are struggling because of over-fishing</w:t>
      </w:r>
      <w:r w:rsidRPr="00BF24C0">
        <w:rPr>
          <w:rFonts w:ascii="Times New Roman" w:hAnsi="Times New Roman" w:cs="Times New Roman"/>
          <w:sz w:val="16"/>
        </w:rPr>
        <w:t xml:space="preserve"> and other human-caused problems, </w:t>
      </w:r>
      <w:r w:rsidRPr="00BF24C0">
        <w:rPr>
          <w:rStyle w:val="StyleBoldUnderline"/>
          <w:rFonts w:ascii="Times New Roman" w:hAnsi="Times New Roman" w:cs="Times New Roman"/>
        </w:rPr>
        <w:t xml:space="preserve">the sharp drop in salmon </w:t>
      </w:r>
      <w:r w:rsidRPr="00BF24C0">
        <w:rPr>
          <w:rFonts w:ascii="Times New Roman" w:hAnsi="Times New Roman" w:cs="Times New Roman"/>
          <w:sz w:val="16"/>
        </w:rPr>
        <w:t>numbers</w:t>
      </w:r>
      <w:r w:rsidRPr="00BF24C0">
        <w:rPr>
          <w:rStyle w:val="StyleBoldUnderline"/>
          <w:rFonts w:ascii="Times New Roman" w:hAnsi="Times New Roman" w:cs="Times New Roman"/>
        </w:rPr>
        <w:t xml:space="preserve"> is causing</w:t>
      </w:r>
      <w:r w:rsidRPr="00BF24C0">
        <w:rPr>
          <w:rStyle w:val="StyleBoldUnderline"/>
          <w:rFonts w:ascii="Times New Roman" w:hAnsi="Times New Roman" w:cs="Times New Roman"/>
          <w:b w:val="0"/>
          <w:sz w:val="16"/>
          <w:szCs w:val="16"/>
          <w:u w:val="none"/>
        </w:rPr>
        <w:t xml:space="preserve"> p</w:t>
      </w:r>
      <w:r w:rsidRPr="00BF24C0">
        <w:rPr>
          <w:rFonts w:ascii="Times New Roman" w:hAnsi="Times New Roman" w:cs="Times New Roman"/>
          <w:sz w:val="16"/>
        </w:rPr>
        <w:t xml:space="preserve">opulations of </w:t>
      </w:r>
      <w:r w:rsidRPr="00BF24C0">
        <w:rPr>
          <w:rStyle w:val="StyleBoldUnderline"/>
          <w:rFonts w:ascii="Times New Roman" w:hAnsi="Times New Roman" w:cs="Times New Roman"/>
        </w:rPr>
        <w:t>bears, orcas and eagles to die off</w:t>
      </w:r>
      <w:r w:rsidRPr="00BF24C0">
        <w:rPr>
          <w:rFonts w:ascii="Times New Roman" w:hAnsi="Times New Roman" w:cs="Times New Roman"/>
          <w:sz w:val="16"/>
        </w:rPr>
        <w:t>. With</w:t>
      </w:r>
      <w:r w:rsidRPr="00BF24C0">
        <w:rPr>
          <w:rStyle w:val="StyleBoldUnderline"/>
          <w:rFonts w:ascii="Times New Roman" w:hAnsi="Times New Roman" w:cs="Times New Roman"/>
        </w:rPr>
        <w:t xml:space="preserve"> one-third of the world’s commercial fishing grounds already in a state of collapse, and the rest headed there by mid-century,</w:t>
      </w:r>
      <w:r w:rsidRPr="00BF24C0">
        <w:rPr>
          <w:rFonts w:ascii="Times New Roman" w:hAnsi="Times New Roman" w:cs="Times New Roman"/>
          <w:sz w:val="16"/>
        </w:rPr>
        <w:t xml:space="preserve"> one person’s whimsical enjoyment of an occasional salmon steak can literally mean the difference between life and death for another animal.</w:t>
      </w:r>
    </w:p>
    <w:p w14:paraId="5F4A8C3F" w14:textId="77777777" w:rsidR="00EC3E9E" w:rsidRPr="00BF24C0" w:rsidRDefault="00EC3E9E" w:rsidP="00EC3E9E">
      <w:pPr>
        <w:rPr>
          <w:rFonts w:ascii="Times New Roman" w:hAnsi="Times New Roman" w:cs="Times New Roman"/>
        </w:rPr>
      </w:pPr>
    </w:p>
    <w:p w14:paraId="557D2A01" w14:textId="4F1DBD0C" w:rsidR="00C3337F" w:rsidRPr="00BF24C0" w:rsidRDefault="00B309D4" w:rsidP="00B309D4">
      <w:pPr>
        <w:pStyle w:val="Heading2"/>
        <w:rPr>
          <w:rFonts w:ascii="Times New Roman" w:hAnsi="Times New Roman" w:cs="Times New Roman"/>
        </w:rPr>
      </w:pPr>
      <w:r w:rsidRPr="00BF24C0">
        <w:rPr>
          <w:rFonts w:ascii="Times New Roman" w:hAnsi="Times New Roman" w:cs="Times New Roman"/>
        </w:rPr>
        <w:lastRenderedPageBreak/>
        <w:t>Sharks</w:t>
      </w:r>
    </w:p>
    <w:p w14:paraId="28869C0F" w14:textId="17269B86" w:rsidR="00B309D4" w:rsidRPr="00BF24C0" w:rsidRDefault="00B309D4" w:rsidP="00B309D4">
      <w:pPr>
        <w:pStyle w:val="Heading3"/>
        <w:rPr>
          <w:rFonts w:ascii="Times New Roman" w:hAnsi="Times New Roman" w:cs="Times New Roman"/>
        </w:rPr>
      </w:pPr>
      <w:r w:rsidRPr="00BF24C0">
        <w:rPr>
          <w:rFonts w:ascii="Times New Roman" w:hAnsi="Times New Roman" w:cs="Times New Roman"/>
        </w:rPr>
        <w:lastRenderedPageBreak/>
        <w:t>Yes shark overfishing</w:t>
      </w:r>
    </w:p>
    <w:p w14:paraId="3DC14520" w14:textId="77777777" w:rsidR="00C3337F" w:rsidRPr="00BF24C0" w:rsidRDefault="00C3337F" w:rsidP="00C3337F">
      <w:pPr>
        <w:pStyle w:val="Heading4"/>
        <w:rPr>
          <w:rFonts w:ascii="Times New Roman" w:hAnsi="Times New Roman" w:cs="Times New Roman"/>
        </w:rPr>
      </w:pPr>
      <w:r w:rsidRPr="00BF24C0">
        <w:rPr>
          <w:rFonts w:ascii="Times New Roman" w:hAnsi="Times New Roman" w:cs="Times New Roman"/>
        </w:rPr>
        <w:t>Sharks are on the brink of extinction- collapses ecosystems</w:t>
      </w:r>
    </w:p>
    <w:p w14:paraId="3A85B185" w14:textId="77777777" w:rsidR="00C3337F" w:rsidRPr="00BF24C0" w:rsidRDefault="00C3337F" w:rsidP="00C3337F">
      <w:pPr>
        <w:rPr>
          <w:rStyle w:val="StyleStyleBold12pt"/>
          <w:rFonts w:ascii="Times New Roman" w:hAnsi="Times New Roman" w:cs="Times New Roman"/>
          <w:b w:val="0"/>
          <w:sz w:val="22"/>
        </w:rPr>
      </w:pPr>
      <w:r w:rsidRPr="00BF24C0">
        <w:rPr>
          <w:rStyle w:val="StyleStyleBold12pt"/>
          <w:rFonts w:ascii="Times New Roman" w:hAnsi="Times New Roman" w:cs="Times New Roman"/>
          <w:sz w:val="22"/>
        </w:rPr>
        <w:t xml:space="preserve">Bradley and Gaines ‘14 </w:t>
      </w:r>
      <w:r w:rsidRPr="00BF24C0">
        <w:rPr>
          <w:rStyle w:val="StyleStyleBold12pt"/>
          <w:rFonts w:ascii="Times New Roman" w:hAnsi="Times New Roman" w:cs="Times New Roman"/>
          <w:b w:val="0"/>
          <w:sz w:val="22"/>
        </w:rPr>
        <w:t xml:space="preserve">(Darcy and Steven, both at Bren School of Environmental Science and Management, University of California, Santa Barbara, “Extinction risk: Counting the cost of overfishing on sharks and rays” 2/5/14 </w:t>
      </w:r>
      <w:hyperlink r:id="rId25" w:history="1">
        <w:r w:rsidRPr="00BF24C0">
          <w:rPr>
            <w:rStyle w:val="Hyperlink"/>
            <w:rFonts w:ascii="Times New Roman" w:hAnsi="Times New Roman" w:cs="Times New Roman"/>
          </w:rPr>
          <w:t>http://elifesciences.org/content/3/e02199</w:t>
        </w:r>
      </w:hyperlink>
      <w:r w:rsidRPr="00BF24C0">
        <w:rPr>
          <w:rStyle w:val="StyleStyleBold12pt"/>
          <w:rFonts w:ascii="Times New Roman" w:hAnsi="Times New Roman" w:cs="Times New Roman"/>
          <w:b w:val="0"/>
          <w:sz w:val="22"/>
        </w:rPr>
        <w:t xml:space="preserve"> ST)</w:t>
      </w:r>
    </w:p>
    <w:p w14:paraId="35F80D70" w14:textId="77777777" w:rsidR="00C3337F" w:rsidRPr="00BF24C0" w:rsidRDefault="00C3337F" w:rsidP="00C3337F">
      <w:pPr>
        <w:rPr>
          <w:rStyle w:val="StyleStyleBold12pt"/>
          <w:rFonts w:ascii="Times New Roman" w:hAnsi="Times New Roman" w:cs="Times New Roman"/>
          <w:b w:val="0"/>
          <w:sz w:val="22"/>
        </w:rPr>
      </w:pPr>
    </w:p>
    <w:p w14:paraId="08285E87" w14:textId="77777777" w:rsidR="00C3337F" w:rsidRPr="00BF24C0" w:rsidRDefault="00C3337F" w:rsidP="00C3337F">
      <w:pPr>
        <w:rPr>
          <w:rFonts w:ascii="Times New Roman" w:hAnsi="Times New Roman" w:cs="Times New Roman"/>
          <w:sz w:val="16"/>
        </w:rPr>
      </w:pPr>
      <w:r w:rsidRPr="00BF24C0">
        <w:rPr>
          <w:rFonts w:ascii="Times New Roman" w:hAnsi="Times New Roman" w:cs="Times New Roman"/>
          <w:sz w:val="16"/>
        </w:rPr>
        <w:t>Chondrichthyans—</w:t>
      </w:r>
      <w:r w:rsidRPr="00BF24C0">
        <w:rPr>
          <w:rStyle w:val="StyleBoldUnderline"/>
          <w:rFonts w:ascii="Times New Roman" w:hAnsi="Times New Roman" w:cs="Times New Roman"/>
          <w:b w:val="0"/>
          <w:sz w:val="16"/>
          <w:szCs w:val="16"/>
          <w:u w:val="none"/>
        </w:rPr>
        <w:t>the class of fish that includes</w:t>
      </w:r>
      <w:r w:rsidRPr="00BF24C0">
        <w:rPr>
          <w:rStyle w:val="StyleBoldUnderline"/>
          <w:rFonts w:ascii="Times New Roman" w:hAnsi="Times New Roman" w:cs="Times New Roman"/>
          <w:b w:val="0"/>
          <w:u w:val="none"/>
        </w:rPr>
        <w:t xml:space="preserve"> </w:t>
      </w:r>
      <w:r w:rsidRPr="00BF24C0">
        <w:rPr>
          <w:rStyle w:val="StyleBoldUnderline"/>
          <w:rFonts w:ascii="Times New Roman" w:hAnsi="Times New Roman" w:cs="Times New Roman"/>
          <w:b w:val="0"/>
        </w:rPr>
        <w:t>sharks</w:t>
      </w:r>
      <w:r w:rsidRPr="00BF24C0">
        <w:rPr>
          <w:rStyle w:val="StyleBoldUnderline"/>
          <w:rFonts w:ascii="Times New Roman" w:hAnsi="Times New Roman" w:cs="Times New Roman"/>
          <w:b w:val="0"/>
          <w:sz w:val="16"/>
          <w:szCs w:val="16"/>
          <w:u w:val="none"/>
        </w:rPr>
        <w:t xml:space="preserve"> and rays</w:t>
      </w:r>
      <w:r w:rsidRPr="00BF24C0">
        <w:rPr>
          <w:rFonts w:ascii="Times New Roman" w:hAnsi="Times New Roman" w:cs="Times New Roman"/>
          <w:sz w:val="16"/>
        </w:rPr>
        <w:t xml:space="preserve">—are in a bad, bad way. </w:t>
      </w:r>
      <w:r w:rsidRPr="00BF24C0">
        <w:rPr>
          <w:rStyle w:val="StyleBoldUnderline"/>
          <w:rFonts w:ascii="Times New Roman" w:hAnsi="Times New Roman" w:cs="Times New Roman"/>
          <w:b w:val="0"/>
          <w:sz w:val="16"/>
          <w:szCs w:val="16"/>
          <w:u w:val="none"/>
        </w:rPr>
        <w:t>Their</w:t>
      </w:r>
      <w:r w:rsidRPr="00BF24C0">
        <w:rPr>
          <w:rStyle w:val="StyleBoldUnderline"/>
          <w:rFonts w:ascii="Times New Roman" w:hAnsi="Times New Roman" w:cs="Times New Roman"/>
          <w:b w:val="0"/>
        </w:rPr>
        <w:t xml:space="preserve"> numbers have plummeted, mostly due to overfishing, which is largely driven by the demand for shark fin soup</w:t>
      </w:r>
      <w:r w:rsidRPr="00BF24C0">
        <w:rPr>
          <w:rFonts w:ascii="Times New Roman" w:hAnsi="Times New Roman" w:cs="Times New Roman"/>
          <w:sz w:val="16"/>
        </w:rPr>
        <w:t xml:space="preserve"> (Jackson et al., 2001; Myers and Worm, 2003). All </w:t>
      </w:r>
      <w:r w:rsidRPr="00BF24C0">
        <w:rPr>
          <w:rFonts w:ascii="Times New Roman" w:hAnsi="Times New Roman" w:cs="Times New Roman"/>
          <w:u w:val="single"/>
        </w:rPr>
        <w:t>attempts at saving species have fallen short</w:t>
      </w:r>
      <w:r w:rsidRPr="00BF24C0">
        <w:rPr>
          <w:rFonts w:ascii="Times New Roman" w:hAnsi="Times New Roman" w:cs="Times New Roman"/>
          <w:sz w:val="16"/>
        </w:rPr>
        <w:t xml:space="preserve">, not because of a lack of concern, but instead because of a lack of data. It is difficult to know just how depleted sharks and rays are in number, just as it is difficult to determine how and where conservation efforts are most desperately needed. This is concerning not just for chondrichthyans, but also for entire ecosystems, because the </w:t>
      </w:r>
      <w:r w:rsidRPr="00BF24C0">
        <w:rPr>
          <w:rFonts w:ascii="Times New Roman" w:hAnsi="Times New Roman" w:cs="Times New Roman"/>
          <w:u w:val="single"/>
        </w:rPr>
        <w:t>removal of large-bodied predators, such as sharks, can cause entire food webs to collapse</w:t>
      </w:r>
      <w:r w:rsidRPr="00BF24C0">
        <w:rPr>
          <w:rFonts w:ascii="Times New Roman" w:hAnsi="Times New Roman" w:cs="Times New Roman"/>
          <w:sz w:val="16"/>
        </w:rPr>
        <w:t xml:space="preserve"> (Stevens et al., 2000; Mumby et al., 2006; Heithaus et al., 2008).</w:t>
      </w:r>
      <w:r w:rsidRPr="00BF24C0">
        <w:rPr>
          <w:rFonts w:ascii="Times New Roman" w:hAnsi="Times New Roman" w:cs="Times New Roman"/>
          <w:sz w:val="12"/>
        </w:rPr>
        <w:t>¶</w:t>
      </w:r>
      <w:r w:rsidRPr="00BF24C0">
        <w:rPr>
          <w:rFonts w:ascii="Times New Roman" w:hAnsi="Times New Roman" w:cs="Times New Roman"/>
          <w:sz w:val="16"/>
        </w:rPr>
        <w:t xml:space="preserve"> To address this knowledge gap, Nicholas Dulvy of Simon Fraser University and co-workers in Canada, UK, USA, Australia, New Zealand and South Africa have performed a systematic evaluation of the relative extinction risk for more than 1000 species of sharks, rays and the less well known chimaeras (Dulvy et al., 2014). Their findings—which have been published in eLife—are alarming, but more importantly, the story they reveal helps to frame the chondrichthyan problem in ways that can help guide effective solutions.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b w:val="0"/>
        </w:rPr>
        <w:t>Overfishing can be a threat anywhere, to any species, yet sharks and rays share characteristics that make them particularly vulnerable. They mature late, they have a long gestation period, and they create few offspring</w:t>
      </w:r>
      <w:r w:rsidRPr="00BF24C0">
        <w:rPr>
          <w:rStyle w:val="StyleBoldUnderline"/>
          <w:rFonts w:ascii="Times New Roman" w:hAnsi="Times New Roman" w:cs="Times New Roman"/>
        </w:rPr>
        <w:t>.</w:t>
      </w:r>
      <w:r w:rsidRPr="00BF24C0">
        <w:rPr>
          <w:rFonts w:ascii="Times New Roman" w:hAnsi="Times New Roman" w:cs="Times New Roman"/>
          <w:sz w:val="16"/>
        </w:rPr>
        <w:t xml:space="preserve"> Moreover, they have large ranges, often spanning waters belonging to more than one nation, so efforts to protect them require international coordination. Furthermore, </w:t>
      </w:r>
      <w:r w:rsidRPr="00BF24C0">
        <w:rPr>
          <w:rFonts w:ascii="Times New Roman" w:hAnsi="Times New Roman" w:cs="Times New Roman"/>
          <w:u w:val="single"/>
        </w:rPr>
        <w:t>as they are overfished</w:t>
      </w:r>
      <w:r w:rsidRPr="00BF24C0">
        <w:rPr>
          <w:rFonts w:ascii="Times New Roman" w:hAnsi="Times New Roman" w:cs="Times New Roman"/>
          <w:sz w:val="16"/>
        </w:rPr>
        <w:t xml:space="preserve"> and their populations drop, </w:t>
      </w:r>
      <w:r w:rsidRPr="00BF24C0">
        <w:rPr>
          <w:rFonts w:ascii="Times New Roman" w:hAnsi="Times New Roman" w:cs="Times New Roman"/>
          <w:u w:val="single"/>
        </w:rPr>
        <w:t>the commercial value of these fish only increases, incentivizing further overharvesting</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Dulvy et al. expose a staggering result: </w:t>
      </w:r>
      <w:r w:rsidRPr="00BF24C0">
        <w:rPr>
          <w:rFonts w:ascii="Times New Roman" w:hAnsi="Times New Roman" w:cs="Times New Roman"/>
          <w:u w:val="single"/>
        </w:rPr>
        <w:t>more than half of all chondrichthyan species are predicted to be ‘Threatened or Near Threatened’ according to the Red List maintained by the International Union for the Conservation of Nature</w:t>
      </w:r>
      <w:r w:rsidRPr="00BF24C0">
        <w:rPr>
          <w:rFonts w:ascii="Times New Roman" w:hAnsi="Times New Roman" w:cs="Times New Roman"/>
          <w:sz w:val="16"/>
        </w:rPr>
        <w:t>. By comparison, insects, mammals and amphibians are all under less threat</w:t>
      </w:r>
      <w:r w:rsidRPr="00BF24C0">
        <w:rPr>
          <w:rFonts w:ascii="Times New Roman" w:hAnsi="Times New Roman" w:cs="Times New Roman"/>
          <w:sz w:val="12"/>
        </w:rPr>
        <w:t>.</w:t>
      </w:r>
    </w:p>
    <w:p w14:paraId="0FBF168C" w14:textId="77777777" w:rsidR="00C3337F" w:rsidRPr="00BF24C0" w:rsidRDefault="00C3337F" w:rsidP="00C3337F">
      <w:pPr>
        <w:rPr>
          <w:rFonts w:ascii="Times New Roman" w:hAnsi="Times New Roman" w:cs="Times New Roman"/>
        </w:rPr>
      </w:pPr>
    </w:p>
    <w:p w14:paraId="4F51A54A" w14:textId="35CF3BB3" w:rsidR="00DF23C7" w:rsidRPr="00BF24C0" w:rsidRDefault="00B80296" w:rsidP="00DF23C7">
      <w:pPr>
        <w:pStyle w:val="Heading4"/>
        <w:rPr>
          <w:rFonts w:ascii="Times New Roman" w:hAnsi="Times New Roman" w:cs="Times New Roman"/>
        </w:rPr>
      </w:pPr>
      <w:r w:rsidRPr="00BF24C0">
        <w:rPr>
          <w:rFonts w:ascii="Times New Roman" w:hAnsi="Times New Roman" w:cs="Times New Roman"/>
        </w:rPr>
        <w:t>Sharks are approaching the brink of extinction</w:t>
      </w:r>
    </w:p>
    <w:p w14:paraId="2CD8C02D" w14:textId="0951F567" w:rsidR="00DF23C7" w:rsidRPr="00BF24C0" w:rsidRDefault="00CA460E" w:rsidP="00DF23C7">
      <w:pPr>
        <w:rPr>
          <w:rFonts w:ascii="Times New Roman" w:hAnsi="Times New Roman" w:cs="Times New Roman"/>
        </w:rPr>
      </w:pPr>
      <w:r w:rsidRPr="00BF24C0">
        <w:rPr>
          <w:rStyle w:val="StyleStyleBold12pt"/>
          <w:rFonts w:ascii="Times New Roman" w:hAnsi="Times New Roman" w:cs="Times New Roman"/>
          <w:sz w:val="22"/>
        </w:rPr>
        <w:t>The Guardian</w:t>
      </w:r>
      <w:r w:rsidR="00DF23C7" w:rsidRPr="00BF24C0">
        <w:rPr>
          <w:rStyle w:val="StyleStyleBold12pt"/>
          <w:rFonts w:ascii="Times New Roman" w:hAnsi="Times New Roman" w:cs="Times New Roman"/>
          <w:sz w:val="22"/>
        </w:rPr>
        <w:t xml:space="preserve"> </w:t>
      </w:r>
      <w:r w:rsidRPr="00BF24C0">
        <w:rPr>
          <w:rStyle w:val="StyleStyleBold12pt"/>
          <w:rFonts w:ascii="Times New Roman" w:hAnsi="Times New Roman" w:cs="Times New Roman"/>
          <w:sz w:val="22"/>
        </w:rPr>
        <w:t>’</w:t>
      </w:r>
      <w:r w:rsidR="00DF23C7" w:rsidRPr="00BF24C0">
        <w:rPr>
          <w:rStyle w:val="StyleStyleBold12pt"/>
          <w:rFonts w:ascii="Times New Roman" w:hAnsi="Times New Roman" w:cs="Times New Roman"/>
          <w:sz w:val="22"/>
        </w:rPr>
        <w:t>13</w:t>
      </w:r>
      <w:r w:rsidRPr="00BF24C0">
        <w:rPr>
          <w:rStyle w:val="StyleStyleBold12pt"/>
          <w:rFonts w:ascii="Times New Roman" w:hAnsi="Times New Roman" w:cs="Times New Roman"/>
          <w:sz w:val="22"/>
        </w:rPr>
        <w:t xml:space="preserve"> </w:t>
      </w:r>
      <w:r w:rsidR="00DF23C7" w:rsidRPr="00BF24C0">
        <w:rPr>
          <w:rFonts w:ascii="Times New Roman" w:hAnsi="Times New Roman" w:cs="Times New Roman"/>
        </w:rPr>
        <w:t>(3/2/13, “Sharks at risk of extinction from overfishing, say scientists”, http://www.theguardian.com/environment/2013/mar/02/sharks-risk-extinction-overfishing-scientists, AL)</w:t>
      </w:r>
    </w:p>
    <w:p w14:paraId="5AE085E0" w14:textId="77777777" w:rsidR="00CA460E" w:rsidRPr="00BF24C0" w:rsidRDefault="00CA460E" w:rsidP="00DF23C7">
      <w:pPr>
        <w:rPr>
          <w:rFonts w:ascii="Times New Roman" w:hAnsi="Times New Roman" w:cs="Times New Roman"/>
        </w:rPr>
      </w:pPr>
    </w:p>
    <w:p w14:paraId="342199F6" w14:textId="2C051AC3" w:rsidR="00DF23C7" w:rsidRPr="00BF24C0" w:rsidRDefault="00DF23C7" w:rsidP="00DF23C7">
      <w:pPr>
        <w:rPr>
          <w:rFonts w:ascii="Times New Roman" w:hAnsi="Times New Roman" w:cs="Times New Roman"/>
          <w:sz w:val="16"/>
        </w:rPr>
      </w:pPr>
      <w:r w:rsidRPr="00BF24C0">
        <w:rPr>
          <w:rStyle w:val="StyleBoldUnderline"/>
          <w:rFonts w:ascii="Times New Roman" w:hAnsi="Times New Roman" w:cs="Times New Roman"/>
        </w:rPr>
        <w:t>Sharks risk being driven to extinction due to overfishing</w:t>
      </w:r>
      <w:r w:rsidRPr="00BF24C0">
        <w:rPr>
          <w:rFonts w:ascii="Times New Roman" w:hAnsi="Times New Roman" w:cs="Times New Roman"/>
          <w:sz w:val="16"/>
        </w:rPr>
        <w:t xml:space="preserve">, </w:t>
      </w:r>
      <w:r w:rsidRPr="00BF24C0">
        <w:rPr>
          <w:rStyle w:val="StyleBoldUnderline"/>
          <w:rFonts w:ascii="Times New Roman" w:hAnsi="Times New Roman" w:cs="Times New Roman"/>
        </w:rPr>
        <w:t>with</w:t>
      </w:r>
      <w:r w:rsidRPr="00BF24C0">
        <w:rPr>
          <w:rFonts w:ascii="Times New Roman" w:hAnsi="Times New Roman" w:cs="Times New Roman"/>
          <w:sz w:val="16"/>
        </w:rPr>
        <w:t xml:space="preserve"> almost </w:t>
      </w:r>
      <w:r w:rsidRPr="00BF24C0">
        <w:rPr>
          <w:rStyle w:val="StyleBoldUnderline"/>
          <w:rFonts w:ascii="Times New Roman" w:hAnsi="Times New Roman" w:cs="Times New Roman"/>
        </w:rPr>
        <w:t>100 million killed each year,</w:t>
      </w:r>
      <w:r w:rsidRPr="00BF24C0">
        <w:rPr>
          <w:rFonts w:ascii="Times New Roman" w:hAnsi="Times New Roman" w:cs="Times New Roman"/>
          <w:sz w:val="16"/>
        </w:rPr>
        <w:t xml:space="preserve"> scientists have warned.</w:t>
      </w:r>
      <w:r w:rsidR="00CA460E" w:rsidRPr="00BF24C0">
        <w:rPr>
          <w:rFonts w:ascii="Times New Roman" w:hAnsi="Times New Roman" w:cs="Times New Roman"/>
          <w:sz w:val="16"/>
        </w:rPr>
        <w:t xml:space="preserve"> </w:t>
      </w:r>
      <w:r w:rsidRPr="00BF24C0">
        <w:rPr>
          <w:rFonts w:ascii="Times New Roman" w:hAnsi="Times New Roman" w:cs="Times New Roman"/>
          <w:sz w:val="16"/>
        </w:rPr>
        <w:t xml:space="preserve">Many species of </w:t>
      </w:r>
      <w:r w:rsidRPr="00BF24C0">
        <w:rPr>
          <w:rStyle w:val="StyleBoldUnderline"/>
          <w:rFonts w:ascii="Times New Roman" w:hAnsi="Times New Roman" w:cs="Times New Roman"/>
        </w:rPr>
        <w:t>shark need better protection to prevent their extinction</w:t>
      </w:r>
      <w:r w:rsidRPr="00BF24C0">
        <w:rPr>
          <w:rFonts w:ascii="Times New Roman" w:hAnsi="Times New Roman" w:cs="Times New Roman"/>
          <w:sz w:val="16"/>
        </w:rPr>
        <w:t xml:space="preserve"> within coming decades, researchers warned in advance of a global conference on the trade in threatened species.</w:t>
      </w:r>
      <w:r w:rsidR="00CA460E" w:rsidRPr="00BF24C0">
        <w:rPr>
          <w:rFonts w:ascii="Times New Roman" w:hAnsi="Times New Roman" w:cs="Times New Roman"/>
          <w:sz w:val="16"/>
        </w:rPr>
        <w:t xml:space="preserve"> </w:t>
      </w:r>
      <w:r w:rsidRPr="00BF24C0">
        <w:rPr>
          <w:rFonts w:ascii="Times New Roman" w:hAnsi="Times New Roman" w:cs="Times New Roman"/>
          <w:sz w:val="16"/>
        </w:rPr>
        <w:t>The Convention on International Trade in Endangered Species (Cites) will consider greater protection of vulnerable sharks, including porbeagles, oceanic whitetip and three types of hammerhead to preserve their populations.</w:t>
      </w:r>
      <w:r w:rsidR="00CA460E" w:rsidRPr="00BF24C0">
        <w:rPr>
          <w:rFonts w:ascii="Times New Roman" w:hAnsi="Times New Roman" w:cs="Times New Roman"/>
          <w:sz w:val="16"/>
        </w:rPr>
        <w:t xml:space="preserve"> </w:t>
      </w:r>
      <w:r w:rsidRPr="00BF24C0">
        <w:rPr>
          <w:rStyle w:val="StyleBoldUnderline"/>
          <w:rFonts w:ascii="Times New Roman" w:hAnsi="Times New Roman" w:cs="Times New Roman"/>
        </w:rPr>
        <w:t>Sharks are caught for their fins for use in shark fin soup,</w:t>
      </w:r>
      <w:r w:rsidRPr="00BF24C0">
        <w:rPr>
          <w:rFonts w:ascii="Times New Roman" w:hAnsi="Times New Roman" w:cs="Times New Roman"/>
          <w:sz w:val="16"/>
        </w:rPr>
        <w:t xml:space="preserve"> a delicacy in Asia. The </w:t>
      </w:r>
      <w:r w:rsidRPr="00BF24C0">
        <w:rPr>
          <w:rStyle w:val="StyleBoldUnderline"/>
          <w:rFonts w:ascii="Times New Roman" w:hAnsi="Times New Roman" w:cs="Times New Roman"/>
        </w:rPr>
        <w:t>fins are cut off</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with the dead carcass being thrown back into the sea. Sharks grow slowly and take years to reproduce, </w:t>
      </w:r>
      <w:r w:rsidRPr="00BF24C0">
        <w:rPr>
          <w:rFonts w:ascii="Times New Roman" w:hAnsi="Times New Roman" w:cs="Times New Roman"/>
          <w:sz w:val="16"/>
        </w:rPr>
        <w:t xml:space="preserve">which </w:t>
      </w:r>
      <w:r w:rsidRPr="00BF24C0">
        <w:rPr>
          <w:rStyle w:val="StyleBoldUnderline"/>
          <w:rFonts w:ascii="Times New Roman" w:hAnsi="Times New Roman" w:cs="Times New Roman"/>
        </w:rPr>
        <w:t>makes them vulnerable</w:t>
      </w:r>
      <w:r w:rsidRPr="00BF24C0">
        <w:rPr>
          <w:rFonts w:ascii="Times New Roman" w:hAnsi="Times New Roman" w:cs="Times New Roman"/>
          <w:sz w:val="16"/>
        </w:rPr>
        <w:t xml:space="preserve"> to overfishing.</w:t>
      </w:r>
      <w:r w:rsidR="00CA460E" w:rsidRPr="00BF24C0">
        <w:rPr>
          <w:rFonts w:ascii="Times New Roman" w:hAnsi="Times New Roman" w:cs="Times New Roman"/>
          <w:sz w:val="16"/>
        </w:rPr>
        <w:t xml:space="preserve"> </w:t>
      </w:r>
      <w:r w:rsidRPr="00BF24C0">
        <w:rPr>
          <w:rFonts w:ascii="Times New Roman" w:hAnsi="Times New Roman" w:cs="Times New Roman"/>
          <w:sz w:val="16"/>
        </w:rPr>
        <w:t xml:space="preserve">The </w:t>
      </w:r>
      <w:r w:rsidRPr="00BF24C0">
        <w:rPr>
          <w:rStyle w:val="StyleBoldUnderline"/>
          <w:rFonts w:ascii="Times New Roman" w:hAnsi="Times New Roman" w:cs="Times New Roman"/>
        </w:rPr>
        <w:t>researchers estimated that</w:t>
      </w:r>
      <w:r w:rsidRPr="00BF24C0">
        <w:rPr>
          <w:rFonts w:ascii="Times New Roman" w:hAnsi="Times New Roman" w:cs="Times New Roman"/>
          <w:sz w:val="16"/>
        </w:rPr>
        <w:t xml:space="preserve"> global reported catches, unreported landings, discards and </w:t>
      </w:r>
      <w:r w:rsidRPr="00BF24C0">
        <w:rPr>
          <w:rStyle w:val="StyleBoldUnderline"/>
          <w:rFonts w:ascii="Times New Roman" w:hAnsi="Times New Roman" w:cs="Times New Roman"/>
        </w:rPr>
        <w:t>sharks caught</w:t>
      </w:r>
      <w:r w:rsidRPr="00BF24C0">
        <w:rPr>
          <w:rFonts w:ascii="Times New Roman" w:hAnsi="Times New Roman" w:cs="Times New Roman"/>
          <w:sz w:val="16"/>
        </w:rPr>
        <w:t xml:space="preserve"> and thrown back after their fins were cut off – a process known as finning – </w:t>
      </w:r>
      <w:r w:rsidRPr="00BF24C0">
        <w:rPr>
          <w:rStyle w:val="StyleBoldUnderline"/>
          <w:rFonts w:ascii="Times New Roman" w:hAnsi="Times New Roman" w:cs="Times New Roman"/>
        </w:rPr>
        <w:t>added</w:t>
      </w:r>
      <w:r w:rsidRPr="00BF24C0">
        <w:rPr>
          <w:rFonts w:ascii="Times New Roman" w:hAnsi="Times New Roman" w:cs="Times New Roman"/>
          <w:sz w:val="16"/>
        </w:rPr>
        <w:t xml:space="preserve"> up to </w:t>
      </w:r>
      <w:r w:rsidRPr="00BF24C0">
        <w:rPr>
          <w:rStyle w:val="StyleBoldUnderline"/>
          <w:rFonts w:ascii="Times New Roman" w:hAnsi="Times New Roman" w:cs="Times New Roman"/>
        </w:rPr>
        <w:t>97 million fish caught</w:t>
      </w:r>
      <w:r w:rsidRPr="00BF24C0">
        <w:rPr>
          <w:rFonts w:ascii="Times New Roman" w:hAnsi="Times New Roman" w:cs="Times New Roman"/>
          <w:sz w:val="16"/>
        </w:rPr>
        <w:t xml:space="preserve"> in 2010.</w:t>
      </w:r>
      <w:r w:rsidR="00CA460E" w:rsidRPr="00BF24C0">
        <w:rPr>
          <w:rFonts w:ascii="Times New Roman" w:hAnsi="Times New Roman" w:cs="Times New Roman"/>
          <w:sz w:val="16"/>
        </w:rPr>
        <w:t xml:space="preserve"> </w:t>
      </w:r>
      <w:r w:rsidRPr="00BF24C0">
        <w:rPr>
          <w:rFonts w:ascii="Times New Roman" w:hAnsi="Times New Roman" w:cs="Times New Roman"/>
          <w:sz w:val="16"/>
        </w:rPr>
        <w:t>The figure is only slightly less than the estimated 100 million caught in 2000, and could be anywhere between 63 million sharks and 273 million a year, according to research by North American scientists published in the journal Marine Policy.</w:t>
      </w:r>
      <w:r w:rsidR="00CA460E" w:rsidRPr="00BF24C0">
        <w:rPr>
          <w:rFonts w:ascii="Times New Roman" w:hAnsi="Times New Roman" w:cs="Times New Roman"/>
          <w:sz w:val="16"/>
        </w:rPr>
        <w:t xml:space="preserve"> </w:t>
      </w:r>
      <w:r w:rsidRPr="00BF24C0">
        <w:rPr>
          <w:rFonts w:ascii="Times New Roman" w:hAnsi="Times New Roman" w:cs="Times New Roman"/>
          <w:sz w:val="16"/>
        </w:rPr>
        <w:t xml:space="preserve">It is estimated that between 6.4% and </w:t>
      </w:r>
      <w:r w:rsidRPr="00BF24C0">
        <w:rPr>
          <w:rStyle w:val="StyleBoldUnderline"/>
          <w:rFonts w:ascii="Times New Roman" w:hAnsi="Times New Roman" w:cs="Times New Roman"/>
        </w:rPr>
        <w:t xml:space="preserve">7.9% of </w:t>
      </w:r>
      <w:r w:rsidRPr="00BF24C0">
        <w:rPr>
          <w:rFonts w:ascii="Times New Roman" w:hAnsi="Times New Roman" w:cs="Times New Roman"/>
          <w:sz w:val="16"/>
        </w:rPr>
        <w:t>all</w:t>
      </w:r>
      <w:r w:rsidRPr="00BF24C0">
        <w:rPr>
          <w:rStyle w:val="StyleBoldUnderline"/>
          <w:rFonts w:ascii="Times New Roman" w:hAnsi="Times New Roman" w:cs="Times New Roman"/>
        </w:rPr>
        <w:t xml:space="preserve"> sharks are killed each year</w:t>
      </w:r>
      <w:r w:rsidRPr="00BF24C0">
        <w:rPr>
          <w:rFonts w:ascii="Times New Roman" w:hAnsi="Times New Roman" w:cs="Times New Roman"/>
          <w:sz w:val="16"/>
        </w:rPr>
        <w:t>, leading to decline in the number of some species.</w:t>
      </w:r>
      <w:r w:rsidR="00CA460E" w:rsidRPr="00BF24C0">
        <w:rPr>
          <w:rFonts w:ascii="Times New Roman" w:hAnsi="Times New Roman" w:cs="Times New Roman"/>
          <w:sz w:val="16"/>
        </w:rPr>
        <w:t xml:space="preserve"> </w:t>
      </w:r>
      <w:r w:rsidRPr="00BF24C0">
        <w:rPr>
          <w:rFonts w:ascii="Times New Roman" w:hAnsi="Times New Roman" w:cs="Times New Roman"/>
          <w:sz w:val="16"/>
        </w:rPr>
        <w:t>Boris Worm, one of the report's authors, from Dalhousie University in Halifax, said: "</w:t>
      </w:r>
      <w:r w:rsidRPr="00BF24C0">
        <w:rPr>
          <w:rStyle w:val="StyleBoldUnderline"/>
          <w:rFonts w:ascii="Times New Roman" w:hAnsi="Times New Roman" w:cs="Times New Roman"/>
        </w:rPr>
        <w:t xml:space="preserve">Biologically, sharks </w:t>
      </w:r>
      <w:r w:rsidRPr="00BF24C0">
        <w:rPr>
          <w:rFonts w:ascii="Times New Roman" w:hAnsi="Times New Roman" w:cs="Times New Roman"/>
          <w:sz w:val="16"/>
        </w:rPr>
        <w:t>simply</w:t>
      </w:r>
      <w:r w:rsidRPr="00BF24C0">
        <w:rPr>
          <w:rStyle w:val="StyleBoldUnderline"/>
          <w:rFonts w:ascii="Times New Roman" w:hAnsi="Times New Roman" w:cs="Times New Roman"/>
        </w:rPr>
        <w:t xml:space="preserve"> can't keep up with the current rate of exploitation</w:t>
      </w:r>
      <w:r w:rsidRPr="00BF24C0">
        <w:rPr>
          <w:rFonts w:ascii="Times New Roman" w:hAnsi="Times New Roman" w:cs="Times New Roman"/>
          <w:sz w:val="16"/>
        </w:rPr>
        <w:t xml:space="preserve"> and demand. Protective measures must be scaled up significantly in order to avoid further depletion and the possible extinction of many shark species in our lifetime."</w:t>
      </w:r>
    </w:p>
    <w:p w14:paraId="1C707E7F" w14:textId="77777777" w:rsidR="00DF23C7" w:rsidRPr="00BF24C0" w:rsidRDefault="00DF23C7" w:rsidP="00DF23C7">
      <w:pPr>
        <w:rPr>
          <w:rFonts w:ascii="Times New Roman" w:hAnsi="Times New Roman" w:cs="Times New Roman"/>
        </w:rPr>
      </w:pPr>
    </w:p>
    <w:p w14:paraId="4A478523" w14:textId="77777777" w:rsidR="009E194C" w:rsidRPr="00BF24C0" w:rsidRDefault="009E194C" w:rsidP="009E194C">
      <w:pPr>
        <w:pStyle w:val="Heading4"/>
        <w:rPr>
          <w:rFonts w:ascii="Times New Roman" w:hAnsi="Times New Roman" w:cs="Times New Roman"/>
        </w:rPr>
      </w:pPr>
      <w:r w:rsidRPr="00BF24C0">
        <w:rPr>
          <w:rFonts w:ascii="Times New Roman" w:hAnsi="Times New Roman" w:cs="Times New Roman"/>
        </w:rPr>
        <w:t>Sharks becoming extinct due to overfishing</w:t>
      </w:r>
    </w:p>
    <w:p w14:paraId="34CB7698" w14:textId="77777777" w:rsidR="009E194C" w:rsidRPr="00BF24C0" w:rsidRDefault="009E194C" w:rsidP="009E194C">
      <w:pPr>
        <w:rPr>
          <w:rFonts w:ascii="Times New Roman" w:hAnsi="Times New Roman" w:cs="Times New Roman"/>
        </w:rPr>
      </w:pPr>
      <w:r w:rsidRPr="00BF24C0">
        <w:rPr>
          <w:rStyle w:val="StyleStyleBold12pt"/>
          <w:rFonts w:ascii="Times New Roman" w:hAnsi="Times New Roman" w:cs="Times New Roman"/>
        </w:rPr>
        <w:t>Press Association ’13</w:t>
      </w:r>
      <w:r w:rsidRPr="00BF24C0">
        <w:rPr>
          <w:rFonts w:ascii="Times New Roman" w:hAnsi="Times New Roman" w:cs="Times New Roman"/>
        </w:rPr>
        <w:t xml:space="preserve"> (Mar 2, </w:t>
      </w:r>
      <w:hyperlink r:id="rId26" w:history="1">
        <w:r w:rsidRPr="00BF24C0">
          <w:rPr>
            <w:rStyle w:val="Hyperlink"/>
            <w:rFonts w:ascii="Times New Roman" w:hAnsi="Times New Roman" w:cs="Times New Roman"/>
          </w:rPr>
          <w:t>http://www.theguardian.com/environment/2013/mar/02/sharks-risk-extinction-overfishing-scientists</w:t>
        </w:r>
      </w:hyperlink>
      <w:r w:rsidRPr="00BF24C0">
        <w:rPr>
          <w:rFonts w:ascii="Times New Roman" w:hAnsi="Times New Roman" w:cs="Times New Roman"/>
        </w:rPr>
        <w:t>, CL)</w:t>
      </w:r>
    </w:p>
    <w:p w14:paraId="40296301" w14:textId="77777777" w:rsidR="00673101" w:rsidRPr="00BF24C0" w:rsidRDefault="00673101" w:rsidP="009E194C">
      <w:pPr>
        <w:rPr>
          <w:rFonts w:ascii="Times New Roman" w:hAnsi="Times New Roman" w:cs="Times New Roman"/>
        </w:rPr>
      </w:pPr>
    </w:p>
    <w:p w14:paraId="7C9167C0" w14:textId="77777777" w:rsidR="009E194C" w:rsidRPr="00BF24C0" w:rsidRDefault="009E194C" w:rsidP="009E194C">
      <w:pPr>
        <w:rPr>
          <w:rFonts w:ascii="Times New Roman" w:hAnsi="Times New Roman" w:cs="Times New Roman"/>
          <w:sz w:val="16"/>
        </w:rPr>
      </w:pPr>
      <w:r w:rsidRPr="00BF24C0">
        <w:rPr>
          <w:rStyle w:val="StyleBoldUnderline"/>
          <w:rFonts w:ascii="Times New Roman" w:hAnsi="Times New Roman" w:cs="Times New Roman"/>
        </w:rPr>
        <w:t>Sharks risk being driven to extinction due to overfishing, with almost 100 million killed each year</w:t>
      </w:r>
      <w:r w:rsidRPr="00BF24C0">
        <w:rPr>
          <w:rFonts w:ascii="Times New Roman" w:hAnsi="Times New Roman" w:cs="Times New Roman"/>
          <w:sz w:val="16"/>
        </w:rPr>
        <w:t xml:space="preserve">, scientists have warned. Many species of shark need better protection to prevent their extinction within coming decades, researchers warned in advance of a global conference on the trade in threatened species. The Convention on International Trade in Endangered Species (Cites) will </w:t>
      </w:r>
      <w:r w:rsidRPr="00BF24C0">
        <w:rPr>
          <w:rFonts w:ascii="Times New Roman" w:hAnsi="Times New Roman" w:cs="Times New Roman"/>
          <w:sz w:val="16"/>
        </w:rPr>
        <w:lastRenderedPageBreak/>
        <w:t xml:space="preserve">consider greater protection of vulnerable sharks, including porbeagles, oceanic whitetip and three types of hammerhead to preserve their populations. Sharks are caught for their fins for use in shark fin soup, a delicacy in Asia. The fins are cut off with the dead carcass being thrown back into the sea. </w:t>
      </w:r>
      <w:r w:rsidRPr="00BF24C0">
        <w:rPr>
          <w:rStyle w:val="StyleBoldUnderline"/>
          <w:rFonts w:ascii="Times New Roman" w:hAnsi="Times New Roman" w:cs="Times New Roman"/>
        </w:rPr>
        <w:t>Sharks grow slowly and take years to reproduce, which makes them vulnerable to overfishing.</w:t>
      </w:r>
      <w:r w:rsidRPr="00BF24C0">
        <w:rPr>
          <w:rFonts w:ascii="Times New Roman" w:hAnsi="Times New Roman" w:cs="Times New Roman"/>
          <w:sz w:val="16"/>
        </w:rPr>
        <w:t xml:space="preserve"> The researchers estimated that global reported catches, unreported landings, </w:t>
      </w:r>
      <w:r w:rsidRPr="00BF24C0">
        <w:rPr>
          <w:rStyle w:val="StyleBoldUnderline"/>
          <w:rFonts w:ascii="Times New Roman" w:hAnsi="Times New Roman" w:cs="Times New Roman"/>
        </w:rPr>
        <w:t>discards and sharks caught and thrown back after their fins were cut off – a process known as finning – added up to 97 million fish caught in 2010</w:t>
      </w:r>
      <w:r w:rsidRPr="00BF24C0">
        <w:rPr>
          <w:rFonts w:ascii="Times New Roman" w:hAnsi="Times New Roman" w:cs="Times New Roman"/>
          <w:sz w:val="16"/>
        </w:rPr>
        <w:t>. The figure is only slightly less than the estimated 100 million caught in 2000, and could be anywhere between 63 million sharks and 273 million a year, according to research by North American scientists published in the journal Marine Policy. It is estimated that between 6.4% and 7.9% of all sharks are killed each year, leading to decline in the number of some species. Boris Worm, one of the report's authors, from Dalhousie University in Halifax, said: "</w:t>
      </w:r>
      <w:r w:rsidRPr="00BF24C0">
        <w:rPr>
          <w:rStyle w:val="StyleBoldUnderline"/>
          <w:rFonts w:ascii="Times New Roman" w:hAnsi="Times New Roman" w:cs="Times New Roman"/>
        </w:rPr>
        <w:t>Biologically, sharks simply can't keep up with the current rate of exploitation and demand. Protective measures must be scaled up significantly in order to avoid further depletion and the possible extinction of many shark species in our lifetime.</w:t>
      </w:r>
      <w:r w:rsidRPr="00BF24C0">
        <w:rPr>
          <w:rFonts w:ascii="Times New Roman" w:hAnsi="Times New Roman" w:cs="Times New Roman"/>
          <w:sz w:val="16"/>
        </w:rPr>
        <w:t>" Although some regions, including the European Union, have banned shark finning, commercial fisheries for fins, meat, liver oil, cartilage and other body parts are largely unregulated in much of the world. Under the proposals put forward by the Cites meeting, five shark species would be listed as "Appendix II", which would ensure that any international trade in them is sustainable and legal. A previous attempt to have the trade in some species of shark monitored and regulated under the Cites treaty narrowly failed, but the conservation charity Pew Environment Group believes there is a great deal of momentum behind the latest bid. Elizabeth Wilson, Pew manager of global shark conservation, said the proposals had broad support across developed and developing countries and campaigners. "</w:t>
      </w:r>
      <w:r w:rsidRPr="00BF24C0">
        <w:rPr>
          <w:rStyle w:val="StyleBoldUnderline"/>
          <w:rFonts w:ascii="Times New Roman" w:hAnsi="Times New Roman" w:cs="Times New Roman"/>
        </w:rPr>
        <w:t>We are now the predators. Humans have mounted an unrelenting assault on sharks, and their numbers are crashing throughout the world's oceans</w:t>
      </w:r>
      <w:r w:rsidRPr="00BF24C0">
        <w:rPr>
          <w:rFonts w:ascii="Times New Roman" w:hAnsi="Times New Roman" w:cs="Times New Roman"/>
          <w:sz w:val="16"/>
        </w:rPr>
        <w:t>," she said. "A simple vote 'yes' to support their listing could turn things around for some of the world's most threatened shark species. Countries should seize this opportunity to protect these top predators from extinction." The Cites meeting is also considering protection for manta rays, which are being fished for their gill plates, sold in China as medicine and claimed to treat a range of health complaints from asthma to chicken pox and even cancer. The trade is on the increase, with Mozambique recording an 86% decline in sightings of the fish over the past eight years, but manta rays are very important for tourism and attract divers who will pay a lot to see them. The UK environment minister Richard Benyon said: "We want to see better protection for sharks and will be pushing for this strongly at Cites next week. I am keen to see trade controls introduced for vulnerable and endangered species like porbeagle, hammerhead and oceanic whitetip sharks and manta rays."</w:t>
      </w:r>
    </w:p>
    <w:p w14:paraId="71463C57" w14:textId="77777777" w:rsidR="009E194C" w:rsidRPr="00BF24C0" w:rsidRDefault="009E194C" w:rsidP="009E194C">
      <w:pPr>
        <w:rPr>
          <w:rFonts w:ascii="Times New Roman" w:hAnsi="Times New Roman" w:cs="Times New Roman"/>
        </w:rPr>
      </w:pPr>
    </w:p>
    <w:p w14:paraId="52E384AC" w14:textId="77777777" w:rsidR="00DF23C7" w:rsidRPr="00BF24C0" w:rsidRDefault="00DF23C7" w:rsidP="00C3337F">
      <w:pPr>
        <w:rPr>
          <w:rFonts w:ascii="Times New Roman" w:hAnsi="Times New Roman" w:cs="Times New Roman"/>
        </w:rPr>
      </w:pPr>
    </w:p>
    <w:p w14:paraId="30D0A07F" w14:textId="7822FF3A" w:rsidR="00C3337F" w:rsidRPr="00BF24C0" w:rsidRDefault="00CB2058" w:rsidP="00CB2058">
      <w:pPr>
        <w:pStyle w:val="Heading3"/>
        <w:rPr>
          <w:rFonts w:ascii="Times New Roman" w:hAnsi="Times New Roman" w:cs="Times New Roman"/>
        </w:rPr>
      </w:pPr>
      <w:r w:rsidRPr="00BF24C0">
        <w:rPr>
          <w:rFonts w:ascii="Times New Roman" w:hAnsi="Times New Roman" w:cs="Times New Roman"/>
        </w:rPr>
        <w:lastRenderedPageBreak/>
        <w:t>Key to biodiversity</w:t>
      </w:r>
    </w:p>
    <w:p w14:paraId="28401D3A" w14:textId="232830F6" w:rsidR="00CA460E" w:rsidRPr="00BF24C0" w:rsidRDefault="00CA460E" w:rsidP="00CA460E">
      <w:pPr>
        <w:pStyle w:val="Heading4"/>
        <w:rPr>
          <w:rFonts w:ascii="Times New Roman" w:hAnsi="Times New Roman" w:cs="Times New Roman"/>
        </w:rPr>
      </w:pPr>
      <w:r w:rsidRPr="00BF24C0">
        <w:rPr>
          <w:rFonts w:ascii="Times New Roman" w:hAnsi="Times New Roman" w:cs="Times New Roman"/>
        </w:rPr>
        <w:t>Sharks depletion threatens entire ecosystems- they’re at the top of the food chain</w:t>
      </w:r>
    </w:p>
    <w:p w14:paraId="3510FC68" w14:textId="2E0CCB4E" w:rsidR="00CA460E" w:rsidRPr="00BF24C0" w:rsidRDefault="00CA460E" w:rsidP="00CA460E">
      <w:pPr>
        <w:rPr>
          <w:rFonts w:ascii="Times New Roman" w:hAnsi="Times New Roman" w:cs="Times New Roman"/>
        </w:rPr>
      </w:pPr>
      <w:r w:rsidRPr="00BF24C0">
        <w:rPr>
          <w:rStyle w:val="StyleStyleBold12pt"/>
          <w:rFonts w:ascii="Times New Roman" w:hAnsi="Times New Roman" w:cs="Times New Roman"/>
        </w:rPr>
        <w:t>Meekan</w:t>
      </w:r>
      <w:r w:rsidR="00EF7005" w:rsidRPr="00BF24C0">
        <w:rPr>
          <w:rStyle w:val="StyleStyleBold12pt"/>
          <w:rFonts w:ascii="Times New Roman" w:hAnsi="Times New Roman" w:cs="Times New Roman"/>
        </w:rPr>
        <w:t xml:space="preserve"> ’13 </w:t>
      </w:r>
      <w:r w:rsidRPr="00BF24C0">
        <w:rPr>
          <w:rFonts w:ascii="Times New Roman" w:hAnsi="Times New Roman" w:cs="Times New Roman"/>
        </w:rPr>
        <w:t>(Mark,</w:t>
      </w:r>
      <w:r w:rsidR="00EF7005" w:rsidRPr="00BF24C0">
        <w:rPr>
          <w:rFonts w:ascii="Times New Roman" w:hAnsi="Times New Roman" w:cs="Times New Roman"/>
        </w:rPr>
        <w:t xml:space="preserve"> Principal Research Scientist at Australian Institute of Marine Science, </w:t>
      </w:r>
      <w:r w:rsidRPr="00BF24C0">
        <w:rPr>
          <w:rFonts w:ascii="Times New Roman" w:hAnsi="Times New Roman" w:cs="Times New Roman"/>
        </w:rPr>
        <w:t>9/18/13, PhD from Griffith University, research scientist position as the fish ecologist , Scientist in Charge of the Darwin office in 2004, “Killing sharks is killing coral reefs too”, http://theconversation.com/killing-sharks-is-killing-coral-reefs-too-18368, AL)</w:t>
      </w:r>
    </w:p>
    <w:p w14:paraId="57EB00FE" w14:textId="77777777" w:rsidR="00CA460E" w:rsidRPr="00BF24C0" w:rsidRDefault="00CA460E" w:rsidP="00CA460E">
      <w:pPr>
        <w:rPr>
          <w:rFonts w:ascii="Times New Roman" w:hAnsi="Times New Roman" w:cs="Times New Roman"/>
        </w:rPr>
      </w:pPr>
    </w:p>
    <w:p w14:paraId="0F02CBDE" w14:textId="46CDA6E4" w:rsidR="00CA460E" w:rsidRPr="00BF24C0" w:rsidRDefault="00CA460E" w:rsidP="00CA460E">
      <w:pPr>
        <w:rPr>
          <w:rStyle w:val="StyleBoldUnderline"/>
          <w:rFonts w:ascii="Times New Roman" w:hAnsi="Times New Roman" w:cs="Times New Roman"/>
        </w:rPr>
      </w:pPr>
      <w:r w:rsidRPr="00BF24C0">
        <w:rPr>
          <w:rFonts w:ascii="Times New Roman" w:hAnsi="Times New Roman" w:cs="Times New Roman"/>
          <w:sz w:val="16"/>
        </w:rPr>
        <w:t xml:space="preserve">The </w:t>
      </w:r>
      <w:r w:rsidRPr="00BF24C0">
        <w:rPr>
          <w:rStyle w:val="StyleBoldUnderline"/>
          <w:rFonts w:ascii="Times New Roman" w:hAnsi="Times New Roman" w:cs="Times New Roman"/>
        </w:rPr>
        <w:t xml:space="preserve">growing demand for shark fin as an ingredient in Chinese cuisine has caused an explosion in </w:t>
      </w:r>
      <w:r w:rsidRPr="00BF24C0">
        <w:rPr>
          <w:rFonts w:ascii="Times New Roman" w:hAnsi="Times New Roman" w:cs="Times New Roman"/>
          <w:sz w:val="16"/>
        </w:rPr>
        <w:t xml:space="preserve">the number of </w:t>
      </w:r>
      <w:r w:rsidRPr="00BF24C0">
        <w:rPr>
          <w:rStyle w:val="StyleBoldUnderline"/>
          <w:rFonts w:ascii="Times New Roman" w:hAnsi="Times New Roman" w:cs="Times New Roman"/>
        </w:rPr>
        <w:t>shark fisheries</w:t>
      </w:r>
      <w:r w:rsidRPr="00BF24C0">
        <w:rPr>
          <w:rFonts w:ascii="Times New Roman" w:hAnsi="Times New Roman" w:cs="Times New Roman"/>
          <w:sz w:val="16"/>
        </w:rPr>
        <w:t xml:space="preserve"> in recent decades. But </w:t>
      </w:r>
      <w:r w:rsidRPr="00BF24C0">
        <w:rPr>
          <w:rStyle w:val="StyleBoldUnderline"/>
          <w:rFonts w:ascii="Times New Roman" w:hAnsi="Times New Roman" w:cs="Times New Roman"/>
        </w:rPr>
        <w:t>sharks are important members of ocean food chains</w:t>
      </w:r>
      <w:r w:rsidRPr="00BF24C0">
        <w:rPr>
          <w:rFonts w:ascii="Times New Roman" w:hAnsi="Times New Roman" w:cs="Times New Roman"/>
          <w:sz w:val="16"/>
        </w:rPr>
        <w:t xml:space="preserve">, and removing them can have unintended consequences. Our new study, conducted off the coast of northwest Australia, shows that </w:t>
      </w:r>
      <w:r w:rsidRPr="00BF24C0">
        <w:rPr>
          <w:rStyle w:val="StyleBoldUnderline"/>
          <w:rFonts w:ascii="Times New Roman" w:hAnsi="Times New Roman" w:cs="Times New Roman"/>
        </w:rPr>
        <w:t>killing sharks isn’t just bad for sharks; it can also harm coral reefs.</w:t>
      </w:r>
      <w:r w:rsidRPr="00BF24C0">
        <w:rPr>
          <w:rFonts w:ascii="Times New Roman" w:hAnsi="Times New Roman" w:cs="Times New Roman"/>
          <w:b/>
          <w:u w:val="single"/>
        </w:rPr>
        <w:t xml:space="preserve"> </w:t>
      </w:r>
      <w:r w:rsidRPr="00BF24C0">
        <w:rPr>
          <w:rFonts w:ascii="Times New Roman" w:hAnsi="Times New Roman" w:cs="Times New Roman"/>
          <w:sz w:val="16"/>
        </w:rPr>
        <w:t xml:space="preserve">What do sharks have to do with coral? </w:t>
      </w:r>
      <w:r w:rsidRPr="00BF24C0">
        <w:rPr>
          <w:rStyle w:val="StyleBoldUnderline"/>
          <w:rFonts w:ascii="Times New Roman" w:hAnsi="Times New Roman" w:cs="Times New Roman"/>
        </w:rPr>
        <w:t xml:space="preserve">Sharks </w:t>
      </w:r>
      <w:r w:rsidRPr="00BF24C0">
        <w:rPr>
          <w:rFonts w:ascii="Times New Roman" w:hAnsi="Times New Roman" w:cs="Times New Roman"/>
          <w:sz w:val="16"/>
        </w:rPr>
        <w:t xml:space="preserve">are apex predators - they </w:t>
      </w:r>
      <w:r w:rsidRPr="00BF24C0">
        <w:rPr>
          <w:rStyle w:val="StyleBoldUnderline"/>
          <w:rFonts w:ascii="Times New Roman" w:hAnsi="Times New Roman" w:cs="Times New Roman"/>
        </w:rPr>
        <w:t>live at the top of the food chain. They grow slowly, mature late and have</w:t>
      </w:r>
      <w:r w:rsidRPr="00BF24C0">
        <w:rPr>
          <w:rFonts w:ascii="Times New Roman" w:hAnsi="Times New Roman" w:cs="Times New Roman"/>
          <w:sz w:val="16"/>
        </w:rPr>
        <w:t xml:space="preserve"> relatively</w:t>
      </w:r>
      <w:r w:rsidRPr="00BF24C0">
        <w:rPr>
          <w:rStyle w:val="StyleBoldUnderline"/>
          <w:rFonts w:ascii="Times New Roman" w:hAnsi="Times New Roman" w:cs="Times New Roman"/>
        </w:rPr>
        <w:t xml:space="preserve"> low rates of reproduction</w:t>
      </w:r>
      <w:r w:rsidRPr="00BF24C0">
        <w:rPr>
          <w:rFonts w:ascii="Times New Roman" w:hAnsi="Times New Roman" w:cs="Times New Roman"/>
          <w:sz w:val="16"/>
        </w:rPr>
        <w:t xml:space="preserve">. This means that </w:t>
      </w:r>
      <w:r w:rsidRPr="00BF24C0">
        <w:rPr>
          <w:rStyle w:val="StyleBoldUnderline"/>
          <w:rFonts w:ascii="Times New Roman" w:hAnsi="Times New Roman" w:cs="Times New Roman"/>
        </w:rPr>
        <w:t>their populations have little resilience to harvest and</w:t>
      </w:r>
      <w:r w:rsidRPr="00BF24C0">
        <w:rPr>
          <w:rFonts w:ascii="Times New Roman" w:hAnsi="Times New Roman" w:cs="Times New Roman"/>
          <w:sz w:val="16"/>
        </w:rPr>
        <w:t xml:space="preserve"> as a result, over-fishing of sharks </w:t>
      </w:r>
      <w:r w:rsidRPr="00BF24C0">
        <w:rPr>
          <w:rStyle w:val="StyleBoldUnderline"/>
          <w:rFonts w:ascii="Times New Roman" w:hAnsi="Times New Roman" w:cs="Times New Roman"/>
        </w:rPr>
        <w:t>has now become a worldwide problem.</w:t>
      </w:r>
      <w:r w:rsidRPr="00BF24C0">
        <w:rPr>
          <w:rFonts w:ascii="Times New Roman" w:hAnsi="Times New Roman" w:cs="Times New Roman"/>
          <w:b/>
          <w:u w:val="single"/>
        </w:rPr>
        <w:t xml:space="preserve"> </w:t>
      </w:r>
      <w:r w:rsidRPr="00BF24C0">
        <w:rPr>
          <w:rFonts w:ascii="Times New Roman" w:hAnsi="Times New Roman" w:cs="Times New Roman"/>
          <w:sz w:val="16"/>
        </w:rPr>
        <w:t>Nowhere is immune to this phenomenon, as rising prices for shark fin drive fishermen to search every corner of the oceans to harvest sharks</w:t>
      </w:r>
      <w:r w:rsidRPr="00BF24C0">
        <w:rPr>
          <w:rStyle w:val="StyleBoldUnderline"/>
          <w:rFonts w:ascii="Times New Roman" w:hAnsi="Times New Roman" w:cs="Times New Roman"/>
        </w:rPr>
        <w:t>. Coral reefs, once renowned for</w:t>
      </w:r>
      <w:r w:rsidRPr="00BF24C0">
        <w:rPr>
          <w:rFonts w:ascii="Times New Roman" w:hAnsi="Times New Roman" w:cs="Times New Roman"/>
          <w:sz w:val="16"/>
        </w:rPr>
        <w:t xml:space="preserve"> their </w:t>
      </w:r>
      <w:r w:rsidRPr="00BF24C0">
        <w:rPr>
          <w:rStyle w:val="StyleBoldUnderline"/>
          <w:rFonts w:ascii="Times New Roman" w:hAnsi="Times New Roman" w:cs="Times New Roman"/>
        </w:rPr>
        <w:t>abundance of sharks, have been targeted by</w:t>
      </w:r>
      <w:r w:rsidRPr="00BF24C0">
        <w:rPr>
          <w:rFonts w:ascii="Times New Roman" w:hAnsi="Times New Roman" w:cs="Times New Roman"/>
          <w:sz w:val="16"/>
        </w:rPr>
        <w:t xml:space="preserve"> both legal and illegal </w:t>
      </w:r>
      <w:r w:rsidRPr="00BF24C0">
        <w:rPr>
          <w:rStyle w:val="StyleBoldUnderline"/>
          <w:rFonts w:ascii="Times New Roman" w:hAnsi="Times New Roman" w:cs="Times New Roman"/>
        </w:rPr>
        <w:t>fishermen so</w:t>
      </w:r>
      <w:r w:rsidRPr="00BF24C0">
        <w:rPr>
          <w:rFonts w:ascii="Times New Roman" w:hAnsi="Times New Roman" w:cs="Times New Roman"/>
          <w:sz w:val="16"/>
        </w:rPr>
        <w:t xml:space="preserve"> that today even </w:t>
      </w:r>
      <w:r w:rsidRPr="00BF24C0">
        <w:rPr>
          <w:rStyle w:val="StyleBoldUnderline"/>
          <w:rFonts w:ascii="Times New Roman" w:hAnsi="Times New Roman" w:cs="Times New Roman"/>
        </w:rPr>
        <w:t>areas</w:t>
      </w:r>
      <w:r w:rsidRPr="00BF24C0">
        <w:rPr>
          <w:rFonts w:ascii="Times New Roman" w:hAnsi="Times New Roman" w:cs="Times New Roman"/>
          <w:sz w:val="16"/>
        </w:rPr>
        <w:t xml:space="preserve"> as large and as well-managed as the Great Barrier Reef </w:t>
      </w:r>
      <w:r w:rsidRPr="00BF24C0">
        <w:rPr>
          <w:rStyle w:val="StyleBoldUnderline"/>
          <w:rFonts w:ascii="Times New Roman" w:hAnsi="Times New Roman" w:cs="Times New Roman"/>
        </w:rPr>
        <w:t xml:space="preserve">show </w:t>
      </w:r>
      <w:r w:rsidRPr="00BF24C0">
        <w:rPr>
          <w:rFonts w:ascii="Times New Roman" w:hAnsi="Times New Roman" w:cs="Times New Roman"/>
          <w:sz w:val="16"/>
        </w:rPr>
        <w:t>alarming</w:t>
      </w:r>
      <w:r w:rsidRPr="00BF24C0">
        <w:rPr>
          <w:rStyle w:val="StyleBoldUnderline"/>
          <w:rFonts w:ascii="Times New Roman" w:hAnsi="Times New Roman" w:cs="Times New Roman"/>
        </w:rPr>
        <w:t xml:space="preserve"> signs of diminishing shark populations</w:t>
      </w:r>
      <w:r w:rsidRPr="00BF24C0">
        <w:rPr>
          <w:rStyle w:val="StyleBoldUnderline"/>
          <w:rFonts w:ascii="Times New Roman" w:hAnsi="Times New Roman" w:cs="Times New Roman"/>
          <w:b w:val="0"/>
          <w:u w:val="none"/>
        </w:rPr>
        <w:t>.</w:t>
      </w:r>
      <w:r w:rsidR="00F570DB" w:rsidRPr="00BF24C0">
        <w:rPr>
          <w:rStyle w:val="StyleBoldUnderline"/>
          <w:rFonts w:ascii="Times New Roman" w:hAnsi="Times New Roman" w:cs="Times New Roman"/>
          <w:b w:val="0"/>
          <w:u w:val="none"/>
        </w:rPr>
        <w:t xml:space="preserve"> </w:t>
      </w:r>
    </w:p>
    <w:p w14:paraId="5C37739D" w14:textId="77777777" w:rsidR="00DF23C7" w:rsidRPr="00BF24C0" w:rsidRDefault="00DF23C7" w:rsidP="00B3596D">
      <w:pPr>
        <w:rPr>
          <w:rFonts w:ascii="Times New Roman" w:hAnsi="Times New Roman" w:cs="Times New Roman"/>
        </w:rPr>
      </w:pPr>
    </w:p>
    <w:p w14:paraId="06797B7C" w14:textId="77777777" w:rsidR="00DF23C7" w:rsidRPr="00BF24C0" w:rsidRDefault="00DF23C7" w:rsidP="00077737">
      <w:pPr>
        <w:pStyle w:val="Heading4"/>
        <w:rPr>
          <w:rFonts w:ascii="Times New Roman" w:hAnsi="Times New Roman" w:cs="Times New Roman"/>
        </w:rPr>
      </w:pPr>
      <w:r w:rsidRPr="00BF24C0">
        <w:rPr>
          <w:rFonts w:ascii="Times New Roman" w:hAnsi="Times New Roman" w:cs="Times New Roman"/>
        </w:rPr>
        <w:t>Shark depletion causes an imbalance in the food chain</w:t>
      </w:r>
    </w:p>
    <w:p w14:paraId="244A8242" w14:textId="2219238F" w:rsidR="00DF23C7" w:rsidRPr="00BF24C0" w:rsidRDefault="00DF23C7" w:rsidP="00DF23C7">
      <w:pPr>
        <w:rPr>
          <w:rFonts w:ascii="Times New Roman" w:hAnsi="Times New Roman" w:cs="Times New Roman"/>
        </w:rPr>
      </w:pPr>
      <w:r w:rsidRPr="00BF24C0">
        <w:rPr>
          <w:rStyle w:val="StyleStyleBold12pt"/>
          <w:rFonts w:ascii="Times New Roman" w:hAnsi="Times New Roman" w:cs="Times New Roman"/>
          <w:sz w:val="22"/>
        </w:rPr>
        <w:t xml:space="preserve">ASMFC ’14 </w:t>
      </w:r>
      <w:r w:rsidRPr="00BF24C0">
        <w:rPr>
          <w:rFonts w:ascii="Times New Roman" w:hAnsi="Times New Roman" w:cs="Times New Roman"/>
        </w:rPr>
        <w:t>(</w:t>
      </w:r>
      <w:r w:rsidRPr="00BF24C0">
        <w:rPr>
          <w:rStyle w:val="StyleStyleBold12pt"/>
          <w:rFonts w:ascii="Times New Roman" w:hAnsi="Times New Roman" w:cs="Times New Roman"/>
          <w:b w:val="0"/>
          <w:sz w:val="22"/>
        </w:rPr>
        <w:t>Atlantic States Marine Fisheries Commission,</w:t>
      </w:r>
      <w:r w:rsidRPr="00BF24C0">
        <w:rPr>
          <w:rStyle w:val="StyleStyleBold12pt"/>
          <w:rFonts w:ascii="Times New Roman" w:hAnsi="Times New Roman" w:cs="Times New Roman"/>
          <w:sz w:val="22"/>
        </w:rPr>
        <w:t xml:space="preserve"> </w:t>
      </w:r>
      <w:r w:rsidRPr="00BF24C0">
        <w:rPr>
          <w:rFonts w:ascii="Times New Roman" w:hAnsi="Times New Roman" w:cs="Times New Roman"/>
        </w:rPr>
        <w:t>4/19/14, “Coastal Sharks”, http://www.asmfc.org/species/coastal-sharks, AL)</w:t>
      </w:r>
    </w:p>
    <w:p w14:paraId="04095DD9" w14:textId="77777777" w:rsidR="00DF23C7" w:rsidRPr="00BF24C0" w:rsidRDefault="00DF23C7" w:rsidP="00DF23C7">
      <w:pPr>
        <w:rPr>
          <w:rFonts w:ascii="Times New Roman" w:hAnsi="Times New Roman" w:cs="Times New Roman"/>
        </w:rPr>
      </w:pPr>
    </w:p>
    <w:p w14:paraId="5973EDEC" w14:textId="6067AA9E" w:rsidR="00DF23C7" w:rsidRPr="00BF24C0" w:rsidRDefault="00DF23C7" w:rsidP="00DF23C7">
      <w:pPr>
        <w:rPr>
          <w:rFonts w:ascii="Times New Roman" w:hAnsi="Times New Roman" w:cs="Times New Roman"/>
          <w:sz w:val="16"/>
        </w:rPr>
      </w:pPr>
      <w:r w:rsidRPr="00BF24C0">
        <w:rPr>
          <w:rStyle w:val="StyleBoldUnderline"/>
          <w:rFonts w:ascii="Times New Roman" w:hAnsi="Times New Roman" w:cs="Times New Roman"/>
        </w:rPr>
        <w:t>Sharks are a vital part of ocean ecosystems</w:t>
      </w:r>
      <w:r w:rsidRPr="00BF24C0">
        <w:rPr>
          <w:rFonts w:ascii="Times New Roman" w:hAnsi="Times New Roman" w:cs="Times New Roman"/>
          <w:sz w:val="16"/>
        </w:rPr>
        <w:t xml:space="preserve"> all over the world. </w:t>
      </w:r>
      <w:r w:rsidRPr="00BF24C0">
        <w:rPr>
          <w:rStyle w:val="StyleBoldUnderline"/>
          <w:rFonts w:ascii="Times New Roman" w:hAnsi="Times New Roman" w:cs="Times New Roman"/>
        </w:rPr>
        <w:t>Scientists consider them to be a keystone species because they</w:t>
      </w:r>
      <w:r w:rsidRPr="00BF24C0">
        <w:rPr>
          <w:rFonts w:ascii="Times New Roman" w:hAnsi="Times New Roman" w:cs="Times New Roman"/>
          <w:sz w:val="16"/>
        </w:rPr>
        <w:t xml:space="preserve"> generally </w:t>
      </w:r>
      <w:r w:rsidRPr="00BF24C0">
        <w:rPr>
          <w:rStyle w:val="StyleBoldUnderline"/>
          <w:rFonts w:ascii="Times New Roman" w:hAnsi="Times New Roman" w:cs="Times New Roman"/>
        </w:rPr>
        <w:t>reside at the top of the food chain having a strong impact on other species</w:t>
      </w:r>
      <w:r w:rsidRPr="00BF24C0">
        <w:rPr>
          <w:rFonts w:ascii="Times New Roman" w:hAnsi="Times New Roman" w:cs="Times New Roman"/>
          <w:sz w:val="16"/>
        </w:rPr>
        <w:t xml:space="preserve"> either directly or indirectly. Removing or </w:t>
      </w:r>
      <w:r w:rsidRPr="00BF24C0">
        <w:rPr>
          <w:rStyle w:val="StyleBoldUnderline"/>
          <w:rFonts w:ascii="Times New Roman" w:hAnsi="Times New Roman" w:cs="Times New Roman"/>
        </w:rPr>
        <w:t>reducing</w:t>
      </w:r>
      <w:r w:rsidRPr="00BF24C0">
        <w:rPr>
          <w:rFonts w:ascii="Times New Roman" w:hAnsi="Times New Roman" w:cs="Times New Roman"/>
          <w:sz w:val="16"/>
        </w:rPr>
        <w:t xml:space="preserve"> shark </w:t>
      </w:r>
      <w:r w:rsidRPr="00BF24C0">
        <w:rPr>
          <w:rStyle w:val="StyleBoldUnderline"/>
          <w:rFonts w:ascii="Times New Roman" w:hAnsi="Times New Roman" w:cs="Times New Roman"/>
        </w:rPr>
        <w:t>populations</w:t>
      </w:r>
      <w:r w:rsidRPr="00BF24C0">
        <w:rPr>
          <w:rFonts w:ascii="Times New Roman" w:hAnsi="Times New Roman" w:cs="Times New Roman"/>
          <w:sz w:val="16"/>
        </w:rPr>
        <w:t xml:space="preserve"> in an area </w:t>
      </w:r>
      <w:r w:rsidRPr="00BF24C0">
        <w:rPr>
          <w:rStyle w:val="StyleBoldUnderline"/>
          <w:rFonts w:ascii="Times New Roman" w:hAnsi="Times New Roman" w:cs="Times New Roman"/>
        </w:rPr>
        <w:t>can cause an imbalance</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in the food chain </w:t>
      </w:r>
      <w:r w:rsidRPr="00BF24C0">
        <w:rPr>
          <w:rFonts w:ascii="Times New Roman" w:hAnsi="Times New Roman" w:cs="Times New Roman"/>
          <w:sz w:val="16"/>
        </w:rPr>
        <w:t xml:space="preserve">and produce far reaching negative impacts. Because of this, </w:t>
      </w:r>
      <w:r w:rsidRPr="00BF24C0">
        <w:rPr>
          <w:rStyle w:val="StyleBoldUnderline"/>
          <w:rFonts w:ascii="Times New Roman" w:hAnsi="Times New Roman" w:cs="Times New Roman"/>
        </w:rPr>
        <w:t xml:space="preserve">the health of shark populations in an ecosystem is </w:t>
      </w:r>
      <w:r w:rsidRPr="00BF24C0">
        <w:rPr>
          <w:rFonts w:ascii="Times New Roman" w:hAnsi="Times New Roman" w:cs="Times New Roman"/>
          <w:sz w:val="16"/>
        </w:rPr>
        <w:t>often</w:t>
      </w:r>
      <w:r w:rsidRPr="00BF24C0">
        <w:rPr>
          <w:rStyle w:val="StyleBoldUnderline"/>
          <w:rFonts w:ascii="Times New Roman" w:hAnsi="Times New Roman" w:cs="Times New Roman"/>
        </w:rPr>
        <w:t xml:space="preserve"> an accurate indicator of the </w:t>
      </w:r>
      <w:r w:rsidRPr="00BF24C0">
        <w:rPr>
          <w:rFonts w:ascii="Times New Roman" w:hAnsi="Times New Roman" w:cs="Times New Roman"/>
          <w:sz w:val="16"/>
        </w:rPr>
        <w:t>overall</w:t>
      </w:r>
      <w:r w:rsidRPr="00BF24C0">
        <w:rPr>
          <w:rStyle w:val="StyleBoldUnderline"/>
          <w:rFonts w:ascii="Times New Roman" w:hAnsi="Times New Roman" w:cs="Times New Roman"/>
        </w:rPr>
        <w:t xml:space="preserve"> health of the system.</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Commercial &amp; Recreational Fisheries</w:t>
      </w:r>
      <w:r w:rsidRPr="00BF24C0">
        <w:rPr>
          <w:rFonts w:ascii="Times New Roman" w:hAnsi="Times New Roman" w:cs="Times New Roman"/>
          <w:sz w:val="12"/>
        </w:rPr>
        <w:t>¶</w:t>
      </w:r>
      <w:r w:rsidRPr="00BF24C0">
        <w:rPr>
          <w:rFonts w:ascii="Times New Roman" w:hAnsi="Times New Roman" w:cs="Times New Roman"/>
          <w:sz w:val="16"/>
        </w:rPr>
        <w:t xml:space="preserve"> Commercial shark fishing effort is generally concentrated in the Southeastern U.S. and Gulf of Mexico. Commercial fishermen catch sharks using bottom longlines and gillnets. The </w:t>
      </w:r>
      <w:r w:rsidRPr="00BF24C0">
        <w:rPr>
          <w:rStyle w:val="StyleBoldUnderline"/>
          <w:rFonts w:ascii="Times New Roman" w:hAnsi="Times New Roman" w:cs="Times New Roman"/>
        </w:rPr>
        <w:t>Atlantic fishery targets both large coastal shark (LCS) and small coastal shark</w:t>
      </w:r>
      <w:r w:rsidRPr="00BF24C0">
        <w:rPr>
          <w:rFonts w:ascii="Times New Roman" w:hAnsi="Times New Roman" w:cs="Times New Roman"/>
          <w:sz w:val="16"/>
        </w:rPr>
        <w:t xml:space="preserve"> (SCS) species. Bottom longline is the primary commercial gear employed in the LCS and SCS fisheries in all regions. Gear characteristics vary by region, but in general an approximately ten-mile long bottom longline, containing about 600 hooks, is fished overnight. Skates, other sharks, or various finfish are used as bait. Commercial </w:t>
      </w:r>
      <w:r w:rsidRPr="00BF24C0">
        <w:rPr>
          <w:rStyle w:val="StyleBoldUnderline"/>
          <w:rFonts w:ascii="Times New Roman" w:hAnsi="Times New Roman" w:cs="Times New Roman"/>
        </w:rPr>
        <w:t>landings of</w:t>
      </w:r>
      <w:r w:rsidRPr="00BF24C0">
        <w:rPr>
          <w:rFonts w:ascii="Times New Roman" w:hAnsi="Times New Roman" w:cs="Times New Roman"/>
          <w:sz w:val="16"/>
        </w:rPr>
        <w:t xml:space="preserve"> Atlantic </w:t>
      </w:r>
      <w:r w:rsidRPr="00BF24C0">
        <w:rPr>
          <w:rStyle w:val="StyleBoldUnderline"/>
          <w:rFonts w:ascii="Times New Roman" w:hAnsi="Times New Roman" w:cs="Times New Roman"/>
        </w:rPr>
        <w:t>LCS species</w:t>
      </w:r>
      <w:r w:rsidRPr="00BF24C0">
        <w:rPr>
          <w:rFonts w:ascii="Times New Roman" w:hAnsi="Times New Roman" w:cs="Times New Roman"/>
          <w:sz w:val="16"/>
        </w:rPr>
        <w:t xml:space="preserve"> in 2012 wer</w:t>
      </w:r>
      <w:r w:rsidRPr="00BF24C0">
        <w:rPr>
          <w:rStyle w:val="StyleBoldUnderline"/>
          <w:rFonts w:ascii="Times New Roman" w:hAnsi="Times New Roman" w:cs="Times New Roman"/>
        </w:rPr>
        <w:t>e approximately 441,000 pounds</w:t>
      </w:r>
      <w:r w:rsidRPr="00BF24C0">
        <w:rPr>
          <w:rFonts w:ascii="Times New Roman" w:hAnsi="Times New Roman" w:cs="Times New Roman"/>
          <w:sz w:val="16"/>
        </w:rPr>
        <w:t xml:space="preserve"> (dressed weight), a slight decrease from 2011. </w:t>
      </w:r>
      <w:r w:rsidRPr="00BF24C0">
        <w:rPr>
          <w:rStyle w:val="StyleBoldUnderline"/>
          <w:rFonts w:ascii="Times New Roman" w:hAnsi="Times New Roman" w:cs="Times New Roman"/>
        </w:rPr>
        <w:t xml:space="preserve">Commercial landings of </w:t>
      </w:r>
      <w:r w:rsidRPr="00BF24C0">
        <w:rPr>
          <w:rFonts w:ascii="Times New Roman" w:hAnsi="Times New Roman" w:cs="Times New Roman"/>
          <w:sz w:val="16"/>
        </w:rPr>
        <w:t xml:space="preserve">small coastal </w:t>
      </w:r>
      <w:r w:rsidRPr="00BF24C0">
        <w:rPr>
          <w:rStyle w:val="StyleBoldUnderline"/>
          <w:rFonts w:ascii="Times New Roman" w:hAnsi="Times New Roman" w:cs="Times New Roman"/>
        </w:rPr>
        <w:t>shark species in 2012 were</w:t>
      </w:r>
      <w:r w:rsidRPr="00BF24C0">
        <w:rPr>
          <w:rFonts w:ascii="Times New Roman" w:hAnsi="Times New Roman" w:cs="Times New Roman"/>
          <w:sz w:val="16"/>
        </w:rPr>
        <w:t xml:space="preserve"> approximately </w:t>
      </w:r>
      <w:r w:rsidRPr="00BF24C0">
        <w:rPr>
          <w:rStyle w:val="StyleBoldUnderline"/>
          <w:rFonts w:ascii="Times New Roman" w:hAnsi="Times New Roman" w:cs="Times New Roman"/>
        </w:rPr>
        <w:t>419,990 pounds</w:t>
      </w:r>
      <w:r w:rsidRPr="00BF24C0">
        <w:rPr>
          <w:rFonts w:ascii="Times New Roman" w:hAnsi="Times New Roman" w:cs="Times New Roman"/>
          <w:sz w:val="16"/>
        </w:rPr>
        <w:t xml:space="preserve"> (dressed weight), a decrease of approximately 164,000 pounds from 2011. Total U.S. landings of Atlantic pelagic species of sharks were 314,000 pounds (dressed weight) in 2012.</w:t>
      </w:r>
    </w:p>
    <w:p w14:paraId="565B452C" w14:textId="77777777" w:rsidR="00DF23C7" w:rsidRPr="00BF24C0" w:rsidRDefault="00DF23C7" w:rsidP="00B3596D">
      <w:pPr>
        <w:rPr>
          <w:rFonts w:ascii="Times New Roman" w:hAnsi="Times New Roman" w:cs="Times New Roman"/>
        </w:rPr>
      </w:pPr>
    </w:p>
    <w:p w14:paraId="7849AAC4" w14:textId="77777777" w:rsidR="00A22587" w:rsidRPr="00BF24C0" w:rsidRDefault="00A22587" w:rsidP="00A22587">
      <w:pPr>
        <w:pStyle w:val="Heading4"/>
        <w:rPr>
          <w:rFonts w:ascii="Times New Roman" w:hAnsi="Times New Roman" w:cs="Times New Roman"/>
        </w:rPr>
      </w:pPr>
      <w:r w:rsidRPr="00BF24C0">
        <w:rPr>
          <w:rFonts w:ascii="Times New Roman" w:hAnsi="Times New Roman" w:cs="Times New Roman"/>
        </w:rPr>
        <w:t>Overfishing of sharks threatens the coral systems</w:t>
      </w:r>
    </w:p>
    <w:p w14:paraId="6C04FAC5" w14:textId="0538DEE2" w:rsidR="00A22587" w:rsidRPr="00BF24C0" w:rsidRDefault="00A22587" w:rsidP="00A22587">
      <w:pPr>
        <w:rPr>
          <w:rFonts w:ascii="Times New Roman" w:hAnsi="Times New Roman" w:cs="Times New Roman"/>
        </w:rPr>
      </w:pPr>
      <w:r w:rsidRPr="00BF24C0">
        <w:rPr>
          <w:rStyle w:val="StyleStyleBold12pt"/>
          <w:rFonts w:ascii="Times New Roman" w:hAnsi="Times New Roman" w:cs="Times New Roman"/>
          <w:sz w:val="22"/>
        </w:rPr>
        <w:t xml:space="preserve">Milman ’13 </w:t>
      </w:r>
      <w:r w:rsidRPr="00BF24C0">
        <w:rPr>
          <w:rFonts w:ascii="Times New Roman" w:hAnsi="Times New Roman" w:cs="Times New Roman"/>
        </w:rPr>
        <w:t>(Robert, reporter at Guardian Australia focused on environmental issues, 9/18/13, “Coral reefs suffer as the relentless hunt for shark fins takes its toll”,  http://www.theguardian.com/environment/2013/sep/19/coral-reefs-suffer-hunt-sharks, AL)</w:t>
      </w:r>
    </w:p>
    <w:p w14:paraId="16154A36" w14:textId="77777777" w:rsidR="00A22587" w:rsidRPr="00BF24C0" w:rsidRDefault="00A22587" w:rsidP="00A22587">
      <w:pPr>
        <w:rPr>
          <w:rFonts w:ascii="Times New Roman" w:hAnsi="Times New Roman" w:cs="Times New Roman"/>
        </w:rPr>
      </w:pPr>
    </w:p>
    <w:p w14:paraId="49CCA9CC" w14:textId="7A9AB49A" w:rsidR="00A22587" w:rsidRPr="00BF24C0" w:rsidRDefault="00A22587" w:rsidP="00A22587">
      <w:pPr>
        <w:rPr>
          <w:rFonts w:ascii="Times New Roman" w:hAnsi="Times New Roman" w:cs="Times New Roman"/>
          <w:sz w:val="16"/>
        </w:rPr>
      </w:pPr>
      <w:r w:rsidRPr="00BF24C0">
        <w:rPr>
          <w:rFonts w:ascii="Times New Roman" w:hAnsi="Times New Roman" w:cs="Times New Roman"/>
          <w:sz w:val="16"/>
        </w:rPr>
        <w:t xml:space="preserve">The rampant </w:t>
      </w:r>
      <w:r w:rsidRPr="00BF24C0">
        <w:rPr>
          <w:rStyle w:val="StyleBoldUnderline"/>
          <w:rFonts w:ascii="Times New Roman" w:hAnsi="Times New Roman" w:cs="Times New Roman"/>
        </w:rPr>
        <w:t>overfishing of sharks,</w:t>
      </w:r>
      <w:r w:rsidRPr="00BF24C0">
        <w:rPr>
          <w:rFonts w:ascii="Times New Roman" w:hAnsi="Times New Roman" w:cs="Times New Roman"/>
          <w:sz w:val="16"/>
        </w:rPr>
        <w:t xml:space="preserve"> often solely </w:t>
      </w:r>
      <w:r w:rsidRPr="00BF24C0">
        <w:rPr>
          <w:rStyle w:val="StyleBoldUnderline"/>
          <w:rFonts w:ascii="Times New Roman" w:hAnsi="Times New Roman" w:cs="Times New Roman"/>
        </w:rPr>
        <w:t>for their fins</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is causing a damaging chain reaction that could significantly degrade coral </w:t>
      </w:r>
      <w:r w:rsidRPr="00BF24C0">
        <w:rPr>
          <w:rFonts w:ascii="Times New Roman" w:hAnsi="Times New Roman" w:cs="Times New Roman"/>
          <w:sz w:val="16"/>
        </w:rPr>
        <w:t xml:space="preserve">reef </w:t>
      </w:r>
      <w:r w:rsidRPr="00BF24C0">
        <w:rPr>
          <w:rStyle w:val="StyleBoldUnderline"/>
          <w:rFonts w:ascii="Times New Roman" w:hAnsi="Times New Roman" w:cs="Times New Roman"/>
        </w:rPr>
        <w:t>systems</w:t>
      </w:r>
      <w:r w:rsidRPr="00BF24C0">
        <w:rPr>
          <w:rFonts w:ascii="Times New Roman" w:hAnsi="Times New Roman" w:cs="Times New Roman"/>
          <w:sz w:val="16"/>
        </w:rPr>
        <w:t>, a decade-long Australian-led study has found.</w:t>
      </w:r>
      <w:r w:rsidRPr="00BF24C0">
        <w:rPr>
          <w:rFonts w:ascii="Times New Roman" w:hAnsi="Times New Roman" w:cs="Times New Roman"/>
          <w:sz w:val="12"/>
        </w:rPr>
        <w:t>¶</w:t>
      </w:r>
      <w:r w:rsidRPr="00BF24C0">
        <w:rPr>
          <w:rFonts w:ascii="Times New Roman" w:hAnsi="Times New Roman" w:cs="Times New Roman"/>
          <w:sz w:val="16"/>
        </w:rPr>
        <w:t xml:space="preserve"> Scientists from Australia and Canada, led by the Australian Institute of Marine Science, discovered that the </w:t>
      </w:r>
      <w:r w:rsidRPr="00BF24C0">
        <w:rPr>
          <w:rStyle w:val="StyleBoldUnderline"/>
          <w:rFonts w:ascii="Times New Roman" w:hAnsi="Times New Roman" w:cs="Times New Roman"/>
        </w:rPr>
        <w:t>removal of sharks from two</w:t>
      </w:r>
      <w:r w:rsidRPr="00BF24C0">
        <w:rPr>
          <w:rFonts w:ascii="Times New Roman" w:hAnsi="Times New Roman" w:cs="Times New Roman"/>
          <w:sz w:val="16"/>
        </w:rPr>
        <w:t xml:space="preserve"> remote </w:t>
      </w:r>
      <w:r w:rsidRPr="00BF24C0">
        <w:rPr>
          <w:rStyle w:val="StyleBoldUnderline"/>
          <w:rFonts w:ascii="Times New Roman" w:hAnsi="Times New Roman" w:cs="Times New Roman"/>
        </w:rPr>
        <w:t>reef systems led to a sharp decline in</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number of fish that help keep coral healthy</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remote study area, of Scott Reef and Rowley Shoals, off the north-west coast of Australia, is regularly accessed by Indonesian fishers who catch large numbers of sharks using traditional methods.</w:t>
      </w:r>
      <w:r w:rsidRPr="00BF24C0">
        <w:rPr>
          <w:rFonts w:ascii="Times New Roman" w:hAnsi="Times New Roman" w:cs="Times New Roman"/>
          <w:sz w:val="12"/>
        </w:rPr>
        <w:t>¶</w:t>
      </w:r>
      <w:r w:rsidRPr="00BF24C0">
        <w:rPr>
          <w:rFonts w:ascii="Times New Roman" w:hAnsi="Times New Roman" w:cs="Times New Roman"/>
          <w:sz w:val="16"/>
        </w:rPr>
        <w:t xml:space="preserve"> While legal, the targeting of grey reef and hammerhead sharks triggers what researchers call a "cascade" effect in which populations of mid-level predators – such as snapper – boom. In turn, these fish pick off the small herbivorous fish that are vital for the health of the reef.</w:t>
      </w:r>
      <w:r w:rsidRPr="00BF24C0">
        <w:rPr>
          <w:rFonts w:ascii="Times New Roman" w:hAnsi="Times New Roman" w:cs="Times New Roman"/>
          <w:sz w:val="12"/>
        </w:rPr>
        <w:t>¶</w:t>
      </w:r>
      <w:r w:rsidRPr="00BF24C0">
        <w:rPr>
          <w:rFonts w:ascii="Times New Roman" w:hAnsi="Times New Roman" w:cs="Times New Roman"/>
          <w:sz w:val="16"/>
        </w:rPr>
        <w:t xml:space="preserve"> "Going by our surveys, around four sharks a day were being taken from these reefs," Mark Meekan, principal research scientist at AIMS, told Guardian Australia. "This doesn't sound like a lot, but it has been going on for a long time. The fishermen come in their sailing prows, </w:t>
      </w:r>
      <w:r w:rsidRPr="00BF24C0">
        <w:rPr>
          <w:rFonts w:ascii="Times New Roman" w:hAnsi="Times New Roman" w:cs="Times New Roman"/>
          <w:sz w:val="16"/>
        </w:rPr>
        <w:lastRenderedPageBreak/>
        <w:t>which can dry an awful lot of shark fin on the decks.</w:t>
      </w:r>
      <w:r w:rsidRPr="00BF24C0">
        <w:rPr>
          <w:rFonts w:ascii="Times New Roman" w:hAnsi="Times New Roman" w:cs="Times New Roman"/>
          <w:sz w:val="12"/>
        </w:rPr>
        <w:t>¶</w:t>
      </w:r>
      <w:r w:rsidRPr="00BF24C0">
        <w:rPr>
          <w:rFonts w:ascii="Times New Roman" w:hAnsi="Times New Roman" w:cs="Times New Roman"/>
          <w:sz w:val="16"/>
        </w:rPr>
        <w:t xml:space="preserve"> "The result of this is that the whole food chain is being thrown out of whack. Snappers are far more abundant when the sharks are gone and they take out the algae-eating fish."</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Coral reefs are subject to various stresses</w:t>
      </w:r>
      <w:r w:rsidRPr="00BF24C0">
        <w:rPr>
          <w:rFonts w:ascii="Times New Roman" w:hAnsi="Times New Roman" w:cs="Times New Roman"/>
          <w:sz w:val="16"/>
        </w:rPr>
        <w:t>, such as cyclones or bleaching. For the coral to grow back, algae that forms after such incidents has to be cleared away, which is mainly done by fish. The study found a sharp decline in herbivorous fish over the 10-year course of the research.</w:t>
      </w:r>
      <w:r w:rsidRPr="00BF24C0">
        <w:rPr>
          <w:rFonts w:ascii="Times New Roman" w:hAnsi="Times New Roman" w:cs="Times New Roman"/>
          <w:sz w:val="12"/>
        </w:rPr>
        <w:t>¶</w:t>
      </w:r>
      <w:r w:rsidRPr="00BF24C0">
        <w:rPr>
          <w:rFonts w:ascii="Times New Roman" w:hAnsi="Times New Roman" w:cs="Times New Roman"/>
          <w:sz w:val="16"/>
        </w:rPr>
        <w:t xml:space="preserve"> "This </w:t>
      </w:r>
      <w:r w:rsidRPr="00BF24C0">
        <w:rPr>
          <w:rStyle w:val="StyleBoldUnderline"/>
          <w:rFonts w:ascii="Times New Roman" w:hAnsi="Times New Roman" w:cs="Times New Roman"/>
        </w:rPr>
        <w:t>means that the reef has far less resilience</w:t>
      </w:r>
      <w:r w:rsidRPr="00BF24C0">
        <w:rPr>
          <w:rFonts w:ascii="Times New Roman" w:hAnsi="Times New Roman" w:cs="Times New Roman"/>
          <w:sz w:val="16"/>
        </w:rPr>
        <w:t>, which is a real worry," Meekan said. "</w:t>
      </w:r>
      <w:r w:rsidRPr="00BF24C0">
        <w:rPr>
          <w:rStyle w:val="StyleBoldUnderline"/>
          <w:rFonts w:ascii="Times New Roman" w:hAnsi="Times New Roman" w:cs="Times New Roman"/>
        </w:rPr>
        <w:t>Sharks are</w:t>
      </w:r>
      <w:r w:rsidRPr="00BF24C0">
        <w:rPr>
          <w:rFonts w:ascii="Times New Roman" w:hAnsi="Times New Roman" w:cs="Times New Roman"/>
          <w:sz w:val="16"/>
        </w:rPr>
        <w:t xml:space="preserve"> like </w:t>
      </w:r>
      <w:r w:rsidRPr="00BF24C0">
        <w:rPr>
          <w:rStyle w:val="StyleBoldUnderline"/>
          <w:rFonts w:ascii="Times New Roman" w:hAnsi="Times New Roman" w:cs="Times New Roman"/>
        </w:rPr>
        <w:t>a good insurance policy for reefs</w:t>
      </w:r>
      <w:r w:rsidRPr="00BF24C0">
        <w:rPr>
          <w:rFonts w:ascii="Times New Roman" w:hAnsi="Times New Roman" w:cs="Times New Roman"/>
          <w:sz w:val="16"/>
        </w:rPr>
        <w:t>. We know that with climate change there will be more cyclones and bleaching events, so having sharks in there is one of the best ways we can ensure the health of reefs."</w:t>
      </w:r>
      <w:r w:rsidRPr="00BF24C0">
        <w:rPr>
          <w:rFonts w:ascii="Times New Roman" w:hAnsi="Times New Roman" w:cs="Times New Roman"/>
          <w:sz w:val="12"/>
        </w:rPr>
        <w:t>¶</w:t>
      </w:r>
      <w:r w:rsidRPr="00BF24C0">
        <w:rPr>
          <w:rFonts w:ascii="Times New Roman" w:hAnsi="Times New Roman" w:cs="Times New Roman"/>
          <w:sz w:val="16"/>
        </w:rPr>
        <w:t xml:space="preserve"> The study's findings apply to reef systems around the world, including the Great Barrier Reef. About </w:t>
      </w:r>
      <w:r w:rsidRPr="00BF24C0">
        <w:rPr>
          <w:rStyle w:val="StyleBoldUnderline"/>
          <w:rFonts w:ascii="Times New Roman" w:hAnsi="Times New Roman" w:cs="Times New Roman"/>
        </w:rPr>
        <w:t>100m sharks are killed worldwide a year</w:t>
      </w:r>
      <w:r w:rsidRPr="00BF24C0">
        <w:rPr>
          <w:rFonts w:ascii="Times New Roman" w:hAnsi="Times New Roman" w:cs="Times New Roman"/>
          <w:sz w:val="16"/>
        </w:rPr>
        <w:t>, often after having their fins hacked off for dishes such as shark fin soup.</w:t>
      </w:r>
      <w:r w:rsidRPr="00BF24C0">
        <w:rPr>
          <w:rFonts w:ascii="Times New Roman" w:hAnsi="Times New Roman" w:cs="Times New Roman"/>
          <w:sz w:val="12"/>
        </w:rPr>
        <w:t>¶</w:t>
      </w:r>
      <w:r w:rsidRPr="00BF24C0">
        <w:rPr>
          <w:rFonts w:ascii="Times New Roman" w:hAnsi="Times New Roman" w:cs="Times New Roman"/>
          <w:sz w:val="16"/>
        </w:rPr>
        <w:t xml:space="preserve"> There has been a marked decline in reef sharks within the Great Barrier Reef area, even though about a third of the ecosystem is in a "green zone" that protects the marine predators.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Large numbers of reef sharks are being removed by fishing,</w:t>
      </w:r>
      <w:r w:rsidRPr="00BF24C0">
        <w:rPr>
          <w:rFonts w:ascii="Times New Roman" w:hAnsi="Times New Roman" w:cs="Times New Roman"/>
          <w:sz w:val="16"/>
        </w:rPr>
        <w:t xml:space="preserve"> I'm sad to say," Meekan said. "They only have a few pups, possibly every second or third year, so </w:t>
      </w:r>
      <w:r w:rsidRPr="00BF24C0">
        <w:rPr>
          <w:rStyle w:val="StyleBoldUnderline"/>
          <w:rFonts w:ascii="Times New Roman" w:hAnsi="Times New Roman" w:cs="Times New Roman"/>
        </w:rPr>
        <w:t>it takes a long time for them to bounce back</w:t>
      </w:r>
      <w:r w:rsidRPr="00BF24C0">
        <w:rPr>
          <w:rFonts w:ascii="Times New Roman" w:hAnsi="Times New Roman" w:cs="Times New Roman"/>
          <w:sz w:val="16"/>
        </w:rPr>
        <w:t>. The upside is that a well protected marine reserve can help protect sharks, and the reef around them."</w:t>
      </w:r>
    </w:p>
    <w:p w14:paraId="4F06E338" w14:textId="77777777" w:rsidR="006E5A16" w:rsidRPr="00BF24C0" w:rsidRDefault="006E5A16" w:rsidP="00A22587">
      <w:pPr>
        <w:rPr>
          <w:rFonts w:ascii="Times New Roman" w:hAnsi="Times New Roman" w:cs="Times New Roman"/>
          <w:sz w:val="16"/>
        </w:rPr>
      </w:pPr>
    </w:p>
    <w:p w14:paraId="5647CD3C" w14:textId="1B99543C" w:rsidR="006E5A16" w:rsidRPr="00BF24C0" w:rsidRDefault="006E5A16" w:rsidP="006E5A16">
      <w:pPr>
        <w:pStyle w:val="Heading3"/>
        <w:rPr>
          <w:rFonts w:ascii="Times New Roman" w:hAnsi="Times New Roman" w:cs="Times New Roman"/>
        </w:rPr>
      </w:pPr>
      <w:r w:rsidRPr="00BF24C0">
        <w:rPr>
          <w:rFonts w:ascii="Times New Roman" w:hAnsi="Times New Roman" w:cs="Times New Roman"/>
        </w:rPr>
        <w:lastRenderedPageBreak/>
        <w:t>No shark overfishing</w:t>
      </w:r>
    </w:p>
    <w:p w14:paraId="381F30D8" w14:textId="77777777" w:rsidR="002A5B44" w:rsidRPr="00BF24C0" w:rsidRDefault="002A5B44" w:rsidP="002A5B44">
      <w:pPr>
        <w:pStyle w:val="Heading4"/>
        <w:rPr>
          <w:rFonts w:ascii="Times New Roman" w:hAnsi="Times New Roman" w:cs="Times New Roman"/>
        </w:rPr>
      </w:pPr>
      <w:r w:rsidRPr="00BF24C0">
        <w:rPr>
          <w:rFonts w:ascii="Times New Roman" w:hAnsi="Times New Roman" w:cs="Times New Roman"/>
        </w:rPr>
        <w:t>Shark species recovering—late</w:t>
      </w:r>
      <w:bookmarkStart w:id="0" w:name="_GoBack"/>
      <w:bookmarkEnd w:id="0"/>
      <w:r w:rsidRPr="00BF24C0">
        <w:rPr>
          <w:rFonts w:ascii="Times New Roman" w:hAnsi="Times New Roman" w:cs="Times New Roman"/>
        </w:rPr>
        <w:t>st update</w:t>
      </w:r>
    </w:p>
    <w:p w14:paraId="1FA1B2CD" w14:textId="77777777" w:rsidR="002A5B44" w:rsidRPr="00BF24C0" w:rsidRDefault="002A5B44" w:rsidP="002A5B44">
      <w:pPr>
        <w:rPr>
          <w:rFonts w:ascii="Times New Roman" w:hAnsi="Times New Roman" w:cs="Times New Roman"/>
        </w:rPr>
      </w:pPr>
      <w:r w:rsidRPr="00BF24C0">
        <w:rPr>
          <w:rStyle w:val="StyleStyleBold12pt"/>
          <w:rFonts w:ascii="Times New Roman" w:hAnsi="Times New Roman" w:cs="Times New Roman"/>
          <w:sz w:val="22"/>
        </w:rPr>
        <w:t>Lee ’14</w:t>
      </w:r>
      <w:r w:rsidRPr="00BF24C0">
        <w:rPr>
          <w:rFonts w:ascii="Times New Roman" w:hAnsi="Times New Roman" w:cs="Times New Roman"/>
        </w:rPr>
        <w:t xml:space="preserve"> (Jane, Jun 26, writer/researcher at National Geographic, “Great White Sharks Thriving in U.S. Waters: Two new reports find that great white shark populations are recovering after years of fishing pressure on the East and West Coasts.”, </w:t>
      </w:r>
      <w:hyperlink r:id="rId27" w:history="1">
        <w:r w:rsidRPr="00BF24C0">
          <w:rPr>
            <w:rStyle w:val="Hyperlink"/>
            <w:rFonts w:ascii="Times New Roman" w:hAnsi="Times New Roman" w:cs="Times New Roman"/>
          </w:rPr>
          <w:t>http://news.nationalgeographic.com/news/2014/06/140626-great-white-shark-recovery-conservation-oceans-animals-science/</w:t>
        </w:r>
      </w:hyperlink>
      <w:r w:rsidRPr="00BF24C0">
        <w:rPr>
          <w:rFonts w:ascii="Times New Roman" w:hAnsi="Times New Roman" w:cs="Times New Roman"/>
        </w:rPr>
        <w:t>, CL)</w:t>
      </w:r>
    </w:p>
    <w:p w14:paraId="19551E45" w14:textId="77777777" w:rsidR="002A5B44" w:rsidRPr="00BF24C0" w:rsidRDefault="002A5B44" w:rsidP="002A5B44">
      <w:pPr>
        <w:rPr>
          <w:rFonts w:ascii="Times New Roman" w:hAnsi="Times New Roman" w:cs="Times New Roman"/>
        </w:rPr>
      </w:pPr>
    </w:p>
    <w:p w14:paraId="7176EE97" w14:textId="77777777" w:rsidR="002A5B44" w:rsidRPr="00BF24C0" w:rsidRDefault="002A5B44" w:rsidP="002A5B44">
      <w:pPr>
        <w:rPr>
          <w:rFonts w:ascii="Times New Roman" w:hAnsi="Times New Roman" w:cs="Times New Roman"/>
          <w:sz w:val="16"/>
        </w:rPr>
      </w:pPr>
      <w:r w:rsidRPr="00BF24C0">
        <w:rPr>
          <w:rFonts w:ascii="Times New Roman" w:hAnsi="Times New Roman" w:cs="Times New Roman"/>
          <w:sz w:val="16"/>
        </w:rPr>
        <w:t xml:space="preserve">It's a bad time to be a seal. That's because </w:t>
      </w:r>
      <w:r w:rsidRPr="00BF24C0">
        <w:rPr>
          <w:rStyle w:val="StyleBoldUnderline"/>
          <w:rFonts w:ascii="Times New Roman" w:hAnsi="Times New Roman" w:cs="Times New Roman"/>
        </w:rPr>
        <w:t>great white sharks are on the rebound. In fact</w:t>
      </w:r>
      <w:r w:rsidRPr="00BF24C0">
        <w:rPr>
          <w:rFonts w:ascii="Times New Roman" w:hAnsi="Times New Roman" w:cs="Times New Roman"/>
          <w:sz w:val="16"/>
        </w:rPr>
        <w:t xml:space="preserve">, two new studies say that </w:t>
      </w:r>
      <w:r w:rsidRPr="00BF24C0">
        <w:rPr>
          <w:rStyle w:val="StyleBoldUnderline"/>
          <w:rFonts w:ascii="Times New Roman" w:hAnsi="Times New Roman" w:cs="Times New Roman"/>
        </w:rPr>
        <w:t>these iconic fish are doing better than expected</w:t>
      </w:r>
      <w:r w:rsidRPr="00BF24C0">
        <w:rPr>
          <w:rFonts w:ascii="Times New Roman" w:hAnsi="Times New Roman" w:cs="Times New Roman"/>
          <w:sz w:val="16"/>
        </w:rPr>
        <w:t xml:space="preserve"> off the East and West Coasts of the U.S. Researchers credit the encouraging numbers to federal and state regulations put into place in the 1990s to protect great white sharks and many of the marine mammals that great whites are known to consume. The regulations were a response to declining great white numbers in the 1970s and 1980s, when commercial and recreational fisheries pressured the predatory species. "</w:t>
      </w:r>
      <w:r w:rsidRPr="00BF24C0">
        <w:rPr>
          <w:rStyle w:val="StyleBoldUnderline"/>
          <w:rFonts w:ascii="Times New Roman" w:hAnsi="Times New Roman" w:cs="Times New Roman"/>
        </w:rPr>
        <w:t>For once we're getting some good news</w:t>
      </w:r>
      <w:r w:rsidRPr="00BF24C0">
        <w:rPr>
          <w:rFonts w:ascii="Times New Roman" w:hAnsi="Times New Roman" w:cs="Times New Roman"/>
          <w:sz w:val="16"/>
        </w:rPr>
        <w:t xml:space="preserve">," says George Burgess, director of the Florida Program for Shark Research at the Florida Museum of Natural History in Gainesville. </w:t>
      </w:r>
      <w:r w:rsidRPr="00BF24C0">
        <w:rPr>
          <w:rStyle w:val="Emphasis"/>
          <w:rFonts w:ascii="Times New Roman" w:hAnsi="Times New Roman" w:cs="Times New Roman"/>
        </w:rPr>
        <w:t>"[White shark] numbers are going up, and [great whites are] probably in a better situation than we've seen them in our lifetimes."</w:t>
      </w:r>
      <w:r w:rsidRPr="00BF24C0">
        <w:rPr>
          <w:rFonts w:ascii="Times New Roman" w:hAnsi="Times New Roman" w:cs="Times New Roman"/>
          <w:sz w:val="16"/>
        </w:rPr>
        <w:t xml:space="preserve"> That doesn't mean they're fully recovered, says Burgess, who was involved in both studies. White sharks take years to reach sexual maturity; females need to grow to about 15 feet (4.6 meters) long. Pregnancies likely last between 12 and 18 months. And after females give birth—typically to 2 to 14 pups at a time—they need about a year before they're ready for another pregnancy. All of which means that if populations come back, it happens very slowly</w:t>
      </w:r>
      <w:r w:rsidRPr="00BF24C0">
        <w:rPr>
          <w:rStyle w:val="StyleBoldUnderline"/>
          <w:rFonts w:ascii="Times New Roman" w:hAnsi="Times New Roman" w:cs="Times New Roman"/>
        </w:rPr>
        <w:t>. The recovery trend played out in a combination of anecdotal and scientific data compiled for a study led by the U.S. National Oceanic and Atmospheric Administration (NOAA) on great white shark numbers in the North Atlantic</w:t>
      </w:r>
      <w:r w:rsidRPr="00BF24C0">
        <w:rPr>
          <w:rFonts w:ascii="Times New Roman" w:hAnsi="Times New Roman" w:cs="Times New Roman"/>
          <w:sz w:val="16"/>
        </w:rPr>
        <w:t xml:space="preserve">. Researchers looked at sightings from sources including scientific surveys, commercial fishery observer programs, recreational tournaments, commercial and recreational fishers, and newspaper articles published between the years 1800 and 2010. In the end, it was impossible to put an absolute number on how many great white sharks are now swimming off the East Coast. But the researchers confirmed that—after a dip in sightings during the 1970s and '80s—their numbers started to grow again in the '90s. And they've been steadily increasing ever since. Tobey Curtis, a shark researcher with NOAA's National Marine Fisheries Service in Gloucester, Massachusetts, and his colleagues also found that great white sharks are seasonal travelers, moving up and down the U.S. East Coast at different times of year. They spend the winter months south of North Carolina, then start heading north in the late spring. Things are looking up on the other coast too. When experts reevaluated data from a 2011 study of great white shark populations off the coast of central California, they estimated that </w:t>
      </w:r>
      <w:r w:rsidRPr="00BF24C0">
        <w:rPr>
          <w:rStyle w:val="StyleBoldUnderline"/>
          <w:rFonts w:ascii="Times New Roman" w:hAnsi="Times New Roman" w:cs="Times New Roman"/>
        </w:rPr>
        <w:t>there are about 2,400 adult great white sharks in the area</w:t>
      </w:r>
      <w:r w:rsidRPr="00BF24C0">
        <w:rPr>
          <w:rFonts w:ascii="Times New Roman" w:hAnsi="Times New Roman" w:cs="Times New Roman"/>
          <w:sz w:val="16"/>
        </w:rPr>
        <w:t xml:space="preserve">—and perhaps, says Burgess, "several times more than that." </w:t>
      </w:r>
      <w:r w:rsidRPr="00BF24C0">
        <w:rPr>
          <w:rStyle w:val="StyleBoldUnderline"/>
          <w:rFonts w:ascii="Times New Roman" w:hAnsi="Times New Roman" w:cs="Times New Roman"/>
        </w:rPr>
        <w:t>Previous estimates put the number at just 219</w:t>
      </w:r>
      <w:r w:rsidRPr="00BF24C0">
        <w:rPr>
          <w:rFonts w:ascii="Times New Roman" w:hAnsi="Times New Roman" w:cs="Times New Roman"/>
          <w:sz w:val="16"/>
        </w:rPr>
        <w:t>. Most of the North Atlantic sampling researchers looked at occurred before the widespread use of satellite tagging over the past decade, says Curtis. Today, tagging data—compiled from many different research projects—is coming in handy, allowing researchers to fill in gaps in their understanding of the sharks' movements. (See "Biggest Great White Shark Caught, Released.") "We're seeing unexpected movements," Curtis says, "like offshore and farther south [than expected]." One intrepid female nicknamed Lydia went as far as the Mid-Atlantic Ridge earlier this year—tens of thousands of miles away from where biologists first tagged her off the coast of Jacksonville, Florida. (See "Scientists Track a Great White Shark Across the Atlantic for the First Time.") Despite the good news, Burgess is cautious. For one thing, great white sharks on the East Coast probably haven't come back as much as their counterparts off the West Coast, where marine mammals have been recovering faster. "Of course," says Burgess, "there's also historically been higher recreational fishing pressure aimed specifically at sharks on the East Coast." And while the battle to protect great whites and allow their populations to recover is going well, it's only one front in the greater conservation war. The ultimate goal, says Burgess, "is to get the other species of sharks and rays going in the same direction."</w:t>
      </w:r>
    </w:p>
    <w:p w14:paraId="7AAC1987" w14:textId="77777777" w:rsidR="002A5B44" w:rsidRPr="00BF24C0" w:rsidRDefault="002A5B44" w:rsidP="002A5B44">
      <w:pPr>
        <w:rPr>
          <w:rFonts w:ascii="Times New Roman" w:hAnsi="Times New Roman" w:cs="Times New Roman"/>
        </w:rPr>
      </w:pPr>
    </w:p>
    <w:p w14:paraId="375C47DB" w14:textId="77777777" w:rsidR="002A5B44" w:rsidRPr="00BF24C0" w:rsidRDefault="002A5B44" w:rsidP="002A5B44">
      <w:pPr>
        <w:pStyle w:val="Heading4"/>
        <w:rPr>
          <w:rFonts w:ascii="Times New Roman" w:hAnsi="Times New Roman" w:cs="Times New Roman"/>
        </w:rPr>
      </w:pPr>
      <w:r w:rsidRPr="00BF24C0">
        <w:rPr>
          <w:rFonts w:ascii="Times New Roman" w:hAnsi="Times New Roman" w:cs="Times New Roman"/>
        </w:rPr>
        <w:t>Sharks on the rebound</w:t>
      </w:r>
    </w:p>
    <w:p w14:paraId="6A3D611E" w14:textId="77777777" w:rsidR="002A5B44" w:rsidRPr="00BF24C0" w:rsidRDefault="002A5B44" w:rsidP="002A5B44">
      <w:pPr>
        <w:rPr>
          <w:rFonts w:ascii="Times New Roman" w:hAnsi="Times New Roman" w:cs="Times New Roman"/>
        </w:rPr>
      </w:pPr>
      <w:r w:rsidRPr="00BF24C0">
        <w:rPr>
          <w:rStyle w:val="StyleStyleBold12pt"/>
          <w:rFonts w:ascii="Times New Roman" w:hAnsi="Times New Roman" w:cs="Times New Roman"/>
          <w:sz w:val="22"/>
        </w:rPr>
        <w:t>Allen ’14</w:t>
      </w:r>
      <w:r w:rsidRPr="00BF24C0">
        <w:rPr>
          <w:rFonts w:ascii="Times New Roman" w:hAnsi="Times New Roman" w:cs="Times New Roman"/>
        </w:rPr>
        <w:t xml:space="preserve"> (Jonathon, Jun 21, biochemistry major at the University of California, “Great White Sharks Off Atlantic Coast Are Recovering”, </w:t>
      </w:r>
      <w:hyperlink r:id="rId28" w:history="1">
        <w:r w:rsidRPr="00BF24C0">
          <w:rPr>
            <w:rStyle w:val="Hyperlink"/>
            <w:rFonts w:ascii="Times New Roman" w:hAnsi="Times New Roman" w:cs="Times New Roman"/>
          </w:rPr>
          <w:t>http://www.scientificamerican.com/article/great-white-sharks-off-atlantic-coast-are-recovering/</w:t>
        </w:r>
      </w:hyperlink>
      <w:r w:rsidRPr="00BF24C0">
        <w:rPr>
          <w:rFonts w:ascii="Times New Roman" w:hAnsi="Times New Roman" w:cs="Times New Roman"/>
        </w:rPr>
        <w:t>, CL)</w:t>
      </w:r>
    </w:p>
    <w:p w14:paraId="5D78DD76" w14:textId="77777777" w:rsidR="002A5B44" w:rsidRPr="00BF24C0" w:rsidRDefault="002A5B44" w:rsidP="002A5B44">
      <w:pPr>
        <w:rPr>
          <w:rFonts w:ascii="Times New Roman" w:hAnsi="Times New Roman" w:cs="Times New Roman"/>
        </w:rPr>
      </w:pPr>
    </w:p>
    <w:p w14:paraId="4FC39D74" w14:textId="77777777" w:rsidR="002A5B44" w:rsidRPr="00BF24C0" w:rsidRDefault="002A5B44" w:rsidP="002A5B44">
      <w:pPr>
        <w:rPr>
          <w:rFonts w:ascii="Times New Roman" w:hAnsi="Times New Roman" w:cs="Times New Roman"/>
          <w:sz w:val="16"/>
        </w:rPr>
      </w:pPr>
      <w:r w:rsidRPr="00BF24C0">
        <w:rPr>
          <w:rFonts w:ascii="Times New Roman" w:hAnsi="Times New Roman" w:cs="Times New Roman"/>
          <w:sz w:val="16"/>
        </w:rPr>
        <w:t xml:space="preserve">NEW YORK (Reuters) - </w:t>
      </w:r>
      <w:r w:rsidRPr="00BF24C0">
        <w:rPr>
          <w:rStyle w:val="StyleBoldUnderline"/>
          <w:rFonts w:ascii="Times New Roman" w:hAnsi="Times New Roman" w:cs="Times New Roman"/>
        </w:rPr>
        <w:t>The number of</w:t>
      </w:r>
      <w:r w:rsidRPr="00BF24C0">
        <w:rPr>
          <w:rFonts w:ascii="Times New Roman" w:hAnsi="Times New Roman" w:cs="Times New Roman"/>
          <w:sz w:val="16"/>
        </w:rPr>
        <w:t xml:space="preserve"> great white </w:t>
      </w:r>
      <w:r w:rsidRPr="00BF24C0">
        <w:rPr>
          <w:rStyle w:val="StyleBoldUnderline"/>
          <w:rFonts w:ascii="Times New Roman" w:hAnsi="Times New Roman" w:cs="Times New Roman"/>
        </w:rPr>
        <w:t>sharks</w:t>
      </w:r>
      <w:r w:rsidRPr="00BF24C0">
        <w:rPr>
          <w:rFonts w:ascii="Times New Roman" w:hAnsi="Times New Roman" w:cs="Times New Roman"/>
          <w:sz w:val="16"/>
        </w:rPr>
        <w:t xml:space="preserve"> off the U.S. Atlantic Coast </w:t>
      </w:r>
      <w:r w:rsidRPr="00BF24C0">
        <w:rPr>
          <w:rStyle w:val="StyleBoldUnderline"/>
          <w:rFonts w:ascii="Times New Roman" w:hAnsi="Times New Roman" w:cs="Times New Roman"/>
        </w:rPr>
        <w:t>appears to have increased since the early 1990s</w:t>
      </w:r>
      <w:r w:rsidRPr="00BF24C0">
        <w:rPr>
          <w:rFonts w:ascii="Times New Roman" w:hAnsi="Times New Roman" w:cs="Times New Roman"/>
          <w:sz w:val="16"/>
        </w:rPr>
        <w:t xml:space="preserve"> after conservation measures were introduced to halt their decline, a U.S. government scientist said on Saturday. Scientists for the National Marine Fisheries Service presented the findings in a study published this month in the PLOS ONE online journal. Tobey Curtis, one of the government scientists who worked on the study, said in an interview his team could only capture trends in shark abundance and the study could not be used to estimate the total number of sharks in the Atlantic's northwest region, which extends from the U.S. East Coast. "We don't know what portion of the total population we're documenting," he said. But Curtis </w:t>
      </w:r>
      <w:r w:rsidRPr="00BF24C0">
        <w:rPr>
          <w:rStyle w:val="StyleBoldUnderline"/>
          <w:rFonts w:ascii="Times New Roman" w:hAnsi="Times New Roman" w:cs="Times New Roman"/>
        </w:rPr>
        <w:t>said the findings suggested an "optimistic outlook" for the recovery of the species, which is an apex predator and one of the largest fish in the oceans</w:t>
      </w:r>
      <w:r w:rsidRPr="00BF24C0">
        <w:rPr>
          <w:rFonts w:ascii="Times New Roman" w:hAnsi="Times New Roman" w:cs="Times New Roman"/>
          <w:sz w:val="16"/>
        </w:rPr>
        <w:t xml:space="preserve">. The study's authors described their study as based on the largest white shark dataset yet compiled from the region. The findings were based on data stretching back about 200 years, including population surveys, fishermen's logs and newspaper clippings </w:t>
      </w:r>
      <w:r w:rsidRPr="00BF24C0">
        <w:rPr>
          <w:rFonts w:ascii="Times New Roman" w:hAnsi="Times New Roman" w:cs="Times New Roman"/>
          <w:sz w:val="16"/>
        </w:rPr>
        <w:lastRenderedPageBreak/>
        <w:t>recording sightings of the elusive creatures. Extrapolating from the varied data, the scientists said that for much of the 1970s and 1980s the abundance of sharks in the northwest Atlantic was on average about 70 percent lower than in 1961, the year they chose to use as a benchmark. They speculated the decline was caused by a growing commercial shark fishing industry, which harvested their fins and jaws for use in food and folk medicine. The decline was reversed in the 1990s after conservation measures were introduced, including a 1997 federal law banning the hunting of great white sharks. "Since protections were put in place, the population appears to have started recovering," Curtis said. In 2009, the most recent year they studied, the abundance of sharks was 31 percent lower than it was in 1961, Curtis said. In a separate paper also published in PLOS ONE this month, researchers found the great white shark population is likely growing in the Pacific Ocean off the coast of California. The group, led by George Burgess, director of the Florida Program for Shark Research, pegged the entire population of white sharks along the California coast at more than 2,000 and likely rising. The study's authors challenged the conclusions of a 2011 Stanford University study that found alarming low numbers of the predators off the central California coast. Burgess also was involved in the study of shark abundance in the Atlantic Ocean.</w:t>
      </w:r>
    </w:p>
    <w:p w14:paraId="1E7C5804" w14:textId="77777777" w:rsidR="002A5B44" w:rsidRPr="00BF24C0" w:rsidRDefault="002A5B44" w:rsidP="002A5B44">
      <w:pPr>
        <w:rPr>
          <w:rFonts w:ascii="Times New Roman" w:hAnsi="Times New Roman" w:cs="Times New Roman"/>
        </w:rPr>
      </w:pPr>
    </w:p>
    <w:p w14:paraId="23494202" w14:textId="77777777" w:rsidR="002A5B44" w:rsidRPr="00BF24C0" w:rsidRDefault="002A5B44" w:rsidP="002A5B44">
      <w:pPr>
        <w:pStyle w:val="Heading4"/>
        <w:rPr>
          <w:rFonts w:ascii="Times New Roman" w:hAnsi="Times New Roman" w:cs="Times New Roman"/>
        </w:rPr>
      </w:pPr>
      <w:r w:rsidRPr="00BF24C0">
        <w:rPr>
          <w:rFonts w:ascii="Times New Roman" w:hAnsi="Times New Roman" w:cs="Times New Roman"/>
        </w:rPr>
        <w:t>Vital shark species numbers are surging back up</w:t>
      </w:r>
    </w:p>
    <w:p w14:paraId="4C76152D" w14:textId="77777777" w:rsidR="002A5B44" w:rsidRPr="00BF24C0" w:rsidRDefault="002A5B44" w:rsidP="002A5B44">
      <w:pPr>
        <w:rPr>
          <w:rFonts w:ascii="Times New Roman" w:hAnsi="Times New Roman" w:cs="Times New Roman"/>
        </w:rPr>
      </w:pPr>
      <w:r w:rsidRPr="00BF24C0">
        <w:rPr>
          <w:rStyle w:val="StyleStyleBold12pt"/>
          <w:rFonts w:ascii="Times New Roman" w:hAnsi="Times New Roman" w:cs="Times New Roman"/>
          <w:sz w:val="22"/>
        </w:rPr>
        <w:t>Associated Press ’14</w:t>
      </w:r>
      <w:r w:rsidRPr="00BF24C0">
        <w:rPr>
          <w:rFonts w:ascii="Times New Roman" w:hAnsi="Times New Roman" w:cs="Times New Roman"/>
        </w:rPr>
        <w:t xml:space="preserve"> (CBS News, Jun 20, “Great white shark numbers are surging, just in time for beach season”, </w:t>
      </w:r>
      <w:hyperlink r:id="rId29" w:history="1">
        <w:r w:rsidRPr="00BF24C0">
          <w:rPr>
            <w:rStyle w:val="Hyperlink"/>
            <w:rFonts w:ascii="Times New Roman" w:hAnsi="Times New Roman" w:cs="Times New Roman"/>
          </w:rPr>
          <w:t>http://www.cbsnews.com/news/great-white-shark-numbers-are-surging-just-in-time-for-beach-season/http://www.cbsnews.com/news/great-white-shark-numbers-are-surging-just-in-time-for-beach-season/</w:t>
        </w:r>
      </w:hyperlink>
      <w:r w:rsidRPr="00BF24C0">
        <w:rPr>
          <w:rFonts w:ascii="Times New Roman" w:hAnsi="Times New Roman" w:cs="Times New Roman"/>
        </w:rPr>
        <w:t>, CL)</w:t>
      </w:r>
    </w:p>
    <w:p w14:paraId="16FF5BFE" w14:textId="77777777" w:rsidR="002A5B44" w:rsidRPr="00BF24C0" w:rsidRDefault="002A5B44" w:rsidP="002A5B44">
      <w:pPr>
        <w:rPr>
          <w:rFonts w:ascii="Times New Roman" w:hAnsi="Times New Roman" w:cs="Times New Roman"/>
        </w:rPr>
      </w:pPr>
    </w:p>
    <w:p w14:paraId="69174001" w14:textId="77777777" w:rsidR="002A5B44" w:rsidRPr="00BF24C0" w:rsidRDefault="002A5B44" w:rsidP="002A5B44">
      <w:pPr>
        <w:rPr>
          <w:rFonts w:ascii="Times New Roman" w:hAnsi="Times New Roman" w:cs="Times New Roman"/>
          <w:sz w:val="16"/>
        </w:rPr>
      </w:pPr>
      <w:r w:rsidRPr="00BF24C0">
        <w:rPr>
          <w:rStyle w:val="StyleBoldUnderline"/>
          <w:rFonts w:ascii="Times New Roman" w:hAnsi="Times New Roman" w:cs="Times New Roman"/>
        </w:rPr>
        <w:t>The number of great white sharks appears to be surging in the ocean</w:t>
      </w:r>
      <w:r w:rsidRPr="00BF24C0">
        <w:rPr>
          <w:rFonts w:ascii="Times New Roman" w:hAnsi="Times New Roman" w:cs="Times New Roman"/>
          <w:sz w:val="16"/>
        </w:rPr>
        <w:t xml:space="preserve"> off the Eastern U.S. and Canada, reversing decades of decline. That's bad news if you're a seal, but something experts say shouldn't instill fear in beachgoers this summer. The study by National Oceanic and Atmospheric Administration scientists, published this month in the journal PLOS ONE, says </w:t>
      </w:r>
      <w:r w:rsidRPr="00BF24C0">
        <w:rPr>
          <w:rStyle w:val="StyleBoldUnderline"/>
          <w:rFonts w:ascii="Times New Roman" w:hAnsi="Times New Roman" w:cs="Times New Roman"/>
        </w:rPr>
        <w:t>the population of notoriously elusive great white sharks has climbed since about 2000</w:t>
      </w:r>
      <w:r w:rsidRPr="00BF24C0">
        <w:rPr>
          <w:rFonts w:ascii="Times New Roman" w:hAnsi="Times New Roman" w:cs="Times New Roman"/>
          <w:sz w:val="16"/>
        </w:rPr>
        <w:t xml:space="preserve"> in the western North Atlantic. The scientists behind the study attribute the resurgence to conservation efforts, such as a federal 1997 act that prevented hunting of great whites, and greater availability of prey. The species is listed as vulnerable by the International Union for Conservation of Nature. </w:t>
      </w:r>
      <w:r w:rsidRPr="00BF24C0">
        <w:rPr>
          <w:rStyle w:val="StyleBoldUnderline"/>
          <w:rFonts w:ascii="Times New Roman" w:hAnsi="Times New Roman" w:cs="Times New Roman"/>
        </w:rPr>
        <w:t>"The species appears to be recovering</w:t>
      </w:r>
      <w:r w:rsidRPr="00BF24C0">
        <w:rPr>
          <w:rFonts w:ascii="Times New Roman" w:hAnsi="Times New Roman" w:cs="Times New Roman"/>
          <w:sz w:val="16"/>
        </w:rPr>
        <w:t>," said Cami McCandless, one of the authors. "</w:t>
      </w:r>
      <w:r w:rsidRPr="00BF24C0">
        <w:rPr>
          <w:rStyle w:val="StyleBoldUnderline"/>
          <w:rFonts w:ascii="Times New Roman" w:hAnsi="Times New Roman" w:cs="Times New Roman"/>
        </w:rPr>
        <w:t>This tells us the management tools appear to be working</w:t>
      </w:r>
      <w:r w:rsidRPr="00BF24C0">
        <w:rPr>
          <w:rFonts w:ascii="Times New Roman" w:hAnsi="Times New Roman" w:cs="Times New Roman"/>
          <w:sz w:val="16"/>
        </w:rPr>
        <w:t xml:space="preserve">." Great whites owe much of their fearsome reputation to the movie "Jaws," which was released 39 years ago Friday. But confrontations are rare, with only 106 unprovoked white shark attacks - 13 of them fatal - in U.S. waters since 1916, according to data provided by the University of Florida. </w:t>
      </w:r>
      <w:r w:rsidRPr="00BF24C0">
        <w:rPr>
          <w:rStyle w:val="StyleBoldUnderline"/>
          <w:rFonts w:ascii="Times New Roman" w:hAnsi="Times New Roman" w:cs="Times New Roman"/>
        </w:rPr>
        <w:t>They are</w:t>
      </w:r>
      <w:r w:rsidRPr="00BF24C0">
        <w:rPr>
          <w:rFonts w:ascii="Times New Roman" w:hAnsi="Times New Roman" w:cs="Times New Roman"/>
          <w:sz w:val="16"/>
        </w:rPr>
        <w:t xml:space="preserve">, though, </w:t>
      </w:r>
      <w:r w:rsidRPr="00BF24C0">
        <w:rPr>
          <w:rStyle w:val="StyleBoldUnderline"/>
          <w:rFonts w:ascii="Times New Roman" w:hAnsi="Times New Roman" w:cs="Times New Roman"/>
        </w:rPr>
        <w:t>ecologically critical. They are apex predators - those at the top of the food chain - and help control the populations of other species.</w:t>
      </w:r>
      <w:r w:rsidRPr="00BF24C0">
        <w:rPr>
          <w:rFonts w:ascii="Times New Roman" w:hAnsi="Times New Roman" w:cs="Times New Roman"/>
          <w:sz w:val="16"/>
        </w:rPr>
        <w:t xml:space="preserve"> That would include the gray seal, whose growing colonies off Massachusetts have provided food. "You should be concerned for a good reason," said James Sulikowski, a professor of marine science at the University of New England in Portland, who was not involved in the study but noted it could help better target future conservation efforts for great whites. "</w:t>
      </w:r>
      <w:r w:rsidRPr="00BF24C0">
        <w:rPr>
          <w:rStyle w:val="StyleBoldUnderline"/>
          <w:rFonts w:ascii="Times New Roman" w:hAnsi="Times New Roman" w:cs="Times New Roman"/>
        </w:rPr>
        <w:t>We need these sharks in our waters</w:t>
      </w:r>
      <w:r w:rsidRPr="00BF24C0">
        <w:rPr>
          <w:rFonts w:ascii="Times New Roman" w:hAnsi="Times New Roman" w:cs="Times New Roman"/>
          <w:sz w:val="16"/>
        </w:rPr>
        <w:t>." A separate study published in PLOS ONE this month suggested that great whites - also known just as white sharks - are also returning to abundance in the eastern north Pacific Ocean. "There's this general pattern of where the white sharks are protected, they seem to recover," said Tobey H. Curtis, one of the authors of the Atlantic study. The elusive nature of white sharks and the lack of historical data about their population levels required the authors to rely on sightings of sharks, as opposed to other ways to count sea life, such as commercial fishing surveys and census counts, Curtis said. Fisherman reels in great white shark - caught on tape. The research adds recent unpublished data to previously published records to establish 649 confirmed white shark sightings from 1800 to 2010. The data show that a period of decline in white shark abundance during the 1970s and 1980s has reversed, the authors said. White shark abundance in the western North Atlantic declined by an estimated 73 percent from the early 1960s to the 1980s, the report says. Shark abundance is now only 31 percent down from its historical high estimate in 1961, the report states. The report does not provide a local estimate for the great white shark population, which some scientists say is between 3,000 and 5,000 animals. The report also illuminates where people encounter white sharks - mostly between Massachusetts and New Jersey during the summer and off Florida in the winter, it says. They also migrate based on water temperature and availability of prey, and are more common along the coast than offshore, the report states.</w:t>
      </w:r>
    </w:p>
    <w:p w14:paraId="3BFF4C57" w14:textId="77777777" w:rsidR="002A5B44" w:rsidRPr="00BF24C0" w:rsidRDefault="002A5B44" w:rsidP="002A5B44">
      <w:pPr>
        <w:rPr>
          <w:rFonts w:ascii="Times New Roman" w:hAnsi="Times New Roman" w:cs="Times New Roman"/>
        </w:rPr>
      </w:pPr>
    </w:p>
    <w:p w14:paraId="4BD217A7" w14:textId="0D2E6532" w:rsidR="00EF4180" w:rsidRPr="00BF24C0" w:rsidRDefault="00EF4180" w:rsidP="00EF4180">
      <w:pPr>
        <w:pStyle w:val="Heading2"/>
        <w:rPr>
          <w:rFonts w:ascii="Times New Roman" w:hAnsi="Times New Roman" w:cs="Times New Roman"/>
        </w:rPr>
      </w:pPr>
      <w:r w:rsidRPr="00BF24C0">
        <w:rPr>
          <w:rFonts w:ascii="Times New Roman" w:hAnsi="Times New Roman" w:cs="Times New Roman"/>
        </w:rPr>
        <w:lastRenderedPageBreak/>
        <w:t>Bluefin Tuna</w:t>
      </w:r>
    </w:p>
    <w:p w14:paraId="6287C21B" w14:textId="35EBC0C3" w:rsidR="00EF4180" w:rsidRPr="00BF24C0" w:rsidRDefault="00EF4180" w:rsidP="00EF4180">
      <w:pPr>
        <w:pStyle w:val="Heading3"/>
        <w:rPr>
          <w:rFonts w:ascii="Times New Roman" w:hAnsi="Times New Roman" w:cs="Times New Roman"/>
        </w:rPr>
      </w:pPr>
      <w:r w:rsidRPr="00BF24C0">
        <w:rPr>
          <w:rFonts w:ascii="Times New Roman" w:hAnsi="Times New Roman" w:cs="Times New Roman"/>
        </w:rPr>
        <w:lastRenderedPageBreak/>
        <w:t>Yes Bluefin overfishing</w:t>
      </w:r>
    </w:p>
    <w:p w14:paraId="62AB6D75" w14:textId="77777777" w:rsidR="00A5596A" w:rsidRPr="00BF24C0" w:rsidRDefault="00A5596A" w:rsidP="00A5596A">
      <w:pPr>
        <w:pStyle w:val="Heading4"/>
        <w:rPr>
          <w:rFonts w:ascii="Times New Roman" w:hAnsi="Times New Roman" w:cs="Times New Roman"/>
        </w:rPr>
      </w:pPr>
      <w:r w:rsidRPr="00BF24C0">
        <w:rPr>
          <w:rFonts w:ascii="Times New Roman" w:hAnsi="Times New Roman" w:cs="Times New Roman"/>
        </w:rPr>
        <w:t xml:space="preserve">Overfishing is pushing bluefine tuna to the brink of extinction </w:t>
      </w:r>
    </w:p>
    <w:p w14:paraId="65930169" w14:textId="77777777" w:rsidR="00A5596A" w:rsidRPr="00BF24C0" w:rsidRDefault="00A5596A" w:rsidP="00A5596A">
      <w:pPr>
        <w:rPr>
          <w:rFonts w:ascii="Times New Roman" w:hAnsi="Times New Roman" w:cs="Times New Roman"/>
        </w:rPr>
      </w:pPr>
      <w:r w:rsidRPr="00BF24C0">
        <w:rPr>
          <w:rStyle w:val="StyleStyleBold12pt"/>
          <w:rFonts w:ascii="Times New Roman" w:hAnsi="Times New Roman" w:cs="Times New Roman"/>
          <w:sz w:val="22"/>
        </w:rPr>
        <w:t>Harvey ‘13</w:t>
      </w:r>
      <w:r w:rsidRPr="00BF24C0">
        <w:rPr>
          <w:rFonts w:ascii="Times New Roman" w:hAnsi="Times New Roman" w:cs="Times New Roman"/>
        </w:rPr>
        <w:t xml:space="preserve"> ( Fiona is  an award-winning environment journalist for the Guardian, “ Overfishing causes Pacific bluefin tuna numbers to drop 96%” 1/9/13 </w:t>
      </w:r>
      <w:hyperlink r:id="rId30" w:history="1">
        <w:r w:rsidRPr="00BF24C0">
          <w:rPr>
            <w:rStyle w:val="Hyperlink"/>
            <w:rFonts w:ascii="Times New Roman" w:hAnsi="Times New Roman" w:cs="Times New Roman"/>
          </w:rPr>
          <w:t>http://www.theguardian.com/environment/2013/jan/09/overfishing-pacific-bluefin-tuna</w:t>
        </w:r>
      </w:hyperlink>
      <w:r w:rsidRPr="00BF24C0">
        <w:rPr>
          <w:rFonts w:ascii="Times New Roman" w:hAnsi="Times New Roman" w:cs="Times New Roman"/>
        </w:rPr>
        <w:t xml:space="preserve"> ST)</w:t>
      </w:r>
    </w:p>
    <w:p w14:paraId="53AA11A1" w14:textId="77777777" w:rsidR="00A5596A" w:rsidRPr="00BF24C0" w:rsidRDefault="00A5596A" w:rsidP="00A5596A">
      <w:pPr>
        <w:rPr>
          <w:rFonts w:ascii="Times New Roman" w:hAnsi="Times New Roman" w:cs="Times New Roman"/>
        </w:rPr>
      </w:pPr>
    </w:p>
    <w:p w14:paraId="3E732A53" w14:textId="77777777" w:rsidR="00A5596A" w:rsidRPr="00BF24C0" w:rsidRDefault="00A5596A" w:rsidP="00A5596A">
      <w:pPr>
        <w:rPr>
          <w:rFonts w:ascii="Times New Roman" w:hAnsi="Times New Roman" w:cs="Times New Roman"/>
          <w:sz w:val="16"/>
        </w:rPr>
      </w:pPr>
      <w:r w:rsidRPr="00BF24C0">
        <w:rPr>
          <w:rStyle w:val="StyleBoldUnderline"/>
          <w:rFonts w:ascii="Times New Roman" w:hAnsi="Times New Roman" w:cs="Times New Roman"/>
        </w:rPr>
        <w:t>The bluefin tuna, which has been endangered for several years and has the misfortune to be prized by Japanese sushi lovers, has suffered a catastrophic decline in stocks in the Northern Pacific Ocean, of more than 96%,</w:t>
      </w:r>
      <w:r w:rsidRPr="00BF24C0">
        <w:rPr>
          <w:rFonts w:ascii="Times New Roman" w:hAnsi="Times New Roman" w:cs="Times New Roman"/>
          <w:sz w:val="16"/>
        </w:rPr>
        <w:t xml:space="preserve"> according to research published on Wednesday.</w:t>
      </w:r>
      <w:r w:rsidRPr="00BF24C0">
        <w:rPr>
          <w:rFonts w:ascii="Times New Roman" w:hAnsi="Times New Roman" w:cs="Times New Roman"/>
          <w:sz w:val="12"/>
        </w:rPr>
        <w:t>¶</w:t>
      </w:r>
      <w:r w:rsidRPr="00BF24C0">
        <w:rPr>
          <w:rFonts w:ascii="Times New Roman" w:hAnsi="Times New Roman" w:cs="Times New Roman"/>
          <w:sz w:val="16"/>
        </w:rPr>
        <w:t xml:space="preserve"> Equally concerning is the fact that </w:t>
      </w:r>
      <w:r w:rsidRPr="00BF24C0">
        <w:rPr>
          <w:rStyle w:val="StyleBoldUnderline"/>
          <w:rFonts w:ascii="Times New Roman" w:hAnsi="Times New Roman" w:cs="Times New Roman"/>
        </w:rPr>
        <w:t>about 90% of specimens currently fished are young fish that have not yet reproduced</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Last week, one fish sold in Japan for more than £1m , reflecting the rarity of the bluefin tuna and the continued demand for its fatty flesh, which is sold for high prices across Asia and in some high-end western restaurants.</w:t>
      </w:r>
      <w:r w:rsidRPr="00BF24C0">
        <w:rPr>
          <w:rFonts w:ascii="Times New Roman" w:hAnsi="Times New Roman" w:cs="Times New Roman"/>
          <w:sz w:val="12"/>
        </w:rPr>
        <w:t>¶</w:t>
      </w:r>
      <w:r w:rsidRPr="00BF24C0">
        <w:rPr>
          <w:rFonts w:ascii="Times New Roman" w:hAnsi="Times New Roman" w:cs="Times New Roman"/>
          <w:sz w:val="16"/>
        </w:rPr>
        <w:t xml:space="preserve"> Bluefin tuna is one of nature's most successful ocean inhabitants, the biggest of the tuna and a top-of-the-food-chain fish with few natural predators. But </w:t>
      </w:r>
      <w:r w:rsidRPr="00BF24C0">
        <w:rPr>
          <w:rStyle w:val="StyleBoldUnderline"/>
          <w:rFonts w:ascii="Times New Roman" w:hAnsi="Times New Roman" w:cs="Times New Roman"/>
        </w:rPr>
        <w:t>the advent of industrial fishing methods and a taste for the species among rich sushi devotees have led to its being hunted to the brink of extinction.</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If current trends continue, the species will soon be functionally extinct in the Pacific,</w:t>
      </w:r>
      <w:r w:rsidRPr="00BF24C0">
        <w:rPr>
          <w:rFonts w:ascii="Times New Roman" w:hAnsi="Times New Roman" w:cs="Times New Roman"/>
          <w:sz w:val="16"/>
        </w:rPr>
        <w:t xml:space="preserve"> and the frozen bodies held in a few high-security Asian warehouses will be the last gasp the species.</w:t>
      </w:r>
      <w:r w:rsidRPr="00BF24C0">
        <w:rPr>
          <w:rFonts w:ascii="Times New Roman" w:hAnsi="Times New Roman" w:cs="Times New Roman"/>
          <w:sz w:val="12"/>
        </w:rPr>
        <w:t>¶</w:t>
      </w:r>
      <w:r w:rsidRPr="00BF24C0">
        <w:rPr>
          <w:rFonts w:ascii="Times New Roman" w:hAnsi="Times New Roman" w:cs="Times New Roman"/>
          <w:sz w:val="16"/>
        </w:rPr>
        <w:t xml:space="preserve"> More than nine out of 10 of the species recently caught were too young to have reproduced, meaning they may have been the last generation of the bluefin tuna.</w:t>
      </w:r>
      <w:r w:rsidRPr="00BF24C0">
        <w:rPr>
          <w:rFonts w:ascii="Times New Roman" w:hAnsi="Times New Roman" w:cs="Times New Roman"/>
          <w:sz w:val="12"/>
        </w:rPr>
        <w:t>¶</w:t>
      </w:r>
      <w:r w:rsidRPr="00BF24C0">
        <w:rPr>
          <w:rStyle w:val="StyleBoldUnderline"/>
          <w:rFonts w:ascii="Times New Roman" w:hAnsi="Times New Roman" w:cs="Times New Roman"/>
        </w:rPr>
        <w:t xml:space="preserve"> Amanda Nickson, of the Pew Environment Group, which produced the latest report, said:</w:t>
      </w:r>
      <w:r w:rsidRPr="00BF24C0">
        <w:rPr>
          <w:rFonts w:ascii="Times New Roman" w:hAnsi="Times New Roman" w:cs="Times New Roman"/>
          <w:sz w:val="16"/>
        </w:rPr>
        <w:t xml:space="preserve"> "There is no logical way a fishery can have such a high level of fishing on juveniles and continue."</w:t>
      </w:r>
      <w:r w:rsidRPr="00BF24C0">
        <w:rPr>
          <w:rFonts w:ascii="Times New Roman" w:hAnsi="Times New Roman" w:cs="Times New Roman"/>
          <w:sz w:val="12"/>
        </w:rPr>
        <w:t>¶</w:t>
      </w:r>
      <w:r w:rsidRPr="00BF24C0">
        <w:rPr>
          <w:rFonts w:ascii="Times New Roman" w:hAnsi="Times New Roman" w:cs="Times New Roman"/>
          <w:sz w:val="16"/>
        </w:rPr>
        <w:t xml:space="preserve"> She said that urgent measures needed to be taken in order to preserve stocks and allow them to recover. </w:t>
      </w:r>
      <w:r w:rsidRPr="00BF24C0">
        <w:rPr>
          <w:rStyle w:val="StyleBoldUnderline"/>
          <w:rFonts w:ascii="Times New Roman" w:hAnsi="Times New Roman" w:cs="Times New Roman"/>
        </w:rPr>
        <w:t>"The population of Pacific bluefin is a small fraction of what it used to be and is in danger of all but disappearing,"</w:t>
      </w:r>
      <w:r w:rsidRPr="00BF24C0">
        <w:rPr>
          <w:rFonts w:ascii="Times New Roman" w:hAnsi="Times New Roman" w:cs="Times New Roman"/>
          <w:sz w:val="16"/>
        </w:rPr>
        <w:t xml:space="preserve"> she said. "It's a highly valuable natural commodity and people naturally want to fish something that gives them such a high return."</w:t>
      </w:r>
      <w:r w:rsidRPr="00BF24C0">
        <w:rPr>
          <w:rFonts w:ascii="Times New Roman" w:hAnsi="Times New Roman" w:cs="Times New Roman"/>
          <w:sz w:val="12"/>
        </w:rPr>
        <w:t>¶</w:t>
      </w:r>
      <w:r w:rsidRPr="00BF24C0">
        <w:rPr>
          <w:rFonts w:ascii="Times New Roman" w:hAnsi="Times New Roman" w:cs="Times New Roman"/>
          <w:sz w:val="16"/>
        </w:rPr>
        <w:t xml:space="preserve"> She called for fishing of the species to be halted as a matter of urgency. Although there are measures to manage the exploitation of bluefin tuna in the Atlantic, and some measures in the eastern Pacific, the main spawning ground for Pacific bluefin tuna in the western part of that ocean is not managed. The main fishing fleets exploiting the stocks are from Japan, Mexico, South Korea and the US, and the high value of the few remaining fish is a further encouragement to fishermen to hunt down the last of the species. A single specimen could make the catchers rich for life, and without catch limits and rigorous enforcement, there is nothing to stop fishermen pursuing them.</w:t>
      </w:r>
      <w:r w:rsidRPr="00BF24C0">
        <w:rPr>
          <w:rFonts w:ascii="Times New Roman" w:hAnsi="Times New Roman" w:cs="Times New Roman"/>
          <w:sz w:val="12"/>
        </w:rPr>
        <w:t>¶</w:t>
      </w:r>
      <w:r w:rsidRPr="00BF24C0">
        <w:rPr>
          <w:rFonts w:ascii="Times New Roman" w:hAnsi="Times New Roman" w:cs="Times New Roman"/>
          <w:sz w:val="16"/>
        </w:rPr>
        <w:t xml:space="preserve"> Nickson said: "This assessment shows just how bad the situation really is for this top predator. </w:t>
      </w:r>
      <w:r w:rsidRPr="00BF24C0">
        <w:rPr>
          <w:rStyle w:val="StyleBoldUnderline"/>
          <w:rFonts w:ascii="Times New Roman" w:hAnsi="Times New Roman" w:cs="Times New Roman"/>
        </w:rPr>
        <w:t>This highly valuable fish is being exploited at almost every stage of its life cycle. Fishing continues on the spawning grounds of this heavily overfished tuna species."</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About two-thirds of the world's tuna comes from the Pacific, but bluefin tuna accounts for only about 1% of this. For years, the species was neglected in fisheries management, being lumped in with other more prolific species. But in recent years it has become clear that it was in danger, from overfishing</w:t>
      </w:r>
      <w:r w:rsidRPr="00BF24C0">
        <w:rPr>
          <w:rFonts w:ascii="Times New Roman" w:hAnsi="Times New Roman" w:cs="Times New Roman"/>
          <w:sz w:val="16"/>
        </w:rPr>
        <w:t xml:space="preserve"> and its own biology - being bigger than other tuna, it takes longer to come to sexual maturity, which scientists estimate takes between four and eight years, which limits its reproductive ability and makes it more vulnerable to the predations of modern industrialised fishing techniques.</w:t>
      </w:r>
    </w:p>
    <w:p w14:paraId="01317D95" w14:textId="77777777" w:rsidR="00A5596A" w:rsidRPr="00BF24C0" w:rsidRDefault="00A5596A" w:rsidP="00A5596A">
      <w:pPr>
        <w:rPr>
          <w:rFonts w:ascii="Times New Roman" w:hAnsi="Times New Roman" w:cs="Times New Roman"/>
        </w:rPr>
      </w:pPr>
    </w:p>
    <w:p w14:paraId="4AF9B488" w14:textId="35951F4F" w:rsidR="00E9266A" w:rsidRPr="00BF24C0" w:rsidRDefault="00E9266A" w:rsidP="00E9266A">
      <w:pPr>
        <w:pStyle w:val="Heading4"/>
        <w:rPr>
          <w:rFonts w:ascii="Times New Roman" w:hAnsi="Times New Roman" w:cs="Times New Roman"/>
        </w:rPr>
      </w:pPr>
      <w:r w:rsidRPr="00BF24C0">
        <w:rPr>
          <w:rFonts w:ascii="Times New Roman" w:hAnsi="Times New Roman" w:cs="Times New Roman"/>
        </w:rPr>
        <w:t xml:space="preserve">Bluefin tuna </w:t>
      </w:r>
      <w:r w:rsidR="00B55456" w:rsidRPr="00BF24C0">
        <w:rPr>
          <w:rFonts w:ascii="Times New Roman" w:hAnsi="Times New Roman" w:cs="Times New Roman"/>
        </w:rPr>
        <w:t>are being overfished</w:t>
      </w:r>
    </w:p>
    <w:p w14:paraId="67A69386" w14:textId="3A259487" w:rsidR="00E9266A" w:rsidRPr="00BF24C0" w:rsidRDefault="00E9266A" w:rsidP="00E9266A">
      <w:pPr>
        <w:rPr>
          <w:rFonts w:ascii="Times New Roman" w:hAnsi="Times New Roman" w:cs="Times New Roman"/>
        </w:rPr>
      </w:pPr>
      <w:r w:rsidRPr="00BF24C0">
        <w:rPr>
          <w:rStyle w:val="StyleStyleBold12pt"/>
          <w:rFonts w:ascii="Times New Roman" w:hAnsi="Times New Roman" w:cs="Times New Roman"/>
          <w:sz w:val="22"/>
        </w:rPr>
        <w:t>Satran</w:t>
      </w:r>
      <w:r w:rsidRPr="00BF24C0">
        <w:rPr>
          <w:rFonts w:ascii="Times New Roman" w:hAnsi="Times New Roman" w:cs="Times New Roman"/>
        </w:rPr>
        <w:t xml:space="preserve"> </w:t>
      </w:r>
      <w:r w:rsidR="008B35D5" w:rsidRPr="00BF24C0">
        <w:rPr>
          <w:rFonts w:ascii="Times New Roman" w:hAnsi="Times New Roman" w:cs="Times New Roman"/>
        </w:rPr>
        <w:t>‘</w:t>
      </w:r>
      <w:r w:rsidRPr="00BF24C0">
        <w:rPr>
          <w:rStyle w:val="StyleStyleBold12pt"/>
          <w:rFonts w:ascii="Times New Roman" w:hAnsi="Times New Roman" w:cs="Times New Roman"/>
          <w:sz w:val="22"/>
        </w:rPr>
        <w:t>13</w:t>
      </w:r>
      <w:r w:rsidR="008B35D5" w:rsidRPr="00BF24C0">
        <w:rPr>
          <w:rStyle w:val="StyleStyleBold12pt"/>
          <w:rFonts w:ascii="Times New Roman" w:hAnsi="Times New Roman" w:cs="Times New Roman"/>
          <w:sz w:val="22"/>
        </w:rPr>
        <w:t xml:space="preserve"> </w:t>
      </w:r>
      <w:r w:rsidRPr="00BF24C0">
        <w:rPr>
          <w:rFonts w:ascii="Times New Roman" w:hAnsi="Times New Roman" w:cs="Times New Roman"/>
        </w:rPr>
        <w:t>(Joe,</w:t>
      </w:r>
      <w:r w:rsidR="008B35D5" w:rsidRPr="00BF24C0">
        <w:rPr>
          <w:rFonts w:ascii="Times New Roman" w:hAnsi="Times New Roman" w:cs="Times New Roman"/>
        </w:rPr>
        <w:t xml:space="preserve"> staff writer for The Huffington Post, English major at Yale, worked at DETAILS magazine, for the Huffington Post Blog Team and at the Yale Sustainable Food Project, started Yale's biggest campus blog, The Bullblog, </w:t>
      </w:r>
      <w:r w:rsidRPr="00BF24C0">
        <w:rPr>
          <w:rFonts w:ascii="Times New Roman" w:hAnsi="Times New Roman" w:cs="Times New Roman"/>
        </w:rPr>
        <w:t>1/10/13, “Pacific Bluefin Tuna overfishing has led to 96% population reduction, study says”, http://www.huffingtonpost.com/2013/01/10/pacific-bluefin-tuna-overfishing_n_2448967.html, AL)</w:t>
      </w:r>
    </w:p>
    <w:p w14:paraId="18892C7B" w14:textId="77777777" w:rsidR="00594E1D" w:rsidRPr="00BF24C0" w:rsidRDefault="00594E1D" w:rsidP="00E9266A">
      <w:pPr>
        <w:rPr>
          <w:rFonts w:ascii="Times New Roman" w:hAnsi="Times New Roman" w:cs="Times New Roman"/>
        </w:rPr>
      </w:pPr>
    </w:p>
    <w:p w14:paraId="7C766C25" w14:textId="05AB5283" w:rsidR="00E9266A" w:rsidRPr="00BF24C0" w:rsidRDefault="00E9266A" w:rsidP="00E9266A">
      <w:pPr>
        <w:rPr>
          <w:rFonts w:ascii="Times New Roman" w:hAnsi="Times New Roman" w:cs="Times New Roman"/>
          <w:sz w:val="16"/>
        </w:rPr>
      </w:pPr>
      <w:r w:rsidRPr="00BF24C0">
        <w:rPr>
          <w:rFonts w:ascii="Times New Roman" w:hAnsi="Times New Roman" w:cs="Times New Roman"/>
          <w:sz w:val="16"/>
        </w:rPr>
        <w:t>The latest stock assessment of Bluefin tuna in the Pacific released on Wednesday indicates</w:t>
      </w:r>
      <w:r w:rsidRPr="00BF24C0">
        <w:rPr>
          <w:rStyle w:val="StyleBoldUnderline"/>
          <w:rFonts w:ascii="Times New Roman" w:hAnsi="Times New Roman" w:cs="Times New Roman"/>
        </w:rPr>
        <w:t xml:space="preserve"> t</w:t>
      </w:r>
      <w:r w:rsidRPr="00BF24C0">
        <w:rPr>
          <w:rFonts w:ascii="Times New Roman" w:hAnsi="Times New Roman" w:cs="Times New Roman"/>
          <w:sz w:val="16"/>
        </w:rPr>
        <w:t xml:space="preserve">hat </w:t>
      </w:r>
      <w:r w:rsidRPr="00BF24C0">
        <w:rPr>
          <w:rStyle w:val="StyleBoldUnderline"/>
          <w:rFonts w:ascii="Times New Roman" w:hAnsi="Times New Roman" w:cs="Times New Roman"/>
        </w:rPr>
        <w:t>overfishing has pushed the stock</w:t>
      </w:r>
      <w:r w:rsidRPr="00BF24C0">
        <w:rPr>
          <w:rFonts w:ascii="Times New Roman" w:hAnsi="Times New Roman" w:cs="Times New Roman"/>
          <w:sz w:val="16"/>
        </w:rPr>
        <w:t xml:space="preserve"> of the giant fish </w:t>
      </w:r>
      <w:r w:rsidRPr="00BF24C0">
        <w:rPr>
          <w:rStyle w:val="StyleBoldUnderline"/>
          <w:rFonts w:ascii="Times New Roman" w:hAnsi="Times New Roman" w:cs="Times New Roman"/>
        </w:rPr>
        <w:t>down by</w:t>
      </w:r>
      <w:r w:rsidRPr="00BF24C0">
        <w:rPr>
          <w:rFonts w:ascii="Times New Roman" w:hAnsi="Times New Roman" w:cs="Times New Roman"/>
          <w:sz w:val="16"/>
        </w:rPr>
        <w:t xml:space="preserve"> a shocking</w:t>
      </w:r>
      <w:r w:rsidRPr="00BF24C0">
        <w:rPr>
          <w:rStyle w:val="StyleBoldUnderline"/>
          <w:rFonts w:ascii="Times New Roman" w:hAnsi="Times New Roman" w:cs="Times New Roman"/>
        </w:rPr>
        <w:t xml:space="preserve"> 96</w:t>
      </w:r>
      <w:r w:rsidRPr="00BF24C0">
        <w:rPr>
          <w:rFonts w:ascii="Times New Roman" w:hAnsi="Times New Roman" w:cs="Times New Roman"/>
          <w:sz w:val="16"/>
        </w:rPr>
        <w:t xml:space="preserve">.4 </w:t>
      </w:r>
      <w:r w:rsidRPr="00BF24C0">
        <w:rPr>
          <w:rStyle w:val="StyleBoldUnderline"/>
          <w:rFonts w:ascii="Times New Roman" w:hAnsi="Times New Roman" w:cs="Times New Roman"/>
        </w:rPr>
        <w:t>percent</w:t>
      </w:r>
      <w:r w:rsidRPr="00BF24C0">
        <w:rPr>
          <w:rFonts w:ascii="Times New Roman" w:hAnsi="Times New Roman" w:cs="Times New Roman"/>
          <w:sz w:val="16"/>
        </w:rPr>
        <w:t xml:space="preserve"> compared to unfished levels, flying in the face of the conventional wisdom about Bluefin tuna, which says that the Pacific population is much healthier than the Atlantic population.</w:t>
      </w:r>
      <w:r w:rsidR="00594E1D" w:rsidRPr="00BF24C0">
        <w:rPr>
          <w:rFonts w:ascii="Times New Roman" w:hAnsi="Times New Roman" w:cs="Times New Roman"/>
          <w:sz w:val="12"/>
        </w:rPr>
        <w:t>¶</w:t>
      </w:r>
      <w:r w:rsidRPr="00BF24C0">
        <w:rPr>
          <w:rFonts w:ascii="Times New Roman" w:hAnsi="Times New Roman" w:cs="Times New Roman"/>
          <w:sz w:val="16"/>
        </w:rPr>
        <w:t xml:space="preserve"> The assessment, which was released by the International Scientific Committee for Tuna and Tuna-Like Species in the North Pacific Ocean (</w:t>
      </w:r>
      <w:r w:rsidRPr="00BF24C0">
        <w:rPr>
          <w:rStyle w:val="StyleBoldUnderline"/>
          <w:rFonts w:ascii="Times New Roman" w:hAnsi="Times New Roman" w:cs="Times New Roman"/>
        </w:rPr>
        <w:t xml:space="preserve">ISC), pins </w:t>
      </w:r>
      <w:r w:rsidRPr="00BF24C0">
        <w:rPr>
          <w:rFonts w:ascii="Times New Roman" w:hAnsi="Times New Roman" w:cs="Times New Roman"/>
          <w:sz w:val="16"/>
        </w:rPr>
        <w:t>some of the</w:t>
      </w:r>
      <w:r w:rsidRPr="00BF24C0">
        <w:rPr>
          <w:rStyle w:val="StyleBoldUnderline"/>
          <w:rFonts w:ascii="Times New Roman" w:hAnsi="Times New Roman" w:cs="Times New Roman"/>
        </w:rPr>
        <w:t xml:space="preserve"> blame</w:t>
      </w:r>
      <w:r w:rsidRPr="00BF24C0">
        <w:rPr>
          <w:rFonts w:ascii="Times New Roman" w:hAnsi="Times New Roman" w:cs="Times New Roman"/>
          <w:sz w:val="16"/>
        </w:rPr>
        <w:t xml:space="preserve"> for the precipitous decline </w:t>
      </w:r>
      <w:r w:rsidRPr="00BF24C0">
        <w:rPr>
          <w:rStyle w:val="StyleBoldUnderline"/>
          <w:rFonts w:ascii="Times New Roman" w:hAnsi="Times New Roman" w:cs="Times New Roman"/>
        </w:rPr>
        <w:t>on fisherme</w:t>
      </w:r>
      <w:r w:rsidRPr="00BF24C0">
        <w:rPr>
          <w:rFonts w:ascii="Times New Roman" w:hAnsi="Times New Roman" w:cs="Times New Roman"/>
          <w:sz w:val="16"/>
        </w:rPr>
        <w:t xml:space="preserve">n's propensity for </w:t>
      </w:r>
      <w:r w:rsidRPr="00BF24C0">
        <w:rPr>
          <w:rStyle w:val="StyleBoldUnderline"/>
          <w:rFonts w:ascii="Times New Roman" w:hAnsi="Times New Roman" w:cs="Times New Roman"/>
        </w:rPr>
        <w:t>taking</w:t>
      </w:r>
      <w:r w:rsidRPr="00BF24C0">
        <w:rPr>
          <w:rFonts w:ascii="Times New Roman" w:hAnsi="Times New Roman" w:cs="Times New Roman"/>
          <w:sz w:val="16"/>
        </w:rPr>
        <w:t xml:space="preserve"> ju</w:t>
      </w:r>
      <w:r w:rsidRPr="00BF24C0">
        <w:rPr>
          <w:rStyle w:val="StyleBoldUnderline"/>
          <w:rFonts w:ascii="Times New Roman" w:hAnsi="Times New Roman" w:cs="Times New Roman"/>
        </w:rPr>
        <w:t xml:space="preserve">venile tuna out of the water before they've </w:t>
      </w:r>
      <w:r w:rsidRPr="00BF24C0">
        <w:rPr>
          <w:rFonts w:ascii="Times New Roman" w:hAnsi="Times New Roman" w:cs="Times New Roman"/>
          <w:sz w:val="16"/>
        </w:rPr>
        <w:t>had a chance to</w:t>
      </w:r>
      <w:r w:rsidRPr="00BF24C0">
        <w:rPr>
          <w:rStyle w:val="StyleBoldUnderline"/>
          <w:rFonts w:ascii="Times New Roman" w:hAnsi="Times New Roman" w:cs="Times New Roman"/>
        </w:rPr>
        <w:t xml:space="preserve"> reproduce</w:t>
      </w:r>
      <w:r w:rsidRPr="00BF24C0">
        <w:rPr>
          <w:rFonts w:ascii="Times New Roman" w:hAnsi="Times New Roman" w:cs="Times New Roman"/>
          <w:sz w:val="16"/>
        </w:rPr>
        <w:t xml:space="preserve">. About </w:t>
      </w:r>
      <w:r w:rsidRPr="00BF24C0">
        <w:rPr>
          <w:rStyle w:val="StyleBoldUnderline"/>
          <w:rFonts w:ascii="Times New Roman" w:hAnsi="Times New Roman" w:cs="Times New Roman"/>
        </w:rPr>
        <w:t>90 percent of the bluefin caught in the Pacific are juveniles</w:t>
      </w:r>
      <w:r w:rsidRPr="00BF24C0">
        <w:rPr>
          <w:rFonts w:ascii="Times New Roman" w:hAnsi="Times New Roman" w:cs="Times New Roman"/>
          <w:sz w:val="16"/>
        </w:rPr>
        <w:t>, according to the ISC's report.</w:t>
      </w:r>
      <w:r w:rsidR="00594E1D" w:rsidRPr="00BF24C0">
        <w:rPr>
          <w:rFonts w:ascii="Times New Roman" w:hAnsi="Times New Roman" w:cs="Times New Roman"/>
          <w:sz w:val="12"/>
        </w:rPr>
        <w:t>¶</w:t>
      </w:r>
      <w:r w:rsidRPr="00BF24C0">
        <w:rPr>
          <w:rFonts w:ascii="Times New Roman" w:hAnsi="Times New Roman" w:cs="Times New Roman"/>
          <w:sz w:val="16"/>
        </w:rPr>
        <w:t xml:space="preserve"> Pacific </w:t>
      </w:r>
      <w:r w:rsidRPr="00BF24C0">
        <w:rPr>
          <w:rStyle w:val="StyleBoldUnderline"/>
          <w:rFonts w:ascii="Times New Roman" w:hAnsi="Times New Roman" w:cs="Times New Roman"/>
        </w:rPr>
        <w:t>bluefin</w:t>
      </w:r>
      <w:r w:rsidRPr="00BF24C0">
        <w:rPr>
          <w:rFonts w:ascii="Times New Roman" w:hAnsi="Times New Roman" w:cs="Times New Roman"/>
          <w:sz w:val="16"/>
        </w:rPr>
        <w:t xml:space="preserve"> -- actually a distinct species from their counterparts in the Atlantic -- </w:t>
      </w:r>
      <w:r w:rsidRPr="00BF24C0">
        <w:rPr>
          <w:rStyle w:val="StyleBoldUnderline"/>
          <w:rFonts w:ascii="Times New Roman" w:hAnsi="Times New Roman" w:cs="Times New Roman"/>
        </w:rPr>
        <w:t>are fished mostly for use in sushi restaurants</w:t>
      </w:r>
      <w:r w:rsidRPr="00BF24C0">
        <w:rPr>
          <w:rFonts w:ascii="Times New Roman" w:hAnsi="Times New Roman" w:cs="Times New Roman"/>
          <w:sz w:val="16"/>
        </w:rPr>
        <w:t xml:space="preserve"> in Japan, with some going to sushi restaurants in other parts of the world as well. </w:t>
      </w:r>
      <w:r w:rsidRPr="00BF24C0">
        <w:rPr>
          <w:rStyle w:val="StyleBoldUnderline"/>
          <w:rFonts w:ascii="Times New Roman" w:hAnsi="Times New Roman" w:cs="Times New Roman"/>
        </w:rPr>
        <w:t>They fetch extremely high prices, making them attractive to fishermen</w:t>
      </w:r>
      <w:r w:rsidRPr="00BF24C0">
        <w:rPr>
          <w:rFonts w:ascii="Times New Roman" w:hAnsi="Times New Roman" w:cs="Times New Roman"/>
          <w:sz w:val="16"/>
        </w:rPr>
        <w:t xml:space="preserve">. Just last week, </w:t>
      </w:r>
      <w:r w:rsidRPr="00BF24C0">
        <w:rPr>
          <w:rStyle w:val="StyleBoldUnderline"/>
          <w:rFonts w:ascii="Times New Roman" w:hAnsi="Times New Roman" w:cs="Times New Roman"/>
        </w:rPr>
        <w:t xml:space="preserve">the first bluefin tuna of the season was sold </w:t>
      </w:r>
      <w:r w:rsidRPr="00BF24C0">
        <w:rPr>
          <w:rStyle w:val="StyleBoldUnderline"/>
          <w:rFonts w:ascii="Times New Roman" w:hAnsi="Times New Roman" w:cs="Times New Roman"/>
        </w:rPr>
        <w:lastRenderedPageBreak/>
        <w:t>at</w:t>
      </w:r>
      <w:r w:rsidRPr="00BF24C0">
        <w:rPr>
          <w:rFonts w:ascii="Times New Roman" w:hAnsi="Times New Roman" w:cs="Times New Roman"/>
          <w:sz w:val="16"/>
        </w:rPr>
        <w:t xml:space="preserve"> auction in Tokyo's famous Tsukiji Fish Market for a record $</w:t>
      </w:r>
      <w:r w:rsidRPr="00BF24C0">
        <w:rPr>
          <w:rStyle w:val="StyleBoldUnderline"/>
          <w:rFonts w:ascii="Times New Roman" w:hAnsi="Times New Roman" w:cs="Times New Roman"/>
        </w:rPr>
        <w:t>1.76 million</w:t>
      </w:r>
      <w:r w:rsidRPr="00BF24C0">
        <w:rPr>
          <w:rFonts w:ascii="Times New Roman" w:hAnsi="Times New Roman" w:cs="Times New Roman"/>
          <w:sz w:val="16"/>
        </w:rPr>
        <w:t>. (That tuna, of course, fetched many times more than a normal one would, as the first specimen of the season always does.)</w:t>
      </w:r>
      <w:r w:rsidR="00594E1D" w:rsidRPr="00BF24C0">
        <w:rPr>
          <w:rFonts w:ascii="Times New Roman" w:hAnsi="Times New Roman" w:cs="Times New Roman"/>
          <w:sz w:val="12"/>
        </w:rPr>
        <w:t>¶</w:t>
      </w:r>
      <w:r w:rsidRPr="00BF24C0">
        <w:rPr>
          <w:rFonts w:ascii="Times New Roman" w:hAnsi="Times New Roman" w:cs="Times New Roman"/>
          <w:sz w:val="16"/>
        </w:rPr>
        <w:t xml:space="preserve"> It's long been known that Pacific bluefin were overfished, but t</w:t>
      </w:r>
      <w:r w:rsidRPr="00BF24C0">
        <w:rPr>
          <w:rStyle w:val="StyleBoldUnderline"/>
          <w:rFonts w:ascii="Times New Roman" w:hAnsi="Times New Roman" w:cs="Times New Roman"/>
        </w:rPr>
        <w:t>he species has never been placed</w:t>
      </w:r>
      <w:r w:rsidRPr="00BF24C0">
        <w:rPr>
          <w:rFonts w:ascii="Times New Roman" w:hAnsi="Times New Roman" w:cs="Times New Roman"/>
          <w:sz w:val="16"/>
        </w:rPr>
        <w:t xml:space="preserve"> </w:t>
      </w:r>
      <w:r w:rsidRPr="00BF24C0">
        <w:rPr>
          <w:rStyle w:val="StyleBoldUnderline"/>
          <w:rFonts w:ascii="Times New Roman" w:hAnsi="Times New Roman" w:cs="Times New Roman"/>
        </w:rPr>
        <w:t>on the</w:t>
      </w:r>
      <w:r w:rsidRPr="00BF24C0">
        <w:rPr>
          <w:rFonts w:ascii="Times New Roman" w:hAnsi="Times New Roman" w:cs="Times New Roman"/>
          <w:sz w:val="16"/>
        </w:rPr>
        <w:t xml:space="preserve"> IUCN's </w:t>
      </w:r>
      <w:r w:rsidRPr="00BF24C0">
        <w:rPr>
          <w:rStyle w:val="StyleBoldUnderline"/>
          <w:rFonts w:ascii="Times New Roman" w:hAnsi="Times New Roman" w:cs="Times New Roman"/>
        </w:rPr>
        <w:t>list of endangered species</w:t>
      </w:r>
      <w:r w:rsidRPr="00BF24C0">
        <w:rPr>
          <w:rFonts w:ascii="Times New Roman" w:hAnsi="Times New Roman" w:cs="Times New Roman"/>
          <w:sz w:val="16"/>
        </w:rPr>
        <w:t xml:space="preserve">, in part </w:t>
      </w:r>
      <w:r w:rsidRPr="00BF24C0">
        <w:rPr>
          <w:rStyle w:val="StyleBoldUnderline"/>
          <w:rFonts w:ascii="Times New Roman" w:hAnsi="Times New Roman" w:cs="Times New Roman"/>
        </w:rPr>
        <w:t>because</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officials</w:t>
      </w:r>
      <w:r w:rsidRPr="00BF24C0">
        <w:rPr>
          <w:rFonts w:ascii="Times New Roman" w:hAnsi="Times New Roman" w:cs="Times New Roman"/>
          <w:sz w:val="16"/>
        </w:rPr>
        <w:t xml:space="preserve"> in charge of conserving bluefin tuna in the Pacific </w:t>
      </w:r>
      <w:r w:rsidRPr="00BF24C0">
        <w:rPr>
          <w:rStyle w:val="StyleBoldUnderline"/>
          <w:rFonts w:ascii="Times New Roman" w:hAnsi="Times New Roman" w:cs="Times New Roman"/>
        </w:rPr>
        <w:t>have been unable to agree on one stock assessment</w:t>
      </w:r>
      <w:r w:rsidRPr="00BF24C0">
        <w:rPr>
          <w:rFonts w:ascii="Times New Roman" w:hAnsi="Times New Roman" w:cs="Times New Roman"/>
          <w:sz w:val="16"/>
        </w:rPr>
        <w:t xml:space="preserve">. Some have always suspected that </w:t>
      </w:r>
      <w:r w:rsidRPr="00BF24C0">
        <w:rPr>
          <w:rStyle w:val="StyleBoldUnderline"/>
          <w:rFonts w:ascii="Times New Roman" w:hAnsi="Times New Roman" w:cs="Times New Roman"/>
        </w:rPr>
        <w:t>Japanese officials</w:t>
      </w:r>
      <w:r w:rsidRPr="00BF24C0">
        <w:rPr>
          <w:rFonts w:ascii="Times New Roman" w:hAnsi="Times New Roman" w:cs="Times New Roman"/>
          <w:sz w:val="16"/>
        </w:rPr>
        <w:t xml:space="preserve">, eager to protect a valuable industry and a cultural touchstone, </w:t>
      </w:r>
      <w:r w:rsidRPr="00BF24C0">
        <w:rPr>
          <w:rStyle w:val="StyleBoldUnderline"/>
          <w:rFonts w:ascii="Times New Roman" w:hAnsi="Times New Roman" w:cs="Times New Roman"/>
        </w:rPr>
        <w:t>were</w:t>
      </w:r>
      <w:r w:rsidRPr="00BF24C0">
        <w:rPr>
          <w:rFonts w:ascii="Times New Roman" w:hAnsi="Times New Roman" w:cs="Times New Roman"/>
          <w:sz w:val="16"/>
        </w:rPr>
        <w:t xml:space="preserve"> systematically </w:t>
      </w:r>
      <w:r w:rsidRPr="00BF24C0">
        <w:rPr>
          <w:rStyle w:val="StyleBoldUnderline"/>
          <w:rFonts w:ascii="Times New Roman" w:hAnsi="Times New Roman" w:cs="Times New Roman"/>
        </w:rPr>
        <w:t>underestimating the extent to</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which Bluefin had been overfished </w:t>
      </w:r>
      <w:r w:rsidRPr="00BF24C0">
        <w:rPr>
          <w:rFonts w:ascii="Times New Roman" w:hAnsi="Times New Roman" w:cs="Times New Roman"/>
          <w:sz w:val="16"/>
        </w:rPr>
        <w:t>-- and this study certainly supports that idea.</w:t>
      </w:r>
      <w:r w:rsidR="00594E1D" w:rsidRPr="00BF24C0">
        <w:rPr>
          <w:rFonts w:ascii="Times New Roman" w:hAnsi="Times New Roman" w:cs="Times New Roman"/>
          <w:sz w:val="12"/>
        </w:rPr>
        <w:t>¶</w:t>
      </w:r>
      <w:r w:rsidRPr="00BF24C0">
        <w:rPr>
          <w:rFonts w:ascii="Times New Roman" w:hAnsi="Times New Roman" w:cs="Times New Roman"/>
          <w:sz w:val="16"/>
        </w:rPr>
        <w:t xml:space="preserve"> </w:t>
      </w:r>
    </w:p>
    <w:p w14:paraId="661FB9EE" w14:textId="77777777" w:rsidR="00E9266A" w:rsidRPr="00BF24C0" w:rsidRDefault="00E9266A" w:rsidP="00E9266A">
      <w:pPr>
        <w:rPr>
          <w:rFonts w:ascii="Times New Roman" w:hAnsi="Times New Roman" w:cs="Times New Roman"/>
          <w:sz w:val="12"/>
        </w:rPr>
      </w:pPr>
    </w:p>
    <w:p w14:paraId="2072DC04" w14:textId="77777777" w:rsidR="00E9266A" w:rsidRPr="00BF24C0" w:rsidRDefault="00E9266A" w:rsidP="00E9266A">
      <w:pPr>
        <w:pStyle w:val="Heading4"/>
        <w:rPr>
          <w:rFonts w:ascii="Times New Roman" w:hAnsi="Times New Roman" w:cs="Times New Roman"/>
        </w:rPr>
      </w:pPr>
      <w:r w:rsidRPr="00BF24C0">
        <w:rPr>
          <w:rFonts w:ascii="Times New Roman" w:hAnsi="Times New Roman" w:cs="Times New Roman"/>
        </w:rPr>
        <w:t>Overfishing kill the ability for Bluefin tuna to reproduce</w:t>
      </w:r>
    </w:p>
    <w:p w14:paraId="61712C76" w14:textId="66B81C04" w:rsidR="00E9266A" w:rsidRPr="00BF24C0" w:rsidRDefault="00E9266A" w:rsidP="00E9266A">
      <w:pPr>
        <w:rPr>
          <w:rFonts w:ascii="Times New Roman" w:hAnsi="Times New Roman" w:cs="Times New Roman"/>
        </w:rPr>
      </w:pPr>
      <w:r w:rsidRPr="00BF24C0">
        <w:rPr>
          <w:rStyle w:val="StyleStyleBold12pt"/>
          <w:rFonts w:ascii="Times New Roman" w:hAnsi="Times New Roman" w:cs="Times New Roman"/>
          <w:sz w:val="22"/>
        </w:rPr>
        <w:t>Harvey</w:t>
      </w:r>
      <w:r w:rsidR="00D92C13" w:rsidRPr="00BF24C0">
        <w:rPr>
          <w:rStyle w:val="StyleStyleBold12pt"/>
          <w:rFonts w:ascii="Times New Roman" w:hAnsi="Times New Roman" w:cs="Times New Roman"/>
          <w:sz w:val="22"/>
        </w:rPr>
        <w:t xml:space="preserve"> ‘13</w:t>
      </w:r>
      <w:r w:rsidR="00D92C13" w:rsidRPr="00BF24C0">
        <w:rPr>
          <w:rFonts w:ascii="Times New Roman" w:hAnsi="Times New Roman" w:cs="Times New Roman"/>
        </w:rPr>
        <w:t xml:space="preserve"> </w:t>
      </w:r>
      <w:r w:rsidRPr="00BF24C0">
        <w:rPr>
          <w:rFonts w:ascii="Times New Roman" w:hAnsi="Times New Roman" w:cs="Times New Roman"/>
        </w:rPr>
        <w:t>(Fiona,</w:t>
      </w:r>
      <w:r w:rsidR="00D92C13" w:rsidRPr="00BF24C0">
        <w:rPr>
          <w:rFonts w:ascii="Times New Roman" w:hAnsi="Times New Roman" w:cs="Times New Roman"/>
        </w:rPr>
        <w:t xml:space="preserve"> award-winning environment journalist for the Guardian and previously at the Financial Times for more than a decade,</w:t>
      </w:r>
      <w:r w:rsidRPr="00BF24C0">
        <w:rPr>
          <w:rFonts w:ascii="Times New Roman" w:hAnsi="Times New Roman" w:cs="Times New Roman"/>
        </w:rPr>
        <w:t xml:space="preserve"> 1/9/13, “Overfishing causes Pacific bluefin tuna numbers to drop 96%”, http://www.theguardian.com/environment/2013/jan/09/overfishing-pacific-bluefin-tuna, AL)</w:t>
      </w:r>
    </w:p>
    <w:p w14:paraId="246757B9" w14:textId="77777777" w:rsidR="00E9266A" w:rsidRPr="00BF24C0" w:rsidRDefault="00E9266A" w:rsidP="00E9266A">
      <w:pPr>
        <w:rPr>
          <w:rFonts w:ascii="Times New Roman" w:hAnsi="Times New Roman" w:cs="Times New Roman"/>
        </w:rPr>
      </w:pPr>
    </w:p>
    <w:p w14:paraId="4DC39C02" w14:textId="5056938D" w:rsidR="00E9266A" w:rsidRPr="00BF24C0" w:rsidRDefault="00E9266A" w:rsidP="00E9266A">
      <w:pPr>
        <w:rPr>
          <w:rFonts w:ascii="Times New Roman" w:hAnsi="Times New Roman" w:cs="Times New Roman"/>
          <w:sz w:val="16"/>
        </w:rPr>
      </w:pPr>
      <w:r w:rsidRPr="00BF24C0">
        <w:rPr>
          <w:rFonts w:ascii="Times New Roman" w:hAnsi="Times New Roman" w:cs="Times New Roman"/>
          <w:sz w:val="16"/>
        </w:rPr>
        <w:t xml:space="preserve">The </w:t>
      </w:r>
      <w:r w:rsidRPr="00BF24C0">
        <w:rPr>
          <w:rStyle w:val="StyleBoldUnderline"/>
          <w:rFonts w:ascii="Times New Roman" w:hAnsi="Times New Roman" w:cs="Times New Roman"/>
        </w:rPr>
        <w:t>bluefin tuna</w:t>
      </w:r>
      <w:r w:rsidRPr="00BF24C0">
        <w:rPr>
          <w:rFonts w:ascii="Times New Roman" w:hAnsi="Times New Roman" w:cs="Times New Roman"/>
          <w:sz w:val="16"/>
        </w:rPr>
        <w:t xml:space="preserve">, which </w:t>
      </w:r>
      <w:r w:rsidRPr="00BF24C0">
        <w:rPr>
          <w:rStyle w:val="StyleBoldUnderline"/>
          <w:rFonts w:ascii="Times New Roman" w:hAnsi="Times New Roman" w:cs="Times New Roman"/>
        </w:rPr>
        <w:t>has been endangered for several years</w:t>
      </w:r>
      <w:r w:rsidRPr="00BF24C0">
        <w:rPr>
          <w:rFonts w:ascii="Times New Roman" w:hAnsi="Times New Roman" w:cs="Times New Roman"/>
          <w:sz w:val="16"/>
        </w:rPr>
        <w:t xml:space="preserve"> and has the misfortune to be prized by Japanese sushi lovers, </w:t>
      </w:r>
      <w:r w:rsidRPr="00BF24C0">
        <w:rPr>
          <w:rStyle w:val="StyleBoldUnderline"/>
          <w:rFonts w:ascii="Times New Roman" w:hAnsi="Times New Roman" w:cs="Times New Roman"/>
        </w:rPr>
        <w:t>has suffered a catastrophic decline in stocks</w:t>
      </w:r>
      <w:r w:rsidRPr="00BF24C0">
        <w:rPr>
          <w:rFonts w:ascii="Times New Roman" w:hAnsi="Times New Roman" w:cs="Times New Roman"/>
          <w:sz w:val="16"/>
        </w:rPr>
        <w:t xml:space="preserve"> in the Northern Pacific Ocean, </w:t>
      </w:r>
      <w:r w:rsidRPr="00BF24C0">
        <w:rPr>
          <w:rStyle w:val="StyleBoldUnderline"/>
          <w:rFonts w:ascii="Times New Roman" w:hAnsi="Times New Roman" w:cs="Times New Roman"/>
        </w:rPr>
        <w:t>of more than 96%,</w:t>
      </w:r>
      <w:r w:rsidRPr="00BF24C0">
        <w:rPr>
          <w:rFonts w:ascii="Times New Roman" w:hAnsi="Times New Roman" w:cs="Times New Roman"/>
          <w:sz w:val="16"/>
        </w:rPr>
        <w:t xml:space="preserve"> according to research published on Wednesday.</w:t>
      </w:r>
      <w:r w:rsidRPr="00BF24C0">
        <w:rPr>
          <w:rFonts w:ascii="Times New Roman" w:hAnsi="Times New Roman" w:cs="Times New Roman"/>
          <w:sz w:val="12"/>
        </w:rPr>
        <w:t>¶</w:t>
      </w:r>
      <w:r w:rsidRPr="00BF24C0">
        <w:rPr>
          <w:rFonts w:ascii="Times New Roman" w:hAnsi="Times New Roman" w:cs="Times New Roman"/>
          <w:sz w:val="16"/>
        </w:rPr>
        <w:t xml:space="preserve"> Equally concerning is the fact that about </w:t>
      </w:r>
      <w:r w:rsidRPr="00BF24C0">
        <w:rPr>
          <w:rStyle w:val="StyleBoldUnderline"/>
          <w:rFonts w:ascii="Times New Roman" w:hAnsi="Times New Roman" w:cs="Times New Roman"/>
        </w:rPr>
        <w:t xml:space="preserve">90% </w:t>
      </w:r>
      <w:r w:rsidRPr="00BF24C0">
        <w:rPr>
          <w:rFonts w:ascii="Times New Roman" w:hAnsi="Times New Roman" w:cs="Times New Roman"/>
          <w:sz w:val="16"/>
        </w:rPr>
        <w:t xml:space="preserve">of specimens currently fished </w:t>
      </w:r>
      <w:r w:rsidRPr="00BF24C0">
        <w:rPr>
          <w:rStyle w:val="StyleBoldUnderline"/>
          <w:rFonts w:ascii="Times New Roman" w:hAnsi="Times New Roman" w:cs="Times New Roman"/>
        </w:rPr>
        <w:t>are young fish that have not yet reproduced.</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Last week, one fish sold in Japan for more than £1m, reflecting the rarity of the bluefin tuna and the continued demand for its fatty flesh, which is sold for high prices across Asia and in some high-end western restaurants.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Bluefin tuna is one of nature's most successful</w:t>
      </w:r>
      <w:r w:rsidRPr="00BF24C0">
        <w:rPr>
          <w:rFonts w:ascii="Times New Roman" w:hAnsi="Times New Roman" w:cs="Times New Roman"/>
          <w:sz w:val="16"/>
        </w:rPr>
        <w:t xml:space="preserve"> ocean </w:t>
      </w:r>
      <w:r w:rsidRPr="00BF24C0">
        <w:rPr>
          <w:rStyle w:val="StyleBoldUnderline"/>
          <w:rFonts w:ascii="Times New Roman" w:hAnsi="Times New Roman" w:cs="Times New Roman"/>
        </w:rPr>
        <w:t>inhabitants</w:t>
      </w:r>
      <w:r w:rsidRPr="00BF24C0">
        <w:rPr>
          <w:rFonts w:ascii="Times New Roman" w:hAnsi="Times New Roman" w:cs="Times New Roman"/>
          <w:sz w:val="16"/>
        </w:rPr>
        <w:t xml:space="preserve">, the biggest of the tuna and a </w:t>
      </w:r>
      <w:r w:rsidRPr="00BF24C0">
        <w:rPr>
          <w:rStyle w:val="StyleBoldUnderline"/>
          <w:rFonts w:ascii="Times New Roman" w:hAnsi="Times New Roman" w:cs="Times New Roman"/>
        </w:rPr>
        <w:t>top-of-the-food-chain</w:t>
      </w:r>
      <w:r w:rsidRPr="00BF24C0">
        <w:rPr>
          <w:rFonts w:ascii="Times New Roman" w:hAnsi="Times New Roman" w:cs="Times New Roman"/>
          <w:sz w:val="16"/>
        </w:rPr>
        <w:t xml:space="preserve"> fish </w:t>
      </w:r>
      <w:r w:rsidRPr="00BF24C0">
        <w:rPr>
          <w:rStyle w:val="StyleBoldUnderline"/>
          <w:rFonts w:ascii="Times New Roman" w:hAnsi="Times New Roman" w:cs="Times New Roman"/>
        </w:rPr>
        <w:t>with few natural predators</w:t>
      </w:r>
      <w:r w:rsidRPr="00BF24C0">
        <w:rPr>
          <w:rFonts w:ascii="Times New Roman" w:hAnsi="Times New Roman" w:cs="Times New Roman"/>
          <w:sz w:val="16"/>
        </w:rPr>
        <w:t>. But the advent of indu</w:t>
      </w:r>
      <w:r w:rsidRPr="00BF24C0">
        <w:rPr>
          <w:rStyle w:val="StyleBoldUnderline"/>
          <w:rFonts w:ascii="Times New Roman" w:hAnsi="Times New Roman" w:cs="Times New Roman"/>
        </w:rPr>
        <w:t>strial fishing methods</w:t>
      </w:r>
      <w:r w:rsidRPr="00BF24C0">
        <w:rPr>
          <w:rFonts w:ascii="Times New Roman" w:hAnsi="Times New Roman" w:cs="Times New Roman"/>
          <w:sz w:val="16"/>
        </w:rPr>
        <w:t xml:space="preserve"> and a taste for the species among rich sushi devotees have </w:t>
      </w:r>
      <w:r w:rsidRPr="00BF24C0">
        <w:rPr>
          <w:rStyle w:val="StyleBoldUnderline"/>
          <w:rFonts w:ascii="Times New Roman" w:hAnsi="Times New Roman" w:cs="Times New Roman"/>
        </w:rPr>
        <w:t>led to its being hunted to the brink of extinction.</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If current trends continue, </w:t>
      </w:r>
      <w:r w:rsidRPr="00BF24C0">
        <w:rPr>
          <w:rStyle w:val="StyleBoldUnderline"/>
          <w:rFonts w:ascii="Times New Roman" w:hAnsi="Times New Roman" w:cs="Times New Roman"/>
        </w:rPr>
        <w:t>the species will soon be functionally extinct in the Pacific</w:t>
      </w:r>
      <w:r w:rsidRPr="00BF24C0">
        <w:rPr>
          <w:rFonts w:ascii="Times New Roman" w:hAnsi="Times New Roman" w:cs="Times New Roman"/>
          <w:sz w:val="16"/>
        </w:rPr>
        <w:t>, and the frozen bodies held in a few high-security Asian warehouses will be the last gasp the species.</w:t>
      </w:r>
      <w:r w:rsidRPr="00BF24C0">
        <w:rPr>
          <w:rFonts w:ascii="Times New Roman" w:hAnsi="Times New Roman" w:cs="Times New Roman"/>
          <w:sz w:val="12"/>
        </w:rPr>
        <w:t>¶</w:t>
      </w:r>
      <w:r w:rsidRPr="00BF24C0">
        <w:rPr>
          <w:rFonts w:ascii="Times New Roman" w:hAnsi="Times New Roman" w:cs="Times New Roman"/>
          <w:sz w:val="16"/>
        </w:rPr>
        <w:t xml:space="preserve"> More than </w:t>
      </w:r>
      <w:r w:rsidRPr="00BF24C0">
        <w:rPr>
          <w:rStyle w:val="StyleBoldUnderline"/>
          <w:rFonts w:ascii="Times New Roman" w:hAnsi="Times New Roman" w:cs="Times New Roman"/>
        </w:rPr>
        <w:t>nine out of 10 of the species recently caught were too young to have reproduced</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meaning they may have been the last generation of the </w:t>
      </w:r>
      <w:r w:rsidRPr="00BF24C0">
        <w:rPr>
          <w:rFonts w:ascii="Times New Roman" w:hAnsi="Times New Roman" w:cs="Times New Roman"/>
          <w:sz w:val="16"/>
        </w:rPr>
        <w:t xml:space="preserve">bluefin </w:t>
      </w:r>
      <w:r w:rsidRPr="00BF24C0">
        <w:rPr>
          <w:rStyle w:val="StyleBoldUnderline"/>
          <w:rFonts w:ascii="Times New Roman" w:hAnsi="Times New Roman" w:cs="Times New Roman"/>
        </w:rPr>
        <w:t>tuna</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Amanda Nickson, of the Pew Environment Group, which produced the latest report, said: "There is no logical way a fishery can have such a high level of fishing on juveniles and continue."</w:t>
      </w:r>
      <w:r w:rsidRPr="00BF24C0">
        <w:rPr>
          <w:rFonts w:ascii="Times New Roman" w:hAnsi="Times New Roman" w:cs="Times New Roman"/>
          <w:sz w:val="12"/>
        </w:rPr>
        <w:t>¶</w:t>
      </w:r>
      <w:r w:rsidRPr="00BF24C0">
        <w:rPr>
          <w:rFonts w:ascii="Times New Roman" w:hAnsi="Times New Roman" w:cs="Times New Roman"/>
          <w:sz w:val="16"/>
        </w:rPr>
        <w:t xml:space="preserve"> She said that </w:t>
      </w:r>
      <w:r w:rsidRPr="00BF24C0">
        <w:rPr>
          <w:rStyle w:val="StyleBoldUnderline"/>
          <w:rFonts w:ascii="Times New Roman" w:hAnsi="Times New Roman" w:cs="Times New Roman"/>
        </w:rPr>
        <w:t>urgent measures needed to be taken</w:t>
      </w:r>
      <w:r w:rsidRPr="00BF24C0">
        <w:rPr>
          <w:rFonts w:ascii="Times New Roman" w:hAnsi="Times New Roman" w:cs="Times New Roman"/>
          <w:sz w:val="16"/>
        </w:rPr>
        <w:t xml:space="preserve"> in order </w:t>
      </w:r>
      <w:r w:rsidRPr="00BF24C0">
        <w:rPr>
          <w:rStyle w:val="StyleBoldUnderline"/>
          <w:rFonts w:ascii="Times New Roman" w:hAnsi="Times New Roman" w:cs="Times New Roman"/>
        </w:rPr>
        <w:t>to preserve stocks</w:t>
      </w:r>
      <w:r w:rsidRPr="00BF24C0">
        <w:rPr>
          <w:rFonts w:ascii="Times New Roman" w:hAnsi="Times New Roman" w:cs="Times New Roman"/>
          <w:sz w:val="16"/>
        </w:rPr>
        <w:t xml:space="preserve"> and allow them to recover. "</w:t>
      </w:r>
      <w:r w:rsidRPr="00BF24C0">
        <w:rPr>
          <w:rStyle w:val="StyleBoldUnderline"/>
          <w:rFonts w:ascii="Times New Roman" w:hAnsi="Times New Roman" w:cs="Times New Roman"/>
        </w:rPr>
        <w:t>The population</w:t>
      </w:r>
      <w:r w:rsidRPr="00BF24C0">
        <w:rPr>
          <w:rFonts w:ascii="Times New Roman" w:hAnsi="Times New Roman" w:cs="Times New Roman"/>
          <w:sz w:val="16"/>
        </w:rPr>
        <w:t xml:space="preserve"> of Pacific bluefin </w:t>
      </w:r>
      <w:r w:rsidRPr="00BF24C0">
        <w:rPr>
          <w:rStyle w:val="StyleBoldUnderline"/>
          <w:rFonts w:ascii="Times New Roman" w:hAnsi="Times New Roman" w:cs="Times New Roman"/>
        </w:rPr>
        <w:t>is a small fraction of what it used to be</w:t>
      </w:r>
      <w:r w:rsidRPr="00BF24C0">
        <w:rPr>
          <w:rFonts w:ascii="Times New Roman" w:hAnsi="Times New Roman" w:cs="Times New Roman"/>
          <w:sz w:val="16"/>
        </w:rPr>
        <w:t xml:space="preserve"> and is in danger of all but disappearing," she said. "It's a highly valuable natural commodity and people naturally want to fish something that gives them such a high return."</w:t>
      </w:r>
      <w:r w:rsidRPr="00BF24C0">
        <w:rPr>
          <w:rFonts w:ascii="Times New Roman" w:hAnsi="Times New Roman" w:cs="Times New Roman"/>
          <w:sz w:val="12"/>
        </w:rPr>
        <w:t>¶</w:t>
      </w:r>
      <w:r w:rsidRPr="00BF24C0">
        <w:rPr>
          <w:rFonts w:ascii="Times New Roman" w:hAnsi="Times New Roman" w:cs="Times New Roman"/>
          <w:sz w:val="16"/>
        </w:rPr>
        <w:t xml:space="preserve"> She called for fishing of the species to be halted as a matter of urgency. Although there are measures to manage the exploitation of bluefin tuna in the Atlantic, and some measures in the eastern Pacific, the main spawning ground for Pacific bluefin tuna in the western part of that ocean is not managed. The main fishing fleets exploiting the stocks are from Japan, Mexico, South Korea and the US, and the high value of the few remaining fish is a further encouragement to fishermen to hunt down the last of the species. A single specimen could make the catchers rich for life, and without catch limits and rigorous enforcement, there is nothing to stop fishermen pursuing them.</w:t>
      </w:r>
      <w:r w:rsidRPr="00BF24C0">
        <w:rPr>
          <w:rFonts w:ascii="Times New Roman" w:hAnsi="Times New Roman" w:cs="Times New Roman"/>
          <w:sz w:val="12"/>
        </w:rPr>
        <w:t>¶</w:t>
      </w:r>
      <w:r w:rsidRPr="00BF24C0">
        <w:rPr>
          <w:rFonts w:ascii="Times New Roman" w:hAnsi="Times New Roman" w:cs="Times New Roman"/>
          <w:sz w:val="16"/>
        </w:rPr>
        <w:t xml:space="preserve"> Nickson said: "This assessment shows just how bad the situation really is for this top predator. This highly valuable fish is being exploited at almost every stage of its life cycle. Fishing continues on the spawning grounds of this heavily overfished tuna species."</w:t>
      </w:r>
      <w:r w:rsidRPr="00BF24C0">
        <w:rPr>
          <w:rFonts w:ascii="Times New Roman" w:hAnsi="Times New Roman" w:cs="Times New Roman"/>
          <w:sz w:val="12"/>
        </w:rPr>
        <w:t>¶</w:t>
      </w:r>
      <w:r w:rsidRPr="00BF24C0">
        <w:rPr>
          <w:rFonts w:ascii="Times New Roman" w:hAnsi="Times New Roman" w:cs="Times New Roman"/>
          <w:sz w:val="16"/>
        </w:rPr>
        <w:t xml:space="preserve"> About two-thirds of the world's tuna comes from the Pacific, but bluefin tuna accounts for only about 1% of this. For years, the species was neglected in fisheries management, being lumped in with other more prolific species. But in recent years it has become clear that it was in danger, from overfishing and its own biology - being bigger than other tuna, </w:t>
      </w:r>
      <w:r w:rsidRPr="00BF24C0">
        <w:rPr>
          <w:rStyle w:val="StyleBoldUnderline"/>
          <w:rFonts w:ascii="Times New Roman" w:hAnsi="Times New Roman" w:cs="Times New Roman"/>
        </w:rPr>
        <w:t>it takes longer to come to sexual maturity</w:t>
      </w:r>
      <w:r w:rsidRPr="00BF24C0">
        <w:rPr>
          <w:rFonts w:ascii="Times New Roman" w:hAnsi="Times New Roman" w:cs="Times New Roman"/>
          <w:sz w:val="16"/>
        </w:rPr>
        <w:t xml:space="preserve">, which scientists estimate takes </w:t>
      </w:r>
      <w:r w:rsidRPr="00BF24C0">
        <w:rPr>
          <w:rStyle w:val="StyleBoldUnderline"/>
          <w:rFonts w:ascii="Times New Roman" w:hAnsi="Times New Roman" w:cs="Times New Roman"/>
        </w:rPr>
        <w:t>between four and eight years, which limits its reproductive ability and makes it more vulnerable to the predations of modern</w:t>
      </w:r>
      <w:r w:rsidRPr="00BF24C0">
        <w:rPr>
          <w:rFonts w:ascii="Times New Roman" w:hAnsi="Times New Roman" w:cs="Times New Roman"/>
          <w:sz w:val="16"/>
        </w:rPr>
        <w:t xml:space="preserve"> industrialised </w:t>
      </w:r>
      <w:r w:rsidRPr="00BF24C0">
        <w:rPr>
          <w:rStyle w:val="StyleBoldUnderline"/>
          <w:rFonts w:ascii="Times New Roman" w:hAnsi="Times New Roman" w:cs="Times New Roman"/>
        </w:rPr>
        <w:t>fishing</w:t>
      </w:r>
      <w:r w:rsidRPr="00BF24C0">
        <w:rPr>
          <w:rFonts w:ascii="Times New Roman" w:hAnsi="Times New Roman" w:cs="Times New Roman"/>
          <w:sz w:val="16"/>
        </w:rPr>
        <w:t xml:space="preserve"> techniques.</w:t>
      </w:r>
    </w:p>
    <w:p w14:paraId="51F0FD5D" w14:textId="77777777" w:rsidR="00E9266A" w:rsidRPr="00BF24C0" w:rsidRDefault="00E9266A" w:rsidP="00E9266A">
      <w:pPr>
        <w:rPr>
          <w:rFonts w:ascii="Times New Roman" w:hAnsi="Times New Roman" w:cs="Times New Roman"/>
        </w:rPr>
      </w:pPr>
    </w:p>
    <w:p w14:paraId="2488DB45" w14:textId="77777777" w:rsidR="00965DDE" w:rsidRPr="00BF24C0" w:rsidRDefault="00965DDE" w:rsidP="00EF4180">
      <w:pPr>
        <w:rPr>
          <w:rFonts w:ascii="Times New Roman" w:hAnsi="Times New Roman" w:cs="Times New Roman"/>
          <w:sz w:val="16"/>
        </w:rPr>
      </w:pPr>
    </w:p>
    <w:p w14:paraId="1FE4ECE8" w14:textId="18E92130" w:rsidR="00336CBF" w:rsidRPr="00BF24C0" w:rsidRDefault="00336CBF" w:rsidP="00336CBF">
      <w:pPr>
        <w:pStyle w:val="Heading3"/>
        <w:rPr>
          <w:rFonts w:ascii="Times New Roman" w:hAnsi="Times New Roman" w:cs="Times New Roman"/>
        </w:rPr>
      </w:pPr>
      <w:r w:rsidRPr="00BF24C0">
        <w:rPr>
          <w:rFonts w:ascii="Times New Roman" w:hAnsi="Times New Roman" w:cs="Times New Roman"/>
        </w:rPr>
        <w:lastRenderedPageBreak/>
        <w:t>No Bluefin overfishing</w:t>
      </w:r>
    </w:p>
    <w:p w14:paraId="42AAF40C" w14:textId="2FBC50C3" w:rsidR="00336CBF" w:rsidRPr="00BF24C0" w:rsidRDefault="000D1A3A" w:rsidP="00336CBF">
      <w:pPr>
        <w:pStyle w:val="Heading4"/>
        <w:rPr>
          <w:rFonts w:ascii="Times New Roman" w:hAnsi="Times New Roman" w:cs="Times New Roman"/>
        </w:rPr>
      </w:pPr>
      <w:r w:rsidRPr="00BF24C0">
        <w:rPr>
          <w:rFonts w:ascii="Times New Roman" w:hAnsi="Times New Roman" w:cs="Times New Roman"/>
        </w:rPr>
        <w:t>Bluefin are rebounding</w:t>
      </w:r>
    </w:p>
    <w:p w14:paraId="34EFC924" w14:textId="5F2D7ECE" w:rsidR="00336CBF" w:rsidRPr="00BF24C0" w:rsidRDefault="009C2677" w:rsidP="00336CBF">
      <w:pPr>
        <w:rPr>
          <w:rFonts w:ascii="Times New Roman" w:hAnsi="Times New Roman" w:cs="Times New Roman"/>
        </w:rPr>
      </w:pPr>
      <w:r w:rsidRPr="00BF24C0">
        <w:rPr>
          <w:rStyle w:val="StyleStyleBold12pt"/>
          <w:rFonts w:ascii="Times New Roman" w:hAnsi="Times New Roman" w:cs="Times New Roman"/>
          <w:sz w:val="22"/>
        </w:rPr>
        <w:t>The Japan Times</w:t>
      </w:r>
      <w:r w:rsidR="00336CBF" w:rsidRPr="00BF24C0">
        <w:rPr>
          <w:rStyle w:val="StyleStyleBold12pt"/>
          <w:rFonts w:ascii="Times New Roman" w:hAnsi="Times New Roman" w:cs="Times New Roman"/>
          <w:sz w:val="22"/>
        </w:rPr>
        <w:t xml:space="preserve"> </w:t>
      </w:r>
      <w:r w:rsidRPr="00BF24C0">
        <w:rPr>
          <w:rStyle w:val="StyleStyleBold12pt"/>
          <w:rFonts w:ascii="Times New Roman" w:hAnsi="Times New Roman" w:cs="Times New Roman"/>
          <w:sz w:val="22"/>
        </w:rPr>
        <w:t>’</w:t>
      </w:r>
      <w:r w:rsidR="00336CBF" w:rsidRPr="00BF24C0">
        <w:rPr>
          <w:rStyle w:val="StyleStyleBold12pt"/>
          <w:rFonts w:ascii="Times New Roman" w:hAnsi="Times New Roman" w:cs="Times New Roman"/>
          <w:sz w:val="22"/>
        </w:rPr>
        <w:t>13</w:t>
      </w:r>
      <w:r w:rsidRPr="00BF24C0">
        <w:rPr>
          <w:rStyle w:val="StyleStyleBold12pt"/>
          <w:rFonts w:ascii="Times New Roman" w:hAnsi="Times New Roman" w:cs="Times New Roman"/>
          <w:sz w:val="22"/>
        </w:rPr>
        <w:t xml:space="preserve"> </w:t>
      </w:r>
      <w:r w:rsidR="00336CBF" w:rsidRPr="00BF24C0">
        <w:rPr>
          <w:rFonts w:ascii="Times New Roman" w:hAnsi="Times New Roman" w:cs="Times New Roman"/>
        </w:rPr>
        <w:t>(11/10/13, “Bluefin tuna recovery could see catch quota hiked in 2014”, http://www.japantimes.co.jp/news/2013/11/10/national/bluefin-tuna-recovery-could-see-catch-quota-hiked-in-2014/#.U8G1Fo1dVbk, AL)</w:t>
      </w:r>
    </w:p>
    <w:p w14:paraId="6E04463D" w14:textId="77777777" w:rsidR="00336CBF" w:rsidRPr="00BF24C0" w:rsidRDefault="00336CBF" w:rsidP="00336CBF">
      <w:pPr>
        <w:rPr>
          <w:rFonts w:ascii="Times New Roman" w:hAnsi="Times New Roman" w:cs="Times New Roman"/>
        </w:rPr>
      </w:pPr>
    </w:p>
    <w:p w14:paraId="35077C09" w14:textId="77777777" w:rsidR="00336CBF" w:rsidRPr="00BF24C0" w:rsidRDefault="00336CBF" w:rsidP="00336CBF">
      <w:pPr>
        <w:rPr>
          <w:rFonts w:ascii="Times New Roman" w:hAnsi="Times New Roman" w:cs="Times New Roman"/>
          <w:sz w:val="16"/>
        </w:rPr>
      </w:pPr>
      <w:r w:rsidRPr="00BF24C0">
        <w:rPr>
          <w:rStyle w:val="StyleBoldUnderline"/>
          <w:rFonts w:ascii="Times New Roman" w:hAnsi="Times New Roman" w:cs="Times New Roman"/>
        </w:rPr>
        <w:t>Countries are expected to</w:t>
      </w:r>
      <w:r w:rsidRPr="00BF24C0">
        <w:rPr>
          <w:rFonts w:ascii="Times New Roman" w:hAnsi="Times New Roman" w:cs="Times New Roman"/>
          <w:sz w:val="16"/>
        </w:rPr>
        <w:t xml:space="preserve"> agree to </w:t>
      </w:r>
      <w:r w:rsidRPr="00BF24C0">
        <w:rPr>
          <w:rStyle w:val="StyleBoldUnderline"/>
          <w:rFonts w:ascii="Times New Roman" w:hAnsi="Times New Roman" w:cs="Times New Roman"/>
        </w:rPr>
        <w:t xml:space="preserve">raise the bluefin tuna catch quota in the eastern Atlantic and the Mediterranean for 2014 </w:t>
      </w:r>
      <w:r w:rsidRPr="00BF24C0">
        <w:rPr>
          <w:rFonts w:ascii="Times New Roman" w:hAnsi="Times New Roman" w:cs="Times New Roman"/>
          <w:sz w:val="16"/>
        </w:rPr>
        <w:t>when they meet later this month, sources said.</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A decision</w:t>
      </w:r>
      <w:r w:rsidRPr="00BF24C0">
        <w:rPr>
          <w:rFonts w:ascii="Times New Roman" w:hAnsi="Times New Roman" w:cs="Times New Roman"/>
          <w:sz w:val="16"/>
        </w:rPr>
        <w:t xml:space="preserve"> to raise the quota slightly </w:t>
      </w:r>
      <w:r w:rsidRPr="00BF24C0">
        <w:rPr>
          <w:rStyle w:val="StyleBoldUnderline"/>
          <w:rFonts w:ascii="Times New Roman" w:hAnsi="Times New Roman" w:cs="Times New Roman"/>
        </w:rPr>
        <w:t>is</w:t>
      </w:r>
      <w:r w:rsidRPr="00BF24C0">
        <w:rPr>
          <w:rFonts w:ascii="Times New Roman" w:hAnsi="Times New Roman" w:cs="Times New Roman"/>
          <w:sz w:val="16"/>
        </w:rPr>
        <w:t xml:space="preserve"> likely at this year’s annual meeting of the International Commission for the Conservation of Atlantic Tunas (ICCAT) </w:t>
      </w:r>
      <w:r w:rsidRPr="00BF24C0">
        <w:rPr>
          <w:rStyle w:val="StyleBoldUnderline"/>
          <w:rFonts w:ascii="Times New Roman" w:hAnsi="Times New Roman" w:cs="Times New Roman"/>
        </w:rPr>
        <w:t xml:space="preserve">because of a recovery in stock, </w:t>
      </w:r>
      <w:r w:rsidRPr="00BF24C0">
        <w:rPr>
          <w:rFonts w:ascii="Times New Roman" w:hAnsi="Times New Roman" w:cs="Times New Roman"/>
          <w:sz w:val="16"/>
        </w:rPr>
        <w:t>the sources noted.</w:t>
      </w:r>
      <w:r w:rsidRPr="00BF24C0">
        <w:rPr>
          <w:rFonts w:ascii="Times New Roman" w:hAnsi="Times New Roman" w:cs="Times New Roman"/>
          <w:sz w:val="12"/>
        </w:rPr>
        <w:t>¶</w:t>
      </w:r>
      <w:r w:rsidRPr="00BF24C0">
        <w:rPr>
          <w:rFonts w:ascii="Times New Roman" w:hAnsi="Times New Roman" w:cs="Times New Roman"/>
          <w:sz w:val="16"/>
        </w:rPr>
        <w:t xml:space="preserve"> The meeting of the Madrid-based commission is set for Nov. 18-25 in South Africa.</w:t>
      </w:r>
      <w:r w:rsidRPr="00BF24C0">
        <w:rPr>
          <w:rFonts w:ascii="Times New Roman" w:hAnsi="Times New Roman" w:cs="Times New Roman"/>
          <w:sz w:val="12"/>
        </w:rPr>
        <w:t>¶</w:t>
      </w:r>
      <w:r w:rsidRPr="00BF24C0">
        <w:rPr>
          <w:rFonts w:ascii="Times New Roman" w:hAnsi="Times New Roman" w:cs="Times New Roman"/>
          <w:sz w:val="16"/>
        </w:rPr>
        <w:t xml:space="preserve"> A recommendation issued by the </w:t>
      </w:r>
      <w:r w:rsidRPr="00BF24C0">
        <w:rPr>
          <w:rStyle w:val="StyleBoldUnderline"/>
          <w:rFonts w:ascii="Times New Roman" w:hAnsi="Times New Roman" w:cs="Times New Roman"/>
        </w:rPr>
        <w:t>ICCAT’s scientific committee</w:t>
      </w:r>
      <w:r w:rsidRPr="00BF24C0">
        <w:rPr>
          <w:rFonts w:ascii="Times New Roman" w:hAnsi="Times New Roman" w:cs="Times New Roman"/>
          <w:sz w:val="16"/>
        </w:rPr>
        <w:t xml:space="preserve"> last month would allow for a minor increase in the quota, a Japanese fishing industry official said.</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committee is responsible for giving</w:t>
      </w:r>
      <w:r w:rsidRPr="00BF24C0">
        <w:rPr>
          <w:rFonts w:ascii="Times New Roman" w:hAnsi="Times New Roman" w:cs="Times New Roman"/>
          <w:sz w:val="16"/>
        </w:rPr>
        <w:t xml:space="preserve"> the full commission </w:t>
      </w:r>
      <w:r w:rsidRPr="00BF24C0">
        <w:rPr>
          <w:rStyle w:val="StyleBoldUnderline"/>
          <w:rFonts w:ascii="Times New Roman" w:hAnsi="Times New Roman" w:cs="Times New Roman"/>
        </w:rPr>
        <w:t>advice from a scientific viewpoint</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catch </w:t>
      </w:r>
      <w:r w:rsidRPr="00BF24C0">
        <w:rPr>
          <w:rStyle w:val="StyleBoldUnderline"/>
          <w:rFonts w:ascii="Times New Roman" w:hAnsi="Times New Roman" w:cs="Times New Roman"/>
        </w:rPr>
        <w:t>quota is expected to continue rising</w:t>
      </w:r>
      <w:r w:rsidRPr="00BF24C0">
        <w:rPr>
          <w:rFonts w:ascii="Times New Roman" w:hAnsi="Times New Roman" w:cs="Times New Roman"/>
          <w:sz w:val="16"/>
        </w:rPr>
        <w:t xml:space="preserve"> in the years to come at a time when fishing regulations in the Pacific are set to be strengthened starting next year due to diminishing stock.</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This</w:t>
      </w:r>
      <w:r w:rsidRPr="00BF24C0">
        <w:rPr>
          <w:rFonts w:ascii="Times New Roman" w:hAnsi="Times New Roman" w:cs="Times New Roman"/>
          <w:sz w:val="16"/>
        </w:rPr>
        <w:t xml:space="preserve"> </w:t>
      </w:r>
      <w:r w:rsidRPr="00BF24C0">
        <w:rPr>
          <w:rStyle w:val="StyleBoldUnderline"/>
          <w:rFonts w:ascii="Times New Roman" w:hAnsi="Times New Roman" w:cs="Times New Roman"/>
        </w:rPr>
        <w:t>year’s quota was raised by 500 tons from the previous year to 13,400 tons</w:t>
      </w:r>
      <w:r w:rsidRPr="00BF24C0">
        <w:rPr>
          <w:rFonts w:ascii="Times New Roman" w:hAnsi="Times New Roman" w:cs="Times New Roman"/>
          <w:sz w:val="16"/>
        </w:rPr>
        <w:t xml:space="preserve">, the first increase in 10 years. </w:t>
      </w:r>
      <w:r w:rsidRPr="00BF24C0">
        <w:rPr>
          <w:rStyle w:val="StyleBoldUnderline"/>
          <w:rFonts w:ascii="Times New Roman" w:hAnsi="Times New Roman" w:cs="Times New Roman"/>
        </w:rPr>
        <w:t>For 2014, a further increase to 14,000 tons</w:t>
      </w:r>
      <w:r w:rsidRPr="00BF24C0">
        <w:rPr>
          <w:rFonts w:ascii="Times New Roman" w:hAnsi="Times New Roman" w:cs="Times New Roman"/>
          <w:sz w:val="16"/>
        </w:rPr>
        <w:t xml:space="preserve"> or more </w:t>
      </w:r>
      <w:r w:rsidRPr="00BF24C0">
        <w:rPr>
          <w:rStyle w:val="StyleBoldUnderline"/>
          <w:rFonts w:ascii="Times New Roman" w:hAnsi="Times New Roman" w:cs="Times New Roman"/>
        </w:rPr>
        <w:t>is likely</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Some nations are seeking to keep the quota unchanged to ensure a recovery in stock but many members, especially Mediterranean countries, want an increase, the sources said.</w:t>
      </w:r>
      <w:r w:rsidRPr="00BF24C0">
        <w:rPr>
          <w:rFonts w:ascii="Times New Roman" w:hAnsi="Times New Roman" w:cs="Times New Roman"/>
          <w:sz w:val="12"/>
        </w:rPr>
        <w:t>¶</w:t>
      </w:r>
      <w:r w:rsidRPr="00BF24C0">
        <w:rPr>
          <w:rFonts w:ascii="Times New Roman" w:hAnsi="Times New Roman" w:cs="Times New Roman"/>
          <w:sz w:val="16"/>
        </w:rPr>
        <w:t xml:space="preserve"> In 2012, the scientific committee confirmed an uptick in Atlantic bluefin tuna stock, which was once in danger of extinction. </w:t>
      </w:r>
      <w:r w:rsidRPr="00BF24C0">
        <w:rPr>
          <w:rStyle w:val="StyleBoldUnderline"/>
          <w:rFonts w:ascii="Times New Roman" w:hAnsi="Times New Roman" w:cs="Times New Roman"/>
        </w:rPr>
        <w:t>The ICCAT hopes to fully restore stock levels by 2022</w:t>
      </w:r>
      <w:r w:rsidRPr="00BF24C0">
        <w:rPr>
          <w:rFonts w:ascii="Times New Roman" w:hAnsi="Times New Roman" w:cs="Times New Roman"/>
          <w:sz w:val="16"/>
        </w:rPr>
        <w:t>.</w:t>
      </w:r>
    </w:p>
    <w:p w14:paraId="51675F90" w14:textId="77777777" w:rsidR="000D1A3A" w:rsidRPr="00BF24C0" w:rsidRDefault="000D1A3A" w:rsidP="00336CBF">
      <w:pPr>
        <w:rPr>
          <w:rFonts w:ascii="Times New Roman" w:hAnsi="Times New Roman" w:cs="Times New Roman"/>
          <w:sz w:val="16"/>
        </w:rPr>
      </w:pPr>
    </w:p>
    <w:p w14:paraId="7B2E3211" w14:textId="77777777" w:rsidR="00336CBF" w:rsidRPr="00BF24C0" w:rsidRDefault="00336CBF" w:rsidP="00336CBF">
      <w:pPr>
        <w:pStyle w:val="Heading4"/>
        <w:rPr>
          <w:rFonts w:ascii="Times New Roman" w:hAnsi="Times New Roman" w:cs="Times New Roman"/>
        </w:rPr>
      </w:pPr>
      <w:r w:rsidRPr="00BF24C0">
        <w:rPr>
          <w:rFonts w:ascii="Times New Roman" w:hAnsi="Times New Roman" w:cs="Times New Roman"/>
        </w:rPr>
        <w:t xml:space="preserve">Bluefin tuna not endangered </w:t>
      </w:r>
    </w:p>
    <w:p w14:paraId="5FC3CCE2" w14:textId="519E748A" w:rsidR="00336CBF" w:rsidRPr="00BF24C0" w:rsidRDefault="00336CBF" w:rsidP="00336CBF">
      <w:pPr>
        <w:rPr>
          <w:rFonts w:ascii="Times New Roman" w:hAnsi="Times New Roman" w:cs="Times New Roman"/>
        </w:rPr>
      </w:pPr>
      <w:r w:rsidRPr="00BF24C0">
        <w:rPr>
          <w:rStyle w:val="StyleStyleBold12pt"/>
          <w:rFonts w:ascii="Times New Roman" w:hAnsi="Times New Roman" w:cs="Times New Roman"/>
          <w:sz w:val="22"/>
        </w:rPr>
        <w:t>Barringer</w:t>
      </w:r>
      <w:r w:rsidR="00745E39" w:rsidRPr="00BF24C0">
        <w:rPr>
          <w:rStyle w:val="StyleStyleBold12pt"/>
          <w:rFonts w:ascii="Times New Roman" w:hAnsi="Times New Roman" w:cs="Times New Roman"/>
          <w:sz w:val="22"/>
        </w:rPr>
        <w:t xml:space="preserve"> ‘</w:t>
      </w:r>
      <w:r w:rsidRPr="00BF24C0">
        <w:rPr>
          <w:rStyle w:val="StyleStyleBold12pt"/>
          <w:rFonts w:ascii="Times New Roman" w:hAnsi="Times New Roman" w:cs="Times New Roman"/>
          <w:sz w:val="22"/>
        </w:rPr>
        <w:t>11</w:t>
      </w:r>
      <w:r w:rsidR="00745E39" w:rsidRPr="00BF24C0">
        <w:rPr>
          <w:rStyle w:val="StyleStyleBold12pt"/>
          <w:rFonts w:ascii="Times New Roman" w:hAnsi="Times New Roman" w:cs="Times New Roman"/>
          <w:sz w:val="22"/>
        </w:rPr>
        <w:t xml:space="preserve"> </w:t>
      </w:r>
      <w:r w:rsidR="00745E39" w:rsidRPr="00BF24C0">
        <w:rPr>
          <w:rFonts w:ascii="Times New Roman" w:hAnsi="Times New Roman" w:cs="Times New Roman"/>
        </w:rPr>
        <w:t xml:space="preserve">(Felicity, Environment reporter for the NYT, </w:t>
      </w:r>
      <w:r w:rsidRPr="00BF24C0">
        <w:rPr>
          <w:rFonts w:ascii="Times New Roman" w:hAnsi="Times New Roman" w:cs="Times New Roman"/>
        </w:rPr>
        <w:t>5/27/11, “US declines to protect the overfished Bluefin tuna”, http://www.nytimes.com/2011/05/28/science/earth/28tuna.html, AL)</w:t>
      </w:r>
    </w:p>
    <w:p w14:paraId="7597D3DD" w14:textId="77777777" w:rsidR="00336CBF" w:rsidRPr="00BF24C0" w:rsidRDefault="00336CBF" w:rsidP="00336CBF">
      <w:pPr>
        <w:rPr>
          <w:rFonts w:ascii="Times New Roman" w:hAnsi="Times New Roman" w:cs="Times New Roman"/>
        </w:rPr>
      </w:pPr>
    </w:p>
    <w:p w14:paraId="5CA7B65A" w14:textId="77777777" w:rsidR="00336CBF" w:rsidRPr="00BF24C0" w:rsidRDefault="00336CBF" w:rsidP="00336CBF">
      <w:pPr>
        <w:rPr>
          <w:rFonts w:ascii="Times New Roman" w:hAnsi="Times New Roman" w:cs="Times New Roman"/>
          <w:sz w:val="16"/>
        </w:rPr>
      </w:pPr>
      <w:r w:rsidRPr="00BF24C0">
        <w:rPr>
          <w:rFonts w:ascii="Times New Roman" w:hAnsi="Times New Roman" w:cs="Times New Roman"/>
          <w:sz w:val="16"/>
        </w:rPr>
        <w:t>“</w:t>
      </w:r>
      <w:r w:rsidRPr="00BF24C0">
        <w:rPr>
          <w:rStyle w:val="StyleBoldUnderline"/>
          <w:rFonts w:ascii="Times New Roman" w:hAnsi="Times New Roman" w:cs="Times New Roman"/>
        </w:rPr>
        <w:t>The future</w:t>
      </w:r>
      <w:r w:rsidRPr="00BF24C0">
        <w:rPr>
          <w:rFonts w:ascii="Times New Roman" w:hAnsi="Times New Roman" w:cs="Times New Roman"/>
          <w:sz w:val="16"/>
        </w:rPr>
        <w:t xml:space="preserve"> of this species </w:t>
      </w:r>
      <w:r w:rsidRPr="00BF24C0">
        <w:rPr>
          <w:rStyle w:val="StyleBoldUnderline"/>
          <w:rFonts w:ascii="Times New Roman" w:hAnsi="Times New Roman" w:cs="Times New Roman"/>
        </w:rPr>
        <w:t>relies on</w:t>
      </w:r>
      <w:r w:rsidRPr="00BF24C0">
        <w:rPr>
          <w:rFonts w:ascii="Times New Roman" w:hAnsi="Times New Roman" w:cs="Times New Roman"/>
          <w:sz w:val="16"/>
        </w:rPr>
        <w:t xml:space="preserve"> sound </w:t>
      </w:r>
      <w:r w:rsidRPr="00BF24C0">
        <w:rPr>
          <w:rStyle w:val="StyleBoldUnderline"/>
          <w:rFonts w:ascii="Times New Roman" w:hAnsi="Times New Roman" w:cs="Times New Roman"/>
        </w:rPr>
        <w:t>international management</w:t>
      </w:r>
      <w:r w:rsidRPr="00BF24C0">
        <w:rPr>
          <w:rFonts w:ascii="Times New Roman" w:hAnsi="Times New Roman" w:cs="Times New Roman"/>
          <w:sz w:val="16"/>
        </w:rPr>
        <w:t>,” said Larry Robinson, NOAA’s assistant secretary for conservation and management. The agency’s scientists are also continuing to assess the effect of last year’s Deepwater Horizon oil spill on bluefin spawning grounds in the Gulf of Mexico, officials said, and the agency will revisit its decision by early 2013.</w:t>
      </w:r>
      <w:r w:rsidRPr="00BF24C0">
        <w:rPr>
          <w:rFonts w:ascii="Times New Roman" w:hAnsi="Times New Roman" w:cs="Times New Roman"/>
          <w:sz w:val="12"/>
        </w:rPr>
        <w:t>¶</w:t>
      </w:r>
      <w:r w:rsidRPr="00BF24C0">
        <w:rPr>
          <w:rFonts w:ascii="Times New Roman" w:hAnsi="Times New Roman" w:cs="Times New Roman"/>
          <w:sz w:val="16"/>
        </w:rPr>
        <w:t xml:space="preserve"> Mr. Robinson said the </w:t>
      </w:r>
      <w:r w:rsidRPr="00BF24C0">
        <w:rPr>
          <w:rStyle w:val="StyleBoldUnderline"/>
          <w:rFonts w:ascii="Times New Roman" w:hAnsi="Times New Roman" w:cs="Times New Roman"/>
        </w:rPr>
        <w:t>bluefin tuna did not warrant protection under the Endangered Species Act because it was “not likely to become extinct</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decision drew sharp criticism from the Center for Biological Diversity, an environmental group based in Arizona that filed the petition requesting endangered species protection. “The Obama administration is kowtowing to the fears of the U.S. fishing industry instead of following the science on this,” said Kieran Suckling, the center’s executive director.</w:t>
      </w:r>
      <w:r w:rsidRPr="00BF24C0">
        <w:rPr>
          <w:rFonts w:ascii="Times New Roman" w:hAnsi="Times New Roman" w:cs="Times New Roman"/>
          <w:sz w:val="12"/>
        </w:rPr>
        <w:t>¶</w:t>
      </w:r>
      <w:r w:rsidRPr="00BF24C0">
        <w:rPr>
          <w:rFonts w:ascii="Times New Roman" w:hAnsi="Times New Roman" w:cs="Times New Roman"/>
          <w:sz w:val="16"/>
        </w:rPr>
        <w:t xml:space="preserve"> Several other environmental groups have questioned the wisdom of unilaterally listing the bluefin tuna as an endangered species, saying that coordinated international action is preferable.</w:t>
      </w:r>
      <w:r w:rsidRPr="00BF24C0">
        <w:rPr>
          <w:rFonts w:ascii="Times New Roman" w:hAnsi="Times New Roman" w:cs="Times New Roman"/>
          <w:sz w:val="12"/>
        </w:rPr>
        <w:t>¶</w:t>
      </w:r>
      <w:r w:rsidRPr="00BF24C0">
        <w:rPr>
          <w:rFonts w:ascii="Times New Roman" w:hAnsi="Times New Roman" w:cs="Times New Roman"/>
          <w:sz w:val="16"/>
        </w:rPr>
        <w:t xml:space="preserve"> Last year the United States backed an international effort to have the Atlantic bluefin protected under the United Nations Convention on International Trade in Endangered Species, but the move was blocked by aggressive lobbying by Japan, where a single adult fish, weighing more than 300 pounds and measuring more than six feet long, can be sold for thousands of dollars.</w:t>
      </w:r>
      <w:r w:rsidRPr="00BF24C0">
        <w:rPr>
          <w:rFonts w:ascii="Times New Roman" w:hAnsi="Times New Roman" w:cs="Times New Roman"/>
          <w:sz w:val="12"/>
        </w:rPr>
        <w:t>¶</w:t>
      </w:r>
      <w:r w:rsidRPr="00BF24C0">
        <w:rPr>
          <w:rFonts w:ascii="Times New Roman" w:hAnsi="Times New Roman" w:cs="Times New Roman"/>
          <w:sz w:val="16"/>
        </w:rPr>
        <w:t xml:space="preserve"> Asked to reconcile Friday’s decision with the push for a listing by the convention, known as Cites (pronounced SIGH-tees), Eric Schwaab, assistant administrator for NOAA’s fisheries service, said that another global body, the International Commission for the Conservation of Atlantic Tunas, or Iccat, had established stricter fishing quotas and more rigorous monitoring over the last year and that his agency planned to study the results.</w:t>
      </w:r>
      <w:r w:rsidRPr="00BF24C0">
        <w:rPr>
          <w:rFonts w:ascii="Times New Roman" w:hAnsi="Times New Roman" w:cs="Times New Roman"/>
          <w:sz w:val="12"/>
        </w:rPr>
        <w:t>¶</w:t>
      </w:r>
      <w:r w:rsidRPr="00BF24C0">
        <w:rPr>
          <w:rFonts w:ascii="Times New Roman" w:hAnsi="Times New Roman" w:cs="Times New Roman"/>
          <w:sz w:val="16"/>
        </w:rPr>
        <w:t xml:space="preserve"> He added that a listing under </w:t>
      </w:r>
      <w:r w:rsidRPr="00BF24C0">
        <w:rPr>
          <w:rStyle w:val="StyleBoldUnderline"/>
          <w:rFonts w:ascii="Times New Roman" w:hAnsi="Times New Roman" w:cs="Times New Roman"/>
        </w:rPr>
        <w:t>the Endangered Species Act required</w:t>
      </w:r>
      <w:r w:rsidRPr="00BF24C0">
        <w:rPr>
          <w:rFonts w:ascii="Times New Roman" w:hAnsi="Times New Roman" w:cs="Times New Roman"/>
          <w:sz w:val="16"/>
        </w:rPr>
        <w:t xml:space="preserve"> a different standard from a Cites listing; under the American law, </w:t>
      </w:r>
      <w:r w:rsidRPr="00BF24C0">
        <w:rPr>
          <w:rStyle w:val="StyleBoldUnderline"/>
          <w:rFonts w:ascii="Times New Roman" w:hAnsi="Times New Roman" w:cs="Times New Roman"/>
        </w:rPr>
        <w:t>there must be compelling evidence of the likelihood of</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fish’s extinction</w:t>
      </w:r>
      <w:r w:rsidRPr="00BF24C0">
        <w:rPr>
          <w:rFonts w:ascii="Times New Roman" w:hAnsi="Times New Roman" w:cs="Times New Roman"/>
          <w:sz w:val="16"/>
        </w:rPr>
        <w:t>, he said.</w:t>
      </w:r>
    </w:p>
    <w:p w14:paraId="6D16A5F2" w14:textId="77777777" w:rsidR="00336CBF" w:rsidRPr="00BF24C0" w:rsidRDefault="00336CBF" w:rsidP="00336CBF">
      <w:pPr>
        <w:rPr>
          <w:rFonts w:ascii="Times New Roman" w:hAnsi="Times New Roman" w:cs="Times New Roman"/>
        </w:rPr>
      </w:pPr>
    </w:p>
    <w:p w14:paraId="3150B15F" w14:textId="77777777" w:rsidR="00965DDE" w:rsidRPr="00BF24C0" w:rsidRDefault="00965DDE" w:rsidP="00EF4180">
      <w:pPr>
        <w:rPr>
          <w:rFonts w:ascii="Times New Roman" w:hAnsi="Times New Roman" w:cs="Times New Roman"/>
          <w:sz w:val="16"/>
        </w:rPr>
      </w:pPr>
    </w:p>
    <w:p w14:paraId="33FD394F" w14:textId="677C83AF" w:rsidR="009E194C" w:rsidRPr="00BF24C0" w:rsidRDefault="009E194C" w:rsidP="00965DDE">
      <w:pPr>
        <w:pStyle w:val="Heading2"/>
        <w:rPr>
          <w:rFonts w:ascii="Times New Roman" w:hAnsi="Times New Roman" w:cs="Times New Roman"/>
        </w:rPr>
      </w:pPr>
      <w:r w:rsidRPr="00BF24C0">
        <w:rPr>
          <w:rFonts w:ascii="Times New Roman" w:hAnsi="Times New Roman" w:cs="Times New Roman"/>
        </w:rPr>
        <w:lastRenderedPageBreak/>
        <w:t>Sea turtles</w:t>
      </w:r>
    </w:p>
    <w:p w14:paraId="70B355EA" w14:textId="6A2FE3EA" w:rsidR="009E194C" w:rsidRPr="00BF24C0" w:rsidRDefault="009E194C" w:rsidP="009E194C">
      <w:pPr>
        <w:pStyle w:val="Heading3"/>
        <w:rPr>
          <w:rFonts w:ascii="Times New Roman" w:hAnsi="Times New Roman" w:cs="Times New Roman"/>
        </w:rPr>
      </w:pPr>
      <w:r w:rsidRPr="00BF24C0">
        <w:rPr>
          <w:rFonts w:ascii="Times New Roman" w:hAnsi="Times New Roman" w:cs="Times New Roman"/>
        </w:rPr>
        <w:lastRenderedPageBreak/>
        <w:t>Yes sea turtle overfishing</w:t>
      </w:r>
    </w:p>
    <w:p w14:paraId="2ED4C431" w14:textId="77777777" w:rsidR="009E194C" w:rsidRPr="00BF24C0" w:rsidRDefault="009E194C" w:rsidP="009E194C">
      <w:pPr>
        <w:pStyle w:val="Heading4"/>
        <w:rPr>
          <w:rFonts w:ascii="Times New Roman" w:hAnsi="Times New Roman" w:cs="Times New Roman"/>
        </w:rPr>
      </w:pPr>
      <w:r w:rsidRPr="00BF24C0">
        <w:rPr>
          <w:rFonts w:ascii="Times New Roman" w:hAnsi="Times New Roman" w:cs="Times New Roman"/>
        </w:rPr>
        <w:t>Overfishing has strained the sea turtle population</w:t>
      </w:r>
    </w:p>
    <w:p w14:paraId="337749B1" w14:textId="77777777" w:rsidR="009E194C" w:rsidRPr="00BF24C0" w:rsidRDefault="009E194C" w:rsidP="009E194C">
      <w:pPr>
        <w:rPr>
          <w:rFonts w:ascii="Times New Roman" w:hAnsi="Times New Roman" w:cs="Times New Roman"/>
        </w:rPr>
      </w:pPr>
      <w:r w:rsidRPr="00BF24C0">
        <w:rPr>
          <w:rStyle w:val="StyleStyleBold12pt"/>
          <w:rFonts w:ascii="Times New Roman" w:hAnsi="Times New Roman" w:cs="Times New Roman"/>
          <w:sz w:val="22"/>
        </w:rPr>
        <w:t>Wildlife Conservation Society ’14</w:t>
      </w:r>
      <w:r w:rsidRPr="00BF24C0">
        <w:rPr>
          <w:rFonts w:ascii="Times New Roman" w:hAnsi="Times New Roman" w:cs="Times New Roman"/>
        </w:rPr>
        <w:t xml:space="preserve"> (Apr 16, </w:t>
      </w:r>
      <w:hyperlink r:id="rId31" w:history="1">
        <w:r w:rsidRPr="00BF24C0">
          <w:rPr>
            <w:rStyle w:val="Hyperlink"/>
            <w:rFonts w:ascii="Times New Roman" w:hAnsi="Times New Roman" w:cs="Times New Roman"/>
          </w:rPr>
          <w:t>http://www.wcs.org/press/press-releases/nicaragua-green-turtles.aspx</w:t>
        </w:r>
      </w:hyperlink>
      <w:r w:rsidRPr="00BF24C0">
        <w:rPr>
          <w:rFonts w:ascii="Times New Roman" w:hAnsi="Times New Roman" w:cs="Times New Roman"/>
        </w:rPr>
        <w:t>, CL)</w:t>
      </w:r>
    </w:p>
    <w:p w14:paraId="77E0E7D8" w14:textId="77777777" w:rsidR="003736D3" w:rsidRPr="00BF24C0" w:rsidRDefault="003736D3" w:rsidP="009E194C">
      <w:pPr>
        <w:rPr>
          <w:rFonts w:ascii="Times New Roman" w:hAnsi="Times New Roman" w:cs="Times New Roman"/>
        </w:rPr>
      </w:pPr>
    </w:p>
    <w:p w14:paraId="0252E67E" w14:textId="77777777" w:rsidR="009E194C" w:rsidRPr="00BF24C0" w:rsidRDefault="009E194C" w:rsidP="009E194C">
      <w:pPr>
        <w:rPr>
          <w:rFonts w:ascii="Times New Roman" w:hAnsi="Times New Roman" w:cs="Times New Roman"/>
          <w:sz w:val="16"/>
        </w:rPr>
      </w:pPr>
      <w:r w:rsidRPr="00BF24C0">
        <w:rPr>
          <w:rFonts w:ascii="Times New Roman" w:hAnsi="Times New Roman" w:cs="Times New Roman"/>
          <w:sz w:val="16"/>
        </w:rPr>
        <w:t xml:space="preserve">A 20-year assessment of Nicaragua’s legal, </w:t>
      </w:r>
      <w:r w:rsidRPr="00BF24C0">
        <w:rPr>
          <w:rStyle w:val="StyleBoldUnderline"/>
          <w:rFonts w:ascii="Times New Roman" w:hAnsi="Times New Roman" w:cs="Times New Roman"/>
        </w:rPr>
        <w:t>artisanal green sea turtle fishery has uncovered a stark reality: greatly reduced overall catch rates of turtles in what may have become an unsustainable take</w:t>
      </w:r>
      <w:r w:rsidRPr="00BF24C0">
        <w:rPr>
          <w:rFonts w:ascii="Times New Roman" w:hAnsi="Times New Roman" w:cs="Times New Roman"/>
          <w:sz w:val="16"/>
        </w:rPr>
        <w:t xml:space="preserve">, according to conservation scientists from the Wildlife Conservation Society and University of Florida. During the research period, conservation scientists estimated that more than 170,000 green turtles were killed between 1991 and 2011, with catch rates peaking in 1997 and 2002 and declining steeply after 2008, likely resulting from over-fishing. The trend in catch rates, the authors of the assessment results maintain, indicates the need for take limits on this legal fishery. The study now appears in the online journal PLOS ONE. The authors are: Cynthia J. Lagueux and Cathi L. Campbell of the University of Florida (formerly of the Wildlife Conservation Society), and Samantha Strindberg of the Wildlife Conservation Society. “The significant decrease in the catch rates of green turtles represents a concern for both conservationists and local, coastal communities who depend on this resource,” said Dr. Lagueux, lead author of the study. “We hope this study serves as a foundation for implementing scientifically based limits on future green turtle take.” Caribbean coastal waters of Nicaragua contain extensive areas of sea grass, principal food source for green turtles, the only herbivorous sea turtle species. Green turtles in turn support a number of indigenous Miskitu and Afro-descendent communities that rely on the marine reptiles for income (by selling the meat) and as a source of protein. The catch data used by the researchers to estimate trends was gathered by community members at 14 different sites located in two geographically political regions of the Nicaraguan coast. The research team analyzed the long-term data set to examine catch rates for the entire fishery, each region, and for individual turtle fishing communities using temporal trend models. Over the duration of the assessment, the scientists recorded that at least 155,762 green turtles were caught; the overall estimated catch (factoring in estimated take during periods when data were not recorded) was 171,556 turtles. </w:t>
      </w:r>
      <w:r w:rsidRPr="00BF24C0">
        <w:rPr>
          <w:rStyle w:val="StyleBoldUnderline"/>
          <w:rFonts w:ascii="Times New Roman" w:hAnsi="Times New Roman" w:cs="Times New Roman"/>
        </w:rPr>
        <w:t>The average catch rate</w:t>
      </w:r>
      <w:r w:rsidRPr="00BF24C0">
        <w:rPr>
          <w:rFonts w:ascii="Times New Roman" w:hAnsi="Times New Roman" w:cs="Times New Roman"/>
          <w:sz w:val="16"/>
        </w:rPr>
        <w:t xml:space="preserve"> per fishing trip (assuming average fishing effort in terms of nets used and trip length</w:t>
      </w:r>
      <w:r w:rsidRPr="00BF24C0">
        <w:rPr>
          <w:rStyle w:val="StyleBoldUnderline"/>
          <w:rFonts w:ascii="Times New Roman" w:hAnsi="Times New Roman" w:cs="Times New Roman"/>
        </w:rPr>
        <w:t>) revealed an overall</w:t>
      </w:r>
      <w:r w:rsidRPr="00BF24C0">
        <w:rPr>
          <w:rFonts w:ascii="Times New Roman" w:hAnsi="Times New Roman" w:cs="Times New Roman"/>
          <w:sz w:val="16"/>
        </w:rPr>
        <w:t xml:space="preserve"> decline from 6.5 turtles to 2.8 turtles caught, representing a </w:t>
      </w:r>
      <w:r w:rsidRPr="00BF24C0">
        <w:rPr>
          <w:rStyle w:val="StyleBoldUnderline"/>
          <w:rFonts w:ascii="Times New Roman" w:hAnsi="Times New Roman" w:cs="Times New Roman"/>
        </w:rPr>
        <w:t>56 percent decline over two decades</w:t>
      </w:r>
      <w:r w:rsidRPr="00BF24C0">
        <w:rPr>
          <w:rFonts w:ascii="Times New Roman" w:hAnsi="Times New Roman" w:cs="Times New Roman"/>
          <w:sz w:val="16"/>
        </w:rPr>
        <w:t>. In individual communities, catch rate declines ranged between 21 percent and 90 percent in green turtles caught over the 20-year period. “</w:t>
      </w:r>
      <w:r w:rsidRPr="00BF24C0">
        <w:rPr>
          <w:rStyle w:val="StyleBoldUnderline"/>
          <w:rFonts w:ascii="Times New Roman" w:hAnsi="Times New Roman" w:cs="Times New Roman"/>
        </w:rPr>
        <w:t>These declining catch rates align with our survival rate estimates of green turtles</w:t>
      </w:r>
      <w:r w:rsidRPr="00BF24C0">
        <w:rPr>
          <w:rFonts w:ascii="Times New Roman" w:hAnsi="Times New Roman" w:cs="Times New Roman"/>
          <w:sz w:val="16"/>
        </w:rPr>
        <w:t xml:space="preserve"> exposed to the Nicaragua turtle fishery and population modelling, </w:t>
      </w:r>
      <w:r w:rsidRPr="00BF24C0">
        <w:rPr>
          <w:rStyle w:val="StyleBoldUnderline"/>
          <w:rFonts w:ascii="Times New Roman" w:hAnsi="Times New Roman" w:cs="Times New Roman"/>
        </w:rPr>
        <w:t>which suggested the fishery was not sustainable at high take levels reported in the 1990s,</w:t>
      </w:r>
      <w:r w:rsidRPr="00BF24C0">
        <w:rPr>
          <w:rFonts w:ascii="Times New Roman" w:hAnsi="Times New Roman" w:cs="Times New Roman"/>
          <w:sz w:val="16"/>
        </w:rPr>
        <w:t>” said Dr. Cathi Campbell. The steep declines in green turtle catch rates, the researchers maintain, indicate a potential decline of green turtle populations that use Nicaragua’s foraging grounds, particularly smaller rookeries in the Caribbean. The scientists note that the study results highlight the need for not only close monitoring of rookeries in the region, but also in-water aggregations of green turtles. Further, future research efforts should include the use of molecular technology to better refine Caribbean green turtle genetic stocks, specifically to identify populations most at risk from turtle fisheries. “Given the importance of green turtles to Nicaragua's past, present and future, we encourage the communities, governmental agencies, and conservation groups to take measures that conserve and sustain these globally threatened populations, and to work together to ensure that the communities have alternative sources of protein and income into the future,” said Dr. Caleb McClennen, Director of WCS’s Marine Program. Growing up to 400 pounds in weight, the green turtle is the second largest sea turtle species next to the leatherback turtle. The reptile inhabits the tropical and subtropical waters of the world. The species is listed as Endangered on the IUCN’s Red List and on CITES (Convention on International Trade in Endangered Species of Wild Flora and Fauna) as an Appendix I species, a designation which prohibits all international commercial trade by member countries</w:t>
      </w:r>
      <w:r w:rsidRPr="00BF24C0">
        <w:rPr>
          <w:rStyle w:val="StyleBoldUnderline"/>
          <w:rFonts w:ascii="Times New Roman" w:hAnsi="Times New Roman" w:cs="Times New Roman"/>
        </w:rPr>
        <w:t>. In addition to the threat from overfishing</w:t>
      </w:r>
      <w:r w:rsidRPr="00BF24C0">
        <w:rPr>
          <w:rFonts w:ascii="Times New Roman" w:hAnsi="Times New Roman" w:cs="Times New Roman"/>
          <w:sz w:val="16"/>
        </w:rPr>
        <w:t xml:space="preserve"> (intentional take</w:t>
      </w:r>
      <w:r w:rsidRPr="00BF24C0">
        <w:rPr>
          <w:rStyle w:val="StyleBoldUnderline"/>
          <w:rFonts w:ascii="Times New Roman" w:hAnsi="Times New Roman" w:cs="Times New Roman"/>
        </w:rPr>
        <w:t>), the green turtle is at risk from bycatch in various fisheries</w:t>
      </w:r>
      <w:r w:rsidRPr="00BF24C0">
        <w:rPr>
          <w:rFonts w:ascii="Times New Roman" w:hAnsi="Times New Roman" w:cs="Times New Roman"/>
          <w:sz w:val="16"/>
        </w:rPr>
        <w:t xml:space="preserve"> (unintended take), </w:t>
      </w:r>
      <w:r w:rsidRPr="00BF24C0">
        <w:rPr>
          <w:rStyle w:val="StyleBoldUnderline"/>
          <w:rFonts w:ascii="Times New Roman" w:hAnsi="Times New Roman" w:cs="Times New Roman"/>
        </w:rPr>
        <w:t xml:space="preserve">poaching of eggs at nesting beaches, habitat deterioration and loss </w:t>
      </w:r>
      <w:r w:rsidRPr="00BF24C0">
        <w:rPr>
          <w:rFonts w:ascii="Times New Roman" w:hAnsi="Times New Roman" w:cs="Times New Roman"/>
          <w:sz w:val="16"/>
        </w:rPr>
        <w:t xml:space="preserve">due to coastal development and climate change effects, and pollution. </w:t>
      </w:r>
    </w:p>
    <w:p w14:paraId="4161256C" w14:textId="77777777" w:rsidR="009E194C" w:rsidRPr="00BF24C0" w:rsidRDefault="009E194C" w:rsidP="009E194C">
      <w:pPr>
        <w:rPr>
          <w:rFonts w:ascii="Times New Roman" w:hAnsi="Times New Roman" w:cs="Times New Roman"/>
        </w:rPr>
      </w:pPr>
    </w:p>
    <w:p w14:paraId="19A46361" w14:textId="5C207983" w:rsidR="00BB4740" w:rsidRPr="00BF24C0" w:rsidRDefault="00BB4740" w:rsidP="00BB4740">
      <w:pPr>
        <w:pStyle w:val="Heading3"/>
        <w:rPr>
          <w:rFonts w:ascii="Times New Roman" w:hAnsi="Times New Roman" w:cs="Times New Roman"/>
        </w:rPr>
      </w:pPr>
      <w:r w:rsidRPr="00BF24C0">
        <w:rPr>
          <w:rFonts w:ascii="Times New Roman" w:hAnsi="Times New Roman" w:cs="Times New Roman"/>
        </w:rPr>
        <w:lastRenderedPageBreak/>
        <w:t>Key to biodiversity</w:t>
      </w:r>
    </w:p>
    <w:p w14:paraId="02AA08A3" w14:textId="64B4CD93" w:rsidR="0047769C" w:rsidRPr="00BF24C0" w:rsidRDefault="00C85100" w:rsidP="0047769C">
      <w:pPr>
        <w:pStyle w:val="Heading4"/>
        <w:rPr>
          <w:rFonts w:ascii="Times New Roman" w:hAnsi="Times New Roman" w:cs="Times New Roman"/>
        </w:rPr>
      </w:pPr>
      <w:r w:rsidRPr="00BF24C0">
        <w:rPr>
          <w:rFonts w:ascii="Times New Roman" w:hAnsi="Times New Roman" w:cs="Times New Roman"/>
        </w:rPr>
        <w:t>Sea turtle decline</w:t>
      </w:r>
      <w:r w:rsidR="0047769C" w:rsidRPr="00BF24C0">
        <w:rPr>
          <w:rFonts w:ascii="Times New Roman" w:hAnsi="Times New Roman" w:cs="Times New Roman"/>
        </w:rPr>
        <w:t xml:space="preserve"> </w:t>
      </w:r>
      <w:r w:rsidRPr="00BF24C0">
        <w:rPr>
          <w:rFonts w:ascii="Times New Roman" w:hAnsi="Times New Roman" w:cs="Times New Roman"/>
        </w:rPr>
        <w:t>adversely affects ecosystems</w:t>
      </w:r>
      <w:r w:rsidR="0047769C" w:rsidRPr="00BF24C0">
        <w:rPr>
          <w:rFonts w:ascii="Times New Roman" w:hAnsi="Times New Roman" w:cs="Times New Roman"/>
        </w:rPr>
        <w:t xml:space="preserve"> </w:t>
      </w:r>
    </w:p>
    <w:p w14:paraId="501A0744" w14:textId="3D5134AA" w:rsidR="0047769C" w:rsidRPr="00BF24C0" w:rsidRDefault="0047769C" w:rsidP="0047769C">
      <w:pPr>
        <w:rPr>
          <w:rFonts w:ascii="Times New Roman" w:hAnsi="Times New Roman" w:cs="Times New Roman"/>
        </w:rPr>
      </w:pPr>
      <w:r w:rsidRPr="00BF24C0">
        <w:rPr>
          <w:rStyle w:val="StyleStyleBold12pt"/>
          <w:rFonts w:ascii="Times New Roman" w:hAnsi="Times New Roman" w:cs="Times New Roman"/>
          <w:sz w:val="22"/>
        </w:rPr>
        <w:t xml:space="preserve">Wilson </w:t>
      </w:r>
      <w:r w:rsidR="00B11911" w:rsidRPr="00BF24C0">
        <w:rPr>
          <w:rStyle w:val="StyleStyleBold12pt"/>
          <w:rFonts w:ascii="Times New Roman" w:hAnsi="Times New Roman" w:cs="Times New Roman"/>
          <w:sz w:val="22"/>
        </w:rPr>
        <w:t>‘10</w:t>
      </w:r>
      <w:r w:rsidRPr="00BF24C0">
        <w:rPr>
          <w:rStyle w:val="StyleStyleBold12pt"/>
          <w:rFonts w:ascii="Times New Roman" w:hAnsi="Times New Roman" w:cs="Times New Roman"/>
          <w:sz w:val="22"/>
        </w:rPr>
        <w:t xml:space="preserve"> </w:t>
      </w:r>
      <w:r w:rsidRPr="00BF24C0">
        <w:rPr>
          <w:rFonts w:ascii="Times New Roman" w:hAnsi="Times New Roman" w:cs="Times New Roman"/>
        </w:rPr>
        <w:t>(Elizabeth Griffin, fisheries campaign manager and marine scientist at Oceana, leads science efforts for Oceana’s international campaigns to protect and restore populations of marine wildlife, member of the Highly Migratory Species Advisory Panel to the US Government, “Why healthy oceans need sea turtles: the importance of sea turtles to marine ecosystems”, http://oceana.org/sites/default/files/reports/Why_Healthy_Oceans_Need_Sea_Turtles.pdf, AL)</w:t>
      </w:r>
    </w:p>
    <w:p w14:paraId="1195A26F" w14:textId="77777777" w:rsidR="0047769C" w:rsidRPr="00BF24C0" w:rsidRDefault="0047769C" w:rsidP="0047769C">
      <w:pPr>
        <w:rPr>
          <w:rFonts w:ascii="Times New Roman" w:hAnsi="Times New Roman" w:cs="Times New Roman"/>
        </w:rPr>
      </w:pPr>
    </w:p>
    <w:p w14:paraId="348547EE" w14:textId="29637A0D" w:rsidR="0047769C" w:rsidRPr="00BF24C0" w:rsidRDefault="0047769C" w:rsidP="0047769C">
      <w:pPr>
        <w:rPr>
          <w:rFonts w:ascii="Times New Roman" w:hAnsi="Times New Roman" w:cs="Times New Roman"/>
          <w:sz w:val="16"/>
        </w:rPr>
      </w:pPr>
      <w:r w:rsidRPr="00BF24C0">
        <w:rPr>
          <w:rStyle w:val="StyleBoldUnderline"/>
          <w:rFonts w:ascii="Times New Roman" w:hAnsi="Times New Roman" w:cs="Times New Roman"/>
        </w:rPr>
        <w:t>Humans</w:t>
      </w:r>
      <w:r w:rsidRPr="00BF24C0">
        <w:rPr>
          <w:rFonts w:ascii="Times New Roman" w:hAnsi="Times New Roman" w:cs="Times New Roman"/>
          <w:sz w:val="16"/>
        </w:rPr>
        <w:t xml:space="preserve"> have </w:t>
      </w:r>
      <w:r w:rsidRPr="00BF24C0">
        <w:rPr>
          <w:rStyle w:val="StyleBoldUnderline"/>
          <w:rFonts w:ascii="Times New Roman" w:hAnsi="Times New Roman" w:cs="Times New Roman"/>
        </w:rPr>
        <w:t>caused sea turtle populations to decline</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significantly all over the world</w:t>
      </w:r>
      <w:r w:rsidRPr="00BF24C0">
        <w:rPr>
          <w:rFonts w:ascii="Times New Roman" w:hAnsi="Times New Roman" w:cs="Times New Roman"/>
          <w:sz w:val="16"/>
        </w:rPr>
        <w:t>.</w:t>
      </w:r>
      <w:r w:rsidR="00C85100" w:rsidRPr="00BF24C0">
        <w:rPr>
          <w:rFonts w:ascii="Times New Roman" w:hAnsi="Times New Roman" w:cs="Times New Roman"/>
          <w:sz w:val="12"/>
        </w:rPr>
        <w:t>¶</w:t>
      </w:r>
      <w:r w:rsidRPr="00BF24C0">
        <w:rPr>
          <w:rFonts w:ascii="Times New Roman" w:hAnsi="Times New Roman" w:cs="Times New Roman"/>
          <w:sz w:val="16"/>
        </w:rPr>
        <w:t xml:space="preserve"> 1 Initially, </w:t>
      </w:r>
      <w:r w:rsidRPr="00BF24C0">
        <w:rPr>
          <w:rStyle w:val="StyleBoldUnderline"/>
          <w:rFonts w:ascii="Times New Roman" w:hAnsi="Times New Roman" w:cs="Times New Roman"/>
        </w:rPr>
        <w:t>direct fishing</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for sea turtles was the main reason</w:t>
      </w:r>
      <w:r w:rsidRPr="00BF24C0">
        <w:rPr>
          <w:rFonts w:ascii="Times New Roman" w:hAnsi="Times New Roman" w:cs="Times New Roman"/>
          <w:sz w:val="16"/>
        </w:rPr>
        <w:t xml:space="preserve"> for population</w:t>
      </w:r>
      <w:r w:rsidR="00C85100" w:rsidRPr="00BF24C0">
        <w:rPr>
          <w:rFonts w:ascii="Times New Roman" w:hAnsi="Times New Roman" w:cs="Times New Roman"/>
          <w:sz w:val="12"/>
        </w:rPr>
        <w:t>¶</w:t>
      </w:r>
      <w:r w:rsidRPr="00BF24C0">
        <w:rPr>
          <w:rFonts w:ascii="Times New Roman" w:hAnsi="Times New Roman" w:cs="Times New Roman"/>
          <w:sz w:val="16"/>
        </w:rPr>
        <w:t xml:space="preserve"> declines. Today, other threats, including injury or</w:t>
      </w:r>
      <w:r w:rsidR="00C85100" w:rsidRPr="00BF24C0">
        <w:rPr>
          <w:rFonts w:ascii="Times New Roman" w:hAnsi="Times New Roman" w:cs="Times New Roman"/>
          <w:sz w:val="12"/>
        </w:rPr>
        <w:t>¶</w:t>
      </w:r>
      <w:r w:rsidRPr="00BF24C0">
        <w:rPr>
          <w:rFonts w:ascii="Times New Roman" w:hAnsi="Times New Roman" w:cs="Times New Roman"/>
          <w:sz w:val="16"/>
        </w:rPr>
        <w:t xml:space="preserve"> death in commercial fisheries, habitat degradation</w:t>
      </w:r>
      <w:r w:rsidR="00C85100" w:rsidRPr="00BF24C0">
        <w:rPr>
          <w:rFonts w:ascii="Times New Roman" w:hAnsi="Times New Roman" w:cs="Times New Roman"/>
          <w:sz w:val="12"/>
        </w:rPr>
        <w:t>¶</w:t>
      </w:r>
      <w:r w:rsidRPr="00BF24C0">
        <w:rPr>
          <w:rFonts w:ascii="Times New Roman" w:hAnsi="Times New Roman" w:cs="Times New Roman"/>
          <w:sz w:val="16"/>
        </w:rPr>
        <w:t xml:space="preserve"> and climate change top the list.</w:t>
      </w:r>
      <w:r w:rsidR="00C85100" w:rsidRPr="00BF24C0">
        <w:rPr>
          <w:rFonts w:ascii="Times New Roman" w:hAnsi="Times New Roman" w:cs="Times New Roman"/>
          <w:sz w:val="12"/>
        </w:rPr>
        <w:t>¶</w:t>
      </w:r>
      <w:r w:rsidRPr="00BF24C0">
        <w:rPr>
          <w:rFonts w:ascii="Times New Roman" w:hAnsi="Times New Roman" w:cs="Times New Roman"/>
          <w:sz w:val="16"/>
        </w:rPr>
        <w:t xml:space="preserve"> 2 The resulting </w:t>
      </w:r>
      <w:r w:rsidRPr="00BF24C0">
        <w:rPr>
          <w:rStyle w:val="StyleBoldUnderline"/>
          <w:rFonts w:ascii="Times New Roman" w:hAnsi="Times New Roman" w:cs="Times New Roman"/>
        </w:rPr>
        <w:t>population</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declines have reduced</w:t>
      </w:r>
      <w:r w:rsidRPr="00BF24C0">
        <w:rPr>
          <w:rFonts w:ascii="Times New Roman" w:hAnsi="Times New Roman" w:cs="Times New Roman"/>
          <w:sz w:val="16"/>
        </w:rPr>
        <w:t xml:space="preserve"> the species’ </w:t>
      </w:r>
      <w:r w:rsidRPr="00BF24C0">
        <w:rPr>
          <w:rStyle w:val="StyleBoldUnderline"/>
          <w:rFonts w:ascii="Times New Roman" w:hAnsi="Times New Roman" w:cs="Times New Roman"/>
        </w:rPr>
        <w:t>ability to</w:t>
      </w:r>
      <w:r w:rsidRPr="00BF24C0">
        <w:rPr>
          <w:rFonts w:ascii="Times New Roman" w:hAnsi="Times New Roman" w:cs="Times New Roman"/>
          <w:sz w:val="16"/>
        </w:rPr>
        <w:t xml:space="preserve"> fulfill</w:t>
      </w:r>
      <w:r w:rsidR="00C85100" w:rsidRPr="00BF24C0">
        <w:rPr>
          <w:rFonts w:ascii="Times New Roman" w:hAnsi="Times New Roman" w:cs="Times New Roman"/>
          <w:sz w:val="12"/>
        </w:rPr>
        <w:t>¶</w:t>
      </w:r>
      <w:r w:rsidRPr="00BF24C0">
        <w:rPr>
          <w:rFonts w:ascii="Times New Roman" w:hAnsi="Times New Roman" w:cs="Times New Roman"/>
          <w:sz w:val="16"/>
        </w:rPr>
        <w:t xml:space="preserve"> their roles in </w:t>
      </w:r>
      <w:r w:rsidRPr="00BF24C0">
        <w:rPr>
          <w:rStyle w:val="StyleBoldUnderline"/>
          <w:rFonts w:ascii="Times New Roman" w:hAnsi="Times New Roman" w:cs="Times New Roman"/>
        </w:rPr>
        <w:t>maintain</w:t>
      </w:r>
      <w:r w:rsidRPr="00BF24C0">
        <w:rPr>
          <w:rFonts w:ascii="Times New Roman" w:hAnsi="Times New Roman" w:cs="Times New Roman"/>
          <w:sz w:val="16"/>
        </w:rPr>
        <w:t>ing</w:t>
      </w:r>
      <w:r w:rsidRPr="00BF24C0">
        <w:rPr>
          <w:rStyle w:val="StyleBoldUnderline"/>
          <w:rFonts w:ascii="Times New Roman" w:hAnsi="Times New Roman" w:cs="Times New Roman"/>
        </w:rPr>
        <w:t xml:space="preserve"> healthy marine ecosystems</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Because large sea turtle population declines occurred</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centuries ago,we lack a proper perspective or a</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reliable baseline against which to compare their</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current state.</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4 Due to the lack of historic information,</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some of the past ecological functions of sea turtles</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during periods of great abundance have certainly</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been forgotten Although we cannot now fully understand the roles</w:t>
      </w:r>
      <w:r w:rsidR="00C85100" w:rsidRPr="00BF24C0">
        <w:rPr>
          <w:rFonts w:ascii="Times New Roman" w:hAnsi="Times New Roman" w:cs="Times New Roman"/>
          <w:sz w:val="12"/>
        </w:rPr>
        <w:t>¶</w:t>
      </w:r>
      <w:r w:rsidRPr="00BF24C0">
        <w:rPr>
          <w:rFonts w:ascii="Times New Roman" w:hAnsi="Times New Roman" w:cs="Times New Roman"/>
          <w:sz w:val="16"/>
        </w:rPr>
        <w:t xml:space="preserve"> sea turtles played centuries ago, it is important that</w:t>
      </w:r>
      <w:r w:rsidR="00C85100" w:rsidRPr="00BF24C0">
        <w:rPr>
          <w:rFonts w:ascii="Times New Roman" w:hAnsi="Times New Roman" w:cs="Times New Roman"/>
          <w:sz w:val="12"/>
        </w:rPr>
        <w:t>¶</w:t>
      </w:r>
      <w:r w:rsidRPr="00BF24C0">
        <w:rPr>
          <w:rFonts w:ascii="Times New Roman" w:hAnsi="Times New Roman" w:cs="Times New Roman"/>
          <w:sz w:val="16"/>
        </w:rPr>
        <w:t xml:space="preserve"> we discover as much as possible. Better understanding</w:t>
      </w:r>
      <w:r w:rsidR="00C85100" w:rsidRPr="00BF24C0">
        <w:rPr>
          <w:rFonts w:ascii="Times New Roman" w:hAnsi="Times New Roman" w:cs="Times New Roman"/>
          <w:sz w:val="12"/>
        </w:rPr>
        <w:t>¶</w:t>
      </w:r>
      <w:r w:rsidRPr="00BF24C0">
        <w:rPr>
          <w:rFonts w:ascii="Times New Roman" w:hAnsi="Times New Roman" w:cs="Times New Roman"/>
          <w:sz w:val="16"/>
        </w:rPr>
        <w:t xml:space="preserve"> of these roleswill allowus to determinewhat structure</w:t>
      </w:r>
      <w:r w:rsidR="00C85100" w:rsidRPr="00BF24C0">
        <w:rPr>
          <w:rFonts w:ascii="Times New Roman" w:hAnsi="Times New Roman" w:cs="Times New Roman"/>
          <w:sz w:val="12"/>
        </w:rPr>
        <w:t>¶</w:t>
      </w:r>
      <w:r w:rsidRPr="00BF24C0">
        <w:rPr>
          <w:rFonts w:ascii="Times New Roman" w:hAnsi="Times New Roman" w:cs="Times New Roman"/>
          <w:sz w:val="16"/>
        </w:rPr>
        <w:t xml:space="preserve"> and functionswere lost in the ocean ecosystems, the</w:t>
      </w:r>
      <w:r w:rsidR="00C85100" w:rsidRPr="00BF24C0">
        <w:rPr>
          <w:rFonts w:ascii="Times New Roman" w:hAnsi="Times New Roman" w:cs="Times New Roman"/>
          <w:sz w:val="12"/>
        </w:rPr>
        <w:t>¶</w:t>
      </w:r>
      <w:r w:rsidRPr="00BF24C0">
        <w:rPr>
          <w:rFonts w:ascii="Times New Roman" w:hAnsi="Times New Roman" w:cs="Times New Roman"/>
          <w:sz w:val="16"/>
        </w:rPr>
        <w:t xml:space="preserve"> environmental effects of remaining populations, and</w:t>
      </w:r>
      <w:r w:rsidR="00C85100" w:rsidRPr="00BF24C0">
        <w:rPr>
          <w:rFonts w:ascii="Times New Roman" w:hAnsi="Times New Roman" w:cs="Times New Roman"/>
          <w:sz w:val="12"/>
        </w:rPr>
        <w:t>¶</w:t>
      </w:r>
      <w:r w:rsidRPr="00BF24C0">
        <w:rPr>
          <w:rFonts w:ascii="Times New Roman" w:hAnsi="Times New Roman" w:cs="Times New Roman"/>
          <w:sz w:val="16"/>
        </w:rPr>
        <w:t xml:space="preserve"> management and conservationmeasures required for sea</w:t>
      </w:r>
      <w:r w:rsidR="00C85100" w:rsidRPr="00BF24C0">
        <w:rPr>
          <w:rFonts w:ascii="Times New Roman" w:hAnsi="Times New Roman" w:cs="Times New Roman"/>
          <w:sz w:val="12"/>
        </w:rPr>
        <w:t>¶</w:t>
      </w:r>
      <w:r w:rsidRPr="00BF24C0">
        <w:rPr>
          <w:rFonts w:ascii="Times New Roman" w:hAnsi="Times New Roman" w:cs="Times New Roman"/>
          <w:sz w:val="16"/>
        </w:rPr>
        <w:t xml:space="preserve"> turtles to reach historic levels—and the improvements in</w:t>
      </w:r>
      <w:r w:rsidR="00C85100" w:rsidRPr="00BF24C0">
        <w:rPr>
          <w:rFonts w:ascii="Times New Roman" w:hAnsi="Times New Roman" w:cs="Times New Roman"/>
          <w:sz w:val="12"/>
        </w:rPr>
        <w:t>¶</w:t>
      </w:r>
      <w:r w:rsidRPr="00BF24C0">
        <w:rPr>
          <w:rFonts w:ascii="Times New Roman" w:hAnsi="Times New Roman" w:cs="Times New Roman"/>
          <w:sz w:val="16"/>
        </w:rPr>
        <w:t xml:space="preserve"> ecosystem health that could result from restored sea</w:t>
      </w:r>
      <w:r w:rsidR="00C85100" w:rsidRPr="00BF24C0">
        <w:rPr>
          <w:rFonts w:ascii="Times New Roman" w:hAnsi="Times New Roman" w:cs="Times New Roman"/>
          <w:sz w:val="12"/>
        </w:rPr>
        <w:t>¶</w:t>
      </w:r>
      <w:r w:rsidRPr="00BF24C0">
        <w:rPr>
          <w:rFonts w:ascii="Times New Roman" w:hAnsi="Times New Roman" w:cs="Times New Roman"/>
          <w:sz w:val="16"/>
        </w:rPr>
        <w:t xml:space="preserve"> turtle populations. Whatwe do knowis that </w:t>
      </w:r>
      <w:r w:rsidRPr="00BF24C0">
        <w:rPr>
          <w:rStyle w:val="StyleBoldUnderline"/>
          <w:rFonts w:ascii="Times New Roman" w:hAnsi="Times New Roman" w:cs="Times New Roman"/>
        </w:rPr>
        <w:t>sea turtles</w:t>
      </w:r>
      <w:r w:rsidRPr="00BF24C0">
        <w:rPr>
          <w:rFonts w:ascii="Times New Roman" w:hAnsi="Times New Roman" w:cs="Times New Roman"/>
          <w:sz w:val="16"/>
        </w:rPr>
        <w:t>—even at diminished</w:t>
      </w:r>
      <w:r w:rsidR="00C85100" w:rsidRPr="00BF24C0">
        <w:rPr>
          <w:rFonts w:ascii="Times New Roman" w:hAnsi="Times New Roman" w:cs="Times New Roman"/>
          <w:sz w:val="12"/>
        </w:rPr>
        <w:t>¶</w:t>
      </w:r>
      <w:r w:rsidRPr="00BF24C0">
        <w:rPr>
          <w:rFonts w:ascii="Times New Roman" w:hAnsi="Times New Roman" w:cs="Times New Roman"/>
          <w:sz w:val="16"/>
        </w:rPr>
        <w:t xml:space="preserve"> population levels—</w:t>
      </w:r>
      <w:r w:rsidRPr="00BF24C0">
        <w:rPr>
          <w:rStyle w:val="StyleBoldUnderline"/>
          <w:rFonts w:ascii="Times New Roman" w:hAnsi="Times New Roman" w:cs="Times New Roman"/>
        </w:rPr>
        <w:t>play an important role in ocean</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ecosystems </w:t>
      </w:r>
      <w:r w:rsidRPr="00BF24C0">
        <w:rPr>
          <w:rFonts w:ascii="Times New Roman" w:hAnsi="Times New Roman" w:cs="Times New Roman"/>
          <w:sz w:val="16"/>
        </w:rPr>
        <w:t>by</w:t>
      </w:r>
      <w:r w:rsidRPr="00BF24C0">
        <w:rPr>
          <w:rStyle w:val="StyleBoldUnderline"/>
          <w:rFonts w:ascii="Times New Roman" w:hAnsi="Times New Roman" w:cs="Times New Roman"/>
        </w:rPr>
        <w:t xml:space="preserve"> maintaining </w:t>
      </w:r>
      <w:r w:rsidRPr="00BF24C0">
        <w:rPr>
          <w:rFonts w:ascii="Times New Roman" w:hAnsi="Times New Roman" w:cs="Times New Roman"/>
          <w:sz w:val="16"/>
        </w:rPr>
        <w:t>healthy</w:t>
      </w:r>
      <w:r w:rsidRPr="00BF24C0">
        <w:rPr>
          <w:rStyle w:val="StyleBoldUnderline"/>
          <w:rFonts w:ascii="Times New Roman" w:hAnsi="Times New Roman" w:cs="Times New Roman"/>
        </w:rPr>
        <w:t xml:space="preserve"> sea grass beds and</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coral </w:t>
      </w:r>
      <w:r w:rsidRPr="00BF24C0">
        <w:rPr>
          <w:rFonts w:ascii="Times New Roman" w:hAnsi="Times New Roman" w:cs="Times New Roman"/>
          <w:sz w:val="16"/>
        </w:rPr>
        <w:t>reefs, providing key habitat for other marine life,</w:t>
      </w:r>
      <w:r w:rsidR="00C85100" w:rsidRPr="00BF24C0">
        <w:rPr>
          <w:rFonts w:ascii="Times New Roman" w:hAnsi="Times New Roman" w:cs="Times New Roman"/>
          <w:sz w:val="12"/>
        </w:rPr>
        <w:t>¶</w:t>
      </w:r>
      <w:r w:rsidRPr="00BF24C0">
        <w:rPr>
          <w:rStyle w:val="StyleBoldUnderline"/>
          <w:rFonts w:ascii="Times New Roman" w:hAnsi="Times New Roman" w:cs="Times New Roman"/>
        </w:rPr>
        <w:t xml:space="preserve"> helping </w:t>
      </w:r>
      <w:r w:rsidRPr="00BF24C0">
        <w:rPr>
          <w:rFonts w:ascii="Times New Roman" w:hAnsi="Times New Roman" w:cs="Times New Roman"/>
          <w:sz w:val="16"/>
        </w:rPr>
        <w:t>to</w:t>
      </w:r>
      <w:r w:rsidRPr="00BF24C0">
        <w:rPr>
          <w:rStyle w:val="StyleBoldUnderline"/>
          <w:rFonts w:ascii="Times New Roman" w:hAnsi="Times New Roman" w:cs="Times New Roman"/>
        </w:rPr>
        <w:t xml:space="preserve"> balance marine food webs and facilitating</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nutrient cycling from water to land</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Green sea turtles, one of the few large species of herbivores that eat seagrass, help to maintain healthy</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seagrass beds. </w:t>
      </w:r>
      <w:r w:rsidRPr="00BF24C0">
        <w:rPr>
          <w:rStyle w:val="StyleBoldUnderline"/>
          <w:rFonts w:ascii="Times New Roman" w:hAnsi="Times New Roman" w:cs="Times New Roman"/>
        </w:rPr>
        <w:t>When</w:t>
      </w:r>
      <w:r w:rsidRPr="00BF24C0">
        <w:rPr>
          <w:rFonts w:ascii="Times New Roman" w:hAnsi="Times New Roman" w:cs="Times New Roman"/>
          <w:sz w:val="16"/>
        </w:rPr>
        <w:t xml:space="preserve"> green </w:t>
      </w:r>
      <w:r w:rsidRPr="00BF24C0">
        <w:rPr>
          <w:rStyle w:val="StyleBoldUnderline"/>
          <w:rFonts w:ascii="Times New Roman" w:hAnsi="Times New Roman" w:cs="Times New Roman"/>
        </w:rPr>
        <w:t xml:space="preserve">sea turtles graze, they increase </w:t>
      </w:r>
      <w:r w:rsidRPr="00BF24C0">
        <w:rPr>
          <w:rFonts w:ascii="Times New Roman" w:hAnsi="Times New Roman" w:cs="Times New Roman"/>
          <w:sz w:val="16"/>
        </w:rPr>
        <w:t>the productivity and</w:t>
      </w:r>
      <w:r w:rsidRPr="00BF24C0">
        <w:rPr>
          <w:rStyle w:val="StyleBoldUnderline"/>
          <w:rFonts w:ascii="Times New Roman" w:hAnsi="Times New Roman" w:cs="Times New Roman"/>
        </w:rPr>
        <w:t xml:space="preserve"> nutrient content of </w:t>
      </w:r>
      <w:r w:rsidRPr="00BF24C0">
        <w:rPr>
          <w:rFonts w:ascii="Times New Roman" w:hAnsi="Times New Roman" w:cs="Times New Roman"/>
          <w:sz w:val="16"/>
        </w:rPr>
        <w:t>sea</w:t>
      </w:r>
      <w:r w:rsidRPr="00BF24C0">
        <w:rPr>
          <w:rStyle w:val="StyleBoldUnderline"/>
          <w:rFonts w:ascii="Times New Roman" w:hAnsi="Times New Roman" w:cs="Times New Roman"/>
        </w:rPr>
        <w:t xml:space="preserve"> grass</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blades</w:t>
      </w:r>
      <w:r w:rsidRPr="00BF24C0">
        <w:rPr>
          <w:rFonts w:ascii="Times New Roman" w:hAnsi="Times New Roman" w:cs="Times New Roman"/>
          <w:sz w:val="16"/>
        </w:rPr>
        <w:t>.</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7,8 </w:t>
      </w:r>
      <w:r w:rsidRPr="00BF24C0">
        <w:rPr>
          <w:rStyle w:val="StyleBoldUnderline"/>
          <w:rFonts w:ascii="Times New Roman" w:hAnsi="Times New Roman" w:cs="Times New Roman"/>
        </w:rPr>
        <w:t>Without</w:t>
      </w:r>
      <w:r w:rsidRPr="00BF24C0">
        <w:rPr>
          <w:rFonts w:ascii="Times New Roman" w:hAnsi="Times New Roman" w:cs="Times New Roman"/>
          <w:sz w:val="16"/>
        </w:rPr>
        <w:t xml:space="preserve"> constant </w:t>
      </w:r>
      <w:r w:rsidRPr="00BF24C0">
        <w:rPr>
          <w:rStyle w:val="StyleBoldUnderline"/>
          <w:rFonts w:ascii="Times New Roman" w:hAnsi="Times New Roman" w:cs="Times New Roman"/>
        </w:rPr>
        <w:t>grazing</w:t>
      </w:r>
      <w:r w:rsidRPr="00BF24C0">
        <w:rPr>
          <w:rFonts w:ascii="Times New Roman" w:hAnsi="Times New Roman" w:cs="Times New Roman"/>
          <w:sz w:val="16"/>
        </w:rPr>
        <w:t xml:space="preserve">, seagrass </w:t>
      </w:r>
      <w:r w:rsidRPr="00BF24C0">
        <w:rPr>
          <w:rStyle w:val="StyleBoldUnderline"/>
          <w:rFonts w:ascii="Times New Roman" w:hAnsi="Times New Roman" w:cs="Times New Roman"/>
        </w:rPr>
        <w:t>beds become overgrown</w:t>
      </w:r>
      <w:r w:rsidRPr="00BF24C0">
        <w:rPr>
          <w:rFonts w:ascii="Times New Roman" w:hAnsi="Times New Roman" w:cs="Times New Roman"/>
          <w:sz w:val="16"/>
        </w:rPr>
        <w:t xml:space="preserve"> and obstruct currents, shade the</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bottom, begin to decompose and </w:t>
      </w:r>
      <w:r w:rsidRPr="00BF24C0">
        <w:rPr>
          <w:rStyle w:val="StyleBoldUnderline"/>
          <w:rFonts w:ascii="Times New Roman" w:hAnsi="Times New Roman" w:cs="Times New Roman"/>
        </w:rPr>
        <w:t>provide suitable habitat for the growth of slime molds.</w:t>
      </w:r>
      <w:r w:rsidRPr="00BF24C0">
        <w:rPr>
          <w:rFonts w:ascii="Times New Roman" w:hAnsi="Times New Roman" w:cs="Times New Roman"/>
          <w:sz w:val="16"/>
        </w:rPr>
        <w:t xml:space="preserve"> Older portions of</w:t>
      </w:r>
      <w:r w:rsidR="00C85100" w:rsidRPr="00BF24C0">
        <w:rPr>
          <w:rFonts w:ascii="Times New Roman" w:hAnsi="Times New Roman" w:cs="Times New Roman"/>
          <w:sz w:val="12"/>
        </w:rPr>
        <w:t>¶</w:t>
      </w:r>
      <w:r w:rsidRPr="00BF24C0">
        <w:rPr>
          <w:rFonts w:ascii="Times New Roman" w:hAnsi="Times New Roman" w:cs="Times New Roman"/>
          <w:sz w:val="16"/>
        </w:rPr>
        <w:t xml:space="preserve"> </w:t>
      </w:r>
      <w:r w:rsidR="00C85100" w:rsidRPr="00BF24C0">
        <w:rPr>
          <w:rFonts w:ascii="Times New Roman" w:hAnsi="Times New Roman" w:cs="Times New Roman"/>
          <w:sz w:val="12"/>
        </w:rPr>
        <w:t>¶</w:t>
      </w:r>
      <w:r w:rsidRPr="00BF24C0">
        <w:rPr>
          <w:rFonts w:ascii="Times New Roman" w:hAnsi="Times New Roman" w:cs="Times New Roman"/>
          <w:sz w:val="16"/>
        </w:rPr>
        <w:t xml:space="preserve"> seagrass beds tend to be overgrown with microorganisms, algae, invertebrates and fungi. Sea turtles forage on seagrass just a few centimeters from the bottom of the blades, allowing older, upper</w:t>
      </w:r>
      <w:r w:rsidR="00C85100" w:rsidRPr="00BF24C0">
        <w:rPr>
          <w:rFonts w:ascii="Times New Roman" w:hAnsi="Times New Roman" w:cs="Times New Roman"/>
          <w:sz w:val="12"/>
        </w:rPr>
        <w:t>¶</w:t>
      </w:r>
      <w:r w:rsidRPr="00BF24C0">
        <w:rPr>
          <w:rFonts w:ascii="Times New Roman" w:hAnsi="Times New Roman" w:cs="Times New Roman"/>
          <w:sz w:val="16"/>
        </w:rPr>
        <w:t xml:space="preserve"> portions of the blades to float away.</w:t>
      </w:r>
      <w:r w:rsidR="00C85100" w:rsidRPr="00BF24C0">
        <w:rPr>
          <w:rFonts w:ascii="Times New Roman" w:hAnsi="Times New Roman" w:cs="Times New Roman"/>
          <w:sz w:val="12"/>
        </w:rPr>
        <w:t>¶</w:t>
      </w:r>
      <w:r w:rsidRPr="00BF24C0">
        <w:rPr>
          <w:rFonts w:ascii="Times New Roman" w:hAnsi="Times New Roman" w:cs="Times New Roman"/>
          <w:sz w:val="16"/>
        </w:rPr>
        <w:t xml:space="preserve"> 12,13 As the turtles crop and re-crop the same plot, seagrass blades are</w:t>
      </w:r>
      <w:r w:rsidR="00C85100" w:rsidRPr="00BF24C0">
        <w:rPr>
          <w:rFonts w:ascii="Times New Roman" w:hAnsi="Times New Roman" w:cs="Times New Roman"/>
          <w:sz w:val="12"/>
        </w:rPr>
        <w:t>¶</w:t>
      </w:r>
      <w:r w:rsidRPr="00BF24C0">
        <w:rPr>
          <w:rFonts w:ascii="Times New Roman" w:hAnsi="Times New Roman" w:cs="Times New Roman"/>
          <w:sz w:val="16"/>
        </w:rPr>
        <w:t xml:space="preserve"> removed from the area rather than accumulating on the bottom. This </w:t>
      </w:r>
      <w:r w:rsidRPr="00BF24C0">
        <w:rPr>
          <w:rStyle w:val="StyleBoldUnderline"/>
          <w:rFonts w:ascii="Times New Roman" w:hAnsi="Times New Roman" w:cs="Times New Roman"/>
        </w:rPr>
        <w:t>results in a 15-fold decrease in the supply</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of nitrogen to seagrass roots,which impacts plant species, nutrient cycling, animal densities and predator-prey</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relations</w:t>
      </w:r>
      <w:r w:rsidRPr="00BF24C0">
        <w:rPr>
          <w:rFonts w:ascii="Times New Roman" w:hAnsi="Times New Roman" w:cs="Times New Roman"/>
          <w:sz w:val="16"/>
        </w:rPr>
        <w:t>.</w:t>
      </w:r>
      <w:r w:rsidR="00C85100" w:rsidRPr="00BF24C0">
        <w:rPr>
          <w:rFonts w:ascii="Times New Roman" w:hAnsi="Times New Roman" w:cs="Times New Roman"/>
          <w:sz w:val="12"/>
        </w:rPr>
        <w:t>¶</w:t>
      </w:r>
      <w:r w:rsidRPr="00BF24C0">
        <w:rPr>
          <w:rFonts w:ascii="Times New Roman" w:hAnsi="Times New Roman" w:cs="Times New Roman"/>
          <w:sz w:val="16"/>
        </w:rPr>
        <w:t xml:space="preserve"> 14 As seen in the Caribbean, the </w:t>
      </w:r>
      <w:r w:rsidRPr="00BF24C0">
        <w:rPr>
          <w:rStyle w:val="StyleBoldUnderline"/>
          <w:rFonts w:ascii="Times New Roman" w:hAnsi="Times New Roman" w:cs="Times New Roman"/>
        </w:rPr>
        <w:t>decline of</w:t>
      </w:r>
      <w:r w:rsidRPr="00BF24C0">
        <w:rPr>
          <w:rFonts w:ascii="Times New Roman" w:hAnsi="Times New Roman" w:cs="Times New Roman"/>
          <w:sz w:val="16"/>
        </w:rPr>
        <w:t xml:space="preserve"> green s</w:t>
      </w:r>
      <w:r w:rsidRPr="00BF24C0">
        <w:rPr>
          <w:rStyle w:val="StyleBoldUnderline"/>
          <w:rFonts w:ascii="Times New Roman" w:hAnsi="Times New Roman" w:cs="Times New Roman"/>
        </w:rPr>
        <w:t>ea turtles can result in a loss of productivity in the food</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web</w:t>
      </w:r>
      <w:r w:rsidRPr="00BF24C0">
        <w:rPr>
          <w:rFonts w:ascii="Times New Roman" w:hAnsi="Times New Roman" w:cs="Times New Roman"/>
          <w:sz w:val="16"/>
        </w:rPr>
        <w:t xml:space="preserve"> – including commercially exploited reef fish – </w:t>
      </w:r>
      <w:r w:rsidRPr="00BF24C0">
        <w:rPr>
          <w:rStyle w:val="StyleBoldUnderline"/>
          <w:rFonts w:ascii="Times New Roman" w:hAnsi="Times New Roman" w:cs="Times New Roman"/>
        </w:rPr>
        <w:t>decreasing the amount of protein-rich food</w:t>
      </w:r>
      <w:r w:rsidRPr="00BF24C0">
        <w:rPr>
          <w:rFonts w:ascii="Times New Roman" w:hAnsi="Times New Roman" w:cs="Times New Roman"/>
          <w:sz w:val="16"/>
        </w:rPr>
        <w:t xml:space="preserve"> available</w:t>
      </w:r>
      <w:r w:rsidR="00C85100" w:rsidRPr="00BF24C0">
        <w:rPr>
          <w:rFonts w:ascii="Times New Roman" w:hAnsi="Times New Roman" w:cs="Times New Roman"/>
          <w:sz w:val="12"/>
        </w:rPr>
        <w:t>¶</w:t>
      </w:r>
      <w:r w:rsidRPr="00BF24C0">
        <w:rPr>
          <w:rFonts w:ascii="Times New Roman" w:hAnsi="Times New Roman" w:cs="Times New Roman"/>
          <w:sz w:val="16"/>
        </w:rPr>
        <w:t xml:space="preserve"> for people. Florida Bay and the Gulf of Mexico are two excellent examples of the importance of green sea turtles on the</w:t>
      </w:r>
      <w:r w:rsidR="00C85100" w:rsidRPr="00BF24C0">
        <w:rPr>
          <w:rFonts w:ascii="Times New Roman" w:hAnsi="Times New Roman" w:cs="Times New Roman"/>
          <w:sz w:val="12"/>
        </w:rPr>
        <w:t>¶</w:t>
      </w:r>
      <w:r w:rsidRPr="00BF24C0">
        <w:rPr>
          <w:rFonts w:ascii="Times New Roman" w:hAnsi="Times New Roman" w:cs="Times New Roman"/>
          <w:sz w:val="16"/>
        </w:rPr>
        <w:t xml:space="preserve"> health of seagrass beds. </w:t>
      </w:r>
      <w:r w:rsidRPr="00BF24C0">
        <w:rPr>
          <w:rStyle w:val="StyleBoldUnderline"/>
          <w:rFonts w:ascii="Times New Roman" w:hAnsi="Times New Roman" w:cs="Times New Roman"/>
        </w:rPr>
        <w:t>The die-off of seagrass in these areas during the 1980s has been directly linked to</w:t>
      </w:r>
      <w:r w:rsidR="00C85100"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the ecological extinction of greens</w:t>
      </w:r>
      <w:r w:rsidR="00373AFD" w:rsidRPr="00BF24C0">
        <w:rPr>
          <w:rStyle w:val="StyleBoldUnderline"/>
          <w:rFonts w:ascii="Times New Roman" w:hAnsi="Times New Roman" w:cs="Times New Roman"/>
          <w:b w:val="0"/>
          <w:u w:val="none"/>
        </w:rPr>
        <w:t>.</w:t>
      </w:r>
    </w:p>
    <w:p w14:paraId="78253380" w14:textId="77777777" w:rsidR="0047769C" w:rsidRPr="00BF24C0" w:rsidRDefault="0047769C" w:rsidP="0047769C">
      <w:pPr>
        <w:rPr>
          <w:rFonts w:ascii="Times New Roman" w:hAnsi="Times New Roman" w:cs="Times New Roman"/>
        </w:rPr>
      </w:pPr>
    </w:p>
    <w:p w14:paraId="50A5433E" w14:textId="77777777" w:rsidR="00965DDE" w:rsidRPr="00BF24C0" w:rsidRDefault="00965DDE" w:rsidP="00965DDE">
      <w:pPr>
        <w:pStyle w:val="Heading2"/>
        <w:rPr>
          <w:rFonts w:ascii="Times New Roman" w:hAnsi="Times New Roman" w:cs="Times New Roman"/>
        </w:rPr>
      </w:pPr>
      <w:r w:rsidRPr="00BF24C0">
        <w:rPr>
          <w:rFonts w:ascii="Times New Roman" w:hAnsi="Times New Roman" w:cs="Times New Roman"/>
        </w:rPr>
        <w:lastRenderedPageBreak/>
        <w:t>Shrimp</w:t>
      </w:r>
    </w:p>
    <w:p w14:paraId="17489405" w14:textId="56633BA3" w:rsidR="00965DDE" w:rsidRPr="00BF24C0" w:rsidRDefault="00965DDE" w:rsidP="00965DDE">
      <w:pPr>
        <w:pStyle w:val="Heading3"/>
        <w:rPr>
          <w:rFonts w:ascii="Times New Roman" w:hAnsi="Times New Roman" w:cs="Times New Roman"/>
        </w:rPr>
      </w:pPr>
      <w:r w:rsidRPr="00BF24C0">
        <w:rPr>
          <w:rFonts w:ascii="Times New Roman" w:hAnsi="Times New Roman" w:cs="Times New Roman"/>
        </w:rPr>
        <w:lastRenderedPageBreak/>
        <w:t>Yes shrimp overfishing</w:t>
      </w:r>
    </w:p>
    <w:p w14:paraId="6F1173DE" w14:textId="77777777" w:rsidR="00965DDE" w:rsidRPr="00BF24C0" w:rsidRDefault="00965DDE" w:rsidP="00965DDE">
      <w:pPr>
        <w:pStyle w:val="Heading4"/>
        <w:rPr>
          <w:rFonts w:ascii="Times New Roman" w:hAnsi="Times New Roman" w:cs="Times New Roman"/>
        </w:rPr>
      </w:pPr>
      <w:r w:rsidRPr="00BF24C0">
        <w:rPr>
          <w:rFonts w:ascii="Times New Roman" w:hAnsi="Times New Roman" w:cs="Times New Roman"/>
        </w:rPr>
        <w:t>Shrimp are on the verge of extinction</w:t>
      </w:r>
    </w:p>
    <w:p w14:paraId="3A83B4FA" w14:textId="7EACE820" w:rsidR="00965DDE" w:rsidRPr="00BF24C0" w:rsidRDefault="00965DDE" w:rsidP="00965DDE">
      <w:pPr>
        <w:rPr>
          <w:rFonts w:ascii="Times New Roman" w:hAnsi="Times New Roman" w:cs="Times New Roman"/>
        </w:rPr>
      </w:pPr>
      <w:r w:rsidRPr="00BF24C0">
        <w:rPr>
          <w:rStyle w:val="StyleStyleBold12pt"/>
          <w:rFonts w:ascii="Times New Roman" w:hAnsi="Times New Roman" w:cs="Times New Roman"/>
          <w:sz w:val="22"/>
        </w:rPr>
        <w:t>Iiyas</w:t>
      </w:r>
      <w:r w:rsidRPr="00BF24C0">
        <w:rPr>
          <w:rFonts w:ascii="Times New Roman" w:hAnsi="Times New Roman" w:cs="Times New Roman"/>
        </w:rPr>
        <w:t xml:space="preserve"> </w:t>
      </w:r>
      <w:r w:rsidR="00DC02CE" w:rsidRPr="00BF24C0">
        <w:rPr>
          <w:rFonts w:ascii="Times New Roman" w:hAnsi="Times New Roman" w:cs="Times New Roman"/>
        </w:rPr>
        <w:t>’</w:t>
      </w:r>
      <w:r w:rsidRPr="00BF24C0">
        <w:rPr>
          <w:rStyle w:val="StyleStyleBold12pt"/>
          <w:rFonts w:ascii="Times New Roman" w:hAnsi="Times New Roman" w:cs="Times New Roman"/>
          <w:sz w:val="22"/>
        </w:rPr>
        <w:t>13</w:t>
      </w:r>
      <w:r w:rsidR="00DC02CE" w:rsidRPr="00BF24C0">
        <w:rPr>
          <w:rStyle w:val="StyleStyleBold12pt"/>
          <w:rFonts w:ascii="Times New Roman" w:hAnsi="Times New Roman" w:cs="Times New Roman"/>
          <w:sz w:val="22"/>
        </w:rPr>
        <w:t xml:space="preserve"> </w:t>
      </w:r>
      <w:r w:rsidRPr="00BF24C0">
        <w:rPr>
          <w:rFonts w:ascii="Times New Roman" w:hAnsi="Times New Roman" w:cs="Times New Roman"/>
        </w:rPr>
        <w:t>(Faiza,</w:t>
      </w:r>
      <w:r w:rsidR="00DC02CE" w:rsidRPr="00BF24C0">
        <w:rPr>
          <w:rFonts w:ascii="Times New Roman" w:hAnsi="Times New Roman" w:cs="Times New Roman"/>
        </w:rPr>
        <w:t xml:space="preserve"> journalist at Dawn Group of Newspapers,</w:t>
      </w:r>
      <w:r w:rsidRPr="00BF24C0">
        <w:rPr>
          <w:rFonts w:ascii="Times New Roman" w:hAnsi="Times New Roman" w:cs="Times New Roman"/>
        </w:rPr>
        <w:t xml:space="preserve"> 8/22/13, “Overfishing pushing shrump to verge of extinction: report”, http://www.dawn.com/news/1037414/overfishing-pushing-shrimp-to-verge-of-extinction-report, AL)</w:t>
      </w:r>
    </w:p>
    <w:p w14:paraId="69C2B7E1" w14:textId="77777777" w:rsidR="00965DDE" w:rsidRPr="00BF24C0" w:rsidRDefault="00965DDE" w:rsidP="00965DDE">
      <w:pPr>
        <w:rPr>
          <w:rFonts w:ascii="Times New Roman" w:hAnsi="Times New Roman" w:cs="Times New Roman"/>
        </w:rPr>
      </w:pPr>
    </w:p>
    <w:p w14:paraId="6E152381" w14:textId="77777777" w:rsidR="00965DDE" w:rsidRPr="00BF24C0" w:rsidRDefault="00965DDE" w:rsidP="00965DDE">
      <w:pPr>
        <w:rPr>
          <w:rFonts w:ascii="Times New Roman" w:hAnsi="Times New Roman" w:cs="Times New Roman"/>
          <w:sz w:val="16"/>
        </w:rPr>
      </w:pPr>
      <w:r w:rsidRPr="00BF24C0">
        <w:rPr>
          <w:rFonts w:ascii="Times New Roman" w:hAnsi="Times New Roman" w:cs="Times New Roman"/>
          <w:sz w:val="16"/>
        </w:rPr>
        <w:t xml:space="preserve">KARACHI, Aug 21: </w:t>
      </w:r>
      <w:r w:rsidRPr="00BF24C0">
        <w:rPr>
          <w:rStyle w:val="StyleBoldUnderline"/>
          <w:rFonts w:ascii="Times New Roman" w:hAnsi="Times New Roman" w:cs="Times New Roman"/>
        </w:rPr>
        <w:t>There has been a 70 per cent decline in</w:t>
      </w:r>
      <w:r w:rsidRPr="00BF24C0">
        <w:rPr>
          <w:rFonts w:ascii="Times New Roman" w:hAnsi="Times New Roman" w:cs="Times New Roman"/>
          <w:sz w:val="16"/>
        </w:rPr>
        <w:t xml:space="preserve"> the catch of large-sized </w:t>
      </w:r>
      <w:r w:rsidRPr="00BF24C0">
        <w:rPr>
          <w:rStyle w:val="StyleBoldUnderline"/>
          <w:rFonts w:ascii="Times New Roman" w:hAnsi="Times New Roman" w:cs="Times New Roman"/>
        </w:rPr>
        <w:t>shrimp</w:t>
      </w:r>
      <w:r w:rsidRPr="00BF24C0">
        <w:rPr>
          <w:rFonts w:ascii="Times New Roman" w:hAnsi="Times New Roman" w:cs="Times New Roman"/>
          <w:sz w:val="16"/>
        </w:rPr>
        <w:t xml:space="preserve"> over the past four decades while the landing of colossal-sized shrimp has reduced to almost zero, says a recent report which strongly recommends imposition of the official two-month fishing ban on the catch of shrimp from June 1 to July 31, it emerged on Wednesday.</w:t>
      </w:r>
      <w:r w:rsidRPr="00BF24C0">
        <w:rPr>
          <w:rFonts w:ascii="Times New Roman" w:hAnsi="Times New Roman" w:cs="Times New Roman"/>
          <w:sz w:val="12"/>
        </w:rPr>
        <w:t>¶</w:t>
      </w:r>
      <w:r w:rsidRPr="00BF24C0">
        <w:rPr>
          <w:rFonts w:ascii="Times New Roman" w:hAnsi="Times New Roman" w:cs="Times New Roman"/>
          <w:sz w:val="16"/>
        </w:rPr>
        <w:t xml:space="preserve"> The report that focused on the justification for a close season for shrimp fishing has been prepared by the World Wide Fund for Nature-Pakistan (WWF-P).</w:t>
      </w:r>
      <w:r w:rsidRPr="00BF24C0">
        <w:rPr>
          <w:rFonts w:ascii="Times New Roman" w:hAnsi="Times New Roman" w:cs="Times New Roman"/>
          <w:sz w:val="12"/>
        </w:rPr>
        <w:t>¶</w:t>
      </w:r>
      <w:r w:rsidRPr="00BF24C0">
        <w:rPr>
          <w:rFonts w:ascii="Times New Roman" w:hAnsi="Times New Roman" w:cs="Times New Roman"/>
          <w:sz w:val="16"/>
        </w:rPr>
        <w:t xml:space="preserve"> “There are no two opinions that </w:t>
      </w:r>
      <w:r w:rsidRPr="00BF24C0">
        <w:rPr>
          <w:rStyle w:val="StyleBoldUnderline"/>
          <w:rFonts w:ascii="Times New Roman" w:hAnsi="Times New Roman" w:cs="Times New Roman"/>
        </w:rPr>
        <w:t>shrimps are over-fished</w:t>
      </w:r>
      <w:r w:rsidRPr="00BF24C0">
        <w:rPr>
          <w:rFonts w:ascii="Times New Roman" w:hAnsi="Times New Roman" w:cs="Times New Roman"/>
          <w:sz w:val="16"/>
        </w:rPr>
        <w:t xml:space="preserve">. This is evident from the fact that </w:t>
      </w:r>
      <w:r w:rsidRPr="00BF24C0">
        <w:rPr>
          <w:rStyle w:val="StyleBoldUnderline"/>
          <w:rFonts w:ascii="Times New Roman" w:hAnsi="Times New Roman" w:cs="Times New Roman"/>
        </w:rPr>
        <w:t>its catch per boat has reduced drastically as well as its average-size composition,</w:t>
      </w:r>
      <w:r w:rsidRPr="00BF24C0">
        <w:rPr>
          <w:rFonts w:ascii="Times New Roman" w:hAnsi="Times New Roman" w:cs="Times New Roman"/>
          <w:sz w:val="16"/>
        </w:rPr>
        <w:t>” the study, authored by Mohammad Moazzam Khan, former director of the marine fisheries department currently working as a technical adviser on marine resources with the WWF-P, states.</w:t>
      </w:r>
      <w:r w:rsidRPr="00BF24C0">
        <w:rPr>
          <w:rFonts w:ascii="Times New Roman" w:hAnsi="Times New Roman" w:cs="Times New Roman"/>
          <w:sz w:val="12"/>
        </w:rPr>
        <w:t>¶</w:t>
      </w:r>
      <w:r w:rsidRPr="00BF24C0">
        <w:rPr>
          <w:rFonts w:ascii="Times New Roman" w:hAnsi="Times New Roman" w:cs="Times New Roman"/>
          <w:sz w:val="16"/>
        </w:rPr>
        <w:t xml:space="preserve"> According to the report, </w:t>
      </w:r>
      <w:r w:rsidRPr="00BF24C0">
        <w:rPr>
          <w:rStyle w:val="StyleBoldUnderline"/>
          <w:rFonts w:ascii="Times New Roman" w:hAnsi="Times New Roman" w:cs="Times New Roman"/>
        </w:rPr>
        <w:t>shrimp</w:t>
      </w:r>
      <w:r w:rsidRPr="00BF24C0">
        <w:rPr>
          <w:rFonts w:ascii="Times New Roman" w:hAnsi="Times New Roman" w:cs="Times New Roman"/>
          <w:sz w:val="16"/>
        </w:rPr>
        <w:t xml:space="preserve"> fishery </w:t>
      </w:r>
      <w:r w:rsidRPr="00BF24C0">
        <w:rPr>
          <w:rStyle w:val="StyleBoldUnderline"/>
          <w:rFonts w:ascii="Times New Roman" w:hAnsi="Times New Roman" w:cs="Times New Roman"/>
        </w:rPr>
        <w:t>is the mainstay of the country’s coastal fisheries</w:t>
      </w:r>
      <w:r w:rsidRPr="00BF24C0">
        <w:rPr>
          <w:rFonts w:ascii="Times New Roman" w:hAnsi="Times New Roman" w:cs="Times New Roman"/>
          <w:sz w:val="16"/>
        </w:rPr>
        <w:t xml:space="preserve"> as it is a source of earning good foreign exchange and pro</w:t>
      </w:r>
      <w:r w:rsidRPr="00BF24C0">
        <w:rPr>
          <w:rStyle w:val="StyleBoldUnderline"/>
          <w:rFonts w:ascii="Times New Roman" w:hAnsi="Times New Roman" w:cs="Times New Roman"/>
        </w:rPr>
        <w:t>vides high profit margin and job opportunities to thousands of</w:t>
      </w:r>
      <w:r w:rsidRPr="00BF24C0">
        <w:rPr>
          <w:rFonts w:ascii="Times New Roman" w:hAnsi="Times New Roman" w:cs="Times New Roman"/>
          <w:sz w:val="16"/>
        </w:rPr>
        <w:t xml:space="preserve"> local </w:t>
      </w:r>
      <w:r w:rsidRPr="00BF24C0">
        <w:rPr>
          <w:rStyle w:val="StyleBoldUnderline"/>
          <w:rFonts w:ascii="Times New Roman" w:hAnsi="Times New Roman" w:cs="Times New Roman"/>
        </w:rPr>
        <w:t>fishermen</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sign of overfishing, according to the report, started appearing in the early 70s that forced the government to acquire services of Dr V. Zupanovic, a leading expert on the subject, with the help of the Food and Agriculture Organisation (FAO).</w:t>
      </w:r>
      <w:r w:rsidRPr="00BF24C0">
        <w:rPr>
          <w:rFonts w:ascii="Times New Roman" w:hAnsi="Times New Roman" w:cs="Times New Roman"/>
          <w:sz w:val="12"/>
        </w:rPr>
        <w:t>¶</w:t>
      </w:r>
      <w:r w:rsidRPr="00BF24C0">
        <w:rPr>
          <w:rFonts w:ascii="Times New Roman" w:hAnsi="Times New Roman" w:cs="Times New Roman"/>
          <w:sz w:val="16"/>
        </w:rPr>
        <w:t xml:space="preserve"> The expert conducted a study on the shrimp fisheries of Sindh and Balochistan and concluded, after years of research, that shrimp resources were over-fished because of the large fleet size of vessels.</w:t>
      </w:r>
      <w:r w:rsidRPr="00BF24C0">
        <w:rPr>
          <w:rFonts w:ascii="Times New Roman" w:hAnsi="Times New Roman" w:cs="Times New Roman"/>
          <w:sz w:val="12"/>
        </w:rPr>
        <w:t>¶</w:t>
      </w:r>
      <w:r w:rsidRPr="00BF24C0">
        <w:rPr>
          <w:rFonts w:ascii="Times New Roman" w:hAnsi="Times New Roman" w:cs="Times New Roman"/>
          <w:sz w:val="16"/>
        </w:rPr>
        <w:t xml:space="preserve"> “Based on this study and on the recommendation of the FAO as well as national fisheries experts, the federal government issued a notification (S.R.O. 329(1)/79) under Exclusive Fishery Zone (Regulation of Fishing) Act 1975 for the management and conservation of shrimp resources and declared that no shrimp would be caught during the period from June 1 to July 31 in the entire area of the zone,” it says.</w:t>
      </w:r>
      <w:r w:rsidRPr="00BF24C0">
        <w:rPr>
          <w:rFonts w:ascii="Times New Roman" w:hAnsi="Times New Roman" w:cs="Times New Roman"/>
          <w:sz w:val="12"/>
        </w:rPr>
        <w:t>¶</w:t>
      </w:r>
      <w:r w:rsidRPr="00BF24C0">
        <w:rPr>
          <w:rFonts w:ascii="Times New Roman" w:hAnsi="Times New Roman" w:cs="Times New Roman"/>
          <w:sz w:val="16"/>
        </w:rPr>
        <w:t xml:space="preserve"> Later, the report states, the government of Sindh vide Section 4 of the Sindh Fisheries Ordinance, 1980, announced a ban on shrimp fishing for the month of June and July in 1983. In order to further strengthen the database and information on shrimp fisheries, another project entitled “Marine Fisheries Development Project” was executed from 1982 to 1991 by the marine fisheries department which revealed that shrimp resources were highly overexploited.</w:t>
      </w:r>
      <w:r w:rsidRPr="00BF24C0">
        <w:rPr>
          <w:rFonts w:ascii="Times New Roman" w:hAnsi="Times New Roman" w:cs="Times New Roman"/>
          <w:sz w:val="12"/>
        </w:rPr>
        <w:t>¶</w:t>
      </w:r>
      <w:r w:rsidRPr="00BF24C0">
        <w:rPr>
          <w:rFonts w:ascii="Times New Roman" w:hAnsi="Times New Roman" w:cs="Times New Roman"/>
          <w:sz w:val="16"/>
        </w:rPr>
        <w:t xml:space="preserve"> The study spread over a decade also showed that economic overfishing of shrimp in Pakistan started in the early 1970s when the catch of jaira (large-sized white shrimp) started decreasing.</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It is now feared that shrimp fisheries in Pakistan are now entering into the critical stage </w:t>
      </w:r>
      <w:r w:rsidRPr="00BF24C0">
        <w:rPr>
          <w:rFonts w:ascii="Times New Roman" w:hAnsi="Times New Roman" w:cs="Times New Roman"/>
          <w:sz w:val="16"/>
        </w:rPr>
        <w:t xml:space="preserve">of recruitment overfishing, which means that </w:t>
      </w:r>
      <w:r w:rsidRPr="00BF24C0">
        <w:rPr>
          <w:rStyle w:val="StyleBoldUnderline"/>
          <w:rFonts w:ascii="Times New Roman" w:hAnsi="Times New Roman" w:cs="Times New Roman"/>
        </w:rPr>
        <w:t>there would be not enough adult shrimps to support subsequent generations which may lead to a total collapse of fisheries or an extinction of the species,”</w:t>
      </w:r>
      <w:r w:rsidRPr="00BF24C0">
        <w:rPr>
          <w:rFonts w:ascii="Times New Roman" w:hAnsi="Times New Roman" w:cs="Times New Roman"/>
          <w:sz w:val="16"/>
        </w:rPr>
        <w:t xml:space="preserve"> says the paper. Citing various studies, the paper states that the catch rate (per boat) of shrimps has seriously decreased over the years.</w:t>
      </w:r>
      <w:r w:rsidRPr="00BF24C0">
        <w:rPr>
          <w:rFonts w:ascii="Times New Roman" w:hAnsi="Times New Roman" w:cs="Times New Roman"/>
          <w:sz w:val="12"/>
        </w:rPr>
        <w:t>¶</w:t>
      </w:r>
      <w:r w:rsidRPr="00BF24C0">
        <w:rPr>
          <w:rFonts w:ascii="Times New Roman" w:hAnsi="Times New Roman" w:cs="Times New Roman"/>
          <w:sz w:val="16"/>
        </w:rPr>
        <w:t xml:space="preserve"> In addition, large-sized shrimp is hardly represented in the catch while opportunistic species such as Solenocera crassicornis and other species of genus Solenocera are now more seen.</w:t>
      </w:r>
      <w:r w:rsidRPr="00BF24C0">
        <w:rPr>
          <w:rFonts w:ascii="Times New Roman" w:hAnsi="Times New Roman" w:cs="Times New Roman"/>
          <w:sz w:val="12"/>
        </w:rPr>
        <w:t>¶</w:t>
      </w:r>
      <w:r w:rsidRPr="00BF24C0">
        <w:rPr>
          <w:rFonts w:ascii="Times New Roman" w:hAnsi="Times New Roman" w:cs="Times New Roman"/>
          <w:sz w:val="16"/>
        </w:rPr>
        <w:t xml:space="preserve"> The research, according to the report, also points to the increase in the fishing fleet and trawling activities that now continue unabated throughout day and night.</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Excessive fishing</w:t>
      </w:r>
      <w:r w:rsidRPr="00BF24C0">
        <w:rPr>
          <w:rFonts w:ascii="Times New Roman" w:hAnsi="Times New Roman" w:cs="Times New Roman"/>
          <w:sz w:val="16"/>
        </w:rPr>
        <w:t xml:space="preserve"> operation throughout the year </w:t>
      </w:r>
      <w:r w:rsidRPr="00BF24C0">
        <w:rPr>
          <w:rStyle w:val="StyleBoldUnderline"/>
          <w:rFonts w:ascii="Times New Roman" w:hAnsi="Times New Roman" w:cs="Times New Roman"/>
        </w:rPr>
        <w:t>has led to a serious habitat alteration</w:t>
      </w:r>
      <w:r w:rsidRPr="00BF24C0">
        <w:rPr>
          <w:rFonts w:ascii="Times New Roman" w:hAnsi="Times New Roman" w:cs="Times New Roman"/>
          <w:sz w:val="16"/>
        </w:rPr>
        <w:t xml:space="preserve">, which </w:t>
      </w:r>
      <w:r w:rsidRPr="00BF24C0">
        <w:rPr>
          <w:rStyle w:val="StyleBoldUnderline"/>
          <w:rFonts w:ascii="Times New Roman" w:hAnsi="Times New Roman" w:cs="Times New Roman"/>
        </w:rPr>
        <w:t>means removal of</w:t>
      </w:r>
      <w:r w:rsidRPr="00BF24C0">
        <w:rPr>
          <w:rFonts w:ascii="Times New Roman" w:hAnsi="Times New Roman" w:cs="Times New Roman"/>
          <w:sz w:val="16"/>
        </w:rPr>
        <w:t xml:space="preserve"> associated </w:t>
      </w:r>
      <w:r w:rsidRPr="00BF24C0">
        <w:rPr>
          <w:rStyle w:val="StyleBoldUnderline"/>
          <w:rFonts w:ascii="Times New Roman" w:hAnsi="Times New Roman" w:cs="Times New Roman"/>
        </w:rPr>
        <w:t xml:space="preserve">fauna and flora where trawlers are </w:t>
      </w:r>
      <w:r w:rsidRPr="00BF24C0">
        <w:rPr>
          <w:rFonts w:ascii="Times New Roman" w:hAnsi="Times New Roman" w:cs="Times New Roman"/>
          <w:sz w:val="16"/>
        </w:rPr>
        <w:t>being used</w:t>
      </w:r>
      <w:r w:rsidRPr="00BF24C0">
        <w:rPr>
          <w:rStyle w:val="StyleBoldUnderline"/>
          <w:rFonts w:ascii="Times New Roman" w:hAnsi="Times New Roman" w:cs="Times New Roman"/>
        </w:rPr>
        <w:t>.</w:t>
      </w:r>
      <w:r w:rsidRPr="00BF24C0">
        <w:rPr>
          <w:rFonts w:ascii="Times New Roman" w:hAnsi="Times New Roman" w:cs="Times New Roman"/>
          <w:sz w:val="16"/>
        </w:rPr>
        <w:t xml:space="preserve"> Besides, there is a drastic increase in the landing of juvenile shrimps that are being sold as ‘trash fish’. Juvenile and sub-adult shrimps are also being caught continuously in the creek areas with the help of set bag nets.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situation could cause collapse of shrimp fisheries</w:t>
      </w:r>
      <w:r w:rsidRPr="00BF24C0">
        <w:rPr>
          <w:rFonts w:ascii="Times New Roman" w:hAnsi="Times New Roman" w:cs="Times New Roman"/>
          <w:sz w:val="16"/>
        </w:rPr>
        <w:t xml:space="preserve"> in the country in few years </w:t>
      </w:r>
      <w:r w:rsidRPr="00BF24C0">
        <w:rPr>
          <w:rStyle w:val="StyleBoldUnderline"/>
          <w:rFonts w:ascii="Times New Roman" w:hAnsi="Times New Roman" w:cs="Times New Roman"/>
        </w:rPr>
        <w:t>if the</w:t>
      </w:r>
      <w:r w:rsidRPr="00BF24C0">
        <w:rPr>
          <w:rFonts w:ascii="Times New Roman" w:hAnsi="Times New Roman" w:cs="Times New Roman"/>
          <w:sz w:val="16"/>
        </w:rPr>
        <w:t xml:space="preserve"> two-month </w:t>
      </w:r>
      <w:r w:rsidRPr="00BF24C0">
        <w:rPr>
          <w:rStyle w:val="StyleBoldUnderline"/>
          <w:rFonts w:ascii="Times New Roman" w:hAnsi="Times New Roman" w:cs="Times New Roman"/>
        </w:rPr>
        <w:t>fishing ban period is not strictly imposed</w:t>
      </w:r>
      <w:r w:rsidRPr="00BF24C0">
        <w:rPr>
          <w:rFonts w:ascii="Times New Roman" w:hAnsi="Times New Roman" w:cs="Times New Roman"/>
          <w:sz w:val="16"/>
        </w:rPr>
        <w:t>,” the report warns.</w:t>
      </w:r>
    </w:p>
    <w:p w14:paraId="3BFFF3DD" w14:textId="77777777" w:rsidR="00965DDE" w:rsidRPr="00BF24C0" w:rsidRDefault="00965DDE" w:rsidP="00965DDE">
      <w:pPr>
        <w:rPr>
          <w:rFonts w:ascii="Times New Roman" w:hAnsi="Times New Roman" w:cs="Times New Roman"/>
        </w:rPr>
      </w:pPr>
    </w:p>
    <w:p w14:paraId="37F3C26B" w14:textId="1D76536C" w:rsidR="00965DDE" w:rsidRPr="00BF24C0" w:rsidRDefault="00965DDE" w:rsidP="00965DDE">
      <w:pPr>
        <w:pStyle w:val="Heading3"/>
        <w:rPr>
          <w:rFonts w:ascii="Times New Roman" w:hAnsi="Times New Roman" w:cs="Times New Roman"/>
        </w:rPr>
      </w:pPr>
      <w:r w:rsidRPr="00BF24C0">
        <w:rPr>
          <w:rFonts w:ascii="Times New Roman" w:hAnsi="Times New Roman" w:cs="Times New Roman"/>
        </w:rPr>
        <w:lastRenderedPageBreak/>
        <w:t>Key to biodiversity</w:t>
      </w:r>
    </w:p>
    <w:p w14:paraId="653B439E" w14:textId="77777777" w:rsidR="00965DDE" w:rsidRPr="00BF24C0" w:rsidRDefault="00965DDE" w:rsidP="00965DDE">
      <w:pPr>
        <w:pStyle w:val="Heading4"/>
        <w:rPr>
          <w:rFonts w:ascii="Times New Roman" w:hAnsi="Times New Roman" w:cs="Times New Roman"/>
        </w:rPr>
      </w:pPr>
      <w:r w:rsidRPr="00BF24C0">
        <w:rPr>
          <w:rFonts w:ascii="Times New Roman" w:hAnsi="Times New Roman" w:cs="Times New Roman"/>
        </w:rPr>
        <w:t>Shrimp are key to the food chain</w:t>
      </w:r>
    </w:p>
    <w:p w14:paraId="20548E71" w14:textId="16BAE0B8" w:rsidR="00965DDE" w:rsidRPr="00BF24C0" w:rsidRDefault="00965DDE" w:rsidP="00965DDE">
      <w:pPr>
        <w:rPr>
          <w:rFonts w:ascii="Times New Roman" w:hAnsi="Times New Roman" w:cs="Times New Roman"/>
        </w:rPr>
      </w:pPr>
      <w:r w:rsidRPr="00BF24C0">
        <w:rPr>
          <w:rStyle w:val="StyleStyleBold12pt"/>
          <w:rFonts w:ascii="Times New Roman" w:hAnsi="Times New Roman" w:cs="Times New Roman"/>
          <w:sz w:val="22"/>
        </w:rPr>
        <w:t>Moriarty</w:t>
      </w:r>
      <w:r w:rsidR="00CC1378" w:rsidRPr="00BF24C0">
        <w:rPr>
          <w:rStyle w:val="StyleStyleBold12pt"/>
          <w:rFonts w:ascii="Times New Roman" w:hAnsi="Times New Roman" w:cs="Times New Roman"/>
          <w:sz w:val="22"/>
        </w:rPr>
        <w:t xml:space="preserve"> ’13 </w:t>
      </w:r>
      <w:r w:rsidRPr="00BF24C0">
        <w:rPr>
          <w:rFonts w:ascii="Times New Roman" w:hAnsi="Times New Roman" w:cs="Times New Roman"/>
        </w:rPr>
        <w:t>(Thomas,</w:t>
      </w:r>
      <w:r w:rsidR="00CC1378" w:rsidRPr="00BF24C0">
        <w:rPr>
          <w:rFonts w:ascii="Times New Roman" w:hAnsi="Times New Roman" w:cs="Times New Roman"/>
        </w:rPr>
        <w:t xml:space="preserve"> The World Link,</w:t>
      </w:r>
      <w:r w:rsidRPr="00BF24C0">
        <w:rPr>
          <w:rFonts w:ascii="Times New Roman" w:hAnsi="Times New Roman" w:cs="Times New Roman"/>
        </w:rPr>
        <w:t xml:space="preserve"> 6/27/13, “Key species mysteriously dying off Oregon Coast”, http://theworldlink.com/news/local/key-species-mysteriously-dying-off-oregon-coast/article_6e2fdea8-df49-11e2-9f23-0019bb2963f4.html, AL)</w:t>
      </w:r>
    </w:p>
    <w:p w14:paraId="66E94364" w14:textId="77777777" w:rsidR="00965DDE" w:rsidRPr="00BF24C0" w:rsidRDefault="00965DDE" w:rsidP="00965DDE">
      <w:pPr>
        <w:rPr>
          <w:rFonts w:ascii="Times New Roman" w:hAnsi="Times New Roman" w:cs="Times New Roman"/>
        </w:rPr>
      </w:pPr>
    </w:p>
    <w:p w14:paraId="1DCB31F7" w14:textId="77777777" w:rsidR="00965DDE" w:rsidRPr="00BF24C0" w:rsidRDefault="00965DDE" w:rsidP="00965DDE">
      <w:pPr>
        <w:rPr>
          <w:rFonts w:ascii="Times New Roman" w:hAnsi="Times New Roman" w:cs="Times New Roman"/>
          <w:sz w:val="16"/>
        </w:rPr>
      </w:pPr>
      <w:r w:rsidRPr="00BF24C0">
        <w:rPr>
          <w:rFonts w:ascii="Times New Roman" w:hAnsi="Times New Roman" w:cs="Times New Roman"/>
          <w:sz w:val="16"/>
        </w:rPr>
        <w:t xml:space="preserve">COOS BAY — </w:t>
      </w:r>
      <w:r w:rsidRPr="00BF24C0">
        <w:rPr>
          <w:rStyle w:val="StyleBoldUnderline"/>
          <w:rFonts w:ascii="Times New Roman" w:hAnsi="Times New Roman" w:cs="Times New Roman"/>
        </w:rPr>
        <w:t>Something is killing large numbers of a keystone species</w:t>
      </w:r>
      <w:r w:rsidRPr="00BF24C0">
        <w:rPr>
          <w:rFonts w:ascii="Times New Roman" w:hAnsi="Times New Roman" w:cs="Times New Roman"/>
          <w:sz w:val="16"/>
        </w:rPr>
        <w:t xml:space="preserve"> off the Oregon Coast. Federal </w:t>
      </w:r>
      <w:r w:rsidRPr="00BF24C0">
        <w:rPr>
          <w:rStyle w:val="StyleBoldUnderline"/>
          <w:rFonts w:ascii="Times New Roman" w:hAnsi="Times New Roman" w:cs="Times New Roman"/>
        </w:rPr>
        <w:t xml:space="preserve">researchers say it could </w:t>
      </w:r>
      <w:r w:rsidRPr="00BF24C0">
        <w:rPr>
          <w:rFonts w:ascii="Times New Roman" w:hAnsi="Times New Roman" w:cs="Times New Roman"/>
          <w:sz w:val="16"/>
        </w:rPr>
        <w:t>spell</w:t>
      </w:r>
      <w:r w:rsidRPr="00BF24C0">
        <w:rPr>
          <w:rStyle w:val="StyleBoldUnderline"/>
          <w:rFonts w:ascii="Times New Roman" w:hAnsi="Times New Roman" w:cs="Times New Roman"/>
        </w:rPr>
        <w:t xml:space="preserve"> danger </w:t>
      </w:r>
      <w:r w:rsidRPr="00BF24C0">
        <w:rPr>
          <w:rFonts w:ascii="Times New Roman" w:hAnsi="Times New Roman" w:cs="Times New Roman"/>
          <w:sz w:val="16"/>
        </w:rPr>
        <w:t>for the region’s other</w:t>
      </w:r>
      <w:r w:rsidRPr="00BF24C0">
        <w:rPr>
          <w:rStyle w:val="StyleBoldUnderline"/>
          <w:rFonts w:ascii="Times New Roman" w:hAnsi="Times New Roman" w:cs="Times New Roman"/>
        </w:rPr>
        <w:t xml:space="preserve"> marine life.</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Bill Peterson, an oceanographer with the National Oceanic and Atmospheric Administration’s Hatfield Marine Science Center in Newport, said in the past few weeks </w:t>
      </w:r>
      <w:r w:rsidRPr="00BF24C0">
        <w:rPr>
          <w:rStyle w:val="StyleBoldUnderline"/>
          <w:rFonts w:ascii="Times New Roman" w:hAnsi="Times New Roman" w:cs="Times New Roman"/>
        </w:rPr>
        <w:t>millions of dead</w:t>
      </w:r>
      <w:r w:rsidRPr="00BF24C0">
        <w:rPr>
          <w:rFonts w:ascii="Times New Roman" w:hAnsi="Times New Roman" w:cs="Times New Roman"/>
          <w:sz w:val="16"/>
        </w:rPr>
        <w:t xml:space="preserve"> North Pacific</w:t>
      </w:r>
      <w:r w:rsidRPr="00BF24C0">
        <w:rPr>
          <w:rStyle w:val="StyleBoldUnderline"/>
          <w:rFonts w:ascii="Times New Roman" w:hAnsi="Times New Roman" w:cs="Times New Roman"/>
        </w:rPr>
        <w:t xml:space="preserve"> krill have washed up on beaches</w:t>
      </w:r>
      <w:r w:rsidRPr="00BF24C0">
        <w:rPr>
          <w:rFonts w:ascii="Times New Roman" w:hAnsi="Times New Roman" w:cs="Times New Roman"/>
          <w:sz w:val="16"/>
        </w:rPr>
        <w:t xml:space="preserve"> between Newport and Eureka, Calif.</w:t>
      </w:r>
      <w:r w:rsidRPr="00BF24C0">
        <w:rPr>
          <w:rFonts w:ascii="Times New Roman" w:hAnsi="Times New Roman" w:cs="Times New Roman"/>
          <w:sz w:val="12"/>
        </w:rPr>
        <w:t>¶</w:t>
      </w:r>
      <w:r w:rsidRPr="00BF24C0">
        <w:rPr>
          <w:rFonts w:ascii="Times New Roman" w:hAnsi="Times New Roman" w:cs="Times New Roman"/>
          <w:sz w:val="16"/>
        </w:rPr>
        <w:t xml:space="preserve"> Peterson said it’s the largest die-off he’s aware of in recent history.</w:t>
      </w:r>
      <w:r w:rsidRPr="00BF24C0">
        <w:rPr>
          <w:rFonts w:ascii="Times New Roman" w:hAnsi="Times New Roman" w:cs="Times New Roman"/>
          <w:sz w:val="12"/>
        </w:rPr>
        <w:t>¶</w:t>
      </w:r>
      <w:r w:rsidRPr="00BF24C0">
        <w:rPr>
          <w:rFonts w:ascii="Times New Roman" w:hAnsi="Times New Roman" w:cs="Times New Roman"/>
          <w:sz w:val="16"/>
        </w:rPr>
        <w:t xml:space="preserve"> “The odd thing is that this seems to be happening in both places at the same time,” he said.</w:t>
      </w:r>
      <w:r w:rsidRPr="00BF24C0">
        <w:rPr>
          <w:rFonts w:ascii="Times New Roman" w:hAnsi="Times New Roman" w:cs="Times New Roman"/>
          <w:sz w:val="12"/>
        </w:rPr>
        <w:t>¶</w:t>
      </w:r>
      <w:r w:rsidRPr="00BF24C0">
        <w:rPr>
          <w:rFonts w:ascii="Times New Roman" w:hAnsi="Times New Roman" w:cs="Times New Roman"/>
          <w:sz w:val="16"/>
        </w:rPr>
        <w:t xml:space="preserve"> The North Pacific species lives largely on the eastern side of the ocean, predominantly between southern California and southern Alaska. Peterson said they’re typically found along the continental shelf.</w:t>
      </w:r>
      <w:r w:rsidRPr="00BF24C0">
        <w:rPr>
          <w:rFonts w:ascii="Times New Roman" w:hAnsi="Times New Roman" w:cs="Times New Roman"/>
          <w:sz w:val="12"/>
        </w:rPr>
        <w:t>¶</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shrimp</w:t>
      </w:r>
      <w:r w:rsidRPr="00BF24C0">
        <w:rPr>
          <w:rFonts w:ascii="Times New Roman" w:hAnsi="Times New Roman" w:cs="Times New Roman"/>
          <w:sz w:val="16"/>
        </w:rPr>
        <w:t xml:space="preserve">-like </w:t>
      </w:r>
      <w:r w:rsidRPr="00BF24C0">
        <w:rPr>
          <w:rStyle w:val="StyleBoldUnderline"/>
          <w:rFonts w:ascii="Times New Roman" w:hAnsi="Times New Roman" w:cs="Times New Roman"/>
        </w:rPr>
        <w:t>crustaceans are an important food source for</w:t>
      </w:r>
      <w:r w:rsidRPr="00BF24C0">
        <w:rPr>
          <w:rFonts w:ascii="Times New Roman" w:hAnsi="Times New Roman" w:cs="Times New Roman"/>
          <w:sz w:val="16"/>
        </w:rPr>
        <w:t xml:space="preserve"> Chinook and coho </w:t>
      </w:r>
      <w:r w:rsidRPr="00BF24C0">
        <w:rPr>
          <w:rStyle w:val="StyleBoldUnderline"/>
          <w:rFonts w:ascii="Times New Roman" w:hAnsi="Times New Roman" w:cs="Times New Roman"/>
        </w:rPr>
        <w:t>salmon</w:t>
      </w:r>
      <w:r w:rsidRPr="00BF24C0">
        <w:rPr>
          <w:rFonts w:ascii="Times New Roman" w:hAnsi="Times New Roman" w:cs="Times New Roman"/>
          <w:sz w:val="16"/>
        </w:rPr>
        <w:t xml:space="preserve"> in the Pacific Ocean</w:t>
      </w:r>
      <w:r w:rsidRPr="00BF24C0">
        <w:rPr>
          <w:rStyle w:val="StyleBoldUnderline"/>
          <w:rFonts w:ascii="Times New Roman" w:hAnsi="Times New Roman" w:cs="Times New Roman"/>
        </w:rPr>
        <w:t>, as well as many other species of birds, fish and marine mammals.</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This is the main food for fish offshore</w:t>
      </w:r>
      <w:r w:rsidRPr="00BF24C0">
        <w:rPr>
          <w:rFonts w:ascii="Times New Roman" w:hAnsi="Times New Roman" w:cs="Times New Roman"/>
          <w:sz w:val="16"/>
        </w:rPr>
        <w:t xml:space="preserve">,” Peterson said. </w:t>
      </w:r>
    </w:p>
    <w:p w14:paraId="6919982E" w14:textId="77777777" w:rsidR="005C20E3" w:rsidRPr="00BF24C0" w:rsidRDefault="005C20E3" w:rsidP="00965DDE">
      <w:pPr>
        <w:rPr>
          <w:rFonts w:ascii="Times New Roman" w:hAnsi="Times New Roman" w:cs="Times New Roman"/>
          <w:sz w:val="16"/>
        </w:rPr>
      </w:pPr>
    </w:p>
    <w:p w14:paraId="7FB1520A" w14:textId="77777777" w:rsidR="00965DDE" w:rsidRPr="00BF24C0" w:rsidRDefault="00965DDE" w:rsidP="00EF4180">
      <w:pPr>
        <w:rPr>
          <w:rFonts w:ascii="Times New Roman" w:hAnsi="Times New Roman" w:cs="Times New Roman"/>
          <w:sz w:val="16"/>
        </w:rPr>
      </w:pPr>
    </w:p>
    <w:p w14:paraId="52B8B3E9" w14:textId="3F1F55FC" w:rsidR="00EF4180" w:rsidRPr="00BF24C0" w:rsidRDefault="00F97C1C" w:rsidP="00F97C1C">
      <w:pPr>
        <w:pStyle w:val="Heading3"/>
        <w:rPr>
          <w:rFonts w:ascii="Times New Roman" w:hAnsi="Times New Roman" w:cs="Times New Roman"/>
        </w:rPr>
      </w:pPr>
      <w:r w:rsidRPr="00BF24C0">
        <w:rPr>
          <w:rFonts w:ascii="Times New Roman" w:hAnsi="Times New Roman" w:cs="Times New Roman"/>
        </w:rPr>
        <w:lastRenderedPageBreak/>
        <w:t>No shrimp overfishing</w:t>
      </w:r>
    </w:p>
    <w:p w14:paraId="3032753F" w14:textId="1A79C826" w:rsidR="00F97C1C" w:rsidRPr="00BF24C0" w:rsidRDefault="00F97C1C" w:rsidP="00F97C1C">
      <w:pPr>
        <w:pStyle w:val="Heading4"/>
        <w:rPr>
          <w:rFonts w:ascii="Times New Roman" w:hAnsi="Times New Roman" w:cs="Times New Roman"/>
        </w:rPr>
      </w:pPr>
      <w:r w:rsidRPr="00BF24C0">
        <w:rPr>
          <w:rFonts w:ascii="Times New Roman" w:hAnsi="Times New Roman" w:cs="Times New Roman"/>
        </w:rPr>
        <w:t>Shrimp can easily rebound- no risk of collapse</w:t>
      </w:r>
    </w:p>
    <w:p w14:paraId="1AC8BD6B" w14:textId="0139EBDF" w:rsidR="00F97C1C" w:rsidRPr="00BF24C0" w:rsidRDefault="00F97C1C" w:rsidP="00F97C1C">
      <w:pPr>
        <w:rPr>
          <w:rFonts w:ascii="Times New Roman" w:hAnsi="Times New Roman" w:cs="Times New Roman"/>
        </w:rPr>
      </w:pPr>
      <w:r w:rsidRPr="00BF24C0">
        <w:rPr>
          <w:rFonts w:ascii="Times New Roman" w:hAnsi="Times New Roman" w:cs="Times New Roman"/>
          <w:b/>
        </w:rPr>
        <w:t>NORR</w:t>
      </w:r>
      <w:r w:rsidRPr="00BF24C0">
        <w:rPr>
          <w:rFonts w:ascii="Times New Roman" w:hAnsi="Times New Roman" w:cs="Times New Roman"/>
        </w:rPr>
        <w:t xml:space="preserve">, </w:t>
      </w:r>
      <w:r w:rsidRPr="00BF24C0">
        <w:rPr>
          <w:rFonts w:ascii="Times New Roman" w:hAnsi="Times New Roman" w:cs="Times New Roman"/>
          <w:b/>
        </w:rPr>
        <w:t>2013</w:t>
      </w:r>
      <w:r w:rsidRPr="00BF24C0">
        <w:rPr>
          <w:rFonts w:ascii="Times New Roman" w:hAnsi="Times New Roman" w:cs="Times New Roman"/>
        </w:rPr>
        <w:t xml:space="preserve"> [Fish watch, us seafood facts </w:t>
      </w:r>
      <w:hyperlink r:id="rId32" w:history="1">
        <w:r w:rsidR="006A4A00" w:rsidRPr="00BF24C0">
          <w:rPr>
            <w:rStyle w:val="Hyperlink"/>
            <w:rFonts w:ascii="Times New Roman" w:hAnsi="Times New Roman" w:cs="Times New Roman"/>
          </w:rPr>
          <w:t>http://www.fishwatch.gov/seafood_profiles/species/shrimp/species_pages/white_shrimp.htm</w:t>
        </w:r>
      </w:hyperlink>
      <w:r w:rsidRPr="00BF24C0">
        <w:rPr>
          <w:rFonts w:ascii="Times New Roman" w:hAnsi="Times New Roman" w:cs="Times New Roman"/>
        </w:rPr>
        <w:t>]</w:t>
      </w:r>
    </w:p>
    <w:p w14:paraId="24DDDFA9" w14:textId="77777777" w:rsidR="006A4A00" w:rsidRPr="00BF24C0" w:rsidRDefault="006A4A00" w:rsidP="00F97C1C">
      <w:pPr>
        <w:rPr>
          <w:rFonts w:ascii="Times New Roman" w:hAnsi="Times New Roman" w:cs="Times New Roman"/>
        </w:rPr>
      </w:pPr>
    </w:p>
    <w:p w14:paraId="7721D2CB" w14:textId="5E2DDA09" w:rsidR="00F97C1C" w:rsidRPr="00BF24C0" w:rsidRDefault="00F97C1C" w:rsidP="00F97C1C">
      <w:pPr>
        <w:rPr>
          <w:rFonts w:ascii="Times New Roman" w:hAnsi="Times New Roman" w:cs="Times New Roman"/>
          <w:sz w:val="16"/>
        </w:rPr>
      </w:pPr>
      <w:r w:rsidRPr="00BF24C0">
        <w:rPr>
          <w:rStyle w:val="StyleBoldUnderline"/>
          <w:rFonts w:ascii="Times New Roman" w:hAnsi="Times New Roman" w:cs="Times New Roman"/>
        </w:rPr>
        <w:t>Shrimp are essentially an “annual crop” – most shrimp do not survive longer than 2 years</w:t>
      </w:r>
      <w:r w:rsidRPr="00BF24C0">
        <w:rPr>
          <w:rFonts w:ascii="Times New Roman" w:hAnsi="Times New Roman" w:cs="Times New Roman"/>
          <w:sz w:val="16"/>
        </w:rPr>
        <w:t xml:space="preserve">. Although scientists monitor shrimp abundance to ensure the stock is healthy, </w:t>
      </w:r>
      <w:r w:rsidRPr="00BF24C0">
        <w:rPr>
          <w:rStyle w:val="StyleBoldUnderline"/>
          <w:rFonts w:ascii="Times New Roman" w:hAnsi="Times New Roman" w:cs="Times New Roman"/>
        </w:rPr>
        <w:t>abundance is not as an important consideration for fishery managers as with other seafood species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Instead</w:t>
      </w:r>
      <w:r w:rsidRPr="00BF24C0">
        <w:rPr>
          <w:rFonts w:ascii="Times New Roman" w:hAnsi="Times New Roman" w:cs="Times New Roman"/>
          <w:sz w:val="16"/>
        </w:rPr>
        <w:t xml:space="preserve">, managers </w:t>
      </w:r>
      <w:r w:rsidRPr="00BF24C0">
        <w:rPr>
          <w:rStyle w:val="StyleBoldUnderline"/>
          <w:rFonts w:ascii="Times New Roman" w:hAnsi="Times New Roman" w:cs="Times New Roman"/>
        </w:rPr>
        <w:t>consider historic harvest amounts and fishing rates</w:t>
      </w:r>
      <w:r w:rsidRPr="00BF24C0">
        <w:rPr>
          <w:rFonts w:ascii="Times New Roman" w:hAnsi="Times New Roman" w:cs="Times New Roman"/>
          <w:sz w:val="16"/>
        </w:rPr>
        <w:t xml:space="preserve"> in developing a management strategy </w:t>
      </w:r>
      <w:r w:rsidRPr="00BF24C0">
        <w:rPr>
          <w:rStyle w:val="StyleBoldUnderline"/>
          <w:rFonts w:ascii="Times New Roman" w:hAnsi="Times New Roman" w:cs="Times New Roman"/>
        </w:rPr>
        <w:t>for the fishery</w:t>
      </w:r>
      <w:r w:rsidRPr="00BF24C0">
        <w:rPr>
          <w:rFonts w:ascii="Times New Roman" w:hAnsi="Times New Roman" w:cs="Times New Roman"/>
          <w:sz w:val="16"/>
        </w:rPr>
        <w:t xml:space="preserve">. They also </w:t>
      </w:r>
      <w:r w:rsidRPr="00BF24C0">
        <w:rPr>
          <w:rStyle w:val="StyleBoldUnderline"/>
          <w:rFonts w:ascii="Times New Roman" w:hAnsi="Times New Roman" w:cs="Times New Roman"/>
        </w:rPr>
        <w:t>look at the amount of surviving parents and environmental conditions, such as weather and water temperatures.</w:t>
      </w:r>
      <w:r w:rsidRPr="00BF24C0">
        <w:rPr>
          <w:rFonts w:ascii="Times New Roman" w:hAnsi="Times New Roman" w:cs="Times New Roman"/>
          <w:sz w:val="16"/>
        </w:rPr>
        <w:t xml:space="preserve"> As long as environmental conditions are favorable, </w:t>
      </w:r>
      <w:r w:rsidRPr="00BF24C0">
        <w:rPr>
          <w:rStyle w:val="StyleBoldUnderline"/>
          <w:rFonts w:ascii="Times New Roman" w:hAnsi="Times New Roman" w:cs="Times New Roman"/>
        </w:rPr>
        <w:t>shrimp are very productive and can rebound from low abundance one year to high abundance the next</w:t>
      </w:r>
      <w:r w:rsidRPr="00BF24C0">
        <w:rPr>
          <w:rFonts w:ascii="Times New Roman" w:hAnsi="Times New Roman" w:cs="Times New Roman"/>
          <w:sz w:val="16"/>
        </w:rPr>
        <w:t>.</w:t>
      </w:r>
      <w:r w:rsidR="006A4A00" w:rsidRPr="00BF24C0">
        <w:rPr>
          <w:rFonts w:ascii="Times New Roman" w:hAnsi="Times New Roman" w:cs="Times New Roman"/>
          <w:sz w:val="16"/>
        </w:rPr>
        <w:t xml:space="preserve"> </w:t>
      </w:r>
      <w:r w:rsidRPr="00BF24C0">
        <w:rPr>
          <w:rFonts w:ascii="Times New Roman" w:hAnsi="Times New Roman" w:cs="Times New Roman"/>
          <w:sz w:val="16"/>
        </w:rPr>
        <w:t xml:space="preserve">Although </w:t>
      </w:r>
      <w:r w:rsidRPr="00BF24C0">
        <w:rPr>
          <w:rStyle w:val="StyleBoldUnderline"/>
          <w:rFonts w:ascii="Times New Roman" w:hAnsi="Times New Roman" w:cs="Times New Roman"/>
        </w:rPr>
        <w:t>shrimp populations are fairly resilient to fishing</w:t>
      </w:r>
      <w:r w:rsidRPr="00BF24C0">
        <w:rPr>
          <w:rFonts w:ascii="Times New Roman" w:hAnsi="Times New Roman" w:cs="Times New Roman"/>
          <w:sz w:val="16"/>
        </w:rPr>
        <w:t xml:space="preserve"> pressure, commercial shrimp fisheries can impact the abundance of other species, including sea turtles and finfish such as red snapper. To reduce this bycatch, shrimp trawlers must have bycatch reduction devices (BRDs), which are designed to retain shrimp and allow fish to exit. Scientists monitor shrimp effort as a proxy for the amount of bycatch taken. If shrimp effort exceeds certain thresholds, managers can close some areas to shrimp trawling at certain times to control bycatch.</w:t>
      </w:r>
    </w:p>
    <w:p w14:paraId="349AAF79" w14:textId="77777777" w:rsidR="00763BDC" w:rsidRPr="00BF24C0" w:rsidRDefault="00763BDC" w:rsidP="00763BDC">
      <w:pPr>
        <w:rPr>
          <w:rFonts w:ascii="Times New Roman" w:hAnsi="Times New Roman" w:cs="Times New Roman"/>
        </w:rPr>
      </w:pPr>
    </w:p>
    <w:p w14:paraId="3DB99665" w14:textId="77777777" w:rsidR="00E15760" w:rsidRPr="00BF24C0" w:rsidRDefault="00E15760" w:rsidP="00EF4180">
      <w:pPr>
        <w:pStyle w:val="Heading1"/>
        <w:rPr>
          <w:rFonts w:ascii="Times New Roman" w:hAnsi="Times New Roman" w:cs="Times New Roman"/>
        </w:rPr>
      </w:pPr>
      <w:r w:rsidRPr="00BF24C0">
        <w:rPr>
          <w:rFonts w:ascii="Times New Roman" w:hAnsi="Times New Roman" w:cs="Times New Roman"/>
        </w:rPr>
        <w:lastRenderedPageBreak/>
        <w:t>Impacts</w:t>
      </w:r>
    </w:p>
    <w:p w14:paraId="13CB8300" w14:textId="77777777" w:rsidR="00195892" w:rsidRPr="00BF24C0" w:rsidRDefault="00195892" w:rsidP="00E15760">
      <w:pPr>
        <w:pStyle w:val="Heading3"/>
        <w:rPr>
          <w:rFonts w:ascii="Times New Roman" w:hAnsi="Times New Roman" w:cs="Times New Roman"/>
        </w:rPr>
      </w:pPr>
      <w:r w:rsidRPr="00BF24C0">
        <w:rPr>
          <w:rFonts w:ascii="Times New Roman" w:hAnsi="Times New Roman" w:cs="Times New Roman"/>
        </w:rPr>
        <w:lastRenderedPageBreak/>
        <w:t>Ocean Collapse</w:t>
      </w:r>
    </w:p>
    <w:p w14:paraId="6603998D" w14:textId="77777777" w:rsidR="00D91DF1" w:rsidRPr="00BF24C0" w:rsidRDefault="00D91DF1" w:rsidP="00D91DF1">
      <w:pPr>
        <w:pStyle w:val="Heading4"/>
        <w:rPr>
          <w:rFonts w:ascii="Times New Roman" w:hAnsi="Times New Roman" w:cs="Times New Roman"/>
        </w:rPr>
      </w:pPr>
      <w:r w:rsidRPr="00BF24C0">
        <w:rPr>
          <w:rFonts w:ascii="Times New Roman" w:hAnsi="Times New Roman" w:cs="Times New Roman"/>
        </w:rPr>
        <w:t>Overfishing is the root cause of ocean decline- it’s increasing now</w:t>
      </w:r>
    </w:p>
    <w:p w14:paraId="33269A41" w14:textId="77777777" w:rsidR="00D91DF1" w:rsidRPr="00BF24C0" w:rsidRDefault="00D91DF1" w:rsidP="00D91DF1">
      <w:pPr>
        <w:rPr>
          <w:rFonts w:ascii="Times New Roman" w:hAnsi="Times New Roman" w:cs="Times New Roman"/>
        </w:rPr>
      </w:pPr>
      <w:r w:rsidRPr="00BF24C0">
        <w:rPr>
          <w:rFonts w:ascii="Times New Roman" w:hAnsi="Times New Roman" w:cs="Times New Roman"/>
          <w:b/>
        </w:rPr>
        <w:t>Rader 2-26</w:t>
      </w:r>
      <w:r w:rsidRPr="00BF24C0">
        <w:rPr>
          <w:rFonts w:ascii="Times New Roman" w:hAnsi="Times New Roman" w:cs="Times New Roman"/>
        </w:rPr>
        <w:t>-14 [Douglas, Environmental Defense Fund's chief ocean scientist, “Trending: Concern for ocean health and the resources to help,” http://www.edf.org/blog/2014/02/26/trending-concern-ocean-health-and-resources-help]</w:t>
      </w:r>
    </w:p>
    <w:p w14:paraId="6AF875E5" w14:textId="77777777" w:rsidR="00D91DF1" w:rsidRPr="00BF24C0" w:rsidRDefault="00D91DF1" w:rsidP="00D91DF1">
      <w:pPr>
        <w:rPr>
          <w:rFonts w:ascii="Times New Roman" w:hAnsi="Times New Roman" w:cs="Times New Roman"/>
        </w:rPr>
      </w:pPr>
    </w:p>
    <w:p w14:paraId="58CFBA91" w14:textId="77777777" w:rsidR="00D91DF1" w:rsidRPr="00BF24C0" w:rsidRDefault="00D91DF1" w:rsidP="00D91DF1">
      <w:pPr>
        <w:rPr>
          <w:rFonts w:ascii="Times New Roman" w:hAnsi="Times New Roman" w:cs="Times New Roman"/>
          <w:sz w:val="14"/>
        </w:rPr>
      </w:pPr>
      <w:r w:rsidRPr="00BF24C0">
        <w:rPr>
          <w:rFonts w:ascii="Times New Roman" w:hAnsi="Times New Roman" w:cs="Times New Roman"/>
          <w:sz w:val="14"/>
        </w:rPr>
        <w:t xml:space="preserve">While great strides have been made in the eight years since the study was written, </w:t>
      </w:r>
      <w:r w:rsidRPr="00BF24C0">
        <w:rPr>
          <w:rFonts w:ascii="Times New Roman" w:hAnsi="Times New Roman" w:cs="Times New Roman"/>
          <w:u w:val="single"/>
        </w:rPr>
        <w:t>overall oceans' health continues to decline</w:t>
      </w:r>
      <w:r w:rsidRPr="00BF24C0">
        <w:rPr>
          <w:rFonts w:ascii="Times New Roman" w:hAnsi="Times New Roman" w:cs="Times New Roman"/>
          <w:sz w:val="14"/>
        </w:rPr>
        <w:t xml:space="preserve">. Globally, nearly two-thirds of fisheries are in trouble with pollution, </w:t>
      </w:r>
      <w:r w:rsidRPr="00BF24C0">
        <w:rPr>
          <w:rFonts w:ascii="Times New Roman" w:hAnsi="Times New Roman" w:cs="Times New Roman"/>
          <w:u w:val="single"/>
        </w:rPr>
        <w:t>overfishing</w:t>
      </w:r>
      <w:r w:rsidRPr="00BF24C0">
        <w:rPr>
          <w:rFonts w:ascii="Times New Roman" w:hAnsi="Times New Roman" w:cs="Times New Roman"/>
          <w:sz w:val="14"/>
        </w:rPr>
        <w:t xml:space="preserve">, and habitat loss all continuing to </w:t>
      </w:r>
      <w:r w:rsidRPr="00BF24C0">
        <w:rPr>
          <w:rFonts w:ascii="Times New Roman" w:hAnsi="Times New Roman" w:cs="Times New Roman"/>
          <w:u w:val="single"/>
        </w:rPr>
        <w:t>pose a very real threat to oceans and their resilience</w:t>
      </w:r>
      <w:r w:rsidRPr="00BF24C0">
        <w:rPr>
          <w:rFonts w:ascii="Times New Roman" w:hAnsi="Times New Roman" w:cs="Times New Roman"/>
          <w:sz w:val="14"/>
        </w:rPr>
        <w:t xml:space="preserve"> in the face of new threats, including climate change and ocean acidification.</w:t>
      </w:r>
      <w:r w:rsidRPr="00BF24C0">
        <w:rPr>
          <w:rFonts w:ascii="Times New Roman" w:hAnsi="Times New Roman" w:cs="Times New Roman"/>
          <w:sz w:val="12"/>
        </w:rPr>
        <w:t>¶</w:t>
      </w:r>
      <w:r w:rsidRPr="00BF24C0">
        <w:rPr>
          <w:rFonts w:ascii="Times New Roman" w:hAnsi="Times New Roman" w:cs="Times New Roman"/>
          <w:sz w:val="14"/>
        </w:rPr>
        <w:t xml:space="preserve"> Overfishing: The root cause of oceans decline</w:t>
      </w:r>
      <w:r w:rsidRPr="00BF24C0">
        <w:rPr>
          <w:rFonts w:ascii="Times New Roman" w:hAnsi="Times New Roman" w:cs="Times New Roman"/>
          <w:sz w:val="12"/>
        </w:rPr>
        <w:t>¶</w:t>
      </w:r>
      <w:r w:rsidRPr="00BF24C0">
        <w:rPr>
          <w:rFonts w:ascii="Times New Roman" w:hAnsi="Times New Roman" w:cs="Times New Roman"/>
          <w:sz w:val="14"/>
        </w:rPr>
        <w:t xml:space="preserve"> During our talk, Dr. Worm and I discussed these issues and took a deeper dive into </w:t>
      </w:r>
      <w:r w:rsidRPr="00BF24C0">
        <w:rPr>
          <w:rFonts w:ascii="Times New Roman" w:hAnsi="Times New Roman" w:cs="Times New Roman"/>
          <w:b/>
          <w:u w:val="single"/>
        </w:rPr>
        <w:t>the root cause of oceans decline—overfishing</w:t>
      </w:r>
      <w:r w:rsidRPr="00BF24C0">
        <w:rPr>
          <w:rFonts w:ascii="Times New Roman" w:hAnsi="Times New Roman" w:cs="Times New Roman"/>
          <w:sz w:val="14"/>
        </w:rPr>
        <w:t xml:space="preserve">. The world’s population is rising steadily and is estimated to reach about 8 billion people by 2024 and 9 billion by 2040. As the population increases, so too does the world’s appetite for seafood. As a result, </w:t>
      </w:r>
      <w:r w:rsidRPr="00BF24C0">
        <w:rPr>
          <w:rFonts w:ascii="Times New Roman" w:hAnsi="Times New Roman" w:cs="Times New Roman"/>
          <w:u w:val="single"/>
        </w:rPr>
        <w:t xml:space="preserve">fish are taken out of the ocean faster than they can reproduce. </w:t>
      </w:r>
      <w:r w:rsidRPr="00BF24C0">
        <w:rPr>
          <w:rFonts w:ascii="Times New Roman" w:hAnsi="Times New Roman" w:cs="Times New Roman"/>
          <w:b/>
          <w:u w:val="single"/>
        </w:rPr>
        <w:t>This can cause</w:t>
      </w:r>
      <w:r w:rsidRPr="00BF24C0">
        <w:rPr>
          <w:rFonts w:ascii="Times New Roman" w:hAnsi="Times New Roman" w:cs="Times New Roman"/>
          <w:sz w:val="14"/>
        </w:rPr>
        <w:t xml:space="preserve"> obvious problems up to and including </w:t>
      </w:r>
      <w:r w:rsidRPr="00BF24C0">
        <w:rPr>
          <w:rFonts w:ascii="Times New Roman" w:hAnsi="Times New Roman" w:cs="Times New Roman"/>
          <w:b/>
          <w:u w:val="single"/>
        </w:rPr>
        <w:t>extinction of especially vulnerable species</w:t>
      </w:r>
      <w:r w:rsidRPr="00BF24C0">
        <w:rPr>
          <w:rFonts w:ascii="Times New Roman" w:hAnsi="Times New Roman" w:cs="Times New Roman"/>
          <w:sz w:val="14"/>
        </w:rPr>
        <w:t xml:space="preserve"> (thus the catchy but grim headline on the HuffPo story, “Scientists Predict Salt-Water Fish Extinction”).</w:t>
      </w:r>
      <w:r w:rsidRPr="00BF24C0">
        <w:rPr>
          <w:rFonts w:ascii="Times New Roman" w:hAnsi="Times New Roman" w:cs="Times New Roman"/>
          <w:sz w:val="12"/>
        </w:rPr>
        <w:t>¶</w:t>
      </w:r>
      <w:r w:rsidRPr="00BF24C0">
        <w:rPr>
          <w:rFonts w:ascii="Times New Roman" w:hAnsi="Times New Roman" w:cs="Times New Roman"/>
          <w:sz w:val="14"/>
        </w:rPr>
        <w:t xml:space="preserve"> Frankly, extinction is not the biggest problem. </w:t>
      </w:r>
      <w:r w:rsidRPr="00BF24C0">
        <w:rPr>
          <w:rFonts w:ascii="Times New Roman" w:hAnsi="Times New Roman" w:cs="Times New Roman"/>
          <w:u w:val="single"/>
        </w:rPr>
        <w:t>Overfishing reduces the abundance of vulnerable species, but it also alters ecosystem structure and function, as other species react to the reduced abundance through what ecologists call “ecological cascades.” Valuable</w:t>
      </w:r>
      <w:r w:rsidRPr="00BF24C0">
        <w:rPr>
          <w:rFonts w:ascii="Times New Roman" w:hAnsi="Times New Roman" w:cs="Times New Roman"/>
          <w:sz w:val="14"/>
        </w:rPr>
        <w:t xml:space="preserve"> large </w:t>
      </w:r>
      <w:r w:rsidRPr="00BF24C0">
        <w:rPr>
          <w:rFonts w:ascii="Times New Roman" w:hAnsi="Times New Roman" w:cs="Times New Roman"/>
          <w:u w:val="single"/>
        </w:rPr>
        <w:t>fish that help maintain stable ocean ecosystems can be replaced by</w:t>
      </w:r>
      <w:r w:rsidRPr="00BF24C0">
        <w:rPr>
          <w:rFonts w:ascii="Times New Roman" w:hAnsi="Times New Roman" w:cs="Times New Roman"/>
          <w:sz w:val="14"/>
        </w:rPr>
        <w:t xml:space="preserve"> more opportunistic, </w:t>
      </w:r>
      <w:r w:rsidRPr="00BF24C0">
        <w:rPr>
          <w:rFonts w:ascii="Times New Roman" w:hAnsi="Times New Roman" w:cs="Times New Roman"/>
          <w:u w:val="single"/>
        </w:rPr>
        <w:t>“weedy” species</w:t>
      </w:r>
      <w:r w:rsidRPr="00BF24C0">
        <w:rPr>
          <w:rFonts w:ascii="Times New Roman" w:hAnsi="Times New Roman" w:cs="Times New Roman"/>
          <w:sz w:val="14"/>
        </w:rPr>
        <w:t xml:space="preserve">. Under severe fishing pressure, </w:t>
      </w:r>
      <w:r w:rsidRPr="00BF24C0">
        <w:rPr>
          <w:rFonts w:ascii="Times New Roman" w:hAnsi="Times New Roman" w:cs="Times New Roman"/>
          <w:u w:val="single"/>
        </w:rPr>
        <w:t>the ability of marine food webs to sustain themselves can be compromised</w:t>
      </w:r>
      <w:r w:rsidRPr="00BF24C0">
        <w:rPr>
          <w:rFonts w:ascii="Times New Roman" w:hAnsi="Times New Roman" w:cs="Times New Roman"/>
          <w:sz w:val="14"/>
        </w:rPr>
        <w:t xml:space="preserve"> – a real problem with the challenges that lie ahead from climate change.</w:t>
      </w:r>
      <w:r w:rsidRPr="00BF24C0">
        <w:rPr>
          <w:rFonts w:ascii="Times New Roman" w:hAnsi="Times New Roman" w:cs="Times New Roman"/>
          <w:sz w:val="12"/>
        </w:rPr>
        <w:t>¶</w:t>
      </w:r>
      <w:r w:rsidRPr="00BF24C0">
        <w:rPr>
          <w:rFonts w:ascii="Times New Roman" w:hAnsi="Times New Roman" w:cs="Times New Roman"/>
          <w:sz w:val="14"/>
        </w:rPr>
        <w:t xml:space="preserve"> When our oceans suffer, we do too. </w:t>
      </w:r>
      <w:r w:rsidRPr="00BF24C0">
        <w:rPr>
          <w:rFonts w:ascii="Times New Roman" w:hAnsi="Times New Roman" w:cs="Times New Roman"/>
          <w:u w:val="single"/>
        </w:rPr>
        <w:t>Overfishing affects the three billion people</w:t>
      </w:r>
      <w:r w:rsidRPr="00BF24C0">
        <w:rPr>
          <w:rFonts w:ascii="Times New Roman" w:hAnsi="Times New Roman" w:cs="Times New Roman"/>
          <w:sz w:val="14"/>
        </w:rPr>
        <w:t xml:space="preserve"> around the world </w:t>
      </w:r>
      <w:r w:rsidRPr="00BF24C0">
        <w:rPr>
          <w:rFonts w:ascii="Times New Roman" w:hAnsi="Times New Roman" w:cs="Times New Roman"/>
          <w:u w:val="single"/>
        </w:rPr>
        <w:t>who rely on seafood</w:t>
      </w:r>
      <w:r w:rsidRPr="00BF24C0">
        <w:rPr>
          <w:rFonts w:ascii="Times New Roman" w:hAnsi="Times New Roman" w:cs="Times New Roman"/>
          <w:sz w:val="14"/>
        </w:rPr>
        <w:t xml:space="preserve"> as a source of protein and millions more that depend on healthy fisheries for their livelihoods. Furthermore, poor management costs the world’s fisheries $50 billion annually.</w:t>
      </w:r>
    </w:p>
    <w:p w14:paraId="34352791" w14:textId="77777777" w:rsidR="00D91DF1" w:rsidRPr="00BF24C0" w:rsidRDefault="00D91DF1" w:rsidP="00195892">
      <w:pPr>
        <w:rPr>
          <w:rFonts w:ascii="Times New Roman" w:hAnsi="Times New Roman" w:cs="Times New Roman"/>
        </w:rPr>
      </w:pPr>
    </w:p>
    <w:p w14:paraId="1A86231F" w14:textId="23D40C3D" w:rsidR="006C1934" w:rsidRPr="00BF24C0" w:rsidRDefault="006C1934" w:rsidP="006C1934">
      <w:pPr>
        <w:pStyle w:val="Heading4"/>
        <w:rPr>
          <w:rFonts w:ascii="Times New Roman" w:hAnsi="Times New Roman" w:cs="Times New Roman"/>
        </w:rPr>
      </w:pPr>
      <w:r w:rsidRPr="00BF24C0">
        <w:rPr>
          <w:rFonts w:ascii="Times New Roman" w:hAnsi="Times New Roman" w:cs="Times New Roman"/>
        </w:rPr>
        <w:t xml:space="preserve">Ecosystem collapse </w:t>
      </w:r>
      <w:r w:rsidR="009A2AE6" w:rsidRPr="00BF24C0">
        <w:rPr>
          <w:rFonts w:ascii="Times New Roman" w:hAnsi="Times New Roman" w:cs="Times New Roman"/>
        </w:rPr>
        <w:t>causes extinction- oceans are key</w:t>
      </w:r>
    </w:p>
    <w:p w14:paraId="26FE2F22" w14:textId="77777777" w:rsidR="006C1934" w:rsidRPr="00BF24C0" w:rsidRDefault="006C1934" w:rsidP="006C1934">
      <w:pPr>
        <w:rPr>
          <w:rFonts w:ascii="Times New Roman" w:hAnsi="Times New Roman" w:cs="Times New Roman"/>
          <w:lang w:eastAsia="x-none"/>
        </w:rPr>
      </w:pPr>
      <w:r w:rsidRPr="00BF24C0">
        <w:rPr>
          <w:rFonts w:ascii="Times New Roman" w:hAnsi="Times New Roman" w:cs="Times New Roman"/>
          <w:b/>
          <w:lang w:eastAsia="x-none"/>
        </w:rPr>
        <w:t>Coyne and Hoekstra ‘07</w:t>
      </w:r>
      <w:r w:rsidRPr="00BF24C0">
        <w:rPr>
          <w:rFonts w:ascii="Times New Roman" w:hAnsi="Times New Roman" w:cs="Times New Roman"/>
          <w:lang w:eastAsia="x-none"/>
        </w:rPr>
        <w:t xml:space="preserve"> [Jerry and Hopi, professor in the Department of Ecology and Evolution at the University of Chicago and Associate Professor in the Department of Organismic and Evolutionary Biology at Harvard University, “The Greatest Dying,” 9/24, </w:t>
      </w:r>
      <w:hyperlink r:id="rId33" w:history="1">
        <w:r w:rsidRPr="00BF24C0">
          <w:rPr>
            <w:rStyle w:val="Hyperlink"/>
            <w:rFonts w:ascii="Times New Roman" w:hAnsi="Times New Roman" w:cs="Times New Roman"/>
            <w:lang w:eastAsia="x-none"/>
          </w:rPr>
          <w:t>http://www.truthout.org/article/jerry-coyne-and-hopi-e-hoekstra-the-greatest-dying</w:t>
        </w:r>
      </w:hyperlink>
      <w:r w:rsidRPr="00BF24C0">
        <w:rPr>
          <w:rFonts w:ascii="Times New Roman" w:hAnsi="Times New Roman" w:cs="Times New Roman"/>
          <w:lang w:eastAsia="x-none"/>
        </w:rPr>
        <w:t>]</w:t>
      </w:r>
    </w:p>
    <w:p w14:paraId="00630126" w14:textId="77777777" w:rsidR="006C1934" w:rsidRPr="00BF24C0" w:rsidRDefault="006C1934" w:rsidP="006C1934">
      <w:pPr>
        <w:rPr>
          <w:rFonts w:ascii="Times New Roman" w:hAnsi="Times New Roman" w:cs="Times New Roman"/>
          <w:lang w:eastAsia="x-none"/>
        </w:rPr>
      </w:pPr>
    </w:p>
    <w:p w14:paraId="712FC174" w14:textId="77777777" w:rsidR="006C1934" w:rsidRPr="00BF24C0" w:rsidRDefault="006C1934" w:rsidP="006C1934">
      <w:pPr>
        <w:rPr>
          <w:rFonts w:ascii="Times New Roman" w:hAnsi="Times New Roman" w:cs="Times New Roman"/>
          <w:sz w:val="16"/>
          <w:lang w:eastAsia="x-none"/>
        </w:rPr>
      </w:pPr>
      <w:r w:rsidRPr="00BF24C0">
        <w:rPr>
          <w:rFonts w:ascii="Times New Roman" w:hAnsi="Times New Roman" w:cs="Times New Roman"/>
          <w:sz w:val="16"/>
          <w:lang w:eastAsia="x-none"/>
        </w:rPr>
        <w:t xml:space="preserve">But it isn't just the destruction of the rainforests that should trouble us. </w:t>
      </w:r>
      <w:r w:rsidRPr="00BF24C0">
        <w:rPr>
          <w:rFonts w:ascii="Times New Roman" w:hAnsi="Times New Roman" w:cs="Times New Roman"/>
          <w:u w:val="single"/>
          <w:lang w:eastAsia="x-none"/>
        </w:rPr>
        <w:t>Healthy ecosystems the world over provide hidden services like waste disposal, nutrient cycling, soil formation, water purification, and oxygen production. Such services are best rendered by ecosystems that are diverse</w:t>
      </w:r>
      <w:r w:rsidRPr="00BF24C0">
        <w:rPr>
          <w:rFonts w:ascii="Times New Roman" w:hAnsi="Times New Roman" w:cs="Times New Roman"/>
          <w:sz w:val="16"/>
          <w:lang w:eastAsia="x-none"/>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Pr="00BF24C0">
        <w:rPr>
          <w:rFonts w:ascii="Times New Roman" w:hAnsi="Times New Roman" w:cs="Times New Roman"/>
          <w:u w:val="single"/>
          <w:lang w:eastAsia="x-none"/>
        </w:rPr>
        <w:t>with increased pollution and runoff, as well as reduced forest cover, ecosystems will no longer be able to purify water; and a shortage of clean water spells disaster</w:t>
      </w:r>
      <w:r w:rsidRPr="00BF24C0">
        <w:rPr>
          <w:rFonts w:ascii="Times New Roman" w:hAnsi="Times New Roman" w:cs="Times New Roman"/>
          <w:sz w:val="16"/>
          <w:lang w:eastAsia="x-none"/>
        </w:rPr>
        <w:t xml:space="preserve">. In many ways, </w:t>
      </w:r>
      <w:r w:rsidRPr="00BF24C0">
        <w:rPr>
          <w:rFonts w:ascii="Times New Roman" w:hAnsi="Times New Roman" w:cs="Times New Roman"/>
          <w:b/>
          <w:u w:val="single"/>
          <w:lang w:eastAsia="x-none"/>
        </w:rPr>
        <w:t>oceans are the most vulnerable areas of all</w:t>
      </w:r>
      <w:r w:rsidRPr="00BF24C0">
        <w:rPr>
          <w:rFonts w:ascii="Times New Roman" w:hAnsi="Times New Roman" w:cs="Times New Roman"/>
          <w:sz w:val="16"/>
          <w:lang w:eastAsia="x-none"/>
        </w:rPr>
        <w:t xml:space="preserve">.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w:t>
      </w:r>
      <w:r w:rsidRPr="00BF24C0">
        <w:rPr>
          <w:rFonts w:ascii="Times New Roman" w:hAnsi="Times New Roman" w:cs="Times New Roman"/>
          <w:u w:val="single"/>
          <w:lang w:eastAsia="x-none"/>
        </w:rPr>
        <w:t>Extinction also has a huge impact on medicine</w:t>
      </w:r>
      <w:r w:rsidRPr="00BF24C0">
        <w:rPr>
          <w:rFonts w:ascii="Times New Roman" w:hAnsi="Times New Roman" w:cs="Times New Roman"/>
          <w:sz w:val="16"/>
          <w:lang w:eastAsia="x-none"/>
        </w:rPr>
        <w:t xml:space="preserv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w:t>
      </w:r>
      <w:r w:rsidRPr="00BF24C0">
        <w:rPr>
          <w:rFonts w:ascii="Times New Roman" w:hAnsi="Times New Roman" w:cs="Times New Roman"/>
          <w:u w:val="single"/>
          <w:lang w:eastAsia="x-none"/>
        </w:rPr>
        <w:t xml:space="preserve">Of the roughly 250,000 plant species on Earth, fewer than 5 percent have been screened for pharmaceutical properties. Who knows </w:t>
      </w:r>
      <w:r w:rsidRPr="00BF24C0">
        <w:rPr>
          <w:rFonts w:ascii="Times New Roman" w:hAnsi="Times New Roman" w:cs="Times New Roman"/>
          <w:u w:val="single"/>
          <w:lang w:eastAsia="x-none"/>
        </w:rPr>
        <w:lastRenderedPageBreak/>
        <w:t>what life-saving drugs remain to be discovered? Given current extinction rates, it's estimated that we're losing one valuable drug every two years</w:t>
      </w:r>
      <w:r w:rsidRPr="00BF24C0">
        <w:rPr>
          <w:rFonts w:ascii="Times New Roman" w:hAnsi="Times New Roman" w:cs="Times New Roman"/>
          <w:sz w:val="16"/>
          <w:lang w:eastAsia="x-none"/>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sidRPr="00BF24C0">
        <w:rPr>
          <w:rFonts w:ascii="Times New Roman" w:hAnsi="Times New Roman" w:cs="Times New Roman"/>
          <w:u w:val="single"/>
          <w:lang w:eastAsia="x-none"/>
        </w:rPr>
        <w:t>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RPr="00BF24C0">
        <w:rPr>
          <w:rFonts w:ascii="Times New Roman" w:hAnsi="Times New Roman" w:cs="Times New Roman"/>
          <w:sz w:val="16"/>
          <w:lang w:eastAsia="x-none"/>
        </w:rPr>
        <w:t xml:space="preserve">. In the end, </w:t>
      </w:r>
      <w:r w:rsidRPr="00BF24C0">
        <w:rPr>
          <w:rFonts w:ascii="Times New Roman" w:hAnsi="Times New Roman" w:cs="Times New Roman"/>
          <w:u w:val="single"/>
          <w:lang w:eastAsia="x-none"/>
        </w:rPr>
        <w:t>we must accept the possibility that we ourselves are not immune to extinction</w:t>
      </w:r>
      <w:r w:rsidRPr="00BF24C0">
        <w:rPr>
          <w:rFonts w:ascii="Times New Roman" w:hAnsi="Times New Roman" w:cs="Times New Roman"/>
          <w:sz w:val="16"/>
          <w:lang w:eastAsia="x-none"/>
        </w:rPr>
        <w:t xml:space="preserve">. Or, if we survive, perhaps only a few of us will remain, scratching out a grubby existence on a devastated planet. </w:t>
      </w:r>
      <w:r w:rsidRPr="00BF24C0">
        <w:rPr>
          <w:rFonts w:ascii="Times New Roman" w:hAnsi="Times New Roman" w:cs="Times New Roman"/>
          <w:u w:val="single"/>
          <w:lang w:eastAsia="x-none"/>
        </w:rPr>
        <w:t>Global warming will seem like a secondary problem when humanity finally faces the consequences of what we have done to nature</w:t>
      </w:r>
      <w:r w:rsidRPr="00BF24C0">
        <w:rPr>
          <w:rFonts w:ascii="Times New Roman" w:hAnsi="Times New Roman" w:cs="Times New Roman"/>
          <w:sz w:val="16"/>
          <w:lang w:eastAsia="x-none"/>
        </w:rPr>
        <w:t xml:space="preserve">: not just another Great Dying, but </w:t>
      </w:r>
      <w:r w:rsidRPr="00BF24C0">
        <w:rPr>
          <w:rFonts w:ascii="Times New Roman" w:hAnsi="Times New Roman" w:cs="Times New Roman"/>
          <w:u w:val="single"/>
          <w:lang w:eastAsia="x-none"/>
        </w:rPr>
        <w:t>perhaps the greatest dying of them all</w:t>
      </w:r>
      <w:r w:rsidRPr="00BF24C0">
        <w:rPr>
          <w:rFonts w:ascii="Times New Roman" w:hAnsi="Times New Roman" w:cs="Times New Roman"/>
          <w:sz w:val="16"/>
          <w:lang w:eastAsia="x-none"/>
        </w:rPr>
        <w:t xml:space="preserve">. </w:t>
      </w:r>
    </w:p>
    <w:p w14:paraId="6D6D004D" w14:textId="77777777" w:rsidR="00B14082" w:rsidRPr="00BF24C0" w:rsidRDefault="00B14082" w:rsidP="00195892">
      <w:pPr>
        <w:rPr>
          <w:rFonts w:ascii="Times New Roman" w:hAnsi="Times New Roman" w:cs="Times New Roman"/>
        </w:rPr>
      </w:pPr>
    </w:p>
    <w:p w14:paraId="09B17CD7" w14:textId="77777777" w:rsidR="00B14082" w:rsidRPr="00BF24C0" w:rsidRDefault="00B14082" w:rsidP="00195892">
      <w:pPr>
        <w:rPr>
          <w:rFonts w:ascii="Times New Roman" w:hAnsi="Times New Roman" w:cs="Times New Roman"/>
        </w:rPr>
      </w:pPr>
    </w:p>
    <w:p w14:paraId="2194E835" w14:textId="56DF9311" w:rsidR="00394A4D" w:rsidRPr="00BF24C0" w:rsidRDefault="00394A4D" w:rsidP="00394A4D">
      <w:pPr>
        <w:pStyle w:val="Heading3"/>
        <w:rPr>
          <w:rFonts w:ascii="Times New Roman" w:hAnsi="Times New Roman" w:cs="Times New Roman"/>
        </w:rPr>
      </w:pPr>
      <w:r w:rsidRPr="00BF24C0">
        <w:rPr>
          <w:rFonts w:ascii="Times New Roman" w:hAnsi="Times New Roman" w:cs="Times New Roman"/>
        </w:rPr>
        <w:lastRenderedPageBreak/>
        <w:t>Ext- Collapses oceans</w:t>
      </w:r>
    </w:p>
    <w:p w14:paraId="6A3D908E" w14:textId="551887A1" w:rsidR="00394A4D" w:rsidRPr="00BF24C0" w:rsidRDefault="00256743" w:rsidP="00394A4D">
      <w:pPr>
        <w:pStyle w:val="Heading4"/>
        <w:rPr>
          <w:rFonts w:ascii="Times New Roman" w:hAnsi="Times New Roman" w:cs="Times New Roman"/>
        </w:rPr>
      </w:pPr>
      <w:r w:rsidRPr="00BF24C0">
        <w:rPr>
          <w:rFonts w:ascii="Times New Roman" w:hAnsi="Times New Roman" w:cs="Times New Roman"/>
        </w:rPr>
        <w:t xml:space="preserve">Overfishing </w:t>
      </w:r>
      <w:r w:rsidR="00FC1C00" w:rsidRPr="00BF24C0">
        <w:rPr>
          <w:rFonts w:ascii="Times New Roman" w:hAnsi="Times New Roman" w:cs="Times New Roman"/>
        </w:rPr>
        <w:t>has</w:t>
      </w:r>
      <w:r w:rsidRPr="00BF24C0">
        <w:rPr>
          <w:rFonts w:ascii="Times New Roman" w:hAnsi="Times New Roman" w:cs="Times New Roman"/>
        </w:rPr>
        <w:t xml:space="preserve"> ecological </w:t>
      </w:r>
      <w:r w:rsidR="00C922C7" w:rsidRPr="00BF24C0">
        <w:rPr>
          <w:rFonts w:ascii="Times New Roman" w:hAnsi="Times New Roman" w:cs="Times New Roman"/>
        </w:rPr>
        <w:t>domino effects</w:t>
      </w:r>
      <w:r w:rsidRPr="00BF24C0">
        <w:rPr>
          <w:rFonts w:ascii="Times New Roman" w:hAnsi="Times New Roman" w:cs="Times New Roman"/>
        </w:rPr>
        <w:t>- destroys key species</w:t>
      </w:r>
    </w:p>
    <w:p w14:paraId="5A19DA33" w14:textId="489BBAA9" w:rsidR="00394A4D" w:rsidRPr="00BF24C0" w:rsidRDefault="00295F31" w:rsidP="00394A4D">
      <w:pPr>
        <w:rPr>
          <w:rFonts w:ascii="Times New Roman" w:hAnsi="Times New Roman" w:cs="Times New Roman"/>
        </w:rPr>
      </w:pPr>
      <w:r w:rsidRPr="00BF24C0">
        <w:rPr>
          <w:rFonts w:ascii="Times New Roman" w:hAnsi="Times New Roman" w:cs="Times New Roman"/>
          <w:b/>
        </w:rPr>
        <w:t>Jetson ’14</w:t>
      </w:r>
      <w:r w:rsidRPr="00BF24C0">
        <w:rPr>
          <w:rFonts w:ascii="Times New Roman" w:hAnsi="Times New Roman" w:cs="Times New Roman"/>
        </w:rPr>
        <w:t xml:space="preserve"> [Krysten Jetson, Marine Science Today, freelance writer specializing in the construction industry, “Impact of Overfishing On Human Lives,” http://marinesciencetoday.com/2014/04/09/impact-of-overfishing-on-human-lives/]</w:t>
      </w:r>
    </w:p>
    <w:p w14:paraId="2F1DE8CB" w14:textId="77777777" w:rsidR="00295F31" w:rsidRPr="00BF24C0" w:rsidRDefault="00295F31" w:rsidP="00394A4D">
      <w:pPr>
        <w:rPr>
          <w:rFonts w:ascii="Times New Roman" w:hAnsi="Times New Roman" w:cs="Times New Roman"/>
        </w:rPr>
      </w:pPr>
    </w:p>
    <w:p w14:paraId="08E74F50" w14:textId="4E950A72" w:rsidR="00394A4D" w:rsidRPr="00BF24C0" w:rsidRDefault="00394A4D" w:rsidP="00394A4D">
      <w:pPr>
        <w:rPr>
          <w:rFonts w:ascii="Times New Roman" w:hAnsi="Times New Roman" w:cs="Times New Roman"/>
          <w:sz w:val="16"/>
        </w:rPr>
      </w:pPr>
      <w:r w:rsidRPr="00BF24C0">
        <w:rPr>
          <w:rFonts w:ascii="Times New Roman" w:hAnsi="Times New Roman" w:cs="Times New Roman"/>
          <w:sz w:val="16"/>
        </w:rPr>
        <w:t xml:space="preserve">Harvest of Untargeted/Protected/Endangered Marine Species </w:t>
      </w:r>
      <w:r w:rsidRPr="00BF24C0">
        <w:rPr>
          <w:rFonts w:ascii="Times New Roman" w:hAnsi="Times New Roman" w:cs="Times New Roman"/>
          <w:u w:val="single"/>
        </w:rPr>
        <w:t xml:space="preserve">Harvest of non-targeted fish </w:t>
      </w:r>
      <w:r w:rsidRPr="00BF24C0">
        <w:rPr>
          <w:rFonts w:ascii="Times New Roman" w:hAnsi="Times New Roman" w:cs="Times New Roman"/>
          <w:sz w:val="16"/>
        </w:rPr>
        <w:t xml:space="preserve">or bycatch, </w:t>
      </w:r>
      <w:r w:rsidRPr="00BF24C0">
        <w:rPr>
          <w:rFonts w:ascii="Times New Roman" w:hAnsi="Times New Roman" w:cs="Times New Roman"/>
          <w:u w:val="single"/>
        </w:rPr>
        <w:t>will give rise to</w:t>
      </w:r>
      <w:r w:rsidRPr="00BF24C0">
        <w:rPr>
          <w:rFonts w:ascii="Times New Roman" w:hAnsi="Times New Roman" w:cs="Times New Roman"/>
          <w:sz w:val="16"/>
        </w:rPr>
        <w:t xml:space="preserve"> the </w:t>
      </w:r>
      <w:r w:rsidRPr="00BF24C0">
        <w:rPr>
          <w:rFonts w:ascii="Times New Roman" w:hAnsi="Times New Roman" w:cs="Times New Roman"/>
          <w:u w:val="single"/>
        </w:rPr>
        <w:t>capturing of sea animals that unintentionally get caught</w:t>
      </w:r>
      <w:r w:rsidRPr="00BF24C0">
        <w:rPr>
          <w:rFonts w:ascii="Times New Roman" w:hAnsi="Times New Roman" w:cs="Times New Roman"/>
          <w:sz w:val="16"/>
        </w:rPr>
        <w:t xml:space="preserve">, but are not used or required. </w:t>
      </w:r>
      <w:r w:rsidRPr="00BF24C0">
        <w:rPr>
          <w:rFonts w:ascii="Times New Roman" w:hAnsi="Times New Roman" w:cs="Times New Roman"/>
          <w:u w:val="single"/>
        </w:rPr>
        <w:t xml:space="preserve">These </w:t>
      </w:r>
      <w:r w:rsidRPr="00BF24C0">
        <w:rPr>
          <w:rFonts w:ascii="Times New Roman" w:hAnsi="Times New Roman" w:cs="Times New Roman"/>
          <w:sz w:val="16"/>
        </w:rPr>
        <w:t xml:space="preserve">may </w:t>
      </w:r>
      <w:r w:rsidRPr="00BF24C0">
        <w:rPr>
          <w:rFonts w:ascii="Times New Roman" w:hAnsi="Times New Roman" w:cs="Times New Roman"/>
          <w:u w:val="single"/>
        </w:rPr>
        <w:t xml:space="preserve">include endangered or protected species </w:t>
      </w:r>
      <w:r w:rsidRPr="00BF24C0">
        <w:rPr>
          <w:rFonts w:ascii="Times New Roman" w:hAnsi="Times New Roman" w:cs="Times New Roman"/>
          <w:sz w:val="16"/>
        </w:rPr>
        <w:t xml:space="preserve">such as certain marine mammals, or other aquatic species of little or no commercial or recreational value. If caught, they are eventually discarded either at the sea or shore. Ecosystem Changes </w:t>
      </w:r>
      <w:r w:rsidRPr="00BF24C0">
        <w:rPr>
          <w:rFonts w:ascii="Times New Roman" w:hAnsi="Times New Roman" w:cs="Times New Roman"/>
          <w:u w:val="single"/>
        </w:rPr>
        <w:t>Overfishing can have an adverse effect on marine biodiversity. Every single aquatic plant and animal has a role to play when it comes to balancing the ecology</w:t>
      </w:r>
      <w:r w:rsidRPr="00BF24C0">
        <w:rPr>
          <w:rFonts w:ascii="Times New Roman" w:hAnsi="Times New Roman" w:cs="Times New Roman"/>
          <w:sz w:val="16"/>
        </w:rPr>
        <w:t xml:space="preserve">. In order to thrive, </w:t>
      </w:r>
      <w:r w:rsidRPr="00BF24C0">
        <w:rPr>
          <w:rFonts w:ascii="Times New Roman" w:hAnsi="Times New Roman" w:cs="Times New Roman"/>
          <w:u w:val="single"/>
        </w:rPr>
        <w:t>marine creatures require a certain kind of environment and nutrients</w:t>
      </w:r>
      <w:r w:rsidRPr="00BF24C0">
        <w:rPr>
          <w:rFonts w:ascii="Times New Roman" w:hAnsi="Times New Roman" w:cs="Times New Roman"/>
          <w:sz w:val="16"/>
        </w:rPr>
        <w:t xml:space="preserve">, for which they may be dependent on other organisms. </w:t>
      </w:r>
      <w:r w:rsidRPr="00BF24C0">
        <w:rPr>
          <w:rFonts w:ascii="Times New Roman" w:hAnsi="Times New Roman" w:cs="Times New Roman"/>
          <w:u w:val="single"/>
        </w:rPr>
        <w:t>Overfishing can wreak havoc and destroy the environment and marine ecology and completely disrupt the food chain</w:t>
      </w:r>
      <w:r w:rsidRPr="00BF24C0">
        <w:rPr>
          <w:rFonts w:ascii="Times New Roman" w:hAnsi="Times New Roman" w:cs="Times New Roman"/>
          <w:sz w:val="16"/>
        </w:rPr>
        <w:t xml:space="preserve">. For example, herring is a vital prey species for the cod. Therefore, when herring are overfished the cod population suffers as well. And this has a chain reaction on other species too. For example, seabirds such puffins were dependent on the sandeel for their food around the Shetland Islands. However, with the overfishing of sandeels, the colonies of seabirds nesting around Shetland automatically declined. Therefore, it can be understood that </w:t>
      </w:r>
      <w:r w:rsidRPr="00BF24C0">
        <w:rPr>
          <w:rFonts w:ascii="Times New Roman" w:hAnsi="Times New Roman" w:cs="Times New Roman"/>
          <w:u w:val="single"/>
        </w:rPr>
        <w:t>if the food chain breaks at any level, it will have a domino effect on all living organisms in the chain</w:t>
      </w:r>
      <w:r w:rsidRPr="00BF24C0">
        <w:rPr>
          <w:rFonts w:ascii="Times New Roman" w:hAnsi="Times New Roman" w:cs="Times New Roman"/>
          <w:sz w:val="16"/>
        </w:rPr>
        <w:t>.</w:t>
      </w:r>
    </w:p>
    <w:p w14:paraId="18408AB4" w14:textId="77777777" w:rsidR="00F97322" w:rsidRPr="00BF24C0" w:rsidRDefault="00F97322" w:rsidP="00394A4D">
      <w:pPr>
        <w:rPr>
          <w:rFonts w:ascii="Times New Roman" w:hAnsi="Times New Roman" w:cs="Times New Roman"/>
        </w:rPr>
      </w:pPr>
    </w:p>
    <w:p w14:paraId="49961503" w14:textId="77777777" w:rsidR="00E34C7C" w:rsidRPr="00BF24C0" w:rsidRDefault="00E34C7C" w:rsidP="00E34C7C">
      <w:pPr>
        <w:pStyle w:val="Heading4"/>
        <w:rPr>
          <w:rFonts w:ascii="Times New Roman" w:hAnsi="Times New Roman" w:cs="Times New Roman"/>
        </w:rPr>
      </w:pPr>
      <w:r w:rsidRPr="00BF24C0">
        <w:rPr>
          <w:rFonts w:ascii="Times New Roman" w:hAnsi="Times New Roman" w:cs="Times New Roman"/>
        </w:rPr>
        <w:t xml:space="preserve">Tackling overfishing is the most efficient way to evade mass extinction </w:t>
      </w:r>
    </w:p>
    <w:p w14:paraId="2A7334CE" w14:textId="2F898F69" w:rsidR="00E34C7C" w:rsidRPr="00BF24C0" w:rsidRDefault="00E34C7C" w:rsidP="00E34C7C">
      <w:pPr>
        <w:rPr>
          <w:rFonts w:ascii="Times New Roman" w:hAnsi="Times New Roman" w:cs="Times New Roman"/>
        </w:rPr>
      </w:pPr>
      <w:r w:rsidRPr="00BF24C0">
        <w:rPr>
          <w:rStyle w:val="StyleStyleBold12pt"/>
          <w:rFonts w:ascii="Times New Roman" w:hAnsi="Times New Roman" w:cs="Times New Roman"/>
        </w:rPr>
        <w:t xml:space="preserve">MSNBC </w:t>
      </w:r>
      <w:r w:rsidR="001D3A43" w:rsidRPr="00BF24C0">
        <w:rPr>
          <w:rStyle w:val="StyleStyleBold12pt"/>
          <w:rFonts w:ascii="Times New Roman" w:hAnsi="Times New Roman" w:cs="Times New Roman"/>
        </w:rPr>
        <w:t>’</w:t>
      </w:r>
      <w:r w:rsidRPr="00BF24C0">
        <w:rPr>
          <w:rStyle w:val="StyleStyleBold12pt"/>
          <w:rFonts w:ascii="Times New Roman" w:hAnsi="Times New Roman" w:cs="Times New Roman"/>
        </w:rPr>
        <w:t>11</w:t>
      </w:r>
      <w:r w:rsidR="001D3A43" w:rsidRPr="00BF24C0">
        <w:rPr>
          <w:rStyle w:val="StyleStyleBold12pt"/>
          <w:rFonts w:ascii="Times New Roman" w:hAnsi="Times New Roman" w:cs="Times New Roman"/>
        </w:rPr>
        <w:t xml:space="preserve"> </w:t>
      </w:r>
      <w:r w:rsidRPr="00BF24C0">
        <w:rPr>
          <w:rFonts w:ascii="Times New Roman" w:hAnsi="Times New Roman" w:cs="Times New Roman"/>
        </w:rPr>
        <w:t xml:space="preserve">(6/22/11, “Oceans heading for </w:t>
      </w:r>
      <w:r w:rsidR="0015747A" w:rsidRPr="00BF24C0">
        <w:rPr>
          <w:rFonts w:ascii="Times New Roman" w:hAnsi="Times New Roman" w:cs="Times New Roman"/>
        </w:rPr>
        <w:t>m</w:t>
      </w:r>
      <w:r w:rsidRPr="00BF24C0">
        <w:rPr>
          <w:rFonts w:ascii="Times New Roman" w:hAnsi="Times New Roman" w:cs="Times New Roman"/>
        </w:rPr>
        <w:t>ass extinctions, experts warn”, http://www.nbcnews.com/id/43479398/ns/world_news-world_environment/t/oceans-heading-mass-extinctions-experts-warn/, AL)</w:t>
      </w:r>
    </w:p>
    <w:p w14:paraId="3CE29104" w14:textId="77777777" w:rsidR="00E34C7C" w:rsidRPr="00BF24C0" w:rsidRDefault="00E34C7C" w:rsidP="00E34C7C">
      <w:pPr>
        <w:rPr>
          <w:rFonts w:ascii="Times New Roman" w:hAnsi="Times New Roman" w:cs="Times New Roman"/>
        </w:rPr>
      </w:pPr>
    </w:p>
    <w:p w14:paraId="20BD7B69" w14:textId="39EC64C4" w:rsidR="00E34C7C" w:rsidRPr="00BF24C0" w:rsidRDefault="00E34C7C" w:rsidP="00E34C7C">
      <w:pPr>
        <w:rPr>
          <w:rFonts w:ascii="Times New Roman" w:hAnsi="Times New Roman" w:cs="Times New Roman"/>
          <w:sz w:val="16"/>
        </w:rPr>
      </w:pPr>
      <w:r w:rsidRPr="00BF24C0">
        <w:rPr>
          <w:rStyle w:val="StyleBoldUnderline"/>
          <w:rFonts w:ascii="Times New Roman" w:hAnsi="Times New Roman" w:cs="Times New Roman"/>
        </w:rPr>
        <w:t>Mass extinctions</w:t>
      </w:r>
      <w:r w:rsidRPr="00BF24C0">
        <w:rPr>
          <w:rFonts w:ascii="Times New Roman" w:hAnsi="Times New Roman" w:cs="Times New Roman"/>
          <w:sz w:val="16"/>
        </w:rPr>
        <w:t xml:space="preserve"> of species in the world's oceans </w:t>
      </w:r>
      <w:r w:rsidRPr="00BF24C0">
        <w:rPr>
          <w:rStyle w:val="StyleBoldUnderline"/>
          <w:rFonts w:ascii="Times New Roman" w:hAnsi="Times New Roman" w:cs="Times New Roman"/>
        </w:rPr>
        <w:t>are inevitable if current trends of overfishing</w:t>
      </w:r>
      <w:r w:rsidRPr="00BF24C0">
        <w:rPr>
          <w:rFonts w:ascii="Times New Roman" w:hAnsi="Times New Roman" w:cs="Times New Roman"/>
          <w:sz w:val="16"/>
        </w:rPr>
        <w:t xml:space="preserve">, habitat loss, global warming and pollution </w:t>
      </w:r>
      <w:r w:rsidRPr="00BF24C0">
        <w:rPr>
          <w:rStyle w:val="StyleBoldUnderline"/>
          <w:rFonts w:ascii="Times New Roman" w:hAnsi="Times New Roman" w:cs="Times New Roman"/>
        </w:rPr>
        <w:t>continue</w:t>
      </w:r>
      <w:r w:rsidRPr="00BF24C0">
        <w:rPr>
          <w:rFonts w:ascii="Times New Roman" w:hAnsi="Times New Roman" w:cs="Times New Roman"/>
          <w:sz w:val="16"/>
        </w:rPr>
        <w:t>, a panel of renowned marine scientists warned Tuesday.</w:t>
      </w:r>
      <w:r w:rsidRPr="00BF24C0">
        <w:rPr>
          <w:rFonts w:ascii="Times New Roman" w:hAnsi="Times New Roman" w:cs="Times New Roman"/>
          <w:sz w:val="12"/>
        </w:rPr>
        <w:t>¶</w:t>
      </w:r>
      <w:r w:rsidRPr="00BF24C0">
        <w:rPr>
          <w:rFonts w:ascii="Times New Roman" w:hAnsi="Times New Roman" w:cs="Times New Roman"/>
          <w:sz w:val="16"/>
        </w:rPr>
        <w:t xml:space="preserve"> The combination of problems suggests </w:t>
      </w:r>
      <w:r w:rsidRPr="00BF24C0">
        <w:rPr>
          <w:rStyle w:val="StyleBoldUnderline"/>
          <w:rFonts w:ascii="Times New Roman" w:hAnsi="Times New Roman" w:cs="Times New Roman"/>
        </w:rPr>
        <w:t>there's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a brewing worldwide die-off of species</w:t>
      </w:r>
      <w:r w:rsidRPr="00BF24C0">
        <w:rPr>
          <w:rFonts w:ascii="Times New Roman" w:hAnsi="Times New Roman" w:cs="Times New Roman"/>
          <w:sz w:val="16"/>
        </w:rPr>
        <w:t xml:space="preserve"> that would rival past mass extinctions, the 27 scientists said in a preliminary report presented to the United Nations.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Vanishing</w:t>
      </w:r>
      <w:r w:rsidRPr="00BF24C0">
        <w:rPr>
          <w:rFonts w:ascii="Times New Roman" w:hAnsi="Times New Roman" w:cs="Times New Roman"/>
          <w:sz w:val="16"/>
        </w:rPr>
        <w:t xml:space="preserve"> species — from sea turtles to coral — </w:t>
      </w:r>
      <w:r w:rsidRPr="00BF24C0">
        <w:rPr>
          <w:rStyle w:val="StyleBoldUnderline"/>
          <w:rFonts w:ascii="Times New Roman" w:hAnsi="Times New Roman" w:cs="Times New Roman"/>
        </w:rPr>
        <w:t xml:space="preserve">would upend the </w:t>
      </w:r>
      <w:r w:rsidRPr="00BF24C0">
        <w:rPr>
          <w:rFonts w:ascii="Times New Roman" w:hAnsi="Times New Roman" w:cs="Times New Roman"/>
          <w:sz w:val="16"/>
        </w:rPr>
        <w:t>ocean's</w:t>
      </w:r>
      <w:r w:rsidRPr="00BF24C0">
        <w:rPr>
          <w:rStyle w:val="StyleBoldUnderline"/>
          <w:rFonts w:ascii="Times New Roman" w:hAnsi="Times New Roman" w:cs="Times New Roman"/>
        </w:rPr>
        <w:t xml:space="preserve"> ecosystem</w:t>
      </w:r>
      <w:r w:rsidRPr="00BF24C0">
        <w:rPr>
          <w:rFonts w:ascii="Times New Roman" w:hAnsi="Times New Roman" w:cs="Times New Roman"/>
          <w:sz w:val="16"/>
        </w:rPr>
        <w:t xml:space="preserve">. Fish are the main source of protein for a fifth of the world's population and </w:t>
      </w:r>
      <w:r w:rsidRPr="00BF24C0">
        <w:rPr>
          <w:rStyle w:val="StyleBoldUnderline"/>
          <w:rFonts w:ascii="Times New Roman" w:hAnsi="Times New Roman" w:cs="Times New Roman"/>
        </w:rPr>
        <w:t>the seas cycle oxygen and</w:t>
      </w:r>
      <w:r w:rsidRPr="00BF24C0">
        <w:rPr>
          <w:rFonts w:ascii="Times New Roman" w:hAnsi="Times New Roman" w:cs="Times New Roman"/>
          <w:sz w:val="16"/>
        </w:rPr>
        <w:t xml:space="preserve"> help </w:t>
      </w:r>
      <w:r w:rsidRPr="00BF24C0">
        <w:rPr>
          <w:rStyle w:val="StyleBoldUnderline"/>
          <w:rFonts w:ascii="Times New Roman" w:hAnsi="Times New Roman" w:cs="Times New Roman"/>
        </w:rPr>
        <w:t>absorb carbon dioxide</w:t>
      </w:r>
      <w:r w:rsidRPr="00BF24C0">
        <w:rPr>
          <w:rFonts w:ascii="Times New Roman" w:hAnsi="Times New Roman" w:cs="Times New Roman"/>
          <w:sz w:val="16"/>
        </w:rPr>
        <w:t>, the main greenhouse gas from human activities.</w:t>
      </w:r>
      <w:r w:rsidRPr="00BF24C0">
        <w:rPr>
          <w:rFonts w:ascii="Times New Roman" w:hAnsi="Times New Roman" w:cs="Times New Roman"/>
          <w:sz w:val="12"/>
        </w:rPr>
        <w:t>¶</w:t>
      </w:r>
      <w:r w:rsidRPr="00BF24C0">
        <w:rPr>
          <w:rFonts w:ascii="Times New Roman" w:hAnsi="Times New Roman" w:cs="Times New Roman"/>
          <w:sz w:val="16"/>
        </w:rPr>
        <w:t xml:space="preserve"> "Things seem to be going wrong on several different levels," said Carl Lundin, director of global marine programs at the International Union for Conservation of Nature, which helped produce the report with the International Programme on the State of the Ocean.</w:t>
      </w:r>
      <w:r w:rsidRPr="00BF24C0">
        <w:rPr>
          <w:rFonts w:ascii="Times New Roman" w:hAnsi="Times New Roman" w:cs="Times New Roman"/>
          <w:sz w:val="12"/>
        </w:rPr>
        <w:t>¶</w:t>
      </w:r>
      <w:r w:rsidRPr="00BF24C0">
        <w:rPr>
          <w:rFonts w:ascii="Times New Roman" w:hAnsi="Times New Roman" w:cs="Times New Roman"/>
          <w:sz w:val="16"/>
        </w:rPr>
        <w:t xml:space="preserve"> Some of the changes affecting the world's seas — which have been warned about individually in the past — are happening faster than the worst case scenarios that were predicted just a few years ago, the report said.</w:t>
      </w:r>
      <w:r w:rsidRPr="00BF24C0">
        <w:rPr>
          <w:rFonts w:ascii="Times New Roman" w:hAnsi="Times New Roman" w:cs="Times New Roman"/>
          <w:sz w:val="12"/>
        </w:rPr>
        <w:t>¶</w:t>
      </w:r>
      <w:r w:rsidRPr="00BF24C0">
        <w:rPr>
          <w:rFonts w:ascii="Times New Roman" w:hAnsi="Times New Roman" w:cs="Times New Roman"/>
          <w:sz w:val="16"/>
        </w:rPr>
        <w:t xml:space="preserve"> "It was a more dire report than any of us thought because we look at our own little issues," Lundin said. "When you put them all together, it's a pretty bleak situation."</w:t>
      </w:r>
      <w:r w:rsidRPr="00BF24C0">
        <w:rPr>
          <w:rFonts w:ascii="Times New Roman" w:hAnsi="Times New Roman" w:cs="Times New Roman"/>
          <w:sz w:val="12"/>
        </w:rPr>
        <w:t>¶</w:t>
      </w:r>
      <w:r w:rsidRPr="00BF24C0">
        <w:rPr>
          <w:rFonts w:ascii="Times New Roman" w:hAnsi="Times New Roman" w:cs="Times New Roman"/>
          <w:sz w:val="16"/>
        </w:rPr>
        <w:t xml:space="preserve"> Climate and coral </w:t>
      </w:r>
      <w:r w:rsidRPr="00BF24C0">
        <w:rPr>
          <w:rFonts w:ascii="Times New Roman" w:hAnsi="Times New Roman" w:cs="Times New Roman"/>
          <w:sz w:val="12"/>
        </w:rPr>
        <w:t>¶</w:t>
      </w:r>
      <w:r w:rsidRPr="00BF24C0">
        <w:rPr>
          <w:rFonts w:ascii="Times New Roman" w:hAnsi="Times New Roman" w:cs="Times New Roman"/>
          <w:sz w:val="16"/>
        </w:rPr>
        <w:t xml:space="preserve"> Coral </w:t>
      </w:r>
      <w:r w:rsidRPr="00BF24C0">
        <w:rPr>
          <w:rStyle w:val="StyleBoldUnderline"/>
          <w:rFonts w:ascii="Times New Roman" w:hAnsi="Times New Roman" w:cs="Times New Roman"/>
        </w:rPr>
        <w:t>deaths alone would be considered</w:t>
      </w:r>
      <w:r w:rsidRPr="00BF24C0">
        <w:rPr>
          <w:rFonts w:ascii="Times New Roman" w:hAnsi="Times New Roman" w:cs="Times New Roman"/>
          <w:sz w:val="16"/>
        </w:rPr>
        <w:t xml:space="preserve"> a </w:t>
      </w:r>
      <w:r w:rsidRPr="00BF24C0">
        <w:rPr>
          <w:rStyle w:val="StyleBoldUnderline"/>
          <w:rFonts w:ascii="Times New Roman" w:hAnsi="Times New Roman" w:cs="Times New Roman"/>
        </w:rPr>
        <w:t>mass extinction</w:t>
      </w:r>
      <w:r w:rsidRPr="00BF24C0">
        <w:rPr>
          <w:rFonts w:ascii="Times New Roman" w:hAnsi="Times New Roman" w:cs="Times New Roman"/>
          <w:sz w:val="16"/>
        </w:rPr>
        <w:t xml:space="preserve">, according to study chief author Alex Rogers of the University of Oxford. </w:t>
      </w:r>
      <w:r w:rsidRPr="00BF24C0">
        <w:rPr>
          <w:rStyle w:val="StyleBoldUnderline"/>
          <w:rFonts w:ascii="Times New Roman" w:hAnsi="Times New Roman" w:cs="Times New Roman"/>
        </w:rPr>
        <w:t>A single bleaching event</w:t>
      </w:r>
      <w:r w:rsidRPr="00BF24C0">
        <w:rPr>
          <w:rFonts w:ascii="Times New Roman" w:hAnsi="Times New Roman" w:cs="Times New Roman"/>
          <w:sz w:val="16"/>
        </w:rPr>
        <w:t xml:space="preserve"> in 1998 </w:t>
      </w:r>
      <w:r w:rsidRPr="00BF24C0">
        <w:rPr>
          <w:rStyle w:val="StyleBoldUnderline"/>
          <w:rFonts w:ascii="Times New Roman" w:hAnsi="Times New Roman" w:cs="Times New Roman"/>
        </w:rPr>
        <w:t>killed one-sixth of the</w:t>
      </w:r>
      <w:r w:rsidRPr="00BF24C0">
        <w:rPr>
          <w:rFonts w:ascii="Times New Roman" w:hAnsi="Times New Roman" w:cs="Times New Roman"/>
          <w:sz w:val="16"/>
        </w:rPr>
        <w:t xml:space="preserve"> </w:t>
      </w:r>
      <w:r w:rsidRPr="00BF24C0">
        <w:rPr>
          <w:rStyle w:val="StyleBoldUnderline"/>
          <w:rFonts w:ascii="Times New Roman" w:hAnsi="Times New Roman" w:cs="Times New Roman"/>
        </w:rPr>
        <w:t>world's</w:t>
      </w:r>
      <w:r w:rsidRPr="00BF24C0">
        <w:rPr>
          <w:rFonts w:ascii="Times New Roman" w:hAnsi="Times New Roman" w:cs="Times New Roman"/>
          <w:sz w:val="16"/>
        </w:rPr>
        <w:t xml:space="preserve"> tropical </w:t>
      </w:r>
      <w:r w:rsidRPr="00BF24C0">
        <w:rPr>
          <w:rStyle w:val="StyleBoldUnderline"/>
          <w:rFonts w:ascii="Times New Roman" w:hAnsi="Times New Roman" w:cs="Times New Roman"/>
        </w:rPr>
        <w:t>coral</w:t>
      </w:r>
      <w:r w:rsidRPr="00BF24C0">
        <w:rPr>
          <w:rFonts w:ascii="Times New Roman" w:hAnsi="Times New Roman" w:cs="Times New Roman"/>
          <w:sz w:val="16"/>
        </w:rPr>
        <w:t xml:space="preserve"> reefs.</w:t>
      </w:r>
      <w:r w:rsidRPr="00BF24C0">
        <w:rPr>
          <w:rFonts w:ascii="Times New Roman" w:hAnsi="Times New Roman" w:cs="Times New Roman"/>
          <w:sz w:val="12"/>
        </w:rPr>
        <w:t>¶</w:t>
      </w:r>
      <w:r w:rsidRPr="00BF24C0">
        <w:rPr>
          <w:rFonts w:ascii="Times New Roman" w:hAnsi="Times New Roman" w:cs="Times New Roman"/>
          <w:sz w:val="16"/>
        </w:rPr>
        <w:t xml:space="preserve"> Lundin pointed to deaths of 1,000-year-old coral in the Indian Ocean and called it "really unprecedented."</w:t>
      </w:r>
      <w:r w:rsidRPr="00BF24C0">
        <w:rPr>
          <w:rFonts w:ascii="Times New Roman" w:hAnsi="Times New Roman" w:cs="Times New Roman"/>
          <w:sz w:val="12"/>
        </w:rPr>
        <w:t>¶</w:t>
      </w:r>
      <w:r w:rsidRPr="00BF24C0">
        <w:rPr>
          <w:rFonts w:ascii="Times New Roman" w:hAnsi="Times New Roman" w:cs="Times New Roman"/>
          <w:sz w:val="16"/>
        </w:rPr>
        <w:t xml:space="preserve"> "Not only are </w:t>
      </w:r>
      <w:r w:rsidRPr="00BF24C0">
        <w:rPr>
          <w:rStyle w:val="StyleBoldUnderline"/>
          <w:rFonts w:ascii="Times New Roman" w:hAnsi="Times New Roman" w:cs="Times New Roman"/>
        </w:rPr>
        <w:t>we already experiencing severe declines in many species to the point of</w:t>
      </w:r>
      <w:r w:rsidRPr="00BF24C0">
        <w:rPr>
          <w:rFonts w:ascii="Times New Roman" w:hAnsi="Times New Roman" w:cs="Times New Roman"/>
          <w:sz w:val="16"/>
        </w:rPr>
        <w:t xml:space="preserve"> commercial </w:t>
      </w:r>
      <w:r w:rsidRPr="00BF24C0">
        <w:rPr>
          <w:rStyle w:val="StyleBoldUnderline"/>
          <w:rFonts w:ascii="Times New Roman" w:hAnsi="Times New Roman" w:cs="Times New Roman"/>
        </w:rPr>
        <w:t>extinction</w:t>
      </w:r>
      <w:r w:rsidRPr="00BF24C0">
        <w:rPr>
          <w:rFonts w:ascii="Times New Roman" w:hAnsi="Times New Roman" w:cs="Times New Roman"/>
          <w:sz w:val="16"/>
        </w:rPr>
        <w:t xml:space="preserve"> in some cases, and an unparalleled rate of regional extinctions of habitat types (e.g. mangroves and seagrass meadows), but </w:t>
      </w:r>
      <w:r w:rsidRPr="00BF24C0">
        <w:rPr>
          <w:rStyle w:val="StyleBoldUnderline"/>
          <w:rFonts w:ascii="Times New Roman" w:hAnsi="Times New Roman" w:cs="Times New Roman"/>
        </w:rPr>
        <w:t>we</w:t>
      </w:r>
      <w:r w:rsidRPr="00BF24C0">
        <w:rPr>
          <w:rFonts w:ascii="Times New Roman" w:hAnsi="Times New Roman" w:cs="Times New Roman"/>
          <w:sz w:val="16"/>
        </w:rPr>
        <w:t xml:space="preserve"> now </w:t>
      </w:r>
      <w:r w:rsidRPr="00BF24C0">
        <w:rPr>
          <w:rStyle w:val="StyleBoldUnderline"/>
          <w:rFonts w:ascii="Times New Roman" w:hAnsi="Times New Roman" w:cs="Times New Roman"/>
        </w:rPr>
        <w:t>face losing marine species and entire marine ecosystems, such as coral reefs, within a single generation</w:t>
      </w:r>
      <w:r w:rsidRPr="00BF24C0">
        <w:rPr>
          <w:rFonts w:ascii="Times New Roman" w:hAnsi="Times New Roman" w:cs="Times New Roman"/>
          <w:sz w:val="16"/>
        </w:rPr>
        <w:t>," the experts said.</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chief causes for extinctions at the moment are overfishing and habitat loss</w:t>
      </w:r>
      <w:r w:rsidRPr="00BF24C0">
        <w:rPr>
          <w:rFonts w:ascii="Times New Roman" w:hAnsi="Times New Roman" w:cs="Times New Roman"/>
          <w:sz w:val="16"/>
        </w:rPr>
        <w:t>, but global warming is "increasingly adding to this," the report said.</w:t>
      </w:r>
      <w:r w:rsidRPr="00BF24C0">
        <w:rPr>
          <w:rFonts w:ascii="Times New Roman" w:hAnsi="Times New Roman" w:cs="Times New Roman"/>
          <w:sz w:val="12"/>
        </w:rPr>
        <w:t>¶</w:t>
      </w:r>
      <w:r w:rsidRPr="00BF24C0">
        <w:rPr>
          <w:rFonts w:ascii="Times New Roman" w:hAnsi="Times New Roman" w:cs="Times New Roman"/>
          <w:sz w:val="16"/>
        </w:rPr>
        <w:t xml:space="preserve"> Carbon dioxide from the burning of fossil fuels ends up sinking in the oceans, which then become more acidic, devastating sensitive coral reefs. Warmer ocean temperatures also are shifting species from their normal habitats, Rogers said. Non-native species moving into new areas can cause havoc to those ecosystems.</w:t>
      </w:r>
      <w:r w:rsidRPr="00BF24C0">
        <w:rPr>
          <w:rFonts w:ascii="Times New Roman" w:hAnsi="Times New Roman" w:cs="Times New Roman"/>
          <w:sz w:val="12"/>
        </w:rPr>
        <w:t>¶</w:t>
      </w:r>
      <w:r w:rsidRPr="00BF24C0">
        <w:rPr>
          <w:rFonts w:ascii="Times New Roman" w:hAnsi="Times New Roman" w:cs="Times New Roman"/>
          <w:sz w:val="16"/>
        </w:rPr>
        <w:t xml:space="preserve"> Jelle Bijma, of the Alfred Wegener Institute, said the seas faced a "deadly trio" of threats of higher temperatures, acidification and lack of oxygen that had featured in several past mass extinctions.</w:t>
      </w:r>
      <w:r w:rsidRPr="00BF24C0">
        <w:rPr>
          <w:rFonts w:ascii="Times New Roman" w:hAnsi="Times New Roman" w:cs="Times New Roman"/>
          <w:sz w:val="12"/>
        </w:rPr>
        <w:t>¶</w:t>
      </w:r>
      <w:r w:rsidRPr="00BF24C0">
        <w:rPr>
          <w:rFonts w:ascii="Times New Roman" w:hAnsi="Times New Roman" w:cs="Times New Roman"/>
          <w:sz w:val="16"/>
        </w:rPr>
        <w:t xml:space="preserve"> Runoff from fertilizers into rivers and seas has reduced oxygen in those areas, creating dozens of "dead zones" around the globe. The U.S. Geological Survey earlier this month said it expects the dead zone from the Mississippi River to set a record when it builds later this summer due to flooding runoff.</w:t>
      </w:r>
      <w:r w:rsidRPr="00BF24C0">
        <w:rPr>
          <w:rFonts w:ascii="Times New Roman" w:hAnsi="Times New Roman" w:cs="Times New Roman"/>
          <w:sz w:val="12"/>
        </w:rPr>
        <w:t>¶</w:t>
      </w:r>
      <w:r w:rsidRPr="00BF24C0">
        <w:rPr>
          <w:rFonts w:ascii="Times New Roman" w:hAnsi="Times New Roman" w:cs="Times New Roman"/>
          <w:sz w:val="16"/>
        </w:rPr>
        <w:t xml:space="preserve"> "From a geological point of view, mass extinctions happen overnight, but on human timescales we may not realize that we are in the middle of such an event," Bijma wrote.</w:t>
      </w:r>
      <w:r w:rsidRPr="00BF24C0">
        <w:rPr>
          <w:rFonts w:ascii="Times New Roman" w:hAnsi="Times New Roman" w:cs="Times New Roman"/>
          <w:sz w:val="12"/>
        </w:rPr>
        <w:t>¶</w:t>
      </w:r>
      <w:r w:rsidRPr="00BF24C0">
        <w:rPr>
          <w:rFonts w:ascii="Times New Roman" w:hAnsi="Times New Roman" w:cs="Times New Roman"/>
          <w:sz w:val="16"/>
        </w:rPr>
        <w:t xml:space="preserve"> Chemicals and plastics from daily life also are causing problems for sea creatures, the report said. Overall, </w:t>
      </w:r>
      <w:r w:rsidRPr="00BF24C0">
        <w:rPr>
          <w:rStyle w:val="StyleBoldUnderline"/>
          <w:rFonts w:ascii="Times New Roman" w:hAnsi="Times New Roman" w:cs="Times New Roman"/>
        </w:rPr>
        <w:t xml:space="preserve">the world's oceans </w:t>
      </w:r>
      <w:r w:rsidRPr="00BF24C0">
        <w:rPr>
          <w:rFonts w:ascii="Times New Roman" w:hAnsi="Times New Roman" w:cs="Times New Roman"/>
          <w:sz w:val="16"/>
        </w:rPr>
        <w:t>just</w:t>
      </w:r>
      <w:r w:rsidRPr="00BF24C0">
        <w:rPr>
          <w:rStyle w:val="StyleBoldUnderline"/>
          <w:rFonts w:ascii="Times New Roman" w:hAnsi="Times New Roman" w:cs="Times New Roman"/>
        </w:rPr>
        <w:t xml:space="preserve"> cannot bounce back from problems</w:t>
      </w:r>
      <w:r w:rsidRPr="00BF24C0">
        <w:rPr>
          <w:rFonts w:ascii="Times New Roman" w:hAnsi="Times New Roman" w:cs="Times New Roman"/>
          <w:sz w:val="16"/>
        </w:rPr>
        <w:t xml:space="preserve"> — such as oil spills — like they used to </w:t>
      </w:r>
      <w:r w:rsidRPr="00BF24C0">
        <w:rPr>
          <w:rStyle w:val="StyleBoldUnderline"/>
          <w:rFonts w:ascii="Times New Roman" w:hAnsi="Times New Roman" w:cs="Times New Roman"/>
        </w:rPr>
        <w:t xml:space="preserve">because of </w:t>
      </w:r>
      <w:r w:rsidRPr="00BF24C0">
        <w:rPr>
          <w:rFonts w:ascii="Times New Roman" w:hAnsi="Times New Roman" w:cs="Times New Roman"/>
          <w:sz w:val="16"/>
        </w:rPr>
        <w:t xml:space="preserve">all the </w:t>
      </w:r>
      <w:r w:rsidRPr="00BF24C0">
        <w:rPr>
          <w:rStyle w:val="StyleBoldUnderline"/>
          <w:rFonts w:ascii="Times New Roman" w:hAnsi="Times New Roman" w:cs="Times New Roman"/>
        </w:rPr>
        <w:t>compounding factors</w:t>
      </w:r>
      <w:r w:rsidRPr="00BF24C0">
        <w:rPr>
          <w:rFonts w:ascii="Times New Roman" w:hAnsi="Times New Roman" w:cs="Times New Roman"/>
          <w:sz w:val="16"/>
        </w:rPr>
        <w:t>, scientists said.</w:t>
      </w:r>
      <w:r w:rsidRPr="00BF24C0">
        <w:rPr>
          <w:rFonts w:ascii="Times New Roman" w:hAnsi="Times New Roman" w:cs="Times New Roman"/>
          <w:sz w:val="12"/>
        </w:rPr>
        <w:t>¶</w:t>
      </w:r>
      <w:r w:rsidRPr="00BF24C0">
        <w:rPr>
          <w:rFonts w:ascii="Times New Roman" w:hAnsi="Times New Roman" w:cs="Times New Roman"/>
          <w:sz w:val="16"/>
        </w:rPr>
        <w:t xml:space="preserve"> Confounding the most dire predictions, the Gulf of Mexico has bounced back from last year's major oil spill, but it is still dealing with the growing "dead zone" and above average sea temperatures.</w:t>
      </w:r>
      <w:r w:rsidRPr="00BF24C0">
        <w:rPr>
          <w:rFonts w:ascii="Times New Roman" w:hAnsi="Times New Roman" w:cs="Times New Roman"/>
          <w:sz w:val="12"/>
        </w:rPr>
        <w:t>¶</w:t>
      </w:r>
      <w:r w:rsidRPr="00BF24C0">
        <w:rPr>
          <w:rFonts w:ascii="Times New Roman" w:hAnsi="Times New Roman" w:cs="Times New Roman"/>
          <w:sz w:val="16"/>
        </w:rPr>
        <w:t xml:space="preserve"> Similar 'stressors' in past extinctions </w:t>
      </w:r>
      <w:r w:rsidRPr="00BF24C0">
        <w:rPr>
          <w:rFonts w:ascii="Times New Roman" w:hAnsi="Times New Roman" w:cs="Times New Roman"/>
          <w:sz w:val="12"/>
        </w:rPr>
        <w:t>¶</w:t>
      </w:r>
      <w:r w:rsidRPr="00BF24C0">
        <w:rPr>
          <w:rFonts w:ascii="Times New Roman" w:hAnsi="Times New Roman" w:cs="Times New Roman"/>
          <w:sz w:val="16"/>
        </w:rPr>
        <w:t xml:space="preserve"> Describing the multiple </w:t>
      </w:r>
      <w:r w:rsidRPr="00BF24C0">
        <w:rPr>
          <w:rFonts w:ascii="Times New Roman" w:hAnsi="Times New Roman" w:cs="Times New Roman"/>
          <w:sz w:val="16"/>
        </w:rPr>
        <w:lastRenderedPageBreak/>
        <w:t xml:space="preserve">events affecting the world's oceans as high intensity "stressors," the experts said </w:t>
      </w:r>
      <w:r w:rsidRPr="00BF24C0">
        <w:rPr>
          <w:rStyle w:val="StyleBoldUnderline"/>
          <w:rFonts w:ascii="Times New Roman" w:hAnsi="Times New Roman" w:cs="Times New Roman"/>
        </w:rPr>
        <w:t>similar compounding led to the previous five mass extinction events</w:t>
      </w:r>
      <w:r w:rsidRPr="00BF24C0">
        <w:rPr>
          <w:rFonts w:ascii="Times New Roman" w:hAnsi="Times New Roman" w:cs="Times New Roman"/>
          <w:sz w:val="16"/>
        </w:rPr>
        <w:t xml:space="preserve"> in the past 600 million years — most recently when the dinosaurs vanished 65 million years ago, apparently after an asteroid struck.</w:t>
      </w:r>
      <w:r w:rsidRPr="00BF24C0">
        <w:rPr>
          <w:rFonts w:ascii="Times New Roman" w:hAnsi="Times New Roman" w:cs="Times New Roman"/>
          <w:sz w:val="12"/>
        </w:rPr>
        <w:t>¶</w:t>
      </w:r>
      <w:r w:rsidRPr="00BF24C0">
        <w:rPr>
          <w:rFonts w:ascii="Times New Roman" w:hAnsi="Times New Roman" w:cs="Times New Roman"/>
          <w:sz w:val="16"/>
        </w:rPr>
        <w:t xml:space="preserve"> Data: The rise and fall of Earth's species (on this page)</w:t>
      </w:r>
      <w:r w:rsidRPr="00BF24C0">
        <w:rPr>
          <w:rFonts w:ascii="Times New Roman" w:hAnsi="Times New Roman" w:cs="Times New Roman"/>
          <w:sz w:val="12"/>
        </w:rPr>
        <w:t>¶</w:t>
      </w:r>
      <w:r w:rsidRPr="00BF24C0">
        <w:rPr>
          <w:rFonts w:ascii="Times New Roman" w:hAnsi="Times New Roman" w:cs="Times New Roman"/>
          <w:sz w:val="16"/>
        </w:rPr>
        <w:t xml:space="preserve"> The conclusions follow an international meeting this spring in England to discuss the fate of the world's oceans. A full report will be published later this year, the panel said.</w:t>
      </w:r>
      <w:r w:rsidRPr="00BF24C0">
        <w:rPr>
          <w:rFonts w:ascii="Times New Roman" w:hAnsi="Times New Roman" w:cs="Times New Roman"/>
          <w:sz w:val="12"/>
        </w:rPr>
        <w:t>¶</w:t>
      </w:r>
      <w:r w:rsidRPr="00BF24C0">
        <w:rPr>
          <w:rFonts w:ascii="Times New Roman" w:hAnsi="Times New Roman" w:cs="Times New Roman"/>
          <w:sz w:val="16"/>
        </w:rPr>
        <w:t xml:space="preserve"> Lundin said that "some of </w:t>
      </w:r>
      <w:r w:rsidRPr="00BF24C0">
        <w:rPr>
          <w:rStyle w:val="StyleBoldUnderline"/>
          <w:rFonts w:ascii="Times New Roman" w:hAnsi="Times New Roman" w:cs="Times New Roman"/>
        </w:rPr>
        <w:t>these</w:t>
      </w:r>
      <w:r w:rsidRPr="00BF24C0">
        <w:rPr>
          <w:rFonts w:ascii="Times New Roman" w:hAnsi="Times New Roman" w:cs="Times New Roman"/>
          <w:sz w:val="16"/>
        </w:rPr>
        <w:t xml:space="preserve"> things </w:t>
      </w:r>
      <w:r w:rsidRPr="00BF24C0">
        <w:rPr>
          <w:rStyle w:val="StyleBoldUnderline"/>
          <w:rFonts w:ascii="Times New Roman" w:hAnsi="Times New Roman" w:cs="Times New Roman"/>
        </w:rPr>
        <w:t>are reversible if we change our behavior</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 is the easiest for governments to address</w:t>
      </w:r>
      <w:r w:rsidRPr="00BF24C0">
        <w:rPr>
          <w:rFonts w:ascii="Times New Roman" w:hAnsi="Times New Roman" w:cs="Times New Roman"/>
          <w:sz w:val="16"/>
        </w:rPr>
        <w:t>, the experts said.</w:t>
      </w:r>
      <w:r w:rsidRPr="00BF24C0">
        <w:rPr>
          <w:rFonts w:ascii="Times New Roman" w:hAnsi="Times New Roman" w:cs="Times New Roman"/>
          <w:sz w:val="12"/>
        </w:rPr>
        <w:t>¶</w:t>
      </w:r>
      <w:r w:rsidRPr="00BF24C0">
        <w:rPr>
          <w:rFonts w:ascii="Times New Roman" w:hAnsi="Times New Roman" w:cs="Times New Roman"/>
          <w:sz w:val="16"/>
        </w:rPr>
        <w:t xml:space="preserve"> "Unlike climate change, </w:t>
      </w:r>
      <w:r w:rsidRPr="00BF24C0">
        <w:rPr>
          <w:rStyle w:val="StyleBoldUnderline"/>
          <w:rFonts w:ascii="Times New Roman" w:hAnsi="Times New Roman" w:cs="Times New Roman"/>
        </w:rPr>
        <w:t xml:space="preserve">it can be </w:t>
      </w:r>
      <w:r w:rsidRPr="00BF24C0">
        <w:rPr>
          <w:rFonts w:ascii="Times New Roman" w:hAnsi="Times New Roman" w:cs="Times New Roman"/>
          <w:sz w:val="16"/>
        </w:rPr>
        <w:t xml:space="preserve">directly, </w:t>
      </w:r>
      <w:r w:rsidRPr="00BF24C0">
        <w:rPr>
          <w:rStyle w:val="StyleBoldUnderline"/>
          <w:rFonts w:ascii="Times New Roman" w:hAnsi="Times New Roman" w:cs="Times New Roman"/>
        </w:rPr>
        <w:t>immediately</w:t>
      </w:r>
      <w:r w:rsidRPr="00BF24C0">
        <w:rPr>
          <w:rFonts w:ascii="Times New Roman" w:hAnsi="Times New Roman" w:cs="Times New Roman"/>
          <w:sz w:val="16"/>
        </w:rPr>
        <w:t xml:space="preserve"> and </w:t>
      </w:r>
      <w:r w:rsidRPr="00BF24C0">
        <w:rPr>
          <w:rStyle w:val="StyleBoldUnderline"/>
          <w:rFonts w:ascii="Times New Roman" w:hAnsi="Times New Roman" w:cs="Times New Roman"/>
        </w:rPr>
        <w:t>effectively tackled by policy chang</w:t>
      </w:r>
      <w:r w:rsidRPr="00BF24C0">
        <w:rPr>
          <w:rFonts w:ascii="Times New Roman" w:hAnsi="Times New Roman" w:cs="Times New Roman"/>
          <w:sz w:val="16"/>
        </w:rPr>
        <w:t>e," said William Cheung of the University of East Anglia. "</w:t>
      </w:r>
      <w:r w:rsidRPr="00BF24C0">
        <w:rPr>
          <w:rStyle w:val="StyleBoldUnderline"/>
          <w:rFonts w:ascii="Times New Roman" w:hAnsi="Times New Roman" w:cs="Times New Roman"/>
        </w:rPr>
        <w:t xml:space="preserve">Overfishing is </w:t>
      </w:r>
      <w:r w:rsidRPr="00BF24C0">
        <w:rPr>
          <w:rFonts w:ascii="Times New Roman" w:hAnsi="Times New Roman" w:cs="Times New Roman"/>
          <w:sz w:val="16"/>
        </w:rPr>
        <w:t xml:space="preserve">now </w:t>
      </w:r>
      <w:r w:rsidRPr="00BF24C0">
        <w:rPr>
          <w:rStyle w:val="StyleBoldUnderline"/>
          <w:rFonts w:ascii="Times New Roman" w:hAnsi="Times New Roman" w:cs="Times New Roman"/>
        </w:rPr>
        <w:t xml:space="preserve">estimated to account for </w:t>
      </w:r>
      <w:r w:rsidRPr="00BF24C0">
        <w:rPr>
          <w:rFonts w:ascii="Times New Roman" w:hAnsi="Times New Roman" w:cs="Times New Roman"/>
          <w:sz w:val="16"/>
        </w:rPr>
        <w:t xml:space="preserve">over </w:t>
      </w:r>
      <w:r w:rsidRPr="00BF24C0">
        <w:rPr>
          <w:rStyle w:val="StyleBoldUnderline"/>
          <w:rFonts w:ascii="Times New Roman" w:hAnsi="Times New Roman" w:cs="Times New Roman"/>
        </w:rPr>
        <w:t>60 percent of the known</w:t>
      </w:r>
      <w:r w:rsidRPr="00BF24C0">
        <w:rPr>
          <w:rFonts w:ascii="Times New Roman" w:hAnsi="Times New Roman" w:cs="Times New Roman"/>
          <w:sz w:val="16"/>
        </w:rPr>
        <w:t xml:space="preserve"> local and global </w:t>
      </w:r>
      <w:r w:rsidRPr="00BF24C0">
        <w:rPr>
          <w:rStyle w:val="StyleBoldUnderline"/>
          <w:rFonts w:ascii="Times New Roman" w:hAnsi="Times New Roman" w:cs="Times New Roman"/>
        </w:rPr>
        <w:t xml:space="preserve">extinction of </w:t>
      </w:r>
      <w:r w:rsidRPr="00BF24C0">
        <w:rPr>
          <w:rFonts w:ascii="Times New Roman" w:hAnsi="Times New Roman" w:cs="Times New Roman"/>
          <w:sz w:val="16"/>
        </w:rPr>
        <w:t>marine</w:t>
      </w:r>
      <w:r w:rsidRPr="00BF24C0">
        <w:rPr>
          <w:rStyle w:val="StyleBoldUnderline"/>
          <w:rFonts w:ascii="Times New Roman" w:hAnsi="Times New Roman" w:cs="Times New Roman"/>
        </w:rPr>
        <w:t xml:space="preserve"> fishes</w:t>
      </w:r>
      <w:r w:rsidRPr="00BF24C0">
        <w:rPr>
          <w:rFonts w:ascii="Times New Roman" w:hAnsi="Times New Roman" w:cs="Times New Roman"/>
          <w:sz w:val="16"/>
        </w:rPr>
        <w:t>."</w:t>
      </w:r>
    </w:p>
    <w:p w14:paraId="203423F1" w14:textId="77777777" w:rsidR="00E34C7C" w:rsidRPr="00BF24C0" w:rsidRDefault="00E34C7C" w:rsidP="00E34C7C">
      <w:pPr>
        <w:rPr>
          <w:rStyle w:val="StyleBoldUnderline"/>
          <w:rFonts w:ascii="Times New Roman" w:hAnsi="Times New Roman" w:cs="Times New Roman"/>
        </w:rPr>
      </w:pPr>
    </w:p>
    <w:p w14:paraId="0AA064C5"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Overfishing is the top threat to ecosystems</w:t>
      </w:r>
    </w:p>
    <w:p w14:paraId="46469A28"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rPr>
        <w:t>Tracy ’14</w:t>
      </w:r>
      <w:r w:rsidRPr="00BF24C0">
        <w:rPr>
          <w:rFonts w:ascii="Times New Roman" w:hAnsi="Times New Roman" w:cs="Times New Roman"/>
        </w:rPr>
        <w:t xml:space="preserve"> (Sean, Presidential Memorial that was established as part of the Smithsonian Institution by an act of Congress in 1968. It is also a highly recognised think tank, ranked among the top ten in the world , 2/3/14, “State of the Oceans 2013: Acidification, Overfishing Major Threats to Ecosystem Health”, http://www.newsecuritybeat.org/2014/02/state-oceans-2013-acidification-overfishing-major-threats-ecosystem-health/, AL)</w:t>
      </w:r>
    </w:p>
    <w:p w14:paraId="1D94BA0A" w14:textId="77777777" w:rsidR="00B83086" w:rsidRPr="00BF24C0" w:rsidRDefault="00B83086" w:rsidP="00B83086">
      <w:pPr>
        <w:rPr>
          <w:rFonts w:ascii="Times New Roman" w:hAnsi="Times New Roman" w:cs="Times New Roman"/>
        </w:rPr>
      </w:pPr>
    </w:p>
    <w:p w14:paraId="6DB1CC60" w14:textId="77777777" w:rsidR="00B83086" w:rsidRPr="00BF24C0" w:rsidRDefault="00B83086" w:rsidP="00B83086">
      <w:pPr>
        <w:rPr>
          <w:rFonts w:ascii="Times New Roman" w:hAnsi="Times New Roman" w:cs="Times New Roman"/>
          <w:sz w:val="16"/>
        </w:rPr>
      </w:pPr>
      <w:r w:rsidRPr="00BF24C0">
        <w:rPr>
          <w:rFonts w:ascii="Times New Roman" w:hAnsi="Times New Roman" w:cs="Times New Roman"/>
          <w:sz w:val="16"/>
        </w:rPr>
        <w:t xml:space="preserve">Despite the overwhelming focus on changing ocean chemistry, the </w:t>
      </w:r>
      <w:r w:rsidRPr="00BF24C0">
        <w:rPr>
          <w:rStyle w:val="StyleBoldUnderline"/>
          <w:rFonts w:ascii="Times New Roman" w:hAnsi="Times New Roman" w:cs="Times New Roman"/>
        </w:rPr>
        <w:t>number one issue impacting</w:t>
      </w:r>
      <w:r w:rsidRPr="00BF24C0">
        <w:rPr>
          <w:rFonts w:ascii="Times New Roman" w:hAnsi="Times New Roman" w:cs="Times New Roman"/>
          <w:sz w:val="16"/>
        </w:rPr>
        <w:t xml:space="preserve"> the health of the </w:t>
      </w:r>
      <w:r w:rsidRPr="00BF24C0">
        <w:rPr>
          <w:rStyle w:val="StyleBoldUnderline"/>
          <w:rFonts w:ascii="Times New Roman" w:hAnsi="Times New Roman" w:cs="Times New Roman"/>
        </w:rPr>
        <w:t>oceans is</w:t>
      </w:r>
      <w:r w:rsidRPr="00BF24C0">
        <w:rPr>
          <w:rFonts w:ascii="Times New Roman" w:hAnsi="Times New Roman" w:cs="Times New Roman"/>
          <w:sz w:val="16"/>
        </w:rPr>
        <w:t xml:space="preserve"> still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said Sack. </w:t>
      </w:r>
      <w:r w:rsidRPr="00BF24C0">
        <w:rPr>
          <w:rStyle w:val="StyleBoldUnderline"/>
          <w:rFonts w:ascii="Times New Roman" w:hAnsi="Times New Roman" w:cs="Times New Roman"/>
        </w:rPr>
        <w:t>There are</w:t>
      </w:r>
      <w:r w:rsidRPr="00BF24C0">
        <w:rPr>
          <w:rFonts w:ascii="Times New Roman" w:hAnsi="Times New Roman" w:cs="Times New Roman"/>
          <w:sz w:val="16"/>
        </w:rPr>
        <w:t xml:space="preserve"> currently </w:t>
      </w:r>
      <w:r w:rsidRPr="00BF24C0">
        <w:rPr>
          <w:rStyle w:val="StyleBoldUnderline"/>
          <w:rFonts w:ascii="Times New Roman" w:hAnsi="Times New Roman" w:cs="Times New Roman"/>
        </w:rPr>
        <w:t>1.3 million</w:t>
      </w:r>
      <w:r w:rsidRPr="00BF24C0">
        <w:rPr>
          <w:rFonts w:ascii="Times New Roman" w:hAnsi="Times New Roman" w:cs="Times New Roman"/>
          <w:sz w:val="16"/>
        </w:rPr>
        <w:t xml:space="preserve"> commercial </w:t>
      </w:r>
      <w:r w:rsidRPr="00BF24C0">
        <w:rPr>
          <w:rStyle w:val="StyleBoldUnderline"/>
          <w:rFonts w:ascii="Times New Roman" w:hAnsi="Times New Roman" w:cs="Times New Roman"/>
        </w:rPr>
        <w:t>fishing vessels worldwide that annually remove 87 million tons of fish</w:t>
      </w:r>
      <w:r w:rsidRPr="00BF24C0">
        <w:rPr>
          <w:rFonts w:ascii="Times New Roman" w:hAnsi="Times New Roman" w:cs="Times New Roman"/>
          <w:sz w:val="16"/>
        </w:rPr>
        <w:t xml:space="preserve"> and invertebrates </w:t>
      </w:r>
      <w:r w:rsidRPr="00BF24C0">
        <w:rPr>
          <w:rStyle w:val="StyleBoldUnderline"/>
          <w:rFonts w:ascii="Times New Roman" w:hAnsi="Times New Roman" w:cs="Times New Roman"/>
        </w:rPr>
        <w:t>essential to</w:t>
      </w:r>
      <w:r w:rsidRPr="00BF24C0">
        <w:rPr>
          <w:rFonts w:ascii="Times New Roman" w:hAnsi="Times New Roman" w:cs="Times New Roman"/>
          <w:sz w:val="16"/>
        </w:rPr>
        <w:t xml:space="preserve"> functioning </w:t>
      </w:r>
      <w:r w:rsidRPr="00BF24C0">
        <w:rPr>
          <w:rStyle w:val="StyleBoldUnderline"/>
          <w:rFonts w:ascii="Times New Roman" w:hAnsi="Times New Roman" w:cs="Times New Roman"/>
        </w:rPr>
        <w:t>ecosystems</w:t>
      </w:r>
      <w:r w:rsidRPr="00BF24C0">
        <w:rPr>
          <w:rFonts w:ascii="Times New Roman" w:hAnsi="Times New Roman" w:cs="Times New Roman"/>
          <w:sz w:val="16"/>
        </w:rPr>
        <w:t xml:space="preserve">, she continued; illegal and unreported fishing may make up as much as 20 percent of that catch, with some vessels going as far as to change names and home flags to hunt under different names. At current rates of take, </w:t>
      </w:r>
      <w:r w:rsidRPr="00BF24C0">
        <w:rPr>
          <w:rStyle w:val="StyleBoldUnderline"/>
          <w:rFonts w:ascii="Times New Roman" w:hAnsi="Times New Roman" w:cs="Times New Roman"/>
        </w:rPr>
        <w:t>some predict the</w:t>
      </w:r>
      <w:r w:rsidRPr="00BF24C0">
        <w:rPr>
          <w:rFonts w:ascii="Times New Roman" w:hAnsi="Times New Roman" w:cs="Times New Roman"/>
          <w:sz w:val="16"/>
        </w:rPr>
        <w:t xml:space="preserve"> global commercial </w:t>
      </w:r>
      <w:r w:rsidRPr="00BF24C0">
        <w:rPr>
          <w:rStyle w:val="StyleBoldUnderline"/>
          <w:rFonts w:ascii="Times New Roman" w:hAnsi="Times New Roman" w:cs="Times New Roman"/>
        </w:rPr>
        <w:t>fishing industry could collapse by 2050 – a threat not only to biodiversity but global food security</w:t>
      </w:r>
      <w:r w:rsidRPr="00BF24C0">
        <w:rPr>
          <w:rFonts w:ascii="Times New Roman" w:hAnsi="Times New Roman" w:cs="Times New Roman"/>
          <w:sz w:val="16"/>
        </w:rPr>
        <w:t>. The United Nations Convention on the Law of the Sea (UNCLOS) was adopted by most developed nations and can provide a framework for addressing fishing quotas, but has not been accepted by all (including the United States), and enforcement remains a major challenge, regardless. GLOBAL SOLUTIONS FOR A GLOBAL PROBLEM A global paradigm shift is in order, the speakers agreed. Better multi-sector, regional and global ecosystems management is needed to prevent collapse and reverse species declines. Sack suggested UNCLOS, originally drafted in 1982, should be updated and for there to be a new push for global leaders to ratify the document. Improved technology could strengthen monitoring and enforcement of treaties, the panel said, making them more effective. Interpol, for example, has launched a new unit called Project Scale devoted to detecting and preventing illegal fishing.</w:t>
      </w:r>
      <w:r w:rsidRPr="00BF24C0">
        <w:rPr>
          <w:rStyle w:val="StyleBoldUnderline"/>
          <w:rFonts w:ascii="Times New Roman" w:hAnsi="Times New Roman" w:cs="Times New Roman"/>
          <w:b w:val="0"/>
        </w:rPr>
        <w:t xml:space="preserve"> </w:t>
      </w:r>
      <w:r w:rsidRPr="00BF24C0">
        <w:rPr>
          <w:rStyle w:val="StyleBoldUnderline"/>
          <w:rFonts w:ascii="Times New Roman" w:hAnsi="Times New Roman" w:cs="Times New Roman"/>
        </w:rPr>
        <w:t>“We have to shift what we are doing in order to recognize that the carrying capacity has shifted,</w:t>
      </w:r>
      <w:r w:rsidRPr="00BF24C0">
        <w:rPr>
          <w:rFonts w:ascii="Times New Roman" w:hAnsi="Times New Roman" w:cs="Times New Roman"/>
          <w:sz w:val="16"/>
        </w:rPr>
        <w:t xml:space="preserve">” said Sack. Previous management </w:t>
      </w:r>
      <w:r w:rsidRPr="00BF24C0">
        <w:rPr>
          <w:rStyle w:val="StyleBoldUnderline"/>
          <w:rFonts w:ascii="Times New Roman" w:hAnsi="Times New Roman" w:cs="Times New Roman"/>
        </w:rPr>
        <w:t>policies have led to overexploitation and,</w:t>
      </w:r>
      <w:r w:rsidRPr="00BF24C0">
        <w:rPr>
          <w:rFonts w:ascii="Times New Roman" w:hAnsi="Times New Roman" w:cs="Times New Roman"/>
          <w:sz w:val="16"/>
        </w:rPr>
        <w:t xml:space="preserve"> consequently, </w:t>
      </w:r>
      <w:r w:rsidRPr="00BF24C0">
        <w:rPr>
          <w:rStyle w:val="StyleBoldUnderline"/>
          <w:rFonts w:ascii="Times New Roman" w:hAnsi="Times New Roman" w:cs="Times New Roman"/>
        </w:rPr>
        <w:t>failing ecosystems</w:t>
      </w:r>
      <w:r w:rsidRPr="00BF24C0">
        <w:rPr>
          <w:rFonts w:ascii="Times New Roman" w:hAnsi="Times New Roman" w:cs="Times New Roman"/>
          <w:sz w:val="16"/>
        </w:rPr>
        <w:t>. This is the challenge presented by the Planet 2.0 concept; as a global society, we need to decide how to respond to current environmental challenges and move forward for a better tomorrow.</w:t>
      </w:r>
    </w:p>
    <w:p w14:paraId="58FA684C" w14:textId="77777777" w:rsidR="00B83086" w:rsidRPr="00BF24C0" w:rsidRDefault="00B83086" w:rsidP="00B83086">
      <w:pPr>
        <w:rPr>
          <w:rFonts w:ascii="Times New Roman" w:hAnsi="Times New Roman" w:cs="Times New Roman"/>
        </w:rPr>
      </w:pPr>
    </w:p>
    <w:p w14:paraId="19801B55"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Fish depletion causes cascade effects- destroys biodiversity</w:t>
      </w:r>
    </w:p>
    <w:p w14:paraId="62A538AF"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sz w:val="22"/>
        </w:rPr>
        <w:t>Ross ’14</w:t>
      </w:r>
      <w:r w:rsidRPr="00BF24C0">
        <w:rPr>
          <w:rFonts w:ascii="Times New Roman" w:hAnsi="Times New Roman" w:cs="Times New Roman"/>
        </w:rPr>
        <w:t xml:space="preserve"> (Philip, M.A. in Journalism from New York University and a B.A. in International Development Studies from the University of California, IBT journalist, 1/14/14, “Overfishing causes ecosystems to ‘unravel’, Fish Populations Can’t Recover After ‘Tipping Points’ Reached”, http://www.ibtimes.com/overfishing-causes-ecosystems-unravel-fish-populations-cant-recover-after-tipping-points-reached, AL)</w:t>
      </w:r>
    </w:p>
    <w:p w14:paraId="777C833D" w14:textId="77777777" w:rsidR="00B83086" w:rsidRPr="00BF24C0" w:rsidRDefault="00B83086" w:rsidP="00B83086">
      <w:pPr>
        <w:rPr>
          <w:rFonts w:ascii="Times New Roman" w:hAnsi="Times New Roman" w:cs="Times New Roman"/>
        </w:rPr>
      </w:pPr>
    </w:p>
    <w:p w14:paraId="7EC3AA0D" w14:textId="77777777" w:rsidR="00B83086" w:rsidRPr="00BF24C0" w:rsidRDefault="00B83086" w:rsidP="00B83086">
      <w:pPr>
        <w:rPr>
          <w:rStyle w:val="StyleBoldUnderline"/>
          <w:rFonts w:ascii="Times New Roman" w:hAnsi="Times New Roman" w:cs="Times New Roman"/>
        </w:rPr>
      </w:pPr>
      <w:r w:rsidRPr="00BF24C0">
        <w:rPr>
          <w:rStyle w:val="StyleBoldUnderline"/>
          <w:rFonts w:ascii="Times New Roman" w:hAnsi="Times New Roman" w:cs="Times New Roman"/>
        </w:rPr>
        <w:t>As</w:t>
      </w:r>
      <w:r w:rsidRPr="00BF24C0">
        <w:rPr>
          <w:rFonts w:ascii="Times New Roman" w:hAnsi="Times New Roman" w:cs="Times New Roman"/>
          <w:sz w:val="16"/>
        </w:rPr>
        <w:t xml:space="preserve"> improvements in </w:t>
      </w:r>
      <w:r w:rsidRPr="00BF24C0">
        <w:rPr>
          <w:rStyle w:val="StyleBoldUnderline"/>
          <w:rFonts w:ascii="Times New Roman" w:hAnsi="Times New Roman" w:cs="Times New Roman"/>
        </w:rPr>
        <w:t>technology</w:t>
      </w:r>
      <w:r w:rsidRPr="00BF24C0">
        <w:rPr>
          <w:rFonts w:ascii="Times New Roman" w:hAnsi="Times New Roman" w:cs="Times New Roman"/>
          <w:sz w:val="16"/>
        </w:rPr>
        <w:t xml:space="preserve"> and large-scale fishing methods </w:t>
      </w:r>
      <w:r w:rsidRPr="00BF24C0">
        <w:rPr>
          <w:rStyle w:val="StyleBoldUnderline"/>
          <w:rFonts w:ascii="Times New Roman" w:hAnsi="Times New Roman" w:cs="Times New Roman"/>
        </w:rPr>
        <w:t>have made commercial fishing</w:t>
      </w:r>
      <w:r w:rsidRPr="00BF24C0">
        <w:rPr>
          <w:rFonts w:ascii="Times New Roman" w:hAnsi="Times New Roman" w:cs="Times New Roman"/>
          <w:sz w:val="16"/>
        </w:rPr>
        <w:t xml:space="preserve"> </w:t>
      </w:r>
      <w:r w:rsidRPr="00BF24C0">
        <w:rPr>
          <w:rStyle w:val="StyleBoldUnderline"/>
          <w:rFonts w:ascii="Times New Roman" w:hAnsi="Times New Roman" w:cs="Times New Roman"/>
        </w:rPr>
        <w:t>more efficient</w:t>
      </w:r>
      <w:r w:rsidRPr="00BF24C0">
        <w:rPr>
          <w:rFonts w:ascii="Times New Roman" w:hAnsi="Times New Roman" w:cs="Times New Roman"/>
          <w:sz w:val="16"/>
        </w:rPr>
        <w:t>, faster and more profitable,</w:t>
      </w:r>
      <w:r w:rsidRPr="00BF24C0">
        <w:rPr>
          <w:rStyle w:val="StyleBoldUnderline"/>
          <w:rFonts w:ascii="Times New Roman" w:hAnsi="Times New Roman" w:cs="Times New Roman"/>
        </w:rPr>
        <w:t xml:space="preserve"> fish populations around the world have suffered</w:t>
      </w:r>
      <w:r w:rsidRPr="00BF24C0">
        <w:rPr>
          <w:rFonts w:ascii="Times New Roman" w:hAnsi="Times New Roman" w:cs="Times New Roman"/>
          <w:sz w:val="16"/>
        </w:rPr>
        <w:t xml:space="preserve">. Starting in the early 1800s, </w:t>
      </w:r>
      <w:r w:rsidRPr="00BF24C0">
        <w:rPr>
          <w:rStyle w:val="StyleBoldUnderline"/>
          <w:rFonts w:ascii="Times New Roman" w:hAnsi="Times New Roman" w:cs="Times New Roman"/>
        </w:rPr>
        <w:t>humans</w:t>
      </w:r>
      <w:r w:rsidRPr="00BF24C0">
        <w:rPr>
          <w:rFonts w:ascii="Times New Roman" w:hAnsi="Times New Roman" w:cs="Times New Roman"/>
          <w:sz w:val="16"/>
        </w:rPr>
        <w:t xml:space="preserve"> have </w:t>
      </w:r>
      <w:r w:rsidRPr="00BF24C0">
        <w:rPr>
          <w:rStyle w:val="StyleBoldUnderline"/>
          <w:rFonts w:ascii="Times New Roman" w:hAnsi="Times New Roman" w:cs="Times New Roman"/>
        </w:rPr>
        <w:t>harvested</w:t>
      </w:r>
      <w:r w:rsidRPr="00BF24C0">
        <w:rPr>
          <w:rFonts w:ascii="Times New Roman" w:hAnsi="Times New Roman" w:cs="Times New Roman"/>
          <w:sz w:val="16"/>
        </w:rPr>
        <w:t xml:space="preserve"> </w:t>
      </w:r>
      <w:r w:rsidRPr="00BF24C0">
        <w:rPr>
          <w:rStyle w:val="StyleBoldUnderline"/>
          <w:rFonts w:ascii="Times New Roman" w:hAnsi="Times New Roman" w:cs="Times New Roman"/>
        </w:rPr>
        <w:t>several species of fish to the brink of extinction.</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 is an ecological disaster that affects entire ecosystems</w:t>
      </w:r>
      <w:r w:rsidRPr="00BF24C0">
        <w:rPr>
          <w:rFonts w:ascii="Times New Roman" w:hAnsi="Times New Roman" w:cs="Times New Roman"/>
          <w:sz w:val="16"/>
        </w:rPr>
        <w:t>, and a new study highlights this point in bright, neon color.</w:t>
      </w:r>
      <w:r w:rsidRPr="00BF24C0">
        <w:rPr>
          <w:rFonts w:ascii="Times New Roman" w:hAnsi="Times New Roman" w:cs="Times New Roman"/>
          <w:sz w:val="12"/>
        </w:rPr>
        <w:t>¶</w:t>
      </w:r>
      <w:r w:rsidRPr="00BF24C0">
        <w:rPr>
          <w:rFonts w:ascii="Times New Roman" w:hAnsi="Times New Roman" w:cs="Times New Roman"/>
          <w:sz w:val="16"/>
        </w:rPr>
        <w:t xml:space="preserve"> Researchers in the U.S. analyzed fisheries data from around the globe, examining the cumulative effect that occurs when overfishing depletes a particular population. The results of their investigation, described in a paper published in the journal Proceedings of the National Academy of Sciences in December, underscore the effect that eliminating one species has on the ecosystem as a whole. </w:t>
      </w:r>
      <w:r w:rsidRPr="00BF24C0">
        <w:rPr>
          <w:rStyle w:val="StyleBoldUnderline"/>
          <w:rFonts w:ascii="Times New Roman" w:hAnsi="Times New Roman" w:cs="Times New Roman"/>
        </w:rPr>
        <w:t>When one fish is no longer there, the entire ecosystem changes</w:t>
      </w:r>
      <w:r w:rsidRPr="00BF24C0">
        <w:rPr>
          <w:rFonts w:ascii="Times New Roman" w:hAnsi="Times New Roman" w:cs="Times New Roman"/>
          <w:sz w:val="16"/>
        </w:rPr>
        <w:t xml:space="preserve">, researchers contend, </w:t>
      </w:r>
      <w:r w:rsidRPr="00BF24C0">
        <w:rPr>
          <w:rStyle w:val="StyleBoldUnderline"/>
          <w:rFonts w:ascii="Times New Roman" w:hAnsi="Times New Roman" w:cs="Times New Roman"/>
        </w:rPr>
        <w:t>and once that “tipping point” has been reached, the species can no longer bounce back.</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6"/>
        </w:rPr>
        <w:t xml:space="preserve"> “You don’t realize how interdependent species are until it all unravels,” Felicia Coleman, director of the Florida State University Coastal and Marine Laboratory and a co-author on the study, said in a statement.</w:t>
      </w:r>
      <w:r w:rsidRPr="00BF24C0">
        <w:rPr>
          <w:rFonts w:ascii="Times New Roman" w:hAnsi="Times New Roman" w:cs="Times New Roman"/>
          <w:sz w:val="12"/>
        </w:rPr>
        <w:t>¶</w:t>
      </w:r>
      <w:r w:rsidRPr="00BF24C0">
        <w:rPr>
          <w:rFonts w:ascii="Times New Roman" w:hAnsi="Times New Roman" w:cs="Times New Roman"/>
          <w:sz w:val="16"/>
        </w:rPr>
        <w:t xml:space="preserve"> The</w:t>
      </w:r>
      <w:r w:rsidRPr="00BF24C0">
        <w:rPr>
          <w:rStyle w:val="StyleBoldUnderline"/>
          <w:rFonts w:ascii="Times New Roman" w:hAnsi="Times New Roman" w:cs="Times New Roman"/>
        </w:rPr>
        <w:t xml:space="preserve"> authors noted one particular </w:t>
      </w:r>
      <w:r w:rsidRPr="00BF24C0">
        <w:rPr>
          <w:rFonts w:ascii="Times New Roman" w:hAnsi="Times New Roman" w:cs="Times New Roman"/>
          <w:sz w:val="16"/>
        </w:rPr>
        <w:t xml:space="preserve">example of </w:t>
      </w:r>
      <w:r w:rsidRPr="00BF24C0">
        <w:rPr>
          <w:rStyle w:val="StyleBoldUnderline"/>
          <w:rFonts w:ascii="Times New Roman" w:hAnsi="Times New Roman" w:cs="Times New Roman"/>
        </w:rPr>
        <w:t>ecosystem collapse</w:t>
      </w:r>
      <w:r w:rsidRPr="00BF24C0">
        <w:rPr>
          <w:rFonts w:ascii="Times New Roman" w:hAnsi="Times New Roman" w:cs="Times New Roman"/>
          <w:sz w:val="16"/>
        </w:rPr>
        <w:t xml:space="preserve"> that occurred o</w:t>
      </w:r>
      <w:r w:rsidRPr="00BF24C0">
        <w:rPr>
          <w:rStyle w:val="StyleBoldUnderline"/>
          <w:rFonts w:ascii="Times New Roman" w:hAnsi="Times New Roman" w:cs="Times New Roman"/>
        </w:rPr>
        <w:t>ff the coast of</w:t>
      </w:r>
      <w:r w:rsidRPr="00BF24C0">
        <w:rPr>
          <w:rFonts w:ascii="Times New Roman" w:hAnsi="Times New Roman" w:cs="Times New Roman"/>
          <w:sz w:val="16"/>
        </w:rPr>
        <w:t xml:space="preserve"> Namibia in southwest </w:t>
      </w:r>
      <w:r w:rsidRPr="00BF24C0">
        <w:rPr>
          <w:rStyle w:val="StyleBoldUnderline"/>
          <w:rFonts w:ascii="Times New Roman" w:hAnsi="Times New Roman" w:cs="Times New Roman"/>
        </w:rPr>
        <w:t>Africa</w:t>
      </w:r>
      <w:r w:rsidRPr="00BF24C0">
        <w:rPr>
          <w:rFonts w:ascii="Times New Roman" w:hAnsi="Times New Roman" w:cs="Times New Roman"/>
          <w:sz w:val="16"/>
        </w:rPr>
        <w:t xml:space="preserve">. In the 1970s, </w:t>
      </w:r>
      <w:r w:rsidRPr="00BF24C0">
        <w:rPr>
          <w:rStyle w:val="StyleBoldUnderline"/>
          <w:rFonts w:ascii="Times New Roman" w:hAnsi="Times New Roman" w:cs="Times New Roman"/>
        </w:rPr>
        <w:t xml:space="preserve">the northern Benguela ecosystem completely changed </w:t>
      </w:r>
      <w:r w:rsidRPr="00BF24C0">
        <w:rPr>
          <w:rFonts w:ascii="Times New Roman" w:hAnsi="Times New Roman" w:cs="Times New Roman"/>
          <w:sz w:val="16"/>
        </w:rPr>
        <w:t xml:space="preserve">as stocks of anchovy and sardines plummeted. </w:t>
      </w:r>
      <w:r w:rsidRPr="00BF24C0">
        <w:rPr>
          <w:rStyle w:val="StyleBoldUnderline"/>
          <w:rFonts w:ascii="Times New Roman" w:hAnsi="Times New Roman" w:cs="Times New Roman"/>
        </w:rPr>
        <w:t>With</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anchovy and </w:t>
      </w:r>
      <w:r w:rsidRPr="00BF24C0">
        <w:rPr>
          <w:rStyle w:val="StyleBoldUnderline"/>
          <w:rFonts w:ascii="Times New Roman" w:hAnsi="Times New Roman" w:cs="Times New Roman"/>
        </w:rPr>
        <w:lastRenderedPageBreak/>
        <w:t>sardines on the way out, bearded goby and jellyfish</w:t>
      </w:r>
      <w:r w:rsidRPr="00BF24C0">
        <w:rPr>
          <w:rFonts w:ascii="Times New Roman" w:hAnsi="Times New Roman" w:cs="Times New Roman"/>
          <w:sz w:val="16"/>
        </w:rPr>
        <w:t xml:space="preserve"> stepped in to </w:t>
      </w:r>
      <w:r w:rsidRPr="00BF24C0">
        <w:rPr>
          <w:rStyle w:val="StyleBoldUnderline"/>
          <w:rFonts w:ascii="Times New Roman" w:hAnsi="Times New Roman" w:cs="Times New Roman"/>
        </w:rPr>
        <w:t>take their place. Which animals suffered the most? It was actually the</w:t>
      </w:r>
      <w:r w:rsidRPr="00BF24C0">
        <w:rPr>
          <w:rFonts w:ascii="Times New Roman" w:hAnsi="Times New Roman" w:cs="Times New Roman"/>
          <w:sz w:val="16"/>
        </w:rPr>
        <w:t xml:space="preserve"> populations of African </w:t>
      </w:r>
      <w:r w:rsidRPr="00BF24C0">
        <w:rPr>
          <w:rStyle w:val="StyleBoldUnderline"/>
          <w:rFonts w:ascii="Times New Roman" w:hAnsi="Times New Roman" w:cs="Times New Roman"/>
        </w:rPr>
        <w:t>penguins</w:t>
      </w:r>
      <w:r w:rsidRPr="00BF24C0">
        <w:rPr>
          <w:rFonts w:ascii="Times New Roman" w:hAnsi="Times New Roman" w:cs="Times New Roman"/>
          <w:sz w:val="16"/>
        </w:rPr>
        <w:t xml:space="preserve"> and Cape gannets </w:t>
      </w:r>
      <w:r w:rsidRPr="00BF24C0">
        <w:rPr>
          <w:rStyle w:val="StyleBoldUnderline"/>
          <w:rFonts w:ascii="Times New Roman" w:hAnsi="Times New Roman" w:cs="Times New Roman"/>
        </w:rPr>
        <w:t>that bore the brunt of overfishing in the region. The birds couldn’t survive on goby and jellyfish</w:t>
      </w:r>
      <w:r w:rsidRPr="00BF24C0">
        <w:rPr>
          <w:rFonts w:ascii="Times New Roman" w:hAnsi="Times New Roman" w:cs="Times New Roman"/>
          <w:sz w:val="16"/>
        </w:rPr>
        <w:t>, and as a result, their numbers declined by 77 percent and 94 percent, respectively.</w:t>
      </w:r>
      <w:r w:rsidRPr="00BF24C0">
        <w:rPr>
          <w:rFonts w:ascii="Times New Roman" w:hAnsi="Times New Roman" w:cs="Times New Roman"/>
          <w:sz w:val="12"/>
        </w:rPr>
        <w:t>¶</w:t>
      </w:r>
      <w:r w:rsidRPr="00BF24C0">
        <w:rPr>
          <w:rFonts w:ascii="Times New Roman" w:hAnsi="Times New Roman" w:cs="Times New Roman"/>
          <w:sz w:val="16"/>
        </w:rPr>
        <w:t xml:space="preserve"> "When you put all these examples together, you realize there really is something important going on in the world's ecosystems," Joseph Travis, a biological science professor at Florida State University and one of the study’s co-authors, said in a statement. "It's easy to write off one case study. But, when you string them all together as this paper does, I think you come away with a compelling case that </w:t>
      </w:r>
      <w:r w:rsidRPr="00BF24C0">
        <w:rPr>
          <w:rStyle w:val="StyleBoldUnderline"/>
          <w:rFonts w:ascii="Times New Roman" w:hAnsi="Times New Roman" w:cs="Times New Roman"/>
        </w:rPr>
        <w:t>tipping points are real, we've crossed them in many ecosystems</w:t>
      </w:r>
      <w:r w:rsidRPr="00BF24C0">
        <w:rPr>
          <w:rFonts w:ascii="Times New Roman" w:hAnsi="Times New Roman" w:cs="Times New Roman"/>
          <w:sz w:val="16"/>
        </w:rPr>
        <w:t>, and we'll cross more of them unless we can get this problem under control."</w:t>
      </w:r>
      <w:r w:rsidRPr="00BF24C0">
        <w:rPr>
          <w:rFonts w:ascii="Times New Roman" w:hAnsi="Times New Roman" w:cs="Times New Roman"/>
          <w:sz w:val="12"/>
        </w:rPr>
        <w:t>¶</w:t>
      </w:r>
      <w:r w:rsidRPr="00BF24C0">
        <w:rPr>
          <w:rFonts w:ascii="Times New Roman" w:hAnsi="Times New Roman" w:cs="Times New Roman"/>
          <w:sz w:val="16"/>
        </w:rPr>
        <w:t xml:space="preserve"> Part of the problem, scientists say, is consumer ignorance about the fish they eat and where it comes from. Also, researchers warn that the fishing industry needs a massive overhaul, otherwise the world’s food supply will collapse.</w:t>
      </w:r>
      <w:r w:rsidRPr="00BF24C0">
        <w:rPr>
          <w:rFonts w:ascii="Times New Roman" w:hAnsi="Times New Roman" w:cs="Times New Roman"/>
          <w:sz w:val="12"/>
        </w:rPr>
        <w:t>¶</w:t>
      </w:r>
      <w:r w:rsidRPr="00BF24C0">
        <w:rPr>
          <w:rFonts w:ascii="Times New Roman" w:hAnsi="Times New Roman" w:cs="Times New Roman"/>
          <w:sz w:val="16"/>
        </w:rPr>
        <w:t xml:space="preserve"> “What we have today are multinational fleets of roving bandits that conduct serial depletions and move to more productive grounds,” Robert Steneck from the University of Maine and a co-author of the study told Quartz. “People in the U.S. are insulated from the reality of overfishing by seeing fish well stocked in their grocery stores.”</w:t>
      </w:r>
      <w:r w:rsidRPr="00BF24C0">
        <w:rPr>
          <w:rFonts w:ascii="Times New Roman" w:hAnsi="Times New Roman" w:cs="Times New Roman"/>
          <w:sz w:val="12"/>
        </w:rPr>
        <w:t>¶</w:t>
      </w:r>
      <w:r w:rsidRPr="00BF24C0">
        <w:rPr>
          <w:rFonts w:ascii="Times New Roman" w:hAnsi="Times New Roman" w:cs="Times New Roman"/>
          <w:sz w:val="16"/>
        </w:rPr>
        <w:t xml:space="preserve"> “Overfishing and environmental change have triggered many severe and unexpected consequences,” the authors note in the study. “</w:t>
      </w:r>
      <w:r w:rsidRPr="00BF24C0">
        <w:rPr>
          <w:rStyle w:val="StyleBoldUnderline"/>
          <w:rFonts w:ascii="Times New Roman" w:hAnsi="Times New Roman" w:cs="Times New Roman"/>
        </w:rPr>
        <w:t xml:space="preserve">As existing communities </w:t>
      </w:r>
      <w:r w:rsidRPr="00BF24C0">
        <w:rPr>
          <w:rFonts w:ascii="Times New Roman" w:hAnsi="Times New Roman" w:cs="Times New Roman"/>
          <w:sz w:val="16"/>
        </w:rPr>
        <w:t>have</w:t>
      </w:r>
      <w:r w:rsidRPr="00BF24C0">
        <w:rPr>
          <w:rStyle w:val="StyleBoldUnderline"/>
          <w:rFonts w:ascii="Times New Roman" w:hAnsi="Times New Roman" w:cs="Times New Roman"/>
        </w:rPr>
        <w:t xml:space="preserve"> collapsed, new ones </w:t>
      </w:r>
      <w:r w:rsidRPr="00BF24C0">
        <w:rPr>
          <w:rFonts w:ascii="Times New Roman" w:hAnsi="Times New Roman" w:cs="Times New Roman"/>
          <w:sz w:val="16"/>
        </w:rPr>
        <w:t>have become</w:t>
      </w:r>
      <w:r w:rsidRPr="00BF24C0">
        <w:rPr>
          <w:rStyle w:val="StyleBoldUnderline"/>
          <w:rFonts w:ascii="Times New Roman" w:hAnsi="Times New Roman" w:cs="Times New Roman"/>
        </w:rPr>
        <w:t xml:space="preserve"> established, </w:t>
      </w:r>
      <w:r w:rsidRPr="00BF24C0">
        <w:rPr>
          <w:rFonts w:ascii="Times New Roman" w:hAnsi="Times New Roman" w:cs="Times New Roman"/>
          <w:sz w:val="16"/>
        </w:rPr>
        <w:t>fundamentally</w:t>
      </w:r>
      <w:r w:rsidRPr="00BF24C0">
        <w:rPr>
          <w:rStyle w:val="StyleBoldUnderline"/>
          <w:rFonts w:ascii="Times New Roman" w:hAnsi="Times New Roman" w:cs="Times New Roman"/>
        </w:rPr>
        <w:t xml:space="preserve"> transforming ecosystems to those that are </w:t>
      </w:r>
      <w:r w:rsidRPr="00BF24C0">
        <w:rPr>
          <w:rFonts w:ascii="Times New Roman" w:hAnsi="Times New Roman" w:cs="Times New Roman"/>
          <w:sz w:val="16"/>
        </w:rPr>
        <w:t>often</w:t>
      </w:r>
      <w:r w:rsidRPr="00BF24C0">
        <w:rPr>
          <w:rStyle w:val="StyleBoldUnderline"/>
          <w:rFonts w:ascii="Times New Roman" w:hAnsi="Times New Roman" w:cs="Times New Roman"/>
        </w:rPr>
        <w:t xml:space="preserve"> less productive for fisheries</w:t>
      </w:r>
      <w:r w:rsidRPr="00BF24C0">
        <w:rPr>
          <w:rFonts w:ascii="Times New Roman" w:hAnsi="Times New Roman" w:cs="Times New Roman"/>
          <w:sz w:val="16"/>
        </w:rPr>
        <w:t>, more prone to cycles of booms and busts, and thus less manageable.”</w:t>
      </w:r>
      <w:r w:rsidRPr="00BF24C0">
        <w:rPr>
          <w:rFonts w:ascii="Times New Roman" w:hAnsi="Times New Roman" w:cs="Times New Roman"/>
          <w:sz w:val="12"/>
        </w:rPr>
        <w:t>¶</w:t>
      </w:r>
      <w:r w:rsidRPr="00BF24C0">
        <w:rPr>
          <w:rFonts w:ascii="Times New Roman" w:hAnsi="Times New Roman" w:cs="Times New Roman"/>
          <w:sz w:val="16"/>
        </w:rPr>
        <w:t xml:space="preserve"> Researchers say a “lack of appreciation” on the part of fisheries and their management for the complexity of interspecies relationships is greatly affecting how we treat our world’s stocks of fish.</w:t>
      </w:r>
      <w:r w:rsidRPr="00BF24C0">
        <w:rPr>
          <w:rFonts w:ascii="Times New Roman" w:hAnsi="Times New Roman" w:cs="Times New Roman"/>
          <w:sz w:val="12"/>
        </w:rPr>
        <w:t>¶</w:t>
      </w:r>
      <w:r w:rsidRPr="00BF24C0">
        <w:rPr>
          <w:rFonts w:ascii="Times New Roman" w:hAnsi="Times New Roman" w:cs="Times New Roman"/>
          <w:sz w:val="16"/>
        </w:rPr>
        <w:t xml:space="preserve"> “Ecologists have come to understand that </w:t>
      </w:r>
      <w:r w:rsidRPr="00BF24C0">
        <w:rPr>
          <w:rStyle w:val="StyleBoldUnderline"/>
          <w:rFonts w:ascii="Times New Roman" w:hAnsi="Times New Roman" w:cs="Times New Roman"/>
        </w:rPr>
        <w:t xml:space="preserve">networks of </w:t>
      </w:r>
      <w:r w:rsidRPr="00BF24C0">
        <w:rPr>
          <w:rFonts w:ascii="Times New Roman" w:hAnsi="Times New Roman" w:cs="Times New Roman"/>
          <w:sz w:val="16"/>
        </w:rPr>
        <w:t xml:space="preserve">interacting </w:t>
      </w:r>
      <w:r w:rsidRPr="00BF24C0">
        <w:rPr>
          <w:rStyle w:val="StyleBoldUnderline"/>
          <w:rFonts w:ascii="Times New Roman" w:hAnsi="Times New Roman" w:cs="Times New Roman"/>
        </w:rPr>
        <w:t>species exhibit nonlinear</w:t>
      </w:r>
      <w:r w:rsidRPr="00BF24C0">
        <w:rPr>
          <w:rFonts w:ascii="Times New Roman" w:hAnsi="Times New Roman" w:cs="Times New Roman"/>
          <w:sz w:val="16"/>
        </w:rPr>
        <w:t xml:space="preserve"> </w:t>
      </w:r>
      <w:r w:rsidRPr="00BF24C0">
        <w:rPr>
          <w:rStyle w:val="StyleBoldUnderline"/>
          <w:rFonts w:ascii="Times New Roman" w:hAnsi="Times New Roman" w:cs="Times New Roman"/>
        </w:rPr>
        <w:t>dynamics</w:t>
      </w:r>
      <w:r w:rsidRPr="00BF24C0">
        <w:rPr>
          <w:rFonts w:ascii="Times New Roman" w:hAnsi="Times New Roman" w:cs="Times New Roman"/>
          <w:sz w:val="16"/>
        </w:rPr>
        <w:t xml:space="preserve"> and feedback loops </w:t>
      </w:r>
      <w:r w:rsidRPr="00BF24C0">
        <w:rPr>
          <w:rStyle w:val="StyleBoldUnderline"/>
          <w:rFonts w:ascii="Times New Roman" w:hAnsi="Times New Roman" w:cs="Times New Roman"/>
        </w:rPr>
        <w:t>that</w:t>
      </w:r>
      <w:r w:rsidRPr="00BF24C0">
        <w:rPr>
          <w:rFonts w:ascii="Times New Roman" w:hAnsi="Times New Roman" w:cs="Times New Roman"/>
          <w:sz w:val="16"/>
        </w:rPr>
        <w:t xml:space="preserve"> can </w:t>
      </w:r>
      <w:r w:rsidRPr="00BF24C0">
        <w:rPr>
          <w:rStyle w:val="StyleBoldUnderline"/>
          <w:rFonts w:ascii="Times New Roman" w:hAnsi="Times New Roman" w:cs="Times New Roman"/>
        </w:rPr>
        <w:t>produce</w:t>
      </w:r>
      <w:r w:rsidRPr="00BF24C0">
        <w:rPr>
          <w:rFonts w:ascii="Times New Roman" w:hAnsi="Times New Roman" w:cs="Times New Roman"/>
          <w:sz w:val="16"/>
        </w:rPr>
        <w:t xml:space="preserve"> sudden and </w:t>
      </w:r>
      <w:r w:rsidRPr="00BF24C0">
        <w:rPr>
          <w:rStyle w:val="StyleBoldUnderline"/>
          <w:rFonts w:ascii="Times New Roman" w:hAnsi="Times New Roman" w:cs="Times New Roman"/>
        </w:rPr>
        <w:t>unexpected shifts</w:t>
      </w:r>
      <w:r w:rsidRPr="00BF24C0">
        <w:rPr>
          <w:rFonts w:ascii="Times New Roman" w:hAnsi="Times New Roman" w:cs="Times New Roman"/>
          <w:sz w:val="16"/>
        </w:rPr>
        <w:t xml:space="preserve">,” they wrote. “We argue that fisheries science and management must follow this lead by developing a sharper focus on species interactions and how </w:t>
      </w:r>
      <w:r w:rsidRPr="00BF24C0">
        <w:rPr>
          <w:rStyle w:val="StyleBoldUnderline"/>
          <w:rFonts w:ascii="Times New Roman" w:hAnsi="Times New Roman" w:cs="Times New Roman"/>
        </w:rPr>
        <w:t>disrupting</w:t>
      </w:r>
      <w:r w:rsidRPr="00BF24C0">
        <w:rPr>
          <w:rFonts w:ascii="Times New Roman" w:hAnsi="Times New Roman" w:cs="Times New Roman"/>
          <w:sz w:val="16"/>
        </w:rPr>
        <w:t xml:space="preserve"> these </w:t>
      </w:r>
      <w:r w:rsidRPr="00BF24C0">
        <w:rPr>
          <w:rStyle w:val="StyleBoldUnderline"/>
          <w:rFonts w:ascii="Times New Roman" w:hAnsi="Times New Roman" w:cs="Times New Roman"/>
        </w:rPr>
        <w:t>interactions can push ecosystems in which fisheries are embedded past their tipping points.”</w:t>
      </w:r>
      <w:r w:rsidRPr="00BF24C0">
        <w:rPr>
          <w:rFonts w:ascii="Times New Roman" w:hAnsi="Times New Roman" w:cs="Times New Roman"/>
          <w:sz w:val="12"/>
        </w:rPr>
        <w:t>¶</w:t>
      </w:r>
      <w:r w:rsidRPr="00BF24C0">
        <w:rPr>
          <w:rFonts w:ascii="Times New Roman" w:hAnsi="Times New Roman" w:cs="Times New Roman"/>
          <w:sz w:val="16"/>
        </w:rPr>
        <w:t xml:space="preserve"> Fishing experts generally understand the effects overfishing have on fish populations and ecosystems alike, but scientists say more research is needed. A 2006 study in the journal Science estimated that </w:t>
      </w:r>
      <w:r w:rsidRPr="00BF24C0">
        <w:rPr>
          <w:rStyle w:val="StyleBoldUnderline"/>
          <w:rFonts w:ascii="Times New Roman" w:hAnsi="Times New Roman" w:cs="Times New Roman"/>
        </w:rPr>
        <w:t>by 2048, all the world’s fisheries will have collapsed, if fishing rates remain unchanged.</w:t>
      </w:r>
    </w:p>
    <w:p w14:paraId="335FAE55" w14:textId="77777777" w:rsidR="00B83086" w:rsidRPr="00BF24C0" w:rsidRDefault="00B83086" w:rsidP="00B83086">
      <w:pPr>
        <w:rPr>
          <w:rStyle w:val="StyleBoldUnderline"/>
          <w:rFonts w:ascii="Times New Roman" w:hAnsi="Times New Roman" w:cs="Times New Roman"/>
        </w:rPr>
      </w:pPr>
    </w:p>
    <w:p w14:paraId="78AFC539"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Root cause of ocean decline is overfishing</w:t>
      </w:r>
    </w:p>
    <w:p w14:paraId="0A2E0D74"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rPr>
        <w:t>Radar</w:t>
      </w:r>
      <w:r w:rsidRPr="00BF24C0">
        <w:rPr>
          <w:rFonts w:ascii="Times New Roman" w:hAnsi="Times New Roman" w:cs="Times New Roman"/>
        </w:rPr>
        <w:t xml:space="preserve">, Chief Oceans Scientist at the Environmental Defense Fund, </w:t>
      </w:r>
      <w:r w:rsidRPr="00BF24C0">
        <w:rPr>
          <w:rStyle w:val="StyleStyleBold12pt"/>
          <w:rFonts w:ascii="Times New Roman" w:hAnsi="Times New Roman" w:cs="Times New Roman"/>
        </w:rPr>
        <w:t>14</w:t>
      </w:r>
    </w:p>
    <w:p w14:paraId="23C6C46E" w14:textId="77777777" w:rsidR="00B83086" w:rsidRPr="00BF24C0" w:rsidRDefault="00B83086" w:rsidP="00B83086">
      <w:pPr>
        <w:rPr>
          <w:rFonts w:ascii="Times New Roman" w:hAnsi="Times New Roman" w:cs="Times New Roman"/>
        </w:rPr>
      </w:pPr>
      <w:r w:rsidRPr="00BF24C0">
        <w:rPr>
          <w:rFonts w:ascii="Times New Roman" w:hAnsi="Times New Roman" w:cs="Times New Roman"/>
        </w:rPr>
        <w:t>(Douglas, 2/26/14, Advises EDF leadership on the scientific aspects of policies and programs affecting oceans, “Trending: Concern for ocean health and the resources to help”, http://www.edf.org/blog/2014/02/26/trending-concern-ocean-health-and-resources-help, AL)</w:t>
      </w:r>
    </w:p>
    <w:p w14:paraId="1B6A66A9" w14:textId="77777777" w:rsidR="00B83086" w:rsidRPr="00BF24C0" w:rsidRDefault="00B83086" w:rsidP="00B83086">
      <w:pPr>
        <w:rPr>
          <w:rFonts w:ascii="Times New Roman" w:hAnsi="Times New Roman" w:cs="Times New Roman"/>
        </w:rPr>
      </w:pPr>
    </w:p>
    <w:p w14:paraId="5BF12BCC" w14:textId="77777777" w:rsidR="00B83086" w:rsidRPr="00BF24C0" w:rsidRDefault="00B83086" w:rsidP="00B83086">
      <w:pPr>
        <w:rPr>
          <w:rFonts w:ascii="Times New Roman" w:hAnsi="Times New Roman" w:cs="Times New Roman"/>
          <w:sz w:val="16"/>
        </w:rPr>
      </w:pPr>
      <w:r w:rsidRPr="00BF24C0">
        <w:rPr>
          <w:rFonts w:ascii="Times New Roman" w:hAnsi="Times New Roman" w:cs="Times New Roman"/>
          <w:sz w:val="16"/>
        </w:rPr>
        <w:t xml:space="preserve">During our talk, Dr. Worm and </w:t>
      </w:r>
      <w:r w:rsidRPr="00BF24C0">
        <w:rPr>
          <w:rStyle w:val="StyleBoldUnderline"/>
          <w:rFonts w:ascii="Times New Roman" w:hAnsi="Times New Roman" w:cs="Times New Roman"/>
        </w:rPr>
        <w:t>I</w:t>
      </w:r>
      <w:r w:rsidRPr="00BF24C0">
        <w:rPr>
          <w:rFonts w:ascii="Times New Roman" w:hAnsi="Times New Roman" w:cs="Times New Roman"/>
          <w:sz w:val="16"/>
        </w:rPr>
        <w:t xml:space="preserve"> discussed these issues and </w:t>
      </w:r>
      <w:r w:rsidRPr="00BF24C0">
        <w:rPr>
          <w:rStyle w:val="StyleBoldUnderline"/>
          <w:rFonts w:ascii="Times New Roman" w:hAnsi="Times New Roman" w:cs="Times New Roman"/>
        </w:rPr>
        <w:t xml:space="preserve">took a deeper dive into the root cause of oceans decline—overfishing. </w:t>
      </w:r>
      <w:r w:rsidRPr="00BF24C0">
        <w:rPr>
          <w:rFonts w:ascii="Times New Roman" w:hAnsi="Times New Roman" w:cs="Times New Roman"/>
          <w:sz w:val="16"/>
        </w:rPr>
        <w:t xml:space="preserve">The world’s population is rising steadily and is estimated to reach about 8 billion people by 2024 and 9 billion by 2040. </w:t>
      </w:r>
      <w:r w:rsidRPr="00BF24C0">
        <w:rPr>
          <w:rStyle w:val="StyleBoldUnderline"/>
          <w:rFonts w:ascii="Times New Roman" w:hAnsi="Times New Roman" w:cs="Times New Roman"/>
        </w:rPr>
        <w:t>As</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population increases, so too does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w:t>
      </w:r>
      <w:r w:rsidRPr="00BF24C0">
        <w:rPr>
          <w:rFonts w:ascii="Times New Roman" w:hAnsi="Times New Roman" w:cs="Times New Roman"/>
          <w:sz w:val="16"/>
        </w:rPr>
        <w:t xml:space="preserve"> world’s </w:t>
      </w:r>
      <w:r w:rsidRPr="00BF24C0">
        <w:rPr>
          <w:rStyle w:val="StyleBoldUnderline"/>
          <w:rFonts w:ascii="Times New Roman" w:hAnsi="Times New Roman" w:cs="Times New Roman"/>
        </w:rPr>
        <w:t>appetite for seafood</w:t>
      </w:r>
      <w:r w:rsidRPr="00BF24C0">
        <w:rPr>
          <w:rFonts w:ascii="Times New Roman" w:hAnsi="Times New Roman" w:cs="Times New Roman"/>
          <w:sz w:val="16"/>
        </w:rPr>
        <w:t xml:space="preserve">. As a result, </w:t>
      </w:r>
      <w:r w:rsidRPr="00BF24C0">
        <w:rPr>
          <w:rStyle w:val="StyleBoldUnderline"/>
          <w:rFonts w:ascii="Times New Roman" w:hAnsi="Times New Roman" w:cs="Times New Roman"/>
        </w:rPr>
        <w:t xml:space="preserve">fish are taken out </w:t>
      </w:r>
      <w:r w:rsidRPr="00BF24C0">
        <w:rPr>
          <w:rFonts w:ascii="Times New Roman" w:hAnsi="Times New Roman" w:cs="Times New Roman"/>
          <w:sz w:val="16"/>
        </w:rPr>
        <w:t>of the ocean</w:t>
      </w:r>
      <w:r w:rsidRPr="00BF24C0">
        <w:rPr>
          <w:rStyle w:val="StyleBoldUnderline"/>
          <w:rFonts w:ascii="Times New Roman" w:hAnsi="Times New Roman" w:cs="Times New Roman"/>
        </w:rPr>
        <w:t xml:space="preserve"> faster than they can reproduce. This can cause </w:t>
      </w:r>
      <w:r w:rsidRPr="00BF24C0">
        <w:rPr>
          <w:rFonts w:ascii="Times New Roman" w:hAnsi="Times New Roman" w:cs="Times New Roman"/>
          <w:sz w:val="16"/>
        </w:rPr>
        <w:t xml:space="preserve">obvious problems up to and including </w:t>
      </w:r>
      <w:r w:rsidRPr="00BF24C0">
        <w:rPr>
          <w:rStyle w:val="StyleBoldUnderline"/>
          <w:rFonts w:ascii="Times New Roman" w:hAnsi="Times New Roman" w:cs="Times New Roman"/>
        </w:rPr>
        <w:t>extinction of especially vulnerable species</w:t>
      </w:r>
      <w:r w:rsidRPr="00BF24C0">
        <w:rPr>
          <w:rFonts w:ascii="Times New Roman" w:hAnsi="Times New Roman" w:cs="Times New Roman"/>
          <w:sz w:val="16"/>
        </w:rPr>
        <w:t xml:space="preserve"> (thus the catchy but grim headline on the HuffPo story, “Scientists Predict Salt-Water Fish Extinction”).</w:t>
      </w:r>
      <w:r w:rsidRPr="00BF24C0">
        <w:rPr>
          <w:rFonts w:ascii="Times New Roman" w:hAnsi="Times New Roman" w:cs="Times New Roman"/>
          <w:sz w:val="12"/>
        </w:rPr>
        <w:t>¶</w:t>
      </w:r>
      <w:r w:rsidRPr="00BF24C0">
        <w:rPr>
          <w:rFonts w:ascii="Times New Roman" w:hAnsi="Times New Roman" w:cs="Times New Roman"/>
          <w:sz w:val="16"/>
        </w:rPr>
        <w:t xml:space="preserve"> Frankly, extinction is not the biggest problem. Overfishing reduces the abundance of vulnerable species, but it also </w:t>
      </w:r>
      <w:r w:rsidRPr="00BF24C0">
        <w:rPr>
          <w:rStyle w:val="StyleBoldUnderline"/>
          <w:rFonts w:ascii="Times New Roman" w:hAnsi="Times New Roman" w:cs="Times New Roman"/>
        </w:rPr>
        <w:t>alters ecosystem structure and</w:t>
      </w:r>
      <w:r w:rsidRPr="00BF24C0">
        <w:rPr>
          <w:rFonts w:ascii="Times New Roman" w:hAnsi="Times New Roman" w:cs="Times New Roman"/>
          <w:sz w:val="16"/>
        </w:rPr>
        <w:t xml:space="preserve"> function, as other species react to the reduced abundance through what ecologists call “ecological cascades.” </w:t>
      </w:r>
      <w:r w:rsidRPr="00BF24C0">
        <w:rPr>
          <w:rStyle w:val="StyleBoldUnderline"/>
          <w:rFonts w:ascii="Times New Roman" w:hAnsi="Times New Roman" w:cs="Times New Roman"/>
        </w:rPr>
        <w:t>Valuable large fish that help maintain stable ocean ecosystems can be replaced by more opportunistic, “weedy” species</w:t>
      </w:r>
      <w:r w:rsidRPr="00BF24C0">
        <w:rPr>
          <w:rFonts w:ascii="Times New Roman" w:hAnsi="Times New Roman" w:cs="Times New Roman"/>
          <w:sz w:val="16"/>
        </w:rPr>
        <w:t xml:space="preserve">. Under severe fishing pressure, the </w:t>
      </w:r>
      <w:r w:rsidRPr="00BF24C0">
        <w:rPr>
          <w:rStyle w:val="StyleBoldUnderline"/>
          <w:rFonts w:ascii="Times New Roman" w:hAnsi="Times New Roman" w:cs="Times New Roman"/>
        </w:rPr>
        <w:t>ability of</w:t>
      </w:r>
      <w:r w:rsidRPr="00BF24C0">
        <w:rPr>
          <w:rFonts w:ascii="Times New Roman" w:hAnsi="Times New Roman" w:cs="Times New Roman"/>
          <w:sz w:val="16"/>
        </w:rPr>
        <w:t xml:space="preserve"> marine </w:t>
      </w:r>
      <w:r w:rsidRPr="00BF24C0">
        <w:rPr>
          <w:rStyle w:val="StyleBoldUnderline"/>
          <w:rFonts w:ascii="Times New Roman" w:hAnsi="Times New Roman" w:cs="Times New Roman"/>
        </w:rPr>
        <w:t>food webs to sustain themselves can be compromised</w:t>
      </w:r>
      <w:r w:rsidRPr="00BF24C0">
        <w:rPr>
          <w:rFonts w:ascii="Times New Roman" w:hAnsi="Times New Roman" w:cs="Times New Roman"/>
          <w:sz w:val="16"/>
        </w:rPr>
        <w:t xml:space="preserve"> – a real problem with the challenges that lie ahead from climate change.</w:t>
      </w:r>
      <w:r w:rsidRPr="00BF24C0">
        <w:rPr>
          <w:rFonts w:ascii="Times New Roman" w:hAnsi="Times New Roman" w:cs="Times New Roman"/>
          <w:sz w:val="12"/>
        </w:rPr>
        <w:t>¶</w:t>
      </w:r>
      <w:r w:rsidRPr="00BF24C0">
        <w:rPr>
          <w:rFonts w:ascii="Times New Roman" w:hAnsi="Times New Roman" w:cs="Times New Roman"/>
          <w:sz w:val="16"/>
        </w:rPr>
        <w:t xml:space="preserve"> When our oceans suffer, we do too. </w:t>
      </w:r>
      <w:r w:rsidRPr="00BF24C0">
        <w:rPr>
          <w:rStyle w:val="StyleBoldUnderline"/>
          <w:rFonts w:ascii="Times New Roman" w:hAnsi="Times New Roman" w:cs="Times New Roman"/>
        </w:rPr>
        <w:t>Overfishing affects the three billion</w:t>
      </w:r>
      <w:r w:rsidRPr="00BF24C0">
        <w:rPr>
          <w:rFonts w:ascii="Times New Roman" w:hAnsi="Times New Roman" w:cs="Times New Roman"/>
          <w:sz w:val="16"/>
        </w:rPr>
        <w:t xml:space="preserve"> people around the world who rely on seafood as a source of protein and millions more that depend on healthy fisheries for their livelihoods. Furthermore, </w:t>
      </w:r>
      <w:r w:rsidRPr="00BF24C0">
        <w:rPr>
          <w:rStyle w:val="StyleBoldUnderline"/>
          <w:rFonts w:ascii="Times New Roman" w:hAnsi="Times New Roman" w:cs="Times New Roman"/>
        </w:rPr>
        <w:t xml:space="preserve">poor management costs </w:t>
      </w:r>
      <w:r w:rsidRPr="00BF24C0">
        <w:rPr>
          <w:rFonts w:ascii="Times New Roman" w:hAnsi="Times New Roman" w:cs="Times New Roman"/>
          <w:sz w:val="16"/>
        </w:rPr>
        <w:t xml:space="preserve">the world’s </w:t>
      </w:r>
      <w:r w:rsidRPr="00BF24C0">
        <w:rPr>
          <w:rStyle w:val="StyleBoldUnderline"/>
          <w:rFonts w:ascii="Times New Roman" w:hAnsi="Times New Roman" w:cs="Times New Roman"/>
        </w:rPr>
        <w:t>fisheries $50 billion annually</w:t>
      </w:r>
      <w:r w:rsidRPr="00BF24C0">
        <w:rPr>
          <w:rFonts w:ascii="Times New Roman" w:hAnsi="Times New Roman" w:cs="Times New Roman"/>
          <w:sz w:val="16"/>
        </w:rPr>
        <w:t>.</w:t>
      </w:r>
    </w:p>
    <w:p w14:paraId="4E2A191C" w14:textId="77777777" w:rsidR="00B83086" w:rsidRPr="00BF24C0" w:rsidRDefault="00B83086" w:rsidP="00B83086">
      <w:pPr>
        <w:rPr>
          <w:rFonts w:ascii="Times New Roman" w:hAnsi="Times New Roman" w:cs="Times New Roman"/>
        </w:rPr>
      </w:pPr>
    </w:p>
    <w:p w14:paraId="40122582"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 xml:space="preserve">Effects of overfishing ripple through the entire food web </w:t>
      </w:r>
    </w:p>
    <w:p w14:paraId="1335BA01"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rPr>
        <w:t xml:space="preserve">Miami Herald ’14 </w:t>
      </w:r>
      <w:r w:rsidRPr="00BF24C0">
        <w:rPr>
          <w:rFonts w:ascii="Times New Roman" w:hAnsi="Times New Roman" w:cs="Times New Roman"/>
        </w:rPr>
        <w:t>(1/30/14, “Food web dynamics are integral to reef ecosystems”, http://www.keysnet.com/2014/01/30/494373/food-web-dynamics-are-integral.html, AL)</w:t>
      </w:r>
    </w:p>
    <w:p w14:paraId="0F2D80AC" w14:textId="77777777" w:rsidR="00B83086" w:rsidRPr="00BF24C0" w:rsidRDefault="00B83086" w:rsidP="00B83086">
      <w:pPr>
        <w:rPr>
          <w:rFonts w:ascii="Times New Roman" w:hAnsi="Times New Roman" w:cs="Times New Roman"/>
        </w:rPr>
      </w:pPr>
    </w:p>
    <w:p w14:paraId="5FAE04D3" w14:textId="77777777" w:rsidR="00B83086" w:rsidRPr="00BF24C0" w:rsidRDefault="00B83086" w:rsidP="00B83086">
      <w:pPr>
        <w:rPr>
          <w:rFonts w:ascii="Times New Roman" w:hAnsi="Times New Roman" w:cs="Times New Roman"/>
          <w:sz w:val="16"/>
        </w:rPr>
      </w:pPr>
      <w:r w:rsidRPr="00BF24C0">
        <w:rPr>
          <w:rFonts w:ascii="Times New Roman" w:hAnsi="Times New Roman" w:cs="Times New Roman"/>
          <w:sz w:val="16"/>
        </w:rPr>
        <w:t xml:space="preserve">They point out that most </w:t>
      </w:r>
      <w:r w:rsidRPr="00BF24C0">
        <w:rPr>
          <w:rStyle w:val="StyleBoldUnderline"/>
          <w:rFonts w:ascii="Times New Roman" w:hAnsi="Times New Roman" w:cs="Times New Roman"/>
        </w:rPr>
        <w:t>food web</w:t>
      </w:r>
      <w:r w:rsidRPr="00BF24C0">
        <w:rPr>
          <w:rFonts w:ascii="Times New Roman" w:hAnsi="Times New Roman" w:cs="Times New Roman"/>
          <w:sz w:val="16"/>
        </w:rPr>
        <w:t xml:space="preserve"> properties </w:t>
      </w:r>
      <w:r w:rsidRPr="00BF24C0">
        <w:rPr>
          <w:rStyle w:val="StyleBoldUnderline"/>
          <w:rFonts w:ascii="Times New Roman" w:hAnsi="Times New Roman" w:cs="Times New Roman"/>
        </w:rPr>
        <w:t>are</w:t>
      </w:r>
      <w:r w:rsidRPr="00BF24C0">
        <w:rPr>
          <w:rFonts w:ascii="Times New Roman" w:hAnsi="Times New Roman" w:cs="Times New Roman"/>
          <w:sz w:val="16"/>
        </w:rPr>
        <w:t xml:space="preserve"> scale-dependent, </w:t>
      </w:r>
      <w:r w:rsidRPr="00BF24C0">
        <w:rPr>
          <w:rStyle w:val="StyleBoldUnderline"/>
          <w:rFonts w:ascii="Times New Roman" w:hAnsi="Times New Roman" w:cs="Times New Roman"/>
        </w:rPr>
        <w:t>changing as biodiversity</w:t>
      </w:r>
      <w:r w:rsidRPr="00BF24C0">
        <w:rPr>
          <w:rFonts w:ascii="Times New Roman" w:hAnsi="Times New Roman" w:cs="Times New Roman"/>
          <w:sz w:val="16"/>
        </w:rPr>
        <w:t xml:space="preserve"> and complexity </w:t>
      </w:r>
      <w:r w:rsidRPr="00BF24C0">
        <w:rPr>
          <w:rStyle w:val="StyleBoldUnderline"/>
          <w:rFonts w:ascii="Times New Roman" w:hAnsi="Times New Roman" w:cs="Times New Roman"/>
        </w:rPr>
        <w:t>change. They constructed a model</w:t>
      </w:r>
      <w:r w:rsidRPr="00BF24C0">
        <w:rPr>
          <w:rFonts w:ascii="Times New Roman" w:hAnsi="Times New Roman" w:cs="Times New Roman"/>
          <w:sz w:val="16"/>
        </w:rPr>
        <w:t xml:space="preserve"> using species richness and connectance </w:t>
      </w:r>
      <w:r w:rsidRPr="00BF24C0">
        <w:rPr>
          <w:rStyle w:val="StyleBoldUnderline"/>
          <w:rFonts w:ascii="Times New Roman" w:hAnsi="Times New Roman" w:cs="Times New Roman"/>
        </w:rPr>
        <w:t>to simulate</w:t>
      </w:r>
      <w:r w:rsidRPr="00BF24C0">
        <w:rPr>
          <w:rFonts w:ascii="Times New Roman" w:hAnsi="Times New Roman" w:cs="Times New Roman"/>
          <w:sz w:val="16"/>
        </w:rPr>
        <w:t xml:space="preserve"> the potential effects (type and </w:t>
      </w:r>
      <w:r w:rsidRPr="00BF24C0">
        <w:rPr>
          <w:rStyle w:val="StyleBoldUnderline"/>
          <w:rFonts w:ascii="Times New Roman" w:hAnsi="Times New Roman" w:cs="Times New Roman"/>
        </w:rPr>
        <w:t>magnitude) of species loss in triggering cascading effects on other species</w:t>
      </w:r>
      <w:r w:rsidRPr="00BF24C0">
        <w:rPr>
          <w:rFonts w:ascii="Times New Roman" w:hAnsi="Times New Roman" w:cs="Times New Roman"/>
          <w:sz w:val="16"/>
        </w:rPr>
        <w:t xml:space="preserve">. "For marine ecosystems, historically subject to intense fisheries pressure and subsequent collapse, more detailed knowledge of the complex network of trophic relationships that encompass species of economic interest will be important for guiding more sustainable policy." Perhaps the most relevant takeaway from the Dunne study was the finding "that effects from perturbations, such as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can be </w:t>
      </w:r>
      <w:r w:rsidRPr="00BF24C0">
        <w:rPr>
          <w:rStyle w:val="StyleBoldUnderline"/>
          <w:rFonts w:ascii="Times New Roman" w:hAnsi="Times New Roman" w:cs="Times New Roman"/>
        </w:rPr>
        <w:t>transmitted more widely through</w:t>
      </w:r>
      <w:r w:rsidRPr="00BF24C0">
        <w:rPr>
          <w:rFonts w:ascii="Times New Roman" w:hAnsi="Times New Roman" w:cs="Times New Roman"/>
          <w:sz w:val="16"/>
        </w:rPr>
        <w:t xml:space="preserve">out </w:t>
      </w:r>
      <w:r w:rsidRPr="00BF24C0">
        <w:rPr>
          <w:rStyle w:val="StyleBoldUnderline"/>
          <w:rFonts w:ascii="Times New Roman" w:hAnsi="Times New Roman" w:cs="Times New Roman"/>
        </w:rPr>
        <w:t>marine</w:t>
      </w:r>
      <w:r w:rsidRPr="00BF24C0">
        <w:rPr>
          <w:rFonts w:ascii="Times New Roman" w:hAnsi="Times New Roman" w:cs="Times New Roman"/>
          <w:sz w:val="16"/>
        </w:rPr>
        <w:t xml:space="preserve"> </w:t>
      </w:r>
      <w:r w:rsidRPr="00BF24C0">
        <w:rPr>
          <w:rStyle w:val="StyleBoldUnderline"/>
          <w:rFonts w:ascii="Times New Roman" w:hAnsi="Times New Roman" w:cs="Times New Roman"/>
        </w:rPr>
        <w:lastRenderedPageBreak/>
        <w:t>ecosystems</w:t>
      </w:r>
      <w:r w:rsidRPr="00BF24C0">
        <w:rPr>
          <w:rFonts w:ascii="Times New Roman" w:hAnsi="Times New Roman" w:cs="Times New Roman"/>
          <w:sz w:val="16"/>
        </w:rPr>
        <w:t xml:space="preserve"> than previously appreciated." To me that means that extractive efforts that are deemed as acceptable </w:t>
      </w:r>
      <w:r w:rsidRPr="00BF24C0">
        <w:rPr>
          <w:rStyle w:val="StyleBoldUnderline"/>
          <w:rFonts w:ascii="Times New Roman" w:hAnsi="Times New Roman" w:cs="Times New Roman"/>
        </w:rPr>
        <w:t>practices may be</w:t>
      </w:r>
      <w:r w:rsidRPr="00BF24C0">
        <w:rPr>
          <w:rFonts w:ascii="Times New Roman" w:hAnsi="Times New Roman" w:cs="Times New Roman"/>
          <w:sz w:val="16"/>
        </w:rPr>
        <w:t xml:space="preserve"> more intrusive and </w:t>
      </w:r>
      <w:r w:rsidRPr="00BF24C0">
        <w:rPr>
          <w:rStyle w:val="StyleBoldUnderline"/>
          <w:rFonts w:ascii="Times New Roman" w:hAnsi="Times New Roman" w:cs="Times New Roman"/>
        </w:rPr>
        <w:t>detrimental to the ecosystem than</w:t>
      </w:r>
      <w:r w:rsidRPr="00BF24C0">
        <w:rPr>
          <w:rFonts w:ascii="Times New Roman" w:hAnsi="Times New Roman" w:cs="Times New Roman"/>
          <w:sz w:val="16"/>
        </w:rPr>
        <w:t xml:space="preserve"> presently </w:t>
      </w:r>
      <w:r w:rsidRPr="00BF24C0">
        <w:rPr>
          <w:rStyle w:val="StyleBoldUnderline"/>
          <w:rFonts w:ascii="Times New Roman" w:hAnsi="Times New Roman" w:cs="Times New Roman"/>
        </w:rPr>
        <w:t>calculated</w:t>
      </w:r>
      <w:r w:rsidRPr="00BF24C0">
        <w:rPr>
          <w:rFonts w:ascii="Times New Roman" w:hAnsi="Times New Roman" w:cs="Times New Roman"/>
          <w:sz w:val="16"/>
        </w:rPr>
        <w:t xml:space="preserve">. How do we learn to tweak the sustainability equation so commercial and recreational fishers have robust populations to catch? Amy told me they are looking at samples from the pelicans in the Keys to learn more about what is going on. </w:t>
      </w:r>
      <w:r w:rsidRPr="00BF24C0">
        <w:rPr>
          <w:rStyle w:val="StyleBoldUnderline"/>
          <w:rFonts w:ascii="Times New Roman" w:hAnsi="Times New Roman" w:cs="Times New Roman"/>
        </w:rPr>
        <w:t>Starving pelicans</w:t>
      </w:r>
      <w:r w:rsidRPr="00BF24C0">
        <w:rPr>
          <w:rFonts w:ascii="Times New Roman" w:hAnsi="Times New Roman" w:cs="Times New Roman"/>
          <w:sz w:val="16"/>
        </w:rPr>
        <w:t xml:space="preserve">, and recently, starving pilot whales in the Everglades, </w:t>
      </w:r>
      <w:r w:rsidRPr="00BF24C0">
        <w:rPr>
          <w:rStyle w:val="StyleBoldUnderline"/>
          <w:rFonts w:ascii="Times New Roman" w:hAnsi="Times New Roman" w:cs="Times New Roman"/>
        </w:rPr>
        <w:t>indicate</w:t>
      </w:r>
      <w:r w:rsidRPr="00BF24C0">
        <w:rPr>
          <w:rFonts w:ascii="Times New Roman" w:hAnsi="Times New Roman" w:cs="Times New Roman"/>
          <w:sz w:val="16"/>
        </w:rPr>
        <w:t xml:space="preserve"> to me that </w:t>
      </w:r>
      <w:r w:rsidRPr="00BF24C0">
        <w:rPr>
          <w:rStyle w:val="StyleBoldUnderline"/>
          <w:rFonts w:ascii="Times New Roman" w:hAnsi="Times New Roman" w:cs="Times New Roman"/>
        </w:rPr>
        <w:t>something</w:t>
      </w:r>
      <w:r w:rsidRPr="00BF24C0">
        <w:rPr>
          <w:rFonts w:ascii="Times New Roman" w:hAnsi="Times New Roman" w:cs="Times New Roman"/>
          <w:sz w:val="16"/>
        </w:rPr>
        <w:t xml:space="preserve"> more </w:t>
      </w:r>
      <w:r w:rsidRPr="00BF24C0">
        <w:rPr>
          <w:rStyle w:val="StyleBoldUnderline"/>
          <w:rFonts w:ascii="Times New Roman" w:hAnsi="Times New Roman" w:cs="Times New Roman"/>
        </w:rPr>
        <w:t>fundamental is happening</w:t>
      </w:r>
      <w:r w:rsidRPr="00BF24C0">
        <w:rPr>
          <w:rFonts w:ascii="Times New Roman" w:hAnsi="Times New Roman" w:cs="Times New Roman"/>
          <w:sz w:val="16"/>
        </w:rPr>
        <w:t>, and the implications have a temporal component I do not understand. And as you may recall, a couple years ago the spotted eagle rays that were beached up the west coast of Florida were also starved.</w:t>
      </w:r>
    </w:p>
    <w:p w14:paraId="31FBF14A" w14:textId="77777777" w:rsidR="00B83086" w:rsidRPr="00BF24C0" w:rsidRDefault="00B83086" w:rsidP="00B83086">
      <w:pPr>
        <w:rPr>
          <w:rFonts w:ascii="Times New Roman" w:hAnsi="Times New Roman" w:cs="Times New Roman"/>
          <w:sz w:val="16"/>
        </w:rPr>
      </w:pPr>
    </w:p>
    <w:p w14:paraId="2964672C"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Overfishing destroys predatory species- collapses ecosystems</w:t>
      </w:r>
    </w:p>
    <w:p w14:paraId="0BD6BACF"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rPr>
        <w:t>Sato</w:t>
      </w:r>
      <w:r w:rsidRPr="00BF24C0">
        <w:rPr>
          <w:rFonts w:ascii="Times New Roman" w:hAnsi="Times New Roman" w:cs="Times New Roman"/>
        </w:rPr>
        <w:t xml:space="preserve">, executive director of Greenpeace Japan, </w:t>
      </w:r>
      <w:r w:rsidRPr="00BF24C0">
        <w:rPr>
          <w:rStyle w:val="StyleStyleBold12pt"/>
          <w:rFonts w:ascii="Times New Roman" w:hAnsi="Times New Roman" w:cs="Times New Roman"/>
        </w:rPr>
        <w:t>13</w:t>
      </w:r>
    </w:p>
    <w:p w14:paraId="47C9570A" w14:textId="77777777" w:rsidR="00B83086" w:rsidRPr="00BF24C0" w:rsidRDefault="00B83086" w:rsidP="00B83086">
      <w:pPr>
        <w:rPr>
          <w:rFonts w:ascii="Times New Roman" w:hAnsi="Times New Roman" w:cs="Times New Roman"/>
        </w:rPr>
      </w:pPr>
      <w:r w:rsidRPr="00BF24C0">
        <w:rPr>
          <w:rFonts w:ascii="Times New Roman" w:hAnsi="Times New Roman" w:cs="Times New Roman"/>
        </w:rPr>
        <w:t>(Junichi, 1/11/13, NYT, “No longer a target, Whales are collateral damage”, http://www.nytimes.com/roomfordebate/2013/01/10/did-we-save-the-whales-19/overfishing-threatens-whales, AL)</w:t>
      </w:r>
    </w:p>
    <w:p w14:paraId="121CEB2F" w14:textId="77777777" w:rsidR="00B83086" w:rsidRPr="00BF24C0" w:rsidRDefault="00B83086" w:rsidP="00B83086">
      <w:pPr>
        <w:rPr>
          <w:rFonts w:ascii="Times New Roman" w:hAnsi="Times New Roman" w:cs="Times New Roman"/>
        </w:rPr>
      </w:pPr>
    </w:p>
    <w:p w14:paraId="7A7727A9" w14:textId="77777777" w:rsidR="00B83086" w:rsidRPr="00BF24C0" w:rsidRDefault="00B83086" w:rsidP="00B83086">
      <w:pPr>
        <w:rPr>
          <w:rStyle w:val="StyleBoldUnderline"/>
          <w:rFonts w:ascii="Times New Roman" w:hAnsi="Times New Roman" w:cs="Times New Roman"/>
        </w:rPr>
      </w:pPr>
      <w:r w:rsidRPr="00BF24C0">
        <w:rPr>
          <w:rStyle w:val="StyleBoldUnderline"/>
          <w:rFonts w:ascii="Times New Roman" w:hAnsi="Times New Roman" w:cs="Times New Roman"/>
        </w:rPr>
        <w:t>The oceans have changed</w:t>
      </w:r>
      <w:r w:rsidRPr="00BF24C0">
        <w:rPr>
          <w:rFonts w:ascii="Times New Roman" w:hAnsi="Times New Roman" w:cs="Times New Roman"/>
          <w:sz w:val="16"/>
        </w:rPr>
        <w:t xml:space="preserve"> in the last 50 years, </w:t>
      </w:r>
      <w:r w:rsidRPr="00BF24C0">
        <w:rPr>
          <w:rStyle w:val="StyleBoldUnderline"/>
          <w:rFonts w:ascii="Times New Roman" w:hAnsi="Times New Roman" w:cs="Times New Roman"/>
        </w:rPr>
        <w:t>becoming more</w:t>
      </w:r>
      <w:r w:rsidRPr="00BF24C0">
        <w:rPr>
          <w:rFonts w:ascii="Times New Roman" w:hAnsi="Times New Roman" w:cs="Times New Roman"/>
          <w:sz w:val="16"/>
        </w:rPr>
        <w:t xml:space="preserve"> polluted, more acidic and much, much more </w:t>
      </w:r>
      <w:r w:rsidRPr="00BF24C0">
        <w:rPr>
          <w:rStyle w:val="StyleBoldUnderline"/>
          <w:rFonts w:ascii="Times New Roman" w:hAnsi="Times New Roman" w:cs="Times New Roman"/>
        </w:rPr>
        <w:t>heavily fished</w:t>
      </w:r>
      <w:r w:rsidRPr="00BF24C0">
        <w:rPr>
          <w:rFonts w:ascii="Times New Roman" w:hAnsi="Times New Roman" w:cs="Times New Roman"/>
          <w:sz w:val="16"/>
        </w:rPr>
        <w:t xml:space="preserve">. Many marine ecologists think that </w:t>
      </w:r>
      <w:r w:rsidRPr="00BF24C0">
        <w:rPr>
          <w:rStyle w:val="StyleBoldUnderline"/>
          <w:rFonts w:ascii="Times New Roman" w:hAnsi="Times New Roman" w:cs="Times New Roman"/>
        </w:rPr>
        <w:t>the biggest single threat to marine ecosystems today is overfishing.</w:t>
      </w:r>
      <w:r w:rsidRPr="00BF24C0">
        <w:rPr>
          <w:rFonts w:ascii="Times New Roman" w:hAnsi="Times New Roman" w:cs="Times New Roman"/>
          <w:sz w:val="16"/>
        </w:rPr>
        <w:t xml:space="preserve"> </w:t>
      </w:r>
      <w:r w:rsidRPr="00BF24C0">
        <w:rPr>
          <w:rStyle w:val="StyleBoldUnderline"/>
          <w:rFonts w:ascii="Times New Roman" w:hAnsi="Times New Roman" w:cs="Times New Roman"/>
        </w:rPr>
        <w:t>Our appetite</w:t>
      </w:r>
      <w:r w:rsidRPr="00BF24C0">
        <w:rPr>
          <w:rFonts w:ascii="Times New Roman" w:hAnsi="Times New Roman" w:cs="Times New Roman"/>
          <w:sz w:val="16"/>
        </w:rPr>
        <w:t xml:space="preserve"> for fish </w:t>
      </w:r>
      <w:r w:rsidRPr="00BF24C0">
        <w:rPr>
          <w:rStyle w:val="StyleBoldUnderline"/>
          <w:rFonts w:ascii="Times New Roman" w:hAnsi="Times New Roman" w:cs="Times New Roman"/>
        </w:rPr>
        <w:t>is exceeding</w:t>
      </w:r>
      <w:r w:rsidRPr="00BF24C0">
        <w:rPr>
          <w:rFonts w:ascii="Times New Roman" w:hAnsi="Times New Roman" w:cs="Times New Roman"/>
          <w:sz w:val="16"/>
        </w:rPr>
        <w:t xml:space="preserve"> the oceans' </w:t>
      </w:r>
      <w:r w:rsidRPr="00BF24C0">
        <w:rPr>
          <w:rStyle w:val="StyleBoldUnderline"/>
          <w:rFonts w:ascii="Times New Roman" w:hAnsi="Times New Roman" w:cs="Times New Roman"/>
        </w:rPr>
        <w:t>ecological limits,</w:t>
      </w:r>
      <w:r w:rsidRPr="00BF24C0">
        <w:rPr>
          <w:rFonts w:ascii="Times New Roman" w:hAnsi="Times New Roman" w:cs="Times New Roman"/>
          <w:sz w:val="16"/>
        </w:rPr>
        <w:t xml:space="preserve"> with devastating impacts on marine ecosystems. Scientists are warning that overfishing results in profound changes in our oceans, perhaps changing them forever. </w:t>
      </w:r>
      <w:r w:rsidRPr="00BF24C0">
        <w:rPr>
          <w:rStyle w:val="StyleBoldUnderline"/>
          <w:rFonts w:ascii="Times New Roman" w:hAnsi="Times New Roman" w:cs="Times New Roman"/>
        </w:rPr>
        <w:t>Populations of top predators</w:t>
      </w:r>
      <w:r w:rsidRPr="00BF24C0">
        <w:rPr>
          <w:rFonts w:ascii="Times New Roman" w:hAnsi="Times New Roman" w:cs="Times New Roman"/>
          <w:sz w:val="16"/>
        </w:rPr>
        <w:t xml:space="preserve">, often the most valuable fish as well as </w:t>
      </w:r>
      <w:r w:rsidRPr="00BF24C0">
        <w:rPr>
          <w:rStyle w:val="StyleBoldUnderline"/>
          <w:rFonts w:ascii="Times New Roman" w:hAnsi="Times New Roman" w:cs="Times New Roman"/>
        </w:rPr>
        <w:t>a key indicator of ecosystem health, are disappearing, which can</w:t>
      </w:r>
      <w:r w:rsidRPr="00BF24C0">
        <w:rPr>
          <w:rFonts w:ascii="Times New Roman" w:hAnsi="Times New Roman" w:cs="Times New Roman"/>
          <w:sz w:val="16"/>
        </w:rPr>
        <w:t xml:space="preserve"> cause a </w:t>
      </w:r>
      <w:r w:rsidRPr="00BF24C0">
        <w:rPr>
          <w:rStyle w:val="StyleBoldUnderline"/>
          <w:rFonts w:ascii="Times New Roman" w:hAnsi="Times New Roman" w:cs="Times New Roman"/>
        </w:rPr>
        <w:t>shift</w:t>
      </w:r>
      <w:r w:rsidRPr="00BF24C0">
        <w:rPr>
          <w:rFonts w:ascii="Times New Roman" w:hAnsi="Times New Roman" w:cs="Times New Roman"/>
          <w:sz w:val="16"/>
        </w:rPr>
        <w:t xml:space="preserve"> in </w:t>
      </w:r>
      <w:r w:rsidRPr="00BF24C0">
        <w:rPr>
          <w:rStyle w:val="StyleBoldUnderline"/>
          <w:rFonts w:ascii="Times New Roman" w:hAnsi="Times New Roman" w:cs="Times New Roman"/>
        </w:rPr>
        <w:t>entire oceans ecosystems</w:t>
      </w:r>
      <w:r w:rsidRPr="00BF24C0">
        <w:rPr>
          <w:rFonts w:ascii="Times New Roman" w:hAnsi="Times New Roman" w:cs="Times New Roman"/>
          <w:sz w:val="16"/>
        </w:rPr>
        <w:t xml:space="preserve"> in which commercially valuable fish are replaced by smaller, plankton-feeding fish. This century may even see bumper crops of jellyfish, replacing the fish consumed by humans. Overfishing also threatens the whales. Scientists working with the International Whaling Commission estimate that </w:t>
      </w:r>
      <w:r w:rsidRPr="00BF24C0">
        <w:rPr>
          <w:rStyle w:val="StyleBoldUnderline"/>
          <w:rFonts w:ascii="Times New Roman" w:hAnsi="Times New Roman" w:cs="Times New Roman"/>
        </w:rPr>
        <w:t xml:space="preserve">300,000 </w:t>
      </w:r>
      <w:r w:rsidRPr="00BF24C0">
        <w:rPr>
          <w:rFonts w:ascii="Times New Roman" w:hAnsi="Times New Roman" w:cs="Times New Roman"/>
          <w:sz w:val="16"/>
        </w:rPr>
        <w:t>cetaceans (</w:t>
      </w:r>
      <w:r w:rsidRPr="00BF24C0">
        <w:rPr>
          <w:rStyle w:val="StyleBoldUnderline"/>
          <w:rFonts w:ascii="Times New Roman" w:hAnsi="Times New Roman" w:cs="Times New Roman"/>
        </w:rPr>
        <w:t>whales</w:t>
      </w:r>
      <w:r w:rsidRPr="00BF24C0">
        <w:rPr>
          <w:rFonts w:ascii="Times New Roman" w:hAnsi="Times New Roman" w:cs="Times New Roman"/>
          <w:sz w:val="16"/>
        </w:rPr>
        <w:t xml:space="preserve">, dolphins and porpoises) </w:t>
      </w:r>
      <w:r w:rsidRPr="00BF24C0">
        <w:rPr>
          <w:rStyle w:val="StyleBoldUnderline"/>
          <w:rFonts w:ascii="Times New Roman" w:hAnsi="Times New Roman" w:cs="Times New Roman"/>
        </w:rPr>
        <w:t>die each year by entanglement in fishing gear.</w:t>
      </w:r>
      <w:r w:rsidRPr="00BF24C0">
        <w:rPr>
          <w:rFonts w:ascii="Times New Roman" w:hAnsi="Times New Roman" w:cs="Times New Roman"/>
          <w:sz w:val="16"/>
        </w:rPr>
        <w:t xml:space="preserve"> Ships strikes, pollution, ocean noise and climate change bring additional threats. Here in Japan, the demand for whale products has almost disappeared. Our per-capita consumption of whale meat is down to one ounce a year, and the consumers are overwhelmingly middle aged or elderly. Whale meat offered at wholesale auctions has sometimes attracted no bids at all and been sent back to cold storage. Whaling is dying out, but the </w:t>
      </w:r>
      <w:r w:rsidRPr="00BF24C0">
        <w:rPr>
          <w:rStyle w:val="StyleBoldUnderline"/>
          <w:rFonts w:ascii="Times New Roman" w:hAnsi="Times New Roman" w:cs="Times New Roman"/>
        </w:rPr>
        <w:t>threats to whales remain real and urgen</w:t>
      </w:r>
      <w:r w:rsidRPr="00BF24C0">
        <w:rPr>
          <w:rFonts w:ascii="Times New Roman" w:hAnsi="Times New Roman" w:cs="Times New Roman"/>
          <w:sz w:val="16"/>
        </w:rPr>
        <w:t xml:space="preserve">t and apply to all of the ocean’s creatures, not just to its biggest ones. </w:t>
      </w:r>
      <w:r w:rsidRPr="00BF24C0">
        <w:rPr>
          <w:rStyle w:val="StyleBoldUnderline"/>
          <w:rFonts w:ascii="Times New Roman" w:hAnsi="Times New Roman" w:cs="Times New Roman"/>
        </w:rPr>
        <w:t>To save the whales, we need to restore the health of our oceans.</w:t>
      </w:r>
    </w:p>
    <w:p w14:paraId="48398A6F" w14:textId="77777777" w:rsidR="00B83086" w:rsidRPr="00BF24C0" w:rsidRDefault="00B83086" w:rsidP="00B83086">
      <w:pPr>
        <w:rPr>
          <w:rStyle w:val="StyleBoldUnderline"/>
          <w:rFonts w:ascii="Times New Roman" w:hAnsi="Times New Roman" w:cs="Times New Roman"/>
        </w:rPr>
      </w:pPr>
    </w:p>
    <w:p w14:paraId="6280B0E5"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Overexploitation collapses resiliency</w:t>
      </w:r>
    </w:p>
    <w:p w14:paraId="7E0F2298" w14:textId="77777777" w:rsidR="00B83086" w:rsidRPr="00BF24C0" w:rsidRDefault="00B83086" w:rsidP="00B83086">
      <w:pPr>
        <w:rPr>
          <w:rFonts w:ascii="Times New Roman" w:hAnsi="Times New Roman" w:cs="Times New Roman"/>
        </w:rPr>
      </w:pPr>
      <w:r w:rsidRPr="00BF24C0">
        <w:rPr>
          <w:rStyle w:val="StyleStyleBold12pt"/>
          <w:rFonts w:ascii="Times New Roman" w:hAnsi="Times New Roman" w:cs="Times New Roman"/>
          <w:sz w:val="22"/>
        </w:rPr>
        <w:t>Hutchings ‘11</w:t>
      </w:r>
      <w:r w:rsidRPr="00BF24C0">
        <w:rPr>
          <w:rFonts w:ascii="Times New Roman" w:hAnsi="Times New Roman" w:cs="Times New Roman"/>
        </w:rPr>
        <w:t xml:space="preserve"> (Jeffrey, Canadian-born fisheries scientist, a Faculty of Science Killam Professor of Biology, and former Canada Research Chair in Marine Conservation and Biodiversity at Dalhousie University, http://www.edc.uri.edu/nrs/classes/NRS555/assets/readings_2011/Hare_Hutchings_Collapse_recovery_fisheries.pdf, AL)</w:t>
      </w:r>
    </w:p>
    <w:p w14:paraId="25AF2685" w14:textId="77777777" w:rsidR="00B83086" w:rsidRPr="00BF24C0" w:rsidRDefault="00B83086" w:rsidP="00B83086">
      <w:pPr>
        <w:rPr>
          <w:rFonts w:ascii="Times New Roman" w:hAnsi="Times New Roman" w:cs="Times New Roman"/>
        </w:rPr>
      </w:pPr>
    </w:p>
    <w:p w14:paraId="4B657530" w14:textId="77777777" w:rsidR="00B83086" w:rsidRPr="00BF24C0" w:rsidRDefault="00B83086" w:rsidP="00B83086">
      <w:pPr>
        <w:rPr>
          <w:rStyle w:val="StyleBoldUnderline"/>
          <w:rFonts w:ascii="Times New Roman" w:hAnsi="Times New Roman" w:cs="Times New Roman"/>
          <w:b w:val="0"/>
          <w:sz w:val="16"/>
          <w:szCs w:val="16"/>
          <w:u w:val="none"/>
        </w:rPr>
      </w:pPr>
      <w:r w:rsidRPr="00BF24C0">
        <w:rPr>
          <w:rStyle w:val="StyleBoldUnderline"/>
          <w:rFonts w:ascii="Times New Roman" w:hAnsi="Times New Roman" w:cs="Times New Roman"/>
        </w:rPr>
        <w:t>Over-exploitation</w:t>
      </w:r>
      <w:r w:rsidRPr="00BF24C0">
        <w:rPr>
          <w:rFonts w:ascii="Times New Roman" w:hAnsi="Times New Roman" w:cs="Times New Roman"/>
          <w:sz w:val="16"/>
        </w:rPr>
        <w:t xml:space="preserve"> and subsequent collapse </w:t>
      </w:r>
      <w:r w:rsidRPr="00BF24C0">
        <w:rPr>
          <w:rStyle w:val="StyleBoldUnderline"/>
          <w:rFonts w:ascii="Times New Roman" w:hAnsi="Times New Roman" w:cs="Times New Roman"/>
        </w:rPr>
        <w:t>of marine ﬁshes has focused attention on the ability</w:t>
      </w:r>
      <w:r w:rsidRPr="00BF24C0">
        <w:rPr>
          <w:rFonts w:ascii="Times New Roman" w:hAnsi="Times New Roman" w:cs="Times New Roman"/>
          <w:sz w:val="16"/>
        </w:rPr>
        <w:t xml:space="preserve"> of affected populations </w:t>
      </w:r>
      <w:r w:rsidRPr="00BF24C0">
        <w:rPr>
          <w:rStyle w:val="StyleBoldUnderline"/>
          <w:rFonts w:ascii="Times New Roman" w:hAnsi="Times New Roman" w:cs="Times New Roman"/>
        </w:rPr>
        <w:t>to recover</w:t>
      </w:r>
      <w:r w:rsidRPr="00BF24C0">
        <w:rPr>
          <w:rFonts w:ascii="Times New Roman" w:hAnsi="Times New Roman" w:cs="Times New Roman"/>
          <w:sz w:val="16"/>
        </w:rPr>
        <w:t xml:space="preserve"> to former abundance levels </w:t>
      </w:r>
      <w:r w:rsidRPr="00BF24C0">
        <w:rPr>
          <w:rStyle w:val="StyleBoldUnderline"/>
          <w:rFonts w:ascii="Times New Roman" w:hAnsi="Times New Roman" w:cs="Times New Roman"/>
        </w:rPr>
        <w:t>and on the degree</w:t>
      </w:r>
      <w:r w:rsidRPr="00BF24C0">
        <w:rPr>
          <w:rFonts w:ascii="Times New Roman" w:hAnsi="Times New Roman" w:cs="Times New Roman"/>
          <w:sz w:val="16"/>
        </w:rPr>
        <w:t xml:space="preserve"> to which </w:t>
      </w:r>
      <w:r w:rsidRPr="00BF24C0">
        <w:rPr>
          <w:rStyle w:val="StyleBoldUnderline"/>
          <w:rFonts w:ascii="Times New Roman" w:hAnsi="Times New Roman" w:cs="Times New Roman"/>
        </w:rPr>
        <w:t>their persistence is threatened by extinction</w:t>
      </w:r>
      <w:r w:rsidRPr="00BF24C0">
        <w:rPr>
          <w:rFonts w:ascii="Times New Roman" w:hAnsi="Times New Roman" w:cs="Times New Roman"/>
          <w:sz w:val="16"/>
        </w:rPr>
        <w:t xml:space="preserve">. Although potential for recovery has been assessed indirectly, actual changes in population size follow long-term declines have not been examined empirically. Here I show that </w:t>
      </w:r>
      <w:r w:rsidRPr="00BF24C0">
        <w:rPr>
          <w:rStyle w:val="StyleBoldUnderline"/>
          <w:rFonts w:ascii="Times New Roman" w:hAnsi="Times New Roman" w:cs="Times New Roman"/>
        </w:rPr>
        <w:t>there is very little evidence for rapid recovery</w:t>
      </w:r>
      <w:r w:rsidRPr="00BF24C0">
        <w:rPr>
          <w:rFonts w:ascii="Times New Roman" w:hAnsi="Times New Roman" w:cs="Times New Roman"/>
          <w:sz w:val="16"/>
        </w:rPr>
        <w:t xml:space="preserve"> from prolonged declines, </w:t>
      </w:r>
      <w:r w:rsidRPr="00BF24C0">
        <w:rPr>
          <w:rStyle w:val="StyleBoldUnderline"/>
          <w:rFonts w:ascii="Times New Roman" w:hAnsi="Times New Roman" w:cs="Times New Roman"/>
        </w:rPr>
        <w:t>in contrast to the perception that</w:t>
      </w:r>
      <w:r w:rsidRPr="00BF24C0">
        <w:rPr>
          <w:rFonts w:ascii="Times New Roman" w:hAnsi="Times New Roman" w:cs="Times New Roman"/>
          <w:sz w:val="16"/>
        </w:rPr>
        <w:t xml:space="preserve"> marine </w:t>
      </w:r>
      <w:r w:rsidRPr="00BF24C0">
        <w:rPr>
          <w:rStyle w:val="StyleBoldUnderline"/>
          <w:rFonts w:ascii="Times New Roman" w:hAnsi="Times New Roman" w:cs="Times New Roman"/>
        </w:rPr>
        <w:t>fishes are highly resilient</w:t>
      </w:r>
      <w:r w:rsidRPr="00BF24C0">
        <w:rPr>
          <w:rFonts w:ascii="Times New Roman" w:hAnsi="Times New Roman" w:cs="Times New Roman"/>
          <w:sz w:val="16"/>
        </w:rPr>
        <w:t xml:space="preserve"> to large population reductions. With the possible exception of herring and related species that mature early in life and are fished with highly selective equipment, </w:t>
      </w:r>
      <w:r w:rsidRPr="00BF24C0">
        <w:rPr>
          <w:rStyle w:val="StyleBoldUnderline"/>
          <w:rFonts w:ascii="Times New Roman" w:hAnsi="Times New Roman" w:cs="Times New Roman"/>
        </w:rPr>
        <w:t>my analysis of 90 stocks reveals that</w:t>
      </w:r>
      <w:r w:rsidRPr="00BF24C0">
        <w:rPr>
          <w:rFonts w:ascii="Times New Roman" w:hAnsi="Times New Roman" w:cs="Times New Roman"/>
          <w:sz w:val="16"/>
        </w:rPr>
        <w:t xml:space="preserve"> many gadids (for example, cod, haddock) and other nonclupeids (for example, flat</w:t>
      </w:r>
      <w:r w:rsidRPr="00BF24C0">
        <w:rPr>
          <w:rStyle w:val="StyleBoldUnderline"/>
          <w:rFonts w:ascii="Times New Roman" w:hAnsi="Times New Roman" w:cs="Times New Roman"/>
        </w:rPr>
        <w:t>fishes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have</w:t>
      </w:r>
      <w:r w:rsidRPr="00BF24C0">
        <w:rPr>
          <w:rFonts w:ascii="Times New Roman" w:hAnsi="Times New Roman" w:cs="Times New Roman"/>
          <w:sz w:val="16"/>
        </w:rPr>
        <w:t xml:space="preserve"> experienced </w:t>
      </w:r>
      <w:r w:rsidRPr="00BF24C0">
        <w:rPr>
          <w:rStyle w:val="StyleBoldUnderline"/>
          <w:rFonts w:ascii="Times New Roman" w:hAnsi="Times New Roman" w:cs="Times New Roman"/>
        </w:rPr>
        <w:t>little, if any, recovery</w:t>
      </w:r>
      <w:r w:rsidRPr="00BF24C0">
        <w:rPr>
          <w:rFonts w:ascii="Times New Roman" w:hAnsi="Times New Roman" w:cs="Times New Roman"/>
          <w:sz w:val="16"/>
        </w:rPr>
        <w:t xml:space="preserve"> as much as </w:t>
      </w:r>
      <w:r w:rsidRPr="00BF24C0">
        <w:rPr>
          <w:rStyle w:val="StyleBoldUnderline"/>
          <w:rFonts w:ascii="Times New Roman" w:hAnsi="Times New Roman" w:cs="Times New Roman"/>
        </w:rPr>
        <w:t>15 years after 45-99% reductions</w:t>
      </w:r>
      <w:r w:rsidRPr="00BF24C0">
        <w:rPr>
          <w:rFonts w:ascii="Times New Roman" w:hAnsi="Times New Roman" w:cs="Times New Roman"/>
          <w:sz w:val="16"/>
        </w:rPr>
        <w:t xml:space="preserve"> in reproductive biomass. Although the effects of overfishing on single species may generally be reversible, the actual time required for recovery appears to be considerable. </w:t>
      </w:r>
      <w:r w:rsidRPr="00BF24C0">
        <w:rPr>
          <w:rStyle w:val="StyleBoldUnderline"/>
          <w:rFonts w:ascii="Times New Roman" w:hAnsi="Times New Roman" w:cs="Times New Roman"/>
        </w:rPr>
        <w:t>To exempt</w:t>
      </w:r>
      <w:r w:rsidRPr="00BF24C0">
        <w:rPr>
          <w:rFonts w:ascii="Times New Roman" w:hAnsi="Times New Roman" w:cs="Times New Roman"/>
          <w:sz w:val="16"/>
        </w:rPr>
        <w:t xml:space="preserve"> marine </w:t>
      </w:r>
      <w:r w:rsidRPr="00BF24C0">
        <w:rPr>
          <w:rStyle w:val="StyleBoldUnderline"/>
          <w:rFonts w:ascii="Times New Roman" w:hAnsi="Times New Roman" w:cs="Times New Roman"/>
        </w:rPr>
        <w:t>fishes from</w:t>
      </w:r>
      <w:r w:rsidRPr="00BF24C0">
        <w:rPr>
          <w:rFonts w:ascii="Times New Roman" w:hAnsi="Times New Roman" w:cs="Times New Roman"/>
          <w:sz w:val="16"/>
        </w:rPr>
        <w:t xml:space="preserve"> existing criteria used to assign </w:t>
      </w:r>
      <w:r w:rsidRPr="00BF24C0">
        <w:rPr>
          <w:rStyle w:val="StyleBoldUnderline"/>
          <w:rFonts w:ascii="Times New Roman" w:hAnsi="Times New Roman" w:cs="Times New Roman"/>
        </w:rPr>
        <w:t>extinction</w:t>
      </w:r>
      <w:r w:rsidRPr="00BF24C0">
        <w:rPr>
          <w:rFonts w:ascii="Times New Roman" w:hAnsi="Times New Roman" w:cs="Times New Roman"/>
          <w:sz w:val="16"/>
        </w:rPr>
        <w:t xml:space="preserve"> risk </w:t>
      </w:r>
      <w:r w:rsidRPr="00BF24C0">
        <w:rPr>
          <w:rStyle w:val="StyleBoldUnderline"/>
          <w:rFonts w:ascii="Times New Roman" w:hAnsi="Times New Roman" w:cs="Times New Roman"/>
        </w:rPr>
        <w:t>would be inconsistent</w:t>
      </w:r>
      <w:r w:rsidRPr="00BF24C0">
        <w:rPr>
          <w:rFonts w:ascii="Times New Roman" w:hAnsi="Times New Roman" w:cs="Times New Roman"/>
          <w:sz w:val="16"/>
        </w:rPr>
        <w:t xml:space="preserve"> with precautionary approaches </w:t>
      </w:r>
      <w:r w:rsidRPr="00BF24C0">
        <w:rPr>
          <w:rStyle w:val="StyleBoldUnderline"/>
          <w:rFonts w:ascii="Times New Roman" w:hAnsi="Times New Roman" w:cs="Times New Roman"/>
        </w:rPr>
        <w:t>to</w:t>
      </w:r>
      <w:r w:rsidRPr="00BF24C0">
        <w:rPr>
          <w:rFonts w:ascii="Times New Roman" w:hAnsi="Times New Roman" w:cs="Times New Roman"/>
          <w:sz w:val="16"/>
        </w:rPr>
        <w:t xml:space="preserve"> fisheries management and the </w:t>
      </w:r>
      <w:r w:rsidRPr="00BF24C0">
        <w:rPr>
          <w:rStyle w:val="StyleBoldUnderline"/>
          <w:rFonts w:ascii="Times New Roman" w:hAnsi="Times New Roman" w:cs="Times New Roman"/>
        </w:rPr>
        <w:t xml:space="preserve">conservation of marine biodiversity. </w:t>
      </w:r>
      <w:r w:rsidRPr="00BF24C0">
        <w:rPr>
          <w:rFonts w:ascii="Times New Roman" w:hAnsi="Times New Roman" w:cs="Times New Roman"/>
          <w:sz w:val="16"/>
        </w:rPr>
        <w:t xml:space="preserve">Worldwide overfishing has raised concerns that extraordinary collapse in abundance may significantly increase the extinction probability of targeted (for example, Atlantic cod, Gadus morhua) and incidentally harvested(for example, barndoor skate, Raja laevis) marine fishes. This is reflected by the work of national and international agencies responsible for assigning risk categories to potentially endangered species. Present and past fisheries for Atlantic cod, whose over-exploitation and collapse have been well documented, provide one example. On the basis of global estimates of decline, the International Union of Conservation of Nature (IUCN) listed Atlantic cod as ‘vulnerable’ in 1996, the same status applied 2 years later by the Committee on the Status of Endangered Wildlife in Canada (COSEWIC). </w:t>
      </w:r>
      <w:r w:rsidRPr="00BF24C0">
        <w:rPr>
          <w:rStyle w:val="StyleBoldUnderline"/>
          <w:rFonts w:ascii="Times New Roman" w:hAnsi="Times New Roman" w:cs="Times New Roman"/>
        </w:rPr>
        <w:t xml:space="preserve">Other marine fishes assigned to risk categories by these agencies include the Pacific sardine </w:t>
      </w:r>
      <w:r w:rsidRPr="00BF24C0">
        <w:rPr>
          <w:rFonts w:ascii="Times New Roman" w:hAnsi="Times New Roman" w:cs="Times New Roman"/>
          <w:sz w:val="16"/>
        </w:rPr>
        <w:t>(Sardinops Sagax; Clupeidae</w:t>
      </w:r>
      <w:r w:rsidRPr="00BF24C0">
        <w:rPr>
          <w:rStyle w:val="StyleBoldUnderline"/>
          <w:rFonts w:ascii="Times New Roman" w:hAnsi="Times New Roman" w:cs="Times New Roman"/>
        </w:rPr>
        <w:t>), haddock (</w:t>
      </w:r>
      <w:r w:rsidRPr="00BF24C0">
        <w:rPr>
          <w:rFonts w:ascii="Times New Roman" w:hAnsi="Times New Roman" w:cs="Times New Roman"/>
          <w:sz w:val="16"/>
        </w:rPr>
        <w:t>Meanogrammus aeglefinus; Gadidae</w:t>
      </w:r>
      <w:r w:rsidRPr="00BF24C0">
        <w:rPr>
          <w:rStyle w:val="StyleBoldUnderline"/>
          <w:rFonts w:ascii="Times New Roman" w:hAnsi="Times New Roman" w:cs="Times New Roman"/>
        </w:rPr>
        <w:t xml:space="preserve">), Bering </w:t>
      </w:r>
      <w:r w:rsidRPr="00BF24C0">
        <w:rPr>
          <w:rStyle w:val="StyleBoldUnderline"/>
          <w:rFonts w:ascii="Times New Roman" w:hAnsi="Times New Roman" w:cs="Times New Roman"/>
        </w:rPr>
        <w:lastRenderedPageBreak/>
        <w:t>wolfish (</w:t>
      </w:r>
      <w:r w:rsidRPr="00BF24C0">
        <w:rPr>
          <w:rFonts w:ascii="Times New Roman" w:hAnsi="Times New Roman" w:cs="Times New Roman"/>
          <w:sz w:val="16"/>
        </w:rPr>
        <w:t>Anarhichas orientalis; Anarhichadidae</w:t>
      </w:r>
      <w:r w:rsidRPr="00BF24C0">
        <w:rPr>
          <w:rStyle w:val="StyleBoldUnderline"/>
          <w:rFonts w:ascii="Times New Roman" w:hAnsi="Times New Roman" w:cs="Times New Roman"/>
        </w:rPr>
        <w:t>), and the pleuronectid flatfishes Atlantic halibut (</w:t>
      </w:r>
      <w:r w:rsidRPr="00BF24C0">
        <w:rPr>
          <w:rFonts w:ascii="Times New Roman" w:hAnsi="Times New Roman" w:cs="Times New Roman"/>
          <w:sz w:val="16"/>
        </w:rPr>
        <w:t>Hippoglossus hippoglossus</w:t>
      </w:r>
      <w:r w:rsidRPr="00BF24C0">
        <w:rPr>
          <w:rStyle w:val="StyleBoldUnderline"/>
          <w:rFonts w:ascii="Times New Roman" w:hAnsi="Times New Roman" w:cs="Times New Roman"/>
        </w:rPr>
        <w:t>) and yellowtail flounder</w:t>
      </w:r>
      <w:r w:rsidRPr="00BF24C0">
        <w:rPr>
          <w:rStyle w:val="StyleBoldUnderline"/>
          <w:rFonts w:ascii="Times New Roman" w:hAnsi="Times New Roman" w:cs="Times New Roman"/>
          <w:b w:val="0"/>
          <w:u w:val="none"/>
        </w:rPr>
        <w:t xml:space="preserve"> </w:t>
      </w:r>
      <w:r w:rsidRPr="00BF24C0">
        <w:rPr>
          <w:rStyle w:val="StyleBoldUnderline"/>
          <w:rFonts w:ascii="Times New Roman" w:hAnsi="Times New Roman" w:cs="Times New Roman"/>
          <w:b w:val="0"/>
          <w:sz w:val="16"/>
          <w:szCs w:val="16"/>
          <w:u w:val="none"/>
        </w:rPr>
        <w:t>(</w:t>
      </w:r>
      <w:r w:rsidRPr="00BF24C0">
        <w:rPr>
          <w:rFonts w:ascii="Times New Roman" w:hAnsi="Times New Roman" w:cs="Times New Roman"/>
          <w:sz w:val="16"/>
        </w:rPr>
        <w:t>Pleuronectes ferrugineus</w:t>
      </w:r>
      <w:r w:rsidRPr="00BF24C0">
        <w:rPr>
          <w:rStyle w:val="StyleBoldUnderline"/>
          <w:rFonts w:ascii="Times New Roman" w:hAnsi="Times New Roman" w:cs="Times New Roman"/>
          <w:b w:val="0"/>
          <w:sz w:val="16"/>
          <w:szCs w:val="16"/>
          <w:u w:val="none"/>
        </w:rPr>
        <w:t xml:space="preserve">). </w:t>
      </w:r>
    </w:p>
    <w:p w14:paraId="0E4D871C" w14:textId="77777777" w:rsidR="00B83086" w:rsidRPr="00BF24C0" w:rsidRDefault="00B83086" w:rsidP="00B83086">
      <w:pPr>
        <w:rPr>
          <w:rStyle w:val="StyleBoldUnderline"/>
          <w:rFonts w:ascii="Times New Roman" w:hAnsi="Times New Roman" w:cs="Times New Roman"/>
        </w:rPr>
      </w:pPr>
    </w:p>
    <w:p w14:paraId="4F44FA63" w14:textId="77777777" w:rsidR="00B83086" w:rsidRPr="00BF24C0" w:rsidRDefault="00B83086" w:rsidP="00B83086">
      <w:pPr>
        <w:pStyle w:val="Heading4"/>
        <w:rPr>
          <w:rFonts w:ascii="Times New Roman" w:hAnsi="Times New Roman" w:cs="Times New Roman"/>
        </w:rPr>
      </w:pPr>
      <w:r w:rsidRPr="00BF24C0">
        <w:rPr>
          <w:rFonts w:ascii="Times New Roman" w:hAnsi="Times New Roman" w:cs="Times New Roman"/>
        </w:rPr>
        <w:t>Overfishing will put ecosystems on the brink of collapse</w:t>
      </w:r>
    </w:p>
    <w:p w14:paraId="2446912B" w14:textId="77777777" w:rsidR="00B83086" w:rsidRPr="00BF24C0" w:rsidRDefault="00B83086" w:rsidP="00B83086">
      <w:pPr>
        <w:rPr>
          <w:rStyle w:val="StyleStyleBold12pt"/>
          <w:rFonts w:ascii="Times New Roman" w:hAnsi="Times New Roman" w:cs="Times New Roman"/>
        </w:rPr>
      </w:pPr>
      <w:r w:rsidRPr="00BF24C0">
        <w:rPr>
          <w:rStyle w:val="StyleStyleBold12pt"/>
          <w:rFonts w:ascii="Times New Roman" w:hAnsi="Times New Roman" w:cs="Times New Roman"/>
        </w:rPr>
        <w:t xml:space="preserve">Oceana, </w:t>
      </w:r>
      <w:r w:rsidRPr="00BF24C0">
        <w:rPr>
          <w:rFonts w:ascii="Times New Roman" w:hAnsi="Times New Roman" w:cs="Times New Roman"/>
        </w:rPr>
        <w:t>largest international ocean conservation and advocacy organization. Oceana works to protect and restore the world’s oceans through targeted policy campaigns ,</w:t>
      </w:r>
      <w:r w:rsidRPr="00BF24C0">
        <w:rPr>
          <w:rStyle w:val="StyleStyleBold12pt"/>
          <w:rFonts w:ascii="Times New Roman" w:hAnsi="Times New Roman" w:cs="Times New Roman"/>
        </w:rPr>
        <w:t xml:space="preserve"> 7</w:t>
      </w:r>
    </w:p>
    <w:p w14:paraId="423BD2FF" w14:textId="77777777" w:rsidR="00B83086" w:rsidRPr="00BF24C0" w:rsidRDefault="00B83086" w:rsidP="00B83086">
      <w:pPr>
        <w:rPr>
          <w:rFonts w:ascii="Times New Roman" w:hAnsi="Times New Roman" w:cs="Times New Roman"/>
        </w:rPr>
      </w:pPr>
      <w:r w:rsidRPr="00BF24C0">
        <w:rPr>
          <w:rFonts w:ascii="Times New Roman" w:hAnsi="Times New Roman" w:cs="Times New Roman"/>
        </w:rPr>
        <w:t>(July 2007, “State of the World’s fisheries”, http://oceana.org/sites/default/files/o/fileadmin/oceana/uploads/dirty_fishing/Reports/SOWF_document_070907.pdf, AL)</w:t>
      </w:r>
    </w:p>
    <w:p w14:paraId="0C1A5935" w14:textId="77777777" w:rsidR="00B83086" w:rsidRPr="00BF24C0" w:rsidRDefault="00B83086" w:rsidP="00B83086">
      <w:pPr>
        <w:rPr>
          <w:rFonts w:ascii="Times New Roman" w:hAnsi="Times New Roman" w:cs="Times New Roman"/>
        </w:rPr>
      </w:pPr>
    </w:p>
    <w:p w14:paraId="69DCEE30" w14:textId="77777777" w:rsidR="00B83086" w:rsidRPr="00BF24C0" w:rsidRDefault="00B83086" w:rsidP="00B83086">
      <w:pPr>
        <w:rPr>
          <w:rFonts w:ascii="Times New Roman" w:hAnsi="Times New Roman" w:cs="Times New Roman"/>
          <w:sz w:val="16"/>
        </w:rPr>
      </w:pPr>
      <w:r w:rsidRPr="00BF24C0">
        <w:rPr>
          <w:rFonts w:ascii="Times New Roman" w:hAnsi="Times New Roman" w:cs="Times New Roman"/>
          <w:sz w:val="16"/>
        </w:rPr>
        <w:t xml:space="preserve">There is no longer any question – </w:t>
      </w:r>
      <w:r w:rsidRPr="00BF24C0">
        <w:rPr>
          <w:rStyle w:val="StyleBoldUnderline"/>
          <w:rFonts w:ascii="Times New Roman" w:hAnsi="Times New Roman" w:cs="Times New Roman"/>
        </w:rPr>
        <w:t>we</w:t>
      </w:r>
      <w:r w:rsidRPr="00BF24C0">
        <w:rPr>
          <w:rFonts w:ascii="Times New Roman" w:hAnsi="Times New Roman" w:cs="Times New Roman"/>
          <w:sz w:val="16"/>
        </w:rPr>
        <w:t xml:space="preserve"> have </w:t>
      </w:r>
      <w:r w:rsidRPr="00BF24C0">
        <w:rPr>
          <w:rStyle w:val="StyleBoldUnderline"/>
          <w:rFonts w:ascii="Times New Roman" w:hAnsi="Times New Roman" w:cs="Times New Roman"/>
        </w:rPr>
        <w:t>reached a critical state. The</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world’s </w:t>
      </w:r>
      <w:r w:rsidRPr="00BF24C0">
        <w:rPr>
          <w:rStyle w:val="StyleBoldUnderline"/>
          <w:rFonts w:ascii="Times New Roman" w:hAnsi="Times New Roman" w:cs="Times New Roman"/>
        </w:rPr>
        <w:t xml:space="preserve">ocean ecosystems are at a tipping point, and overfishing represents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one of the greatest threats</w:t>
      </w:r>
      <w:r w:rsidRPr="00BF24C0">
        <w:rPr>
          <w:rFonts w:ascii="Times New Roman" w:hAnsi="Times New Roman" w:cs="Times New Roman"/>
          <w:sz w:val="16"/>
        </w:rPr>
        <w:t xml:space="preserve"> to their productivity… </w:t>
      </w:r>
      <w:r w:rsidRPr="00BF24C0">
        <w:rPr>
          <w:rStyle w:val="StyleBoldUnderline"/>
          <w:rFonts w:ascii="Times New Roman" w:hAnsi="Times New Roman" w:cs="Times New Roman"/>
        </w:rPr>
        <w:t xml:space="preserve">There are only decades left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before</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damage</w:t>
      </w:r>
      <w:r w:rsidRPr="00BF24C0">
        <w:rPr>
          <w:rFonts w:ascii="Times New Roman" w:hAnsi="Times New Roman" w:cs="Times New Roman"/>
          <w:sz w:val="16"/>
        </w:rPr>
        <w:t xml:space="preserve"> we have inflicted on the oceans </w:t>
      </w:r>
      <w:r w:rsidRPr="00BF24C0">
        <w:rPr>
          <w:rStyle w:val="StyleBoldUnderline"/>
          <w:rFonts w:ascii="Times New Roman" w:hAnsi="Times New Roman" w:cs="Times New Roman"/>
        </w:rPr>
        <w:t>becomes permanent</w:t>
      </w:r>
      <w:r w:rsidRPr="00BF24C0">
        <w:rPr>
          <w:rFonts w:ascii="Times New Roman" w:hAnsi="Times New Roman" w:cs="Times New Roman"/>
          <w:sz w:val="16"/>
        </w:rPr>
        <w:t xml:space="preserve">. We </w:t>
      </w:r>
      <w:r w:rsidRPr="00BF24C0">
        <w:rPr>
          <w:rFonts w:ascii="Times New Roman" w:hAnsi="Times New Roman" w:cs="Times New Roman"/>
          <w:sz w:val="12"/>
        </w:rPr>
        <w:t>¶</w:t>
      </w:r>
      <w:r w:rsidRPr="00BF24C0">
        <w:rPr>
          <w:rFonts w:ascii="Times New Roman" w:hAnsi="Times New Roman" w:cs="Times New Roman"/>
          <w:sz w:val="16"/>
        </w:rPr>
        <w:t xml:space="preserve"> are at a crossroads. One road leads to a world with tremendously diminished </w:t>
      </w:r>
      <w:r w:rsidRPr="00BF24C0">
        <w:rPr>
          <w:rFonts w:ascii="Times New Roman" w:hAnsi="Times New Roman" w:cs="Times New Roman"/>
          <w:sz w:val="12"/>
        </w:rPr>
        <w:t>¶</w:t>
      </w:r>
      <w:r w:rsidRPr="00BF24C0">
        <w:rPr>
          <w:rFonts w:ascii="Times New Roman" w:hAnsi="Times New Roman" w:cs="Times New Roman"/>
          <w:sz w:val="16"/>
        </w:rPr>
        <w:t xml:space="preserve"> marine life. The other leads to one with oceans again teeming with abundance, </w:t>
      </w:r>
      <w:r w:rsidRPr="00BF24C0">
        <w:rPr>
          <w:rFonts w:ascii="Times New Roman" w:hAnsi="Times New Roman" w:cs="Times New Roman"/>
          <w:sz w:val="12"/>
        </w:rPr>
        <w:t>¶</w:t>
      </w:r>
      <w:r w:rsidRPr="00BF24C0">
        <w:rPr>
          <w:rFonts w:ascii="Times New Roman" w:hAnsi="Times New Roman" w:cs="Times New Roman"/>
          <w:sz w:val="16"/>
        </w:rPr>
        <w:t xml:space="preserve"> where the world can rely on the oceans for protein, and enjoy its wildlife. The </w:t>
      </w:r>
      <w:r w:rsidRPr="00BF24C0">
        <w:rPr>
          <w:rFonts w:ascii="Times New Roman" w:hAnsi="Times New Roman" w:cs="Times New Roman"/>
          <w:sz w:val="12"/>
        </w:rPr>
        <w:t>¶</w:t>
      </w:r>
      <w:r w:rsidRPr="00BF24C0">
        <w:rPr>
          <w:rFonts w:ascii="Times New Roman" w:hAnsi="Times New Roman" w:cs="Times New Roman"/>
          <w:sz w:val="16"/>
        </w:rPr>
        <w:t xml:space="preserve"> choices we make today will determine our path for the future. Climate change and pollution continue to have huge impacts on the health of our oceans, but global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 directly threatens the immediate viability of the world’s fisheries</w:t>
      </w:r>
      <w:r w:rsidRPr="00BF24C0">
        <w:rPr>
          <w:rFonts w:ascii="Times New Roman" w:hAnsi="Times New Roman" w:cs="Times New Roman"/>
          <w:sz w:val="16"/>
        </w:rPr>
        <w:t xml:space="preserve"> and the billions of people </w:t>
      </w:r>
      <w:r w:rsidRPr="00BF24C0">
        <w:rPr>
          <w:rFonts w:ascii="Times New Roman" w:hAnsi="Times New Roman" w:cs="Times New Roman"/>
          <w:sz w:val="12"/>
        </w:rPr>
        <w:t>¶</w:t>
      </w:r>
      <w:r w:rsidRPr="00BF24C0">
        <w:rPr>
          <w:rFonts w:ascii="Times New Roman" w:hAnsi="Times New Roman" w:cs="Times New Roman"/>
          <w:sz w:val="16"/>
        </w:rPr>
        <w:t xml:space="preserve"> who depend on the bounty of the seas. </w:t>
      </w:r>
      <w:r w:rsidRPr="00BF24C0">
        <w:rPr>
          <w:rStyle w:val="StyleBoldUnderline"/>
          <w:rFonts w:ascii="Times New Roman" w:hAnsi="Times New Roman" w:cs="Times New Roman"/>
        </w:rPr>
        <w:t>Eliminating</w:t>
      </w:r>
      <w:r w:rsidRPr="00BF24C0">
        <w:rPr>
          <w:rFonts w:ascii="Times New Roman" w:hAnsi="Times New Roman" w:cs="Times New Roman"/>
          <w:sz w:val="16"/>
        </w:rPr>
        <w:t xml:space="preserve"> destructive </w:t>
      </w:r>
      <w:r w:rsidRPr="00BF24C0">
        <w:rPr>
          <w:rStyle w:val="StyleBoldUnderline"/>
          <w:rFonts w:ascii="Times New Roman" w:hAnsi="Times New Roman" w:cs="Times New Roman"/>
        </w:rPr>
        <w:t>fishing</w:t>
      </w:r>
      <w:r w:rsidRPr="00BF24C0">
        <w:rPr>
          <w:rFonts w:ascii="Times New Roman" w:hAnsi="Times New Roman" w:cs="Times New Roman"/>
          <w:sz w:val="16"/>
        </w:rPr>
        <w:t xml:space="preserve"> subsidies, strengthening </w:t>
      </w:r>
      <w:r w:rsidRPr="00BF24C0">
        <w:rPr>
          <w:rFonts w:ascii="Times New Roman" w:hAnsi="Times New Roman" w:cs="Times New Roman"/>
          <w:sz w:val="12"/>
        </w:rPr>
        <w:t>¶</w:t>
      </w:r>
      <w:r w:rsidRPr="00BF24C0">
        <w:rPr>
          <w:rFonts w:ascii="Times New Roman" w:hAnsi="Times New Roman" w:cs="Times New Roman"/>
          <w:sz w:val="16"/>
        </w:rPr>
        <w:t xml:space="preserve"> management regimes, and controlling illegal, unreported, and unregulated (IUU) fishing </w:t>
      </w:r>
      <w:r w:rsidRPr="00BF24C0">
        <w:rPr>
          <w:rStyle w:val="StyleBoldUnderline"/>
          <w:rFonts w:ascii="Times New Roman" w:hAnsi="Times New Roman" w:cs="Times New Roman"/>
        </w:rPr>
        <w:t>are</w:t>
      </w:r>
      <w:r w:rsidRPr="00BF24C0">
        <w:rPr>
          <w:rFonts w:ascii="Times New Roman" w:hAnsi="Times New Roman" w:cs="Times New Roman"/>
          <w:sz w:val="16"/>
        </w:rPr>
        <w:t xml:space="preserve"> some of </w:t>
      </w:r>
      <w:r w:rsidRPr="00BF24C0">
        <w:rPr>
          <w:rFonts w:ascii="Times New Roman" w:hAnsi="Times New Roman" w:cs="Times New Roman"/>
          <w:sz w:val="12"/>
        </w:rPr>
        <w:t>¶</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key actions</w:t>
      </w:r>
      <w:r w:rsidRPr="00BF24C0">
        <w:rPr>
          <w:rFonts w:ascii="Times New Roman" w:hAnsi="Times New Roman" w:cs="Times New Roman"/>
          <w:sz w:val="16"/>
        </w:rPr>
        <w:t xml:space="preserve"> that need to be taken </w:t>
      </w:r>
      <w:r w:rsidRPr="00BF24C0">
        <w:rPr>
          <w:rStyle w:val="StyleBoldUnderline"/>
          <w:rFonts w:ascii="Times New Roman" w:hAnsi="Times New Roman" w:cs="Times New Roman"/>
        </w:rPr>
        <w:t>to restore the ocean’s biodiversity</w:t>
      </w:r>
      <w:r w:rsidRPr="00BF24C0">
        <w:rPr>
          <w:rFonts w:ascii="Times New Roman" w:hAnsi="Times New Roman" w:cs="Times New Roman"/>
          <w:sz w:val="16"/>
        </w:rPr>
        <w:t xml:space="preserve"> and productivity.</w:t>
      </w:r>
      <w:r w:rsidRPr="00BF24C0">
        <w:rPr>
          <w:rFonts w:ascii="Times New Roman" w:hAnsi="Times New Roman" w:cs="Times New Roman"/>
          <w:sz w:val="12"/>
        </w:rPr>
        <w:t>¶</w:t>
      </w:r>
      <w:r w:rsidRPr="00BF24C0">
        <w:rPr>
          <w:rFonts w:ascii="Times New Roman" w:hAnsi="Times New Roman" w:cs="Times New Roman"/>
          <w:sz w:val="16"/>
        </w:rPr>
        <w:t xml:space="preserve"> Alarmingly, the once unthinkable possibility that there will be no fish is quickly becoming a real threat.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We need to avert disaster now</w:t>
      </w:r>
      <w:r w:rsidRPr="00BF24C0">
        <w:rPr>
          <w:rFonts w:ascii="Times New Roman" w:hAnsi="Times New Roman" w:cs="Times New Roman"/>
          <w:sz w:val="16"/>
        </w:rPr>
        <w:t xml:space="preserve">. While life depends in large part on the health of the oceans, the </w:t>
      </w:r>
      <w:r w:rsidRPr="00BF24C0">
        <w:rPr>
          <w:rFonts w:ascii="Times New Roman" w:hAnsi="Times New Roman" w:cs="Times New Roman"/>
          <w:sz w:val="12"/>
        </w:rPr>
        <w:t>¶</w:t>
      </w:r>
      <w:r w:rsidRPr="00BF24C0">
        <w:rPr>
          <w:rFonts w:ascii="Times New Roman" w:hAnsi="Times New Roman" w:cs="Times New Roman"/>
          <w:sz w:val="16"/>
        </w:rPr>
        <w:t xml:space="preserve"> health of the oceans depends on us. What Will Be Left in the Sea? The world’s fisheries are facing an unprecedented crisis. </w:t>
      </w:r>
      <w:r w:rsidRPr="00BF24C0">
        <w:rPr>
          <w:rStyle w:val="StyleBoldUnderline"/>
          <w:rFonts w:ascii="Times New Roman" w:hAnsi="Times New Roman" w:cs="Times New Roman"/>
        </w:rPr>
        <w:t xml:space="preserve">Fisheries are already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severely depleted</w:t>
      </w:r>
      <w:r w:rsidRPr="00BF24C0">
        <w:rPr>
          <w:rFonts w:ascii="Times New Roman" w:hAnsi="Times New Roman" w:cs="Times New Roman"/>
          <w:sz w:val="16"/>
        </w:rPr>
        <w:t xml:space="preserve"> or in sharp decline </w:t>
      </w:r>
      <w:r w:rsidRPr="00BF24C0">
        <w:rPr>
          <w:rStyle w:val="StyleBoldUnderline"/>
          <w:rFonts w:ascii="Times New Roman" w:hAnsi="Times New Roman" w:cs="Times New Roman"/>
        </w:rPr>
        <w:t>in</w:t>
      </w:r>
      <w:r w:rsidRPr="00BF24C0">
        <w:rPr>
          <w:rFonts w:ascii="Times New Roman" w:hAnsi="Times New Roman" w:cs="Times New Roman"/>
          <w:sz w:val="16"/>
        </w:rPr>
        <w:t xml:space="preserve"> nearly </w:t>
      </w:r>
      <w:r w:rsidRPr="00BF24C0">
        <w:rPr>
          <w:rStyle w:val="StyleBoldUnderline"/>
          <w:rFonts w:ascii="Times New Roman" w:hAnsi="Times New Roman" w:cs="Times New Roman"/>
        </w:rPr>
        <w:t>every part of the world</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 A new study by an international team of scientists found that 29 percent of the world’s fish species </w:t>
      </w:r>
      <w:r w:rsidRPr="00BF24C0">
        <w:rPr>
          <w:rFonts w:ascii="Times New Roman" w:hAnsi="Times New Roman" w:cs="Times New Roman"/>
          <w:sz w:val="12"/>
        </w:rPr>
        <w:t>¶</w:t>
      </w:r>
      <w:r w:rsidRPr="00BF24C0">
        <w:rPr>
          <w:rFonts w:ascii="Times New Roman" w:hAnsi="Times New Roman" w:cs="Times New Roman"/>
          <w:sz w:val="16"/>
        </w:rPr>
        <w:t xml:space="preserve"> are currently in collapse. A species is considered to be in collapse when its catch falls below 10 </w:t>
      </w:r>
      <w:r w:rsidRPr="00BF24C0">
        <w:rPr>
          <w:rFonts w:ascii="Times New Roman" w:hAnsi="Times New Roman" w:cs="Times New Roman"/>
          <w:sz w:val="12"/>
        </w:rPr>
        <w:t>¶</w:t>
      </w:r>
      <w:r w:rsidRPr="00BF24C0">
        <w:rPr>
          <w:rFonts w:ascii="Times New Roman" w:hAnsi="Times New Roman" w:cs="Times New Roman"/>
          <w:sz w:val="16"/>
        </w:rPr>
        <w:t xml:space="preserve"> percent of the recorded maximum. Most alarming, the study projects that </w:t>
      </w:r>
      <w:r w:rsidRPr="00BF24C0">
        <w:rPr>
          <w:rStyle w:val="StyleBoldUnderline"/>
          <w:rFonts w:ascii="Times New Roman" w:hAnsi="Times New Roman" w:cs="Times New Roman"/>
        </w:rPr>
        <w:t xml:space="preserve">all major commercial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fisheries will collapse within the next 50 years if current trends are not reversed</w:t>
      </w:r>
      <w:r w:rsidRPr="00BF24C0">
        <w:rPr>
          <w:rFonts w:ascii="Times New Roman" w:hAnsi="Times New Roman" w:cs="Times New Roman"/>
          <w:sz w:val="16"/>
        </w:rPr>
        <w:t>.3</w:t>
      </w:r>
      <w:r w:rsidRPr="00BF24C0">
        <w:rPr>
          <w:rFonts w:ascii="Times New Roman" w:hAnsi="Times New Roman" w:cs="Times New Roman"/>
          <w:sz w:val="12"/>
        </w:rPr>
        <w:t>¶</w:t>
      </w:r>
      <w:r w:rsidRPr="00BF24C0">
        <w:rPr>
          <w:rFonts w:ascii="Times New Roman" w:hAnsi="Times New Roman" w:cs="Times New Roman"/>
          <w:sz w:val="16"/>
        </w:rPr>
        <w:t xml:space="preserve"> According to the UN Food and Agriculture Organization (FAO), m</w:t>
      </w:r>
      <w:r w:rsidRPr="00BF24C0">
        <w:rPr>
          <w:rStyle w:val="StyleBoldUnderline"/>
          <w:rFonts w:ascii="Times New Roman" w:hAnsi="Times New Roman" w:cs="Times New Roman"/>
        </w:rPr>
        <w:t xml:space="preserve">ore than 75 percent of the world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commercial fish populations are </w:t>
      </w:r>
      <w:r w:rsidRPr="00BF24C0">
        <w:rPr>
          <w:rFonts w:ascii="Times New Roman" w:hAnsi="Times New Roman" w:cs="Times New Roman"/>
          <w:sz w:val="16"/>
        </w:rPr>
        <w:t xml:space="preserve">depleted, recovering, fully exploited, or </w:t>
      </w:r>
      <w:r w:rsidRPr="00BF24C0">
        <w:rPr>
          <w:rStyle w:val="StyleBoldUnderline"/>
          <w:rFonts w:ascii="Times New Roman" w:hAnsi="Times New Roman" w:cs="Times New Roman"/>
        </w:rPr>
        <w:t>overexploited</w:t>
      </w:r>
      <w:r w:rsidRPr="00BF24C0">
        <w:rPr>
          <w:rFonts w:ascii="Times New Roman" w:hAnsi="Times New Roman" w:cs="Times New Roman"/>
          <w:sz w:val="16"/>
        </w:rPr>
        <w:t xml:space="preserve">. Of the top </w:t>
      </w:r>
      <w:r w:rsidRPr="00BF24C0">
        <w:rPr>
          <w:rFonts w:ascii="Times New Roman" w:hAnsi="Times New Roman" w:cs="Times New Roman"/>
          <w:sz w:val="12"/>
        </w:rPr>
        <w:t>¶</w:t>
      </w:r>
      <w:r w:rsidRPr="00BF24C0">
        <w:rPr>
          <w:rFonts w:ascii="Times New Roman" w:hAnsi="Times New Roman" w:cs="Times New Roman"/>
          <w:sz w:val="16"/>
        </w:rPr>
        <w:t xml:space="preserve"> ten species that account for about 30 percent of the world capture fisheries production in terms </w:t>
      </w:r>
      <w:r w:rsidRPr="00BF24C0">
        <w:rPr>
          <w:rFonts w:ascii="Times New Roman" w:hAnsi="Times New Roman" w:cs="Times New Roman"/>
          <w:sz w:val="12"/>
        </w:rPr>
        <w:t>¶</w:t>
      </w:r>
      <w:r w:rsidRPr="00BF24C0">
        <w:rPr>
          <w:rFonts w:ascii="Times New Roman" w:hAnsi="Times New Roman" w:cs="Times New Roman"/>
          <w:sz w:val="16"/>
        </w:rPr>
        <w:t xml:space="preserve"> of quantity, seven are fully exploited or overexploited and cannot be expected to produce major </w:t>
      </w:r>
      <w:r w:rsidRPr="00BF24C0">
        <w:rPr>
          <w:rFonts w:ascii="Times New Roman" w:hAnsi="Times New Roman" w:cs="Times New Roman"/>
          <w:sz w:val="12"/>
        </w:rPr>
        <w:t>¶</w:t>
      </w:r>
      <w:r w:rsidRPr="00BF24C0">
        <w:rPr>
          <w:rFonts w:ascii="Times New Roman" w:hAnsi="Times New Roman" w:cs="Times New Roman"/>
          <w:sz w:val="16"/>
        </w:rPr>
        <w:t xml:space="preserve"> increases in catches. This includes the anchoveta in the Southeast Pacific; the Alaska Pollock in </w:t>
      </w:r>
      <w:r w:rsidRPr="00BF24C0">
        <w:rPr>
          <w:rFonts w:ascii="Times New Roman" w:hAnsi="Times New Roman" w:cs="Times New Roman"/>
          <w:sz w:val="12"/>
        </w:rPr>
        <w:t>¶</w:t>
      </w:r>
      <w:r w:rsidRPr="00BF24C0">
        <w:rPr>
          <w:rFonts w:ascii="Times New Roman" w:hAnsi="Times New Roman" w:cs="Times New Roman"/>
          <w:sz w:val="16"/>
        </w:rPr>
        <w:t xml:space="preserve"> the North Pacific; the blue whiting in the Northeast Atlantic; and the Atlantic herring.4</w:t>
      </w:r>
    </w:p>
    <w:p w14:paraId="37CCEB12" w14:textId="77777777" w:rsidR="007845A6" w:rsidRPr="00BF24C0" w:rsidRDefault="007845A6" w:rsidP="00B83086">
      <w:pPr>
        <w:rPr>
          <w:rFonts w:ascii="Times New Roman" w:hAnsi="Times New Roman" w:cs="Times New Roman"/>
          <w:sz w:val="16"/>
        </w:rPr>
      </w:pPr>
    </w:p>
    <w:p w14:paraId="5BAAA085" w14:textId="77777777" w:rsidR="00B83086" w:rsidRPr="00BF24C0" w:rsidRDefault="00B83086" w:rsidP="00B83086">
      <w:pPr>
        <w:rPr>
          <w:rStyle w:val="StyleBoldUnderline"/>
          <w:rFonts w:ascii="Times New Roman" w:hAnsi="Times New Roman" w:cs="Times New Roman"/>
        </w:rPr>
      </w:pPr>
    </w:p>
    <w:p w14:paraId="56535DA2" w14:textId="30C31A00" w:rsidR="0024624C" w:rsidRPr="00BF24C0" w:rsidRDefault="0024624C" w:rsidP="00E15760">
      <w:pPr>
        <w:pStyle w:val="Heading3"/>
        <w:rPr>
          <w:rFonts w:ascii="Times New Roman" w:hAnsi="Times New Roman" w:cs="Times New Roman"/>
        </w:rPr>
      </w:pPr>
      <w:r w:rsidRPr="00BF24C0">
        <w:rPr>
          <w:rFonts w:ascii="Times New Roman" w:hAnsi="Times New Roman" w:cs="Times New Roman"/>
        </w:rPr>
        <w:lastRenderedPageBreak/>
        <w:t>Ext- Oceans key</w:t>
      </w:r>
    </w:p>
    <w:p w14:paraId="47C93955" w14:textId="77777777" w:rsidR="0024624C" w:rsidRPr="00BF24C0" w:rsidRDefault="0024624C" w:rsidP="0024624C">
      <w:pPr>
        <w:pStyle w:val="Heading4"/>
        <w:rPr>
          <w:rFonts w:ascii="Times New Roman" w:hAnsi="Times New Roman" w:cs="Times New Roman"/>
        </w:rPr>
      </w:pPr>
      <w:r w:rsidRPr="00BF24C0">
        <w:rPr>
          <w:rFonts w:ascii="Times New Roman" w:hAnsi="Times New Roman" w:cs="Times New Roman"/>
        </w:rPr>
        <w:t>Oceans sustains all life – oxygen, control weather, and resources</w:t>
      </w:r>
    </w:p>
    <w:p w14:paraId="3257A8B1" w14:textId="1ABB09B9" w:rsidR="0024624C" w:rsidRPr="00BF24C0" w:rsidRDefault="0024624C" w:rsidP="0024624C">
      <w:pPr>
        <w:rPr>
          <w:rFonts w:ascii="Times New Roman" w:hAnsi="Times New Roman" w:cs="Times New Roman"/>
        </w:rPr>
      </w:pPr>
      <w:r w:rsidRPr="00BF24C0">
        <w:rPr>
          <w:rStyle w:val="StyleStyleBold12pt"/>
          <w:rFonts w:ascii="Times New Roman" w:hAnsi="Times New Roman" w:cs="Times New Roman"/>
          <w:sz w:val="22"/>
        </w:rPr>
        <w:t>Shaikh</w:t>
      </w:r>
      <w:r w:rsidRPr="00BF24C0">
        <w:rPr>
          <w:rFonts w:ascii="Times New Roman" w:hAnsi="Times New Roman" w:cs="Times New Roman"/>
        </w:rPr>
        <w:t xml:space="preserve"> </w:t>
      </w:r>
      <w:r w:rsidR="00162E92" w:rsidRPr="00BF24C0">
        <w:rPr>
          <w:rFonts w:ascii="Times New Roman" w:hAnsi="Times New Roman" w:cs="Times New Roman"/>
        </w:rPr>
        <w:t>’</w:t>
      </w:r>
      <w:r w:rsidRPr="00BF24C0">
        <w:rPr>
          <w:rStyle w:val="StyleStyleBold12pt"/>
          <w:rFonts w:ascii="Times New Roman" w:hAnsi="Times New Roman" w:cs="Times New Roman"/>
          <w:sz w:val="22"/>
        </w:rPr>
        <w:t>11</w:t>
      </w:r>
      <w:r w:rsidR="00162E92" w:rsidRPr="00BF24C0">
        <w:rPr>
          <w:rStyle w:val="StyleStyleBold12pt"/>
          <w:rFonts w:ascii="Times New Roman" w:hAnsi="Times New Roman" w:cs="Times New Roman"/>
          <w:sz w:val="22"/>
        </w:rPr>
        <w:t xml:space="preserve"> </w:t>
      </w:r>
      <w:r w:rsidRPr="00BF24C0">
        <w:rPr>
          <w:rFonts w:ascii="Times New Roman" w:hAnsi="Times New Roman" w:cs="Times New Roman"/>
        </w:rPr>
        <w:t xml:space="preserve">(Thair, </w:t>
      </w:r>
      <w:r w:rsidR="00162E92" w:rsidRPr="00BF24C0">
        <w:rPr>
          <w:rFonts w:ascii="Times New Roman" w:hAnsi="Times New Roman" w:cs="Times New Roman"/>
        </w:rPr>
        <w:t xml:space="preserve">CNN, </w:t>
      </w:r>
      <w:r w:rsidRPr="00BF24C0">
        <w:rPr>
          <w:rFonts w:ascii="Times New Roman" w:hAnsi="Times New Roman" w:cs="Times New Roman"/>
        </w:rPr>
        <w:t>7/13/11, “Marine life facing mass extinction, report says”, http://www.cnn.com/2011/WORLD/europe/06/21/ocean.extinction.global.warming/, AL)</w:t>
      </w:r>
    </w:p>
    <w:p w14:paraId="67EF4CB7" w14:textId="77777777" w:rsidR="0024624C" w:rsidRPr="00BF24C0" w:rsidRDefault="0024624C" w:rsidP="0024624C">
      <w:pPr>
        <w:rPr>
          <w:rFonts w:ascii="Times New Roman" w:hAnsi="Times New Roman" w:cs="Times New Roman"/>
        </w:rPr>
      </w:pPr>
    </w:p>
    <w:p w14:paraId="625EEE15" w14:textId="77777777" w:rsidR="0024624C" w:rsidRPr="00BF24C0" w:rsidRDefault="0024624C" w:rsidP="0024624C">
      <w:pPr>
        <w:rPr>
          <w:rStyle w:val="StyleBoldUnderline"/>
          <w:rFonts w:ascii="Times New Roman" w:hAnsi="Times New Roman" w:cs="Times New Roman"/>
        </w:rPr>
      </w:pPr>
      <w:r w:rsidRPr="00BF24C0">
        <w:rPr>
          <w:rFonts w:ascii="Times New Roman" w:hAnsi="Times New Roman" w:cs="Times New Roman"/>
          <w:sz w:val="16"/>
        </w:rPr>
        <w:t>The meeting, led by the International Programme on the State of the Ocean (</w:t>
      </w:r>
      <w:r w:rsidRPr="00BF24C0">
        <w:rPr>
          <w:rStyle w:val="StyleBoldUnderline"/>
          <w:rFonts w:ascii="Times New Roman" w:hAnsi="Times New Roman" w:cs="Times New Roman"/>
        </w:rPr>
        <w:t>IPSO), examined</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combined effects of pollution</w:t>
      </w:r>
      <w:r w:rsidRPr="00BF24C0">
        <w:rPr>
          <w:rFonts w:ascii="Times New Roman" w:hAnsi="Times New Roman" w:cs="Times New Roman"/>
          <w:sz w:val="16"/>
        </w:rPr>
        <w:t xml:space="preserve">, </w:t>
      </w:r>
      <w:r w:rsidRPr="00BF24C0">
        <w:rPr>
          <w:rStyle w:val="StyleBoldUnderline"/>
          <w:rFonts w:ascii="Times New Roman" w:hAnsi="Times New Roman" w:cs="Times New Roman"/>
        </w:rPr>
        <w:t>acidification</w:t>
      </w:r>
      <w:r w:rsidRPr="00BF24C0">
        <w:rPr>
          <w:rFonts w:ascii="Times New Roman" w:hAnsi="Times New Roman" w:cs="Times New Roman"/>
          <w:sz w:val="16"/>
        </w:rPr>
        <w:t xml:space="preserve">, ocean </w:t>
      </w:r>
      <w:r w:rsidRPr="00BF24C0">
        <w:rPr>
          <w:rStyle w:val="StyleBoldUnderline"/>
          <w:rFonts w:ascii="Times New Roman" w:hAnsi="Times New Roman" w:cs="Times New Roman"/>
        </w:rPr>
        <w:t>warming</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 and depleting</w:t>
      </w:r>
      <w:r w:rsidRPr="00BF24C0">
        <w:rPr>
          <w:rFonts w:ascii="Times New Roman" w:hAnsi="Times New Roman" w:cs="Times New Roman"/>
          <w:sz w:val="16"/>
        </w:rPr>
        <w:t xml:space="preserve"> levels of </w:t>
      </w:r>
      <w:r w:rsidRPr="00BF24C0">
        <w:rPr>
          <w:rStyle w:val="StyleBoldUnderline"/>
          <w:rFonts w:ascii="Times New Roman" w:hAnsi="Times New Roman" w:cs="Times New Roman"/>
        </w:rPr>
        <w:t>oxygen</w:t>
      </w:r>
      <w:r w:rsidRPr="00BF24C0">
        <w:rPr>
          <w:rFonts w:ascii="Times New Roman" w:hAnsi="Times New Roman" w:cs="Times New Roman"/>
          <w:sz w:val="16"/>
        </w:rPr>
        <w:t xml:space="preserve"> in the water.</w:t>
      </w:r>
      <w:r w:rsidRPr="00BF24C0">
        <w:rPr>
          <w:rFonts w:ascii="Times New Roman" w:hAnsi="Times New Roman" w:cs="Times New Roman"/>
          <w:sz w:val="12"/>
        </w:rPr>
        <w:t>¶</w:t>
      </w:r>
      <w:r w:rsidRPr="00BF24C0">
        <w:rPr>
          <w:rFonts w:ascii="Times New Roman" w:hAnsi="Times New Roman" w:cs="Times New Roman"/>
          <w:sz w:val="16"/>
        </w:rPr>
        <w:t xml:space="preserve"> The panel found that </w:t>
      </w:r>
      <w:r w:rsidRPr="00BF24C0">
        <w:rPr>
          <w:rStyle w:val="StyleBoldUnderline"/>
          <w:rFonts w:ascii="Times New Roman" w:hAnsi="Times New Roman" w:cs="Times New Roman"/>
        </w:rPr>
        <w:t>oceanic conditions are similar to those of "previous major extinctions of</w:t>
      </w:r>
      <w:r w:rsidRPr="00BF24C0">
        <w:rPr>
          <w:rFonts w:ascii="Times New Roman" w:hAnsi="Times New Roman" w:cs="Times New Roman"/>
          <w:sz w:val="16"/>
        </w:rPr>
        <w:t xml:space="preserve"> </w:t>
      </w:r>
      <w:r w:rsidRPr="00BF24C0">
        <w:rPr>
          <w:rStyle w:val="StyleBoldUnderline"/>
          <w:rFonts w:ascii="Times New Roman" w:hAnsi="Times New Roman" w:cs="Times New Roman"/>
        </w:rPr>
        <w:t>species in Earth's history</w:t>
      </w:r>
      <w:r w:rsidRPr="00BF24C0">
        <w:rPr>
          <w:rFonts w:ascii="Times New Roman" w:hAnsi="Times New Roman" w:cs="Times New Roman"/>
          <w:sz w:val="16"/>
        </w:rPr>
        <w:t xml:space="preserve">," and that </w:t>
      </w:r>
      <w:r w:rsidRPr="00BF24C0">
        <w:rPr>
          <w:rStyle w:val="StyleBoldUnderline"/>
          <w:rFonts w:ascii="Times New Roman" w:hAnsi="Times New Roman" w:cs="Times New Roman"/>
        </w:rPr>
        <w:t>we face losing marine species and entire marine ecosystems, such as coral reefs, within a single generation</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The interim report, produced in partnership with the International Union for Conservation of Nature (IUCN), was presented to the U.N. on Tuesday.</w:t>
      </w:r>
      <w:r w:rsidRPr="00BF24C0">
        <w:rPr>
          <w:rFonts w:ascii="Times New Roman" w:hAnsi="Times New Roman" w:cs="Times New Roman"/>
          <w:sz w:val="12"/>
        </w:rPr>
        <w:t>¶</w:t>
      </w:r>
      <w:r w:rsidRPr="00BF24C0">
        <w:rPr>
          <w:rFonts w:ascii="Times New Roman" w:hAnsi="Times New Roman" w:cs="Times New Roman"/>
          <w:sz w:val="16"/>
        </w:rPr>
        <w:t xml:space="preserve"> The study also said that the speed of </w:t>
      </w:r>
      <w:r w:rsidRPr="00BF24C0">
        <w:rPr>
          <w:rStyle w:val="StyleBoldUnderline"/>
          <w:rFonts w:ascii="Times New Roman" w:hAnsi="Times New Roman" w:cs="Times New Roman"/>
        </w:rPr>
        <w:t>decline of</w:t>
      </w:r>
      <w:r w:rsidRPr="00BF24C0">
        <w:rPr>
          <w:rFonts w:ascii="Times New Roman" w:hAnsi="Times New Roman" w:cs="Times New Roman"/>
          <w:sz w:val="16"/>
        </w:rPr>
        <w:t xml:space="preserve"> marine </w:t>
      </w:r>
      <w:r w:rsidRPr="00BF24C0">
        <w:rPr>
          <w:rStyle w:val="StyleBoldUnderline"/>
          <w:rFonts w:ascii="Times New Roman" w:hAnsi="Times New Roman" w:cs="Times New Roman"/>
        </w:rPr>
        <w:t>ecosystems is faster than predicted</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Alex Rogers, IPSO's scientific director, said: "The </w:t>
      </w:r>
      <w:r w:rsidRPr="00BF24C0">
        <w:rPr>
          <w:rStyle w:val="StyleBoldUnderline"/>
          <w:rFonts w:ascii="Times New Roman" w:hAnsi="Times New Roman" w:cs="Times New Roman"/>
        </w:rPr>
        <w:t xml:space="preserve">oceans are a common heritage of mankind. The extinction threat </w:t>
      </w:r>
      <w:r w:rsidRPr="00BF24C0">
        <w:rPr>
          <w:rFonts w:ascii="Times New Roman" w:hAnsi="Times New Roman" w:cs="Times New Roman"/>
          <w:sz w:val="16"/>
        </w:rPr>
        <w:t>we believe</w:t>
      </w:r>
      <w:r w:rsidRPr="00BF24C0">
        <w:rPr>
          <w:rStyle w:val="StyleBoldUnderline"/>
          <w:rFonts w:ascii="Times New Roman" w:hAnsi="Times New Roman" w:cs="Times New Roman"/>
        </w:rPr>
        <w:t xml:space="preserve"> is real."</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Fonts w:ascii="Times New Roman" w:hAnsi="Times New Roman" w:cs="Times New Roman"/>
          <w:sz w:val="16"/>
        </w:rPr>
        <w:t>Rogers, professor of Conservation Biology at the Department Of Zoology, University of Oxford, told CNN: "The rate of change we are seeing in the quantities of carbon dioxide going into the atmosphere and then being absorbed into the oceans is so great that it is difficult to compare what is happening now with what has happened in the past but we do know that past disturbances in the carbon cycle have been a feature of mass extinction events."</w:t>
      </w:r>
      <w:r w:rsidRPr="00BF24C0">
        <w:rPr>
          <w:rFonts w:ascii="Times New Roman" w:hAnsi="Times New Roman" w:cs="Times New Roman"/>
          <w:sz w:val="12"/>
        </w:rPr>
        <w:t>¶</w:t>
      </w:r>
      <w:r w:rsidRPr="00BF24C0">
        <w:rPr>
          <w:rFonts w:ascii="Times New Roman" w:hAnsi="Times New Roman" w:cs="Times New Roman"/>
          <w:sz w:val="16"/>
        </w:rPr>
        <w:t xml:space="preserve"> According to the panel -- which consisted of 27 marine experts from 18 organizations -- most if not all </w:t>
      </w:r>
      <w:r w:rsidRPr="00BF24C0">
        <w:rPr>
          <w:rStyle w:val="StyleBoldUnderline"/>
          <w:rFonts w:ascii="Times New Roman" w:hAnsi="Times New Roman" w:cs="Times New Roman"/>
        </w:rPr>
        <w:t>the five "global mass extinctions</w:t>
      </w:r>
      <w:r w:rsidRPr="00BF24C0">
        <w:rPr>
          <w:rFonts w:ascii="Times New Roman" w:hAnsi="Times New Roman" w:cs="Times New Roman"/>
          <w:sz w:val="16"/>
        </w:rPr>
        <w:t xml:space="preserve">" in Earth's history were probably </w:t>
      </w:r>
      <w:r w:rsidRPr="00BF24C0">
        <w:rPr>
          <w:rStyle w:val="StyleBoldUnderline"/>
          <w:rFonts w:ascii="Times New Roman" w:hAnsi="Times New Roman" w:cs="Times New Roman"/>
        </w:rPr>
        <w:t xml:space="preserve">caused by the "deadly trio" of </w:t>
      </w:r>
      <w:r w:rsidRPr="00BF24C0">
        <w:rPr>
          <w:rFonts w:ascii="Times New Roman" w:hAnsi="Times New Roman" w:cs="Times New Roman"/>
          <w:sz w:val="16"/>
        </w:rPr>
        <w:t xml:space="preserve">global </w:t>
      </w:r>
      <w:r w:rsidRPr="00BF24C0">
        <w:rPr>
          <w:rStyle w:val="StyleBoldUnderline"/>
          <w:rFonts w:ascii="Times New Roman" w:hAnsi="Times New Roman" w:cs="Times New Roman"/>
        </w:rPr>
        <w:t>warming</w:t>
      </w:r>
      <w:r w:rsidRPr="00BF24C0">
        <w:rPr>
          <w:rFonts w:ascii="Times New Roman" w:hAnsi="Times New Roman" w:cs="Times New Roman"/>
          <w:sz w:val="16"/>
        </w:rPr>
        <w:t xml:space="preserve">, ocean </w:t>
      </w:r>
      <w:r w:rsidRPr="00BF24C0">
        <w:rPr>
          <w:rStyle w:val="StyleBoldUnderline"/>
          <w:rFonts w:ascii="Times New Roman" w:hAnsi="Times New Roman" w:cs="Times New Roman"/>
        </w:rPr>
        <w:t>acidification</w:t>
      </w:r>
      <w:r w:rsidRPr="00BF24C0">
        <w:rPr>
          <w:rFonts w:ascii="Times New Roman" w:hAnsi="Times New Roman" w:cs="Times New Roman"/>
          <w:sz w:val="16"/>
        </w:rPr>
        <w:t xml:space="preserve"> </w:t>
      </w:r>
      <w:r w:rsidRPr="00BF24C0">
        <w:rPr>
          <w:rStyle w:val="StyleBoldUnderline"/>
          <w:rFonts w:ascii="Times New Roman" w:hAnsi="Times New Roman" w:cs="Times New Roman"/>
        </w:rPr>
        <w:t>and lack of water oxygen</w:t>
      </w:r>
      <w:r w:rsidRPr="00BF24C0">
        <w:rPr>
          <w:rFonts w:ascii="Times New Roman" w:hAnsi="Times New Roman" w:cs="Times New Roman"/>
          <w:sz w:val="16"/>
        </w:rPr>
        <w:t xml:space="preserve"> or hypoxia.</w:t>
      </w:r>
      <w:r w:rsidRPr="00BF24C0">
        <w:rPr>
          <w:rFonts w:ascii="Times New Roman" w:hAnsi="Times New Roman" w:cs="Times New Roman"/>
          <w:sz w:val="12"/>
        </w:rPr>
        <w:t>¶</w:t>
      </w:r>
      <w:r w:rsidRPr="00BF24C0">
        <w:rPr>
          <w:rFonts w:ascii="Times New Roman" w:hAnsi="Times New Roman" w:cs="Times New Roman"/>
          <w:sz w:val="16"/>
        </w:rPr>
        <w:t xml:space="preserve"> It states that these three factors are present in the ocean today and gives examples of marine ecosystems suffering severe disturbance, such as the mass "coral bleaching" in 1998 that killed 16% of all the world's tropical coral reefs.</w:t>
      </w:r>
      <w:r w:rsidRPr="00BF24C0">
        <w:rPr>
          <w:rFonts w:ascii="Times New Roman" w:hAnsi="Times New Roman" w:cs="Times New Roman"/>
          <w:sz w:val="12"/>
        </w:rPr>
        <w:t>¶</w:t>
      </w:r>
      <w:r w:rsidRPr="00BF24C0">
        <w:rPr>
          <w:rFonts w:ascii="Times New Roman" w:hAnsi="Times New Roman" w:cs="Times New Roman"/>
          <w:sz w:val="16"/>
        </w:rPr>
        <w:t xml:space="preserve"> According to the report,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has </w:t>
      </w:r>
      <w:r w:rsidRPr="00BF24C0">
        <w:rPr>
          <w:rStyle w:val="StyleBoldUnderline"/>
          <w:rFonts w:ascii="Times New Roman" w:hAnsi="Times New Roman" w:cs="Times New Roman"/>
        </w:rPr>
        <w:t>reduced</w:t>
      </w:r>
      <w:r w:rsidRPr="00BF24C0">
        <w:rPr>
          <w:rFonts w:ascii="Times New Roman" w:hAnsi="Times New Roman" w:cs="Times New Roman"/>
          <w:sz w:val="16"/>
        </w:rPr>
        <w:t xml:space="preserve"> some commercial </w:t>
      </w:r>
      <w:r w:rsidRPr="00BF24C0">
        <w:rPr>
          <w:rStyle w:val="StyleBoldUnderline"/>
          <w:rFonts w:ascii="Times New Roman" w:hAnsi="Times New Roman" w:cs="Times New Roman"/>
        </w:rPr>
        <w:t>fish</w:t>
      </w:r>
      <w:r w:rsidRPr="00BF24C0">
        <w:rPr>
          <w:rFonts w:ascii="Times New Roman" w:hAnsi="Times New Roman" w:cs="Times New Roman"/>
          <w:sz w:val="16"/>
        </w:rPr>
        <w:t xml:space="preserve"> stocks and populations of by-catch species </w:t>
      </w:r>
      <w:r w:rsidRPr="00BF24C0">
        <w:rPr>
          <w:rStyle w:val="StyleBoldUnderline"/>
          <w:rFonts w:ascii="Times New Roman" w:hAnsi="Times New Roman" w:cs="Times New Roman"/>
        </w:rPr>
        <w:t>by more than 90%.</w:t>
      </w:r>
      <w:r w:rsidRPr="00BF24C0">
        <w:rPr>
          <w:rFonts w:ascii="Times New Roman" w:hAnsi="Times New Roman" w:cs="Times New Roman"/>
          <w:sz w:val="12"/>
        </w:rPr>
        <w:t>¶</w:t>
      </w:r>
      <w:r w:rsidRPr="00BF24C0">
        <w:rPr>
          <w:rFonts w:ascii="Times New Roman" w:hAnsi="Times New Roman" w:cs="Times New Roman"/>
          <w:sz w:val="16"/>
        </w:rPr>
        <w:t xml:space="preserve"> Dan Laffoley, senior advisor on Marine Science and Conservation for IUCN, and co-author of the report, said: "The challenges for the future of the ocean are vast, but unlike previous generations we know what now needs to happen. The time to protect the blue heart of our planet is now, today and urgent."</w:t>
      </w:r>
      <w:r w:rsidRPr="00BF24C0">
        <w:rPr>
          <w:rFonts w:ascii="Times New Roman" w:hAnsi="Times New Roman" w:cs="Times New Roman"/>
          <w:sz w:val="12"/>
        </w:rPr>
        <w:t>¶</w:t>
      </w:r>
      <w:r w:rsidRPr="00BF24C0">
        <w:rPr>
          <w:rFonts w:ascii="Times New Roman" w:hAnsi="Times New Roman" w:cs="Times New Roman"/>
          <w:sz w:val="16"/>
        </w:rPr>
        <w:t xml:space="preserve"> Marine </w:t>
      </w:r>
      <w:r w:rsidRPr="00BF24C0">
        <w:rPr>
          <w:rStyle w:val="StyleBoldUnderline"/>
          <w:rFonts w:ascii="Times New Roman" w:hAnsi="Times New Roman" w:cs="Times New Roman"/>
        </w:rPr>
        <w:t>scientists</w:t>
      </w:r>
      <w:r w:rsidRPr="00BF24C0">
        <w:rPr>
          <w:rFonts w:ascii="Times New Roman" w:hAnsi="Times New Roman" w:cs="Times New Roman"/>
          <w:sz w:val="16"/>
        </w:rPr>
        <w:t xml:space="preserve"> often </w:t>
      </w:r>
      <w:r w:rsidRPr="00BF24C0">
        <w:rPr>
          <w:rStyle w:val="StyleBoldUnderline"/>
          <w:rFonts w:ascii="Times New Roman" w:hAnsi="Times New Roman" w:cs="Times New Roman"/>
        </w:rPr>
        <w:t>describe oceans as the earth's circulatory system, performing</w:t>
      </w:r>
      <w:r w:rsidRPr="00BF24C0">
        <w:rPr>
          <w:rFonts w:ascii="Times New Roman" w:hAnsi="Times New Roman" w:cs="Times New Roman"/>
          <w:sz w:val="16"/>
        </w:rPr>
        <w:t xml:space="preserve"> numerous </w:t>
      </w:r>
      <w:r w:rsidRPr="00BF24C0">
        <w:rPr>
          <w:rStyle w:val="StyleBoldUnderline"/>
          <w:rFonts w:ascii="Times New Roman" w:hAnsi="Times New Roman" w:cs="Times New Roman"/>
        </w:rPr>
        <w:t>vital functions</w:t>
      </w:r>
      <w:r w:rsidRPr="00BF24C0">
        <w:rPr>
          <w:rFonts w:ascii="Times New Roman" w:hAnsi="Times New Roman" w:cs="Times New Roman"/>
          <w:sz w:val="16"/>
        </w:rPr>
        <w:t xml:space="preserve"> </w:t>
      </w:r>
      <w:r w:rsidRPr="00BF24C0">
        <w:rPr>
          <w:rStyle w:val="StyleBoldUnderline"/>
          <w:rFonts w:ascii="Times New Roman" w:hAnsi="Times New Roman" w:cs="Times New Roman"/>
        </w:rPr>
        <w:t>which make the planet habitable, such as creating more than half our oxygen, driving weather systems</w:t>
      </w:r>
      <w:r w:rsidRPr="00BF24C0">
        <w:rPr>
          <w:rFonts w:ascii="Times New Roman" w:hAnsi="Times New Roman" w:cs="Times New Roman"/>
          <w:sz w:val="16"/>
        </w:rPr>
        <w:t xml:space="preserve"> while modulating the atmosphere, as well as </w:t>
      </w:r>
      <w:r w:rsidRPr="00BF24C0">
        <w:rPr>
          <w:rStyle w:val="StyleBoldUnderline"/>
          <w:rFonts w:ascii="Times New Roman" w:hAnsi="Times New Roman" w:cs="Times New Roman"/>
        </w:rPr>
        <w:t>providing us with vital resources.</w:t>
      </w:r>
    </w:p>
    <w:p w14:paraId="6EE08127" w14:textId="77777777" w:rsidR="0024624C" w:rsidRPr="00BF24C0" w:rsidRDefault="0024624C" w:rsidP="0024624C">
      <w:pPr>
        <w:rPr>
          <w:rStyle w:val="StyleBoldUnderline"/>
          <w:rFonts w:ascii="Times New Roman" w:hAnsi="Times New Roman" w:cs="Times New Roman"/>
        </w:rPr>
      </w:pPr>
    </w:p>
    <w:p w14:paraId="763BA5D0" w14:textId="77777777" w:rsidR="00E15760" w:rsidRPr="00BF24C0" w:rsidRDefault="00E15760" w:rsidP="00E15760">
      <w:pPr>
        <w:pStyle w:val="Heading3"/>
        <w:rPr>
          <w:rFonts w:ascii="Times New Roman" w:hAnsi="Times New Roman" w:cs="Times New Roman"/>
        </w:rPr>
      </w:pPr>
      <w:r w:rsidRPr="00BF24C0">
        <w:rPr>
          <w:rFonts w:ascii="Times New Roman" w:hAnsi="Times New Roman" w:cs="Times New Roman"/>
        </w:rPr>
        <w:lastRenderedPageBreak/>
        <w:t>Econ</w:t>
      </w:r>
    </w:p>
    <w:p w14:paraId="695508FB" w14:textId="77777777" w:rsidR="00E15760" w:rsidRPr="00BF24C0" w:rsidRDefault="00E15760" w:rsidP="00E15760">
      <w:pPr>
        <w:pStyle w:val="Heading4"/>
        <w:rPr>
          <w:rFonts w:ascii="Times New Roman" w:hAnsi="Times New Roman" w:cs="Times New Roman"/>
        </w:rPr>
      </w:pPr>
      <w:r w:rsidRPr="00BF24C0">
        <w:rPr>
          <w:rFonts w:ascii="Times New Roman" w:hAnsi="Times New Roman" w:cs="Times New Roman"/>
        </w:rPr>
        <w:t>Overfishing devastates the economy- the ocean sector is vital</w:t>
      </w:r>
    </w:p>
    <w:p w14:paraId="7E467F17" w14:textId="77777777" w:rsidR="00E15760" w:rsidRPr="00BF24C0" w:rsidRDefault="00E15760" w:rsidP="00E15760">
      <w:pPr>
        <w:rPr>
          <w:rFonts w:ascii="Times New Roman" w:hAnsi="Times New Roman" w:cs="Times New Roman"/>
        </w:rPr>
      </w:pPr>
      <w:r w:rsidRPr="00BF24C0">
        <w:rPr>
          <w:rFonts w:ascii="Times New Roman" w:hAnsi="Times New Roman" w:cs="Times New Roman"/>
          <w:b/>
        </w:rPr>
        <w:t>Strauss ‘14</w:t>
      </w:r>
      <w:r w:rsidRPr="00BF24C0">
        <w:rPr>
          <w:rFonts w:ascii="Times New Roman" w:hAnsi="Times New Roman" w:cs="Times New Roman"/>
        </w:rPr>
        <w:t xml:space="preserve"> [Kent, Research Coordinator at Environmental Defense Fund, where he studies global experiences in fisheries management, “Report: Overfishing bad for fish, but worse for the economy,” http://www.edf.org/blog/2014/04/02/report-overfishing-bad-fish-worse-economy]</w:t>
      </w:r>
    </w:p>
    <w:p w14:paraId="7186837F" w14:textId="77777777" w:rsidR="00E15760" w:rsidRPr="00BF24C0" w:rsidRDefault="00E15760" w:rsidP="00E15760">
      <w:pPr>
        <w:rPr>
          <w:rFonts w:ascii="Times New Roman" w:hAnsi="Times New Roman" w:cs="Times New Roman"/>
        </w:rPr>
      </w:pPr>
    </w:p>
    <w:p w14:paraId="506F9FF0" w14:textId="77777777" w:rsidR="00E15760" w:rsidRPr="00BF24C0" w:rsidRDefault="00E15760" w:rsidP="00E15760">
      <w:pPr>
        <w:rPr>
          <w:rFonts w:ascii="Times New Roman" w:hAnsi="Times New Roman" w:cs="Times New Roman"/>
          <w:sz w:val="16"/>
        </w:rPr>
      </w:pPr>
      <w:r w:rsidRPr="00BF24C0">
        <w:rPr>
          <w:rFonts w:ascii="Times New Roman" w:hAnsi="Times New Roman" w:cs="Times New Roman"/>
          <w:sz w:val="16"/>
        </w:rPr>
        <w:t xml:space="preserve">It’s undeniable that oceans are important to people and the environment. Covering nearly three-quarters of our planet, oceans produce the air we breathe, house the fish we eat and provide us with many of the products we use on a daily basis. And importantly, the </w:t>
      </w:r>
      <w:r w:rsidRPr="00BF24C0">
        <w:rPr>
          <w:rFonts w:ascii="Times New Roman" w:hAnsi="Times New Roman" w:cs="Times New Roman"/>
          <w:u w:val="single"/>
        </w:rPr>
        <w:t>oceans play a huge role in creating employment opportunities and sustaining coastal economies</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According to a new report from the National Ocean Economics Program for the Center for the Blue Economy, </w:t>
      </w:r>
      <w:r w:rsidRPr="00BF24C0">
        <w:rPr>
          <w:rFonts w:ascii="Times New Roman" w:hAnsi="Times New Roman" w:cs="Times New Roman"/>
          <w:u w:val="single"/>
        </w:rPr>
        <w:t>the oceans economy comprised more than 2.7 million jobs and</w:t>
      </w:r>
      <w:r w:rsidRPr="00BF24C0">
        <w:rPr>
          <w:rFonts w:ascii="Times New Roman" w:hAnsi="Times New Roman" w:cs="Times New Roman"/>
          <w:sz w:val="16"/>
        </w:rPr>
        <w:t xml:space="preserve"> contributed </w:t>
      </w:r>
      <w:r w:rsidRPr="00BF24C0">
        <w:rPr>
          <w:rFonts w:ascii="Times New Roman" w:hAnsi="Times New Roman" w:cs="Times New Roman"/>
          <w:u w:val="single"/>
        </w:rPr>
        <w:t>more than $258 billion to the GDP of the U</w:t>
      </w:r>
      <w:r w:rsidRPr="00BF24C0">
        <w:rPr>
          <w:rFonts w:ascii="Times New Roman" w:hAnsi="Times New Roman" w:cs="Times New Roman"/>
          <w:sz w:val="16"/>
        </w:rPr>
        <w:t xml:space="preserve">nited </w:t>
      </w:r>
      <w:r w:rsidRPr="00BF24C0">
        <w:rPr>
          <w:rFonts w:ascii="Times New Roman" w:hAnsi="Times New Roman" w:cs="Times New Roman"/>
          <w:u w:val="single"/>
        </w:rPr>
        <w:t>S</w:t>
      </w:r>
      <w:r w:rsidRPr="00BF24C0">
        <w:rPr>
          <w:rFonts w:ascii="Times New Roman" w:hAnsi="Times New Roman" w:cs="Times New Roman"/>
          <w:sz w:val="16"/>
        </w:rPr>
        <w:t xml:space="preserve">tates </w:t>
      </w:r>
      <w:r w:rsidRPr="00BF24C0">
        <w:rPr>
          <w:rFonts w:ascii="Times New Roman" w:hAnsi="Times New Roman" w:cs="Times New Roman"/>
          <w:u w:val="single"/>
        </w:rPr>
        <w:t>in 2010</w:t>
      </w:r>
      <w:r w:rsidRPr="00BF24C0">
        <w:rPr>
          <w:rFonts w:ascii="Times New Roman" w:hAnsi="Times New Roman" w:cs="Times New Roman"/>
          <w:sz w:val="16"/>
        </w:rPr>
        <w:t xml:space="preserve">. If you aren’t impressed with those numbers, let’s think in different terms. If the ocean economy were a part of the United States of America, it would be the 25th largest state by employment and the 20th largest state by GDP—about the same size as Colorado. </w:t>
      </w:r>
      <w:r w:rsidRPr="00BF24C0">
        <w:rPr>
          <w:rFonts w:ascii="Times New Roman" w:hAnsi="Times New Roman" w:cs="Times New Roman"/>
          <w:b/>
          <w:u w:val="single"/>
        </w:rPr>
        <w:t>The oceans economy supports employment almost two and a half times larger than other natural resources industries like farming, mining, and forest harvesting</w:t>
      </w:r>
      <w:r w:rsidRPr="00BF24C0">
        <w:rPr>
          <w:rFonts w:ascii="Times New Roman" w:hAnsi="Times New Roman" w:cs="Times New Roman"/>
          <w:sz w:val="16"/>
        </w:rPr>
        <w:t>. Approximately 5.4 million jobs in 2010 were directly and indirectly supported by the ocean with their total contribution estimated at $633 billion which is 4.4% of the United States’ GDP.</w:t>
      </w:r>
      <w:r w:rsidRPr="00BF24C0">
        <w:rPr>
          <w:rFonts w:ascii="Times New Roman" w:hAnsi="Times New Roman" w:cs="Times New Roman"/>
          <w:sz w:val="12"/>
        </w:rPr>
        <w:t>¶</w:t>
      </w:r>
      <w:r w:rsidRPr="00BF24C0">
        <w:rPr>
          <w:rFonts w:ascii="Times New Roman" w:hAnsi="Times New Roman" w:cs="Times New Roman"/>
          <w:sz w:val="16"/>
        </w:rPr>
        <w:t xml:space="preserve"> Increasingly, with disasters like the Deepwater Horizon oil spill and several tsunamis across Asia, </w:t>
      </w:r>
      <w:r w:rsidRPr="00BF24C0">
        <w:rPr>
          <w:rFonts w:ascii="Times New Roman" w:hAnsi="Times New Roman" w:cs="Times New Roman"/>
          <w:u w:val="single"/>
        </w:rPr>
        <w:t>the U</w:t>
      </w:r>
      <w:r w:rsidRPr="00BF24C0">
        <w:rPr>
          <w:rFonts w:ascii="Times New Roman" w:hAnsi="Times New Roman" w:cs="Times New Roman"/>
          <w:sz w:val="16"/>
        </w:rPr>
        <w:t xml:space="preserve">nited </w:t>
      </w:r>
      <w:r w:rsidRPr="00BF24C0">
        <w:rPr>
          <w:rFonts w:ascii="Times New Roman" w:hAnsi="Times New Roman" w:cs="Times New Roman"/>
          <w:u w:val="single"/>
        </w:rPr>
        <w:t>S</w:t>
      </w:r>
      <w:r w:rsidRPr="00BF24C0">
        <w:rPr>
          <w:rFonts w:ascii="Times New Roman" w:hAnsi="Times New Roman" w:cs="Times New Roman"/>
          <w:sz w:val="16"/>
        </w:rPr>
        <w:t xml:space="preserve">tates </w:t>
      </w:r>
      <w:r w:rsidRPr="00BF24C0">
        <w:rPr>
          <w:rFonts w:ascii="Times New Roman" w:hAnsi="Times New Roman" w:cs="Times New Roman"/>
          <w:u w:val="single"/>
        </w:rPr>
        <w:t>and countries across the world are beginning to place more emphasis on just how significant oceans’ health is to the economy</w:t>
      </w:r>
      <w:r w:rsidRPr="00BF24C0">
        <w:rPr>
          <w:rFonts w:ascii="Times New Roman" w:hAnsi="Times New Roman" w:cs="Times New Roman"/>
          <w:sz w:val="16"/>
        </w:rPr>
        <w:t xml:space="preserve">. And </w:t>
      </w:r>
      <w:r w:rsidRPr="00BF24C0">
        <w:rPr>
          <w:rFonts w:ascii="Times New Roman" w:hAnsi="Times New Roman" w:cs="Times New Roman"/>
          <w:u w:val="single"/>
        </w:rPr>
        <w:t>with more than a billion jobs around the world supported by oceans economies</w:t>
      </w:r>
      <w:r w:rsidRPr="00BF24C0">
        <w:rPr>
          <w:rFonts w:ascii="Times New Roman" w:hAnsi="Times New Roman" w:cs="Times New Roman"/>
          <w:sz w:val="16"/>
        </w:rPr>
        <w:t xml:space="preserve">, it’s no surprise that the momentum around maintaining a healthy ocean is building speed. Much of that </w:t>
      </w:r>
      <w:r w:rsidRPr="00BF24C0">
        <w:rPr>
          <w:rFonts w:ascii="Times New Roman" w:hAnsi="Times New Roman" w:cs="Times New Roman"/>
          <w:u w:val="single"/>
        </w:rPr>
        <w:t>focus has been on</w:t>
      </w:r>
      <w:r w:rsidRPr="00BF24C0">
        <w:rPr>
          <w:rFonts w:ascii="Times New Roman" w:hAnsi="Times New Roman" w:cs="Times New Roman"/>
          <w:sz w:val="16"/>
        </w:rPr>
        <w:t xml:space="preserve"> ways to solve </w:t>
      </w:r>
      <w:r w:rsidRPr="00BF24C0">
        <w:rPr>
          <w:rFonts w:ascii="Times New Roman" w:hAnsi="Times New Roman" w:cs="Times New Roman"/>
          <w:u w:val="single"/>
        </w:rPr>
        <w:t>overfishing—the most urgent threat to the health of the oceans and the single biggest cause of depleted fisheries worldwide</w:t>
      </w:r>
      <w:r w:rsidRPr="00BF24C0">
        <w:rPr>
          <w:rFonts w:ascii="Times New Roman" w:hAnsi="Times New Roman" w:cs="Times New Roman"/>
          <w:sz w:val="16"/>
        </w:rPr>
        <w:t>. Last month, I had the opportunity to meet with scientists, NGO representatives and government officials from around the world, to discuss solutions to overfishing, with particular 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w:t>
      </w:r>
      <w:r w:rsidRPr="00BF24C0">
        <w:rPr>
          <w:rFonts w:ascii="Times New Roman" w:hAnsi="Times New Roman" w:cs="Times New Roman"/>
          <w:sz w:val="12"/>
        </w:rPr>
        <w:t>¶</w:t>
      </w:r>
      <w:r w:rsidRPr="00BF24C0">
        <w:rPr>
          <w:rFonts w:ascii="Times New Roman" w:hAnsi="Times New Roman" w:cs="Times New Roman"/>
          <w:sz w:val="16"/>
        </w:rPr>
        <w:t xml:space="preserve"> Perhaps the best part of the trip was just having the opportunity to sit down with like-minded individuals to “geek out” about the ways to effectively manage small-scale fisheries, keep our oceans resilient and protect those who rely on them. </w:t>
      </w:r>
      <w:r w:rsidRPr="00BF24C0">
        <w:rPr>
          <w:rFonts w:ascii="Times New Roman" w:hAnsi="Times New Roman" w:cs="Times New Roman"/>
          <w:u w:val="single"/>
        </w:rPr>
        <w:t xml:space="preserve">Healthy </w:t>
      </w:r>
      <w:r w:rsidRPr="00BF24C0">
        <w:rPr>
          <w:rFonts w:ascii="Times New Roman" w:hAnsi="Times New Roman" w:cs="Times New Roman"/>
          <w:sz w:val="16"/>
        </w:rPr>
        <w:t xml:space="preserve">and abundant </w:t>
      </w:r>
      <w:r w:rsidRPr="00BF24C0">
        <w:rPr>
          <w:rFonts w:ascii="Times New Roman" w:hAnsi="Times New Roman" w:cs="Times New Roman"/>
          <w:u w:val="single"/>
        </w:rPr>
        <w:t>oceans create stronger coastal economies</w:t>
      </w:r>
      <w:r w:rsidRPr="00BF24C0">
        <w:rPr>
          <w:rFonts w:ascii="Times New Roman" w:hAnsi="Times New Roman" w:cs="Times New Roman"/>
          <w:sz w:val="16"/>
        </w:rPr>
        <w:t xml:space="preserve">. As momentum grows to bring the oceans health in line with sustainability principles, we must continue to be vigilant about the numerous demands and pressures placed upon the oceans' natural resources. </w:t>
      </w:r>
    </w:p>
    <w:p w14:paraId="65579D51" w14:textId="77777777" w:rsidR="00E15760" w:rsidRPr="00BF24C0" w:rsidRDefault="00E15760" w:rsidP="00E15760">
      <w:pPr>
        <w:rPr>
          <w:rFonts w:ascii="Times New Roman" w:hAnsi="Times New Roman" w:cs="Times New Roman"/>
        </w:rPr>
      </w:pPr>
    </w:p>
    <w:p w14:paraId="54B637BE" w14:textId="323ED876" w:rsidR="00CB2D4F" w:rsidRPr="00BF24C0" w:rsidRDefault="00CB2D4F" w:rsidP="00CB2D4F">
      <w:pPr>
        <w:pStyle w:val="Heading4"/>
        <w:rPr>
          <w:rFonts w:ascii="Times New Roman" w:hAnsi="Times New Roman" w:cs="Times New Roman"/>
        </w:rPr>
      </w:pPr>
      <w:r w:rsidRPr="00BF24C0">
        <w:rPr>
          <w:rFonts w:ascii="Times New Roman" w:hAnsi="Times New Roman" w:cs="Times New Roman"/>
        </w:rPr>
        <w:t>Impact is global wars</w:t>
      </w:r>
    </w:p>
    <w:p w14:paraId="3002F578" w14:textId="77777777" w:rsidR="00CB2D4F" w:rsidRPr="00BF24C0" w:rsidRDefault="00CB2D4F" w:rsidP="00CB2D4F">
      <w:pPr>
        <w:rPr>
          <w:rFonts w:ascii="Times New Roman" w:hAnsi="Times New Roman" w:cs="Times New Roman"/>
        </w:rPr>
      </w:pPr>
      <w:r w:rsidRPr="00BF24C0">
        <w:rPr>
          <w:rStyle w:val="StyleStyleBold12pt"/>
          <w:rFonts w:ascii="Times New Roman" w:hAnsi="Times New Roman" w:cs="Times New Roman"/>
          <w:sz w:val="22"/>
        </w:rPr>
        <w:t>Royal 10</w:t>
      </w:r>
      <w:r w:rsidRPr="00BF24C0">
        <w:rPr>
          <w:rFonts w:ascii="Times New Roman" w:hAnsi="Times New Roman" w:cs="Times New Roman"/>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7C8FC4D2" w14:textId="77777777" w:rsidR="00CB2D4F" w:rsidRPr="00BF24C0" w:rsidRDefault="00CB2D4F" w:rsidP="00CB2D4F">
      <w:pPr>
        <w:rPr>
          <w:rFonts w:ascii="Times New Roman" w:hAnsi="Times New Roman" w:cs="Times New Roman"/>
        </w:rPr>
      </w:pPr>
    </w:p>
    <w:p w14:paraId="327EB064" w14:textId="77777777" w:rsidR="00CB2D4F" w:rsidRPr="00BF24C0" w:rsidRDefault="00CB2D4F" w:rsidP="00CB2D4F">
      <w:pPr>
        <w:rPr>
          <w:rFonts w:ascii="Times New Roman" w:hAnsi="Times New Roman" w:cs="Times New Roman"/>
          <w:sz w:val="16"/>
        </w:rPr>
      </w:pPr>
      <w:r w:rsidRPr="00BF24C0">
        <w:rPr>
          <w:rFonts w:ascii="Times New Roman" w:hAnsi="Times New Roman" w:cs="Times New Roman"/>
          <w:sz w:val="16"/>
        </w:rPr>
        <w:t xml:space="preserve">Less intuitive is how periods of </w:t>
      </w:r>
      <w:r w:rsidRPr="00BF24C0">
        <w:rPr>
          <w:rStyle w:val="StyleBoldUnderline"/>
          <w:rFonts w:ascii="Times New Roman" w:hAnsi="Times New Roman" w:cs="Times New Roman"/>
        </w:rPr>
        <w:t>economic decline may increase the likelihood of external conflict</w:t>
      </w:r>
      <w:r w:rsidRPr="00BF24C0">
        <w:rPr>
          <w:rFonts w:ascii="Times New Roman" w:hAnsi="Times New Roman" w:cs="Times New Roman"/>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BF24C0">
        <w:rPr>
          <w:rStyle w:val="StyleBoldUnderline"/>
          <w:rFonts w:ascii="Times New Roman" w:hAnsi="Times New Roman" w:cs="Times New Roman"/>
        </w:rPr>
        <w:t>increasing the risk of miscalculation</w:t>
      </w:r>
      <w:r w:rsidRPr="00BF24C0">
        <w:rPr>
          <w:rFonts w:ascii="Times New Roman" w:hAnsi="Times New Roman" w:cs="Times New Roman"/>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BF24C0">
        <w:rPr>
          <w:rStyle w:val="StyleBoldUnderline"/>
          <w:rFonts w:ascii="Times New Roman" w:hAnsi="Times New Roman" w:cs="Times New Roman"/>
        </w:rPr>
        <w:t>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w:t>
      </w:r>
      <w:r w:rsidRPr="00BF24C0">
        <w:rPr>
          <w:rFonts w:ascii="Times New Roman" w:hAnsi="Times New Roman" w:cs="Times New Roman"/>
          <w:sz w:val="16"/>
        </w:rPr>
        <w:t xml:space="preserve">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w:t>
      </w:r>
      <w:r w:rsidRPr="00BF24C0">
        <w:rPr>
          <w:rFonts w:ascii="Times New Roman" w:hAnsi="Times New Roman" w:cs="Times New Roman"/>
          <w:sz w:val="16"/>
        </w:rPr>
        <w:lastRenderedPageBreak/>
        <w:t>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BF24C0">
        <w:rPr>
          <w:rStyle w:val="StyleBoldUnderline"/>
          <w:rFonts w:ascii="Times New Roman" w:hAnsi="Times New Roman" w:cs="Times New Roman"/>
        </w:rPr>
        <w:t>Diversionary theory" suggests that, when facing unpopularity arising from economic decline, sitting governments have increased incentives to fabricate external military conflicts</w:t>
      </w:r>
      <w:r w:rsidRPr="00BF24C0">
        <w:rPr>
          <w:rFonts w:ascii="Times New Roman" w:hAnsi="Times New Roman" w:cs="Times New Roman"/>
          <w:sz w:val="16"/>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BF24C0">
        <w:rPr>
          <w:rStyle w:val="StyleBoldUnderline"/>
          <w:rFonts w:ascii="Times New Roman" w:hAnsi="Times New Roman" w:cs="Times New Roman"/>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rsidRPr="00BF24C0">
        <w:rPr>
          <w:rFonts w:ascii="Times New Roman" w:hAnsi="Times New Roman" w:cs="Times New Roman"/>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6D8569F5" w14:textId="77777777" w:rsidR="00CB2D4F" w:rsidRPr="00BF24C0" w:rsidRDefault="00CB2D4F" w:rsidP="00CB2D4F">
      <w:pPr>
        <w:rPr>
          <w:rFonts w:ascii="Times New Roman" w:hAnsi="Times New Roman" w:cs="Times New Roman"/>
        </w:rPr>
      </w:pPr>
    </w:p>
    <w:p w14:paraId="59688F94" w14:textId="1B5917C1" w:rsidR="0047435C" w:rsidRPr="00BF24C0" w:rsidRDefault="0047435C" w:rsidP="0047435C">
      <w:pPr>
        <w:pStyle w:val="Heading3"/>
        <w:rPr>
          <w:rFonts w:ascii="Times New Roman" w:hAnsi="Times New Roman" w:cs="Times New Roman"/>
        </w:rPr>
      </w:pPr>
      <w:r w:rsidRPr="00BF24C0">
        <w:rPr>
          <w:rFonts w:ascii="Times New Roman" w:hAnsi="Times New Roman" w:cs="Times New Roman"/>
        </w:rPr>
        <w:lastRenderedPageBreak/>
        <w:t>Ext- Key to econ</w:t>
      </w:r>
    </w:p>
    <w:p w14:paraId="6D3B122D" w14:textId="77777777" w:rsidR="00E60703" w:rsidRPr="00BF24C0" w:rsidRDefault="00E60703" w:rsidP="00E60703">
      <w:pPr>
        <w:pStyle w:val="Heading4"/>
        <w:rPr>
          <w:rFonts w:ascii="Times New Roman" w:hAnsi="Times New Roman" w:cs="Times New Roman"/>
        </w:rPr>
      </w:pPr>
      <w:r w:rsidRPr="00BF24C0">
        <w:rPr>
          <w:rFonts w:ascii="Times New Roman" w:hAnsi="Times New Roman" w:cs="Times New Roman"/>
        </w:rPr>
        <w:t>Solving overfishing bolsters economic growth</w:t>
      </w:r>
    </w:p>
    <w:p w14:paraId="0E353BD1" w14:textId="77777777" w:rsidR="00E60703" w:rsidRPr="00BF24C0" w:rsidRDefault="00E60703" w:rsidP="00E60703">
      <w:pPr>
        <w:rPr>
          <w:rFonts w:ascii="Times New Roman" w:hAnsi="Times New Roman" w:cs="Times New Roman"/>
        </w:rPr>
      </w:pPr>
      <w:r w:rsidRPr="00BF24C0">
        <w:rPr>
          <w:rFonts w:ascii="Times New Roman" w:hAnsi="Times New Roman" w:cs="Times New Roman"/>
          <w:b/>
        </w:rPr>
        <w:t>Safina ’13</w:t>
      </w:r>
      <w:r w:rsidRPr="00BF24C0">
        <w:rPr>
          <w:rFonts w:ascii="Times New Roman" w:hAnsi="Times New Roman" w:cs="Times New Roman"/>
        </w:rPr>
        <w:t xml:space="preserve"> [Carl Safina, president of the Blue Ocean Institute “The Continued Danger of Overfishing,” http://issues.org/19-4/safina-2/]</w:t>
      </w:r>
    </w:p>
    <w:p w14:paraId="2B4470F5" w14:textId="77777777" w:rsidR="00E60703" w:rsidRPr="00BF24C0" w:rsidRDefault="00E60703" w:rsidP="00E60703">
      <w:pPr>
        <w:rPr>
          <w:rFonts w:ascii="Times New Roman" w:hAnsi="Times New Roman" w:cs="Times New Roman"/>
        </w:rPr>
      </w:pPr>
    </w:p>
    <w:p w14:paraId="7BAE2B09" w14:textId="77777777" w:rsidR="00E60703" w:rsidRPr="00BF24C0" w:rsidRDefault="00E60703" w:rsidP="00E60703">
      <w:pPr>
        <w:rPr>
          <w:rFonts w:ascii="Times New Roman" w:hAnsi="Times New Roman" w:cs="Times New Roman"/>
          <w:sz w:val="14"/>
        </w:rPr>
      </w:pPr>
      <w:r w:rsidRPr="00BF24C0">
        <w:rPr>
          <w:rFonts w:ascii="Times New Roman" w:hAnsi="Times New Roman" w:cs="Times New Roman"/>
          <w:u w:val="single"/>
        </w:rPr>
        <w:t>New studies</w:t>
      </w:r>
      <w:r w:rsidRPr="00BF24C0">
        <w:rPr>
          <w:rFonts w:ascii="Times New Roman" w:hAnsi="Times New Roman" w:cs="Times New Roman"/>
          <w:sz w:val="14"/>
        </w:rPr>
        <w:t xml:space="preserve"> continue to </w:t>
      </w:r>
      <w:r w:rsidRPr="00BF24C0">
        <w:rPr>
          <w:rFonts w:ascii="Times New Roman" w:hAnsi="Times New Roman" w:cs="Times New Roman"/>
          <w:u w:val="single"/>
        </w:rPr>
        <w:t>chronicle how overfishing</w:t>
      </w:r>
      <w:r w:rsidRPr="00BF24C0">
        <w:rPr>
          <w:rFonts w:ascii="Times New Roman" w:hAnsi="Times New Roman" w:cs="Times New Roman"/>
          <w:sz w:val="14"/>
        </w:rPr>
        <w:t xml:space="preserve"> and poor management </w:t>
      </w:r>
      <w:r w:rsidRPr="00BF24C0">
        <w:rPr>
          <w:rFonts w:ascii="Times New Roman" w:hAnsi="Times New Roman" w:cs="Times New Roman"/>
          <w:u w:val="single"/>
        </w:rPr>
        <w:t>have severely hurt the U.S. commercial fishing industry</w:t>
      </w:r>
      <w:r w:rsidRPr="00BF24C0">
        <w:rPr>
          <w:rFonts w:ascii="Times New Roman" w:hAnsi="Times New Roman" w:cs="Times New Roman"/>
          <w:sz w:val="14"/>
        </w:rPr>
        <w:t>. Thus, it makes sense to examine the effectiveness of the Sustainable Fisheries Act of 1996, which overhauled federal legislation guiding fisheries management. At the time, I predicted that, if properly implemented, the act would do much to bolster recovery and sustainable management of the nation’s fisheries. Today, I see some encouraging signs but still overall a mixed picture.</w:t>
      </w:r>
      <w:r w:rsidRPr="00BF24C0">
        <w:rPr>
          <w:rFonts w:ascii="Times New Roman" w:hAnsi="Times New Roman" w:cs="Times New Roman"/>
          <w:sz w:val="12"/>
        </w:rPr>
        <w:t>¶</w:t>
      </w:r>
      <w:r w:rsidRPr="00BF24C0">
        <w:rPr>
          <w:rFonts w:ascii="Times New Roman" w:hAnsi="Times New Roman" w:cs="Times New Roman"/>
          <w:sz w:val="14"/>
        </w:rPr>
        <w:t xml:space="preserve"> The 1996 legislation amended the Fisheries Conservation and Management Act of two decades earlier. The original law had claimed waters within 200 miles of the coast of the United States and its possessions (equivalent to some two-thirds of the U.S. continental landmass) as an “exclusive economic zone.” In so doing, it set the stage for eliminating the foreign fishing that had devastated commercially important fish and other marine life populations. Although it set up a complicated management scheme involving regional councils, the original legislation failed to direct fishery managers to prohibit overfishing or to rebuild depleted fish populations. Nor did it do anything to protect habitat for fishery resources or to reduce bycatch of nontarget species. Under purely U.S. control, many fish and shellfish populations sank to record low levels.</w:t>
      </w:r>
      <w:r w:rsidRPr="00BF24C0">
        <w:rPr>
          <w:rFonts w:ascii="Times New Roman" w:hAnsi="Times New Roman" w:cs="Times New Roman"/>
          <w:sz w:val="12"/>
        </w:rPr>
        <w:t>¶</w:t>
      </w:r>
      <w:r w:rsidRPr="00BF24C0">
        <w:rPr>
          <w:rFonts w:ascii="Times New Roman" w:hAnsi="Times New Roman" w:cs="Times New Roman"/>
          <w:sz w:val="14"/>
        </w:rPr>
        <w:t xml:space="preserve"> The only sensible course is to move forward: to eliminate overfishing, reduce bycatch, and protect and improve habitat.</w:t>
      </w:r>
      <w:r w:rsidRPr="00BF24C0">
        <w:rPr>
          <w:rFonts w:ascii="Times New Roman" w:hAnsi="Times New Roman" w:cs="Times New Roman"/>
          <w:sz w:val="12"/>
        </w:rPr>
        <w:t>¶</w:t>
      </w:r>
      <w:r w:rsidRPr="00BF24C0">
        <w:rPr>
          <w:rFonts w:ascii="Times New Roman" w:hAnsi="Times New Roman" w:cs="Times New Roman"/>
          <w:sz w:val="14"/>
        </w:rPr>
        <w:t xml:space="preserve"> The 1996 act addressed many of those management problems, especially the ones connected with overfishing and rebuilding. In the previous reauthorization of the earlier act, for example, the goal of “optimum yield” had been defined as “the maximum sustainable yield from the fishery, as modified by any relevant social, economic, or ecological factor.” </w:t>
      </w:r>
      <w:r w:rsidRPr="00BF24C0">
        <w:rPr>
          <w:rFonts w:ascii="Times New Roman" w:hAnsi="Times New Roman" w:cs="Times New Roman"/>
          <w:u w:val="single"/>
        </w:rPr>
        <w:t>A tendency of fishery managers to act on short-term economic considerations had often led to modifications upward, resulting in catch goals that exceeded sustainable levels and hence in overfishing</w:t>
      </w:r>
      <w:r w:rsidRPr="00BF24C0">
        <w:rPr>
          <w:rFonts w:ascii="Times New Roman" w:hAnsi="Times New Roman" w:cs="Times New Roman"/>
          <w:sz w:val="14"/>
        </w:rPr>
        <w:t xml:space="preserve">, depletion, </w:t>
      </w:r>
      <w:r w:rsidRPr="00BF24C0">
        <w:rPr>
          <w:rFonts w:ascii="Times New Roman" w:hAnsi="Times New Roman" w:cs="Times New Roman"/>
          <w:u w:val="single"/>
        </w:rPr>
        <w:t>and the loss of economic viability</w:t>
      </w:r>
      <w:r w:rsidRPr="00BF24C0">
        <w:rPr>
          <w:rFonts w:ascii="Times New Roman" w:hAnsi="Times New Roman" w:cs="Times New Roman"/>
          <w:sz w:val="14"/>
        </w:rPr>
        <w:t xml:space="preserve"> in numerous fisheries.</w:t>
      </w:r>
      <w:r w:rsidRPr="00BF24C0">
        <w:rPr>
          <w:rFonts w:ascii="Times New Roman" w:hAnsi="Times New Roman" w:cs="Times New Roman"/>
          <w:sz w:val="12"/>
        </w:rPr>
        <w:t>¶</w:t>
      </w:r>
      <w:r w:rsidRPr="00BF24C0">
        <w:rPr>
          <w:rFonts w:ascii="Times New Roman" w:hAnsi="Times New Roman" w:cs="Times New Roman"/>
          <w:sz w:val="14"/>
        </w:rPr>
        <w:t xml:space="preserve"> The Sustainable Fisheries Act changed the word “modified” to “reduced.” In other words, fishery managers may no longer allow catches exceeding sustainable yields. Other new language defined a mandatory recovery process and created a list of overfished species. When a fish stock was listed as overfished, managers were given a time limit to enact a recovery plan. Because undersized fish and nontarget species caught incidentally and discarded dead account for about a quarter of the total catch, the law enabled fishery managers to require bycatch-reduction devices.</w:t>
      </w:r>
      <w:r w:rsidRPr="00BF24C0">
        <w:rPr>
          <w:rFonts w:ascii="Times New Roman" w:hAnsi="Times New Roman" w:cs="Times New Roman"/>
          <w:sz w:val="12"/>
        </w:rPr>
        <w:t>¶</w:t>
      </w:r>
      <w:r w:rsidRPr="00BF24C0">
        <w:rPr>
          <w:rFonts w:ascii="Times New Roman" w:hAnsi="Times New Roman" w:cs="Times New Roman"/>
          <w:sz w:val="14"/>
        </w:rPr>
        <w:t xml:space="preserve"> Although I had high hopes for the act when it was passed, its actual implementation, which began only in 1998, has been less than uniform. Fishery groups have sued to slow or block recovery plans, because the first step in those plans is usually to restrict fishing. Meanwhile, conservation groups have sued to spur implementation.</w:t>
      </w:r>
      <w:r w:rsidRPr="00BF24C0">
        <w:rPr>
          <w:rFonts w:ascii="Times New Roman" w:hAnsi="Times New Roman" w:cs="Times New Roman"/>
          <w:sz w:val="12"/>
        </w:rPr>
        <w:t>¶</w:t>
      </w:r>
      <w:r w:rsidRPr="00BF24C0">
        <w:rPr>
          <w:rFonts w:ascii="Times New Roman" w:hAnsi="Times New Roman" w:cs="Times New Roman"/>
          <w:sz w:val="14"/>
        </w:rPr>
        <w:t xml:space="preserve"> In that contentious climate, progress has been somewhat halting. On the one hand, overfishing continues for some species, and many fish populations remain depleted. One of the most commercially important fish–Atlantic cod–has yet to show strong increases despite tighter fishing restrictions.</w:t>
      </w:r>
      <w:r w:rsidRPr="00BF24C0">
        <w:rPr>
          <w:rFonts w:ascii="Times New Roman" w:hAnsi="Times New Roman" w:cs="Times New Roman"/>
          <w:sz w:val="12"/>
        </w:rPr>
        <w:t>¶</w:t>
      </w:r>
      <w:r w:rsidRPr="00BF24C0">
        <w:rPr>
          <w:rFonts w:ascii="Times New Roman" w:hAnsi="Times New Roman" w:cs="Times New Roman"/>
          <w:sz w:val="14"/>
        </w:rPr>
        <w:t xml:space="preserve"> On the other hand, in cases in which recovery plans have actually been produced, fish populations have done well. For example, New England has some of the most depleted stocks in U.S. waters. But remedies that in some cases began even before the law was reformed–closures of important breeding areas, regulation of net size, and reductions in fishing pressure–have resulted in encouraging upswings in the numbers of some overfished species. Not least among the rebounding species are scallops, yellowtail flounder, and haddock. Goals have been met for rebuilding sea scallops on Georges Bank and waters off the mid-Atlantic states. There has even been a sudden increase in juvenile abundance of notoriously overfished Atlantic swordfish. That is because federal managers, responding to consumer pressure and to lawsuits from conservation groups, closed swordfish nursery areas where bycatch of undersized fish had been high and cut swordfishing quotas. Some other overfished species, among them Atlantic summer flounder, certain mackerel off the Southeast, red snapper in the Gulf of Mexico, and tanner and snow crabs off Alaska, are rebounding nicely.</w:t>
      </w:r>
      <w:r w:rsidRPr="00BF24C0">
        <w:rPr>
          <w:rFonts w:ascii="Times New Roman" w:hAnsi="Times New Roman" w:cs="Times New Roman"/>
          <w:sz w:val="12"/>
        </w:rPr>
        <w:t>¶</w:t>
      </w:r>
      <w:r w:rsidRPr="00BF24C0">
        <w:rPr>
          <w:rFonts w:ascii="Times New Roman" w:hAnsi="Times New Roman" w:cs="Times New Roman"/>
          <w:sz w:val="14"/>
        </w:rPr>
        <w:t xml:space="preserve"> The trend in recovery efforts is generally upward. The number of fish populations with sustainable catch rates and healthy numbers has been increasing, and the number that are overfished declining. And rebuilding programs are now finally in place or being developed for nearly all overfished species. </w:t>
      </w:r>
      <w:r w:rsidRPr="00BF24C0">
        <w:rPr>
          <w:rFonts w:ascii="Times New Roman" w:hAnsi="Times New Roman" w:cs="Times New Roman"/>
          <w:u w:val="single"/>
        </w:rPr>
        <w:t>Maintaining healthy fish populations is not just good for the ocean</w:t>
      </w:r>
      <w:r w:rsidRPr="00BF24C0">
        <w:rPr>
          <w:rFonts w:ascii="Times New Roman" w:hAnsi="Times New Roman" w:cs="Times New Roman"/>
          <w:sz w:val="14"/>
        </w:rPr>
        <w:t xml:space="preserve">, of course, </w:t>
      </w:r>
      <w:r w:rsidRPr="00BF24C0">
        <w:rPr>
          <w:rFonts w:ascii="Times New Roman" w:hAnsi="Times New Roman" w:cs="Times New Roman"/>
          <w:u w:val="single"/>
        </w:rPr>
        <w:t>but also for commerce: Fish are worth money. Ocean fishing contributes $50 billion to the U.S. g</w:t>
      </w:r>
      <w:r w:rsidRPr="00BF24C0">
        <w:rPr>
          <w:rFonts w:ascii="Times New Roman" w:hAnsi="Times New Roman" w:cs="Times New Roman"/>
          <w:sz w:val="14"/>
        </w:rPr>
        <w:t xml:space="preserve">ross </w:t>
      </w:r>
      <w:r w:rsidRPr="00BF24C0">
        <w:rPr>
          <w:rFonts w:ascii="Times New Roman" w:hAnsi="Times New Roman" w:cs="Times New Roman"/>
          <w:u w:val="single"/>
        </w:rPr>
        <w:t>d</w:t>
      </w:r>
      <w:r w:rsidRPr="00BF24C0">
        <w:rPr>
          <w:rFonts w:ascii="Times New Roman" w:hAnsi="Times New Roman" w:cs="Times New Roman"/>
          <w:sz w:val="14"/>
        </w:rPr>
        <w:t xml:space="preserve">omestic </w:t>
      </w:r>
      <w:r w:rsidRPr="00BF24C0">
        <w:rPr>
          <w:rFonts w:ascii="Times New Roman" w:hAnsi="Times New Roman" w:cs="Times New Roman"/>
          <w:u w:val="single"/>
        </w:rPr>
        <w:t>p</w:t>
      </w:r>
      <w:r w:rsidRPr="00BF24C0">
        <w:rPr>
          <w:rFonts w:ascii="Times New Roman" w:hAnsi="Times New Roman" w:cs="Times New Roman"/>
          <w:sz w:val="14"/>
        </w:rPr>
        <w:t xml:space="preserve">roduct </w:t>
      </w:r>
      <w:r w:rsidRPr="00BF24C0">
        <w:rPr>
          <w:rFonts w:ascii="Times New Roman" w:hAnsi="Times New Roman" w:cs="Times New Roman"/>
          <w:u w:val="single"/>
        </w:rPr>
        <w:t>annually</w:t>
      </w:r>
      <w:r w:rsidRPr="00BF24C0">
        <w:rPr>
          <w:rFonts w:ascii="Times New Roman" w:hAnsi="Times New Roman" w:cs="Times New Roman"/>
          <w:sz w:val="14"/>
        </w:rPr>
        <w:t>,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w:t>
      </w:r>
      <w:r w:rsidRPr="00BF24C0">
        <w:rPr>
          <w:rFonts w:ascii="Times New Roman" w:hAnsi="Times New Roman" w:cs="Times New Roman"/>
          <w:sz w:val="12"/>
        </w:rPr>
        <w:t>¶</w:t>
      </w:r>
      <w:r w:rsidRPr="00BF24C0">
        <w:rPr>
          <w:rFonts w:ascii="Times New Roman" w:hAnsi="Times New Roman" w:cs="Times New Roman"/>
          <w:sz w:val="14"/>
        </w:rPr>
        <w:t xml:space="preserve"> For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w:t>
      </w:r>
      <w:r w:rsidRPr="00BF24C0">
        <w:rPr>
          <w:rFonts w:ascii="Times New Roman" w:hAnsi="Times New Roman" w:cs="Times New Roman"/>
          <w:sz w:val="12"/>
        </w:rPr>
        <w:t>¶</w:t>
      </w:r>
      <w:r w:rsidRPr="00BF24C0">
        <w:rPr>
          <w:rFonts w:ascii="Times New Roman" w:hAnsi="Times New Roman" w:cs="Times New Roman"/>
          <w:sz w:val="14"/>
        </w:rPr>
        <w:t xml:space="preserve"> </w:t>
      </w:r>
      <w:r w:rsidRPr="00BF24C0">
        <w:rPr>
          <w:rFonts w:ascii="Times New Roman" w:hAnsi="Times New Roman" w:cs="Times New Roman"/>
          <w:u w:val="single"/>
        </w:rPr>
        <w:t xml:space="preserve">Recovered fish populations would contribute substantially to the U.S. economy and </w:t>
      </w:r>
      <w:r w:rsidRPr="00BF24C0">
        <w:rPr>
          <w:rFonts w:ascii="Times New Roman" w:hAnsi="Times New Roman" w:cs="Times New Roman"/>
          <w:sz w:val="14"/>
        </w:rPr>
        <w:t xml:space="preserve">to </w:t>
      </w:r>
      <w:r w:rsidRPr="00BF24C0">
        <w:rPr>
          <w:rFonts w:ascii="Times New Roman" w:hAnsi="Times New Roman" w:cs="Times New Roman"/>
          <w:u w:val="single"/>
        </w:rPr>
        <w:t>the welfare of fishing communities</w:t>
      </w:r>
      <w:r w:rsidRPr="00BF24C0">
        <w:rPr>
          <w:rFonts w:ascii="Times New Roman" w:hAnsi="Times New Roman" w:cs="Times New Roman"/>
          <w:sz w:val="14"/>
        </w:rPr>
        <w:t xml:space="preserve">. In just five years since the Sustainable Fisheries Act went into effect, the outlook for U.S. fisheries has improved noticeably, for the first time in decades. </w:t>
      </w:r>
      <w:r w:rsidRPr="00BF24C0">
        <w:rPr>
          <w:rFonts w:ascii="Times New Roman" w:hAnsi="Times New Roman" w:cs="Times New Roman"/>
          <w:u w:val="single"/>
        </w:rPr>
        <w:t>The only sensible course is to</w:t>
      </w:r>
      <w:r w:rsidRPr="00BF24C0">
        <w:rPr>
          <w:rFonts w:ascii="Times New Roman" w:hAnsi="Times New Roman" w:cs="Times New Roman"/>
          <w:sz w:val="14"/>
        </w:rPr>
        <w:t xml:space="preserve"> move forward: to </w:t>
      </w:r>
      <w:r w:rsidRPr="00BF24C0">
        <w:rPr>
          <w:rFonts w:ascii="Times New Roman" w:hAnsi="Times New Roman" w:cs="Times New Roman"/>
          <w:u w:val="single"/>
        </w:rPr>
        <w:t>eliminate overfishing</w:t>
      </w:r>
      <w:r w:rsidRPr="00BF24C0">
        <w:rPr>
          <w:rFonts w:ascii="Times New Roman" w:hAnsi="Times New Roman" w:cs="Times New Roman"/>
          <w:sz w:val="14"/>
        </w:rPr>
        <w:t>, reduce bycatch, and protect and improve habitat. It would be foolish to move backward and allow hard-gotten gains to unravel just when they are gaining traction. Yet the debate continues.</w:t>
      </w:r>
    </w:p>
    <w:p w14:paraId="63B5F5C6" w14:textId="77777777" w:rsidR="00E60703" w:rsidRPr="00BF24C0" w:rsidRDefault="00E60703" w:rsidP="00E60703">
      <w:pPr>
        <w:rPr>
          <w:rFonts w:ascii="Times New Roman" w:hAnsi="Times New Roman" w:cs="Times New Roman"/>
        </w:rPr>
      </w:pPr>
    </w:p>
    <w:p w14:paraId="73590DE7" w14:textId="77777777" w:rsidR="00791C8D" w:rsidRPr="00BF24C0" w:rsidRDefault="00791C8D" w:rsidP="00791C8D">
      <w:pPr>
        <w:pStyle w:val="Heading4"/>
        <w:rPr>
          <w:rFonts w:ascii="Times New Roman" w:hAnsi="Times New Roman" w:cs="Times New Roman"/>
        </w:rPr>
      </w:pPr>
      <w:r w:rsidRPr="00BF24C0">
        <w:rPr>
          <w:rFonts w:ascii="Times New Roman" w:hAnsi="Times New Roman" w:cs="Times New Roman"/>
        </w:rPr>
        <w:t xml:space="preserve">Overfishing devastates ecosystems and economies on a global scale </w:t>
      </w:r>
    </w:p>
    <w:p w14:paraId="0EFFD5E4" w14:textId="2B396875" w:rsidR="00791C8D" w:rsidRPr="00BF24C0" w:rsidRDefault="00791C8D" w:rsidP="00791C8D">
      <w:pPr>
        <w:rPr>
          <w:rFonts w:ascii="Times New Roman" w:hAnsi="Times New Roman" w:cs="Times New Roman"/>
        </w:rPr>
      </w:pPr>
      <w:r w:rsidRPr="00BF24C0">
        <w:rPr>
          <w:rStyle w:val="StyleStyleBold12pt"/>
          <w:rFonts w:ascii="Times New Roman" w:hAnsi="Times New Roman" w:cs="Times New Roman"/>
          <w:sz w:val="22"/>
        </w:rPr>
        <w:t>Jones and Gibbon</w:t>
      </w:r>
      <w:r w:rsidRPr="00BF24C0">
        <w:rPr>
          <w:rFonts w:ascii="Times New Roman" w:hAnsi="Times New Roman" w:cs="Times New Roman"/>
        </w:rPr>
        <w:t xml:space="preserve"> </w:t>
      </w:r>
      <w:r w:rsidR="00F473F2" w:rsidRPr="00BF24C0">
        <w:rPr>
          <w:rFonts w:ascii="Times New Roman" w:hAnsi="Times New Roman" w:cs="Times New Roman"/>
          <w:b/>
        </w:rPr>
        <w:t>n</w:t>
      </w:r>
      <w:r w:rsidR="00F473F2" w:rsidRPr="00BF24C0">
        <w:rPr>
          <w:rStyle w:val="StyleStyleBold12pt"/>
          <w:rFonts w:ascii="Times New Roman" w:hAnsi="Times New Roman" w:cs="Times New Roman"/>
          <w:sz w:val="22"/>
        </w:rPr>
        <w:t>o d</w:t>
      </w:r>
      <w:r w:rsidRPr="00BF24C0">
        <w:rPr>
          <w:rStyle w:val="StyleStyleBold12pt"/>
          <w:rFonts w:ascii="Times New Roman" w:hAnsi="Times New Roman" w:cs="Times New Roman"/>
          <w:sz w:val="22"/>
        </w:rPr>
        <w:t>ate</w:t>
      </w:r>
      <w:r w:rsidR="0090751D" w:rsidRPr="00BF24C0">
        <w:rPr>
          <w:rStyle w:val="StyleStyleBold12pt"/>
          <w:rFonts w:ascii="Times New Roman" w:hAnsi="Times New Roman" w:cs="Times New Roman"/>
        </w:rPr>
        <w:t xml:space="preserve"> </w:t>
      </w:r>
      <w:r w:rsidRPr="00BF24C0">
        <w:rPr>
          <w:rFonts w:ascii="Times New Roman" w:hAnsi="Times New Roman" w:cs="Times New Roman"/>
        </w:rPr>
        <w:t>(Elizabeth and Philip,</w:t>
      </w:r>
      <w:r w:rsidR="00F473F2" w:rsidRPr="00BF24C0">
        <w:rPr>
          <w:rFonts w:ascii="Times New Roman" w:hAnsi="Times New Roman" w:cs="Times New Roman"/>
        </w:rPr>
        <w:t xml:space="preserve"> College of Science, Health, and Liberal Arts, and Adjunct Professor of History, </w:t>
      </w:r>
      <w:r w:rsidRPr="00BF24C0">
        <w:rPr>
          <w:rFonts w:ascii="Times New Roman" w:hAnsi="Times New Roman" w:cs="Times New Roman"/>
        </w:rPr>
        <w:t>“The Environmental and Socioeconomic Effects of Overfishing Due to the Globalization of the Seafood Industry”, http://www.philau.edu/collegestudies/Documents/Elizabeth%20Jones.pdf, AL)</w:t>
      </w:r>
    </w:p>
    <w:p w14:paraId="3534CF7C" w14:textId="77777777" w:rsidR="00791C8D" w:rsidRPr="00BF24C0" w:rsidRDefault="00791C8D" w:rsidP="00791C8D">
      <w:pPr>
        <w:rPr>
          <w:rFonts w:ascii="Times New Roman" w:hAnsi="Times New Roman" w:cs="Times New Roman"/>
        </w:rPr>
      </w:pPr>
    </w:p>
    <w:p w14:paraId="04742B04" w14:textId="58E6A5FB" w:rsidR="00791C8D" w:rsidRPr="00BF24C0" w:rsidRDefault="00791C8D" w:rsidP="00791C8D">
      <w:pPr>
        <w:rPr>
          <w:rFonts w:ascii="Times New Roman" w:hAnsi="Times New Roman" w:cs="Times New Roman"/>
          <w:sz w:val="16"/>
        </w:rPr>
      </w:pPr>
      <w:r w:rsidRPr="00BF24C0">
        <w:rPr>
          <w:rFonts w:ascii="Times New Roman" w:hAnsi="Times New Roman" w:cs="Times New Roman"/>
          <w:sz w:val="16"/>
        </w:rPr>
        <w:t xml:space="preserve">Historically, </w:t>
      </w:r>
      <w:r w:rsidRPr="00BF24C0">
        <w:rPr>
          <w:rStyle w:val="StyleBoldUnderline"/>
          <w:rFonts w:ascii="Times New Roman" w:hAnsi="Times New Roman" w:cs="Times New Roman"/>
        </w:rPr>
        <w:t>humans have utilized fishing</w:t>
      </w:r>
      <w:r w:rsidRPr="00BF24C0">
        <w:rPr>
          <w:rFonts w:ascii="Times New Roman" w:hAnsi="Times New Roman" w:cs="Times New Roman"/>
          <w:sz w:val="16"/>
        </w:rPr>
        <w:t xml:space="preserve"> and the extraction of marine resources a</w:t>
      </w:r>
      <w:r w:rsidRPr="00BF24C0">
        <w:rPr>
          <w:rStyle w:val="StyleBoldUnderline"/>
          <w:rFonts w:ascii="Times New Roman" w:hAnsi="Times New Roman" w:cs="Times New Roman"/>
        </w:rPr>
        <w:t xml:space="preserve">s a source of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food</w:t>
      </w:r>
      <w:r w:rsidRPr="00BF24C0">
        <w:rPr>
          <w:rFonts w:ascii="Times New Roman" w:hAnsi="Times New Roman" w:cs="Times New Roman"/>
          <w:sz w:val="16"/>
        </w:rPr>
        <w:t xml:space="preserve">, for cultural significance, and as a means of livelihood. The first documented cases of overfishing </w:t>
      </w:r>
      <w:r w:rsidRPr="00BF24C0">
        <w:rPr>
          <w:rFonts w:ascii="Times New Roman" w:hAnsi="Times New Roman" w:cs="Times New Roman"/>
          <w:sz w:val="12"/>
        </w:rPr>
        <w:t>¶</w:t>
      </w:r>
      <w:r w:rsidRPr="00BF24C0">
        <w:rPr>
          <w:rFonts w:ascii="Times New Roman" w:hAnsi="Times New Roman" w:cs="Times New Roman"/>
          <w:sz w:val="16"/>
        </w:rPr>
        <w:t xml:space="preserve"> occurred in the 1800s when whale populations were decimated for their blubber, which was used </w:t>
      </w:r>
      <w:r w:rsidRPr="00BF24C0">
        <w:rPr>
          <w:rFonts w:ascii="Times New Roman" w:hAnsi="Times New Roman" w:cs="Times New Roman"/>
          <w:sz w:val="12"/>
        </w:rPr>
        <w:t>¶</w:t>
      </w:r>
      <w:r w:rsidRPr="00BF24C0">
        <w:rPr>
          <w:rFonts w:ascii="Times New Roman" w:hAnsi="Times New Roman" w:cs="Times New Roman"/>
          <w:sz w:val="16"/>
        </w:rPr>
        <w:t xml:space="preserve"> primarily for lamp oil. By the 1950s Atlantic cod and herring as well as California sardines were </w:t>
      </w:r>
      <w:r w:rsidRPr="00BF24C0">
        <w:rPr>
          <w:rFonts w:ascii="Times New Roman" w:hAnsi="Times New Roman" w:cs="Times New Roman"/>
          <w:sz w:val="12"/>
        </w:rPr>
        <w:t>¶</w:t>
      </w:r>
      <w:r w:rsidRPr="00BF24C0">
        <w:rPr>
          <w:rFonts w:ascii="Times New Roman" w:hAnsi="Times New Roman" w:cs="Times New Roman"/>
          <w:sz w:val="16"/>
        </w:rPr>
        <w:t xml:space="preserve"> harvested to the brink of extinction for human consumption (“Overfishing”). Today, ov</w:t>
      </w:r>
      <w:r w:rsidRPr="00BF24C0">
        <w:rPr>
          <w:rStyle w:val="StyleBoldUnderline"/>
          <w:rFonts w:ascii="Times New Roman" w:hAnsi="Times New Roman" w:cs="Times New Roman"/>
        </w:rPr>
        <w:t xml:space="preserve">erfishing is a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global issue that plagues </w:t>
      </w:r>
      <w:r w:rsidRPr="00BF24C0">
        <w:rPr>
          <w:rStyle w:val="StyleBoldUnderline"/>
          <w:rFonts w:ascii="Times New Roman" w:hAnsi="Times New Roman" w:cs="Times New Roman"/>
        </w:rPr>
        <w:lastRenderedPageBreak/>
        <w:t>roughly 85 percent of global fisheries</w:t>
      </w:r>
      <w:r w:rsidRPr="00BF24C0">
        <w:rPr>
          <w:rFonts w:ascii="Times New Roman" w:hAnsi="Times New Roman" w:cs="Times New Roman"/>
          <w:sz w:val="16"/>
        </w:rPr>
        <w:t xml:space="preserve"> (“Overfishing Ocean”). The commercial </w:t>
      </w:r>
      <w:r w:rsidRPr="00BF24C0">
        <w:rPr>
          <w:rFonts w:ascii="Times New Roman" w:hAnsi="Times New Roman" w:cs="Times New Roman"/>
          <w:sz w:val="12"/>
        </w:rPr>
        <w:t>¶</w:t>
      </w:r>
      <w:r w:rsidRPr="00BF24C0">
        <w:rPr>
          <w:rFonts w:ascii="Times New Roman" w:hAnsi="Times New Roman" w:cs="Times New Roman"/>
          <w:sz w:val="16"/>
        </w:rPr>
        <w:t xml:space="preserve"> exploitation of global fisheries has </w:t>
      </w:r>
      <w:r w:rsidRPr="00BF24C0">
        <w:rPr>
          <w:rStyle w:val="StyleBoldUnderline"/>
          <w:rFonts w:ascii="Times New Roman" w:hAnsi="Times New Roman" w:cs="Times New Roman"/>
        </w:rPr>
        <w:t>resulted in the unequal distribution of marine resources</w:t>
      </w:r>
      <w:r w:rsidRPr="00BF24C0">
        <w:rPr>
          <w:rFonts w:ascii="Times New Roman" w:hAnsi="Times New Roman" w:cs="Times New Roman"/>
          <w:sz w:val="16"/>
        </w:rPr>
        <w:t xml:space="preserve">, especially for </w:t>
      </w:r>
      <w:r w:rsidRPr="00BF24C0">
        <w:rPr>
          <w:rFonts w:ascii="Times New Roman" w:hAnsi="Times New Roman" w:cs="Times New Roman"/>
          <w:sz w:val="12"/>
        </w:rPr>
        <w:t>¶</w:t>
      </w:r>
      <w:r w:rsidRPr="00BF24C0">
        <w:rPr>
          <w:rFonts w:ascii="Times New Roman" w:hAnsi="Times New Roman" w:cs="Times New Roman"/>
          <w:sz w:val="16"/>
        </w:rPr>
        <w:t xml:space="preserve"> poor people in developing nations who rely on seafood as a primary source of protein and livelihood. As </w:t>
      </w:r>
      <w:r w:rsidRPr="00BF24C0">
        <w:rPr>
          <w:rFonts w:ascii="Times New Roman" w:hAnsi="Times New Roman" w:cs="Times New Roman"/>
          <w:sz w:val="12"/>
        </w:rPr>
        <w:t>¶</w:t>
      </w:r>
      <w:r w:rsidRPr="00BF24C0">
        <w:rPr>
          <w:rFonts w:ascii="Times New Roman" w:hAnsi="Times New Roman" w:cs="Times New Roman"/>
          <w:sz w:val="16"/>
        </w:rPr>
        <w:t xml:space="preserve"> affluent nations increasingly demand high- value fish, fisheries have become privatized, making it </w:t>
      </w:r>
      <w:r w:rsidRPr="00BF24C0">
        <w:rPr>
          <w:rFonts w:ascii="Times New Roman" w:hAnsi="Times New Roman" w:cs="Times New Roman"/>
          <w:sz w:val="12"/>
        </w:rPr>
        <w:t>¶</w:t>
      </w:r>
      <w:r w:rsidRPr="00BF24C0">
        <w:rPr>
          <w:rFonts w:ascii="Times New Roman" w:hAnsi="Times New Roman" w:cs="Times New Roman"/>
          <w:sz w:val="16"/>
        </w:rPr>
        <w:t xml:space="preserve"> difficult for people in developing nations to compete with global commercial fishing fleets </w:t>
      </w:r>
      <w:r w:rsidRPr="00BF24C0">
        <w:rPr>
          <w:rFonts w:ascii="Times New Roman" w:hAnsi="Times New Roman" w:cs="Times New Roman"/>
          <w:sz w:val="12"/>
        </w:rPr>
        <w:t>¶</w:t>
      </w:r>
      <w:r w:rsidRPr="00BF24C0">
        <w:rPr>
          <w:rFonts w:ascii="Times New Roman" w:hAnsi="Times New Roman" w:cs="Times New Roman"/>
          <w:sz w:val="16"/>
        </w:rPr>
        <w:t xml:space="preserve"> (Greenberg). As a result, issues of food scarcity and loss of employment will continue to affect the 2.6 </w:t>
      </w:r>
      <w:r w:rsidRPr="00BF24C0">
        <w:rPr>
          <w:rFonts w:ascii="Times New Roman" w:hAnsi="Times New Roman" w:cs="Times New Roman"/>
          <w:sz w:val="12"/>
        </w:rPr>
        <w:t>¶</w:t>
      </w:r>
      <w:r w:rsidRPr="00BF24C0">
        <w:rPr>
          <w:rFonts w:ascii="Times New Roman" w:hAnsi="Times New Roman" w:cs="Times New Roman"/>
          <w:sz w:val="16"/>
        </w:rPr>
        <w:t xml:space="preserve"> billion people that live in coastal communities and developing nations that greatly depend on fish to </w:t>
      </w:r>
      <w:r w:rsidRPr="00BF24C0">
        <w:rPr>
          <w:rFonts w:ascii="Times New Roman" w:hAnsi="Times New Roman" w:cs="Times New Roman"/>
          <w:sz w:val="12"/>
        </w:rPr>
        <w:t>¶</w:t>
      </w:r>
      <w:r w:rsidRPr="00BF24C0">
        <w:rPr>
          <w:rFonts w:ascii="Times New Roman" w:hAnsi="Times New Roman" w:cs="Times New Roman"/>
          <w:sz w:val="16"/>
        </w:rPr>
        <w:t xml:space="preserve"> survive (Hauge, et al. 1). </w:t>
      </w:r>
      <w:r w:rsidRPr="00BF24C0">
        <w:rPr>
          <w:rStyle w:val="StyleBoldUnderline"/>
          <w:rFonts w:ascii="Times New Roman" w:hAnsi="Times New Roman" w:cs="Times New Roman"/>
        </w:rPr>
        <w:t>With</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globalization</w:t>
      </w:r>
      <w:r w:rsidRPr="00BF24C0">
        <w:rPr>
          <w:rFonts w:ascii="Times New Roman" w:hAnsi="Times New Roman" w:cs="Times New Roman"/>
          <w:sz w:val="16"/>
        </w:rPr>
        <w:t xml:space="preserve"> of the fishing industry, </w:t>
      </w:r>
      <w:r w:rsidRPr="00BF24C0">
        <w:rPr>
          <w:rStyle w:val="StyleBoldUnderline"/>
          <w:rFonts w:ascii="Times New Roman" w:hAnsi="Times New Roman" w:cs="Times New Roman"/>
        </w:rPr>
        <w:t xml:space="preserve">overfishing has become a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prominent food security issue that affects people on every continent</w:t>
      </w:r>
      <w:r w:rsidRPr="00BF24C0">
        <w:rPr>
          <w:rFonts w:ascii="Times New Roman" w:hAnsi="Times New Roman" w:cs="Times New Roman"/>
          <w:sz w:val="16"/>
        </w:rPr>
        <w:t xml:space="preserve">, and requires multilateral cooperation </w:t>
      </w:r>
      <w:r w:rsidRPr="00BF24C0">
        <w:rPr>
          <w:rFonts w:ascii="Times New Roman" w:hAnsi="Times New Roman" w:cs="Times New Roman"/>
          <w:sz w:val="12"/>
        </w:rPr>
        <w:t>¶</w:t>
      </w:r>
      <w:r w:rsidRPr="00BF24C0">
        <w:rPr>
          <w:rFonts w:ascii="Times New Roman" w:hAnsi="Times New Roman" w:cs="Times New Roman"/>
          <w:sz w:val="16"/>
        </w:rPr>
        <w:t xml:space="preserve"> and compliance in order to secure the livelihood of millions and prevent the collapse of the fishing </w:t>
      </w:r>
      <w:r w:rsidRPr="00BF24C0">
        <w:rPr>
          <w:rFonts w:ascii="Times New Roman" w:hAnsi="Times New Roman" w:cs="Times New Roman"/>
          <w:sz w:val="12"/>
        </w:rPr>
        <w:t>¶</w:t>
      </w:r>
      <w:r w:rsidRPr="00BF24C0">
        <w:rPr>
          <w:rFonts w:ascii="Times New Roman" w:hAnsi="Times New Roman" w:cs="Times New Roman"/>
          <w:sz w:val="16"/>
        </w:rPr>
        <w:t xml:space="preserve"> industry. If this current trend continues, </w:t>
      </w:r>
      <w:r w:rsidRPr="00BF24C0">
        <w:rPr>
          <w:rStyle w:val="StyleBoldUnderline"/>
          <w:rFonts w:ascii="Times New Roman" w:hAnsi="Times New Roman" w:cs="Times New Roman"/>
        </w:rPr>
        <w:t>experts agree</w:t>
      </w:r>
      <w:r w:rsidRPr="00BF24C0">
        <w:rPr>
          <w:rFonts w:ascii="Times New Roman" w:hAnsi="Times New Roman" w:cs="Times New Roman"/>
          <w:sz w:val="16"/>
        </w:rPr>
        <w:t xml:space="preserve"> that the viscous cycle of </w:t>
      </w:r>
      <w:r w:rsidRPr="00BF24C0">
        <w:rPr>
          <w:rStyle w:val="StyleBoldUnderline"/>
          <w:rFonts w:ascii="Times New Roman" w:hAnsi="Times New Roman" w:cs="Times New Roman"/>
        </w:rPr>
        <w:t>overfishing will</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undoubtedly result in the </w:t>
      </w:r>
      <w:r w:rsidRPr="00BF24C0">
        <w:rPr>
          <w:rStyle w:val="StyleBoldUnderline"/>
          <w:rFonts w:ascii="Times New Roman" w:hAnsi="Times New Roman" w:cs="Times New Roman"/>
        </w:rPr>
        <w:t>collapse</w:t>
      </w:r>
      <w:r w:rsidRPr="00BF24C0">
        <w:rPr>
          <w:rFonts w:ascii="Times New Roman" w:hAnsi="Times New Roman" w:cs="Times New Roman"/>
          <w:sz w:val="16"/>
        </w:rPr>
        <w:t xml:space="preserve"> of </w:t>
      </w:r>
      <w:r w:rsidRPr="00BF24C0">
        <w:rPr>
          <w:rStyle w:val="StyleBoldUnderline"/>
          <w:rFonts w:ascii="Times New Roman" w:hAnsi="Times New Roman" w:cs="Times New Roman"/>
        </w:rPr>
        <w:t>ecosystems and economies on a global scale</w:t>
      </w:r>
      <w:r w:rsidRPr="00BF24C0">
        <w:rPr>
          <w:rStyle w:val="StyleBoldUnderline"/>
          <w:rFonts w:ascii="Times New Roman" w:hAnsi="Times New Roman" w:cs="Times New Roman"/>
          <w:b w:val="0"/>
          <w:sz w:val="16"/>
          <w:u w:val="none"/>
        </w:rPr>
        <w:t xml:space="preserve">. </w:t>
      </w:r>
      <w:r w:rsidRPr="00BF24C0">
        <w:rPr>
          <w:rFonts w:ascii="Times New Roman" w:hAnsi="Times New Roman" w:cs="Times New Roman"/>
          <w:sz w:val="16"/>
        </w:rPr>
        <w:t xml:space="preserve">As world consumption of marine resources continues to rise, so do dire predictions for the future </w:t>
      </w:r>
      <w:r w:rsidRPr="00BF24C0">
        <w:rPr>
          <w:rFonts w:ascii="Times New Roman" w:hAnsi="Times New Roman" w:cs="Times New Roman"/>
          <w:sz w:val="12"/>
        </w:rPr>
        <w:t>¶</w:t>
      </w:r>
      <w:r w:rsidRPr="00BF24C0">
        <w:rPr>
          <w:rFonts w:ascii="Times New Roman" w:hAnsi="Times New Roman" w:cs="Times New Roman"/>
          <w:sz w:val="16"/>
        </w:rPr>
        <w:t xml:space="preserve"> of the world’s oceans and those who rely on them for survival. As the World Wildlife Fund (WWF) </w:t>
      </w:r>
      <w:r w:rsidRPr="00BF24C0">
        <w:rPr>
          <w:rFonts w:ascii="Times New Roman" w:hAnsi="Times New Roman" w:cs="Times New Roman"/>
          <w:sz w:val="12"/>
        </w:rPr>
        <w:t>¶</w:t>
      </w:r>
      <w:r w:rsidRPr="00BF24C0">
        <w:rPr>
          <w:rFonts w:ascii="Times New Roman" w:hAnsi="Times New Roman" w:cs="Times New Roman"/>
          <w:sz w:val="16"/>
        </w:rPr>
        <w:t xml:space="preserve"> publicized, “Once considered inexhaustible, </w:t>
      </w:r>
      <w:r w:rsidRPr="00BF24C0">
        <w:rPr>
          <w:rStyle w:val="StyleBoldUnderline"/>
          <w:rFonts w:ascii="Times New Roman" w:hAnsi="Times New Roman" w:cs="Times New Roman"/>
        </w:rPr>
        <w:t>our oceans are</w:t>
      </w:r>
      <w:r w:rsidRPr="00BF24C0">
        <w:rPr>
          <w:rFonts w:ascii="Times New Roman" w:hAnsi="Times New Roman" w:cs="Times New Roman"/>
          <w:sz w:val="16"/>
        </w:rPr>
        <w:t xml:space="preserve"> now </w:t>
      </w:r>
      <w:r w:rsidRPr="00BF24C0">
        <w:rPr>
          <w:rStyle w:val="StyleBoldUnderline"/>
          <w:rFonts w:ascii="Times New Roman" w:hAnsi="Times New Roman" w:cs="Times New Roman"/>
        </w:rPr>
        <w:t>in a state of</w:t>
      </w:r>
      <w:r w:rsidRPr="00BF24C0">
        <w:rPr>
          <w:rFonts w:ascii="Times New Roman" w:hAnsi="Times New Roman" w:cs="Times New Roman"/>
          <w:sz w:val="16"/>
        </w:rPr>
        <w:t xml:space="preserve"> global </w:t>
      </w:r>
      <w:r w:rsidRPr="00BF24C0">
        <w:rPr>
          <w:rStyle w:val="StyleBoldUnderline"/>
          <w:rFonts w:ascii="Times New Roman" w:hAnsi="Times New Roman" w:cs="Times New Roman"/>
        </w:rPr>
        <w:t>crisis as more</w:t>
      </w:r>
      <w:r w:rsidRPr="00BF24C0">
        <w:rPr>
          <w:rFonts w:ascii="Times New Roman" w:hAnsi="Times New Roman" w:cs="Times New Roman"/>
          <w:sz w:val="16"/>
        </w:rPr>
        <w:t xml:space="preserve"> and </w:t>
      </w:r>
      <w:r w:rsidRPr="00BF24C0">
        <w:rPr>
          <w:rFonts w:ascii="Times New Roman" w:hAnsi="Times New Roman" w:cs="Times New Roman"/>
          <w:sz w:val="12"/>
        </w:rPr>
        <w:t>¶</w:t>
      </w:r>
      <w:r w:rsidRPr="00BF24C0">
        <w:rPr>
          <w:rFonts w:ascii="Times New Roman" w:hAnsi="Times New Roman" w:cs="Times New Roman"/>
          <w:sz w:val="16"/>
        </w:rPr>
        <w:t xml:space="preserve"> more </w:t>
      </w:r>
      <w:r w:rsidRPr="00BF24C0">
        <w:rPr>
          <w:rStyle w:val="StyleBoldUnderline"/>
          <w:rFonts w:ascii="Times New Roman" w:hAnsi="Times New Roman" w:cs="Times New Roman"/>
        </w:rPr>
        <w:t>people compete for fewer</w:t>
      </w:r>
      <w:r w:rsidRPr="00BF24C0">
        <w:rPr>
          <w:rFonts w:ascii="Times New Roman" w:hAnsi="Times New Roman" w:cs="Times New Roman"/>
          <w:sz w:val="16"/>
        </w:rPr>
        <w:t xml:space="preserve"> and fewer </w:t>
      </w:r>
      <w:r w:rsidRPr="00BF24C0">
        <w:rPr>
          <w:rStyle w:val="StyleBoldUnderline"/>
          <w:rFonts w:ascii="Times New Roman" w:hAnsi="Times New Roman" w:cs="Times New Roman"/>
        </w:rPr>
        <w:t>fish</w:t>
      </w:r>
      <w:r w:rsidRPr="00BF24C0">
        <w:rPr>
          <w:rFonts w:ascii="Times New Roman" w:hAnsi="Times New Roman" w:cs="Times New Roman"/>
          <w:sz w:val="16"/>
        </w:rPr>
        <w:t xml:space="preserve">” (“The State” 10). Although experts disagree on the extent </w:t>
      </w:r>
      <w:r w:rsidRPr="00BF24C0">
        <w:rPr>
          <w:rFonts w:ascii="Times New Roman" w:hAnsi="Times New Roman" w:cs="Times New Roman"/>
          <w:sz w:val="12"/>
        </w:rPr>
        <w:t>¶</w:t>
      </w:r>
      <w:r w:rsidRPr="00BF24C0">
        <w:rPr>
          <w:rFonts w:ascii="Times New Roman" w:hAnsi="Times New Roman" w:cs="Times New Roman"/>
          <w:sz w:val="16"/>
        </w:rPr>
        <w:t xml:space="preserve"> of decline, it is estimated that </w:t>
      </w:r>
      <w:r w:rsidRPr="00BF24C0">
        <w:rPr>
          <w:rStyle w:val="StyleBoldUnderline"/>
          <w:rFonts w:ascii="Times New Roman" w:hAnsi="Times New Roman" w:cs="Times New Roman"/>
        </w:rPr>
        <w:t>53 percent of</w:t>
      </w:r>
      <w:r w:rsidRPr="00BF24C0">
        <w:rPr>
          <w:rFonts w:ascii="Times New Roman" w:hAnsi="Times New Roman" w:cs="Times New Roman"/>
          <w:sz w:val="16"/>
        </w:rPr>
        <w:t xml:space="preserve"> the world’s marine </w:t>
      </w:r>
      <w:r w:rsidRPr="00BF24C0">
        <w:rPr>
          <w:rStyle w:val="StyleBoldUnderline"/>
          <w:rFonts w:ascii="Times New Roman" w:hAnsi="Times New Roman" w:cs="Times New Roman"/>
        </w:rPr>
        <w:t xml:space="preserve">fishery resources have been completely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depleted</w:t>
      </w:r>
      <w:r w:rsidRPr="00BF24C0">
        <w:rPr>
          <w:rFonts w:ascii="Times New Roman" w:hAnsi="Times New Roman" w:cs="Times New Roman"/>
          <w:sz w:val="16"/>
        </w:rPr>
        <w:t xml:space="preserve"> or fished </w:t>
      </w:r>
      <w:r w:rsidRPr="00BF24C0">
        <w:rPr>
          <w:rStyle w:val="StyleBoldUnderline"/>
          <w:rFonts w:ascii="Times New Roman" w:hAnsi="Times New Roman" w:cs="Times New Roman"/>
        </w:rPr>
        <w:t>to the maximum sustainable level</w:t>
      </w:r>
      <w:r w:rsidRPr="00BF24C0">
        <w:rPr>
          <w:rFonts w:ascii="Times New Roman" w:hAnsi="Times New Roman" w:cs="Times New Roman"/>
          <w:sz w:val="16"/>
        </w:rPr>
        <w:t xml:space="preserve">, while 32 percent is currently being overfished, depleted, or recovering from depletion (“Fisheries and Aquaculture”). Every year more than 170 billion </w:t>
      </w:r>
      <w:r w:rsidRPr="00BF24C0">
        <w:rPr>
          <w:rFonts w:ascii="Times New Roman" w:hAnsi="Times New Roman" w:cs="Times New Roman"/>
          <w:sz w:val="12"/>
        </w:rPr>
        <w:t>¶</w:t>
      </w:r>
      <w:r w:rsidRPr="00BF24C0">
        <w:rPr>
          <w:rFonts w:ascii="Times New Roman" w:hAnsi="Times New Roman" w:cs="Times New Roman"/>
          <w:sz w:val="16"/>
        </w:rPr>
        <w:t xml:space="preserve"> pounds of wild fish and shellfish are caught in the oceans, which is roughly three times the weight of </w:t>
      </w:r>
      <w:r w:rsidRPr="00BF24C0">
        <w:rPr>
          <w:rFonts w:ascii="Times New Roman" w:hAnsi="Times New Roman" w:cs="Times New Roman"/>
          <w:sz w:val="12"/>
        </w:rPr>
        <w:t>¶</w:t>
      </w:r>
      <w:r w:rsidRPr="00BF24C0">
        <w:rPr>
          <w:rFonts w:ascii="Times New Roman" w:hAnsi="Times New Roman" w:cs="Times New Roman"/>
          <w:sz w:val="16"/>
        </w:rPr>
        <w:t xml:space="preserve"> every man, woman, and child in the United States (Greenberg). The Food and Agriculture Organization </w:t>
      </w:r>
      <w:r w:rsidRPr="00BF24C0">
        <w:rPr>
          <w:rFonts w:ascii="Times New Roman" w:hAnsi="Times New Roman" w:cs="Times New Roman"/>
          <w:sz w:val="12"/>
        </w:rPr>
        <w:t>¶</w:t>
      </w:r>
      <w:r w:rsidRPr="00BF24C0">
        <w:rPr>
          <w:rFonts w:ascii="Times New Roman" w:hAnsi="Times New Roman" w:cs="Times New Roman"/>
          <w:sz w:val="16"/>
        </w:rPr>
        <w:t xml:space="preserve"> and the World Bank warn that the current rate of exploitation will result in increased pressure on seafood </w:t>
      </w:r>
      <w:r w:rsidRPr="00BF24C0">
        <w:rPr>
          <w:rFonts w:ascii="Times New Roman" w:hAnsi="Times New Roman" w:cs="Times New Roman"/>
          <w:sz w:val="12"/>
        </w:rPr>
        <w:t>¶</w:t>
      </w:r>
      <w:r w:rsidRPr="00BF24C0">
        <w:rPr>
          <w:rFonts w:ascii="Times New Roman" w:hAnsi="Times New Roman" w:cs="Times New Roman"/>
          <w:sz w:val="16"/>
        </w:rPr>
        <w:t xml:space="preserve"> in the future (“The State” 8). </w:t>
      </w:r>
    </w:p>
    <w:p w14:paraId="77A2FB23" w14:textId="77777777" w:rsidR="00791C8D" w:rsidRPr="00BF24C0" w:rsidRDefault="00791C8D" w:rsidP="00791C8D">
      <w:pPr>
        <w:rPr>
          <w:rFonts w:ascii="Times New Roman" w:hAnsi="Times New Roman" w:cs="Times New Roman"/>
        </w:rPr>
      </w:pPr>
    </w:p>
    <w:p w14:paraId="428960E1" w14:textId="77777777" w:rsidR="00791C8D" w:rsidRPr="00BF24C0" w:rsidRDefault="00791C8D" w:rsidP="00791C8D">
      <w:pPr>
        <w:pStyle w:val="Heading4"/>
        <w:rPr>
          <w:rFonts w:ascii="Times New Roman" w:hAnsi="Times New Roman" w:cs="Times New Roman"/>
        </w:rPr>
      </w:pPr>
      <w:r w:rsidRPr="00BF24C0">
        <w:rPr>
          <w:rFonts w:ascii="Times New Roman" w:hAnsi="Times New Roman" w:cs="Times New Roman"/>
        </w:rPr>
        <w:t>Collapsed overfished regions will degrade ecosystems, the economy, and contribute to malnutrition</w:t>
      </w:r>
    </w:p>
    <w:p w14:paraId="2B56789F" w14:textId="77777777" w:rsidR="00791C8D" w:rsidRPr="00BF24C0" w:rsidRDefault="00791C8D" w:rsidP="00791C8D">
      <w:pPr>
        <w:rPr>
          <w:rFonts w:ascii="Times New Roman" w:hAnsi="Times New Roman" w:cs="Times New Roman"/>
        </w:rPr>
      </w:pPr>
      <w:r w:rsidRPr="00BF24C0">
        <w:rPr>
          <w:rStyle w:val="StyleStyleBold12pt"/>
          <w:rFonts w:ascii="Times New Roman" w:hAnsi="Times New Roman" w:cs="Times New Roman"/>
        </w:rPr>
        <w:t>Jones and Gibbon</w:t>
      </w:r>
      <w:r w:rsidRPr="00BF24C0">
        <w:rPr>
          <w:rFonts w:ascii="Times New Roman" w:hAnsi="Times New Roman" w:cs="Times New Roman"/>
        </w:rPr>
        <w:t xml:space="preserve">, College of Science, Health, and Liberal Arts, and Adjunct Professor of History, </w:t>
      </w:r>
      <w:r w:rsidRPr="00BF24C0">
        <w:rPr>
          <w:rStyle w:val="StyleStyleBold12pt"/>
          <w:rFonts w:ascii="Times New Roman" w:hAnsi="Times New Roman" w:cs="Times New Roman"/>
        </w:rPr>
        <w:t>No Date</w:t>
      </w:r>
    </w:p>
    <w:p w14:paraId="2F5E4048" w14:textId="77777777" w:rsidR="00791C8D" w:rsidRPr="00BF24C0" w:rsidRDefault="00791C8D" w:rsidP="00791C8D">
      <w:pPr>
        <w:rPr>
          <w:rFonts w:ascii="Times New Roman" w:hAnsi="Times New Roman" w:cs="Times New Roman"/>
        </w:rPr>
      </w:pPr>
      <w:r w:rsidRPr="00BF24C0">
        <w:rPr>
          <w:rFonts w:ascii="Times New Roman" w:hAnsi="Times New Roman" w:cs="Times New Roman"/>
        </w:rPr>
        <w:t>(Elizabeth and Philip, “The Environmental and Socioeconomic Effects of Overfishing Due to the Globalization of the Seafood Industry”, http://www.philau.edu/collegestudies/Documents/Elizabeth%20Jones.pdf, AL)</w:t>
      </w:r>
    </w:p>
    <w:p w14:paraId="74DBCAF7" w14:textId="77777777" w:rsidR="00791C8D" w:rsidRPr="00BF24C0" w:rsidRDefault="00791C8D" w:rsidP="00791C8D">
      <w:pPr>
        <w:rPr>
          <w:rFonts w:ascii="Times New Roman" w:hAnsi="Times New Roman" w:cs="Times New Roman"/>
        </w:rPr>
      </w:pPr>
    </w:p>
    <w:p w14:paraId="4DD4DFCC" w14:textId="129EE59F" w:rsidR="00791C8D" w:rsidRPr="00BF24C0" w:rsidRDefault="00791C8D" w:rsidP="00791C8D">
      <w:pPr>
        <w:rPr>
          <w:rFonts w:ascii="Times New Roman" w:hAnsi="Times New Roman" w:cs="Times New Roman"/>
          <w:sz w:val="16"/>
        </w:rPr>
      </w:pPr>
      <w:r w:rsidRPr="00BF24C0">
        <w:rPr>
          <w:rFonts w:ascii="Times New Roman" w:hAnsi="Times New Roman" w:cs="Times New Roman"/>
          <w:sz w:val="16"/>
        </w:rPr>
        <w:t>Unfortunately, however, the most</w:t>
      </w:r>
      <w:r w:rsidRPr="00BF24C0">
        <w:rPr>
          <w:rStyle w:val="StyleBoldUnderline"/>
          <w:rFonts w:ascii="Times New Roman" w:hAnsi="Times New Roman" w:cs="Times New Roman"/>
        </w:rPr>
        <w:t xml:space="preserve"> heavily exploited </w:t>
      </w:r>
      <w:r w:rsidRPr="00BF24C0">
        <w:rPr>
          <w:rFonts w:ascii="Times New Roman" w:hAnsi="Times New Roman" w:cs="Times New Roman"/>
          <w:sz w:val="16"/>
        </w:rPr>
        <w:t>and highly profitable</w:t>
      </w:r>
      <w:r w:rsidRPr="00BF24C0">
        <w:rPr>
          <w:rStyle w:val="StyleBoldUnderline"/>
          <w:rFonts w:ascii="Times New Roman" w:hAnsi="Times New Roman" w:cs="Times New Roman"/>
        </w:rPr>
        <w:t xml:space="preserve"> fisheries may never</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have the opportunity to </w:t>
      </w:r>
      <w:r w:rsidRPr="00BF24C0">
        <w:rPr>
          <w:rStyle w:val="StyleBoldUnderline"/>
          <w:rFonts w:ascii="Times New Roman" w:hAnsi="Times New Roman" w:cs="Times New Roman"/>
        </w:rPr>
        <w:t xml:space="preserve">recover before they vanish forever. </w:t>
      </w:r>
      <w:r w:rsidRPr="00BF24C0">
        <w:rPr>
          <w:rFonts w:ascii="Times New Roman" w:hAnsi="Times New Roman" w:cs="Times New Roman"/>
          <w:sz w:val="16"/>
        </w:rPr>
        <w:t xml:space="preserve">Although the developed world is most </w:t>
      </w:r>
      <w:r w:rsidRPr="00BF24C0">
        <w:rPr>
          <w:rFonts w:ascii="Times New Roman" w:hAnsi="Times New Roman" w:cs="Times New Roman"/>
          <w:sz w:val="12"/>
        </w:rPr>
        <w:t>¶</w:t>
      </w:r>
      <w:r w:rsidRPr="00BF24C0">
        <w:rPr>
          <w:rFonts w:ascii="Times New Roman" w:hAnsi="Times New Roman" w:cs="Times New Roman"/>
          <w:sz w:val="16"/>
        </w:rPr>
        <w:t xml:space="preserve"> responsible for the unstable state of global fish stocks due to their insatiable appetite for top- predator </w:t>
      </w:r>
      <w:r w:rsidRPr="00BF24C0">
        <w:rPr>
          <w:rFonts w:ascii="Times New Roman" w:hAnsi="Times New Roman" w:cs="Times New Roman"/>
          <w:sz w:val="12"/>
        </w:rPr>
        <w:t>¶</w:t>
      </w:r>
      <w:r w:rsidRPr="00BF24C0">
        <w:rPr>
          <w:rFonts w:ascii="Times New Roman" w:hAnsi="Times New Roman" w:cs="Times New Roman"/>
          <w:sz w:val="16"/>
        </w:rPr>
        <w:t xml:space="preserve"> fish</w:t>
      </w:r>
      <w:r w:rsidRPr="00BF24C0">
        <w:rPr>
          <w:rStyle w:val="StyleBoldUnderline"/>
          <w:rFonts w:ascii="Times New Roman" w:hAnsi="Times New Roman" w:cs="Times New Roman"/>
        </w:rPr>
        <w:t xml:space="preserve">, it is the globe’s poor people that will face the brunt of these socio-economic and ecological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disasters.</w:t>
      </w:r>
      <w:r w:rsidRPr="00BF24C0">
        <w:rPr>
          <w:rFonts w:ascii="Times New Roman" w:hAnsi="Times New Roman" w:cs="Times New Roman"/>
          <w:sz w:val="16"/>
        </w:rPr>
        <w:t xml:space="preserve"> </w:t>
      </w:r>
      <w:r w:rsidRPr="00BF24C0">
        <w:rPr>
          <w:rStyle w:val="StyleBoldUnderline"/>
          <w:rFonts w:ascii="Times New Roman" w:hAnsi="Times New Roman" w:cs="Times New Roman"/>
        </w:rPr>
        <w:t>Without seafood, billions</w:t>
      </w:r>
      <w:r w:rsidRPr="00BF24C0">
        <w:rPr>
          <w:rFonts w:ascii="Times New Roman" w:hAnsi="Times New Roman" w:cs="Times New Roman"/>
          <w:sz w:val="16"/>
        </w:rPr>
        <w:t xml:space="preserve"> of poor people </w:t>
      </w:r>
      <w:r w:rsidRPr="00BF24C0">
        <w:rPr>
          <w:rStyle w:val="StyleBoldUnderline"/>
          <w:rFonts w:ascii="Times New Roman" w:hAnsi="Times New Roman" w:cs="Times New Roman"/>
        </w:rPr>
        <w:t>will be plagued with</w:t>
      </w:r>
      <w:r w:rsidRPr="00BF24C0">
        <w:rPr>
          <w:rFonts w:ascii="Times New Roman" w:hAnsi="Times New Roman" w:cs="Times New Roman"/>
          <w:sz w:val="16"/>
        </w:rPr>
        <w:t xml:space="preserve"> issues of </w:t>
      </w:r>
      <w:r w:rsidRPr="00BF24C0">
        <w:rPr>
          <w:rStyle w:val="StyleBoldUnderline"/>
          <w:rFonts w:ascii="Times New Roman" w:hAnsi="Times New Roman" w:cs="Times New Roman"/>
        </w:rPr>
        <w:t xml:space="preserve">food scarcity and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malnutrition, and</w:t>
      </w:r>
      <w:r w:rsidRPr="00BF24C0">
        <w:rPr>
          <w:rFonts w:ascii="Times New Roman" w:hAnsi="Times New Roman" w:cs="Times New Roman"/>
          <w:sz w:val="16"/>
        </w:rPr>
        <w:t xml:space="preserve"> will </w:t>
      </w:r>
      <w:r w:rsidRPr="00BF24C0">
        <w:rPr>
          <w:rStyle w:val="StyleBoldUnderline"/>
          <w:rFonts w:ascii="Times New Roman" w:hAnsi="Times New Roman" w:cs="Times New Roman"/>
        </w:rPr>
        <w:t>lose</w:t>
      </w:r>
      <w:r w:rsidRPr="00BF24C0">
        <w:rPr>
          <w:rFonts w:ascii="Times New Roman" w:hAnsi="Times New Roman" w:cs="Times New Roman"/>
          <w:sz w:val="16"/>
        </w:rPr>
        <w:t xml:space="preserve"> any </w:t>
      </w:r>
      <w:r w:rsidRPr="00BF24C0">
        <w:rPr>
          <w:rStyle w:val="StyleBoldUnderline"/>
          <w:rFonts w:ascii="Times New Roman" w:hAnsi="Times New Roman" w:cs="Times New Roman"/>
        </w:rPr>
        <w:t>sense of economic security</w:t>
      </w:r>
      <w:r w:rsidRPr="00BF24C0">
        <w:rPr>
          <w:rFonts w:ascii="Times New Roman" w:hAnsi="Times New Roman" w:cs="Times New Roman"/>
          <w:sz w:val="16"/>
        </w:rPr>
        <w:t xml:space="preserve"> that fishing may have provided them. </w:t>
      </w:r>
      <w:r w:rsidRPr="00BF24C0">
        <w:rPr>
          <w:rStyle w:val="StyleBoldUnderline"/>
          <w:rFonts w:ascii="Times New Roman" w:hAnsi="Times New Roman" w:cs="Times New Roman"/>
        </w:rPr>
        <w:t xml:space="preserve">The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fishing industry is of great importance to developing economies, and</w:t>
      </w:r>
      <w:r w:rsidRPr="00BF24C0">
        <w:rPr>
          <w:rFonts w:ascii="Times New Roman" w:hAnsi="Times New Roman" w:cs="Times New Roman"/>
          <w:sz w:val="16"/>
        </w:rPr>
        <w:t xml:space="preserve"> therefore </w:t>
      </w:r>
      <w:r w:rsidRPr="00BF24C0">
        <w:rPr>
          <w:rStyle w:val="StyleBoldUnderline"/>
          <w:rFonts w:ascii="Times New Roman" w:hAnsi="Times New Roman" w:cs="Times New Roman"/>
        </w:rPr>
        <w:t>must be protected</w:t>
      </w:r>
      <w:r w:rsidRPr="00BF24C0">
        <w:rPr>
          <w:rFonts w:ascii="Times New Roman" w:hAnsi="Times New Roman" w:cs="Times New Roman"/>
          <w:sz w:val="16"/>
        </w:rPr>
        <w:t xml:space="preserve"> in order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to prevent the collapse of global </w:t>
      </w:r>
      <w:r w:rsidRPr="00BF24C0">
        <w:rPr>
          <w:rFonts w:ascii="Times New Roman" w:hAnsi="Times New Roman" w:cs="Times New Roman"/>
          <w:sz w:val="16"/>
        </w:rPr>
        <w:t xml:space="preserve">fisheries and the possible devastating impact on global </w:t>
      </w:r>
      <w:r w:rsidRPr="00BF24C0">
        <w:rPr>
          <w:rStyle w:val="StyleBoldUnderline"/>
          <w:rFonts w:ascii="Times New Roman" w:hAnsi="Times New Roman" w:cs="Times New Roman"/>
        </w:rPr>
        <w:t xml:space="preserve">ecosystems and </w:t>
      </w:r>
      <w:r w:rsidRPr="00BF24C0">
        <w:rPr>
          <w:rFonts w:ascii="Times New Roman" w:hAnsi="Times New Roman" w:cs="Times New Roman"/>
          <w:sz w:val="12"/>
        </w:rPr>
        <w:t>¶</w:t>
      </w:r>
      <w:r w:rsidRPr="00BF24C0">
        <w:rPr>
          <w:rFonts w:ascii="Times New Roman" w:hAnsi="Times New Roman" w:cs="Times New Roman"/>
          <w:sz w:val="16"/>
        </w:rPr>
        <w:t xml:space="preserve"> the global </w:t>
      </w:r>
      <w:r w:rsidRPr="00BF24C0">
        <w:rPr>
          <w:rStyle w:val="StyleBoldUnderline"/>
          <w:rFonts w:ascii="Times New Roman" w:hAnsi="Times New Roman" w:cs="Times New Roman"/>
        </w:rPr>
        <w:t>economy</w:t>
      </w:r>
      <w:r w:rsidRPr="00BF24C0">
        <w:rPr>
          <w:rFonts w:ascii="Times New Roman" w:hAnsi="Times New Roman" w:cs="Times New Roman"/>
          <w:sz w:val="16"/>
        </w:rPr>
        <w:t xml:space="preserve">. </w:t>
      </w:r>
    </w:p>
    <w:p w14:paraId="7A9A868C" w14:textId="77777777" w:rsidR="00791C8D" w:rsidRPr="00BF24C0" w:rsidRDefault="00791C8D" w:rsidP="00791C8D">
      <w:pPr>
        <w:rPr>
          <w:rFonts w:ascii="Times New Roman" w:hAnsi="Times New Roman" w:cs="Times New Roman"/>
        </w:rPr>
      </w:pPr>
    </w:p>
    <w:p w14:paraId="1528A937" w14:textId="77777777" w:rsidR="00791C8D" w:rsidRPr="00BF24C0" w:rsidRDefault="00791C8D" w:rsidP="00791C8D">
      <w:pPr>
        <w:pStyle w:val="Heading4"/>
        <w:rPr>
          <w:rFonts w:ascii="Times New Roman" w:hAnsi="Times New Roman" w:cs="Times New Roman"/>
        </w:rPr>
      </w:pPr>
      <w:r w:rsidRPr="00BF24C0">
        <w:rPr>
          <w:rFonts w:ascii="Times New Roman" w:hAnsi="Times New Roman" w:cs="Times New Roman"/>
        </w:rPr>
        <w:t>Ocean health sustains coastal economies - accounts for 2 million jobs in the US</w:t>
      </w:r>
    </w:p>
    <w:p w14:paraId="53F05C4D" w14:textId="77777777" w:rsidR="00791C8D" w:rsidRPr="00BF24C0" w:rsidRDefault="00791C8D" w:rsidP="00791C8D">
      <w:pPr>
        <w:rPr>
          <w:rFonts w:ascii="Times New Roman" w:hAnsi="Times New Roman" w:cs="Times New Roman"/>
        </w:rPr>
      </w:pPr>
      <w:r w:rsidRPr="00BF24C0">
        <w:rPr>
          <w:rStyle w:val="StyleStyleBold12pt"/>
          <w:rFonts w:ascii="Times New Roman" w:hAnsi="Times New Roman" w:cs="Times New Roman"/>
        </w:rPr>
        <w:t>Strauss</w:t>
      </w:r>
      <w:r w:rsidRPr="00BF24C0">
        <w:rPr>
          <w:rFonts w:ascii="Times New Roman" w:hAnsi="Times New Roman" w:cs="Times New Roman"/>
        </w:rPr>
        <w:t xml:space="preserve">, research coordinator at EDF, </w:t>
      </w:r>
      <w:r w:rsidRPr="00BF24C0">
        <w:rPr>
          <w:rStyle w:val="StyleStyleBold12pt"/>
          <w:rFonts w:ascii="Times New Roman" w:hAnsi="Times New Roman" w:cs="Times New Roman"/>
        </w:rPr>
        <w:t>14</w:t>
      </w:r>
    </w:p>
    <w:p w14:paraId="4711CE17" w14:textId="77777777" w:rsidR="00791C8D" w:rsidRPr="00BF24C0" w:rsidRDefault="00791C8D" w:rsidP="00791C8D">
      <w:pPr>
        <w:rPr>
          <w:rFonts w:ascii="Times New Roman" w:hAnsi="Times New Roman" w:cs="Times New Roman"/>
        </w:rPr>
      </w:pPr>
      <w:r w:rsidRPr="00BF24C0">
        <w:rPr>
          <w:rFonts w:ascii="Times New Roman" w:hAnsi="Times New Roman" w:cs="Times New Roman"/>
        </w:rPr>
        <w:t>(Kent, co-author of EDF’s Catch Share Design Manual, 4/2/14, “Report: Overfishing bad for fish, but worse for the economy”, http://www.edf.org/blog/2014/04/02/report-overfishing-bad-fish-worse-economy, AL)</w:t>
      </w:r>
    </w:p>
    <w:p w14:paraId="18025F1C" w14:textId="77777777" w:rsidR="00791C8D" w:rsidRPr="00BF24C0" w:rsidRDefault="00791C8D" w:rsidP="00791C8D">
      <w:pPr>
        <w:rPr>
          <w:rFonts w:ascii="Times New Roman" w:hAnsi="Times New Roman" w:cs="Times New Roman"/>
        </w:rPr>
      </w:pPr>
    </w:p>
    <w:p w14:paraId="2A6B3071" w14:textId="349D779C" w:rsidR="00791C8D" w:rsidRPr="00BF24C0" w:rsidRDefault="00791C8D" w:rsidP="00791C8D">
      <w:pPr>
        <w:rPr>
          <w:rFonts w:ascii="Times New Roman" w:hAnsi="Times New Roman" w:cs="Times New Roman"/>
          <w:sz w:val="16"/>
        </w:rPr>
      </w:pPr>
      <w:r w:rsidRPr="00BF24C0">
        <w:rPr>
          <w:rFonts w:ascii="Times New Roman" w:hAnsi="Times New Roman" w:cs="Times New Roman"/>
          <w:sz w:val="16"/>
        </w:rPr>
        <w:t xml:space="preserve">It’s undeniable that oceans are important to people and the environment. Covering nearly three-quarters of our planet, oceans produce the air we breathe, house the fish we eat and provide us with many of the products we use on a daily basis. And importantly, the </w:t>
      </w:r>
      <w:r w:rsidRPr="00BF24C0">
        <w:rPr>
          <w:rStyle w:val="StyleBoldUnderline"/>
          <w:rFonts w:ascii="Times New Roman" w:hAnsi="Times New Roman" w:cs="Times New Roman"/>
        </w:rPr>
        <w:t>oceans</w:t>
      </w:r>
      <w:r w:rsidRPr="00BF24C0">
        <w:rPr>
          <w:rFonts w:ascii="Times New Roman" w:hAnsi="Times New Roman" w:cs="Times New Roman"/>
          <w:sz w:val="16"/>
        </w:rPr>
        <w:t xml:space="preserve"> play a huge role in </w:t>
      </w:r>
      <w:r w:rsidRPr="00BF24C0">
        <w:rPr>
          <w:rStyle w:val="StyleBoldUnderline"/>
          <w:rFonts w:ascii="Times New Roman" w:hAnsi="Times New Roman" w:cs="Times New Roman"/>
        </w:rPr>
        <w:t>creating employment opportunities and sustaining</w:t>
      </w:r>
      <w:r w:rsidRPr="00BF24C0">
        <w:rPr>
          <w:rFonts w:ascii="Times New Roman" w:hAnsi="Times New Roman" w:cs="Times New Roman"/>
          <w:sz w:val="16"/>
        </w:rPr>
        <w:t xml:space="preserve"> coastal </w:t>
      </w:r>
      <w:r w:rsidRPr="00BF24C0">
        <w:rPr>
          <w:rStyle w:val="StyleBoldUnderline"/>
          <w:rFonts w:ascii="Times New Roman" w:hAnsi="Times New Roman" w:cs="Times New Roman"/>
        </w:rPr>
        <w:t>economies</w:t>
      </w:r>
      <w:r w:rsidRPr="00BF24C0">
        <w:rPr>
          <w:rFonts w:ascii="Times New Roman" w:hAnsi="Times New Roman" w:cs="Times New Roman"/>
          <w:sz w:val="16"/>
        </w:rPr>
        <w:t xml:space="preserve">. According to a new report from the National Ocean Economics Program for the Center for the Blue Economy, the </w:t>
      </w:r>
      <w:r w:rsidRPr="00BF24C0">
        <w:rPr>
          <w:rStyle w:val="StyleBoldUnderline"/>
          <w:rFonts w:ascii="Times New Roman" w:hAnsi="Times New Roman" w:cs="Times New Roman"/>
        </w:rPr>
        <w:t xml:space="preserve">oceans economy comprised more than 2.7 million jobs and contributed more than $258 billion to the GDP </w:t>
      </w:r>
      <w:r w:rsidRPr="00BF24C0">
        <w:rPr>
          <w:rFonts w:ascii="Times New Roman" w:hAnsi="Times New Roman" w:cs="Times New Roman"/>
          <w:sz w:val="16"/>
        </w:rPr>
        <w:t xml:space="preserve">of the United States in 2010. If you aren’t impressed with those numbers, let’s think in different terms. If the ocean economy were a part of the United States of America, it would be the 25th largest state by employment and the 20th largest state by GDP—about the same size as Colorado. The </w:t>
      </w:r>
      <w:r w:rsidRPr="00BF24C0">
        <w:rPr>
          <w:rStyle w:val="StyleBoldUnderline"/>
          <w:rFonts w:ascii="Times New Roman" w:hAnsi="Times New Roman" w:cs="Times New Roman"/>
        </w:rPr>
        <w:t>oceans economy supports employment</w:t>
      </w:r>
      <w:r w:rsidRPr="00BF24C0">
        <w:rPr>
          <w:rFonts w:ascii="Times New Roman" w:hAnsi="Times New Roman" w:cs="Times New Roman"/>
          <w:sz w:val="16"/>
        </w:rPr>
        <w:t xml:space="preserve"> almost </w:t>
      </w:r>
      <w:r w:rsidRPr="00BF24C0">
        <w:rPr>
          <w:rStyle w:val="StyleBoldUnderline"/>
          <w:rFonts w:ascii="Times New Roman" w:hAnsi="Times New Roman" w:cs="Times New Roman"/>
        </w:rPr>
        <w:t>two and a half times larger than other natural resources industries</w:t>
      </w:r>
      <w:r w:rsidRPr="00BF24C0">
        <w:rPr>
          <w:rFonts w:ascii="Times New Roman" w:hAnsi="Times New Roman" w:cs="Times New Roman"/>
          <w:sz w:val="16"/>
        </w:rPr>
        <w:t xml:space="preserve"> like farming, mining, and forest harvesting. Approximately 5.4 million jobs in 2010 were directly and indirectly supported by the ocean with their total contribution estimated at </w:t>
      </w:r>
      <w:r w:rsidRPr="00BF24C0">
        <w:rPr>
          <w:rFonts w:ascii="Times New Roman" w:hAnsi="Times New Roman" w:cs="Times New Roman"/>
          <w:sz w:val="16"/>
        </w:rPr>
        <w:lastRenderedPageBreak/>
        <w:t xml:space="preserve">$633 billion which is 4.4% of the United States’ GDP. Increasingly, with disasters like the Deepwater Horizon oil spill and several tsunamis across Asia, the United States and </w:t>
      </w:r>
      <w:r w:rsidRPr="00BF24C0">
        <w:rPr>
          <w:rStyle w:val="StyleBoldUnderline"/>
          <w:rFonts w:ascii="Times New Roman" w:hAnsi="Times New Roman" w:cs="Times New Roman"/>
        </w:rPr>
        <w:t>countries across the world are beginning to place more emphasis on</w:t>
      </w:r>
      <w:r w:rsidRPr="00BF24C0">
        <w:rPr>
          <w:rFonts w:ascii="Times New Roman" w:hAnsi="Times New Roman" w:cs="Times New Roman"/>
          <w:sz w:val="16"/>
        </w:rPr>
        <w:t xml:space="preserve"> just how significant </w:t>
      </w:r>
      <w:r w:rsidRPr="00BF24C0">
        <w:rPr>
          <w:rStyle w:val="StyleBoldUnderline"/>
          <w:rFonts w:ascii="Times New Roman" w:hAnsi="Times New Roman" w:cs="Times New Roman"/>
        </w:rPr>
        <w:t>oceans’ health is to the economy</w:t>
      </w:r>
      <w:r w:rsidRPr="00BF24C0">
        <w:rPr>
          <w:rFonts w:ascii="Times New Roman" w:hAnsi="Times New Roman" w:cs="Times New Roman"/>
          <w:sz w:val="16"/>
        </w:rPr>
        <w:t xml:space="preserve">. And with more than a billion jobs around the world supported by oceans economies, it’s no surprise that the momentum around maintaining a healthy ocean is building speed. Much of that focus has been on ways to solve overfishing—the most urgent threat to the health of the oceans and the single biggest cause of depleted fisheries worldwide. Last month, I had the opportunity to meet with scientists, NGO representatives and government officials from around the world, to discuss solutions to overfishing, with particular emphasis on empowering and supporting small-scale fishermen in developing countries. During these meetings, I shared the resources my team at EDF has developed to help fishermen design sustainable fishery management programs and I talked about our Fish Forever initiative, EDF’s partnership with Rare and the Sustainable Fisheries Group at the University of California at Santa Barbara to restore small-scale coastal fisheries. Perhaps the best part of the trip was just having the opportunity to sit down with like-minded individuals to “geek out” about the ways to effectively manage small-scale fisheries, keep our oceans resilient and protect those who rely on them. </w:t>
      </w:r>
      <w:r w:rsidRPr="00BF24C0">
        <w:rPr>
          <w:rStyle w:val="StyleBoldUnderline"/>
          <w:rFonts w:ascii="Times New Roman" w:hAnsi="Times New Roman" w:cs="Times New Roman"/>
        </w:rPr>
        <w:t>Healthy and abundant oceans create stronger</w:t>
      </w:r>
      <w:r w:rsidRPr="00BF24C0">
        <w:rPr>
          <w:rFonts w:ascii="Times New Roman" w:hAnsi="Times New Roman" w:cs="Times New Roman"/>
          <w:sz w:val="16"/>
        </w:rPr>
        <w:t xml:space="preserve"> coastal </w:t>
      </w:r>
      <w:r w:rsidRPr="00BF24C0">
        <w:rPr>
          <w:rStyle w:val="StyleBoldUnderline"/>
          <w:rFonts w:ascii="Times New Roman" w:hAnsi="Times New Roman" w:cs="Times New Roman"/>
        </w:rPr>
        <w:t>economies</w:t>
      </w:r>
      <w:r w:rsidRPr="00BF24C0">
        <w:rPr>
          <w:rFonts w:ascii="Times New Roman" w:hAnsi="Times New Roman" w:cs="Times New Roman"/>
          <w:sz w:val="16"/>
        </w:rPr>
        <w:t>. As momentum grows to bring the oceans health in line with sustainability principles, we must continue to be vigilant about the numerous demands and pressures placed upon the oceans' natural resources.</w:t>
      </w:r>
    </w:p>
    <w:p w14:paraId="69C2DB04" w14:textId="77777777" w:rsidR="00791C8D" w:rsidRPr="00BF24C0" w:rsidRDefault="00791C8D" w:rsidP="00E60703">
      <w:pPr>
        <w:rPr>
          <w:rFonts w:ascii="Times New Roman" w:hAnsi="Times New Roman" w:cs="Times New Roman"/>
        </w:rPr>
      </w:pPr>
    </w:p>
    <w:p w14:paraId="2F25DB21" w14:textId="6EF7022A" w:rsidR="00D62843" w:rsidRPr="00BF24C0" w:rsidRDefault="00D62843" w:rsidP="00893BD8">
      <w:pPr>
        <w:pStyle w:val="Heading3"/>
        <w:rPr>
          <w:rFonts w:ascii="Times New Roman" w:hAnsi="Times New Roman" w:cs="Times New Roman"/>
        </w:rPr>
      </w:pPr>
      <w:r w:rsidRPr="00BF24C0">
        <w:rPr>
          <w:rFonts w:ascii="Times New Roman" w:hAnsi="Times New Roman" w:cs="Times New Roman"/>
        </w:rPr>
        <w:lastRenderedPageBreak/>
        <w:t>Food Security</w:t>
      </w:r>
    </w:p>
    <w:p w14:paraId="5A544C11" w14:textId="52745EA3" w:rsidR="00D62843" w:rsidRPr="00BF24C0" w:rsidRDefault="00752C82" w:rsidP="00214D07">
      <w:pPr>
        <w:pStyle w:val="Heading4"/>
        <w:rPr>
          <w:rFonts w:ascii="Times New Roman" w:hAnsi="Times New Roman" w:cs="Times New Roman"/>
        </w:rPr>
      </w:pPr>
      <w:r w:rsidRPr="00BF24C0">
        <w:rPr>
          <w:rFonts w:ascii="Times New Roman" w:hAnsi="Times New Roman" w:cs="Times New Roman"/>
        </w:rPr>
        <w:t>Overfishing collapses food security</w:t>
      </w:r>
    </w:p>
    <w:p w14:paraId="46132A96" w14:textId="16894BB2" w:rsidR="00214D07" w:rsidRPr="00BF24C0" w:rsidRDefault="00214D07" w:rsidP="00214D07">
      <w:pPr>
        <w:rPr>
          <w:rFonts w:ascii="Times New Roman" w:hAnsi="Times New Roman" w:cs="Times New Roman"/>
        </w:rPr>
      </w:pPr>
      <w:r w:rsidRPr="00BF24C0">
        <w:rPr>
          <w:rFonts w:ascii="Times New Roman" w:hAnsi="Times New Roman" w:cs="Times New Roman"/>
          <w:b/>
        </w:rPr>
        <w:t>WWF ’12</w:t>
      </w:r>
      <w:r w:rsidRPr="00BF24C0">
        <w:rPr>
          <w:rFonts w:ascii="Times New Roman" w:hAnsi="Times New Roman" w:cs="Times New Roman"/>
        </w:rPr>
        <w:t xml:space="preserve"> [World Wildlife </w:t>
      </w:r>
      <w:r w:rsidR="00752C82" w:rsidRPr="00BF24C0">
        <w:rPr>
          <w:rFonts w:ascii="Times New Roman" w:hAnsi="Times New Roman" w:cs="Times New Roman"/>
        </w:rPr>
        <w:t>Fund For Nature</w:t>
      </w:r>
      <w:r w:rsidRPr="00BF24C0">
        <w:rPr>
          <w:rFonts w:ascii="Times New Roman" w:hAnsi="Times New Roman" w:cs="Times New Roman"/>
        </w:rPr>
        <w:t>, “Overfishing jeopardizes global food security,” July 9, http://wwf.panda.org/?205578/Overfishing-jeopardizes-global-food-security]</w:t>
      </w:r>
    </w:p>
    <w:p w14:paraId="556F5B20" w14:textId="77777777" w:rsidR="00214D07" w:rsidRPr="00BF24C0" w:rsidRDefault="00214D07" w:rsidP="00214D07">
      <w:pPr>
        <w:rPr>
          <w:rFonts w:ascii="Times New Roman" w:hAnsi="Times New Roman" w:cs="Times New Roman"/>
        </w:rPr>
      </w:pPr>
    </w:p>
    <w:p w14:paraId="3ECB4918" w14:textId="173BD957" w:rsidR="00214D07" w:rsidRPr="00BF24C0" w:rsidRDefault="00214D07" w:rsidP="00214D07">
      <w:pPr>
        <w:rPr>
          <w:rFonts w:ascii="Times New Roman" w:hAnsi="Times New Roman" w:cs="Times New Roman"/>
          <w:sz w:val="16"/>
        </w:rPr>
      </w:pPr>
      <w:r w:rsidRPr="00BF24C0">
        <w:rPr>
          <w:rFonts w:ascii="Times New Roman" w:hAnsi="Times New Roman" w:cs="Times New Roman"/>
          <w:sz w:val="16"/>
        </w:rPr>
        <w:t xml:space="preserve">An </w:t>
      </w:r>
      <w:r w:rsidRPr="00BF24C0">
        <w:rPr>
          <w:rFonts w:ascii="Times New Roman" w:hAnsi="Times New Roman" w:cs="Times New Roman"/>
          <w:u w:val="single"/>
        </w:rPr>
        <w:t>ever-growing dependence on fish means governments must understand that the current fisheries crisis is an issue of fundamental humanitarian importance</w:t>
      </w:r>
      <w:r w:rsidRPr="00BF24C0">
        <w:rPr>
          <w:rFonts w:ascii="Times New Roman" w:hAnsi="Times New Roman" w:cs="Times New Roman"/>
          <w:sz w:val="16"/>
        </w:rPr>
        <w:t xml:space="preserve">. Strong management measures to achieve sustainable fisheries and eradicating unfair competition caused by illegal fishing or unfair exploitation contracts must be a priority on the policy agenda, WWF International reiterated today. The global environment organisation’s message comes after the release of the latest State of the World’s Fisheries and Aquaculture report (SOFIA 2012) issued today in Rome by the UN Food and Agriculture Organization (FAO). SOFIA 2012 estimates that in 2009, </w:t>
      </w:r>
      <w:r w:rsidRPr="00BF24C0">
        <w:rPr>
          <w:rFonts w:ascii="Times New Roman" w:hAnsi="Times New Roman" w:cs="Times New Roman"/>
          <w:u w:val="single"/>
        </w:rPr>
        <w:t>57 per cent of marine fisheries are fully exploited, while 30 per cent of all assessed marine stocks are over-exploited</w:t>
      </w:r>
      <w:r w:rsidRPr="00BF24C0">
        <w:rPr>
          <w:rFonts w:ascii="Times New Roman" w:hAnsi="Times New Roman" w:cs="Times New Roman"/>
          <w:sz w:val="16"/>
        </w:rPr>
        <w:t xml:space="preserve">. The report shows that </w:t>
      </w:r>
      <w:r w:rsidRPr="00BF24C0">
        <w:rPr>
          <w:rFonts w:ascii="Times New Roman" w:hAnsi="Times New Roman" w:cs="Times New Roman"/>
          <w:u w:val="single"/>
        </w:rPr>
        <w:t>fisheries- related employment supports the livelihoods of 10-12 per cent of the world’s population</w:t>
      </w:r>
      <w:r w:rsidRPr="00BF24C0">
        <w:rPr>
          <w:rFonts w:ascii="Times New Roman" w:hAnsi="Times New Roman" w:cs="Times New Roman"/>
          <w:sz w:val="16"/>
        </w:rPr>
        <w:t xml:space="preserve"> (660-820 million people), </w:t>
      </w:r>
      <w:r w:rsidRPr="00BF24C0">
        <w:rPr>
          <w:rFonts w:ascii="Times New Roman" w:hAnsi="Times New Roman" w:cs="Times New Roman"/>
          <w:u w:val="single"/>
        </w:rPr>
        <w:t>with 4.3 billion people depending on fish to provide about 15 per cent of their animal derived protein</w:t>
      </w:r>
      <w:r w:rsidRPr="00BF24C0">
        <w:rPr>
          <w:rFonts w:ascii="Times New Roman" w:hAnsi="Times New Roman" w:cs="Times New Roman"/>
          <w:sz w:val="16"/>
        </w:rPr>
        <w:t xml:space="preserve">. “With such dependency on fish meeting a rapidly growing population, </w:t>
      </w:r>
      <w:r w:rsidRPr="00BF24C0">
        <w:rPr>
          <w:rFonts w:ascii="Times New Roman" w:hAnsi="Times New Roman" w:cs="Times New Roman"/>
          <w:u w:val="single"/>
        </w:rPr>
        <w:t>we simply cannot sustain a situation where 87 per cent of global marine fisheries are at or above full exploitation</w:t>
      </w:r>
      <w:r w:rsidRPr="00BF24C0">
        <w:rPr>
          <w:rFonts w:ascii="Times New Roman" w:hAnsi="Times New Roman" w:cs="Times New Roman"/>
          <w:sz w:val="16"/>
        </w:rPr>
        <w:t>” said Alfred Schumm, Leader of WWF’s global Smart Fishing Initiative. “Using the precautionary approach, a holistic suite of ecosystem- and science based measures must be adopted if we are to realise the clear economic, environmental and social benefits of sustainably managed fisheries” added Schumm.</w:t>
      </w:r>
    </w:p>
    <w:p w14:paraId="151AE4DF" w14:textId="77777777" w:rsidR="00D62843" w:rsidRPr="00BF24C0" w:rsidRDefault="00D62843" w:rsidP="00D62843">
      <w:pPr>
        <w:rPr>
          <w:rFonts w:ascii="Times New Roman" w:hAnsi="Times New Roman" w:cs="Times New Roman"/>
        </w:rPr>
      </w:pPr>
    </w:p>
    <w:p w14:paraId="5A780615" w14:textId="77777777" w:rsidR="00D62843" w:rsidRPr="00BF24C0" w:rsidRDefault="00D62843" w:rsidP="00D62843">
      <w:pPr>
        <w:pStyle w:val="Heading4"/>
        <w:rPr>
          <w:rFonts w:ascii="Times New Roman" w:hAnsi="Times New Roman" w:cs="Times New Roman"/>
        </w:rPr>
      </w:pPr>
      <w:r w:rsidRPr="00BF24C0">
        <w:rPr>
          <w:rFonts w:ascii="Times New Roman" w:hAnsi="Times New Roman" w:cs="Times New Roman"/>
        </w:rPr>
        <w:t>Food wars go nuclear</w:t>
      </w:r>
    </w:p>
    <w:p w14:paraId="498E3EB4" w14:textId="77777777" w:rsidR="00D62843" w:rsidRPr="00BF24C0" w:rsidRDefault="00D62843" w:rsidP="00D62843">
      <w:pPr>
        <w:rPr>
          <w:rFonts w:ascii="Times New Roman" w:hAnsi="Times New Roman" w:cs="Times New Roman"/>
        </w:rPr>
      </w:pPr>
      <w:r w:rsidRPr="00BF24C0">
        <w:rPr>
          <w:rFonts w:ascii="Times New Roman" w:hAnsi="Times New Roman" w:cs="Times New Roman"/>
          <w:b/>
        </w:rPr>
        <w:t>FDI ’12</w:t>
      </w:r>
      <w:r w:rsidRPr="00BF24C0">
        <w:rPr>
          <w:rFonts w:ascii="Times New Roman" w:hAnsi="Times New Roman" w:cs="Times New Roman"/>
        </w:rPr>
        <w:t xml:space="preserve"> [Future Directions International, an Australian-based independent, not-for-profit research institute, “International Conflict Triggers and Potential Conflict Points Resulting from Food and Water Insecurity,” http://www.futuredirections.org.au/files/Workshop_Report_-_Intl_Conflict_Triggers_-_May_25.pdf]</w:t>
      </w:r>
    </w:p>
    <w:p w14:paraId="71084885" w14:textId="77777777" w:rsidR="00D62843" w:rsidRPr="00BF24C0" w:rsidRDefault="00D62843" w:rsidP="00D62843">
      <w:pPr>
        <w:rPr>
          <w:rFonts w:ascii="Times New Roman" w:hAnsi="Times New Roman" w:cs="Times New Roman"/>
        </w:rPr>
      </w:pPr>
    </w:p>
    <w:p w14:paraId="65D2FAF1" w14:textId="77777777" w:rsidR="00D62843" w:rsidRPr="00BF24C0" w:rsidRDefault="00D62843" w:rsidP="00D62843">
      <w:pPr>
        <w:rPr>
          <w:rFonts w:ascii="Times New Roman" w:hAnsi="Times New Roman" w:cs="Times New Roman"/>
          <w:sz w:val="16"/>
        </w:rPr>
      </w:pPr>
      <w:r w:rsidRPr="00BF24C0">
        <w:rPr>
          <w:rFonts w:ascii="Times New Roman" w:hAnsi="Times New Roman" w:cs="Times New Roman"/>
          <w:sz w:val="16"/>
        </w:rPr>
        <w:t xml:space="preserve">There is little dispute that conflict can lead to food and water crises. This paper will consider </w:t>
      </w:r>
      <w:r w:rsidRPr="00BF24C0">
        <w:rPr>
          <w:rFonts w:ascii="Times New Roman" w:hAnsi="Times New Roman" w:cs="Times New Roman"/>
          <w:sz w:val="12"/>
        </w:rPr>
        <w:t>¶</w:t>
      </w:r>
      <w:r w:rsidRPr="00BF24C0">
        <w:rPr>
          <w:rFonts w:ascii="Times New Roman" w:hAnsi="Times New Roman" w:cs="Times New Roman"/>
          <w:sz w:val="16"/>
        </w:rPr>
        <w:t xml:space="preserve"> parts of the world, however, where </w:t>
      </w:r>
      <w:r w:rsidRPr="00BF24C0">
        <w:rPr>
          <w:rFonts w:ascii="Times New Roman" w:hAnsi="Times New Roman" w:cs="Times New Roman"/>
          <w:b/>
          <w:u w:val="single"/>
        </w:rPr>
        <w:t>food and water insecurity can be the cause of</w:t>
      </w:r>
      <w:r w:rsidRPr="00BF24C0">
        <w:rPr>
          <w:rFonts w:ascii="Times New Roman" w:hAnsi="Times New Roman" w:cs="Times New Roman"/>
          <w:sz w:val="16"/>
        </w:rPr>
        <w:t xml:space="preserve"> conflict </w:t>
      </w:r>
      <w:r w:rsidRPr="00BF24C0">
        <w:rPr>
          <w:rFonts w:ascii="Times New Roman" w:hAnsi="Times New Roman" w:cs="Times New Roman"/>
          <w:sz w:val="12"/>
        </w:rPr>
        <w:t>¶</w:t>
      </w:r>
      <w:r w:rsidRPr="00BF24C0">
        <w:rPr>
          <w:rFonts w:ascii="Times New Roman" w:hAnsi="Times New Roman" w:cs="Times New Roman"/>
          <w:sz w:val="16"/>
        </w:rPr>
        <w:t xml:space="preserve"> and, at worst, result in </w:t>
      </w:r>
      <w:r w:rsidRPr="00BF24C0">
        <w:rPr>
          <w:rFonts w:ascii="Times New Roman" w:hAnsi="Times New Roman" w:cs="Times New Roman"/>
          <w:b/>
          <w:u w:val="single"/>
        </w:rPr>
        <w:t>war</w:t>
      </w:r>
      <w:r w:rsidRPr="00BF24C0">
        <w:rPr>
          <w:rFonts w:ascii="Times New Roman" w:hAnsi="Times New Roman" w:cs="Times New Roman"/>
          <w:sz w:val="16"/>
        </w:rPr>
        <w:t xml:space="preserve">. While dealing predominately with food and water issues, the </w:t>
      </w:r>
      <w:r w:rsidRPr="00BF24C0">
        <w:rPr>
          <w:rFonts w:ascii="Times New Roman" w:hAnsi="Times New Roman" w:cs="Times New Roman"/>
          <w:sz w:val="12"/>
        </w:rPr>
        <w:t>¶</w:t>
      </w:r>
      <w:r w:rsidRPr="00BF24C0">
        <w:rPr>
          <w:rFonts w:ascii="Times New Roman" w:hAnsi="Times New Roman" w:cs="Times New Roman"/>
          <w:sz w:val="16"/>
        </w:rPr>
        <w:t xml:space="preserve"> paper also recognises the nexus that exists between food and water and energy security.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Fonts w:ascii="Times New Roman" w:hAnsi="Times New Roman" w:cs="Times New Roman"/>
          <w:u w:val="single"/>
        </w:rPr>
        <w:t>There is a growing appreciation that the conflicts in the next century will most likely be fought over a lack of resources</w:t>
      </w:r>
      <w:r w:rsidRPr="00BF24C0">
        <w:rPr>
          <w:rFonts w:ascii="Times New Roman" w:hAnsi="Times New Roman" w:cs="Times New Roman"/>
          <w:sz w:val="16"/>
        </w:rPr>
        <w:t xml:space="preserve">. Yet, in a sense, this is not new. </w:t>
      </w:r>
      <w:r w:rsidRPr="00BF24C0">
        <w:rPr>
          <w:rFonts w:ascii="Times New Roman" w:hAnsi="Times New Roman" w:cs="Times New Roman"/>
          <w:u w:val="single"/>
        </w:rPr>
        <w:t>Researchers point to the French and Russian revolutions as conflicts induced by a lack of food</w:t>
      </w:r>
      <w:r w:rsidRPr="00BF24C0">
        <w:rPr>
          <w:rFonts w:ascii="Times New Roman" w:hAnsi="Times New Roman" w:cs="Times New Roman"/>
          <w:sz w:val="16"/>
        </w:rPr>
        <w:t xml:space="preserve">. More recently, </w:t>
      </w:r>
      <w:r w:rsidRPr="00BF24C0">
        <w:rPr>
          <w:rFonts w:ascii="Times New Roman" w:hAnsi="Times New Roman" w:cs="Times New Roman"/>
          <w:u w:val="single"/>
        </w:rPr>
        <w:t>Germany’s World War Two efforts are said to have been inspired</w:t>
      </w:r>
      <w:r w:rsidRPr="00BF24C0">
        <w:rPr>
          <w:rFonts w:ascii="Times New Roman" w:hAnsi="Times New Roman" w:cs="Times New Roman"/>
          <w:sz w:val="16"/>
        </w:rPr>
        <w:t xml:space="preserve">, at least in part, </w:t>
      </w:r>
      <w:r w:rsidRPr="00BF24C0">
        <w:rPr>
          <w:rFonts w:ascii="Times New Roman" w:hAnsi="Times New Roman" w:cs="Times New Roman"/>
          <w:u w:val="single"/>
        </w:rPr>
        <w:t>by its perceived need to gain access to more food</w:t>
      </w:r>
      <w:r w:rsidRPr="00BF24C0">
        <w:rPr>
          <w:rFonts w:ascii="Times New Roman" w:hAnsi="Times New Roman" w:cs="Times New Roman"/>
          <w:sz w:val="16"/>
        </w:rPr>
        <w:t xml:space="preserve">. Yet the general sense among those that attended FDI’s recent workshops, was that </w:t>
      </w:r>
      <w:r w:rsidRPr="00BF24C0">
        <w:rPr>
          <w:rFonts w:ascii="Times New Roman" w:hAnsi="Times New Roman" w:cs="Times New Roman"/>
          <w:u w:val="single"/>
        </w:rPr>
        <w:t>the scale of the problem in the future could be significantly greater as a result of population pressures, changing weather, urbanisation, migration, loss of arable land and other farm inputs, and increased affluence in the developing world</w:t>
      </w:r>
      <w:r w:rsidRPr="00BF24C0">
        <w:rPr>
          <w:rFonts w:ascii="Times New Roman" w:hAnsi="Times New Roman" w:cs="Times New Roman"/>
          <w:sz w:val="16"/>
        </w:rPr>
        <w:t xml:space="preserve">. In his book, Small Farmers Secure Food, Lindsay Falvey, a participant in FDI’s March 2012 </w:t>
      </w:r>
      <w:r w:rsidRPr="00BF24C0">
        <w:rPr>
          <w:rFonts w:ascii="Times New Roman" w:hAnsi="Times New Roman" w:cs="Times New Roman"/>
          <w:sz w:val="12"/>
        </w:rPr>
        <w:t>¶</w:t>
      </w:r>
      <w:r w:rsidRPr="00BF24C0">
        <w:rPr>
          <w:rFonts w:ascii="Times New Roman" w:hAnsi="Times New Roman" w:cs="Times New Roman"/>
          <w:sz w:val="16"/>
        </w:rPr>
        <w:t xml:space="preserve"> workshop on the issue of food and conflict, clearly expresses the problem and why countries </w:t>
      </w:r>
      <w:r w:rsidRPr="00BF24C0">
        <w:rPr>
          <w:rFonts w:ascii="Times New Roman" w:hAnsi="Times New Roman" w:cs="Times New Roman"/>
          <w:sz w:val="12"/>
        </w:rPr>
        <w:t>¶</w:t>
      </w:r>
      <w:r w:rsidRPr="00BF24C0">
        <w:rPr>
          <w:rFonts w:ascii="Times New Roman" w:hAnsi="Times New Roman" w:cs="Times New Roman"/>
          <w:sz w:val="16"/>
        </w:rPr>
        <w:t xml:space="preserve"> across the globe are starting to take note. . </w:t>
      </w:r>
      <w:r w:rsidRPr="00BF24C0">
        <w:rPr>
          <w:rFonts w:ascii="Times New Roman" w:hAnsi="Times New Roman" w:cs="Times New Roman"/>
          <w:sz w:val="12"/>
        </w:rPr>
        <w:t>¶</w:t>
      </w:r>
      <w:r w:rsidRPr="00BF24C0">
        <w:rPr>
          <w:rFonts w:ascii="Times New Roman" w:hAnsi="Times New Roman" w:cs="Times New Roman"/>
          <w:sz w:val="16"/>
        </w:rPr>
        <w:t xml:space="preserve"> He writes (p.36), “…if people are hungry, especially in cities, the state is not stable – riots, </w:t>
      </w:r>
      <w:r w:rsidRPr="00BF24C0">
        <w:rPr>
          <w:rFonts w:ascii="Times New Roman" w:hAnsi="Times New Roman" w:cs="Times New Roman"/>
          <w:sz w:val="12"/>
        </w:rPr>
        <w:t>¶</w:t>
      </w:r>
      <w:r w:rsidRPr="00BF24C0">
        <w:rPr>
          <w:rFonts w:ascii="Times New Roman" w:hAnsi="Times New Roman" w:cs="Times New Roman"/>
          <w:sz w:val="16"/>
        </w:rPr>
        <w:t xml:space="preserve"> violence, breakdown of law and order and migration result.” </w:t>
      </w:r>
      <w:r w:rsidRPr="00BF24C0">
        <w:rPr>
          <w:rFonts w:ascii="Times New Roman" w:hAnsi="Times New Roman" w:cs="Times New Roman"/>
          <w:sz w:val="12"/>
        </w:rPr>
        <w:t>¶</w:t>
      </w:r>
      <w:r w:rsidRPr="00BF24C0">
        <w:rPr>
          <w:rFonts w:ascii="Times New Roman" w:hAnsi="Times New Roman" w:cs="Times New Roman"/>
          <w:sz w:val="16"/>
        </w:rPr>
        <w:t xml:space="preserve"> “Hunger feeds anarchy.” </w:t>
      </w:r>
      <w:r w:rsidRPr="00BF24C0">
        <w:rPr>
          <w:rFonts w:ascii="Times New Roman" w:hAnsi="Times New Roman" w:cs="Times New Roman"/>
          <w:sz w:val="12"/>
        </w:rPr>
        <w:t>¶</w:t>
      </w:r>
      <w:r w:rsidRPr="00BF24C0">
        <w:rPr>
          <w:rFonts w:ascii="Times New Roman" w:hAnsi="Times New Roman" w:cs="Times New Roman"/>
          <w:sz w:val="16"/>
        </w:rPr>
        <w:t xml:space="preserve"> This view is also shared by Julian Cribb, who in his book, The Coming Famine, writes that </w:t>
      </w:r>
      <w:r w:rsidRPr="00BF24C0">
        <w:rPr>
          <w:rFonts w:ascii="Times New Roman" w:hAnsi="Times New Roman" w:cs="Times New Roman"/>
          <w:u w:val="single"/>
        </w:rPr>
        <w:t>if “large regions of the world run short of food</w:t>
      </w:r>
      <w:r w:rsidRPr="00BF24C0">
        <w:rPr>
          <w:rFonts w:ascii="Times New Roman" w:hAnsi="Times New Roman" w:cs="Times New Roman"/>
          <w:sz w:val="16"/>
        </w:rPr>
        <w:t xml:space="preserve">, land or water in the decades that lie ahead, </w:t>
      </w:r>
      <w:r w:rsidRPr="00BF24C0">
        <w:rPr>
          <w:rFonts w:ascii="Times New Roman" w:hAnsi="Times New Roman" w:cs="Times New Roman"/>
          <w:u w:val="single"/>
        </w:rPr>
        <w:t>then wholesale, bloody wars are liable to follow</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He continues: “An increasingly credible scenario for World War 3 is not so much a </w:t>
      </w:r>
      <w:r w:rsidRPr="00BF24C0">
        <w:rPr>
          <w:rFonts w:ascii="Times New Roman" w:hAnsi="Times New Roman" w:cs="Times New Roman"/>
          <w:sz w:val="12"/>
        </w:rPr>
        <w:t>¶</w:t>
      </w:r>
      <w:r w:rsidRPr="00BF24C0">
        <w:rPr>
          <w:rFonts w:ascii="Times New Roman" w:hAnsi="Times New Roman" w:cs="Times New Roman"/>
          <w:sz w:val="16"/>
        </w:rPr>
        <w:t xml:space="preserve"> confrontation of super powers and their allies, as a festering, self-perpetuating chain of </w:t>
      </w:r>
      <w:r w:rsidRPr="00BF24C0">
        <w:rPr>
          <w:rFonts w:ascii="Times New Roman" w:hAnsi="Times New Roman" w:cs="Times New Roman"/>
          <w:sz w:val="12"/>
        </w:rPr>
        <w:t>¶</w:t>
      </w:r>
      <w:r w:rsidRPr="00BF24C0">
        <w:rPr>
          <w:rFonts w:ascii="Times New Roman" w:hAnsi="Times New Roman" w:cs="Times New Roman"/>
          <w:sz w:val="16"/>
        </w:rPr>
        <w:t xml:space="preserve"> resource conflicts.” He also says: “</w:t>
      </w:r>
      <w:r w:rsidRPr="00BF24C0">
        <w:rPr>
          <w:rFonts w:ascii="Times New Roman" w:hAnsi="Times New Roman" w:cs="Times New Roman"/>
          <w:u w:val="single"/>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BF24C0">
        <w:rPr>
          <w:rFonts w:ascii="Times New Roman" w:hAnsi="Times New Roman" w:cs="Times New Roman"/>
          <w:sz w:val="16"/>
        </w:rPr>
        <w:t xml:space="preserve">.” </w:t>
      </w:r>
      <w:r w:rsidRPr="00BF24C0">
        <w:rPr>
          <w:rFonts w:ascii="Times New Roman" w:hAnsi="Times New Roman" w:cs="Times New Roman"/>
          <w:sz w:val="12"/>
        </w:rPr>
        <w:t>¶</w:t>
      </w:r>
      <w:r w:rsidRPr="00BF24C0">
        <w:rPr>
          <w:rFonts w:ascii="Times New Roman" w:hAnsi="Times New Roman" w:cs="Times New Roman"/>
          <w:sz w:val="16"/>
        </w:rPr>
        <w:t xml:space="preserve"> As another workshop participant put it, people do not go to war to kill; they go to war over </w:t>
      </w:r>
      <w:r w:rsidRPr="00BF24C0">
        <w:rPr>
          <w:rFonts w:ascii="Times New Roman" w:hAnsi="Times New Roman" w:cs="Times New Roman"/>
          <w:sz w:val="12"/>
        </w:rPr>
        <w:t>¶</w:t>
      </w:r>
      <w:r w:rsidRPr="00BF24C0">
        <w:rPr>
          <w:rFonts w:ascii="Times New Roman" w:hAnsi="Times New Roman" w:cs="Times New Roman"/>
          <w:sz w:val="16"/>
        </w:rPr>
        <w:t xml:space="preserve"> resources, either to protect or to gain the resources for themselves. Another observed that hunger results in passivity not conflict. Conflict is over resources, not because people are going hungry. </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Fonts w:ascii="Times New Roman" w:hAnsi="Times New Roman" w:cs="Times New Roman"/>
          <w:u w:val="single"/>
        </w:rPr>
        <w:t>A study by the International Peace Research Institute indicates that where food security is an</w:t>
      </w:r>
      <w:r w:rsidRPr="00BF24C0">
        <w:rPr>
          <w:rFonts w:ascii="Times New Roman" w:hAnsi="Times New Roman" w:cs="Times New Roman"/>
          <w:sz w:val="12"/>
          <w:u w:val="single"/>
        </w:rPr>
        <w:t xml:space="preserve"> </w:t>
      </w:r>
      <w:r w:rsidRPr="00BF24C0">
        <w:rPr>
          <w:rFonts w:ascii="Times New Roman" w:hAnsi="Times New Roman" w:cs="Times New Roman"/>
          <w:u w:val="single"/>
        </w:rPr>
        <w:t>issue, it is more likely to result in some form of conflict. Darfur, Rwanda, Eritrea and the</w:t>
      </w:r>
      <w:r w:rsidRPr="00BF24C0">
        <w:rPr>
          <w:rFonts w:ascii="Times New Roman" w:hAnsi="Times New Roman" w:cs="Times New Roman"/>
          <w:sz w:val="12"/>
          <w:u w:val="single"/>
        </w:rPr>
        <w:t xml:space="preserve"> </w:t>
      </w:r>
      <w:r w:rsidRPr="00BF24C0">
        <w:rPr>
          <w:rFonts w:ascii="Times New Roman" w:hAnsi="Times New Roman" w:cs="Times New Roman"/>
          <w:u w:val="single"/>
        </w:rPr>
        <w:t>Balkans experienced such wars. Governments</w:t>
      </w:r>
      <w:r w:rsidRPr="00BF24C0">
        <w:rPr>
          <w:rFonts w:ascii="Times New Roman" w:hAnsi="Times New Roman" w:cs="Times New Roman"/>
          <w:sz w:val="16"/>
        </w:rPr>
        <w:t xml:space="preserve">, especially in developed countries, </w:t>
      </w:r>
      <w:r w:rsidRPr="00BF24C0">
        <w:rPr>
          <w:rFonts w:ascii="Times New Roman" w:hAnsi="Times New Roman" w:cs="Times New Roman"/>
          <w:u w:val="single"/>
        </w:rPr>
        <w:t>are increasingly aware of this</w:t>
      </w:r>
      <w:r w:rsidRPr="00BF24C0">
        <w:rPr>
          <w:rFonts w:ascii="Times New Roman" w:hAnsi="Times New Roman" w:cs="Times New Roman"/>
          <w:sz w:val="16"/>
        </w:rPr>
        <w:t xml:space="preserve"> phenomenon. </w:t>
      </w:r>
      <w:r w:rsidRPr="00BF24C0">
        <w:rPr>
          <w:rFonts w:ascii="Times New Roman" w:hAnsi="Times New Roman" w:cs="Times New Roman"/>
          <w:b/>
          <w:u w:val="single"/>
        </w:rPr>
        <w:t>The UK Ministry of Defence, the CIA</w:t>
      </w:r>
      <w:r w:rsidRPr="00BF24C0">
        <w:rPr>
          <w:rFonts w:ascii="Times New Roman" w:hAnsi="Times New Roman" w:cs="Times New Roman"/>
          <w:sz w:val="16"/>
        </w:rPr>
        <w:t xml:space="preserve">, the US Center for Strategic and International Studies </w:t>
      </w:r>
      <w:r w:rsidRPr="00BF24C0">
        <w:rPr>
          <w:rFonts w:ascii="Times New Roman" w:hAnsi="Times New Roman" w:cs="Times New Roman"/>
          <w:sz w:val="12"/>
        </w:rPr>
        <w:t>¶</w:t>
      </w:r>
      <w:r w:rsidRPr="00BF24C0">
        <w:rPr>
          <w:rFonts w:ascii="Times New Roman" w:hAnsi="Times New Roman" w:cs="Times New Roman"/>
          <w:sz w:val="16"/>
        </w:rPr>
        <w:t xml:space="preserve"> and the Oslo Peace Research Institute, </w:t>
      </w:r>
      <w:r w:rsidRPr="00BF24C0">
        <w:rPr>
          <w:rFonts w:ascii="Times New Roman" w:hAnsi="Times New Roman" w:cs="Times New Roman"/>
          <w:b/>
          <w:u w:val="single"/>
        </w:rPr>
        <w:t>all identify famine as a</w:t>
      </w:r>
      <w:r w:rsidRPr="00BF24C0">
        <w:rPr>
          <w:rFonts w:ascii="Times New Roman" w:hAnsi="Times New Roman" w:cs="Times New Roman"/>
          <w:u w:val="single"/>
        </w:rPr>
        <w:t xml:space="preserve"> potential</w:t>
      </w:r>
      <w:r w:rsidRPr="00BF24C0">
        <w:rPr>
          <w:rFonts w:ascii="Times New Roman" w:hAnsi="Times New Roman" w:cs="Times New Roman"/>
          <w:b/>
          <w:u w:val="single"/>
        </w:rPr>
        <w:t xml:space="preserve"> trigger for conflicts</w:t>
      </w:r>
      <w:r w:rsidRPr="00BF24C0">
        <w:rPr>
          <w:rFonts w:ascii="Times New Roman" w:hAnsi="Times New Roman" w:cs="Times New Roman"/>
          <w:b/>
          <w:sz w:val="12"/>
          <w:u w:val="single"/>
        </w:rPr>
        <w:t xml:space="preserve"> </w:t>
      </w:r>
      <w:r w:rsidRPr="00BF24C0">
        <w:rPr>
          <w:rFonts w:ascii="Times New Roman" w:hAnsi="Times New Roman" w:cs="Times New Roman"/>
          <w:b/>
          <w:u w:val="single"/>
        </w:rPr>
        <w:t>and</w:t>
      </w:r>
      <w:r w:rsidRPr="00BF24C0">
        <w:rPr>
          <w:rFonts w:ascii="Times New Roman" w:hAnsi="Times New Roman" w:cs="Times New Roman"/>
          <w:sz w:val="16"/>
        </w:rPr>
        <w:t xml:space="preserve"> possibly even </w:t>
      </w:r>
      <w:r w:rsidRPr="00BF24C0">
        <w:rPr>
          <w:rFonts w:ascii="Times New Roman" w:hAnsi="Times New Roman" w:cs="Times New Roman"/>
          <w:b/>
          <w:u w:val="single"/>
        </w:rPr>
        <w:t>nuclear war</w:t>
      </w:r>
      <w:r w:rsidRPr="00BF24C0">
        <w:rPr>
          <w:rFonts w:ascii="Times New Roman" w:hAnsi="Times New Roman" w:cs="Times New Roman"/>
          <w:sz w:val="16"/>
        </w:rPr>
        <w:t>.</w:t>
      </w:r>
    </w:p>
    <w:p w14:paraId="43CAE9CC" w14:textId="77777777" w:rsidR="00D62843" w:rsidRPr="00BF24C0" w:rsidRDefault="00D62843" w:rsidP="00D62843">
      <w:pPr>
        <w:rPr>
          <w:rFonts w:ascii="Times New Roman" w:hAnsi="Times New Roman" w:cs="Times New Roman"/>
        </w:rPr>
      </w:pPr>
    </w:p>
    <w:p w14:paraId="0145C460" w14:textId="375CA89C" w:rsidR="00F33FA1" w:rsidRPr="00BF24C0" w:rsidRDefault="00F33FA1" w:rsidP="00893BD8">
      <w:pPr>
        <w:pStyle w:val="Heading3"/>
        <w:rPr>
          <w:rFonts w:ascii="Times New Roman" w:hAnsi="Times New Roman" w:cs="Times New Roman"/>
        </w:rPr>
      </w:pPr>
      <w:r w:rsidRPr="00BF24C0">
        <w:rPr>
          <w:rFonts w:ascii="Times New Roman" w:hAnsi="Times New Roman" w:cs="Times New Roman"/>
        </w:rPr>
        <w:lastRenderedPageBreak/>
        <w:t>Ext- Collapes food security</w:t>
      </w:r>
    </w:p>
    <w:p w14:paraId="78BD3C83" w14:textId="77777777" w:rsidR="00F33FA1" w:rsidRPr="00BF24C0" w:rsidRDefault="00F33FA1" w:rsidP="00F33FA1">
      <w:pPr>
        <w:pStyle w:val="Heading4"/>
        <w:rPr>
          <w:rFonts w:ascii="Times New Roman" w:hAnsi="Times New Roman" w:cs="Times New Roman"/>
        </w:rPr>
      </w:pPr>
      <w:r w:rsidRPr="00BF24C0">
        <w:rPr>
          <w:rFonts w:ascii="Times New Roman" w:hAnsi="Times New Roman" w:cs="Times New Roman"/>
        </w:rPr>
        <w:t>Fishing is unsustainable and threatens global food security</w:t>
      </w:r>
    </w:p>
    <w:p w14:paraId="0EC7779C" w14:textId="1DE49CA5" w:rsidR="00F33FA1" w:rsidRPr="00BF24C0" w:rsidRDefault="00C77B1B" w:rsidP="00F33FA1">
      <w:pPr>
        <w:rPr>
          <w:rFonts w:ascii="Times New Roman" w:hAnsi="Times New Roman" w:cs="Times New Roman"/>
        </w:rPr>
      </w:pPr>
      <w:r w:rsidRPr="00BF24C0">
        <w:rPr>
          <w:rFonts w:ascii="Times New Roman" w:hAnsi="Times New Roman" w:cs="Times New Roman"/>
          <w:b/>
        </w:rPr>
        <w:t>SOS Foundation ‘</w:t>
      </w:r>
      <w:r w:rsidR="00F33FA1" w:rsidRPr="00BF24C0">
        <w:rPr>
          <w:rFonts w:ascii="Times New Roman" w:hAnsi="Times New Roman" w:cs="Times New Roman"/>
          <w:b/>
        </w:rPr>
        <w:t>11</w:t>
      </w:r>
      <w:r w:rsidR="00F33FA1" w:rsidRPr="00BF24C0">
        <w:rPr>
          <w:rFonts w:ascii="Times New Roman" w:hAnsi="Times New Roman" w:cs="Times New Roman"/>
        </w:rPr>
        <w:t xml:space="preserve"> [Save </w:t>
      </w:r>
      <w:r w:rsidR="008B72FA" w:rsidRPr="00BF24C0">
        <w:rPr>
          <w:rFonts w:ascii="Times New Roman" w:hAnsi="Times New Roman" w:cs="Times New Roman"/>
        </w:rPr>
        <w:t>Our Seas F</w:t>
      </w:r>
      <w:r w:rsidR="00F33FA1" w:rsidRPr="00BF24C0">
        <w:rPr>
          <w:rFonts w:ascii="Times New Roman" w:hAnsi="Times New Roman" w:cs="Times New Roman"/>
        </w:rPr>
        <w:t xml:space="preserve">oundation, </w:t>
      </w:r>
      <w:r w:rsidR="008B72FA" w:rsidRPr="00BF24C0">
        <w:rPr>
          <w:rFonts w:ascii="Times New Roman" w:hAnsi="Times New Roman" w:cs="Times New Roman"/>
        </w:rPr>
        <w:t>“</w:t>
      </w:r>
      <w:r w:rsidR="00F33FA1" w:rsidRPr="00BF24C0">
        <w:rPr>
          <w:rFonts w:ascii="Times New Roman" w:hAnsi="Times New Roman" w:cs="Times New Roman"/>
        </w:rPr>
        <w:t>Overfishing,</w:t>
      </w:r>
      <w:r w:rsidR="008B72FA" w:rsidRPr="00BF24C0">
        <w:rPr>
          <w:rFonts w:ascii="Times New Roman" w:hAnsi="Times New Roman" w:cs="Times New Roman"/>
        </w:rPr>
        <w:t>”</w:t>
      </w:r>
      <w:r w:rsidR="00F33FA1" w:rsidRPr="00BF24C0">
        <w:rPr>
          <w:rFonts w:ascii="Times New Roman" w:hAnsi="Times New Roman" w:cs="Times New Roman"/>
        </w:rPr>
        <w:t xml:space="preserve"> </w:t>
      </w:r>
      <w:hyperlink r:id="rId34" w:history="1">
        <w:r w:rsidRPr="00BF24C0">
          <w:rPr>
            <w:rStyle w:val="Hyperlink"/>
            <w:rFonts w:ascii="Times New Roman" w:hAnsi="Times New Roman" w:cs="Times New Roman"/>
          </w:rPr>
          <w:t>http://saveourseas.com/threats/overfishing</w:t>
        </w:r>
      </w:hyperlink>
      <w:r w:rsidR="00F33FA1" w:rsidRPr="00BF24C0">
        <w:rPr>
          <w:rFonts w:ascii="Times New Roman" w:hAnsi="Times New Roman" w:cs="Times New Roman"/>
        </w:rPr>
        <w:t>]</w:t>
      </w:r>
    </w:p>
    <w:p w14:paraId="47AB0E72" w14:textId="77777777" w:rsidR="00C77B1B" w:rsidRPr="00BF24C0" w:rsidRDefault="00C77B1B" w:rsidP="00F33FA1">
      <w:pPr>
        <w:rPr>
          <w:rFonts w:ascii="Times New Roman" w:hAnsi="Times New Roman" w:cs="Times New Roman"/>
        </w:rPr>
      </w:pPr>
    </w:p>
    <w:p w14:paraId="154465A1" w14:textId="77777777" w:rsidR="00F33FA1" w:rsidRPr="00BF24C0" w:rsidRDefault="00F33FA1" w:rsidP="00F33FA1">
      <w:pPr>
        <w:rPr>
          <w:rFonts w:ascii="Times New Roman" w:hAnsi="Times New Roman" w:cs="Times New Roman"/>
          <w:sz w:val="16"/>
        </w:rPr>
      </w:pPr>
      <w:r w:rsidRPr="00BF24C0">
        <w:rPr>
          <w:rStyle w:val="StyleBoldUnderline"/>
          <w:rFonts w:ascii="Times New Roman" w:hAnsi="Times New Roman" w:cs="Times New Roman"/>
        </w:rPr>
        <w:t xml:space="preserve">Overfishing occurs when fish and other marine species are caught faster than they can reproduce. It is the result of growing demand for seafood around the world, combined with poor management of fisheries and the development of new, more effective fishing techniques. If left unchecked, it will destroy the marine ecosystem and jeopardize the food security of more than a billion people for whom fish are a primary source of protein. </w:t>
      </w:r>
      <w:r w:rsidRPr="00BF24C0">
        <w:rPr>
          <w:rFonts w:ascii="Times New Roman" w:hAnsi="Times New Roman" w:cs="Times New Roman"/>
          <w:sz w:val="16"/>
        </w:rPr>
        <w:t xml:space="preserve">Sustainable fishing The statistics are grim: </w:t>
      </w:r>
      <w:r w:rsidRPr="00BF24C0">
        <w:rPr>
          <w:rStyle w:val="StyleBoldUnderline"/>
          <w:rFonts w:ascii="Times New Roman" w:hAnsi="Times New Roman" w:cs="Times New Roman"/>
        </w:rPr>
        <w:t>3/4 of the world's fish stocks are being harvested faster than they can reproduce. Eighty percent are already fully exploited or in decline. Ninety percent of all large predatory fish – including tuna, sharks, swordfish, cod and halibut – are gone.</w:t>
      </w:r>
      <w:r w:rsidRPr="00BF24C0">
        <w:rPr>
          <w:rFonts w:ascii="Times New Roman" w:hAnsi="Times New Roman" w:cs="Times New Roman"/>
          <w:sz w:val="16"/>
        </w:rPr>
        <w:t xml:space="preserve"> Scientists predict that </w:t>
      </w:r>
      <w:r w:rsidRPr="00BF24C0">
        <w:rPr>
          <w:rStyle w:val="StyleBoldUnderline"/>
          <w:rFonts w:ascii="Times New Roman" w:hAnsi="Times New Roman" w:cs="Times New Roman"/>
        </w:rPr>
        <w:t xml:space="preserve">if current trends continue, world food fisheries could collapse entirely by 2050. </w:t>
      </w:r>
      <w:r w:rsidRPr="00BF24C0">
        <w:rPr>
          <w:rFonts w:ascii="Times New Roman" w:hAnsi="Times New Roman" w:cs="Times New Roman"/>
          <w:sz w:val="16"/>
        </w:rPr>
        <w:t>The</w:t>
      </w:r>
      <w:r w:rsidRPr="00BF24C0">
        <w:rPr>
          <w:rStyle w:val="StyleBoldUnderline"/>
          <w:rFonts w:ascii="Times New Roman" w:hAnsi="Times New Roman" w:cs="Times New Roman"/>
        </w:rPr>
        <w:t xml:space="preserve"> most </w:t>
      </w:r>
      <w:r w:rsidRPr="00BF24C0">
        <w:rPr>
          <w:rFonts w:ascii="Times New Roman" w:hAnsi="Times New Roman" w:cs="Times New Roman"/>
          <w:sz w:val="16"/>
        </w:rPr>
        <w:t xml:space="preserve">prized </w:t>
      </w:r>
      <w:r w:rsidRPr="00BF24C0">
        <w:rPr>
          <w:rStyle w:val="StyleBoldUnderline"/>
          <w:rFonts w:ascii="Times New Roman" w:hAnsi="Times New Roman" w:cs="Times New Roman"/>
        </w:rPr>
        <w:t>species are already disappearing.</w:t>
      </w:r>
      <w:r w:rsidRPr="00BF24C0">
        <w:rPr>
          <w:rFonts w:ascii="Times New Roman" w:hAnsi="Times New Roman" w:cs="Times New Roman"/>
          <w:sz w:val="16"/>
        </w:rPr>
        <w:t xml:space="preserve"> The 1990s saw the widely-publicized collapse of several major </w:t>
      </w:r>
      <w:r w:rsidRPr="00BF24C0">
        <w:rPr>
          <w:rStyle w:val="StyleBoldUnderline"/>
          <w:rFonts w:ascii="Times New Roman" w:hAnsi="Times New Roman" w:cs="Times New Roman"/>
        </w:rPr>
        <w:t>cod</w:t>
      </w:r>
      <w:r w:rsidRPr="00BF24C0">
        <w:rPr>
          <w:rFonts w:ascii="Times New Roman" w:hAnsi="Times New Roman" w:cs="Times New Roman"/>
          <w:sz w:val="16"/>
        </w:rPr>
        <w:t xml:space="preserve"> fisheries, which have </w:t>
      </w:r>
      <w:r w:rsidRPr="00BF24C0">
        <w:rPr>
          <w:rStyle w:val="StyleBoldUnderline"/>
          <w:rFonts w:ascii="Times New Roman" w:hAnsi="Times New Roman" w:cs="Times New Roman"/>
        </w:rPr>
        <w:t>failed to recover even after fishing was stopped</w:t>
      </w:r>
      <w:r w:rsidRPr="00BF24C0">
        <w:rPr>
          <w:rFonts w:ascii="Times New Roman" w:hAnsi="Times New Roman" w:cs="Times New Roman"/>
          <w:sz w:val="16"/>
        </w:rPr>
        <w:t xml:space="preserve">. </w:t>
      </w:r>
      <w:r w:rsidRPr="00BF24C0">
        <w:rPr>
          <w:rStyle w:val="StyleBoldUnderline"/>
          <w:rFonts w:ascii="Times New Roman" w:hAnsi="Times New Roman" w:cs="Times New Roman"/>
        </w:rPr>
        <w:t>WWF predicts that the breeding population of Atlantic bluefin tuna — one of the ocean's largest and fastest predators, and sought-after as a delicacy used for sushi — will disappear within three years unless catches are drastically reduced</w:t>
      </w:r>
      <w:r w:rsidRPr="00BF24C0">
        <w:rPr>
          <w:rFonts w:ascii="Times New Roman" w:hAnsi="Times New Roman" w:cs="Times New Roman"/>
          <w:sz w:val="16"/>
        </w:rPr>
        <w:t>.</w:t>
      </w:r>
    </w:p>
    <w:p w14:paraId="7BFB8FAD" w14:textId="77777777" w:rsidR="00F33FA1" w:rsidRPr="00BF24C0" w:rsidRDefault="00F33FA1" w:rsidP="00F33FA1">
      <w:pPr>
        <w:rPr>
          <w:rFonts w:ascii="Times New Roman" w:hAnsi="Times New Roman" w:cs="Times New Roman"/>
        </w:rPr>
      </w:pPr>
    </w:p>
    <w:p w14:paraId="7CC3D6E8" w14:textId="77383AAF" w:rsidR="00F33FA1" w:rsidRPr="00BF24C0" w:rsidRDefault="003F343F" w:rsidP="00F33FA1">
      <w:pPr>
        <w:pStyle w:val="Heading4"/>
        <w:rPr>
          <w:rFonts w:ascii="Times New Roman" w:hAnsi="Times New Roman" w:cs="Times New Roman"/>
        </w:rPr>
      </w:pPr>
      <w:r w:rsidRPr="00BF24C0">
        <w:rPr>
          <w:rFonts w:ascii="Times New Roman" w:hAnsi="Times New Roman" w:cs="Times New Roman"/>
        </w:rPr>
        <w:t>O</w:t>
      </w:r>
      <w:r w:rsidR="00F33FA1" w:rsidRPr="00BF24C0">
        <w:rPr>
          <w:rFonts w:ascii="Times New Roman" w:hAnsi="Times New Roman" w:cs="Times New Roman"/>
        </w:rPr>
        <w:t>verfishing threatens food security</w:t>
      </w:r>
    </w:p>
    <w:p w14:paraId="00187440" w14:textId="2045ADB6" w:rsidR="00F33FA1" w:rsidRPr="00BF24C0" w:rsidRDefault="00F33FA1" w:rsidP="00F33FA1">
      <w:pPr>
        <w:rPr>
          <w:rStyle w:val="StyleBoldUnderline"/>
          <w:rFonts w:ascii="Times New Roman" w:hAnsi="Times New Roman" w:cs="Times New Roman"/>
        </w:rPr>
      </w:pPr>
      <w:r w:rsidRPr="00BF24C0">
        <w:rPr>
          <w:rStyle w:val="StyleBoldUnderline"/>
          <w:rFonts w:ascii="Times New Roman" w:hAnsi="Times New Roman" w:cs="Times New Roman"/>
          <w:u w:val="none"/>
        </w:rPr>
        <w:t>GOC ‘13</w:t>
      </w:r>
      <w:r w:rsidRPr="00BF24C0">
        <w:rPr>
          <w:rStyle w:val="StyleBoldUnderline"/>
          <w:rFonts w:ascii="Times New Roman" w:hAnsi="Times New Roman" w:cs="Times New Roman"/>
          <w:b w:val="0"/>
          <w:u w:val="none"/>
        </w:rPr>
        <w:t xml:space="preserve"> [Global Ocean Commission, an independent international commission addressing the principal threats facing the global ocean, “Declining ocean health threatens food security,” </w:t>
      </w:r>
      <w:hyperlink r:id="rId35" w:history="1">
        <w:r w:rsidRPr="00BF24C0">
          <w:rPr>
            <w:rStyle w:val="Hyperlink"/>
            <w:rFonts w:ascii="Times New Roman" w:hAnsi="Times New Roman" w:cs="Times New Roman"/>
          </w:rPr>
          <w:t>http://www.globaloceancommission.org/news/press-releases/declining-ocean-health-threatens-food-security/</w:t>
        </w:r>
      </w:hyperlink>
      <w:r w:rsidRPr="00BF24C0">
        <w:rPr>
          <w:rStyle w:val="StyleBoldUnderline"/>
          <w:rFonts w:ascii="Times New Roman" w:hAnsi="Times New Roman" w:cs="Times New Roman"/>
        </w:rPr>
        <w:t>]</w:t>
      </w:r>
    </w:p>
    <w:p w14:paraId="4530795E" w14:textId="77777777" w:rsidR="00F33FA1" w:rsidRPr="00BF24C0" w:rsidRDefault="00F33FA1" w:rsidP="00F33FA1">
      <w:pPr>
        <w:rPr>
          <w:rStyle w:val="StyleBoldUnderline"/>
          <w:rFonts w:ascii="Times New Roman" w:hAnsi="Times New Roman" w:cs="Times New Roman"/>
        </w:rPr>
      </w:pPr>
    </w:p>
    <w:p w14:paraId="6FACD4E0" w14:textId="77777777" w:rsidR="00F33FA1" w:rsidRPr="00BF24C0" w:rsidRDefault="00F33FA1" w:rsidP="00F33FA1">
      <w:pPr>
        <w:rPr>
          <w:rStyle w:val="StyleBoldUnderline"/>
          <w:rFonts w:ascii="Times New Roman" w:hAnsi="Times New Roman" w:cs="Times New Roman"/>
          <w:b w:val="0"/>
          <w:u w:val="none"/>
        </w:rPr>
      </w:pPr>
      <w:r w:rsidRPr="00BF24C0">
        <w:rPr>
          <w:rFonts w:ascii="Times New Roman" w:hAnsi="Times New Roman" w:cs="Times New Roman"/>
          <w:sz w:val="16"/>
        </w:rPr>
        <w:t xml:space="preserve">Hong Kong, March 16th 2014 – </w:t>
      </w:r>
      <w:r w:rsidRPr="00BF24C0">
        <w:rPr>
          <w:rStyle w:val="StyleBoldUnderline"/>
          <w:rFonts w:ascii="Times New Roman" w:hAnsi="Times New Roman" w:cs="Times New Roman"/>
        </w:rPr>
        <w:t>We must protect our ocean or risk significant impact on global food security</w:t>
      </w:r>
      <w:r w:rsidRPr="00BF24C0">
        <w:rPr>
          <w:rFonts w:ascii="Times New Roman" w:hAnsi="Times New Roman" w:cs="Times New Roman"/>
          <w:sz w:val="16"/>
        </w:rPr>
        <w:t xml:space="preserve">, </w:t>
      </w:r>
      <w:r w:rsidRPr="00BF24C0">
        <w:rPr>
          <w:rStyle w:val="StyleBoldUnderline"/>
          <w:rFonts w:ascii="Times New Roman" w:hAnsi="Times New Roman" w:cs="Times New Roman"/>
        </w:rPr>
        <w:t>stated</w:t>
      </w:r>
      <w:r w:rsidRPr="00BF24C0">
        <w:rPr>
          <w:rFonts w:ascii="Times New Roman" w:hAnsi="Times New Roman" w:cs="Times New Roman"/>
          <w:sz w:val="16"/>
        </w:rPr>
        <w:t xml:space="preserve"> the Global Ocean Commission, </w:t>
      </w:r>
      <w:r w:rsidRPr="00BF24C0">
        <w:rPr>
          <w:rStyle w:val="StyleBoldUnderline"/>
          <w:rFonts w:ascii="Times New Roman" w:hAnsi="Times New Roman" w:cs="Times New Roman"/>
        </w:rPr>
        <w:t>an independent international panel of global leaders</w:t>
      </w:r>
      <w:r w:rsidRPr="00BF24C0">
        <w:rPr>
          <w:rFonts w:ascii="Times New Roman" w:hAnsi="Times New Roman" w:cs="Times New Roman"/>
          <w:sz w:val="16"/>
        </w:rPr>
        <w:t xml:space="preserve"> championing ocean health and high seas governance. </w:t>
      </w:r>
      <w:r w:rsidRPr="00BF24C0">
        <w:rPr>
          <w:rStyle w:val="StyleBoldUnderline"/>
          <w:rFonts w:ascii="Times New Roman" w:hAnsi="Times New Roman" w:cs="Times New Roman"/>
        </w:rPr>
        <w:t>With 3 billion people dependent on fish to provide at least 20% of their animal protein, protecting the health of the global ocean is critical to global food security. Overfishing is widespread and systemic, primarily affecting the poorest, for many of whom fish is an irreplaceable food source. The loss of reliable sources of fish would deprive 500 million people of their primary source of protein and cause severe health problems</w:t>
      </w:r>
      <w:r w:rsidRPr="00BF24C0">
        <w:rPr>
          <w:rFonts w:ascii="Times New Roman" w:hAnsi="Times New Roman" w:cs="Times New Roman"/>
          <w:sz w:val="16"/>
        </w:rPr>
        <w:t xml:space="preserve">. “Healthy high seas are fundamental to overall ocean productivity and resilience, yet </w:t>
      </w:r>
      <w:r w:rsidRPr="00BF24C0">
        <w:rPr>
          <w:rStyle w:val="StyleBoldUnderline"/>
          <w:rFonts w:ascii="Times New Roman" w:hAnsi="Times New Roman" w:cs="Times New Roman"/>
        </w:rPr>
        <w:t>we are pushing the ocean system to the point of collapse and putting long-term food security at risk</w:t>
      </w:r>
      <w:r w:rsidRPr="00BF24C0">
        <w:rPr>
          <w:rFonts w:ascii="Times New Roman" w:hAnsi="Times New Roman" w:cs="Times New Roman"/>
          <w:sz w:val="16"/>
        </w:rPr>
        <w:t>,” said Trevor Manuel, co-chair of the Global Ocean Commission. “</w:t>
      </w:r>
      <w:r w:rsidRPr="00BF24C0">
        <w:rPr>
          <w:rStyle w:val="StyleBoldUnderline"/>
          <w:rFonts w:ascii="Times New Roman" w:hAnsi="Times New Roman" w:cs="Times New Roman"/>
        </w:rPr>
        <w:t>If we want future food security</w:t>
      </w:r>
      <w:r w:rsidRPr="00BF24C0">
        <w:rPr>
          <w:rFonts w:ascii="Times New Roman" w:hAnsi="Times New Roman" w:cs="Times New Roman"/>
          <w:sz w:val="16"/>
        </w:rPr>
        <w:t xml:space="preserve">, </w:t>
      </w:r>
      <w:r w:rsidRPr="00BF24C0">
        <w:rPr>
          <w:rStyle w:val="StyleBoldUnderline"/>
          <w:rFonts w:ascii="Times New Roman" w:hAnsi="Times New Roman" w:cs="Times New Roman"/>
        </w:rPr>
        <w:t>we need to act now to restore a healthy ocean</w:t>
      </w:r>
      <w:r w:rsidRPr="00BF24C0">
        <w:rPr>
          <w:rFonts w:ascii="Times New Roman" w:hAnsi="Times New Roman" w:cs="Times New Roman"/>
          <w:sz w:val="16"/>
        </w:rPr>
        <w:t xml:space="preserve">.” </w:t>
      </w:r>
      <w:r w:rsidRPr="00BF24C0">
        <w:rPr>
          <w:rStyle w:val="StyleBoldUnderline"/>
          <w:rFonts w:ascii="Times New Roman" w:hAnsi="Times New Roman" w:cs="Times New Roman"/>
        </w:rPr>
        <w:t>Key threats include overfishing, adverse fishing subsidies and climate change. With Asia Pacific alone accounting for more than 70% of the world fleet and over half the annual global harvest, the impact of overfishing is likely to be significant in this region</w:t>
      </w:r>
      <w:r w:rsidRPr="00BF24C0">
        <w:rPr>
          <w:rStyle w:val="StyleBoldUnderline"/>
          <w:rFonts w:ascii="Times New Roman" w:hAnsi="Times New Roman" w:cs="Times New Roman"/>
          <w:b w:val="0"/>
          <w:u w:val="none"/>
        </w:rPr>
        <w:t>.</w:t>
      </w:r>
    </w:p>
    <w:p w14:paraId="1CA3817B" w14:textId="77777777" w:rsidR="00C77B1B" w:rsidRPr="00BF24C0" w:rsidRDefault="00C77B1B" w:rsidP="00F33FA1">
      <w:pPr>
        <w:rPr>
          <w:rStyle w:val="StyleBoldUnderline"/>
          <w:rFonts w:ascii="Times New Roman" w:hAnsi="Times New Roman" w:cs="Times New Roman"/>
        </w:rPr>
      </w:pPr>
    </w:p>
    <w:p w14:paraId="6C8B4ED8" w14:textId="77777777" w:rsidR="00F33FA1" w:rsidRPr="00BF24C0" w:rsidRDefault="00F33FA1" w:rsidP="00F33FA1">
      <w:pPr>
        <w:rPr>
          <w:rFonts w:ascii="Times New Roman" w:hAnsi="Times New Roman" w:cs="Times New Roman"/>
        </w:rPr>
      </w:pPr>
    </w:p>
    <w:p w14:paraId="48D470A8" w14:textId="77777777" w:rsidR="00893BD8" w:rsidRPr="00BF24C0" w:rsidRDefault="00893BD8" w:rsidP="00893BD8">
      <w:pPr>
        <w:pStyle w:val="Heading3"/>
        <w:rPr>
          <w:rFonts w:ascii="Times New Roman" w:hAnsi="Times New Roman" w:cs="Times New Roman"/>
        </w:rPr>
      </w:pPr>
      <w:r w:rsidRPr="00BF24C0">
        <w:rPr>
          <w:rFonts w:ascii="Times New Roman" w:hAnsi="Times New Roman" w:cs="Times New Roman"/>
        </w:rPr>
        <w:lastRenderedPageBreak/>
        <w:t>Poverty</w:t>
      </w:r>
    </w:p>
    <w:p w14:paraId="18F2ABDC" w14:textId="113201EE" w:rsidR="00893BD8" w:rsidRPr="00BF24C0" w:rsidRDefault="00893BD8" w:rsidP="00893BD8">
      <w:pPr>
        <w:pStyle w:val="Heading4"/>
        <w:rPr>
          <w:rFonts w:ascii="Times New Roman" w:hAnsi="Times New Roman" w:cs="Times New Roman"/>
        </w:rPr>
      </w:pPr>
      <w:r w:rsidRPr="00BF24C0">
        <w:rPr>
          <w:rFonts w:ascii="Times New Roman" w:hAnsi="Times New Roman" w:cs="Times New Roman"/>
        </w:rPr>
        <w:t xml:space="preserve">Overfishing exacerbates </w:t>
      </w:r>
      <w:r w:rsidR="00626BD7" w:rsidRPr="00BF24C0">
        <w:rPr>
          <w:rFonts w:ascii="Times New Roman" w:hAnsi="Times New Roman" w:cs="Times New Roman"/>
        </w:rPr>
        <w:t>poverty</w:t>
      </w:r>
    </w:p>
    <w:p w14:paraId="30B7CDB2" w14:textId="19A865FA" w:rsidR="00893BD8" w:rsidRPr="00BF24C0" w:rsidRDefault="00893BD8" w:rsidP="00893BD8">
      <w:pPr>
        <w:rPr>
          <w:rFonts w:ascii="Times New Roman" w:hAnsi="Times New Roman" w:cs="Times New Roman"/>
        </w:rPr>
      </w:pPr>
      <w:r w:rsidRPr="00BF24C0">
        <w:rPr>
          <w:rStyle w:val="StyleStyleBold12pt"/>
          <w:rFonts w:ascii="Times New Roman" w:hAnsi="Times New Roman" w:cs="Times New Roman"/>
        </w:rPr>
        <w:t>Jones ‘13</w:t>
      </w:r>
      <w:r w:rsidRPr="00BF24C0">
        <w:rPr>
          <w:rFonts w:ascii="Times New Roman" w:hAnsi="Times New Roman" w:cs="Times New Roman"/>
        </w:rPr>
        <w:t xml:space="preserve"> (Elizabeth, College of Science, Health, and the Liberal Arts, “The Environmental and Socioeconomic Effects of Overfishing Due to the Globalization of the Seafood Industry” </w:t>
      </w:r>
      <w:hyperlink r:id="rId36" w:history="1">
        <w:r w:rsidRPr="00BF24C0">
          <w:rPr>
            <w:rStyle w:val="Hyperlink"/>
            <w:rFonts w:ascii="Times New Roman" w:hAnsi="Times New Roman" w:cs="Times New Roman"/>
          </w:rPr>
          <w:t>http://www.philau.edu/collegestudies/Documents/Elizabeth%20Jones.pdf</w:t>
        </w:r>
      </w:hyperlink>
      <w:r w:rsidRPr="00BF24C0">
        <w:rPr>
          <w:rFonts w:ascii="Times New Roman" w:hAnsi="Times New Roman" w:cs="Times New Roman"/>
        </w:rPr>
        <w:t>, CL)</w:t>
      </w:r>
    </w:p>
    <w:p w14:paraId="165AF70A" w14:textId="77777777" w:rsidR="00893BD8" w:rsidRPr="00BF24C0" w:rsidRDefault="00893BD8" w:rsidP="00893BD8">
      <w:pPr>
        <w:rPr>
          <w:rFonts w:ascii="Times New Roman" w:hAnsi="Times New Roman" w:cs="Times New Roman"/>
        </w:rPr>
      </w:pPr>
    </w:p>
    <w:p w14:paraId="3AC3F826" w14:textId="77777777" w:rsidR="00893BD8" w:rsidRPr="00BF24C0" w:rsidRDefault="00893BD8" w:rsidP="00893BD8">
      <w:pPr>
        <w:rPr>
          <w:rFonts w:ascii="Times New Roman" w:hAnsi="Times New Roman" w:cs="Times New Roman"/>
          <w:sz w:val="16"/>
        </w:rPr>
      </w:pPr>
      <w:r w:rsidRPr="00BF24C0">
        <w:rPr>
          <w:rFonts w:ascii="Times New Roman" w:hAnsi="Times New Roman" w:cs="Times New Roman"/>
          <w:sz w:val="16"/>
        </w:rPr>
        <w:t>In developing nations throughout the world like those of coastal West Africa, fishing is poorly regulated. As a result</w:t>
      </w:r>
      <w:r w:rsidRPr="00BF24C0">
        <w:rPr>
          <w:rStyle w:val="StyleBoldUnderline"/>
          <w:rFonts w:ascii="Times New Roman" w:hAnsi="Times New Roman" w:cs="Times New Roman"/>
        </w:rPr>
        <w:t>, local and foreign fishing fleets are decimating fish stocks, and contributing to the growing socio- economic disparity among the fishermen and the people of Senegal, Ghana, Guinea, and Angola</w:t>
      </w:r>
      <w:r w:rsidRPr="00BF24C0">
        <w:rPr>
          <w:rFonts w:ascii="Times New Roman" w:hAnsi="Times New Roman" w:cs="Times New Roman"/>
          <w:sz w:val="16"/>
        </w:rPr>
        <w:t xml:space="preserve"> (Montaigne). Similarly in Asia, unregulated fishing operations have resulted in the collapse of nearly all fisheries in the Gulf of Thailand and the Java Sea (Montaigne</w:t>
      </w:r>
      <w:r w:rsidRPr="00BF24C0">
        <w:rPr>
          <w:rStyle w:val="StyleBoldUnderline"/>
          <w:rFonts w:ascii="Times New Roman" w:hAnsi="Times New Roman" w:cs="Times New Roman"/>
        </w:rPr>
        <w:t>). Poor people in developing nations are incentivized to continue unsustainably exploiting fish stocks for small wages because they are left with few other options. This example of a “poverty trap” occurs when people become so poor that the short-term need to survive outweighs any long-term advantages to conservation or sustainable management</w:t>
      </w:r>
      <w:r w:rsidRPr="00BF24C0">
        <w:rPr>
          <w:rFonts w:ascii="Times New Roman" w:hAnsi="Times New Roman" w:cs="Times New Roman"/>
          <w:sz w:val="16"/>
        </w:rPr>
        <w:t xml:space="preserve"> (Cinner, et al. 206). Similar hardships are felt by fishermen in the Mediterranean as well, who also rely primarily on fishing as a means of survival. </w:t>
      </w:r>
      <w:r w:rsidRPr="00BF24C0">
        <w:rPr>
          <w:rStyle w:val="StyleBoldUnderline"/>
          <w:rFonts w:ascii="Times New Roman" w:hAnsi="Times New Roman" w:cs="Times New Roman"/>
        </w:rPr>
        <w:t>An Italian tuna fisherman</w:t>
      </w:r>
      <w:r w:rsidRPr="00BF24C0">
        <w:rPr>
          <w:rFonts w:ascii="Times New Roman" w:hAnsi="Times New Roman" w:cs="Times New Roman"/>
          <w:sz w:val="16"/>
        </w:rPr>
        <w:t xml:space="preserve"> said, “The price is cheap because more and more tuna are being caught</w:t>
      </w:r>
      <w:r w:rsidRPr="00BF24C0">
        <w:rPr>
          <w:rStyle w:val="StyleBoldUnderline"/>
          <w:rFonts w:ascii="Times New Roman" w:hAnsi="Times New Roman" w:cs="Times New Roman"/>
        </w:rPr>
        <w:t>. My only weapon is to catch more fish. It's a vicious circle because the price is very cheap. I want to respect the quota, but I can't because I need to live</w:t>
      </w:r>
      <w:r w:rsidRPr="00BF24C0">
        <w:rPr>
          <w:rFonts w:ascii="Times New Roman" w:hAnsi="Times New Roman" w:cs="Times New Roman"/>
          <w:sz w:val="16"/>
        </w:rPr>
        <w:t xml:space="preserve">” (Montaigne). This is an issue that is seen all too often for subsistence fishermen.  There are several complicated factors associated with the poverty trap that combine with the pressures of socio-economic despair, further augmenting the issue of overfishing. For one, </w:t>
      </w:r>
      <w:r w:rsidRPr="00BF24C0">
        <w:rPr>
          <w:rStyle w:val="StyleBoldUnderline"/>
          <w:rFonts w:ascii="Times New Roman" w:hAnsi="Times New Roman" w:cs="Times New Roman"/>
        </w:rPr>
        <w:t>unstable population growth exacerbates poverty in small coastal communities and developing nations by increasing pressure on local resources</w:t>
      </w:r>
      <w:r w:rsidRPr="00BF24C0">
        <w:rPr>
          <w:rFonts w:ascii="Times New Roman" w:hAnsi="Times New Roman" w:cs="Times New Roman"/>
          <w:sz w:val="16"/>
        </w:rPr>
        <w:t xml:space="preserve">. In nearly all cases, these people are not aware of sustainable fishing practices because these nations lack stable, reliable infrastructure, as well as regulation and enforcement systems. Ultimately, this negatively affects the local economies because they overexploit already vulnerable and top- predator fish stocks, resulting in issues of food scarcity and loss of livelihood in the future. Another issue is the lack of incentives to protect this valuable industry. Fish are what is known as common pool resources. In countries lacking regulation and incentives to protect fish, conservation efforts are often weak, and overexploitation of the resource becomes close to inevitable (Hauge, et al 2). As a result, </w:t>
      </w:r>
      <w:r w:rsidRPr="00BF24C0">
        <w:rPr>
          <w:rStyle w:val="Emphasis"/>
          <w:rFonts w:ascii="Times New Roman" w:hAnsi="Times New Roman" w:cs="Times New Roman"/>
        </w:rPr>
        <w:t>poverty increases, availability of fish and marine resources declines, and people begin exploiting other natural resources to replace losses of income</w:t>
      </w:r>
      <w:r w:rsidRPr="00BF24C0">
        <w:rPr>
          <w:rFonts w:ascii="Times New Roman" w:hAnsi="Times New Roman" w:cs="Times New Roman"/>
          <w:sz w:val="16"/>
        </w:rPr>
        <w:t xml:space="preserve">. </w:t>
      </w:r>
    </w:p>
    <w:p w14:paraId="0B13A885" w14:textId="77777777" w:rsidR="00893BD8" w:rsidRPr="00BF24C0" w:rsidRDefault="00893BD8" w:rsidP="00893BD8">
      <w:pPr>
        <w:rPr>
          <w:rFonts w:ascii="Times New Roman" w:hAnsi="Times New Roman" w:cs="Times New Roman"/>
        </w:rPr>
      </w:pPr>
    </w:p>
    <w:p w14:paraId="37BD595E" w14:textId="48F02DFB" w:rsidR="001C624E" w:rsidRPr="00BF24C0" w:rsidRDefault="001C624E" w:rsidP="001C624E">
      <w:pPr>
        <w:pStyle w:val="Heading4"/>
        <w:rPr>
          <w:rFonts w:ascii="Times New Roman" w:hAnsi="Times New Roman" w:cs="Times New Roman"/>
        </w:rPr>
      </w:pPr>
      <w:r w:rsidRPr="00BF24C0">
        <w:rPr>
          <w:rFonts w:ascii="Times New Roman" w:hAnsi="Times New Roman" w:cs="Times New Roman"/>
        </w:rPr>
        <w:t>Po</w:t>
      </w:r>
      <w:r w:rsidR="003B7EA7" w:rsidRPr="00BF24C0">
        <w:rPr>
          <w:rFonts w:ascii="Times New Roman" w:hAnsi="Times New Roman" w:cs="Times New Roman"/>
        </w:rPr>
        <w:t>verty threatens global security- causes</w:t>
      </w:r>
      <w:r w:rsidRPr="00BF24C0">
        <w:rPr>
          <w:rFonts w:ascii="Times New Roman" w:hAnsi="Times New Roman" w:cs="Times New Roman"/>
        </w:rPr>
        <w:t xml:space="preserve"> terrorism, civil conflict, proliferation, disease</w:t>
      </w:r>
      <w:r w:rsidR="002B12ED" w:rsidRPr="00BF24C0">
        <w:rPr>
          <w:rFonts w:ascii="Times New Roman" w:hAnsi="Times New Roman" w:cs="Times New Roman"/>
        </w:rPr>
        <w:t>, and environmental degradation</w:t>
      </w:r>
    </w:p>
    <w:p w14:paraId="761A4715" w14:textId="098B6DAB" w:rsidR="001C624E" w:rsidRPr="00BF24C0" w:rsidRDefault="001C624E" w:rsidP="001C624E">
      <w:pPr>
        <w:rPr>
          <w:rFonts w:ascii="Times New Roman" w:hAnsi="Times New Roman" w:cs="Times New Roman"/>
        </w:rPr>
      </w:pPr>
      <w:r w:rsidRPr="00BF24C0">
        <w:rPr>
          <w:rStyle w:val="StyleStyleBold12pt"/>
          <w:rFonts w:ascii="Times New Roman" w:hAnsi="Times New Roman" w:cs="Times New Roman"/>
          <w:sz w:val="22"/>
        </w:rPr>
        <w:t>Rice ‘06</w:t>
      </w:r>
      <w:r w:rsidRPr="00BF24C0">
        <w:rPr>
          <w:rFonts w:ascii="Times New Roman" w:hAnsi="Times New Roman" w:cs="Times New Roman"/>
        </w:rPr>
        <w:t xml:space="preserve"> (Susan Rice, Senior Fellow at Brookings and Former Asst. Secretary of State, “The Threat of Global Poverty,” The National Interest 30 October 2006)</w:t>
      </w:r>
    </w:p>
    <w:p w14:paraId="3F7BC1F6" w14:textId="77777777" w:rsidR="001C624E" w:rsidRPr="00BF24C0" w:rsidRDefault="001C624E" w:rsidP="001C624E">
      <w:pPr>
        <w:rPr>
          <w:rFonts w:ascii="Times New Roman" w:hAnsi="Times New Roman" w:cs="Times New Roman"/>
        </w:rPr>
      </w:pPr>
    </w:p>
    <w:p w14:paraId="6925EBF5" w14:textId="77777777" w:rsidR="001C624E" w:rsidRPr="00BF24C0" w:rsidRDefault="001C624E" w:rsidP="001C624E">
      <w:pPr>
        <w:rPr>
          <w:rFonts w:ascii="Times New Roman" w:hAnsi="Times New Roman" w:cs="Times New Roman"/>
          <w:b/>
          <w:u w:val="single"/>
        </w:rPr>
      </w:pPr>
      <w:r w:rsidRPr="00BF24C0">
        <w:rPr>
          <w:rStyle w:val="StyleBoldUnderline"/>
          <w:rFonts w:ascii="Times New Roman" w:hAnsi="Times New Roman" w:cs="Times New Roman"/>
        </w:rPr>
        <w:t>Global poverty</w:t>
      </w:r>
      <w:r w:rsidRPr="00BF24C0">
        <w:rPr>
          <w:rFonts w:ascii="Times New Roman" w:hAnsi="Times New Roman" w:cs="Times New Roman"/>
          <w:u w:val="single"/>
        </w:rPr>
        <w:t xml:space="preserve"> </w:t>
      </w:r>
      <w:r w:rsidRPr="00BF24C0">
        <w:rPr>
          <w:rFonts w:ascii="Times New Roman" w:hAnsi="Times New Roman" w:cs="Times New Roman"/>
          <w:sz w:val="16"/>
        </w:rPr>
        <w:t xml:space="preserve">is not solely a humanitarian concern. In real ways, over the long term, it can </w:t>
      </w:r>
      <w:r w:rsidRPr="00BF24C0">
        <w:rPr>
          <w:rStyle w:val="StyleBoldUnderline"/>
          <w:rFonts w:ascii="Times New Roman" w:hAnsi="Times New Roman" w:cs="Times New Roman"/>
        </w:rPr>
        <w:t>threaten[s] U.S.</w:t>
      </w:r>
      <w:r w:rsidRPr="00BF24C0">
        <w:rPr>
          <w:rFonts w:ascii="Times New Roman" w:hAnsi="Times New Roman" w:cs="Times New Roman"/>
          <w:u w:val="single"/>
        </w:rPr>
        <w:t xml:space="preserve"> </w:t>
      </w:r>
      <w:r w:rsidRPr="00BF24C0">
        <w:rPr>
          <w:rFonts w:ascii="Times New Roman" w:hAnsi="Times New Roman" w:cs="Times New Roman"/>
          <w:sz w:val="16"/>
        </w:rPr>
        <w:t>national</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security.</w:t>
      </w:r>
      <w:r w:rsidRPr="00BF24C0">
        <w:rPr>
          <w:rFonts w:ascii="Times New Roman" w:hAnsi="Times New Roman" w:cs="Times New Roman"/>
          <w:u w:val="single"/>
        </w:rPr>
        <w:t xml:space="preserve"> </w:t>
      </w:r>
      <w:r w:rsidRPr="00BF24C0">
        <w:rPr>
          <w:rFonts w:ascii="Times New Roman" w:hAnsi="Times New Roman" w:cs="Times New Roman"/>
          <w:sz w:val="16"/>
        </w:rPr>
        <w:t>Poverty erodes weak states' capacity to prevent the spread of disease and protect the world's forests and watersheds--some of the global threats Maurice Greenberg noted in the Winter 2005 issue</w:t>
      </w:r>
      <w:r w:rsidRPr="00BF24C0">
        <w:rPr>
          <w:rFonts w:ascii="Times New Roman" w:hAnsi="Times New Roman" w:cs="Times New Roman"/>
          <w:b/>
          <w:u w:val="single"/>
        </w:rPr>
        <w:t xml:space="preserve">. </w:t>
      </w:r>
      <w:r w:rsidRPr="00BF24C0">
        <w:rPr>
          <w:rStyle w:val="StyleBoldUnderline"/>
          <w:rFonts w:ascii="Times New Roman" w:hAnsi="Times New Roman" w:cs="Times New Roman"/>
        </w:rPr>
        <w:t>It</w:t>
      </w:r>
      <w:r w:rsidRPr="00BF24C0">
        <w:rPr>
          <w:rFonts w:ascii="Times New Roman" w:hAnsi="Times New Roman" w:cs="Times New Roman"/>
          <w:b/>
          <w:u w:val="single"/>
        </w:rPr>
        <w:t xml:space="preserve"> </w:t>
      </w:r>
      <w:r w:rsidRPr="00BF24C0">
        <w:rPr>
          <w:rFonts w:ascii="Times New Roman" w:hAnsi="Times New Roman" w:cs="Times New Roman"/>
          <w:sz w:val="16"/>
        </w:rPr>
        <w:t xml:space="preserve">also </w:t>
      </w:r>
      <w:r w:rsidRPr="00BF24C0">
        <w:rPr>
          <w:rStyle w:val="StyleBoldUnderline"/>
          <w:rFonts w:ascii="Times New Roman" w:hAnsi="Times New Roman" w:cs="Times New Roman"/>
        </w:rPr>
        <w:t>creates conditions conducive to</w:t>
      </w:r>
      <w:r w:rsidRPr="00BF24C0">
        <w:rPr>
          <w:rFonts w:ascii="Times New Roman" w:hAnsi="Times New Roman" w:cs="Times New Roman"/>
          <w:u w:val="single"/>
        </w:rPr>
        <w:t xml:space="preserve"> </w:t>
      </w:r>
      <w:r w:rsidRPr="00BF24C0">
        <w:rPr>
          <w:rFonts w:ascii="Times New Roman" w:hAnsi="Times New Roman" w:cs="Times New Roman"/>
          <w:sz w:val="16"/>
        </w:rPr>
        <w:t>transnational criminal enterprises and</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terrorist activity, not only by making desperate individuals</w:t>
      </w:r>
      <w:r w:rsidRPr="00BF24C0">
        <w:rPr>
          <w:rFonts w:ascii="Times New Roman" w:hAnsi="Times New Roman" w:cs="Times New Roman"/>
          <w:u w:val="single"/>
        </w:rPr>
        <w:t xml:space="preserve"> </w:t>
      </w:r>
      <w:r w:rsidRPr="00BF24C0">
        <w:rPr>
          <w:rFonts w:ascii="Times New Roman" w:hAnsi="Times New Roman" w:cs="Times New Roman"/>
          <w:sz w:val="16"/>
        </w:rPr>
        <w:t xml:space="preserve">potentially </w:t>
      </w:r>
      <w:r w:rsidRPr="00BF24C0">
        <w:rPr>
          <w:rStyle w:val="StyleBoldUnderline"/>
          <w:rFonts w:ascii="Times New Roman" w:hAnsi="Times New Roman" w:cs="Times New Roman"/>
        </w:rPr>
        <w:t>more susceptible to recruitment, but also</w:t>
      </w:r>
      <w:r w:rsidRPr="00BF24C0">
        <w:rPr>
          <w:rFonts w:ascii="Times New Roman" w:hAnsi="Times New Roman" w:cs="Times New Roman"/>
          <w:sz w:val="16"/>
        </w:rPr>
        <w:t>, and more significantly</w:t>
      </w:r>
      <w:r w:rsidRPr="00BF24C0">
        <w:rPr>
          <w:rFonts w:ascii="Times New Roman" w:hAnsi="Times New Roman" w:cs="Times New Roman"/>
          <w:b/>
          <w:sz w:val="16"/>
        </w:rPr>
        <w:t xml:space="preserve">, </w:t>
      </w:r>
      <w:r w:rsidRPr="00BF24C0">
        <w:rPr>
          <w:rStyle w:val="StyleBoldUnderline"/>
          <w:rFonts w:ascii="Times New Roman" w:hAnsi="Times New Roman" w:cs="Times New Roman"/>
        </w:rPr>
        <w:t>by undermining the state's ability to</w:t>
      </w:r>
      <w:r w:rsidRPr="00BF24C0">
        <w:rPr>
          <w:rFonts w:ascii="Times New Roman" w:hAnsi="Times New Roman" w:cs="Times New Roman"/>
          <w:b/>
          <w:szCs w:val="24"/>
          <w:u w:val="single"/>
        </w:rPr>
        <w:t xml:space="preserve"> </w:t>
      </w:r>
      <w:r w:rsidRPr="00BF24C0">
        <w:rPr>
          <w:rFonts w:ascii="Times New Roman" w:hAnsi="Times New Roman" w:cs="Times New Roman"/>
          <w:sz w:val="16"/>
        </w:rPr>
        <w:t>prevent and</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counter</w:t>
      </w:r>
      <w:r w:rsidRPr="00BF24C0">
        <w:rPr>
          <w:rFonts w:ascii="Times New Roman" w:hAnsi="Times New Roman" w:cs="Times New Roman"/>
          <w:b/>
          <w:u w:val="single"/>
        </w:rPr>
        <w:t xml:space="preserve"> </w:t>
      </w:r>
      <w:r w:rsidRPr="00BF24C0">
        <w:rPr>
          <w:rFonts w:ascii="Times New Roman" w:hAnsi="Times New Roman" w:cs="Times New Roman"/>
          <w:sz w:val="16"/>
        </w:rPr>
        <w:t xml:space="preserve">those violent </w:t>
      </w:r>
      <w:r w:rsidRPr="00BF24C0">
        <w:rPr>
          <w:rStyle w:val="StyleBoldUnderline"/>
          <w:rFonts w:ascii="Times New Roman" w:hAnsi="Times New Roman" w:cs="Times New Roman"/>
        </w:rPr>
        <w:t>threats. Poverty can also</w:t>
      </w:r>
      <w:r w:rsidRPr="00BF24C0">
        <w:rPr>
          <w:rFonts w:ascii="Times New Roman" w:hAnsi="Times New Roman" w:cs="Times New Roman"/>
          <w:u w:val="single"/>
        </w:rPr>
        <w:t xml:space="preserve"> </w:t>
      </w:r>
      <w:r w:rsidRPr="00BF24C0">
        <w:rPr>
          <w:rFonts w:ascii="Times New Roman" w:hAnsi="Times New Roman" w:cs="Times New Roman"/>
          <w:sz w:val="16"/>
        </w:rPr>
        <w:t>give rise to the tensions that</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erupt in civil conflict, which  allows transnational predators greater freedom</w:t>
      </w:r>
      <w:r w:rsidRPr="00BF24C0">
        <w:rPr>
          <w:rFonts w:ascii="Times New Roman" w:hAnsi="Times New Roman" w:cs="Times New Roman"/>
          <w:u w:val="single"/>
        </w:rPr>
        <w:t xml:space="preserve"> </w:t>
      </w:r>
      <w:r w:rsidRPr="00BF24C0">
        <w:rPr>
          <w:rFonts w:ascii="Times New Roman" w:hAnsi="Times New Roman" w:cs="Times New Roman"/>
          <w:sz w:val="16"/>
        </w:rPr>
        <w:t xml:space="preserve">of action. Americans can no longer realistically hope that we can erect the proverbial glass dome over our homeland and live safely isolated from the killers--natural or man-made--that plague other parts of the world. </w:t>
      </w:r>
      <w:r w:rsidRPr="00BF24C0">
        <w:rPr>
          <w:rStyle w:val="StyleBoldUnderline"/>
          <w:rFonts w:ascii="Times New Roman" w:hAnsi="Times New Roman" w:cs="Times New Roman"/>
        </w:rPr>
        <w:t>Al-Qaeda established training camps in</w:t>
      </w:r>
      <w:r w:rsidRPr="00BF24C0">
        <w:rPr>
          <w:rFonts w:ascii="Times New Roman" w:hAnsi="Times New Roman" w:cs="Times New Roman"/>
          <w:b/>
          <w:u w:val="single"/>
        </w:rPr>
        <w:t xml:space="preserve"> </w:t>
      </w:r>
      <w:r w:rsidRPr="00BF24C0">
        <w:rPr>
          <w:rFonts w:ascii="Times New Roman" w:hAnsi="Times New Roman" w:cs="Times New Roman"/>
          <w:sz w:val="16"/>
        </w:rPr>
        <w:t>conflict-ridden</w:t>
      </w:r>
      <w:r w:rsidRPr="00BF24C0">
        <w:rPr>
          <w:rFonts w:ascii="Times New Roman" w:hAnsi="Times New Roman" w:cs="Times New Roman"/>
          <w:b/>
          <w:u w:val="single"/>
        </w:rPr>
        <w:t xml:space="preserve"> </w:t>
      </w:r>
      <w:r w:rsidRPr="00BF24C0">
        <w:rPr>
          <w:rStyle w:val="StyleBoldUnderline"/>
          <w:rFonts w:ascii="Times New Roman" w:hAnsi="Times New Roman" w:cs="Times New Roman"/>
        </w:rPr>
        <w:t>Sudan and Afghanistan, purchased diamonds from Sierra Leone and Liberia, and now targets American soldiers in Iraq.</w:t>
      </w:r>
      <w:r w:rsidRPr="00BF24C0">
        <w:rPr>
          <w:rFonts w:ascii="Times New Roman" w:hAnsi="Times New Roman" w:cs="Times New Roman"/>
          <w:sz w:val="16"/>
        </w:rPr>
        <w:t xml:space="preserve"> The potential toll of a global bird-flu pandemic is particularly alarming. A mutated virus causing human-to-human contagion could kill hundreds of thousands, if not millions, of Americans. </w:t>
      </w:r>
      <w:r w:rsidRPr="00BF24C0">
        <w:rPr>
          <w:rStyle w:val="StyleBoldUnderline"/>
          <w:rFonts w:ascii="Times New Roman" w:hAnsi="Times New Roman" w:cs="Times New Roman"/>
        </w:rPr>
        <w:t>Today, more than half the world's population lives on less than $2 per day, and almost 1.1 billion people live in extreme poverty, defined as less than $1 per day.</w:t>
      </w:r>
      <w:r w:rsidRPr="00BF24C0">
        <w:rPr>
          <w:rFonts w:ascii="Times New Roman" w:hAnsi="Times New Roman" w:cs="Times New Roman"/>
          <w:sz w:val="16"/>
        </w:rPr>
        <w:t xml:space="preserve"> The costs of global poverty are multiple</w:t>
      </w:r>
      <w:r w:rsidRPr="00BF24C0">
        <w:rPr>
          <w:rFonts w:ascii="Times New Roman" w:hAnsi="Times New Roman" w:cs="Times New Roman"/>
          <w:b/>
          <w:sz w:val="16"/>
        </w:rPr>
        <w:t xml:space="preserve">. </w:t>
      </w:r>
      <w:r w:rsidRPr="00BF24C0">
        <w:rPr>
          <w:rStyle w:val="StyleBoldUnderline"/>
          <w:rFonts w:ascii="Times New Roman" w:hAnsi="Times New Roman" w:cs="Times New Roman"/>
        </w:rPr>
        <w:t>Poverty prevents poor countries from devoting sufficient resources to detect and contain deadly disease.</w:t>
      </w:r>
      <w:r w:rsidRPr="00BF24C0">
        <w:rPr>
          <w:rFonts w:ascii="Times New Roman" w:hAnsi="Times New Roman" w:cs="Times New Roman"/>
          <w:sz w:val="16"/>
        </w:rPr>
        <w:t xml:space="preserve"> According to the World Health Organization (WHO), </w:t>
      </w:r>
      <w:r w:rsidRPr="00BF24C0">
        <w:rPr>
          <w:rStyle w:val="StyleBoldUnderline"/>
          <w:rFonts w:ascii="Times New Roman" w:hAnsi="Times New Roman" w:cs="Times New Roman"/>
        </w:rPr>
        <w:t>low- and middle-income countries suffer 90 percent of the world's disease burden but account for only 11 percent of its health care spending</w:t>
      </w:r>
      <w:r w:rsidRPr="00BF24C0">
        <w:rPr>
          <w:rFonts w:ascii="Times New Roman" w:hAnsi="Times New Roman" w:cs="Times New Roman"/>
          <w:b/>
          <w:u w:val="single"/>
        </w:rPr>
        <w:t>.</w:t>
      </w:r>
      <w:r w:rsidRPr="00BF24C0">
        <w:rPr>
          <w:rFonts w:ascii="Times New Roman" w:hAnsi="Times New Roman" w:cs="Times New Roman"/>
          <w:u w:val="single"/>
        </w:rPr>
        <w:t xml:space="preserve"> </w:t>
      </w:r>
      <w:r w:rsidRPr="00BF24C0">
        <w:rPr>
          <w:rFonts w:ascii="Times New Roman" w:hAnsi="Times New Roman" w:cs="Times New Roman"/>
          <w:sz w:val="16"/>
        </w:rPr>
        <w:t xml:space="preserve">Poverty also dramatically increases the risk of </w:t>
      </w:r>
      <w:r w:rsidRPr="00BF24C0">
        <w:rPr>
          <w:rFonts w:ascii="Times New Roman" w:hAnsi="Times New Roman" w:cs="Times New Roman"/>
          <w:sz w:val="16"/>
        </w:rPr>
        <w:lastRenderedPageBreak/>
        <w:t>civil conflict. A recent study by the UK's Department for International Development showed that a country at $250 GDP per capita has on average a 15 percent risk of internal conflict over five years, while a country at $5,000 per capita has a risk of less than 1 percent. War zones provide ideal operational environments for international outlaws. If in the old days the consequences of extreme poverty could conveniently be confined to the far corners of the planet, this is no longer the case. The end of U.S.-Soviet competition, the civil and regional conflicts that ensued, and the rapid pace of globalization ha[s]ve brought to the fore a new generation of dangers.</w:t>
      </w:r>
      <w:r w:rsidRPr="00BF24C0">
        <w:rPr>
          <w:rFonts w:ascii="Times New Roman" w:hAnsi="Times New Roman" w:cs="Times New Roman"/>
          <w:u w:val="single"/>
        </w:rPr>
        <w:t xml:space="preserve"> </w:t>
      </w:r>
      <w:r w:rsidRPr="00BF24C0">
        <w:rPr>
          <w:rFonts w:ascii="Times New Roman" w:hAnsi="Times New Roman" w:cs="Times New Roman"/>
          <w:sz w:val="16"/>
        </w:rPr>
        <w:t>These are the complex nexus of transnational security threats:</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infectious disease, environmental degradation, international crime and drug syndicates, proliferation of small arms and weapons of mass destruction, and terrorism.</w:t>
      </w:r>
      <w:r w:rsidRPr="00BF24C0">
        <w:rPr>
          <w:rFonts w:ascii="Times New Roman" w:hAnsi="Times New Roman" w:cs="Times New Roman"/>
          <w:sz w:val="16"/>
        </w:rPr>
        <w:t xml:space="preserve"> Often these threats</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emerge from impoverished</w:t>
      </w:r>
      <w:r w:rsidRPr="00BF24C0">
        <w:rPr>
          <w:rFonts w:ascii="Times New Roman" w:hAnsi="Times New Roman" w:cs="Times New Roman"/>
          <w:sz w:val="16"/>
        </w:rPr>
        <w:t>, relatively remote</w:t>
      </w:r>
      <w:r w:rsidRPr="00BF24C0">
        <w:rPr>
          <w:rFonts w:ascii="Times New Roman" w:hAnsi="Times New Roman" w:cs="Times New Roman"/>
          <w:u w:val="single"/>
        </w:rPr>
        <w:t xml:space="preserve"> </w:t>
      </w:r>
      <w:r w:rsidRPr="00BF24C0">
        <w:rPr>
          <w:rStyle w:val="StyleBoldUnderline"/>
          <w:rFonts w:ascii="Times New Roman" w:hAnsi="Times New Roman" w:cs="Times New Roman"/>
        </w:rPr>
        <w:t>regions of the world. They thrive</w:t>
      </w:r>
      <w:r w:rsidRPr="00BF24C0">
        <w:rPr>
          <w:rFonts w:ascii="Times New Roman" w:hAnsi="Times New Roman" w:cs="Times New Roman"/>
          <w:u w:val="single"/>
        </w:rPr>
        <w:t xml:space="preserve"> </w:t>
      </w:r>
      <w:r w:rsidRPr="00BF24C0">
        <w:rPr>
          <w:rFonts w:ascii="Times New Roman" w:hAnsi="Times New Roman" w:cs="Times New Roman"/>
          <w:sz w:val="16"/>
        </w:rPr>
        <w:t xml:space="preserve">especially in conflict or lawless zones, in countries where corruption is endemic, and </w:t>
      </w:r>
      <w:r w:rsidRPr="00BF24C0">
        <w:rPr>
          <w:rStyle w:val="StyleBoldUnderline"/>
          <w:rFonts w:ascii="Times New Roman" w:hAnsi="Times New Roman" w:cs="Times New Roman"/>
        </w:rPr>
        <w:t>in poor, weak states with limited control over their territory or resources. The map of vulnerable zones is global</w:t>
      </w:r>
      <w:r w:rsidRPr="00BF24C0">
        <w:rPr>
          <w:rFonts w:ascii="Times New Roman" w:hAnsi="Times New Roman" w:cs="Times New Roman"/>
          <w:b/>
          <w:sz w:val="16"/>
        </w:rPr>
        <w:t>--</w:t>
      </w:r>
      <w:r w:rsidRPr="00BF24C0">
        <w:rPr>
          <w:rFonts w:ascii="Times New Roman" w:hAnsi="Times New Roman" w:cs="Times New Roman"/>
          <w:sz w:val="16"/>
        </w:rPr>
        <w:t xml:space="preserve">including parts of the Caribbean, Latin America, the Middle East, Africa, the Caucasus, and Central, South and East Asia. Fifty-three countries have an average per capita GDP of less than $2 per day. </w:t>
      </w:r>
      <w:r w:rsidRPr="00BF24C0">
        <w:rPr>
          <w:rStyle w:val="StyleBoldUnderline"/>
          <w:rFonts w:ascii="Times New Roman" w:hAnsi="Times New Roman" w:cs="Times New Roman"/>
        </w:rPr>
        <w:t>Each is a potential weak spot in a world in which effective action by states everywhere is necessary to reduce and combat transnational threats.</w:t>
      </w:r>
    </w:p>
    <w:p w14:paraId="6EDA159B" w14:textId="77777777" w:rsidR="001C624E" w:rsidRPr="00BF24C0" w:rsidRDefault="001C624E" w:rsidP="001C624E">
      <w:pPr>
        <w:rPr>
          <w:rFonts w:ascii="Times New Roman" w:hAnsi="Times New Roman" w:cs="Times New Roman"/>
        </w:rPr>
      </w:pPr>
    </w:p>
    <w:p w14:paraId="771B426E" w14:textId="77777777" w:rsidR="00ED0477" w:rsidRPr="00BF24C0" w:rsidRDefault="00ED0477" w:rsidP="00893BD8">
      <w:pPr>
        <w:rPr>
          <w:rFonts w:ascii="Times New Roman" w:hAnsi="Times New Roman" w:cs="Times New Roman"/>
        </w:rPr>
      </w:pPr>
    </w:p>
    <w:p w14:paraId="6BD077F6" w14:textId="77777777" w:rsidR="00ED0477" w:rsidRPr="00BF24C0" w:rsidRDefault="00ED0477" w:rsidP="00893BD8">
      <w:pPr>
        <w:rPr>
          <w:rFonts w:ascii="Times New Roman" w:hAnsi="Times New Roman" w:cs="Times New Roman"/>
        </w:rPr>
      </w:pPr>
    </w:p>
    <w:p w14:paraId="44CB0B58" w14:textId="3C7F0E5A" w:rsidR="00F278F3" w:rsidRPr="00BF24C0" w:rsidRDefault="00F278F3" w:rsidP="00F278F3">
      <w:pPr>
        <w:pStyle w:val="Heading3"/>
        <w:rPr>
          <w:rFonts w:ascii="Times New Roman" w:hAnsi="Times New Roman" w:cs="Times New Roman"/>
        </w:rPr>
      </w:pPr>
      <w:r w:rsidRPr="00BF24C0">
        <w:rPr>
          <w:rFonts w:ascii="Times New Roman" w:hAnsi="Times New Roman" w:cs="Times New Roman"/>
        </w:rPr>
        <w:lastRenderedPageBreak/>
        <w:t>Ext- Overfishing causes poverty</w:t>
      </w:r>
    </w:p>
    <w:p w14:paraId="5500538E" w14:textId="33B204A8" w:rsidR="0047769C" w:rsidRPr="00BF24C0" w:rsidRDefault="0047769C" w:rsidP="0047769C">
      <w:pPr>
        <w:pStyle w:val="Heading4"/>
        <w:rPr>
          <w:rFonts w:ascii="Times New Roman" w:hAnsi="Times New Roman" w:cs="Times New Roman"/>
        </w:rPr>
      </w:pPr>
      <w:r w:rsidRPr="00BF24C0">
        <w:rPr>
          <w:rFonts w:ascii="Times New Roman" w:hAnsi="Times New Roman" w:cs="Times New Roman"/>
        </w:rPr>
        <w:t>Overexploitation destroys vulnerable communities</w:t>
      </w:r>
    </w:p>
    <w:p w14:paraId="6E75B4D4" w14:textId="67D9B4BE" w:rsidR="0047769C" w:rsidRPr="00BF24C0" w:rsidRDefault="0047769C" w:rsidP="0047769C">
      <w:pPr>
        <w:rPr>
          <w:rFonts w:ascii="Times New Roman" w:hAnsi="Times New Roman" w:cs="Times New Roman"/>
        </w:rPr>
      </w:pPr>
      <w:r w:rsidRPr="00BF24C0">
        <w:rPr>
          <w:rStyle w:val="StyleStyleBold12pt"/>
          <w:rFonts w:ascii="Times New Roman" w:hAnsi="Times New Roman" w:cs="Times New Roman"/>
          <w:sz w:val="22"/>
        </w:rPr>
        <w:t>Justian</w:t>
      </w:r>
      <w:r w:rsidR="00C73112" w:rsidRPr="00BF24C0">
        <w:rPr>
          <w:rStyle w:val="StyleStyleBold12pt"/>
          <w:rFonts w:ascii="Times New Roman" w:hAnsi="Times New Roman" w:cs="Times New Roman"/>
          <w:sz w:val="22"/>
        </w:rPr>
        <w:t xml:space="preserve"> ’14</w:t>
      </w:r>
      <w:r w:rsidR="00C73112" w:rsidRPr="00BF24C0">
        <w:rPr>
          <w:rFonts w:ascii="Times New Roman" w:hAnsi="Times New Roman" w:cs="Times New Roman"/>
        </w:rPr>
        <w:t xml:space="preserve"> </w:t>
      </w:r>
      <w:r w:rsidRPr="00BF24C0">
        <w:rPr>
          <w:rFonts w:ascii="Times New Roman" w:hAnsi="Times New Roman" w:cs="Times New Roman"/>
        </w:rPr>
        <w:t>(Eric,</w:t>
      </w:r>
      <w:r w:rsidR="00C73112" w:rsidRPr="00BF24C0">
        <w:rPr>
          <w:rFonts w:ascii="Times New Roman" w:hAnsi="Times New Roman" w:cs="Times New Roman"/>
        </w:rPr>
        <w:t xml:space="preserve"> professional writer, founding member of the West Michigan Jobs Group, promotes independent business and sustainable induestries in the west Michigan area,</w:t>
      </w:r>
      <w:r w:rsidRPr="00BF24C0">
        <w:rPr>
          <w:rFonts w:ascii="Times New Roman" w:hAnsi="Times New Roman" w:cs="Times New Roman"/>
        </w:rPr>
        <w:t xml:space="preserve"> 3/14/14, “Can we stop overfishing before it’s too late?”, http://www.triplepundit.com/2014/03/can-stop-overfishing-late/, AL)</w:t>
      </w:r>
    </w:p>
    <w:p w14:paraId="34A71A29" w14:textId="77777777" w:rsidR="0047769C" w:rsidRPr="00BF24C0" w:rsidRDefault="0047769C" w:rsidP="0047769C">
      <w:pPr>
        <w:rPr>
          <w:rFonts w:ascii="Times New Roman" w:hAnsi="Times New Roman" w:cs="Times New Roman"/>
        </w:rPr>
      </w:pPr>
    </w:p>
    <w:p w14:paraId="09A3552A" w14:textId="77777777" w:rsidR="0047769C" w:rsidRPr="00BF24C0" w:rsidRDefault="0047769C" w:rsidP="0047769C">
      <w:pPr>
        <w:rPr>
          <w:rFonts w:ascii="Times New Roman" w:hAnsi="Times New Roman" w:cs="Times New Roman"/>
          <w:sz w:val="16"/>
        </w:rPr>
      </w:pPr>
      <w:r w:rsidRPr="00BF24C0">
        <w:rPr>
          <w:rFonts w:ascii="Times New Roman" w:hAnsi="Times New Roman" w:cs="Times New Roman"/>
          <w:sz w:val="16"/>
        </w:rPr>
        <w:t xml:space="preserve">So here we are: growing demand for fish as the human population explodes and ocean species decline. Almost </w:t>
      </w:r>
      <w:r w:rsidRPr="00BF24C0">
        <w:rPr>
          <w:rStyle w:val="StyleBoldUnderline"/>
          <w:rFonts w:ascii="Times New Roman" w:hAnsi="Times New Roman" w:cs="Times New Roman"/>
        </w:rPr>
        <w:t>half of the world’s population</w:t>
      </w:r>
      <w:r w:rsidRPr="00BF24C0">
        <w:rPr>
          <w:rFonts w:ascii="Times New Roman" w:hAnsi="Times New Roman" w:cs="Times New Roman"/>
          <w:sz w:val="16"/>
        </w:rPr>
        <w:t xml:space="preserve">, 3 billion people, </w:t>
      </w:r>
      <w:r w:rsidRPr="00BF24C0">
        <w:rPr>
          <w:rStyle w:val="StyleBoldUnderline"/>
          <w:rFonts w:ascii="Times New Roman" w:hAnsi="Times New Roman" w:cs="Times New Roman"/>
        </w:rPr>
        <w:t xml:space="preserve">rely on </w:t>
      </w:r>
      <w:r w:rsidRPr="00BF24C0">
        <w:rPr>
          <w:rFonts w:ascii="Times New Roman" w:hAnsi="Times New Roman" w:cs="Times New Roman"/>
          <w:sz w:val="16"/>
        </w:rPr>
        <w:t xml:space="preserve">this resource for a key source of protein. And communities in virtually every coastal nation on Earth rely on </w:t>
      </w:r>
      <w:r w:rsidRPr="00BF24C0">
        <w:rPr>
          <w:rStyle w:val="StyleBoldUnderline"/>
          <w:rFonts w:ascii="Times New Roman" w:hAnsi="Times New Roman" w:cs="Times New Roman"/>
        </w:rPr>
        <w:t>fishing</w:t>
      </w:r>
      <w:r w:rsidRPr="00BF24C0">
        <w:rPr>
          <w:rFonts w:ascii="Times New Roman" w:hAnsi="Times New Roman" w:cs="Times New Roman"/>
          <w:sz w:val="16"/>
        </w:rPr>
        <w:t xml:space="preserve"> for their livelihoods. What will happen if we don’t manage this resource wisely? </w:t>
      </w:r>
      <w:r w:rsidRPr="00BF24C0">
        <w:rPr>
          <w:rStyle w:val="StyleBoldUnderline"/>
          <w:rFonts w:ascii="Times New Roman" w:hAnsi="Times New Roman" w:cs="Times New Roman"/>
        </w:rPr>
        <w:t>We’re already seeing</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effects of</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above and </w:t>
      </w:r>
      <w:r w:rsidRPr="00BF24C0">
        <w:rPr>
          <w:rStyle w:val="StyleBoldUnderline"/>
          <w:rFonts w:ascii="Times New Roman" w:hAnsi="Times New Roman" w:cs="Times New Roman"/>
        </w:rPr>
        <w:t>beyond the ecological disaster</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loss of fishing revenue can shred</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generations-old underpinnings of communities</w:t>
      </w:r>
      <w:r w:rsidRPr="00BF24C0">
        <w:rPr>
          <w:rFonts w:ascii="Times New Roman" w:hAnsi="Times New Roman" w:cs="Times New Roman"/>
          <w:sz w:val="16"/>
        </w:rPr>
        <w:t xml:space="preserve">. “Many of the Somali pirates we hear about used to be small, local </w:t>
      </w:r>
      <w:r w:rsidRPr="00BF24C0">
        <w:rPr>
          <w:rStyle w:val="StyleBoldUnderline"/>
          <w:rFonts w:ascii="Times New Roman" w:hAnsi="Times New Roman" w:cs="Times New Roman"/>
        </w:rPr>
        <w:t>fishermen</w:t>
      </w:r>
      <w:r w:rsidRPr="00BF24C0">
        <w:rPr>
          <w:rFonts w:ascii="Times New Roman" w:hAnsi="Times New Roman" w:cs="Times New Roman"/>
          <w:sz w:val="16"/>
        </w:rPr>
        <w:t xml:space="preserve"> but </w:t>
      </w:r>
      <w:r w:rsidRPr="00BF24C0">
        <w:rPr>
          <w:rStyle w:val="StyleBoldUnderline"/>
          <w:rFonts w:ascii="Times New Roman" w:hAnsi="Times New Roman" w:cs="Times New Roman"/>
        </w:rPr>
        <w:t>were displaced by large commercial fishing operations that depleted the fish”</w:t>
      </w:r>
      <w:r w:rsidRPr="00BF24C0">
        <w:rPr>
          <w:rFonts w:ascii="Times New Roman" w:hAnsi="Times New Roman" w:cs="Times New Roman"/>
          <w:sz w:val="16"/>
        </w:rPr>
        <w:t xml:space="preserve"> says Cheryl Dahle, founder of Future of Fish. </w:t>
      </w:r>
      <w:r w:rsidRPr="00BF24C0">
        <w:rPr>
          <w:rStyle w:val="StyleBoldUnderline"/>
          <w:rFonts w:ascii="Times New Roman" w:hAnsi="Times New Roman" w:cs="Times New Roman"/>
        </w:rPr>
        <w:t>The displaced fishermen sought out another way to provide for their families: piracy</w:t>
      </w:r>
      <w:r w:rsidRPr="00BF24C0">
        <w:rPr>
          <w:rFonts w:ascii="Times New Roman" w:hAnsi="Times New Roman" w:cs="Times New Roman"/>
          <w:sz w:val="16"/>
        </w:rPr>
        <w:t xml:space="preserve">. In 1992, the cod fishery collapsed along the Atlantic coast of Canada. Whole Newfoundland </w:t>
      </w:r>
      <w:r w:rsidRPr="00BF24C0">
        <w:rPr>
          <w:rStyle w:val="StyleBoldUnderline"/>
          <w:rFonts w:ascii="Times New Roman" w:hAnsi="Times New Roman" w:cs="Times New Roman"/>
        </w:rPr>
        <w:t>communities</w:t>
      </w:r>
      <w:r w:rsidRPr="00BF24C0">
        <w:rPr>
          <w:rFonts w:ascii="Times New Roman" w:hAnsi="Times New Roman" w:cs="Times New Roman"/>
          <w:sz w:val="16"/>
        </w:rPr>
        <w:t xml:space="preserve"> which had made their living on fishing for centuries </w:t>
      </w:r>
      <w:r w:rsidRPr="00BF24C0">
        <w:rPr>
          <w:rFonts w:ascii="Times New Roman" w:hAnsi="Times New Roman" w:cs="Times New Roman"/>
          <w:b/>
          <w:u w:val="single"/>
        </w:rPr>
        <w:t>experi</w:t>
      </w:r>
      <w:r w:rsidRPr="00BF24C0">
        <w:rPr>
          <w:rStyle w:val="StyleBoldUnderline"/>
          <w:rFonts w:ascii="Times New Roman" w:hAnsi="Times New Roman" w:cs="Times New Roman"/>
        </w:rPr>
        <w:t>enced massive unemployment and community upheaval.</w:t>
      </w:r>
      <w:r w:rsidRPr="00BF24C0">
        <w:rPr>
          <w:rFonts w:ascii="Times New Roman" w:hAnsi="Times New Roman" w:cs="Times New Roman"/>
          <w:sz w:val="16"/>
        </w:rPr>
        <w:t xml:space="preserve"> Another fishing disruption in the groundfish fishery along the coast of New England caused similar disaster. According to research underway by Future of Fish: “The </w:t>
      </w:r>
      <w:r w:rsidRPr="00BF24C0">
        <w:rPr>
          <w:rStyle w:val="StyleBoldUnderline"/>
          <w:rFonts w:ascii="Times New Roman" w:hAnsi="Times New Roman" w:cs="Times New Roman"/>
        </w:rPr>
        <w:t>challenges</w:t>
      </w:r>
      <w:r w:rsidRPr="00BF24C0">
        <w:rPr>
          <w:rFonts w:ascii="Times New Roman" w:hAnsi="Times New Roman" w:cs="Times New Roman"/>
          <w:sz w:val="16"/>
        </w:rPr>
        <w:t xml:space="preserve"> associated with the transition to sector management combined with deep cuts in quota </w:t>
      </w:r>
      <w:r w:rsidRPr="00BF24C0">
        <w:rPr>
          <w:rStyle w:val="StyleBoldUnderline"/>
          <w:rFonts w:ascii="Times New Roman" w:hAnsi="Times New Roman" w:cs="Times New Roman"/>
        </w:rPr>
        <w:t xml:space="preserve">have resulted in financial and psychological crisis </w:t>
      </w:r>
      <w:r w:rsidRPr="00BF24C0">
        <w:rPr>
          <w:rFonts w:ascii="Times New Roman" w:hAnsi="Times New Roman" w:cs="Times New Roman"/>
          <w:sz w:val="16"/>
        </w:rPr>
        <w:t xml:space="preserve">for many members of the fishery. </w:t>
      </w:r>
      <w:r w:rsidRPr="00BF24C0">
        <w:rPr>
          <w:rStyle w:val="StyleBoldUnderline"/>
          <w:rFonts w:ascii="Times New Roman" w:hAnsi="Times New Roman" w:cs="Times New Roman"/>
        </w:rPr>
        <w:t>Some are unable to bring in enough income to cover basic living expenses</w:t>
      </w:r>
      <w:r w:rsidRPr="00BF24C0">
        <w:rPr>
          <w:rFonts w:ascii="Times New Roman" w:hAnsi="Times New Roman" w:cs="Times New Roman"/>
          <w:sz w:val="16"/>
        </w:rPr>
        <w:t xml:space="preserve">…A recent study found that due to the fishery’s disaster declaration in late 2012, incidence of social disruption (e.g., changes in family, work, and community interactions) and high levels of psychological stress were common among groundfish permit holders.” </w:t>
      </w:r>
      <w:r w:rsidRPr="00BF24C0">
        <w:rPr>
          <w:rStyle w:val="StyleBoldUnderline"/>
          <w:rFonts w:ascii="Times New Roman" w:hAnsi="Times New Roman" w:cs="Times New Roman"/>
        </w:rPr>
        <w:t>A</w:t>
      </w:r>
      <w:r w:rsidRPr="00BF24C0">
        <w:rPr>
          <w:rFonts w:ascii="Times New Roman" w:hAnsi="Times New Roman" w:cs="Times New Roman"/>
          <w:sz w:val="16"/>
        </w:rPr>
        <w:t xml:space="preserve"> friend of mine from a </w:t>
      </w:r>
      <w:r w:rsidRPr="00BF24C0">
        <w:rPr>
          <w:rStyle w:val="StyleBoldUnderline"/>
          <w:rFonts w:ascii="Times New Roman" w:hAnsi="Times New Roman" w:cs="Times New Roman"/>
        </w:rPr>
        <w:t>multi-generational fishing family experienced the same</w:t>
      </w:r>
      <w:r w:rsidRPr="00BF24C0">
        <w:rPr>
          <w:rFonts w:ascii="Times New Roman" w:hAnsi="Times New Roman" w:cs="Times New Roman"/>
          <w:sz w:val="16"/>
        </w:rPr>
        <w:t xml:space="preserve"> thing growing up. When commercial fishing in the Great Lakes was severely limited in 1985 her father, a commercial fisherman, </w:t>
      </w:r>
      <w:r w:rsidRPr="00BF24C0">
        <w:rPr>
          <w:rStyle w:val="StyleBoldUnderline"/>
          <w:rFonts w:ascii="Times New Roman" w:hAnsi="Times New Roman" w:cs="Times New Roman"/>
        </w:rPr>
        <w:t>lost his livelihood and had to move the family to another coastal region</w:t>
      </w:r>
      <w:r w:rsidRPr="00BF24C0">
        <w:rPr>
          <w:rFonts w:ascii="Times New Roman" w:hAnsi="Times New Roman" w:cs="Times New Roman"/>
          <w:sz w:val="16"/>
        </w:rPr>
        <w:t>.</w:t>
      </w:r>
    </w:p>
    <w:p w14:paraId="05BD94C1" w14:textId="77777777" w:rsidR="0047769C" w:rsidRPr="00BF24C0" w:rsidRDefault="0047769C" w:rsidP="0047769C">
      <w:pPr>
        <w:rPr>
          <w:rFonts w:ascii="Times New Roman" w:hAnsi="Times New Roman" w:cs="Times New Roman"/>
        </w:rPr>
      </w:pPr>
    </w:p>
    <w:p w14:paraId="0C349A36" w14:textId="77777777" w:rsidR="00893BD8" w:rsidRPr="00BF24C0" w:rsidRDefault="00893BD8" w:rsidP="00893BD8">
      <w:pPr>
        <w:pStyle w:val="Heading4"/>
        <w:rPr>
          <w:rFonts w:ascii="Times New Roman" w:hAnsi="Times New Roman" w:cs="Times New Roman"/>
        </w:rPr>
      </w:pPr>
      <w:r w:rsidRPr="00BF24C0">
        <w:rPr>
          <w:rFonts w:ascii="Times New Roman" w:hAnsi="Times New Roman" w:cs="Times New Roman"/>
        </w:rPr>
        <w:t>Overfishing causes tribal poverty</w:t>
      </w:r>
    </w:p>
    <w:p w14:paraId="590CBD51" w14:textId="77777777" w:rsidR="00893BD8" w:rsidRPr="00BF24C0" w:rsidRDefault="00893BD8" w:rsidP="00893BD8">
      <w:pPr>
        <w:rPr>
          <w:rFonts w:ascii="Times New Roman" w:hAnsi="Times New Roman" w:cs="Times New Roman"/>
        </w:rPr>
      </w:pPr>
      <w:r w:rsidRPr="00BF24C0">
        <w:rPr>
          <w:rStyle w:val="StyleStyleBold12pt"/>
          <w:rFonts w:ascii="Times New Roman" w:hAnsi="Times New Roman" w:cs="Times New Roman"/>
        </w:rPr>
        <w:t>Cascadia News ’07</w:t>
      </w:r>
      <w:r w:rsidRPr="00BF24C0">
        <w:rPr>
          <w:rFonts w:ascii="Times New Roman" w:hAnsi="Times New Roman" w:cs="Times New Roman"/>
        </w:rPr>
        <w:t xml:space="preserve"> (Times, </w:t>
      </w:r>
      <w:hyperlink r:id="rId37" w:history="1">
        <w:r w:rsidRPr="00BF24C0">
          <w:rPr>
            <w:rStyle w:val="Hyperlink"/>
            <w:rFonts w:ascii="Times New Roman" w:hAnsi="Times New Roman" w:cs="Times New Roman"/>
          </w:rPr>
          <w:t>http://www.times.org/archives/2007/Overfishing.html</w:t>
        </w:r>
      </w:hyperlink>
      <w:r w:rsidRPr="00BF24C0">
        <w:rPr>
          <w:rFonts w:ascii="Times New Roman" w:hAnsi="Times New Roman" w:cs="Times New Roman"/>
        </w:rPr>
        <w:t>, CL)</w:t>
      </w:r>
    </w:p>
    <w:p w14:paraId="58C7B300" w14:textId="77777777" w:rsidR="00893BD8" w:rsidRPr="00BF24C0" w:rsidRDefault="00893BD8" w:rsidP="00893BD8">
      <w:pPr>
        <w:rPr>
          <w:rFonts w:ascii="Times New Roman" w:hAnsi="Times New Roman" w:cs="Times New Roman"/>
        </w:rPr>
      </w:pPr>
    </w:p>
    <w:p w14:paraId="002AFA65" w14:textId="77777777" w:rsidR="00893BD8" w:rsidRPr="00BF24C0" w:rsidRDefault="00893BD8" w:rsidP="00893BD8">
      <w:pPr>
        <w:rPr>
          <w:rFonts w:ascii="Times New Roman" w:hAnsi="Times New Roman" w:cs="Times New Roman"/>
          <w:sz w:val="16"/>
        </w:rPr>
      </w:pPr>
      <w:r w:rsidRPr="00BF24C0">
        <w:rPr>
          <w:rFonts w:ascii="Times New Roman" w:hAnsi="Times New Roman" w:cs="Times New Roman"/>
          <w:sz w:val="16"/>
        </w:rPr>
        <w:t xml:space="preserve">Over the decades, tribal access to their usual fishing places was often unenforced, usually disputed, and, since the completion of the hydro system, almost fully blocked, according to a thoroughly researched book published last year, The Si`lailo Way: Indians, Salmon and Law on the Columbia River, by Joseph C. Dupris, Kathleen S. Hall and William H. Rodgers Jr. Destructive fishing practices destroyed much of the Columbia’s salmon runs in the early 1900s. Most of these practices occurred far downstream from the Indians’ traditional fishing places, where non-Indians fished, often using rapacious devices like fishwheels. In 1938, when Bonneville Dam opened, </w:t>
      </w:r>
      <w:r w:rsidRPr="00BF24C0">
        <w:rPr>
          <w:rStyle w:val="StyleBoldUnderline"/>
          <w:rFonts w:ascii="Times New Roman" w:hAnsi="Times New Roman" w:cs="Times New Roman"/>
        </w:rPr>
        <w:t>the tribal commercial catch accounted for only 8.6 percent of the total catch in the entire river</w:t>
      </w:r>
      <w:r w:rsidRPr="00BF24C0">
        <w:rPr>
          <w:rFonts w:ascii="Times New Roman" w:hAnsi="Times New Roman" w:cs="Times New Roman"/>
          <w:sz w:val="16"/>
        </w:rPr>
        <w:t xml:space="preserve">. While </w:t>
      </w:r>
      <w:r w:rsidRPr="00BF24C0">
        <w:rPr>
          <w:rStyle w:val="StyleBoldUnderline"/>
          <w:rFonts w:ascii="Times New Roman" w:hAnsi="Times New Roman" w:cs="Times New Roman"/>
        </w:rPr>
        <w:t>overfishing destroyed much of the tribes’ former wealth,</w:t>
      </w:r>
      <w:r w:rsidRPr="00BF24C0">
        <w:rPr>
          <w:rFonts w:ascii="Times New Roman" w:hAnsi="Times New Roman" w:cs="Times New Roman"/>
          <w:sz w:val="16"/>
        </w:rPr>
        <w:t xml:space="preserve"> fishing has been significantly curtailed. </w:t>
      </w:r>
      <w:r w:rsidRPr="00BF24C0">
        <w:rPr>
          <w:rStyle w:val="StyleBoldUnderline"/>
          <w:rFonts w:ascii="Times New Roman" w:hAnsi="Times New Roman" w:cs="Times New Roman"/>
        </w:rPr>
        <w:t xml:space="preserve">The effects of dams have been even worse. Tribal people are experiencing elevated poverty and death rates well in excess of the general population. </w:t>
      </w:r>
      <w:r w:rsidRPr="00BF24C0">
        <w:rPr>
          <w:rFonts w:ascii="Times New Roman" w:hAnsi="Times New Roman" w:cs="Times New Roman"/>
          <w:sz w:val="16"/>
        </w:rPr>
        <w:t>A 1999 report on Columbia River tribes by economist Phil Meyer found “</w:t>
      </w:r>
      <w:r w:rsidRPr="00BF24C0">
        <w:rPr>
          <w:rStyle w:val="StyleBoldUnderline"/>
          <w:rFonts w:ascii="Times New Roman" w:hAnsi="Times New Roman" w:cs="Times New Roman"/>
        </w:rPr>
        <w:t>overwhelming levels of poverty, unemployment</w:t>
      </w:r>
      <w:r w:rsidRPr="00BF24C0">
        <w:rPr>
          <w:rFonts w:ascii="Times New Roman" w:hAnsi="Times New Roman" w:cs="Times New Roman"/>
          <w:sz w:val="16"/>
        </w:rPr>
        <w:t xml:space="preserve"> that is between three and thirteen times higher than for the region’s non-Indians, </w:t>
      </w:r>
      <w:r w:rsidRPr="00BF24C0">
        <w:rPr>
          <w:rStyle w:val="StyleBoldUnderline"/>
          <w:rFonts w:ascii="Times New Roman" w:hAnsi="Times New Roman" w:cs="Times New Roman"/>
        </w:rPr>
        <w:t>and rates of death</w:t>
      </w:r>
      <w:r w:rsidRPr="00BF24C0">
        <w:rPr>
          <w:rFonts w:ascii="Times New Roman" w:hAnsi="Times New Roman" w:cs="Times New Roman"/>
          <w:sz w:val="16"/>
        </w:rPr>
        <w:t xml:space="preserve"> that are from twenty percent higher to more than twice the death rate for residents of Washington, Oregon and Idaho as a whole. If located outside the United States, such conditions </w:t>
      </w:r>
      <w:r w:rsidRPr="00BF24C0">
        <w:rPr>
          <w:rStyle w:val="StyleBoldUnderline"/>
          <w:rFonts w:ascii="Times New Roman" w:hAnsi="Times New Roman" w:cs="Times New Roman"/>
        </w:rPr>
        <w:t>might fairly be described as third world</w:t>
      </w:r>
      <w:r w:rsidRPr="00BF24C0">
        <w:rPr>
          <w:rFonts w:ascii="Times New Roman" w:hAnsi="Times New Roman" w:cs="Times New Roman"/>
          <w:sz w:val="16"/>
        </w:rPr>
        <w:t xml:space="preserve">.” With wild salmon fast disappearing, </w:t>
      </w:r>
      <w:r w:rsidRPr="00BF24C0">
        <w:rPr>
          <w:rStyle w:val="StyleBoldUnderline"/>
          <w:rFonts w:ascii="Times New Roman" w:hAnsi="Times New Roman" w:cs="Times New Roman"/>
        </w:rPr>
        <w:t>Congress provided hatcheries to make up for the losses, but in many ways the hatchery system has been a disaster for the tribes as well</w:t>
      </w:r>
      <w:r w:rsidRPr="00BF24C0">
        <w:rPr>
          <w:rFonts w:ascii="Times New Roman" w:hAnsi="Times New Roman" w:cs="Times New Roman"/>
          <w:sz w:val="16"/>
        </w:rPr>
        <w:t>. Until recent years, the government built most of the hatcheries in the lower Columbia, far away from the tribal fishing areas and thus nearly worthless as mitigation for tribal losses. Not a single hatchery has ever sustainably supplanted a wild run. But given the extremely poor condition of salmon populations in the basin, hatcheries are necessary to allow for treaty reserved fishing. NOAA Fisheries Regional Director Bob Lohn said the agency is reviewing the region’s 189 hatchery programs. It will examine whether the hatcheries support the recovery of salmon, and whether they allow harvest at places where they can provide the greatest benefits. NOAA will also investigate whether hatcheries promote more harvests of fish that need protection.</w:t>
      </w:r>
    </w:p>
    <w:p w14:paraId="255ADE45" w14:textId="6C0C4137" w:rsidR="004B07E9" w:rsidRPr="00BF24C0" w:rsidRDefault="004B07E9" w:rsidP="000E7655">
      <w:pPr>
        <w:pStyle w:val="Heading3"/>
        <w:rPr>
          <w:rFonts w:ascii="Times New Roman" w:hAnsi="Times New Roman" w:cs="Times New Roman"/>
        </w:rPr>
      </w:pPr>
      <w:r w:rsidRPr="00BF24C0">
        <w:rPr>
          <w:rFonts w:ascii="Times New Roman" w:hAnsi="Times New Roman" w:cs="Times New Roman"/>
        </w:rPr>
        <w:lastRenderedPageBreak/>
        <w:t>Algae Blooms</w:t>
      </w:r>
    </w:p>
    <w:p w14:paraId="083486D4" w14:textId="0246E476" w:rsidR="004B07E9" w:rsidRPr="00BF24C0" w:rsidRDefault="004B07E9" w:rsidP="004B07E9">
      <w:pPr>
        <w:pStyle w:val="Heading4"/>
        <w:rPr>
          <w:rFonts w:ascii="Times New Roman" w:hAnsi="Times New Roman" w:cs="Times New Roman"/>
        </w:rPr>
      </w:pPr>
      <w:r w:rsidRPr="00BF24C0">
        <w:rPr>
          <w:rFonts w:ascii="Times New Roman" w:hAnsi="Times New Roman" w:cs="Times New Roman"/>
        </w:rPr>
        <w:t>Overfishing causes algae blooms- destabilizes ecosystems</w:t>
      </w:r>
    </w:p>
    <w:p w14:paraId="62253A92" w14:textId="77777777" w:rsidR="004B07E9" w:rsidRPr="00BF24C0" w:rsidRDefault="004B07E9" w:rsidP="004B07E9">
      <w:pPr>
        <w:rPr>
          <w:rFonts w:ascii="Times New Roman" w:hAnsi="Times New Roman" w:cs="Times New Roman"/>
        </w:rPr>
      </w:pPr>
      <w:r w:rsidRPr="00BF24C0">
        <w:rPr>
          <w:rStyle w:val="StyleStyleBold12pt"/>
          <w:rFonts w:ascii="Times New Roman" w:hAnsi="Times New Roman" w:cs="Times New Roman"/>
          <w:sz w:val="22"/>
        </w:rPr>
        <w:t>Vieru ‘09</w:t>
      </w:r>
      <w:r w:rsidRPr="00BF24C0">
        <w:rPr>
          <w:rFonts w:ascii="Times New Roman" w:hAnsi="Times New Roman" w:cs="Times New Roman"/>
        </w:rPr>
        <w:t xml:space="preserve"> (Tudor, </w:t>
      </w:r>
      <w:hyperlink r:id="rId38" w:history="1">
        <w:r w:rsidRPr="00BF24C0">
          <w:rPr>
            <w:rStyle w:val="Hyperlink"/>
            <w:rFonts w:ascii="Times New Roman" w:hAnsi="Times New Roman" w:cs="Times New Roman"/>
          </w:rPr>
          <w:t>http://news.softpedia.com/news/Algal-Blooms-May-Be-Caused-by-Overfishing-128552.shtml</w:t>
        </w:r>
      </w:hyperlink>
      <w:r w:rsidRPr="00BF24C0">
        <w:rPr>
          <w:rFonts w:ascii="Times New Roman" w:hAnsi="Times New Roman" w:cs="Times New Roman"/>
        </w:rPr>
        <w:t>, CL)</w:t>
      </w:r>
    </w:p>
    <w:p w14:paraId="4944DEC9" w14:textId="77777777" w:rsidR="004B07E9" w:rsidRPr="00BF24C0" w:rsidRDefault="004B07E9" w:rsidP="004B07E9">
      <w:pPr>
        <w:rPr>
          <w:rFonts w:ascii="Times New Roman" w:hAnsi="Times New Roman" w:cs="Times New Roman"/>
        </w:rPr>
      </w:pPr>
    </w:p>
    <w:p w14:paraId="7223A680" w14:textId="77777777" w:rsidR="004B07E9" w:rsidRPr="00BF24C0" w:rsidRDefault="004B07E9" w:rsidP="004B07E9">
      <w:pPr>
        <w:rPr>
          <w:rFonts w:ascii="Times New Roman" w:hAnsi="Times New Roman" w:cs="Times New Roman"/>
          <w:sz w:val="16"/>
        </w:rPr>
      </w:pPr>
      <w:r w:rsidRPr="00BF24C0">
        <w:rPr>
          <w:rFonts w:ascii="Times New Roman" w:hAnsi="Times New Roman" w:cs="Times New Roman"/>
          <w:sz w:val="16"/>
        </w:rPr>
        <w:t xml:space="preserve">Scientists have recently determined that </w:t>
      </w:r>
      <w:r w:rsidRPr="00BF24C0">
        <w:rPr>
          <w:rStyle w:val="StyleBoldUnderline"/>
          <w:rFonts w:ascii="Times New Roman" w:hAnsi="Times New Roman" w:cs="Times New Roman"/>
        </w:rPr>
        <w:t>one of the main reasons why algal blooms spread across the surface of lakes, rivers, seas and oceans is the fact that top predatory fish in these ecosystems are being hunted</w:t>
      </w:r>
      <w:r w:rsidRPr="00BF24C0">
        <w:rPr>
          <w:rFonts w:ascii="Times New Roman" w:hAnsi="Times New Roman" w:cs="Times New Roman"/>
          <w:sz w:val="16"/>
        </w:rPr>
        <w:t xml:space="preserve">. The animals usually keep algae in check, but, as they disappear, the organisms spawn out of control. </w:t>
      </w:r>
      <w:r w:rsidRPr="00BF24C0">
        <w:rPr>
          <w:rStyle w:val="StyleBoldUnderline"/>
          <w:rFonts w:ascii="Times New Roman" w:hAnsi="Times New Roman" w:cs="Times New Roman"/>
        </w:rPr>
        <w:t>They are extremely dangerous because they have the ability to block sunlight from entering the waters below their levels, creating havoc in the trophic chain, and destabilizing the ecosystems.</w:t>
      </w:r>
      <w:r w:rsidRPr="00BF24C0">
        <w:rPr>
          <w:rFonts w:ascii="Times New Roman" w:hAnsi="Times New Roman" w:cs="Times New Roman"/>
          <w:sz w:val="16"/>
        </w:rPr>
        <w:t xml:space="preserve"> The new find adds to different studies, which show that human chemicals, such as nitrogenous fertilizers and detergents, also play an important part in promoting excessive algal growth. The study that showed predatory fish-stock depletion to be a cause of the blooms was conducted in the Baltic Sea, by researchers from the University of Groningen, in the Netherlands. The group was led by expert Britas Klemens Eriksson, who first observed that the blooms tended to appear in areas where predatory-fish stocks had been depleted, or about to be so, Nature News reports. The team's investigation covered more than 700 kilometers of coastline, and looked especially for population health levels in two species, the predatory pike (Esox lucius) and perch (Perca fluviatilis). The scientists then analyzed data on smaller fish and algal populations in the same regions, and managed to discover some fairly intriguing patterns. “</w:t>
      </w:r>
      <w:r w:rsidRPr="00BF24C0">
        <w:rPr>
          <w:rStyle w:val="StyleBoldUnderline"/>
          <w:rFonts w:ascii="Times New Roman" w:hAnsi="Times New Roman" w:cs="Times New Roman"/>
        </w:rPr>
        <w:t>In areas where there were strong declines in perch and pike there were massive increases in smaller fish and large blooms of algae</w:t>
      </w:r>
      <w:r w:rsidRPr="00BF24C0">
        <w:rPr>
          <w:rFonts w:ascii="Times New Roman" w:hAnsi="Times New Roman" w:cs="Times New Roman"/>
          <w:sz w:val="16"/>
        </w:rPr>
        <w:t>,” Eriksson explains. The team found a 50-percent chance for an area to develop algal bloom, if the two species were not present there. If they were, the chances would be reduced to ten percent. “This is the first study to show that top predators are linked to the formation of macroalgal blooms,” Canadian marine biologist Heike Lotze, from the Dalhousie University in Nova Scotia, adds. The investigation also saw the use of nitrogenous fertilizer pellets, which were dumped and confined to some regions. In those areas, algal blooms appeared more often, and on larger surfaces, exactly as expected. The scientists say that, even when no pellets were added, the lack of predatory fish was enough to trigger algal blooms.</w:t>
      </w:r>
    </w:p>
    <w:p w14:paraId="2A0DBCAF" w14:textId="77777777" w:rsidR="004B07E9" w:rsidRPr="00BF24C0" w:rsidRDefault="004B07E9" w:rsidP="004B07E9">
      <w:pPr>
        <w:rPr>
          <w:rFonts w:ascii="Times New Roman" w:hAnsi="Times New Roman" w:cs="Times New Roman"/>
        </w:rPr>
      </w:pPr>
    </w:p>
    <w:p w14:paraId="52F06C79" w14:textId="77777777" w:rsidR="000822AD" w:rsidRPr="00BF24C0" w:rsidRDefault="000822AD" w:rsidP="000822AD">
      <w:pPr>
        <w:pStyle w:val="Heading4"/>
        <w:rPr>
          <w:rFonts w:ascii="Times New Roman" w:hAnsi="Times New Roman" w:cs="Times New Roman"/>
        </w:rPr>
      </w:pPr>
      <w:r w:rsidRPr="00BF24C0">
        <w:rPr>
          <w:rFonts w:ascii="Times New Roman" w:hAnsi="Times New Roman" w:cs="Times New Roman"/>
        </w:rPr>
        <w:t>Algae blooms cause mass extinction- studies prove</w:t>
      </w:r>
    </w:p>
    <w:p w14:paraId="6C7E377E" w14:textId="77777777" w:rsidR="000822AD" w:rsidRPr="00BF24C0" w:rsidRDefault="000822AD" w:rsidP="000822AD">
      <w:pPr>
        <w:rPr>
          <w:rFonts w:ascii="Times New Roman" w:hAnsi="Times New Roman" w:cs="Times New Roman"/>
        </w:rPr>
      </w:pPr>
      <w:r w:rsidRPr="00BF24C0">
        <w:rPr>
          <w:rFonts w:ascii="Times New Roman" w:hAnsi="Times New Roman" w:cs="Times New Roman"/>
          <w:b/>
        </w:rPr>
        <w:t>Science Daily ’09</w:t>
      </w:r>
      <w:r w:rsidRPr="00BF24C0">
        <w:rPr>
          <w:rFonts w:ascii="Times New Roman" w:hAnsi="Times New Roman" w:cs="Times New Roman"/>
        </w:rPr>
        <w:t xml:space="preserve"> [Citing James Castle, Dept. of Environmental Engineering and Earth Sciences, Clemson University, and John Rodgers, professor of aquatic toxicology at Clemson University, “Killer algae a key player in mass extinctions,” Oct. 19, http://www.sciencedaily.com/releases/2009/10/091019134716.htm]</w:t>
      </w:r>
    </w:p>
    <w:p w14:paraId="4123DF4C" w14:textId="77777777" w:rsidR="000822AD" w:rsidRPr="00BF24C0" w:rsidRDefault="000822AD" w:rsidP="000822AD">
      <w:pPr>
        <w:rPr>
          <w:rFonts w:ascii="Times New Roman" w:hAnsi="Times New Roman" w:cs="Times New Roman"/>
        </w:rPr>
      </w:pPr>
    </w:p>
    <w:p w14:paraId="183A50A3" w14:textId="77777777" w:rsidR="000822AD" w:rsidRPr="00BF24C0" w:rsidRDefault="000822AD" w:rsidP="000822AD">
      <w:pPr>
        <w:rPr>
          <w:rFonts w:ascii="Times New Roman" w:hAnsi="Times New Roman" w:cs="Times New Roman"/>
          <w:sz w:val="16"/>
        </w:rPr>
      </w:pPr>
      <w:r w:rsidRPr="00BF24C0">
        <w:rPr>
          <w:rFonts w:ascii="Times New Roman" w:hAnsi="Times New Roman" w:cs="Times New Roman"/>
          <w:sz w:val="16"/>
        </w:rPr>
        <w:t xml:space="preserve">Supervolcanoes and cosmic impacts get all the terrible glory for causing mass extinctions, but a new theory suggests lowly </w:t>
      </w:r>
      <w:r w:rsidRPr="00BF24C0">
        <w:rPr>
          <w:rFonts w:ascii="Times New Roman" w:hAnsi="Times New Roman" w:cs="Times New Roman"/>
          <w:u w:val="single"/>
        </w:rPr>
        <w:t>algae may be the killer behind the world's great species annihilations</w:t>
      </w:r>
      <w:r w:rsidRPr="00BF24C0">
        <w:rPr>
          <w:rFonts w:ascii="Times New Roman" w:hAnsi="Times New Roman" w:cs="Times New Roman"/>
          <w:sz w:val="16"/>
        </w:rPr>
        <w:t xml:space="preserve">. Today, just about anywhere there is water, there can be toxic algae. The microscopic plants usually exist in small concentrations, but a sudden warming in the water or an injection of dust or sediment from land can trigger </w:t>
      </w:r>
      <w:r w:rsidRPr="00BF24C0">
        <w:rPr>
          <w:rFonts w:ascii="Times New Roman" w:hAnsi="Times New Roman" w:cs="Times New Roman"/>
          <w:u w:val="single"/>
        </w:rPr>
        <w:t>a bloom</w:t>
      </w:r>
      <w:r w:rsidRPr="00BF24C0">
        <w:rPr>
          <w:rFonts w:ascii="Times New Roman" w:hAnsi="Times New Roman" w:cs="Times New Roman"/>
          <w:sz w:val="16"/>
        </w:rPr>
        <w:t xml:space="preserve"> that </w:t>
      </w:r>
      <w:r w:rsidRPr="00BF24C0">
        <w:rPr>
          <w:rFonts w:ascii="Times New Roman" w:hAnsi="Times New Roman" w:cs="Times New Roman"/>
          <w:u w:val="single"/>
        </w:rPr>
        <w:t>kills thousands of fish, poisons shellfish, or</w:t>
      </w:r>
      <w:r w:rsidRPr="00BF24C0">
        <w:rPr>
          <w:rFonts w:ascii="Times New Roman" w:hAnsi="Times New Roman" w:cs="Times New Roman"/>
          <w:sz w:val="16"/>
        </w:rPr>
        <w:t xml:space="preserve"> even </w:t>
      </w:r>
      <w:r w:rsidRPr="00BF24C0">
        <w:rPr>
          <w:rFonts w:ascii="Times New Roman" w:hAnsi="Times New Roman" w:cs="Times New Roman"/>
          <w:u w:val="single"/>
        </w:rPr>
        <w:t>humans</w:t>
      </w:r>
      <w:r w:rsidRPr="00BF24C0">
        <w:rPr>
          <w:rFonts w:ascii="Times New Roman" w:hAnsi="Times New Roman" w:cs="Times New Roman"/>
          <w:sz w:val="16"/>
        </w:rPr>
        <w:t xml:space="preserve">. James </w:t>
      </w:r>
      <w:r w:rsidRPr="00BF24C0">
        <w:rPr>
          <w:rFonts w:ascii="Times New Roman" w:hAnsi="Times New Roman" w:cs="Times New Roman"/>
          <w:u w:val="single"/>
        </w:rPr>
        <w:t xml:space="preserve">Castle and </w:t>
      </w:r>
      <w:r w:rsidRPr="00BF24C0">
        <w:rPr>
          <w:rFonts w:ascii="Times New Roman" w:hAnsi="Times New Roman" w:cs="Times New Roman"/>
          <w:sz w:val="16"/>
        </w:rPr>
        <w:t xml:space="preserve">John </w:t>
      </w:r>
      <w:r w:rsidRPr="00BF24C0">
        <w:rPr>
          <w:rFonts w:ascii="Times New Roman" w:hAnsi="Times New Roman" w:cs="Times New Roman"/>
          <w:u w:val="single"/>
        </w:rPr>
        <w:t xml:space="preserve">Rodgers </w:t>
      </w:r>
      <w:r w:rsidRPr="00BF24C0">
        <w:rPr>
          <w:rFonts w:ascii="Times New Roman" w:hAnsi="Times New Roman" w:cs="Times New Roman"/>
          <w:sz w:val="16"/>
        </w:rPr>
        <w:t xml:space="preserve">of Clemson University </w:t>
      </w:r>
      <w:r w:rsidRPr="00BF24C0">
        <w:rPr>
          <w:rFonts w:ascii="Times New Roman" w:hAnsi="Times New Roman" w:cs="Times New Roman"/>
          <w:u w:val="single"/>
        </w:rPr>
        <w:t xml:space="preserve">think the same thing happened during the five largest mass extinctions in Earth's history. Each time a large die off occurred, they found a spike in the number of fossil algae mats </w:t>
      </w:r>
      <w:r w:rsidRPr="00BF24C0">
        <w:rPr>
          <w:rFonts w:ascii="Times New Roman" w:hAnsi="Times New Roman" w:cs="Times New Roman"/>
          <w:sz w:val="16"/>
        </w:rPr>
        <w:t xml:space="preserve">called stromatolites strewn around the planet. Castle will be presenting the research on Monday, 19 October at the annual meeting of the Geological Society of American in Portland, Oregon. "If you go through theories of mass extinctions, there are always some unanswered questions," Castle said. "For example, an impact - how does that cause species to go extinct? Is it climate change, dust in the atmosphere? It's probably not going to kill off all these species on its own." But as the nutrient-rich fallout from the disaster lands in the water, it becomes food for algae. They explode in population, releasing chemicals that can act as anything from skin irritants to potent neurotoxins. Plants on land can pick up the compounds in their roots, and pass them on to herbivorous animals. If the theory is right, it answers a lot of questions about how species died off in the ancient world. </w:t>
      </w:r>
      <w:r w:rsidRPr="00BF24C0">
        <w:rPr>
          <w:rFonts w:ascii="Times New Roman" w:hAnsi="Times New Roman" w:cs="Times New Roman"/>
          <w:u w:val="single"/>
        </w:rPr>
        <w:t>It also raises concerns for how today's algae may damage the ecosystem in a warmer world</w:t>
      </w:r>
      <w:r w:rsidRPr="00BF24C0">
        <w:rPr>
          <w:rFonts w:ascii="Times New Roman" w:hAnsi="Times New Roman" w:cs="Times New Roman"/>
          <w:sz w:val="16"/>
        </w:rPr>
        <w:t xml:space="preserve">. "Algae growth is favored by warmer temperatures," Castle said. "You get accelerated metabolism and reproduction of these organisms, and the effect appears to be enhanced for species of toxin-producing cyanobacteria." He added that </w:t>
      </w:r>
      <w:r w:rsidRPr="00BF24C0">
        <w:rPr>
          <w:rFonts w:ascii="Times New Roman" w:hAnsi="Times New Roman" w:cs="Times New Roman"/>
          <w:u w:val="single"/>
        </w:rPr>
        <w:t>toxic algae in the U</w:t>
      </w:r>
      <w:r w:rsidRPr="00BF24C0">
        <w:rPr>
          <w:rFonts w:ascii="Times New Roman" w:hAnsi="Times New Roman" w:cs="Times New Roman"/>
          <w:sz w:val="16"/>
        </w:rPr>
        <w:t xml:space="preserve">nited </w:t>
      </w:r>
      <w:r w:rsidRPr="00BF24C0">
        <w:rPr>
          <w:rFonts w:ascii="Times New Roman" w:hAnsi="Times New Roman" w:cs="Times New Roman"/>
          <w:u w:val="single"/>
        </w:rPr>
        <w:t>S</w:t>
      </w:r>
      <w:r w:rsidRPr="00BF24C0">
        <w:rPr>
          <w:rFonts w:ascii="Times New Roman" w:hAnsi="Times New Roman" w:cs="Times New Roman"/>
          <w:sz w:val="16"/>
        </w:rPr>
        <w:t xml:space="preserve">tates </w:t>
      </w:r>
      <w:r w:rsidRPr="00BF24C0">
        <w:rPr>
          <w:rFonts w:ascii="Times New Roman" w:hAnsi="Times New Roman" w:cs="Times New Roman"/>
          <w:u w:val="single"/>
        </w:rPr>
        <w:t>appear to be migrating slowly northward through the country's ponds and lakes, and along the coast as temperatures creep upward. Their expanding range portends a host of problems for fish and wildlife, but also for humans, as algae increasingly invade reservoirs and other sources of drinking water</w:t>
      </w:r>
      <w:r w:rsidRPr="00BF24C0">
        <w:rPr>
          <w:rFonts w:ascii="Times New Roman" w:hAnsi="Times New Roman" w:cs="Times New Roman"/>
          <w:sz w:val="16"/>
        </w:rPr>
        <w:t>.</w:t>
      </w:r>
    </w:p>
    <w:p w14:paraId="773A073C" w14:textId="77777777" w:rsidR="004B07E9" w:rsidRPr="00BF24C0" w:rsidRDefault="004B07E9" w:rsidP="004B07E9">
      <w:pPr>
        <w:rPr>
          <w:rFonts w:ascii="Times New Roman" w:hAnsi="Times New Roman" w:cs="Times New Roman"/>
        </w:rPr>
      </w:pPr>
    </w:p>
    <w:p w14:paraId="7C4600D2" w14:textId="53585F2D" w:rsidR="000E7655" w:rsidRPr="00BF24C0" w:rsidRDefault="000E7655" w:rsidP="000E7655">
      <w:pPr>
        <w:pStyle w:val="Heading3"/>
        <w:rPr>
          <w:rFonts w:ascii="Times New Roman" w:hAnsi="Times New Roman" w:cs="Times New Roman"/>
        </w:rPr>
      </w:pPr>
      <w:r w:rsidRPr="00BF24C0">
        <w:rPr>
          <w:rFonts w:ascii="Times New Roman" w:hAnsi="Times New Roman" w:cs="Times New Roman"/>
        </w:rPr>
        <w:lastRenderedPageBreak/>
        <w:t>Coral Reefs</w:t>
      </w:r>
    </w:p>
    <w:p w14:paraId="2260ACF2" w14:textId="5C15F7CF" w:rsidR="00C25804" w:rsidRPr="00BF24C0" w:rsidRDefault="00C25804" w:rsidP="00C25804">
      <w:pPr>
        <w:pStyle w:val="Heading4"/>
        <w:rPr>
          <w:rFonts w:ascii="Times New Roman" w:hAnsi="Times New Roman" w:cs="Times New Roman"/>
        </w:rPr>
      </w:pPr>
      <w:r w:rsidRPr="00BF24C0">
        <w:rPr>
          <w:rFonts w:ascii="Times New Roman" w:hAnsi="Times New Roman" w:cs="Times New Roman"/>
        </w:rPr>
        <w:t xml:space="preserve">Overfishing causes sponge growth- threatens coral ecosystems </w:t>
      </w:r>
    </w:p>
    <w:p w14:paraId="71D7794E" w14:textId="77777777" w:rsidR="00C25804" w:rsidRPr="00BF24C0" w:rsidRDefault="00C25804" w:rsidP="00C25804">
      <w:pPr>
        <w:rPr>
          <w:rFonts w:ascii="Times New Roman" w:hAnsi="Times New Roman" w:cs="Times New Roman"/>
          <w:b/>
          <w:bCs/>
        </w:rPr>
      </w:pPr>
      <w:r w:rsidRPr="00BF24C0">
        <w:rPr>
          <w:rStyle w:val="StyleStyleBold12pt"/>
          <w:rFonts w:ascii="Times New Roman" w:hAnsi="Times New Roman" w:cs="Times New Roman"/>
          <w:sz w:val="22"/>
        </w:rPr>
        <w:t xml:space="preserve">National Science Foundation ’14 </w:t>
      </w:r>
      <w:r w:rsidRPr="00BF24C0">
        <w:rPr>
          <w:rFonts w:ascii="Times New Roman" w:hAnsi="Times New Roman" w:cs="Times New Roman"/>
        </w:rPr>
        <w:t>(2/24/14, “Overfishing of Caribbean coral reefs favors coral-killing sponges”, http://www.nsf.gov/news/news_summ.jsp?cntn_id=130507&amp;org=OCE&amp;from=news, AL)</w:t>
      </w:r>
    </w:p>
    <w:p w14:paraId="7255AAC8" w14:textId="77777777" w:rsidR="00C25804" w:rsidRPr="00BF24C0" w:rsidRDefault="00C25804" w:rsidP="00C25804">
      <w:pPr>
        <w:rPr>
          <w:rFonts w:ascii="Times New Roman" w:hAnsi="Times New Roman" w:cs="Times New Roman"/>
        </w:rPr>
      </w:pPr>
    </w:p>
    <w:p w14:paraId="5B85A7D3" w14:textId="77777777" w:rsidR="00C25804" w:rsidRPr="00BF24C0" w:rsidRDefault="00C25804" w:rsidP="00C25804">
      <w:pPr>
        <w:rPr>
          <w:rFonts w:ascii="Times New Roman" w:hAnsi="Times New Roman" w:cs="Times New Roman"/>
          <w:sz w:val="16"/>
        </w:rPr>
      </w:pPr>
      <w:r w:rsidRPr="00BF24C0">
        <w:rPr>
          <w:rFonts w:ascii="Times New Roman" w:hAnsi="Times New Roman" w:cs="Times New Roman"/>
          <w:sz w:val="16"/>
        </w:rPr>
        <w:t xml:space="preserve">Now, new research by the same team of ecologists suggests that </w:t>
      </w:r>
      <w:r w:rsidRPr="00BF24C0">
        <w:rPr>
          <w:rStyle w:val="StyleBoldUnderline"/>
          <w:rFonts w:ascii="Times New Roman" w:hAnsi="Times New Roman" w:cs="Times New Roman"/>
        </w:rPr>
        <w:t>removing</w:t>
      </w:r>
      <w:r w:rsidRPr="00BF24C0">
        <w:rPr>
          <w:rFonts w:ascii="Times New Roman" w:hAnsi="Times New Roman" w:cs="Times New Roman"/>
          <w:sz w:val="16"/>
        </w:rPr>
        <w:t xml:space="preserve"> these </w:t>
      </w:r>
      <w:r w:rsidRPr="00BF24C0">
        <w:rPr>
          <w:rStyle w:val="StyleBoldUnderline"/>
          <w:rFonts w:ascii="Times New Roman" w:hAnsi="Times New Roman" w:cs="Times New Roman"/>
        </w:rPr>
        <w:t>predators by overfishing alters sponge communities</w:t>
      </w:r>
      <w:r w:rsidRPr="00BF24C0">
        <w:rPr>
          <w:rFonts w:ascii="Times New Roman" w:hAnsi="Times New Roman" w:cs="Times New Roman"/>
          <w:sz w:val="16"/>
        </w:rPr>
        <w:t xml:space="preserve"> across the Caribbean. Results of the research, by Joseph Pawlik and Tse-Lynn Loh of the University of North Carolina Wilmington, are published this week in the journal Proceedings of the National Academy of Sciences (PNAS). "In fact," says Pawlik, "</w:t>
      </w:r>
      <w:r w:rsidRPr="00BF24C0">
        <w:rPr>
          <w:rStyle w:val="StyleBoldUnderline"/>
          <w:rFonts w:ascii="Times New Roman" w:hAnsi="Times New Roman" w:cs="Times New Roman"/>
        </w:rPr>
        <w:t>healthy coral reefs need predatory fish--they keep sponge growth down."</w:t>
      </w:r>
      <w:r w:rsidRPr="00BF24C0">
        <w:rPr>
          <w:rFonts w:ascii="Times New Roman" w:hAnsi="Times New Roman" w:cs="Times New Roman"/>
          <w:b/>
          <w:u w:val="single"/>
        </w:rPr>
        <w:t xml:space="preserve"> </w:t>
      </w:r>
      <w:r w:rsidRPr="00BF24C0">
        <w:rPr>
          <w:rStyle w:val="StyleBoldUnderline"/>
          <w:rFonts w:ascii="Times New Roman" w:hAnsi="Times New Roman" w:cs="Times New Roman"/>
        </w:rPr>
        <w:t>The biologists studied 109 species of sponges at 69 Caribbean sites</w:t>
      </w:r>
      <w:r w:rsidRPr="00BF24C0">
        <w:rPr>
          <w:rFonts w:ascii="Times New Roman" w:hAnsi="Times New Roman" w:cs="Times New Roman"/>
          <w:sz w:val="16"/>
        </w:rPr>
        <w:t>; the 10 most common species made up 51 percent of the sponge cover on the reefs. "Sponges are now the main habitat-forming organisms on Caribbean coral reefs," says Pawlik. Reefs in the Cayman Islands and Bonaire--designated as off-limits to fishing--mostly have slow-growing sponges that manufacture chemicals that taste bad to predatory fish. Fish numbers are higher near these reefs. Predatory fish there feast on fast-growing, "chemically undefended" sponges. What's left? Only bad-tasting, but slow-growing, sponges. Overfished reefs</w:t>
      </w:r>
      <w:r w:rsidRPr="00BF24C0">
        <w:rPr>
          <w:rStyle w:val="StyleBoldUnderline"/>
          <w:rFonts w:ascii="Times New Roman" w:hAnsi="Times New Roman" w:cs="Times New Roman"/>
        </w:rPr>
        <w:t>,</w:t>
      </w:r>
      <w:r w:rsidRPr="00BF24C0">
        <w:rPr>
          <w:rFonts w:ascii="Times New Roman" w:hAnsi="Times New Roman" w:cs="Times New Roman"/>
          <w:sz w:val="16"/>
        </w:rPr>
        <w:t xml:space="preserve"> such as those off Jamaica and Martinique, are dominated by fast-growing, better-tasting sponges. "</w:t>
      </w:r>
      <w:r w:rsidRPr="00BF24C0">
        <w:rPr>
          <w:rStyle w:val="StyleBoldUnderline"/>
          <w:rFonts w:ascii="Times New Roman" w:hAnsi="Times New Roman" w:cs="Times New Roman"/>
        </w:rPr>
        <w:t>The problem,"</w:t>
      </w:r>
      <w:r w:rsidRPr="00BF24C0">
        <w:rPr>
          <w:rFonts w:ascii="Times New Roman" w:hAnsi="Times New Roman" w:cs="Times New Roman"/>
          <w:sz w:val="16"/>
        </w:rPr>
        <w:t xml:space="preserve"> says Pawlik, "</w:t>
      </w:r>
      <w:r w:rsidRPr="00BF24C0">
        <w:rPr>
          <w:rStyle w:val="StyleBoldUnderline"/>
          <w:rFonts w:ascii="Times New Roman" w:hAnsi="Times New Roman" w:cs="Times New Roman"/>
        </w:rPr>
        <w:t>is that there are too few fish around to eat them." So the sponges quickly take over the reefs.</w:t>
      </w:r>
      <w:r w:rsidRPr="00BF24C0">
        <w:rPr>
          <w:rFonts w:ascii="Times New Roman" w:hAnsi="Times New Roman" w:cs="Times New Roman"/>
          <w:b/>
          <w:u w:val="single"/>
        </w:rPr>
        <w:t xml:space="preserve"> </w:t>
      </w:r>
      <w:r w:rsidRPr="00BF24C0">
        <w:rPr>
          <w:rFonts w:ascii="Times New Roman" w:hAnsi="Times New Roman" w:cs="Times New Roman"/>
          <w:sz w:val="16"/>
        </w:rPr>
        <w:t>"It's been a challenge for marine ecologists to show how chemical defenses influence the structure of ocean communities," says David Garrison, a program director in the National Science Foundation's (NSF) Division of Ocean Sciences, which funded the research. "With this clever study, Pawlik and Loh demonstrate that having--or not having--chemical defenses structures sponge communities on Caribbean coral reefs." The results support the need for marine protected areas to aid in coral reef recovery, believes Pawlik.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of Caribbean coral reefs, particularly by fish trapping, </w:t>
      </w:r>
      <w:r w:rsidRPr="00BF24C0">
        <w:rPr>
          <w:rStyle w:val="StyleBoldUnderline"/>
          <w:rFonts w:ascii="Times New Roman" w:hAnsi="Times New Roman" w:cs="Times New Roman"/>
        </w:rPr>
        <w:t>removes sponge predators</w:t>
      </w:r>
      <w:r w:rsidRPr="00BF24C0">
        <w:rPr>
          <w:rFonts w:ascii="Times New Roman" w:hAnsi="Times New Roman" w:cs="Times New Roman"/>
          <w:sz w:val="16"/>
        </w:rPr>
        <w:t xml:space="preserve">," write Loh and Pawlik in their paper. "It's </w:t>
      </w:r>
      <w:r w:rsidRPr="00BF24C0">
        <w:rPr>
          <w:rStyle w:val="StyleBoldUnderline"/>
          <w:rFonts w:ascii="Times New Roman" w:hAnsi="Times New Roman" w:cs="Times New Roman"/>
        </w:rPr>
        <w:t>likely to result in greater competition for space</w:t>
      </w:r>
      <w:r w:rsidRPr="00BF24C0">
        <w:rPr>
          <w:rFonts w:ascii="Times New Roman" w:hAnsi="Times New Roman" w:cs="Times New Roman"/>
          <w:sz w:val="16"/>
        </w:rPr>
        <w:t xml:space="preserve"> </w:t>
      </w:r>
      <w:r w:rsidRPr="00BF24C0">
        <w:rPr>
          <w:rStyle w:val="StyleBoldUnderline"/>
          <w:rFonts w:ascii="Times New Roman" w:hAnsi="Times New Roman" w:cs="Times New Roman"/>
        </w:rPr>
        <w:t>between</w:t>
      </w:r>
      <w:r w:rsidRPr="00BF24C0">
        <w:rPr>
          <w:rFonts w:ascii="Times New Roman" w:hAnsi="Times New Roman" w:cs="Times New Roman"/>
          <w:sz w:val="16"/>
        </w:rPr>
        <w:t xml:space="preserve"> faster-growing palatable </w:t>
      </w:r>
      <w:r w:rsidRPr="00BF24C0">
        <w:rPr>
          <w:rStyle w:val="StyleBoldUnderline"/>
          <w:rFonts w:ascii="Times New Roman" w:hAnsi="Times New Roman" w:cs="Times New Roman"/>
        </w:rPr>
        <w:t>sponges and endangered</w:t>
      </w:r>
      <w:r w:rsidRPr="00BF24C0">
        <w:rPr>
          <w:rFonts w:ascii="Times New Roman" w:hAnsi="Times New Roman" w:cs="Times New Roman"/>
          <w:sz w:val="16"/>
        </w:rPr>
        <w:t xml:space="preserve"> reef-building </w:t>
      </w:r>
      <w:r w:rsidRPr="00BF24C0">
        <w:rPr>
          <w:rStyle w:val="StyleBoldUnderline"/>
          <w:rFonts w:ascii="Times New Roman" w:hAnsi="Times New Roman" w:cs="Times New Roman"/>
        </w:rPr>
        <w:t>corals</w:t>
      </w:r>
      <w:r w:rsidRPr="00BF24C0">
        <w:rPr>
          <w:rFonts w:ascii="Times New Roman" w:hAnsi="Times New Roman" w:cs="Times New Roman"/>
          <w:sz w:val="16"/>
        </w:rPr>
        <w:t>."</w:t>
      </w:r>
    </w:p>
    <w:p w14:paraId="2B1D6962" w14:textId="77777777" w:rsidR="00C25804" w:rsidRPr="00BF24C0" w:rsidRDefault="00C25804" w:rsidP="00C25804">
      <w:pPr>
        <w:rPr>
          <w:rFonts w:ascii="Times New Roman" w:hAnsi="Times New Roman" w:cs="Times New Roman"/>
        </w:rPr>
      </w:pPr>
    </w:p>
    <w:p w14:paraId="0CA6F046" w14:textId="77777777" w:rsidR="00265D84" w:rsidRPr="00BF24C0" w:rsidRDefault="00265D84" w:rsidP="00265D84">
      <w:pPr>
        <w:pStyle w:val="Heading4"/>
        <w:rPr>
          <w:rFonts w:ascii="Times New Roman" w:hAnsi="Times New Roman" w:cs="Times New Roman"/>
        </w:rPr>
      </w:pPr>
      <w:r w:rsidRPr="00BF24C0">
        <w:rPr>
          <w:rFonts w:ascii="Times New Roman" w:hAnsi="Times New Roman" w:cs="Times New Roman"/>
        </w:rPr>
        <w:t>Healthy coral reefs are key to human survival:</w:t>
      </w:r>
    </w:p>
    <w:p w14:paraId="7B5C5BCF" w14:textId="4DB303F9" w:rsidR="00265D84" w:rsidRPr="00BF24C0" w:rsidRDefault="00265D84" w:rsidP="00265D84">
      <w:pPr>
        <w:rPr>
          <w:rFonts w:ascii="Times New Roman" w:hAnsi="Times New Roman" w:cs="Times New Roman"/>
        </w:rPr>
      </w:pPr>
      <w:r w:rsidRPr="00BF24C0">
        <w:rPr>
          <w:rFonts w:ascii="Times New Roman" w:hAnsi="Times New Roman" w:cs="Times New Roman"/>
          <w:b/>
        </w:rPr>
        <w:t>U.S. Department of State ’08</w:t>
      </w:r>
      <w:r w:rsidRPr="00BF24C0">
        <w:rPr>
          <w:rFonts w:ascii="Times New Roman" w:hAnsi="Times New Roman" w:cs="Times New Roman"/>
        </w:rPr>
        <w:t xml:space="preserve"> [Cached 6/23/2008, </w:t>
      </w:r>
      <w:hyperlink r:id="rId39" w:history="1">
        <w:r w:rsidRPr="00BF24C0">
          <w:rPr>
            <w:rStyle w:val="Hyperlink"/>
            <w:rFonts w:ascii="Times New Roman" w:hAnsi="Times New Roman" w:cs="Times New Roman"/>
          </w:rPr>
          <w:t>http://usinfo.state.gov/products/pubs/biodiv/coral.htm</w:t>
        </w:r>
      </w:hyperlink>
      <w:r w:rsidRPr="00BF24C0">
        <w:rPr>
          <w:rFonts w:ascii="Times New Roman" w:hAnsi="Times New Roman" w:cs="Times New Roman"/>
        </w:rPr>
        <w:t>]</w:t>
      </w:r>
    </w:p>
    <w:p w14:paraId="6F4BCA9D" w14:textId="77777777" w:rsidR="00265D84" w:rsidRPr="00BF24C0" w:rsidRDefault="00265D84" w:rsidP="00265D84">
      <w:pPr>
        <w:rPr>
          <w:rFonts w:ascii="Times New Roman" w:hAnsi="Times New Roman" w:cs="Times New Roman"/>
          <w:u w:val="single"/>
        </w:rPr>
      </w:pPr>
    </w:p>
    <w:p w14:paraId="213AFEC0" w14:textId="77777777" w:rsidR="00265D84" w:rsidRPr="00BF24C0" w:rsidRDefault="00265D84" w:rsidP="00265D84">
      <w:pPr>
        <w:rPr>
          <w:rFonts w:ascii="Times New Roman" w:hAnsi="Times New Roman" w:cs="Times New Roman"/>
        </w:rPr>
      </w:pPr>
      <w:r w:rsidRPr="00BF24C0">
        <w:rPr>
          <w:rFonts w:ascii="Times New Roman" w:hAnsi="Times New Roman" w:cs="Times New Roman"/>
          <w:u w:val="single"/>
        </w:rPr>
        <w:t>In Reef Research, Dr. Patrick Colin, a marine "bioprospector," clearly described the hopes that had led him to spend the 1990s collecting marine samples in the Pacific for the U.S. National Cancer Institute</w:t>
      </w:r>
      <w:r w:rsidRPr="00BF24C0">
        <w:rPr>
          <w:rFonts w:ascii="Times New Roman" w:hAnsi="Times New Roman" w:cs="Times New Roman"/>
        </w:rPr>
        <w:t xml:space="preserve"> (NCI). "</w:t>
      </w:r>
      <w:r w:rsidRPr="00BF24C0">
        <w:rPr>
          <w:rFonts w:ascii="Times New Roman" w:hAnsi="Times New Roman" w:cs="Times New Roman"/>
          <w:u w:val="single"/>
        </w:rPr>
        <w:t>Over the past 20 some years the NCI has been screening terrestrial plants and marine organisms worldwide for bioactivity against cancer and AIDS, and has come up with a number of hot prospects, a number of which are in clinical trials</w:t>
      </w:r>
      <w:r w:rsidRPr="00BF24C0">
        <w:rPr>
          <w:rFonts w:ascii="Times New Roman" w:hAnsi="Times New Roman" w:cs="Times New Roman"/>
        </w:rPr>
        <w:t xml:space="preserve">…. </w:t>
      </w:r>
      <w:r w:rsidRPr="00BF24C0">
        <w:rPr>
          <w:rFonts w:ascii="Times New Roman" w:hAnsi="Times New Roman" w:cs="Times New Roman"/>
          <w:sz w:val="12"/>
          <w:szCs w:val="12"/>
        </w:rPr>
        <w:t>We try to collect from all environments possible, from shoreline areas with mangroves, beaches or rocks to deep offshore reef environments…. We do not collect any hard (stony) corals, threatened, endangered or locally protected species. We are mostly interested in soft-bodied sessile invertebrates which rely on their chemistry, rather than stinging cells, spines, jaws or teeth for their survival."</w:t>
      </w:r>
      <w:r w:rsidRPr="00BF24C0">
        <w:rPr>
          <w:rFonts w:ascii="Times New Roman" w:hAnsi="Times New Roman" w:cs="Times New Roman"/>
        </w:rPr>
        <w:t xml:space="preserve">  </w:t>
      </w:r>
      <w:r w:rsidRPr="00BF24C0">
        <w:rPr>
          <w:rFonts w:ascii="Times New Roman" w:hAnsi="Times New Roman" w:cs="Times New Roman"/>
          <w:u w:val="single"/>
        </w:rPr>
        <w:t>Clearly, conservation of coral, and oceans in general, is linked to human survival and will continue to be an urgent issue in the 21st century</w:t>
      </w:r>
      <w:r w:rsidRPr="00BF24C0">
        <w:rPr>
          <w:rFonts w:ascii="Times New Roman" w:hAnsi="Times New Roman" w:cs="Times New Roman"/>
        </w:rPr>
        <w:t>.</w:t>
      </w:r>
    </w:p>
    <w:p w14:paraId="249A6D1B" w14:textId="77777777" w:rsidR="000E7655" w:rsidRPr="00BF24C0" w:rsidRDefault="000E7655" w:rsidP="000E7655">
      <w:pPr>
        <w:rPr>
          <w:rFonts w:ascii="Times New Roman" w:hAnsi="Times New Roman" w:cs="Times New Roman"/>
        </w:rPr>
      </w:pPr>
    </w:p>
    <w:p w14:paraId="56A2905C" w14:textId="66CB1133" w:rsidR="00E15760" w:rsidRPr="00BF24C0" w:rsidRDefault="00B451FF" w:rsidP="00B451FF">
      <w:pPr>
        <w:pStyle w:val="Heading3"/>
        <w:rPr>
          <w:rFonts w:ascii="Times New Roman" w:hAnsi="Times New Roman" w:cs="Times New Roman"/>
        </w:rPr>
      </w:pPr>
      <w:r w:rsidRPr="00BF24C0">
        <w:rPr>
          <w:rFonts w:ascii="Times New Roman" w:hAnsi="Times New Roman" w:cs="Times New Roman"/>
        </w:rPr>
        <w:lastRenderedPageBreak/>
        <w:t xml:space="preserve">Ext- </w:t>
      </w:r>
      <w:r w:rsidR="00D05306" w:rsidRPr="00BF24C0">
        <w:rPr>
          <w:rFonts w:ascii="Times New Roman" w:hAnsi="Times New Roman" w:cs="Times New Roman"/>
        </w:rPr>
        <w:t>Overfishing hurts corals</w:t>
      </w:r>
    </w:p>
    <w:p w14:paraId="5A93F9E9" w14:textId="77777777" w:rsidR="00EC436B" w:rsidRPr="00BF24C0" w:rsidRDefault="00EC436B" w:rsidP="00EC436B">
      <w:pPr>
        <w:pStyle w:val="Heading4"/>
        <w:rPr>
          <w:rFonts w:ascii="Times New Roman" w:hAnsi="Times New Roman" w:cs="Times New Roman"/>
        </w:rPr>
      </w:pPr>
      <w:r w:rsidRPr="00BF24C0">
        <w:rPr>
          <w:rFonts w:ascii="Times New Roman" w:hAnsi="Times New Roman" w:cs="Times New Roman"/>
        </w:rPr>
        <w:t>Overfishing releases free reign of sponge growth that smothers coral reefs</w:t>
      </w:r>
    </w:p>
    <w:p w14:paraId="79E73A01" w14:textId="77777777" w:rsidR="00EC436B" w:rsidRPr="00BF24C0" w:rsidRDefault="00EC436B" w:rsidP="00EC436B">
      <w:pPr>
        <w:rPr>
          <w:rFonts w:ascii="Times New Roman" w:hAnsi="Times New Roman" w:cs="Times New Roman"/>
        </w:rPr>
      </w:pPr>
      <w:r w:rsidRPr="00BF24C0">
        <w:rPr>
          <w:rStyle w:val="StyleStyleBold12pt"/>
          <w:rFonts w:ascii="Times New Roman" w:hAnsi="Times New Roman" w:cs="Times New Roman"/>
        </w:rPr>
        <w:t>National Science Foundation ’14</w:t>
      </w:r>
      <w:r w:rsidRPr="00BF24C0">
        <w:rPr>
          <w:rFonts w:ascii="Times New Roman" w:hAnsi="Times New Roman" w:cs="Times New Roman"/>
        </w:rPr>
        <w:t xml:space="preserve"> (United States government agency that supports fundamental research and education in all the non-medical fields of science and engineering, Feb 24, </w:t>
      </w:r>
      <w:hyperlink r:id="rId40" w:history="1">
        <w:r w:rsidRPr="00BF24C0">
          <w:rPr>
            <w:rStyle w:val="Hyperlink"/>
            <w:rFonts w:ascii="Times New Roman" w:hAnsi="Times New Roman" w:cs="Times New Roman"/>
          </w:rPr>
          <w:t>http://www.nsf.gov/news/news_summ.jsp?cntn_id=130507</w:t>
        </w:r>
      </w:hyperlink>
      <w:r w:rsidRPr="00BF24C0">
        <w:rPr>
          <w:rFonts w:ascii="Times New Roman" w:hAnsi="Times New Roman" w:cs="Times New Roman"/>
        </w:rPr>
        <w:t>, CL)</w:t>
      </w:r>
    </w:p>
    <w:p w14:paraId="36A93AD0" w14:textId="77777777" w:rsidR="00EC436B" w:rsidRPr="00BF24C0" w:rsidRDefault="00EC436B" w:rsidP="00EC436B">
      <w:pPr>
        <w:rPr>
          <w:rFonts w:ascii="Times New Roman" w:hAnsi="Times New Roman" w:cs="Times New Roman"/>
        </w:rPr>
      </w:pPr>
    </w:p>
    <w:p w14:paraId="1542208C" w14:textId="77777777" w:rsidR="00EC436B" w:rsidRPr="00BF24C0" w:rsidRDefault="00EC436B" w:rsidP="00EC436B">
      <w:pPr>
        <w:rPr>
          <w:rFonts w:ascii="Times New Roman" w:hAnsi="Times New Roman" w:cs="Times New Roman"/>
          <w:sz w:val="16"/>
        </w:rPr>
      </w:pPr>
      <w:r w:rsidRPr="00BF24C0">
        <w:rPr>
          <w:rStyle w:val="StyleBoldUnderline"/>
          <w:rFonts w:ascii="Times New Roman" w:hAnsi="Times New Roman" w:cs="Times New Roman"/>
        </w:rPr>
        <w:t>Scientists had already demonstrated that overfishing removes angelfish and parrotfish that feed on sponges growing on coral reefs--sponges that sometimes smother the reefs.</w:t>
      </w:r>
      <w:r w:rsidRPr="00BF24C0">
        <w:rPr>
          <w:rFonts w:ascii="Times New Roman" w:hAnsi="Times New Roman" w:cs="Times New Roman"/>
          <w:sz w:val="16"/>
        </w:rPr>
        <w:t xml:space="preserve"> That research was conducted off Key Largo, Fla. Now, new research by the same team of ecologists suggests that removing these predators by overfishing alters sponge communities across the Caribbean. Results of the research, by Joseph Pawlik and Tse-Lynn Loh of the University of North Carolina Wilmington, are published this week in the journal Proceedings of the National Academy of Sciences (PNAS). "In fact," says Pawlik, "</w:t>
      </w:r>
      <w:r w:rsidRPr="00BF24C0">
        <w:rPr>
          <w:rStyle w:val="StyleBoldUnderline"/>
          <w:rFonts w:ascii="Times New Roman" w:hAnsi="Times New Roman" w:cs="Times New Roman"/>
        </w:rPr>
        <w:t>healthy coral reefs need predatory fish--they keep sponge growth down.</w:t>
      </w:r>
      <w:r w:rsidRPr="00BF24C0">
        <w:rPr>
          <w:rFonts w:ascii="Times New Roman" w:hAnsi="Times New Roman" w:cs="Times New Roman"/>
          <w:sz w:val="16"/>
        </w:rPr>
        <w:t xml:space="preserve">" The biologists studied 109 species of sponges at 69 Caribbean sites; the 10 most common species made up 51 percent of the sponge cover on the reefs. "Sponges are now the main habitat-forming organisms on Caribbean coral reefs," says Pawlik. Reefs in the Cayman Islands and Bonaire--designated as off-limits to fishing--mostly have slow-growing sponges that manufacture chemicals that taste bad to predatory fish. Fish numbers are higher near these reefs. Predatory fish there feast on fast-growing, "chemically undefended" sponges. What's left? Only bad-tasting, but slow-growing, sponges. </w:t>
      </w:r>
      <w:r w:rsidRPr="00BF24C0">
        <w:rPr>
          <w:rStyle w:val="StyleBoldUnderline"/>
          <w:rFonts w:ascii="Times New Roman" w:hAnsi="Times New Roman" w:cs="Times New Roman"/>
        </w:rPr>
        <w:t>Overfished reefs, such as those off Jamaica and Martinique, are dominated by fast-growing, better-tasting sponges. "The problem," says Pawlik, "is that there are too few fish around to eat them." So the sponges quickly take over the reefs.</w:t>
      </w:r>
      <w:r w:rsidRPr="00BF24C0">
        <w:rPr>
          <w:rFonts w:ascii="Times New Roman" w:hAnsi="Times New Roman" w:cs="Times New Roman"/>
          <w:sz w:val="16"/>
        </w:rPr>
        <w:t xml:space="preserve"> "It's been a challenge for marine ecologists to show how chemical defenses influence the structure of ocean communities," says David Garrison, a program director in the National Science Foundation's (NSF) Division of Ocean Sciences, which funded the research. "With this clever study, Pawlik and Loh demonstrate that having--or not having--chemical defenses structures sponge communities on Caribbean coral reefs." The results support the need for marine protected areas to aid in coral reef recovery, believes Pawlik. "</w:t>
      </w:r>
      <w:r w:rsidRPr="00BF24C0">
        <w:rPr>
          <w:rStyle w:val="StyleBoldUnderline"/>
          <w:rFonts w:ascii="Times New Roman" w:hAnsi="Times New Roman" w:cs="Times New Roman"/>
        </w:rPr>
        <w:t>Overfishing of Caribbean coral reefs, particularly by fish trapping, removes sponge predators</w:t>
      </w:r>
      <w:r w:rsidRPr="00BF24C0">
        <w:rPr>
          <w:rFonts w:ascii="Times New Roman" w:hAnsi="Times New Roman" w:cs="Times New Roman"/>
          <w:sz w:val="16"/>
        </w:rPr>
        <w:t>," write Loh and Pawlik in their paper. "It's likely to result in greater competition for space between faster-growing palatable sponges and endangered reef-building corals." The researchers also identified "the bad-tasting molecule used by the most common chemically-defended sponge species," says Pawlik. "It's a compound named fistularin 3." Similar chemical compounds defend some plants from insects or grazers (deer, for example) in onshore ecosystems, "but the complexity of those ecosystems makes it difficult to detect the advantage of chemical defenses across large areas," says Pawlik. When it comes to sponges, the view of what's happening is more direct, he says. "The possibility of being eaten by a fish may be the only thing a reef sponge has to worry about." And what happens to reef sponges may be critical to the future of the Caribbean's corals.</w:t>
      </w:r>
    </w:p>
    <w:p w14:paraId="67D46783" w14:textId="77777777" w:rsidR="00EC436B" w:rsidRPr="00BF24C0" w:rsidRDefault="00EC436B" w:rsidP="00EC436B">
      <w:pPr>
        <w:rPr>
          <w:rFonts w:ascii="Times New Roman" w:hAnsi="Times New Roman" w:cs="Times New Roman"/>
        </w:rPr>
      </w:pPr>
    </w:p>
    <w:p w14:paraId="4FA869D0" w14:textId="76331169" w:rsidR="00B451FF" w:rsidRPr="00BF24C0" w:rsidRDefault="00B451FF" w:rsidP="002956B9">
      <w:pPr>
        <w:pStyle w:val="Heading4"/>
        <w:rPr>
          <w:rStyle w:val="StyleStyleBold12pt"/>
          <w:rFonts w:ascii="Times New Roman" w:hAnsi="Times New Roman" w:cs="Times New Roman"/>
          <w:b/>
          <w:sz w:val="24"/>
        </w:rPr>
      </w:pPr>
      <w:r w:rsidRPr="00BF24C0">
        <w:rPr>
          <w:rStyle w:val="StyleStyleBold12pt"/>
          <w:rFonts w:ascii="Times New Roman" w:hAnsi="Times New Roman" w:cs="Times New Roman"/>
          <w:b/>
          <w:sz w:val="24"/>
        </w:rPr>
        <w:t xml:space="preserve">Coral reefs are </w:t>
      </w:r>
      <w:r w:rsidR="00582AB4" w:rsidRPr="00BF24C0">
        <w:rPr>
          <w:rStyle w:val="StyleStyleBold12pt"/>
          <w:rFonts w:ascii="Times New Roman" w:hAnsi="Times New Roman" w:cs="Times New Roman"/>
          <w:b/>
          <w:sz w:val="24"/>
        </w:rPr>
        <w:t>at risk</w:t>
      </w:r>
      <w:r w:rsidRPr="00BF24C0">
        <w:rPr>
          <w:rStyle w:val="StyleStyleBold12pt"/>
          <w:rFonts w:ascii="Times New Roman" w:hAnsi="Times New Roman" w:cs="Times New Roman"/>
          <w:b/>
          <w:sz w:val="24"/>
        </w:rPr>
        <w:t>- protecting fish stocks is key to save them</w:t>
      </w:r>
    </w:p>
    <w:p w14:paraId="0AF0423B" w14:textId="765489C5" w:rsidR="00B451FF" w:rsidRPr="00BF24C0" w:rsidRDefault="007975F3" w:rsidP="00B451FF">
      <w:pPr>
        <w:rPr>
          <w:rFonts w:ascii="Times New Roman" w:hAnsi="Times New Roman" w:cs="Times New Roman"/>
        </w:rPr>
      </w:pPr>
      <w:r w:rsidRPr="00BF24C0">
        <w:rPr>
          <w:rStyle w:val="StyleStyleBold12pt"/>
          <w:rFonts w:ascii="Times New Roman" w:hAnsi="Times New Roman" w:cs="Times New Roman"/>
          <w:sz w:val="22"/>
        </w:rPr>
        <w:t>Plumber 7-</w:t>
      </w:r>
      <w:r w:rsidR="00B451FF" w:rsidRPr="00BF24C0">
        <w:rPr>
          <w:rStyle w:val="StyleStyleBold12pt"/>
          <w:rFonts w:ascii="Times New Roman" w:hAnsi="Times New Roman" w:cs="Times New Roman"/>
          <w:sz w:val="22"/>
        </w:rPr>
        <w:t>7</w:t>
      </w:r>
      <w:r w:rsidRPr="00BF24C0">
        <w:rPr>
          <w:rStyle w:val="StyleStyleBold12pt"/>
          <w:rFonts w:ascii="Times New Roman" w:hAnsi="Times New Roman" w:cs="Times New Roman"/>
          <w:b w:val="0"/>
          <w:sz w:val="22"/>
        </w:rPr>
        <w:t>-14</w:t>
      </w:r>
      <w:r w:rsidR="006A4228" w:rsidRPr="00BF24C0">
        <w:rPr>
          <w:rFonts w:ascii="Times New Roman" w:hAnsi="Times New Roman" w:cs="Times New Roman"/>
        </w:rPr>
        <w:t xml:space="preserve"> (</w:t>
      </w:r>
      <w:r w:rsidR="00B451FF" w:rsidRPr="00BF24C0">
        <w:rPr>
          <w:rFonts w:ascii="Times New Roman" w:hAnsi="Times New Roman" w:cs="Times New Roman"/>
        </w:rPr>
        <w:t xml:space="preserve">Brad is a senior editor at Vox.com, “ Caribbean coral reefs could disappear "within a few decades"”, 7/7/14 </w:t>
      </w:r>
      <w:hyperlink r:id="rId41" w:history="1">
        <w:r w:rsidR="00B451FF" w:rsidRPr="00BF24C0">
          <w:rPr>
            <w:rStyle w:val="Hyperlink"/>
            <w:rFonts w:ascii="Times New Roman" w:hAnsi="Times New Roman" w:cs="Times New Roman"/>
          </w:rPr>
          <w:t>http://www.vox.com/2014/7/7/5876909/caribbean-coral-reefs-could-disappear-within-a-few-decades</w:t>
        </w:r>
      </w:hyperlink>
      <w:r w:rsidR="00B451FF" w:rsidRPr="00BF24C0">
        <w:rPr>
          <w:rFonts w:ascii="Times New Roman" w:hAnsi="Times New Roman" w:cs="Times New Roman"/>
        </w:rPr>
        <w:t xml:space="preserve">) </w:t>
      </w:r>
    </w:p>
    <w:p w14:paraId="3E2999F7" w14:textId="77777777" w:rsidR="00B451FF" w:rsidRPr="00BF24C0" w:rsidRDefault="00B451FF" w:rsidP="00B451FF">
      <w:pPr>
        <w:rPr>
          <w:rFonts w:ascii="Times New Roman" w:hAnsi="Times New Roman" w:cs="Times New Roman"/>
        </w:rPr>
      </w:pPr>
    </w:p>
    <w:p w14:paraId="5D046BF9" w14:textId="77777777" w:rsidR="00B451FF" w:rsidRPr="00BF24C0" w:rsidRDefault="00B451FF" w:rsidP="00B451FF">
      <w:pPr>
        <w:rPr>
          <w:rFonts w:ascii="Times New Roman" w:hAnsi="Times New Roman" w:cs="Times New Roman"/>
          <w:sz w:val="16"/>
        </w:rPr>
      </w:pPr>
      <w:r w:rsidRPr="00BF24C0">
        <w:rPr>
          <w:rStyle w:val="StyleBoldUnderline"/>
          <w:rFonts w:ascii="Times New Roman" w:hAnsi="Times New Roman" w:cs="Times New Roman"/>
          <w:b w:val="0"/>
        </w:rPr>
        <w:t xml:space="preserve">Coral reefs in the Caribbean are on track to "virtually disappear within a few decades," a major new report warns. But there's also a way to slow decline. Protecting just a single fish — the brightly colored parrotfish — could help save the reefs from doom </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b w:val="0"/>
        </w:rPr>
        <w:t>There's little doubt that the Caribbean's coral reefs have declined sharply since the 1970s, under heavy stress from</w:t>
      </w:r>
      <w:r w:rsidRPr="00BF24C0">
        <w:rPr>
          <w:rFonts w:ascii="Times New Roman" w:hAnsi="Times New Roman" w:cs="Times New Roman"/>
          <w:sz w:val="16"/>
        </w:rPr>
        <w:t xml:space="preserve"> invasive pathogens, </w:t>
      </w:r>
      <w:r w:rsidRPr="00BF24C0">
        <w:rPr>
          <w:rStyle w:val="StyleBoldUnderline"/>
          <w:rFonts w:ascii="Times New Roman" w:hAnsi="Times New Roman" w:cs="Times New Roman"/>
          <w:b w:val="0"/>
        </w:rPr>
        <w:t>overfishing</w:t>
      </w:r>
      <w:r w:rsidRPr="00BF24C0">
        <w:rPr>
          <w:rStyle w:val="StyleBoldUnderline"/>
          <w:rFonts w:ascii="Times New Roman" w:hAnsi="Times New Roman" w:cs="Times New Roman"/>
        </w:rPr>
        <w:t>,</w:t>
      </w:r>
      <w:r w:rsidRPr="00BF24C0">
        <w:rPr>
          <w:rFonts w:ascii="Times New Roman" w:hAnsi="Times New Roman" w:cs="Times New Roman"/>
          <w:sz w:val="16"/>
        </w:rPr>
        <w:t xml:space="preserve"> coastal pollution, tourism, and now global warming that's heating up the oceans.</w:t>
      </w:r>
      <w:r w:rsidRPr="00BF24C0">
        <w:rPr>
          <w:rFonts w:ascii="Times New Roman" w:hAnsi="Times New Roman" w:cs="Times New Roman"/>
          <w:sz w:val="12"/>
        </w:rPr>
        <w:t>¶</w:t>
      </w:r>
      <w:r w:rsidRPr="00BF24C0">
        <w:rPr>
          <w:rFonts w:ascii="Times New Roman" w:hAnsi="Times New Roman" w:cs="Times New Roman"/>
          <w:sz w:val="16"/>
        </w:rPr>
        <w:t xml:space="preserve"> It's reached the point that many conservation groups have given up hope for the Caribbean and are shifting their attention to protecting coral reefs elsewhere.</w:t>
      </w:r>
      <w:r w:rsidRPr="00BF24C0">
        <w:rPr>
          <w:rFonts w:ascii="Times New Roman" w:hAnsi="Times New Roman" w:cs="Times New Roman"/>
          <w:sz w:val="12"/>
        </w:rPr>
        <w:t>¶</w:t>
      </w:r>
      <w:r w:rsidRPr="00BF24C0">
        <w:rPr>
          <w:rFonts w:ascii="Times New Roman" w:hAnsi="Times New Roman" w:cs="Times New Roman"/>
          <w:sz w:val="16"/>
        </w:rPr>
        <w:t xml:space="preserve"> But it may be too early to give up altogether. The new report, from the Global Coral Reef Monitoring Network, takes an in-depth look at the decline of the Caribbean coral reefs between 1975 and 2012. While the authors find that </w:t>
      </w:r>
      <w:r w:rsidRPr="00BF24C0">
        <w:rPr>
          <w:rFonts w:ascii="Times New Roman" w:hAnsi="Times New Roman" w:cs="Times New Roman"/>
          <w:u w:val="single"/>
        </w:rPr>
        <w:t>the situation is</w:t>
      </w:r>
      <w:r w:rsidRPr="00BF24C0">
        <w:rPr>
          <w:rFonts w:ascii="Times New Roman" w:hAnsi="Times New Roman" w:cs="Times New Roman"/>
          <w:sz w:val="16"/>
        </w:rPr>
        <w:t xml:space="preserve"> indeed </w:t>
      </w:r>
      <w:r w:rsidRPr="00BF24C0">
        <w:rPr>
          <w:rFonts w:ascii="Times New Roman" w:hAnsi="Times New Roman" w:cs="Times New Roman"/>
          <w:u w:val="single"/>
        </w:rPr>
        <w:t>bleak</w:t>
      </w:r>
      <w:r w:rsidRPr="00BF24C0">
        <w:rPr>
          <w:rFonts w:ascii="Times New Roman" w:hAnsi="Times New Roman" w:cs="Times New Roman"/>
          <w:sz w:val="16"/>
        </w:rPr>
        <w:t>, they also outlines a series of steps that could halt the destruction.</w:t>
      </w:r>
      <w:r w:rsidRPr="00BF24C0">
        <w:rPr>
          <w:rFonts w:ascii="Times New Roman" w:hAnsi="Times New Roman" w:cs="Times New Roman"/>
          <w:sz w:val="12"/>
        </w:rPr>
        <w:t>¶</w:t>
      </w:r>
      <w:r w:rsidRPr="00BF24C0">
        <w:rPr>
          <w:rFonts w:ascii="Times New Roman" w:hAnsi="Times New Roman" w:cs="Times New Roman"/>
          <w:sz w:val="16"/>
        </w:rPr>
        <w:t xml:space="preserve"> Crucially, the report recommends new protections for the region's parrotfish, which has long played a vital role in eating up algae that threatens to overrun the reefs (the parrotfish's feeding habits also help replenish coral sand). In recent decades, the parrotfish has been a victim of overfishing — and coral reefs have suffered as a result.</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Fonts w:ascii="Times New Roman" w:hAnsi="Times New Roman" w:cs="Times New Roman"/>
          <w:u w:val="single"/>
        </w:rPr>
        <w:t>Reversing that trend</w:t>
      </w:r>
      <w:r w:rsidRPr="00BF24C0">
        <w:rPr>
          <w:rFonts w:ascii="Times New Roman" w:hAnsi="Times New Roman" w:cs="Times New Roman"/>
          <w:sz w:val="16"/>
        </w:rPr>
        <w:t xml:space="preserve">, the report notes, </w:t>
      </w:r>
      <w:r w:rsidRPr="00BF24C0">
        <w:rPr>
          <w:rFonts w:ascii="Times New Roman" w:hAnsi="Times New Roman" w:cs="Times New Roman"/>
          <w:u w:val="single"/>
        </w:rPr>
        <w:t>would be</w:t>
      </w:r>
      <w:r w:rsidRPr="00BF24C0">
        <w:rPr>
          <w:rFonts w:ascii="Times New Roman" w:hAnsi="Times New Roman" w:cs="Times New Roman"/>
          <w:sz w:val="16"/>
        </w:rPr>
        <w:t xml:space="preserve"> a </w:t>
      </w:r>
      <w:r w:rsidRPr="00BF24C0">
        <w:rPr>
          <w:rFonts w:ascii="Times New Roman" w:hAnsi="Times New Roman" w:cs="Times New Roman"/>
          <w:u w:val="single"/>
        </w:rPr>
        <w:t>crucial</w:t>
      </w:r>
      <w:r w:rsidRPr="00BF24C0">
        <w:rPr>
          <w:rFonts w:ascii="Times New Roman" w:hAnsi="Times New Roman" w:cs="Times New Roman"/>
          <w:sz w:val="16"/>
        </w:rPr>
        <w:t xml:space="preserve"> step, not least </w:t>
      </w:r>
      <w:r w:rsidRPr="00BF24C0">
        <w:rPr>
          <w:rFonts w:ascii="Times New Roman" w:hAnsi="Times New Roman" w:cs="Times New Roman"/>
          <w:u w:val="single"/>
        </w:rPr>
        <w:t>given the central role that reefs play</w:t>
      </w:r>
      <w:r w:rsidRPr="00BF24C0">
        <w:rPr>
          <w:rFonts w:ascii="Times New Roman" w:hAnsi="Times New Roman" w:cs="Times New Roman"/>
          <w:sz w:val="16"/>
        </w:rPr>
        <w:t xml:space="preserve"> in the region — from supporting tourism to nurturing fisheries to protecting against hurricanes and other storms.</w:t>
      </w:r>
    </w:p>
    <w:p w14:paraId="0DAF2818" w14:textId="77777777" w:rsidR="00B451FF" w:rsidRPr="00BF24C0" w:rsidRDefault="00B451FF" w:rsidP="00B451FF">
      <w:pPr>
        <w:rPr>
          <w:rFonts w:ascii="Times New Roman" w:hAnsi="Times New Roman" w:cs="Times New Roman"/>
        </w:rPr>
      </w:pPr>
    </w:p>
    <w:p w14:paraId="16527A57" w14:textId="77777777" w:rsidR="00C25804" w:rsidRPr="00BF24C0" w:rsidRDefault="00C25804" w:rsidP="00C25804">
      <w:pPr>
        <w:pStyle w:val="Heading4"/>
        <w:rPr>
          <w:rFonts w:ascii="Times New Roman" w:hAnsi="Times New Roman" w:cs="Times New Roman"/>
        </w:rPr>
      </w:pPr>
      <w:r w:rsidRPr="00BF24C0">
        <w:rPr>
          <w:rFonts w:ascii="Times New Roman" w:hAnsi="Times New Roman" w:cs="Times New Roman"/>
        </w:rPr>
        <w:t>Depleting fish population is hurting coral reefs</w:t>
      </w:r>
    </w:p>
    <w:p w14:paraId="752C0CD5" w14:textId="77777777" w:rsidR="00C25804" w:rsidRPr="00BF24C0" w:rsidRDefault="00C25804" w:rsidP="00C25804">
      <w:pPr>
        <w:rPr>
          <w:rStyle w:val="StyleStyleBold12pt"/>
          <w:rFonts w:ascii="Times New Roman" w:hAnsi="Times New Roman" w:cs="Times New Roman"/>
        </w:rPr>
      </w:pPr>
      <w:r w:rsidRPr="00BF24C0">
        <w:rPr>
          <w:rStyle w:val="StyleStyleBold12pt"/>
          <w:rFonts w:ascii="Times New Roman" w:hAnsi="Times New Roman" w:cs="Times New Roman"/>
        </w:rPr>
        <w:t xml:space="preserve"> Luke ‘13 </w:t>
      </w:r>
      <w:r w:rsidRPr="00BF24C0">
        <w:rPr>
          <w:rStyle w:val="StyleStyleBold12pt"/>
          <w:rFonts w:ascii="Times New Roman" w:hAnsi="Times New Roman" w:cs="Times New Roman"/>
          <w:b w:val="0"/>
          <w:sz w:val="22"/>
        </w:rPr>
        <w:t xml:space="preserve">( Kim is a writer with the Faculty of Arts &amp; Science at the University of Toronto, “Overfishing of sharks is harming coral reefs”, 9/18/13 </w:t>
      </w:r>
      <w:hyperlink r:id="rId42" w:history="1">
        <w:r w:rsidRPr="00BF24C0">
          <w:rPr>
            <w:rStyle w:val="StyleStyleBold12pt"/>
            <w:rFonts w:ascii="Times New Roman" w:hAnsi="Times New Roman" w:cs="Times New Roman"/>
            <w:b w:val="0"/>
            <w:sz w:val="22"/>
          </w:rPr>
          <w:t>http://www.news.utoronto.ca/overfishing-sharks-harming-coral-reefs</w:t>
        </w:r>
      </w:hyperlink>
      <w:r w:rsidRPr="00BF24C0">
        <w:rPr>
          <w:rStyle w:val="StyleStyleBold12pt"/>
          <w:rFonts w:ascii="Times New Roman" w:hAnsi="Times New Roman" w:cs="Times New Roman"/>
          <w:b w:val="0"/>
          <w:sz w:val="22"/>
        </w:rPr>
        <w:t xml:space="preserve"> ST)</w:t>
      </w:r>
    </w:p>
    <w:p w14:paraId="35F52E2E" w14:textId="77777777" w:rsidR="00C25804" w:rsidRPr="00BF24C0" w:rsidRDefault="00C25804" w:rsidP="00C25804">
      <w:pPr>
        <w:rPr>
          <w:rFonts w:ascii="Times New Roman" w:hAnsi="Times New Roman" w:cs="Times New Roman"/>
          <w:b/>
          <w:bCs/>
          <w:sz w:val="26"/>
        </w:rPr>
      </w:pPr>
    </w:p>
    <w:p w14:paraId="19F97CA5" w14:textId="77777777" w:rsidR="00C25804" w:rsidRPr="00BF24C0" w:rsidRDefault="00C25804" w:rsidP="00C25804">
      <w:pPr>
        <w:rPr>
          <w:rFonts w:ascii="Times New Roman" w:hAnsi="Times New Roman" w:cs="Times New Roman"/>
          <w:sz w:val="10"/>
        </w:rPr>
      </w:pPr>
      <w:r w:rsidRPr="00BF24C0">
        <w:rPr>
          <w:rStyle w:val="StyleBoldUnderline"/>
          <w:rFonts w:ascii="Times New Roman" w:hAnsi="Times New Roman" w:cs="Times New Roman"/>
          <w:b w:val="0"/>
        </w:rPr>
        <w:t>A team of scientists from Canada and Australia has discovered that a decline in shark populations is detrimental to coral reefs.</w:t>
      </w:r>
      <w:r w:rsidRPr="00BF24C0">
        <w:rPr>
          <w:rStyle w:val="StyleBoldUnderline"/>
          <w:rFonts w:ascii="Times New Roman" w:hAnsi="Times New Roman" w:cs="Times New Roman"/>
          <w:b w:val="0"/>
          <w:sz w:val="12"/>
          <w:u w:val="none"/>
        </w:rPr>
        <w:t>¶</w:t>
      </w:r>
      <w:r w:rsidRPr="00BF24C0">
        <w:rPr>
          <w:rFonts w:ascii="Times New Roman" w:hAnsi="Times New Roman" w:cs="Times New Roman"/>
          <w:b/>
          <w:sz w:val="10"/>
        </w:rPr>
        <w:t xml:space="preserve"> </w:t>
      </w:r>
      <w:r w:rsidRPr="00BF24C0">
        <w:rPr>
          <w:rStyle w:val="StyleBoldUnderline"/>
          <w:rFonts w:ascii="Times New Roman" w:hAnsi="Times New Roman" w:cs="Times New Roman"/>
          <w:b w:val="0"/>
        </w:rPr>
        <w:t>“Where shark numbers are reduced due to commercial fishing, there is also a decrease in the herbivorous fishes which play a key role in promoting reef health,” said Jonathan Ruppert,</w:t>
      </w:r>
      <w:r w:rsidRPr="00BF24C0">
        <w:rPr>
          <w:rFonts w:ascii="Times New Roman" w:hAnsi="Times New Roman" w:cs="Times New Roman"/>
          <w:sz w:val="10"/>
        </w:rPr>
        <w:t xml:space="preserve"> a recent University of Toronto PhD graduate. Ruppert was part of a team engaged in long-term monitoring of reefs off Australia's northwest coast.</w:t>
      </w:r>
      <w:r w:rsidRPr="00BF24C0">
        <w:rPr>
          <w:rFonts w:ascii="Times New Roman" w:hAnsi="Times New Roman" w:cs="Times New Roman"/>
          <w:sz w:val="12"/>
        </w:rPr>
        <w:t>¶</w:t>
      </w:r>
      <w:r w:rsidRPr="00BF24C0">
        <w:rPr>
          <w:rFonts w:ascii="Times New Roman" w:hAnsi="Times New Roman" w:cs="Times New Roman"/>
          <w:sz w:val="10"/>
        </w:rPr>
        <w:t xml:space="preserve"> </w:t>
      </w:r>
      <w:r w:rsidRPr="00BF24C0">
        <w:rPr>
          <w:rStyle w:val="StyleBoldUnderline"/>
          <w:rFonts w:ascii="Times New Roman" w:hAnsi="Times New Roman" w:cs="Times New Roman"/>
          <w:b w:val="0"/>
        </w:rPr>
        <w:t>Team leader Mark Meekan, of the Australian Institute of Marine Science</w:t>
      </w:r>
      <w:r w:rsidRPr="00BF24C0">
        <w:rPr>
          <w:rFonts w:ascii="Times New Roman" w:hAnsi="Times New Roman" w:cs="Times New Roman"/>
          <w:sz w:val="10"/>
        </w:rPr>
        <w:t xml:space="preserve"> (AIMS), </w:t>
      </w:r>
      <w:r w:rsidRPr="00BF24C0">
        <w:rPr>
          <w:rStyle w:val="StyleBoldUnderline"/>
          <w:rFonts w:ascii="Times New Roman" w:hAnsi="Times New Roman" w:cs="Times New Roman"/>
          <w:b w:val="0"/>
        </w:rPr>
        <w:t xml:space="preserve">said </w:t>
      </w:r>
      <w:r w:rsidRPr="00BF24C0">
        <w:rPr>
          <w:rFonts w:ascii="Times New Roman" w:hAnsi="Times New Roman" w:cs="Times New Roman"/>
          <w:sz w:val="10"/>
        </w:rPr>
        <w:t>that the results might, at first glance, seem strange.</w:t>
      </w:r>
      <w:r w:rsidRPr="00BF24C0">
        <w:rPr>
          <w:rFonts w:ascii="Times New Roman" w:hAnsi="Times New Roman" w:cs="Times New Roman"/>
          <w:sz w:val="12"/>
        </w:rPr>
        <w:t>¶</w:t>
      </w:r>
      <w:r w:rsidRPr="00BF24C0">
        <w:rPr>
          <w:rFonts w:ascii="Times New Roman" w:hAnsi="Times New Roman" w:cs="Times New Roman"/>
          <w:sz w:val="10"/>
        </w:rPr>
        <w:t xml:space="preserve"> “However our analysis suggests that where shark numbers are reduced, we see a fundamental change in the structure of food chains on reefs," Meekan said.</w:t>
      </w:r>
      <w:r w:rsidRPr="00BF24C0">
        <w:rPr>
          <w:rFonts w:ascii="Times New Roman" w:hAnsi="Times New Roman" w:cs="Times New Roman"/>
          <w:sz w:val="12"/>
        </w:rPr>
        <w:t>¶</w:t>
      </w:r>
      <w:r w:rsidRPr="00BF24C0">
        <w:rPr>
          <w:rFonts w:ascii="Times New Roman" w:hAnsi="Times New Roman" w:cs="Times New Roman"/>
          <w:sz w:val="10"/>
        </w:rPr>
        <w:t xml:space="preserve"> </w:t>
      </w:r>
      <w:r w:rsidRPr="00BF24C0">
        <w:rPr>
          <w:rStyle w:val="StyleBoldUnderline"/>
          <w:rFonts w:ascii="Times New Roman" w:hAnsi="Times New Roman" w:cs="Times New Roman"/>
        </w:rPr>
        <w:t>“</w:t>
      </w:r>
      <w:r w:rsidRPr="00BF24C0">
        <w:rPr>
          <w:rStyle w:val="StyleBoldUnderline"/>
          <w:rFonts w:ascii="Times New Roman" w:hAnsi="Times New Roman" w:cs="Times New Roman"/>
          <w:b w:val="0"/>
        </w:rPr>
        <w:t>We saw increasing numbers of mid-level predators – such as snappers – and a reduction in the number of herbivores such as parrotfishes," said Meekan. "The parrotfishes are very important to coral reef health because they eat the algae that would otherwise overwhelm young corals on reefs recovering from natural disturbances."</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0"/>
        </w:rPr>
        <w:t xml:space="preserve"> According to Ruppert, the study comes at an opportune time – </w:t>
      </w:r>
      <w:r w:rsidRPr="00BF24C0">
        <w:rPr>
          <w:rStyle w:val="StyleBoldUnderline"/>
          <w:rFonts w:ascii="Times New Roman" w:hAnsi="Times New Roman" w:cs="Times New Roman"/>
          <w:b w:val="0"/>
        </w:rPr>
        <w:t>coral reefs are facing a number of pressures both from direct human activity, such as over-fishing,</w:t>
      </w:r>
      <w:r w:rsidRPr="00BF24C0">
        <w:rPr>
          <w:rFonts w:ascii="Times New Roman" w:hAnsi="Times New Roman" w:cs="Times New Roman"/>
          <w:b/>
          <w:sz w:val="10"/>
        </w:rPr>
        <w:t xml:space="preserve"> </w:t>
      </w:r>
      <w:r w:rsidRPr="00BF24C0">
        <w:rPr>
          <w:rFonts w:ascii="Times New Roman" w:hAnsi="Times New Roman" w:cs="Times New Roman"/>
          <w:sz w:val="10"/>
        </w:rPr>
        <w:t>as well as from climate change.</w:t>
      </w:r>
      <w:r w:rsidRPr="00BF24C0">
        <w:rPr>
          <w:rFonts w:ascii="Times New Roman" w:hAnsi="Times New Roman" w:cs="Times New Roman"/>
          <w:sz w:val="12"/>
        </w:rPr>
        <w:t>¶</w:t>
      </w:r>
      <w:r w:rsidRPr="00BF24C0">
        <w:rPr>
          <w:rFonts w:ascii="Times New Roman" w:hAnsi="Times New Roman" w:cs="Times New Roman"/>
          <w:sz w:val="10"/>
        </w:rPr>
        <w:t xml:space="preserve"> The reefs studied are about 300 kilometres off the coast of northwest Australia where Indonesian fishers target sharks – a practice stretching back several centuries and which continues under an Australian-Indonesian memorandum of understanding.</w:t>
      </w:r>
      <w:r w:rsidRPr="00BF24C0">
        <w:rPr>
          <w:rFonts w:ascii="Times New Roman" w:hAnsi="Times New Roman" w:cs="Times New Roman"/>
          <w:sz w:val="12"/>
        </w:rPr>
        <w:t>¶</w:t>
      </w:r>
      <w:r w:rsidRPr="00BF24C0">
        <w:rPr>
          <w:rFonts w:ascii="Times New Roman" w:hAnsi="Times New Roman" w:cs="Times New Roman"/>
          <w:sz w:val="10"/>
        </w:rPr>
        <w:t xml:space="preserve"> “The reefs provided us with a unique opportunity to isolate the impact of over-fishing of sharks on reef resilience, and assess that impact in the broader context of climate change pressures threatening coral reefs,” said Ruppert. “Shark fishing appears to have quite dramatic effects on coral reef ecosystems. </w:t>
      </w:r>
      <w:r w:rsidRPr="00BF24C0">
        <w:rPr>
          <w:rStyle w:val="StyleBoldUnderline"/>
          <w:rFonts w:ascii="Times New Roman" w:hAnsi="Times New Roman" w:cs="Times New Roman"/>
        </w:rPr>
        <w:t>"</w:t>
      </w:r>
      <w:r w:rsidRPr="00BF24C0">
        <w:rPr>
          <w:rStyle w:val="StyleBoldUnderline"/>
          <w:rFonts w:ascii="Times New Roman" w:hAnsi="Times New Roman" w:cs="Times New Roman"/>
          <w:b w:val="0"/>
        </w:rPr>
        <w:t>Given that sharks are in decline on reefs worldwide, largely due to the shark fin trade, this information may prove integral to restoration and conservation efforts.”</w:t>
      </w:r>
      <w:r w:rsidRPr="00BF24C0">
        <w:rPr>
          <w:rStyle w:val="StyleBoldUnderline"/>
          <w:rFonts w:ascii="Times New Roman" w:hAnsi="Times New Roman" w:cs="Times New Roman"/>
          <w:b w:val="0"/>
          <w:sz w:val="12"/>
          <w:u w:val="none"/>
        </w:rPr>
        <w:t>¶</w:t>
      </w:r>
      <w:r w:rsidRPr="00BF24C0">
        <w:rPr>
          <w:rFonts w:ascii="Times New Roman" w:hAnsi="Times New Roman" w:cs="Times New Roman"/>
          <w:sz w:val="10"/>
        </w:rPr>
        <w:t xml:space="preserve"> Tracking studies show that, in many cases, individual reef sharks are closely attached to certain coral reefs. This means that even relatively small marine-protected areas could be effective in protecting the top-level predators and allowing coral reefs to more fully recover from coral bleaching or large cyclones which are increasing in frequency due to the warming of the oceans as a result of climate change.</w:t>
      </w:r>
    </w:p>
    <w:p w14:paraId="132F88EE" w14:textId="77777777" w:rsidR="00C25804" w:rsidRPr="00BF24C0" w:rsidRDefault="00C25804" w:rsidP="00C25804">
      <w:pPr>
        <w:rPr>
          <w:rFonts w:ascii="Times New Roman" w:hAnsi="Times New Roman" w:cs="Times New Roman"/>
        </w:rPr>
      </w:pPr>
    </w:p>
    <w:p w14:paraId="62DABC23" w14:textId="0F22DA41" w:rsidR="008744C5" w:rsidRPr="00BF24C0" w:rsidRDefault="003A4D5D" w:rsidP="008744C5">
      <w:pPr>
        <w:pStyle w:val="Heading4"/>
        <w:rPr>
          <w:rFonts w:ascii="Times New Roman" w:hAnsi="Times New Roman" w:cs="Times New Roman"/>
        </w:rPr>
      </w:pPr>
      <w:r w:rsidRPr="00BF24C0">
        <w:rPr>
          <w:rFonts w:ascii="Times New Roman" w:hAnsi="Times New Roman" w:cs="Times New Roman"/>
        </w:rPr>
        <w:t>Overfishing of parrotfish destroys coral reefs</w:t>
      </w:r>
    </w:p>
    <w:p w14:paraId="005B1B6A" w14:textId="7F34E52E" w:rsidR="008744C5" w:rsidRPr="00BF24C0" w:rsidRDefault="008744C5" w:rsidP="008744C5">
      <w:pPr>
        <w:rPr>
          <w:rFonts w:ascii="Times New Roman" w:hAnsi="Times New Roman" w:cs="Times New Roman"/>
        </w:rPr>
      </w:pPr>
      <w:r w:rsidRPr="00BF24C0">
        <w:rPr>
          <w:rStyle w:val="StyleStyleBold12pt"/>
          <w:rFonts w:ascii="Times New Roman" w:hAnsi="Times New Roman" w:cs="Times New Roman"/>
        </w:rPr>
        <w:t>Pyper</w:t>
      </w:r>
      <w:r w:rsidR="00542ABA" w:rsidRPr="00BF24C0">
        <w:rPr>
          <w:rStyle w:val="StyleStyleBold12pt"/>
          <w:rFonts w:ascii="Times New Roman" w:hAnsi="Times New Roman" w:cs="Times New Roman"/>
        </w:rPr>
        <w:t xml:space="preserve"> ‘</w:t>
      </w:r>
      <w:r w:rsidRPr="00BF24C0">
        <w:rPr>
          <w:rStyle w:val="StyleStyleBold12pt"/>
          <w:rFonts w:ascii="Times New Roman" w:hAnsi="Times New Roman" w:cs="Times New Roman"/>
        </w:rPr>
        <w:t>14</w:t>
      </w:r>
      <w:r w:rsidR="00542ABA" w:rsidRPr="00BF24C0">
        <w:rPr>
          <w:rStyle w:val="StyleStyleBold12pt"/>
          <w:rFonts w:ascii="Times New Roman" w:hAnsi="Times New Roman" w:cs="Times New Roman"/>
        </w:rPr>
        <w:t xml:space="preserve"> </w:t>
      </w:r>
      <w:r w:rsidRPr="00BF24C0">
        <w:rPr>
          <w:rFonts w:ascii="Times New Roman" w:hAnsi="Times New Roman" w:cs="Times New Roman"/>
        </w:rPr>
        <w:t>(Julia,</w:t>
      </w:r>
      <w:r w:rsidR="00542ABA" w:rsidRPr="00BF24C0">
        <w:rPr>
          <w:rFonts w:ascii="Times New Roman" w:hAnsi="Times New Roman" w:cs="Times New Roman"/>
        </w:rPr>
        <w:t xml:space="preserve"> ClimateWire, </w:t>
      </w:r>
      <w:r w:rsidRPr="00BF24C0">
        <w:rPr>
          <w:rFonts w:ascii="Times New Roman" w:hAnsi="Times New Roman" w:cs="Times New Roman"/>
        </w:rPr>
        <w:t>7/2/13, “Overfishing and Pollution Kill More Corals than Climate Change”, http://www.scientificamerican.com/article/overfishing-and-pollution-kill-more-corals-than-climate-change/, AL)</w:t>
      </w:r>
    </w:p>
    <w:p w14:paraId="2B4907E7" w14:textId="77777777" w:rsidR="00542ABA" w:rsidRPr="00BF24C0" w:rsidRDefault="00542ABA" w:rsidP="008744C5">
      <w:pPr>
        <w:rPr>
          <w:rFonts w:ascii="Times New Roman" w:hAnsi="Times New Roman" w:cs="Times New Roman"/>
        </w:rPr>
      </w:pPr>
    </w:p>
    <w:p w14:paraId="26D50CE5" w14:textId="2037136C" w:rsidR="008744C5" w:rsidRPr="00BF24C0" w:rsidRDefault="008744C5" w:rsidP="008744C5">
      <w:pPr>
        <w:rPr>
          <w:rFonts w:ascii="Times New Roman" w:hAnsi="Times New Roman" w:cs="Times New Roman"/>
          <w:sz w:val="16"/>
        </w:rPr>
      </w:pPr>
      <w:r w:rsidRPr="00BF24C0">
        <w:rPr>
          <w:rStyle w:val="StyleBoldUnderline"/>
          <w:rFonts w:ascii="Times New Roman" w:hAnsi="Times New Roman" w:cs="Times New Roman"/>
        </w:rPr>
        <w:t>Due to</w:t>
      </w:r>
      <w:r w:rsidRPr="00BF24C0">
        <w:rPr>
          <w:rFonts w:ascii="Times New Roman" w:hAnsi="Times New Roman" w:cs="Times New Roman"/>
          <w:sz w:val="16"/>
        </w:rPr>
        <w:t xml:space="preserve"> local pressures such as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and excessive coastal pollution, </w:t>
      </w:r>
      <w:r w:rsidRPr="00BF24C0">
        <w:rPr>
          <w:rStyle w:val="StyleBoldUnderline"/>
          <w:rFonts w:ascii="Times New Roman" w:hAnsi="Times New Roman" w:cs="Times New Roman"/>
        </w:rPr>
        <w:t xml:space="preserve">coral cover in the Caribbean has declined by more than 50 percent since the 1970s, according to a comprehensive study released </w:t>
      </w:r>
      <w:r w:rsidRPr="00BF24C0">
        <w:rPr>
          <w:rFonts w:ascii="Times New Roman" w:hAnsi="Times New Roman" w:cs="Times New Roman"/>
          <w:sz w:val="16"/>
        </w:rPr>
        <w:t>today</w:t>
      </w:r>
      <w:r w:rsidRPr="00BF24C0">
        <w:rPr>
          <w:rStyle w:val="StyleBoldUnderline"/>
          <w:rFonts w:ascii="Times New Roman" w:hAnsi="Times New Roman" w:cs="Times New Roman"/>
        </w:rPr>
        <w:t xml:space="preserve"> by the Global Coral Reef Monitoring Network</w:t>
      </w:r>
      <w:r w:rsidRPr="00BF24C0">
        <w:rPr>
          <w:rFonts w:ascii="Times New Roman" w:hAnsi="Times New Roman" w:cs="Times New Roman"/>
          <w:sz w:val="16"/>
        </w:rPr>
        <w:t xml:space="preserve"> (GCRMN), </w:t>
      </w:r>
      <w:r w:rsidRPr="00BF24C0">
        <w:rPr>
          <w:rStyle w:val="StyleBoldUnderline"/>
          <w:rFonts w:ascii="Times New Roman" w:hAnsi="Times New Roman" w:cs="Times New Roman"/>
        </w:rPr>
        <w:t>the International Union for Conservation of Nature</w:t>
      </w:r>
      <w:r w:rsidRPr="00BF24C0">
        <w:rPr>
          <w:rFonts w:ascii="Times New Roman" w:hAnsi="Times New Roman" w:cs="Times New Roman"/>
          <w:sz w:val="16"/>
        </w:rPr>
        <w:t xml:space="preserve"> (IUCN) </w:t>
      </w:r>
      <w:r w:rsidRPr="00BF24C0">
        <w:rPr>
          <w:rStyle w:val="StyleBoldUnderline"/>
          <w:rFonts w:ascii="Times New Roman" w:hAnsi="Times New Roman" w:cs="Times New Roman"/>
        </w:rPr>
        <w:t>and the U.N.</w:t>
      </w:r>
      <w:r w:rsidRPr="00BF24C0">
        <w:rPr>
          <w:rFonts w:ascii="Times New Roman" w:hAnsi="Times New Roman" w:cs="Times New Roman"/>
          <w:sz w:val="16"/>
        </w:rPr>
        <w:t xml:space="preserve"> Environment Programme (UNEP).</w:t>
      </w:r>
      <w:r w:rsidR="0057086B" w:rsidRPr="00BF24C0">
        <w:rPr>
          <w:rFonts w:ascii="Times New Roman" w:hAnsi="Times New Roman" w:cs="Times New Roman"/>
          <w:sz w:val="16"/>
        </w:rPr>
        <w:t xml:space="preserve"> </w:t>
      </w:r>
      <w:r w:rsidRPr="00BF24C0">
        <w:rPr>
          <w:rStyle w:val="StyleBoldUnderline"/>
          <w:rFonts w:ascii="Times New Roman" w:hAnsi="Times New Roman" w:cs="Times New Roman"/>
        </w:rPr>
        <w:t>Unless governments</w:t>
      </w:r>
      <w:r w:rsidRPr="00BF24C0">
        <w:rPr>
          <w:rFonts w:ascii="Times New Roman" w:hAnsi="Times New Roman" w:cs="Times New Roman"/>
          <w:sz w:val="16"/>
        </w:rPr>
        <w:t xml:space="preserve"> promptly implement measures to </w:t>
      </w:r>
      <w:r w:rsidRPr="00BF24C0">
        <w:rPr>
          <w:rStyle w:val="StyleBoldUnderline"/>
          <w:rFonts w:ascii="Times New Roman" w:hAnsi="Times New Roman" w:cs="Times New Roman"/>
        </w:rPr>
        <w:t>mitigate</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threats</w:t>
      </w:r>
      <w:r w:rsidRPr="00BF24C0">
        <w:rPr>
          <w:rFonts w:ascii="Times New Roman" w:hAnsi="Times New Roman" w:cs="Times New Roman"/>
          <w:sz w:val="16"/>
        </w:rPr>
        <w:t xml:space="preserve"> posed by fisheries, tourism and coastal development, "Caribbean </w:t>
      </w:r>
      <w:r w:rsidRPr="00BF24C0">
        <w:rPr>
          <w:rStyle w:val="StyleBoldUnderline"/>
          <w:rFonts w:ascii="Times New Roman" w:hAnsi="Times New Roman" w:cs="Times New Roman"/>
        </w:rPr>
        <w:t>coral reefs and their associated resources will virtually disappear within just a few decades</w:t>
      </w:r>
      <w:r w:rsidRPr="00BF24C0">
        <w:rPr>
          <w:rFonts w:ascii="Times New Roman" w:hAnsi="Times New Roman" w:cs="Times New Roman"/>
          <w:sz w:val="16"/>
        </w:rPr>
        <w:t>," the authors write.</w:t>
      </w:r>
      <w:r w:rsidR="0057086B" w:rsidRPr="00BF24C0">
        <w:rPr>
          <w:rFonts w:ascii="Times New Roman" w:hAnsi="Times New Roman" w:cs="Times New Roman"/>
          <w:sz w:val="16"/>
        </w:rPr>
        <w:t xml:space="preserve"> </w:t>
      </w:r>
      <w:r w:rsidRPr="00BF24C0">
        <w:rPr>
          <w:rFonts w:ascii="Times New Roman" w:hAnsi="Times New Roman" w:cs="Times New Roman"/>
          <w:sz w:val="16"/>
        </w:rPr>
        <w:t>The report points to scientific evidence that ocean acidification is restricting coral growth over time and that coral bleaching caused by extreme heat events has already caused mass coral mortality. For instance, an intense bleaching event at St. John in the U.S. Virgin Islands in 2005 caused some reefs to lose up to 60 percent of their coral cover.</w:t>
      </w:r>
      <w:r w:rsidR="0057086B" w:rsidRPr="00BF24C0">
        <w:rPr>
          <w:rFonts w:ascii="Times New Roman" w:hAnsi="Times New Roman" w:cs="Times New Roman"/>
          <w:sz w:val="16"/>
        </w:rPr>
        <w:t xml:space="preserve"> </w:t>
      </w:r>
      <w:r w:rsidRPr="00BF24C0">
        <w:rPr>
          <w:rFonts w:ascii="Times New Roman" w:hAnsi="Times New Roman" w:cs="Times New Roman"/>
          <w:sz w:val="16"/>
        </w:rPr>
        <w:t>"We know that these things will be more and more critical as time goes on and humanity burns more coal and oil and puts more CO2 into the atmosphere," said Jeremy Jackson, lead author of the report and scientific director of GCRMN. "But when you look at the entire region, it's something else other than extreme heating events has been a much more important driver of the lost corals."</w:t>
      </w:r>
      <w:r w:rsidR="0057086B" w:rsidRPr="00BF24C0">
        <w:rPr>
          <w:rFonts w:ascii="Times New Roman" w:hAnsi="Times New Roman" w:cs="Times New Roman"/>
          <w:sz w:val="16"/>
        </w:rPr>
        <w:t xml:space="preserve"> </w:t>
      </w:r>
      <w:r w:rsidRPr="00BF24C0">
        <w:rPr>
          <w:rFonts w:ascii="Times New Roman" w:hAnsi="Times New Roman" w:cs="Times New Roman"/>
          <w:sz w:val="16"/>
        </w:rPr>
        <w:t>The report challenges conventional wisdom about the relative importance of global climate change versus local impacts as the primary driver of coral reef degradation to date. It finds that while climate change poses a threat to corals, local stressors—particularly ones that threaten crucial algae-eating species—have been the main determinant of coral health in the Caribbean to date.</w:t>
      </w:r>
      <w:r w:rsidR="0057086B" w:rsidRPr="00BF24C0">
        <w:rPr>
          <w:rFonts w:ascii="Times New Roman" w:hAnsi="Times New Roman" w:cs="Times New Roman"/>
          <w:sz w:val="16"/>
        </w:rPr>
        <w:t xml:space="preserve"> </w:t>
      </w:r>
      <w:r w:rsidRPr="00BF24C0">
        <w:rPr>
          <w:rFonts w:ascii="Times New Roman" w:hAnsi="Times New Roman" w:cs="Times New Roman"/>
          <w:sz w:val="16"/>
        </w:rPr>
        <w:t>Protected areas the key?</w:t>
      </w:r>
      <w:r w:rsidR="0057086B" w:rsidRPr="00BF24C0">
        <w:rPr>
          <w:rFonts w:ascii="Times New Roman" w:hAnsi="Times New Roman" w:cs="Times New Roman"/>
          <w:sz w:val="16"/>
        </w:rPr>
        <w:t xml:space="preserve"> </w:t>
      </w:r>
      <w:r w:rsidRPr="00BF24C0">
        <w:rPr>
          <w:rStyle w:val="StyleBoldUnderline"/>
          <w:rFonts w:ascii="Times New Roman" w:hAnsi="Times New Roman" w:cs="Times New Roman"/>
        </w:rPr>
        <w:t>The study</w:t>
      </w:r>
      <w:r w:rsidRPr="00BF24C0">
        <w:rPr>
          <w:rFonts w:ascii="Times New Roman" w:hAnsi="Times New Roman" w:cs="Times New Roman"/>
          <w:sz w:val="16"/>
        </w:rPr>
        <w:t xml:space="preserve"> was produced by 90 experts over the course of three years. It </w:t>
      </w:r>
      <w:r w:rsidRPr="00BF24C0">
        <w:rPr>
          <w:rStyle w:val="StyleBoldUnderline"/>
          <w:rFonts w:ascii="Times New Roman" w:hAnsi="Times New Roman" w:cs="Times New Roman"/>
        </w:rPr>
        <w:t>contains data from more than 35,000 surveys of corals and other sea life conducted at 90 different</w:t>
      </w:r>
      <w:r w:rsidRPr="00BF24C0">
        <w:rPr>
          <w:rFonts w:ascii="Times New Roman" w:hAnsi="Times New Roman" w:cs="Times New Roman"/>
          <w:sz w:val="16"/>
        </w:rPr>
        <w:t xml:space="preserve"> Caribbean </w:t>
      </w:r>
      <w:r w:rsidRPr="00BF24C0">
        <w:rPr>
          <w:rStyle w:val="StyleBoldUnderline"/>
          <w:rFonts w:ascii="Times New Roman" w:hAnsi="Times New Roman" w:cs="Times New Roman"/>
        </w:rPr>
        <w:t>locations</w:t>
      </w:r>
      <w:r w:rsidRPr="00BF24C0">
        <w:rPr>
          <w:rFonts w:ascii="Times New Roman" w:hAnsi="Times New Roman" w:cs="Times New Roman"/>
          <w:sz w:val="16"/>
        </w:rPr>
        <w:t xml:space="preserve"> since 1970.</w:t>
      </w:r>
      <w:r w:rsidR="0057086B" w:rsidRPr="00BF24C0">
        <w:rPr>
          <w:rFonts w:ascii="Times New Roman" w:hAnsi="Times New Roman" w:cs="Times New Roman"/>
          <w:sz w:val="16"/>
        </w:rPr>
        <w:t xml:space="preserve"> </w:t>
      </w:r>
      <w:r w:rsidRPr="00BF24C0">
        <w:rPr>
          <w:rFonts w:ascii="Times New Roman" w:hAnsi="Times New Roman" w:cs="Times New Roman"/>
          <w:sz w:val="16"/>
        </w:rPr>
        <w:t>The Caribbean is an environmentally and economically significant region. It's home to 9 percent of the world's coral reefs and some of the most diverse ecosystems. These reefs also span 38 countries and serve as a vital economic driver, generating more than $3 billion annually from tourism and fisheries.</w:t>
      </w:r>
      <w:r w:rsidR="0057086B" w:rsidRPr="00BF24C0">
        <w:rPr>
          <w:rFonts w:ascii="Times New Roman" w:hAnsi="Times New Roman" w:cs="Times New Roman"/>
          <w:sz w:val="16"/>
        </w:rPr>
        <w:t xml:space="preserve"> </w:t>
      </w:r>
      <w:r w:rsidRPr="00BF24C0">
        <w:rPr>
          <w:rFonts w:ascii="Times New Roman" w:hAnsi="Times New Roman" w:cs="Times New Roman"/>
          <w:sz w:val="16"/>
        </w:rPr>
        <w:t xml:space="preserve">According to the report, </w:t>
      </w:r>
      <w:r w:rsidRPr="00BF24C0">
        <w:rPr>
          <w:rStyle w:val="StyleBoldUnderline"/>
          <w:rFonts w:ascii="Times New Roman" w:hAnsi="Times New Roman" w:cs="Times New Roman"/>
        </w:rPr>
        <w:t xml:space="preserve">the loss of </w:t>
      </w:r>
      <w:r w:rsidRPr="00BF24C0">
        <w:rPr>
          <w:rFonts w:ascii="Times New Roman" w:hAnsi="Times New Roman" w:cs="Times New Roman"/>
          <w:sz w:val="16"/>
        </w:rPr>
        <w:t>the Caribbean's two main underwater grazers—</w:t>
      </w:r>
      <w:r w:rsidRPr="00BF24C0">
        <w:rPr>
          <w:rStyle w:val="StyleBoldUnderline"/>
          <w:rFonts w:ascii="Times New Roman" w:hAnsi="Times New Roman" w:cs="Times New Roman"/>
        </w:rPr>
        <w:t xml:space="preserve">parrotfish </w:t>
      </w:r>
      <w:r w:rsidRPr="00BF24C0">
        <w:rPr>
          <w:rFonts w:ascii="Times New Roman" w:hAnsi="Times New Roman" w:cs="Times New Roman"/>
          <w:sz w:val="16"/>
        </w:rPr>
        <w:t>and sea urchins—</w:t>
      </w:r>
      <w:r w:rsidRPr="00BF24C0">
        <w:rPr>
          <w:rStyle w:val="StyleBoldUnderline"/>
          <w:rFonts w:ascii="Times New Roman" w:hAnsi="Times New Roman" w:cs="Times New Roman"/>
        </w:rPr>
        <w:t>has been the key driver of coral decline. Without these species to feed on algae,</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algae</w:t>
      </w:r>
      <w:r w:rsidRPr="00BF24C0">
        <w:rPr>
          <w:rFonts w:ascii="Times New Roman" w:hAnsi="Times New Roman" w:cs="Times New Roman"/>
          <w:sz w:val="16"/>
        </w:rPr>
        <w:t xml:space="preserve"> can grow to smother and </w:t>
      </w:r>
      <w:r w:rsidRPr="00BF24C0">
        <w:rPr>
          <w:rStyle w:val="StyleBoldUnderline"/>
          <w:rFonts w:ascii="Times New Roman" w:hAnsi="Times New Roman" w:cs="Times New Roman"/>
        </w:rPr>
        <w:t>kill the coral</w:t>
      </w:r>
      <w:r w:rsidRPr="00BF24C0">
        <w:rPr>
          <w:rFonts w:ascii="Times New Roman" w:hAnsi="Times New Roman" w:cs="Times New Roman"/>
          <w:sz w:val="16"/>
        </w:rPr>
        <w:t>.</w:t>
      </w:r>
      <w:r w:rsidR="0057086B" w:rsidRPr="00BF24C0">
        <w:rPr>
          <w:rFonts w:ascii="Times New Roman" w:hAnsi="Times New Roman" w:cs="Times New Roman"/>
          <w:sz w:val="16"/>
        </w:rPr>
        <w:t xml:space="preserve"> </w:t>
      </w:r>
      <w:r w:rsidRPr="00BF24C0">
        <w:rPr>
          <w:rFonts w:ascii="Times New Roman" w:hAnsi="Times New Roman" w:cs="Times New Roman"/>
          <w:sz w:val="16"/>
        </w:rPr>
        <w:t>An unidentified disease led to the mass mortality of sea urchins in the Caribbean in 1983. But it was unregulated</w:t>
      </w:r>
      <w:r w:rsidRPr="00BF24C0">
        <w:rPr>
          <w:rStyle w:val="StyleBoldUnderline"/>
          <w:rFonts w:ascii="Times New Roman" w:hAnsi="Times New Roman" w:cs="Times New Roman"/>
        </w:rPr>
        <w:t xml:space="preserve"> fishing</w:t>
      </w:r>
      <w:r w:rsidRPr="00BF24C0">
        <w:rPr>
          <w:rFonts w:ascii="Times New Roman" w:hAnsi="Times New Roman" w:cs="Times New Roman"/>
          <w:sz w:val="16"/>
        </w:rPr>
        <w:t xml:space="preserve"> throughout the 20th century that </w:t>
      </w:r>
      <w:r w:rsidRPr="00BF24C0">
        <w:rPr>
          <w:rStyle w:val="StyleBoldUnderline"/>
          <w:rFonts w:ascii="Times New Roman" w:hAnsi="Times New Roman" w:cs="Times New Roman"/>
        </w:rPr>
        <w:t>brought parrotfish</w:t>
      </w:r>
      <w:r w:rsidRPr="00BF24C0">
        <w:rPr>
          <w:rFonts w:ascii="Times New Roman" w:hAnsi="Times New Roman" w:cs="Times New Roman"/>
          <w:sz w:val="16"/>
        </w:rPr>
        <w:t xml:space="preserve"> to populations in some areas </w:t>
      </w:r>
      <w:r w:rsidRPr="00BF24C0">
        <w:rPr>
          <w:rStyle w:val="StyleBoldUnderline"/>
          <w:rFonts w:ascii="Times New Roman" w:hAnsi="Times New Roman" w:cs="Times New Roman"/>
        </w:rPr>
        <w:t>to the brink of extinction. Places where parrotfish don't have protection have</w:t>
      </w:r>
      <w:r w:rsidRPr="00BF24C0">
        <w:rPr>
          <w:rFonts w:ascii="Times New Roman" w:hAnsi="Times New Roman" w:cs="Times New Roman"/>
          <w:sz w:val="16"/>
        </w:rPr>
        <w:t xml:space="preserve"> seen some of the </w:t>
      </w:r>
      <w:r w:rsidRPr="00BF24C0">
        <w:rPr>
          <w:rStyle w:val="StyleBoldUnderline"/>
          <w:rFonts w:ascii="Times New Roman" w:hAnsi="Times New Roman" w:cs="Times New Roman"/>
        </w:rPr>
        <w:t>greatest coral declines</w:t>
      </w:r>
      <w:r w:rsidRPr="00BF24C0">
        <w:rPr>
          <w:rFonts w:ascii="Times New Roman" w:hAnsi="Times New Roman" w:cs="Times New Roman"/>
          <w:sz w:val="16"/>
        </w:rPr>
        <w:t>, including parts of Florida and the U.S. Virgin Islands.</w:t>
      </w:r>
    </w:p>
    <w:p w14:paraId="347069B4" w14:textId="77777777" w:rsidR="008744C5" w:rsidRPr="00BF24C0" w:rsidRDefault="008744C5" w:rsidP="008744C5">
      <w:pPr>
        <w:rPr>
          <w:rStyle w:val="StyleBoldUnderline"/>
          <w:rFonts w:ascii="Times New Roman" w:hAnsi="Times New Roman" w:cs="Times New Roman"/>
        </w:rPr>
      </w:pPr>
    </w:p>
    <w:p w14:paraId="5793EC3D" w14:textId="77777777" w:rsidR="008744C5" w:rsidRPr="00BF24C0" w:rsidRDefault="008744C5" w:rsidP="008744C5">
      <w:pPr>
        <w:pStyle w:val="Heading4"/>
        <w:rPr>
          <w:rFonts w:ascii="Times New Roman" w:hAnsi="Times New Roman" w:cs="Times New Roman"/>
        </w:rPr>
      </w:pPr>
      <w:r w:rsidRPr="00BF24C0">
        <w:rPr>
          <w:rFonts w:ascii="Times New Roman" w:hAnsi="Times New Roman" w:cs="Times New Roman"/>
        </w:rPr>
        <w:t>Overfishing of sharks is directly correlated to decline in coral</w:t>
      </w:r>
    </w:p>
    <w:p w14:paraId="4648D3B1" w14:textId="24BD1EFE" w:rsidR="008744C5" w:rsidRPr="00BF24C0" w:rsidRDefault="00476F75" w:rsidP="008744C5">
      <w:pPr>
        <w:rPr>
          <w:rFonts w:ascii="Times New Roman" w:hAnsi="Times New Roman" w:cs="Times New Roman"/>
        </w:rPr>
      </w:pPr>
      <w:r w:rsidRPr="00BF24C0">
        <w:rPr>
          <w:rStyle w:val="StyleStyleBold12pt"/>
          <w:rFonts w:ascii="Times New Roman" w:hAnsi="Times New Roman" w:cs="Times New Roman"/>
        </w:rPr>
        <w:t>University of Toronto</w:t>
      </w:r>
      <w:r w:rsidR="008744C5" w:rsidRPr="00BF24C0">
        <w:rPr>
          <w:rStyle w:val="StyleStyleBold12pt"/>
          <w:rFonts w:ascii="Times New Roman" w:hAnsi="Times New Roman" w:cs="Times New Roman"/>
        </w:rPr>
        <w:t xml:space="preserve"> </w:t>
      </w:r>
      <w:r w:rsidRPr="00BF24C0">
        <w:rPr>
          <w:rStyle w:val="StyleStyleBold12pt"/>
          <w:rFonts w:ascii="Times New Roman" w:hAnsi="Times New Roman" w:cs="Times New Roman"/>
        </w:rPr>
        <w:t>’</w:t>
      </w:r>
      <w:r w:rsidR="008744C5" w:rsidRPr="00BF24C0">
        <w:rPr>
          <w:rStyle w:val="StyleStyleBold12pt"/>
          <w:rFonts w:ascii="Times New Roman" w:hAnsi="Times New Roman" w:cs="Times New Roman"/>
        </w:rPr>
        <w:t>13</w:t>
      </w:r>
      <w:r w:rsidRPr="00BF24C0">
        <w:rPr>
          <w:rStyle w:val="StyleStyleBold12pt"/>
          <w:rFonts w:ascii="Times New Roman" w:hAnsi="Times New Roman" w:cs="Times New Roman"/>
        </w:rPr>
        <w:t xml:space="preserve"> </w:t>
      </w:r>
      <w:r w:rsidR="008744C5" w:rsidRPr="00BF24C0">
        <w:rPr>
          <w:rFonts w:ascii="Times New Roman" w:hAnsi="Times New Roman" w:cs="Times New Roman"/>
        </w:rPr>
        <w:t>(The research was funded by the Natural Sciences and Engineering Research Council of Canada and Woodside Energy of Perth, Australia, 9/19/13, “Overfishing of sharks is harming coral reefs”, http://media.utoronto.ca/media-releases/environment-natural-resources/overfishing-of-sharks-is-harming-coral-reefs/, AL)</w:t>
      </w:r>
    </w:p>
    <w:p w14:paraId="0A10D6BA" w14:textId="77777777" w:rsidR="00476F75" w:rsidRPr="00BF24C0" w:rsidRDefault="00476F75" w:rsidP="008744C5">
      <w:pPr>
        <w:rPr>
          <w:rFonts w:ascii="Times New Roman" w:hAnsi="Times New Roman" w:cs="Times New Roman"/>
        </w:rPr>
      </w:pPr>
    </w:p>
    <w:p w14:paraId="17028A2D" w14:textId="26684AF8" w:rsidR="008744C5" w:rsidRPr="00BF24C0" w:rsidRDefault="008744C5" w:rsidP="008744C5">
      <w:pPr>
        <w:rPr>
          <w:rFonts w:ascii="Times New Roman" w:hAnsi="Times New Roman" w:cs="Times New Roman"/>
          <w:sz w:val="16"/>
        </w:rPr>
      </w:pPr>
      <w:r w:rsidRPr="00BF24C0">
        <w:rPr>
          <w:rFonts w:ascii="Times New Roman" w:hAnsi="Times New Roman" w:cs="Times New Roman"/>
          <w:sz w:val="16"/>
        </w:rPr>
        <w:t xml:space="preserve">ORONTO, ON – A team of scientists from Canada and Australia have discovered that the </w:t>
      </w:r>
      <w:r w:rsidRPr="00BF24C0">
        <w:rPr>
          <w:rStyle w:val="StyleBoldUnderline"/>
          <w:rFonts w:ascii="Times New Roman" w:hAnsi="Times New Roman" w:cs="Times New Roman"/>
        </w:rPr>
        <w:t>decline</w:t>
      </w:r>
      <w:r w:rsidRPr="00BF24C0">
        <w:rPr>
          <w:rFonts w:ascii="Times New Roman" w:hAnsi="Times New Roman" w:cs="Times New Roman"/>
          <w:sz w:val="16"/>
        </w:rPr>
        <w:t xml:space="preserve"> </w:t>
      </w:r>
      <w:r w:rsidRPr="00BF24C0">
        <w:rPr>
          <w:rStyle w:val="StyleBoldUnderline"/>
          <w:rFonts w:ascii="Times New Roman" w:hAnsi="Times New Roman" w:cs="Times New Roman"/>
        </w:rPr>
        <w:t>in shark populations is detrimental to coral reefs</w:t>
      </w:r>
      <w:r w:rsidRPr="00BF24C0">
        <w:rPr>
          <w:rFonts w:ascii="Times New Roman" w:hAnsi="Times New Roman" w:cs="Times New Roman"/>
          <w:sz w:val="16"/>
        </w:rPr>
        <w:t>.</w:t>
      </w:r>
      <w:r w:rsidR="00476F75" w:rsidRPr="00BF24C0">
        <w:rPr>
          <w:rFonts w:ascii="Times New Roman" w:hAnsi="Times New Roman" w:cs="Times New Roman"/>
          <w:sz w:val="16"/>
        </w:rPr>
        <w:t xml:space="preserve"> </w:t>
      </w:r>
      <w:r w:rsidRPr="00BF24C0">
        <w:rPr>
          <w:rFonts w:ascii="Times New Roman" w:hAnsi="Times New Roman" w:cs="Times New Roman"/>
          <w:sz w:val="16"/>
        </w:rPr>
        <w:t>“Where shark numbers are reduced due to commercial fishing, there is also a decrease in the herbivorous fishes which play a key role in promoting reef health,” said Jonathan Ruppert, a recent University of Toronto PhD graduate. Ruppert was part of a team engaged in long-term monitoring of reefs off Australians northwest coast.</w:t>
      </w:r>
      <w:r w:rsidR="00476F75" w:rsidRPr="00BF24C0">
        <w:rPr>
          <w:rFonts w:ascii="Times New Roman" w:hAnsi="Times New Roman" w:cs="Times New Roman"/>
          <w:sz w:val="16"/>
        </w:rPr>
        <w:t xml:space="preserve"> </w:t>
      </w:r>
      <w:r w:rsidRPr="00BF24C0">
        <w:rPr>
          <w:rFonts w:ascii="Times New Roman" w:hAnsi="Times New Roman" w:cs="Times New Roman"/>
          <w:sz w:val="16"/>
        </w:rPr>
        <w:t xml:space="preserve">Team leader Mark Meekan of the Australian Institute of Marine Science (AIMS), said that the results might, at first glance, seem strange. “However our analysis suggests that </w:t>
      </w:r>
      <w:r w:rsidRPr="00BF24C0">
        <w:rPr>
          <w:rStyle w:val="StyleBoldUnderline"/>
          <w:rFonts w:ascii="Times New Roman" w:hAnsi="Times New Roman" w:cs="Times New Roman"/>
        </w:rPr>
        <w:t>where shark numbers are reduced, we see a</w:t>
      </w:r>
      <w:r w:rsidRPr="00BF24C0">
        <w:rPr>
          <w:rFonts w:ascii="Times New Roman" w:hAnsi="Times New Roman" w:cs="Times New Roman"/>
          <w:sz w:val="16"/>
        </w:rPr>
        <w:t xml:space="preserve"> fundamental </w:t>
      </w:r>
      <w:r w:rsidRPr="00BF24C0">
        <w:rPr>
          <w:rStyle w:val="StyleBoldUnderline"/>
          <w:rFonts w:ascii="Times New Roman" w:hAnsi="Times New Roman" w:cs="Times New Roman"/>
        </w:rPr>
        <w:t>change in</w:t>
      </w:r>
      <w:r w:rsidRPr="00BF24C0">
        <w:rPr>
          <w:rFonts w:ascii="Times New Roman" w:hAnsi="Times New Roman" w:cs="Times New Roman"/>
          <w:sz w:val="16"/>
        </w:rPr>
        <w:t xml:space="preserve"> the structure of </w:t>
      </w:r>
      <w:r w:rsidRPr="00BF24C0">
        <w:rPr>
          <w:rStyle w:val="StyleBoldUnderline"/>
          <w:rFonts w:ascii="Times New Roman" w:hAnsi="Times New Roman" w:cs="Times New Roman"/>
        </w:rPr>
        <w:t>food chains on reefs</w:t>
      </w:r>
      <w:r w:rsidRPr="00BF24C0">
        <w:rPr>
          <w:rFonts w:ascii="Times New Roman" w:hAnsi="Times New Roman" w:cs="Times New Roman"/>
          <w:sz w:val="16"/>
        </w:rPr>
        <w:t>.”</w:t>
      </w:r>
      <w:r w:rsidR="00476F75" w:rsidRPr="00BF24C0">
        <w:rPr>
          <w:rFonts w:ascii="Times New Roman" w:hAnsi="Times New Roman" w:cs="Times New Roman"/>
          <w:sz w:val="16"/>
        </w:rPr>
        <w:t xml:space="preserve"> </w:t>
      </w:r>
      <w:r w:rsidRPr="00BF24C0">
        <w:rPr>
          <w:rFonts w:ascii="Times New Roman" w:hAnsi="Times New Roman" w:cs="Times New Roman"/>
          <w:sz w:val="16"/>
        </w:rPr>
        <w:t>“</w:t>
      </w:r>
      <w:r w:rsidRPr="00BF24C0">
        <w:rPr>
          <w:rStyle w:val="StyleBoldUnderline"/>
          <w:rFonts w:ascii="Times New Roman" w:hAnsi="Times New Roman" w:cs="Times New Roman"/>
        </w:rPr>
        <w:t>We saw increasing</w:t>
      </w:r>
      <w:r w:rsidRPr="00BF24C0">
        <w:rPr>
          <w:rFonts w:ascii="Times New Roman" w:hAnsi="Times New Roman" w:cs="Times New Roman"/>
          <w:sz w:val="16"/>
        </w:rPr>
        <w:t xml:space="preserve"> numbers of mid-level </w:t>
      </w:r>
      <w:r w:rsidRPr="00BF24C0">
        <w:rPr>
          <w:rStyle w:val="StyleBoldUnderline"/>
          <w:rFonts w:ascii="Times New Roman" w:hAnsi="Times New Roman" w:cs="Times New Roman"/>
        </w:rPr>
        <w:t>predators</w:t>
      </w:r>
      <w:r w:rsidRPr="00BF24C0">
        <w:rPr>
          <w:rFonts w:ascii="Times New Roman" w:hAnsi="Times New Roman" w:cs="Times New Roman"/>
          <w:sz w:val="16"/>
        </w:rPr>
        <w:t xml:space="preserve"> – such as snappers – </w:t>
      </w:r>
      <w:r w:rsidRPr="00BF24C0">
        <w:rPr>
          <w:rStyle w:val="StyleBoldUnderline"/>
          <w:rFonts w:ascii="Times New Roman" w:hAnsi="Times New Roman" w:cs="Times New Roman"/>
        </w:rPr>
        <w:t>and a reduction in</w:t>
      </w:r>
      <w:r w:rsidRPr="00BF24C0">
        <w:rPr>
          <w:rFonts w:ascii="Times New Roman" w:hAnsi="Times New Roman" w:cs="Times New Roman"/>
          <w:sz w:val="16"/>
        </w:rPr>
        <w:t xml:space="preserve"> the number of </w:t>
      </w:r>
      <w:r w:rsidRPr="00BF24C0">
        <w:rPr>
          <w:rStyle w:val="StyleBoldUnderline"/>
          <w:rFonts w:ascii="Times New Roman" w:hAnsi="Times New Roman" w:cs="Times New Roman"/>
        </w:rPr>
        <w:t>herbivores such as parrotfishes</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parrotfishes</w:t>
      </w:r>
      <w:r w:rsidRPr="00BF24C0">
        <w:rPr>
          <w:rFonts w:ascii="Times New Roman" w:hAnsi="Times New Roman" w:cs="Times New Roman"/>
          <w:sz w:val="16"/>
        </w:rPr>
        <w:t xml:space="preserve"> are very important to coral reef health because they </w:t>
      </w:r>
      <w:r w:rsidRPr="00BF24C0">
        <w:rPr>
          <w:rStyle w:val="StyleBoldUnderline"/>
          <w:rFonts w:ascii="Times New Roman" w:hAnsi="Times New Roman" w:cs="Times New Roman"/>
        </w:rPr>
        <w:t>eat</w:t>
      </w:r>
      <w:r w:rsidRPr="00BF24C0">
        <w:rPr>
          <w:rFonts w:ascii="Times New Roman" w:hAnsi="Times New Roman" w:cs="Times New Roman"/>
          <w:sz w:val="16"/>
        </w:rPr>
        <w:t xml:space="preserve"> the </w:t>
      </w:r>
      <w:r w:rsidRPr="00BF24C0">
        <w:rPr>
          <w:rStyle w:val="StyleBoldUnderline"/>
          <w:rFonts w:ascii="Times New Roman" w:hAnsi="Times New Roman" w:cs="Times New Roman"/>
        </w:rPr>
        <w:t>algae that would</w:t>
      </w:r>
      <w:r w:rsidRPr="00BF24C0">
        <w:rPr>
          <w:rFonts w:ascii="Times New Roman" w:hAnsi="Times New Roman" w:cs="Times New Roman"/>
          <w:sz w:val="16"/>
        </w:rPr>
        <w:t xml:space="preserve"> otherwise </w:t>
      </w:r>
      <w:r w:rsidRPr="00BF24C0">
        <w:rPr>
          <w:rStyle w:val="StyleBoldUnderline"/>
          <w:rFonts w:ascii="Times New Roman" w:hAnsi="Times New Roman" w:cs="Times New Roman"/>
        </w:rPr>
        <w:t>overwhelm</w:t>
      </w:r>
      <w:r w:rsidRPr="00BF24C0">
        <w:rPr>
          <w:rFonts w:ascii="Times New Roman" w:hAnsi="Times New Roman" w:cs="Times New Roman"/>
          <w:sz w:val="16"/>
        </w:rPr>
        <w:t xml:space="preserve"> young </w:t>
      </w:r>
      <w:r w:rsidRPr="00BF24C0">
        <w:rPr>
          <w:rStyle w:val="StyleBoldUnderline"/>
          <w:rFonts w:ascii="Times New Roman" w:hAnsi="Times New Roman" w:cs="Times New Roman"/>
        </w:rPr>
        <w:t>corals</w:t>
      </w:r>
      <w:r w:rsidRPr="00BF24C0">
        <w:rPr>
          <w:rFonts w:ascii="Times New Roman" w:hAnsi="Times New Roman" w:cs="Times New Roman"/>
          <w:sz w:val="16"/>
        </w:rPr>
        <w:t xml:space="preserve"> on reefs recovering from natural disturbances,” said Meekan.</w:t>
      </w:r>
      <w:r w:rsidR="00476F75" w:rsidRPr="00BF24C0">
        <w:rPr>
          <w:rFonts w:ascii="Times New Roman" w:hAnsi="Times New Roman" w:cs="Times New Roman"/>
          <w:sz w:val="16"/>
        </w:rPr>
        <w:t xml:space="preserve"> </w:t>
      </w:r>
      <w:r w:rsidRPr="00BF24C0">
        <w:rPr>
          <w:rFonts w:ascii="Times New Roman" w:hAnsi="Times New Roman" w:cs="Times New Roman"/>
          <w:sz w:val="16"/>
        </w:rPr>
        <w:t xml:space="preserve">According to Ruppert, the study comes at an opportune time – coral </w:t>
      </w:r>
      <w:r w:rsidRPr="00BF24C0">
        <w:rPr>
          <w:rStyle w:val="StyleBoldUnderline"/>
          <w:rFonts w:ascii="Times New Roman" w:hAnsi="Times New Roman" w:cs="Times New Roman"/>
        </w:rPr>
        <w:t>reefs are facing</w:t>
      </w:r>
      <w:r w:rsidRPr="00BF24C0">
        <w:rPr>
          <w:rFonts w:ascii="Times New Roman" w:hAnsi="Times New Roman" w:cs="Times New Roman"/>
          <w:sz w:val="16"/>
        </w:rPr>
        <w:t xml:space="preserve"> a number of </w:t>
      </w:r>
      <w:r w:rsidRPr="00BF24C0">
        <w:rPr>
          <w:rStyle w:val="StyleBoldUnderline"/>
          <w:rFonts w:ascii="Times New Roman" w:hAnsi="Times New Roman" w:cs="Times New Roman"/>
        </w:rPr>
        <w:t>pressures</w:t>
      </w:r>
      <w:r w:rsidRPr="00BF24C0">
        <w:rPr>
          <w:rFonts w:ascii="Times New Roman" w:hAnsi="Times New Roman" w:cs="Times New Roman"/>
          <w:sz w:val="16"/>
        </w:rPr>
        <w:t xml:space="preserve"> both </w:t>
      </w:r>
      <w:r w:rsidRPr="00BF24C0">
        <w:rPr>
          <w:rStyle w:val="StyleBoldUnderline"/>
          <w:rFonts w:ascii="Times New Roman" w:hAnsi="Times New Roman" w:cs="Times New Roman"/>
        </w:rPr>
        <w:t>from</w:t>
      </w:r>
      <w:r w:rsidRPr="00BF24C0">
        <w:rPr>
          <w:rFonts w:ascii="Times New Roman" w:hAnsi="Times New Roman" w:cs="Times New Roman"/>
          <w:sz w:val="16"/>
        </w:rPr>
        <w:t xml:space="preserve"> direct human activity, such as </w:t>
      </w:r>
      <w:r w:rsidRPr="00BF24C0">
        <w:rPr>
          <w:rStyle w:val="StyleBoldUnderline"/>
          <w:rFonts w:ascii="Times New Roman" w:hAnsi="Times New Roman" w:cs="Times New Roman"/>
        </w:rPr>
        <w:t>over-fishing</w:t>
      </w:r>
      <w:r w:rsidRPr="00BF24C0">
        <w:rPr>
          <w:rFonts w:ascii="Times New Roman" w:hAnsi="Times New Roman" w:cs="Times New Roman"/>
          <w:sz w:val="16"/>
        </w:rPr>
        <w:t>, as well as from climate change.</w:t>
      </w:r>
      <w:r w:rsidR="00476F75" w:rsidRPr="00BF24C0">
        <w:rPr>
          <w:rFonts w:ascii="Times New Roman" w:hAnsi="Times New Roman" w:cs="Times New Roman"/>
          <w:sz w:val="16"/>
        </w:rPr>
        <w:t xml:space="preserve"> </w:t>
      </w:r>
      <w:r w:rsidRPr="00BF24C0">
        <w:rPr>
          <w:rFonts w:ascii="Times New Roman" w:hAnsi="Times New Roman" w:cs="Times New Roman"/>
          <w:sz w:val="16"/>
        </w:rPr>
        <w:t>The reefs studied are about 300 kilometres off the coast of northwest Australia where Indonesian fishers target sharks – a practice stretching back several centuries and which continues under an Australian-Indonesian memorandum of understanding.</w:t>
      </w:r>
      <w:r w:rsidR="00476F75" w:rsidRPr="00BF24C0">
        <w:rPr>
          <w:rFonts w:ascii="Times New Roman" w:hAnsi="Times New Roman" w:cs="Times New Roman"/>
          <w:sz w:val="16"/>
        </w:rPr>
        <w:t xml:space="preserve"> </w:t>
      </w:r>
      <w:r w:rsidRPr="00BF24C0">
        <w:rPr>
          <w:rFonts w:ascii="Times New Roman" w:hAnsi="Times New Roman" w:cs="Times New Roman"/>
          <w:sz w:val="16"/>
        </w:rPr>
        <w:t>“The reefs provided us with a unique opportunity to isolate the impact of over-fishing of sharks on reef resilience, and assess that impact in the broader context of climate change pressures threatening coral reefs,” said Ruppert. “Shark fishing appears to have quite dramatic effects on coral reef ecosystems. Given that sharks are in decline on reefs worldwide, largely due to the shark fin trade, this information may prove integral to restoration and conservation efforts.”</w:t>
      </w:r>
      <w:r w:rsidR="00476F75" w:rsidRPr="00BF24C0">
        <w:rPr>
          <w:rFonts w:ascii="Times New Roman" w:hAnsi="Times New Roman" w:cs="Times New Roman"/>
          <w:sz w:val="16"/>
        </w:rPr>
        <w:t xml:space="preserve"> </w:t>
      </w:r>
      <w:r w:rsidRPr="00BF24C0">
        <w:rPr>
          <w:rFonts w:ascii="Times New Roman" w:hAnsi="Times New Roman" w:cs="Times New Roman"/>
          <w:sz w:val="16"/>
        </w:rPr>
        <w:t xml:space="preserve">Tracking studies show that, in many cases, </w:t>
      </w:r>
      <w:r w:rsidRPr="00BF24C0">
        <w:rPr>
          <w:rStyle w:val="StyleBoldUnderline"/>
          <w:rFonts w:ascii="Times New Roman" w:hAnsi="Times New Roman" w:cs="Times New Roman"/>
        </w:rPr>
        <w:t>individual reef sharks are closely attached to certain coral reefs</w:t>
      </w:r>
      <w:r w:rsidRPr="00BF24C0">
        <w:rPr>
          <w:rFonts w:ascii="Times New Roman" w:hAnsi="Times New Roman" w:cs="Times New Roman"/>
          <w:sz w:val="16"/>
        </w:rPr>
        <w:t>.</w:t>
      </w:r>
      <w:r w:rsidR="00476F75" w:rsidRPr="00BF24C0">
        <w:rPr>
          <w:rFonts w:ascii="Times New Roman" w:hAnsi="Times New Roman" w:cs="Times New Roman"/>
          <w:sz w:val="16"/>
        </w:rPr>
        <w:t xml:space="preserve"> </w:t>
      </w:r>
      <w:r w:rsidRPr="00BF24C0">
        <w:rPr>
          <w:rFonts w:ascii="Times New Roman" w:hAnsi="Times New Roman" w:cs="Times New Roman"/>
          <w:sz w:val="16"/>
        </w:rPr>
        <w:t xml:space="preserve">This means that </w:t>
      </w:r>
      <w:r w:rsidRPr="00BF24C0">
        <w:rPr>
          <w:rStyle w:val="StyleBoldUnderline"/>
          <w:rFonts w:ascii="Times New Roman" w:hAnsi="Times New Roman" w:cs="Times New Roman"/>
        </w:rPr>
        <w:t>even relatively small</w:t>
      </w:r>
      <w:r w:rsidRPr="00BF24C0">
        <w:rPr>
          <w:rFonts w:ascii="Times New Roman" w:hAnsi="Times New Roman" w:cs="Times New Roman"/>
          <w:sz w:val="16"/>
        </w:rPr>
        <w:t xml:space="preserve"> marine-protected </w:t>
      </w:r>
      <w:r w:rsidRPr="00BF24C0">
        <w:rPr>
          <w:rStyle w:val="StyleBoldUnderline"/>
          <w:rFonts w:ascii="Times New Roman" w:hAnsi="Times New Roman" w:cs="Times New Roman"/>
        </w:rPr>
        <w:t xml:space="preserve">areas could be effective in protecting </w:t>
      </w:r>
      <w:r w:rsidRPr="00BF24C0">
        <w:rPr>
          <w:rFonts w:ascii="Times New Roman" w:hAnsi="Times New Roman" w:cs="Times New Roman"/>
          <w:sz w:val="16"/>
        </w:rPr>
        <w:t xml:space="preserve">the top-level </w:t>
      </w:r>
      <w:r w:rsidRPr="00BF24C0">
        <w:rPr>
          <w:rStyle w:val="StyleBoldUnderline"/>
          <w:rFonts w:ascii="Times New Roman" w:hAnsi="Times New Roman" w:cs="Times New Roman"/>
        </w:rPr>
        <w:t>predators and allowing</w:t>
      </w:r>
      <w:r w:rsidRPr="00BF24C0">
        <w:rPr>
          <w:rFonts w:ascii="Times New Roman" w:hAnsi="Times New Roman" w:cs="Times New Roman"/>
          <w:sz w:val="16"/>
        </w:rPr>
        <w:t xml:space="preserve"> coral </w:t>
      </w:r>
      <w:r w:rsidRPr="00BF24C0">
        <w:rPr>
          <w:rStyle w:val="StyleBoldUnderline"/>
          <w:rFonts w:ascii="Times New Roman" w:hAnsi="Times New Roman" w:cs="Times New Roman"/>
        </w:rPr>
        <w:t>reefs to better able</w:t>
      </w:r>
      <w:r w:rsidRPr="00BF24C0">
        <w:rPr>
          <w:rFonts w:ascii="Times New Roman" w:hAnsi="Times New Roman" w:cs="Times New Roman"/>
          <w:sz w:val="16"/>
        </w:rPr>
        <w:t xml:space="preserve"> to </w:t>
      </w:r>
      <w:r w:rsidRPr="00BF24C0">
        <w:rPr>
          <w:rStyle w:val="StyleBoldUnderline"/>
          <w:rFonts w:ascii="Times New Roman" w:hAnsi="Times New Roman" w:cs="Times New Roman"/>
        </w:rPr>
        <w:t>recover</w:t>
      </w:r>
      <w:r w:rsidRPr="00BF24C0">
        <w:rPr>
          <w:rFonts w:ascii="Times New Roman" w:hAnsi="Times New Roman" w:cs="Times New Roman"/>
          <w:sz w:val="16"/>
        </w:rPr>
        <w:t xml:space="preserve"> from coral bleaching or large cyclones which are increasing in frequency due to the warming of the oceans as a result of climate change.</w:t>
      </w:r>
    </w:p>
    <w:p w14:paraId="577B9B8A" w14:textId="77777777" w:rsidR="008744C5" w:rsidRPr="00BF24C0" w:rsidRDefault="008744C5" w:rsidP="008744C5">
      <w:pPr>
        <w:rPr>
          <w:rFonts w:ascii="Times New Roman" w:hAnsi="Times New Roman" w:cs="Times New Roman"/>
        </w:rPr>
      </w:pPr>
    </w:p>
    <w:p w14:paraId="3C0AEA01" w14:textId="6A14249E" w:rsidR="008744C5" w:rsidRPr="00BF24C0" w:rsidRDefault="008744C5" w:rsidP="008744C5">
      <w:pPr>
        <w:pStyle w:val="Heading4"/>
        <w:rPr>
          <w:rFonts w:ascii="Times New Roman" w:hAnsi="Times New Roman" w:cs="Times New Roman"/>
        </w:rPr>
      </w:pPr>
      <w:r w:rsidRPr="00BF24C0">
        <w:rPr>
          <w:rFonts w:ascii="Times New Roman" w:hAnsi="Times New Roman" w:cs="Times New Roman"/>
        </w:rPr>
        <w:t>Overfishing kills coral reefs</w:t>
      </w:r>
    </w:p>
    <w:p w14:paraId="25B13B9C" w14:textId="275C5D9F" w:rsidR="008744C5" w:rsidRPr="00BF24C0" w:rsidRDefault="008744C5" w:rsidP="008744C5">
      <w:pPr>
        <w:rPr>
          <w:rFonts w:ascii="Times New Roman" w:hAnsi="Times New Roman" w:cs="Times New Roman"/>
        </w:rPr>
      </w:pPr>
      <w:r w:rsidRPr="00BF24C0">
        <w:rPr>
          <w:rStyle w:val="StyleStyleBold12pt"/>
          <w:rFonts w:ascii="Times New Roman" w:hAnsi="Times New Roman" w:cs="Times New Roman"/>
        </w:rPr>
        <w:t>RT</w:t>
      </w:r>
      <w:r w:rsidR="00CB647B" w:rsidRPr="00BF24C0">
        <w:rPr>
          <w:rStyle w:val="StyleStyleBold12pt"/>
          <w:rFonts w:ascii="Times New Roman" w:hAnsi="Times New Roman" w:cs="Times New Roman"/>
        </w:rPr>
        <w:t xml:space="preserve"> ’14 </w:t>
      </w:r>
      <w:r w:rsidRPr="00BF24C0">
        <w:rPr>
          <w:rFonts w:ascii="Times New Roman" w:hAnsi="Times New Roman" w:cs="Times New Roman"/>
        </w:rPr>
        <w:t>(</w:t>
      </w:r>
      <w:r w:rsidR="00CB647B" w:rsidRPr="00BF24C0">
        <w:rPr>
          <w:rFonts w:ascii="Times New Roman" w:hAnsi="Times New Roman" w:cs="Times New Roman"/>
        </w:rPr>
        <w:t xml:space="preserve">Russian 24/7 English-language news channel, </w:t>
      </w:r>
      <w:r w:rsidRPr="00BF24C0">
        <w:rPr>
          <w:rFonts w:ascii="Times New Roman" w:hAnsi="Times New Roman" w:cs="Times New Roman"/>
        </w:rPr>
        <w:t>7/2/14, “Overfihsing and pollution: Caribbean coral reefs may disappear in 20 years”, http://rt.com/news/170004-coral-reef-overfishing-pollution/, AL)</w:t>
      </w:r>
    </w:p>
    <w:p w14:paraId="48E1AEB5" w14:textId="77777777" w:rsidR="008744C5" w:rsidRPr="00BF24C0" w:rsidRDefault="008744C5" w:rsidP="008744C5">
      <w:pPr>
        <w:rPr>
          <w:rFonts w:ascii="Times New Roman" w:hAnsi="Times New Roman" w:cs="Times New Roman"/>
        </w:rPr>
      </w:pPr>
    </w:p>
    <w:p w14:paraId="1B4889F8" w14:textId="45F4EDB2" w:rsidR="008744C5" w:rsidRPr="00BF24C0" w:rsidRDefault="008744C5" w:rsidP="008744C5">
      <w:pPr>
        <w:rPr>
          <w:rFonts w:ascii="Times New Roman" w:hAnsi="Times New Roman" w:cs="Times New Roman"/>
          <w:sz w:val="16"/>
        </w:rPr>
      </w:pPr>
      <w:r w:rsidRPr="00BF24C0">
        <w:rPr>
          <w:rFonts w:ascii="Times New Roman" w:hAnsi="Times New Roman" w:cs="Times New Roman"/>
          <w:sz w:val="16"/>
        </w:rPr>
        <w:t xml:space="preserve">Caribbean </w:t>
      </w:r>
      <w:r w:rsidRPr="00BF24C0">
        <w:rPr>
          <w:rStyle w:val="StyleBoldUnderline"/>
          <w:rFonts w:ascii="Times New Roman" w:hAnsi="Times New Roman" w:cs="Times New Roman"/>
        </w:rPr>
        <w:t>coral reefs are</w:t>
      </w:r>
      <w:r w:rsidRPr="00BF24C0">
        <w:rPr>
          <w:rFonts w:ascii="Times New Roman" w:hAnsi="Times New Roman" w:cs="Times New Roman"/>
          <w:sz w:val="16"/>
        </w:rPr>
        <w:t xml:space="preserve"> on course </w:t>
      </w:r>
      <w:r w:rsidRPr="00BF24C0">
        <w:rPr>
          <w:rStyle w:val="StyleBoldUnderline"/>
          <w:rFonts w:ascii="Times New Roman" w:hAnsi="Times New Roman" w:cs="Times New Roman"/>
        </w:rPr>
        <w:t>to disappear</w:t>
      </w:r>
      <w:r w:rsidRPr="00BF24C0">
        <w:rPr>
          <w:rFonts w:ascii="Times New Roman" w:hAnsi="Times New Roman" w:cs="Times New Roman"/>
          <w:sz w:val="16"/>
        </w:rPr>
        <w:t xml:space="preserve"> “</w:t>
      </w:r>
      <w:r w:rsidRPr="00BF24C0">
        <w:rPr>
          <w:rStyle w:val="StyleBoldUnderline"/>
          <w:rFonts w:ascii="Times New Roman" w:hAnsi="Times New Roman" w:cs="Times New Roman"/>
        </w:rPr>
        <w:t>in the next 20 years” because overfishing</w:t>
      </w:r>
      <w:r w:rsidRPr="00BF24C0">
        <w:rPr>
          <w:rFonts w:ascii="Times New Roman" w:hAnsi="Times New Roman" w:cs="Times New Roman"/>
          <w:sz w:val="16"/>
        </w:rPr>
        <w:t xml:space="preserve"> and pollution </w:t>
      </w:r>
      <w:r w:rsidRPr="00BF24C0">
        <w:rPr>
          <w:rStyle w:val="StyleBoldUnderline"/>
          <w:rFonts w:ascii="Times New Roman" w:hAnsi="Times New Roman" w:cs="Times New Roman"/>
        </w:rPr>
        <w:t>is killing off grazers such as parrot fish</w:t>
      </w:r>
      <w:r w:rsidRPr="00BF24C0">
        <w:rPr>
          <w:rFonts w:ascii="Times New Roman" w:hAnsi="Times New Roman" w:cs="Times New Roman"/>
          <w:sz w:val="16"/>
        </w:rPr>
        <w:t xml:space="preserve"> </w:t>
      </w:r>
      <w:r w:rsidRPr="00BF24C0">
        <w:rPr>
          <w:rStyle w:val="StyleBoldUnderline"/>
          <w:rFonts w:ascii="Times New Roman" w:hAnsi="Times New Roman" w:cs="Times New Roman"/>
        </w:rPr>
        <w:t>and sea urchins</w:t>
      </w:r>
      <w:r w:rsidRPr="00BF24C0">
        <w:rPr>
          <w:rFonts w:ascii="Times New Roman" w:hAnsi="Times New Roman" w:cs="Times New Roman"/>
          <w:sz w:val="16"/>
        </w:rPr>
        <w:t xml:space="preserve"> which are vital for their survival, a new environmental report claims.</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Even if we could</w:t>
      </w:r>
      <w:r w:rsidRPr="00BF24C0">
        <w:rPr>
          <w:rFonts w:ascii="Times New Roman" w:hAnsi="Times New Roman" w:cs="Times New Roman"/>
          <w:sz w:val="16"/>
        </w:rPr>
        <w:t xml:space="preserve"> somehow </w:t>
      </w:r>
      <w:r w:rsidRPr="00BF24C0">
        <w:rPr>
          <w:rStyle w:val="StyleBoldUnderline"/>
          <w:rFonts w:ascii="Times New Roman" w:hAnsi="Times New Roman" w:cs="Times New Roman"/>
        </w:rPr>
        <w:t>make climate change disappear tomorrow</w:t>
      </w:r>
      <w:r w:rsidRPr="00BF24C0">
        <w:rPr>
          <w:rFonts w:ascii="Times New Roman" w:hAnsi="Times New Roman" w:cs="Times New Roman"/>
          <w:sz w:val="16"/>
        </w:rPr>
        <w:t xml:space="preserve">, these </w:t>
      </w:r>
      <w:r w:rsidRPr="00BF24C0">
        <w:rPr>
          <w:rStyle w:val="StyleBoldUnderline"/>
          <w:rFonts w:ascii="Times New Roman" w:hAnsi="Times New Roman" w:cs="Times New Roman"/>
        </w:rPr>
        <w:t>reefs would continue their decline</w:t>
      </w:r>
      <w:r w:rsidRPr="00BF24C0">
        <w:rPr>
          <w:rFonts w:ascii="Times New Roman" w:hAnsi="Times New Roman" w:cs="Times New Roman"/>
          <w:sz w:val="16"/>
        </w:rPr>
        <w:t>,” said Jeremy Jackson, lead author of the report and the International Union for Conservation of Nature (IUCN)’s senior adviser on coral reefs. “</w:t>
      </w:r>
      <w:r w:rsidRPr="00BF24C0">
        <w:rPr>
          <w:rStyle w:val="StyleBoldUnderline"/>
          <w:rFonts w:ascii="Times New Roman" w:hAnsi="Times New Roman" w:cs="Times New Roman"/>
        </w:rPr>
        <w:t>We must immediately address the</w:t>
      </w:r>
      <w:r w:rsidRPr="00BF24C0">
        <w:rPr>
          <w:rFonts w:ascii="Times New Roman" w:hAnsi="Times New Roman" w:cs="Times New Roman"/>
          <w:sz w:val="16"/>
        </w:rPr>
        <w:t xml:space="preserve"> grazing </w:t>
      </w:r>
      <w:r w:rsidRPr="00BF24C0">
        <w:rPr>
          <w:rStyle w:val="StyleBoldUnderline"/>
          <w:rFonts w:ascii="Times New Roman" w:hAnsi="Times New Roman" w:cs="Times New Roman"/>
        </w:rPr>
        <w:t>problem</w:t>
      </w:r>
      <w:r w:rsidRPr="00BF24C0">
        <w:rPr>
          <w:rFonts w:ascii="Times New Roman" w:hAnsi="Times New Roman" w:cs="Times New Roman"/>
          <w:sz w:val="16"/>
        </w:rPr>
        <w:t xml:space="preserve"> for the reefs to stand any chance of surviving future climate shifts.”</w:t>
      </w:r>
      <w:r w:rsidRPr="00BF24C0">
        <w:rPr>
          <w:rFonts w:ascii="Times New Roman" w:hAnsi="Times New Roman" w:cs="Times New Roman"/>
          <w:sz w:val="12"/>
        </w:rPr>
        <w:t>¶</w:t>
      </w:r>
      <w:r w:rsidRPr="00BF24C0">
        <w:rPr>
          <w:rFonts w:ascii="Times New Roman" w:hAnsi="Times New Roman" w:cs="Times New Roman"/>
          <w:sz w:val="16"/>
        </w:rPr>
        <w:t xml:space="preserve"> The report – deemed “</w:t>
      </w:r>
      <w:r w:rsidRPr="00BF24C0">
        <w:rPr>
          <w:rStyle w:val="StyleBoldUnderline"/>
          <w:rFonts w:ascii="Times New Roman" w:hAnsi="Times New Roman" w:cs="Times New Roman"/>
        </w:rPr>
        <w:t>the</w:t>
      </w:r>
      <w:r w:rsidRPr="00BF24C0">
        <w:rPr>
          <w:rFonts w:ascii="Times New Roman" w:hAnsi="Times New Roman" w:cs="Times New Roman"/>
          <w:sz w:val="16"/>
        </w:rPr>
        <w:t xml:space="preserve"> most detailed and </w:t>
      </w:r>
      <w:r w:rsidRPr="00BF24C0">
        <w:rPr>
          <w:rStyle w:val="StyleBoldUnderline"/>
          <w:rFonts w:ascii="Times New Roman" w:hAnsi="Times New Roman" w:cs="Times New Roman"/>
        </w:rPr>
        <w:t>comprehensive study</w:t>
      </w:r>
      <w:r w:rsidRPr="00BF24C0">
        <w:rPr>
          <w:rFonts w:ascii="Times New Roman" w:hAnsi="Times New Roman" w:cs="Times New Roman"/>
          <w:sz w:val="16"/>
        </w:rPr>
        <w:t xml:space="preserve"> of its kind published to date,” was </w:t>
      </w:r>
      <w:r w:rsidRPr="00BF24C0">
        <w:rPr>
          <w:rStyle w:val="StyleBoldUnderline"/>
          <w:rFonts w:ascii="Times New Roman" w:hAnsi="Times New Roman" w:cs="Times New Roman"/>
        </w:rPr>
        <w:t>formed from more than 35,000 studies spanning 90 Caribbean locations – since 1970</w:t>
      </w:r>
      <w:r w:rsidRPr="00BF24C0">
        <w:rPr>
          <w:rFonts w:ascii="Times New Roman" w:hAnsi="Times New Roman" w:cs="Times New Roman"/>
          <w:sz w:val="16"/>
        </w:rPr>
        <w:t>, reported the ICUN on its website.</w:t>
      </w:r>
      <w:r w:rsidRPr="00BF24C0">
        <w:rPr>
          <w:rFonts w:ascii="Times New Roman" w:hAnsi="Times New Roman" w:cs="Times New Roman"/>
          <w:sz w:val="12"/>
        </w:rPr>
        <w:t>¶</w:t>
      </w:r>
      <w:r w:rsidRPr="00BF24C0">
        <w:rPr>
          <w:rFonts w:ascii="Times New Roman" w:hAnsi="Times New Roman" w:cs="Times New Roman"/>
          <w:sz w:val="16"/>
        </w:rPr>
        <w:t xml:space="preserve"> ICUN collaborated with Global Coral Reef Monitoring Network (GCRMN) and the United Nations Environment Program (UNEP) in conducting the study.</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Coral reefs</w:t>
      </w:r>
      <w:r w:rsidRPr="00BF24C0">
        <w:rPr>
          <w:rFonts w:ascii="Times New Roman" w:hAnsi="Times New Roman" w:cs="Times New Roman"/>
          <w:sz w:val="16"/>
        </w:rPr>
        <w:t xml:space="preserve"> in the region have </w:t>
      </w:r>
      <w:r w:rsidRPr="00BF24C0">
        <w:rPr>
          <w:rStyle w:val="StyleBoldUnderline"/>
          <w:rFonts w:ascii="Times New Roman" w:hAnsi="Times New Roman" w:cs="Times New Roman"/>
        </w:rPr>
        <w:t>deteriorated</w:t>
      </w:r>
      <w:r w:rsidRPr="00BF24C0">
        <w:rPr>
          <w:rFonts w:ascii="Times New Roman" w:hAnsi="Times New Roman" w:cs="Times New Roman"/>
          <w:sz w:val="16"/>
        </w:rPr>
        <w:t xml:space="preserve"> by </w:t>
      </w:r>
      <w:r w:rsidRPr="00BF24C0">
        <w:rPr>
          <w:rStyle w:val="StyleBoldUnderline"/>
          <w:rFonts w:ascii="Times New Roman" w:hAnsi="Times New Roman" w:cs="Times New Roman"/>
        </w:rPr>
        <w:t>more than 50 percent over the past 40 years.</w:t>
      </w:r>
      <w:r w:rsidRPr="00BF24C0">
        <w:rPr>
          <w:rFonts w:ascii="Times New Roman" w:hAnsi="Times New Roman" w:cs="Times New Roman"/>
          <w:sz w:val="16"/>
        </w:rPr>
        <w:t xml:space="preserve"> However, the report’s authors insist that further deterioration over the upcoming 20 years is avoidable.</w:t>
      </w:r>
    </w:p>
    <w:p w14:paraId="164409E2" w14:textId="77777777" w:rsidR="008744C5" w:rsidRPr="00BF24C0" w:rsidRDefault="008744C5" w:rsidP="00B451FF">
      <w:pPr>
        <w:rPr>
          <w:rFonts w:ascii="Times New Roman" w:hAnsi="Times New Roman" w:cs="Times New Roman"/>
        </w:rPr>
      </w:pPr>
    </w:p>
    <w:p w14:paraId="0E9B5581" w14:textId="3651A388" w:rsidR="00795EFC" w:rsidRPr="00BF24C0" w:rsidRDefault="00795EFC" w:rsidP="00795EFC">
      <w:pPr>
        <w:pStyle w:val="Heading3"/>
        <w:rPr>
          <w:rFonts w:ascii="Times New Roman" w:hAnsi="Times New Roman" w:cs="Times New Roman"/>
        </w:rPr>
      </w:pPr>
      <w:r w:rsidRPr="00BF24C0">
        <w:rPr>
          <w:rFonts w:ascii="Times New Roman" w:hAnsi="Times New Roman" w:cs="Times New Roman"/>
        </w:rPr>
        <w:lastRenderedPageBreak/>
        <w:t xml:space="preserve">Ext- Corals key to </w:t>
      </w:r>
      <w:r w:rsidR="00C8773C" w:rsidRPr="00BF24C0">
        <w:rPr>
          <w:rFonts w:ascii="Times New Roman" w:hAnsi="Times New Roman" w:cs="Times New Roman"/>
        </w:rPr>
        <w:t>oceans</w:t>
      </w:r>
    </w:p>
    <w:p w14:paraId="05C50A08" w14:textId="77777777" w:rsidR="00795EFC" w:rsidRPr="00BF24C0" w:rsidRDefault="00795EFC" w:rsidP="00795EFC">
      <w:pPr>
        <w:pStyle w:val="Heading4"/>
        <w:rPr>
          <w:rFonts w:ascii="Times New Roman" w:hAnsi="Times New Roman" w:cs="Times New Roman"/>
        </w:rPr>
      </w:pPr>
      <w:r w:rsidRPr="00BF24C0">
        <w:rPr>
          <w:rFonts w:ascii="Times New Roman" w:hAnsi="Times New Roman" w:cs="Times New Roman"/>
        </w:rPr>
        <w:t>Coral reefs are the backbone of the ocean</w:t>
      </w:r>
    </w:p>
    <w:p w14:paraId="75BC0543" w14:textId="65716662" w:rsidR="00795EFC" w:rsidRPr="00BF24C0" w:rsidRDefault="00795EFC" w:rsidP="00795EFC">
      <w:pPr>
        <w:rPr>
          <w:rFonts w:ascii="Times New Roman" w:hAnsi="Times New Roman" w:cs="Times New Roman"/>
        </w:rPr>
      </w:pPr>
      <w:r w:rsidRPr="00BF24C0">
        <w:rPr>
          <w:rStyle w:val="StyleStyleBold12pt"/>
          <w:rFonts w:ascii="Times New Roman" w:hAnsi="Times New Roman" w:cs="Times New Roman"/>
          <w:sz w:val="22"/>
        </w:rPr>
        <w:t>Cho</w:t>
      </w:r>
      <w:r w:rsidR="007F730C" w:rsidRPr="00BF24C0">
        <w:rPr>
          <w:rStyle w:val="StyleStyleBold12pt"/>
          <w:rFonts w:ascii="Times New Roman" w:hAnsi="Times New Roman" w:cs="Times New Roman"/>
          <w:sz w:val="22"/>
        </w:rPr>
        <w:t xml:space="preserve"> ’11</w:t>
      </w:r>
      <w:r w:rsidR="007F730C" w:rsidRPr="00BF24C0">
        <w:rPr>
          <w:rFonts w:ascii="Times New Roman" w:hAnsi="Times New Roman" w:cs="Times New Roman"/>
        </w:rPr>
        <w:t xml:space="preserve"> </w:t>
      </w:r>
      <w:r w:rsidRPr="00BF24C0">
        <w:rPr>
          <w:rFonts w:ascii="Times New Roman" w:hAnsi="Times New Roman" w:cs="Times New Roman"/>
        </w:rPr>
        <w:t>(Renee,</w:t>
      </w:r>
      <w:r w:rsidR="007F730C" w:rsidRPr="00BF24C0">
        <w:rPr>
          <w:rFonts w:ascii="Times New Roman" w:hAnsi="Times New Roman" w:cs="Times New Roman"/>
        </w:rPr>
        <w:t xml:space="preserve"> staff blogger for the Earth Institute, freelance environmental writer, previously a Communications Coordinator for Riverkeeper, the Hudson River environmental organization, certificate program at Columbia University’s Center for Environmental Research and Conservation,</w:t>
      </w:r>
      <w:r w:rsidRPr="00BF24C0">
        <w:rPr>
          <w:rFonts w:ascii="Times New Roman" w:hAnsi="Times New Roman" w:cs="Times New Roman"/>
        </w:rPr>
        <w:t xml:space="preserve"> 6/13/11, “Losing Our Coral Reefs”, http://blogs.ei.columbia.edu/2011/06/13/losing-our-coral-reefs/, AL)</w:t>
      </w:r>
    </w:p>
    <w:p w14:paraId="41540434" w14:textId="77777777" w:rsidR="00486667" w:rsidRPr="00BF24C0" w:rsidRDefault="00486667" w:rsidP="00795EFC">
      <w:pPr>
        <w:rPr>
          <w:rFonts w:ascii="Times New Roman" w:hAnsi="Times New Roman" w:cs="Times New Roman"/>
        </w:rPr>
      </w:pPr>
    </w:p>
    <w:p w14:paraId="4922CE81" w14:textId="1FAB68F9" w:rsidR="00795EFC" w:rsidRPr="00BF24C0" w:rsidRDefault="00795EFC" w:rsidP="00795EFC">
      <w:pPr>
        <w:rPr>
          <w:rFonts w:ascii="Times New Roman" w:hAnsi="Times New Roman" w:cs="Times New Roman"/>
          <w:sz w:val="16"/>
        </w:rPr>
      </w:pPr>
      <w:r w:rsidRPr="00BF24C0">
        <w:rPr>
          <w:rStyle w:val="StyleBoldUnderline"/>
          <w:rFonts w:ascii="Times New Roman" w:hAnsi="Times New Roman" w:cs="Times New Roman"/>
        </w:rPr>
        <w:t>Coral reefs, the “rainforests of the sea,” are</w:t>
      </w:r>
      <w:r w:rsidRPr="00BF24C0">
        <w:rPr>
          <w:rFonts w:ascii="Times New Roman" w:hAnsi="Times New Roman" w:cs="Times New Roman"/>
          <w:sz w:val="16"/>
        </w:rPr>
        <w:t xml:space="preserve"> some of </w:t>
      </w:r>
      <w:r w:rsidRPr="00BF24C0">
        <w:rPr>
          <w:rStyle w:val="StyleBoldUnderline"/>
          <w:rFonts w:ascii="Times New Roman" w:hAnsi="Times New Roman" w:cs="Times New Roman"/>
        </w:rPr>
        <w:t>the most biodiverse</w:t>
      </w:r>
      <w:r w:rsidRPr="00BF24C0">
        <w:rPr>
          <w:rFonts w:ascii="Times New Roman" w:hAnsi="Times New Roman" w:cs="Times New Roman"/>
          <w:sz w:val="16"/>
        </w:rPr>
        <w:t xml:space="preserve"> and productive ecosystems on earth. They occupy only .2% of the ocean, yet </w:t>
      </w:r>
      <w:r w:rsidRPr="00BF24C0">
        <w:rPr>
          <w:rStyle w:val="StyleBoldUnderline"/>
          <w:rFonts w:ascii="Times New Roman" w:hAnsi="Times New Roman" w:cs="Times New Roman"/>
        </w:rPr>
        <w:t>are home to a quarter of all marine species</w:t>
      </w:r>
      <w:r w:rsidRPr="00BF24C0">
        <w:rPr>
          <w:rFonts w:ascii="Times New Roman" w:hAnsi="Times New Roman" w:cs="Times New Roman"/>
          <w:sz w:val="16"/>
        </w:rPr>
        <w:t xml:space="preserve">: crustaceans, reptiles, seaweeds, bacteria, fungi, and over 4000 species of fish make their home in coral reefs. </w:t>
      </w:r>
      <w:r w:rsidRPr="00BF24C0">
        <w:rPr>
          <w:rStyle w:val="StyleBoldUnderline"/>
          <w:rFonts w:ascii="Times New Roman" w:hAnsi="Times New Roman" w:cs="Times New Roman"/>
        </w:rPr>
        <w:t>With an annual global economic value of $375 billion, coral reefs provide food and resources for over 500 million people</w:t>
      </w:r>
      <w:r w:rsidRPr="00BF24C0">
        <w:rPr>
          <w:rFonts w:ascii="Times New Roman" w:hAnsi="Times New Roman" w:cs="Times New Roman"/>
          <w:sz w:val="16"/>
        </w:rPr>
        <w:t xml:space="preserve"> in 94 countries and territories. But tragically, coral reefs are in crisis.</w:t>
      </w:r>
      <w:r w:rsidR="004B4AEC"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Coral reefs are endangered by</w:t>
      </w:r>
      <w:r w:rsidRPr="00BF24C0">
        <w:rPr>
          <w:rFonts w:ascii="Times New Roman" w:hAnsi="Times New Roman" w:cs="Times New Roman"/>
          <w:sz w:val="16"/>
        </w:rPr>
        <w:t xml:space="preserve"> natural phenomena such as hurricanes, El Nino, and diseases; </w:t>
      </w:r>
      <w:r w:rsidRPr="00BF24C0">
        <w:rPr>
          <w:rStyle w:val="StyleBoldUnderline"/>
          <w:rFonts w:ascii="Times New Roman" w:hAnsi="Times New Roman" w:cs="Times New Roman"/>
        </w:rPr>
        <w:t>local threats</w:t>
      </w:r>
      <w:r w:rsidRPr="00BF24C0">
        <w:rPr>
          <w:rFonts w:ascii="Times New Roman" w:hAnsi="Times New Roman" w:cs="Times New Roman"/>
          <w:sz w:val="16"/>
        </w:rPr>
        <w:t xml:space="preserve"> </w:t>
      </w:r>
      <w:r w:rsidRPr="00BF24C0">
        <w:rPr>
          <w:rStyle w:val="StyleBoldUnderline"/>
          <w:rFonts w:ascii="Times New Roman" w:hAnsi="Times New Roman" w:cs="Times New Roman"/>
        </w:rPr>
        <w:t>including</w:t>
      </w:r>
      <w:r w:rsidRPr="00BF24C0">
        <w:rPr>
          <w:rFonts w:ascii="Times New Roman" w:hAnsi="Times New Roman" w:cs="Times New Roman"/>
          <w:sz w:val="16"/>
        </w:rPr>
        <w:t xml:space="preserve"> </w:t>
      </w:r>
      <w:r w:rsidRPr="00BF24C0">
        <w:rPr>
          <w:rStyle w:val="StyleBoldUnderline"/>
          <w:rFonts w:ascii="Times New Roman" w:hAnsi="Times New Roman" w:cs="Times New Roman"/>
        </w:rPr>
        <w:t>overfishing</w:t>
      </w:r>
      <w:r w:rsidRPr="00BF24C0">
        <w:rPr>
          <w:rFonts w:ascii="Times New Roman" w:hAnsi="Times New Roman" w:cs="Times New Roman"/>
          <w:sz w:val="16"/>
        </w:rPr>
        <w:t xml:space="preserve">, destructive fishing techniques, coastal development, pollution, and careless tourism; and the global effects of climate change—warming seas and increasing levels of CO2 in the atmosphere. According to Reefs at Risk Revisited, a recent report by the World Resources Institute (WRI), </w:t>
      </w:r>
      <w:r w:rsidRPr="00BF24C0">
        <w:rPr>
          <w:rStyle w:val="StyleBoldUnderline"/>
          <w:rFonts w:ascii="Times New Roman" w:hAnsi="Times New Roman" w:cs="Times New Roman"/>
        </w:rPr>
        <w:t xml:space="preserve">75% of </w:t>
      </w:r>
      <w:r w:rsidRPr="00BF24C0">
        <w:rPr>
          <w:rFonts w:ascii="Times New Roman" w:hAnsi="Times New Roman" w:cs="Times New Roman"/>
          <w:sz w:val="16"/>
        </w:rPr>
        <w:t>the world’s</w:t>
      </w:r>
      <w:r w:rsidRPr="00BF24C0">
        <w:rPr>
          <w:rStyle w:val="StyleBoldUnderline"/>
          <w:rFonts w:ascii="Times New Roman" w:hAnsi="Times New Roman" w:cs="Times New Roman"/>
        </w:rPr>
        <w:t xml:space="preserve"> coral reefs are at risk</w:t>
      </w:r>
      <w:r w:rsidRPr="00BF24C0">
        <w:rPr>
          <w:rFonts w:ascii="Times New Roman" w:hAnsi="Times New Roman" w:cs="Times New Roman"/>
          <w:sz w:val="16"/>
        </w:rPr>
        <w:t xml:space="preserve"> from local and global stresses. Ten percent of coral reefs have already been damaged beyond repair, and </w:t>
      </w:r>
      <w:r w:rsidRPr="00BF24C0">
        <w:rPr>
          <w:rStyle w:val="StyleBoldUnderline"/>
          <w:rFonts w:ascii="Times New Roman" w:hAnsi="Times New Roman" w:cs="Times New Roman"/>
        </w:rPr>
        <w:t>if we continue</w:t>
      </w:r>
      <w:r w:rsidRPr="00BF24C0">
        <w:rPr>
          <w:rFonts w:ascii="Times New Roman" w:hAnsi="Times New Roman" w:cs="Times New Roman"/>
          <w:sz w:val="16"/>
        </w:rPr>
        <w:t xml:space="preserve"> with business as usual, WRI projects that 90% of coral reefs will be in danger by 2030, and </w:t>
      </w:r>
      <w:r w:rsidRPr="00BF24C0">
        <w:rPr>
          <w:rStyle w:val="StyleBoldUnderline"/>
          <w:rFonts w:ascii="Times New Roman" w:hAnsi="Times New Roman" w:cs="Times New Roman"/>
        </w:rPr>
        <w:t>all of them by 2050</w:t>
      </w:r>
      <w:r w:rsidRPr="00BF24C0">
        <w:rPr>
          <w:rFonts w:ascii="Times New Roman" w:hAnsi="Times New Roman" w:cs="Times New Roman"/>
          <w:sz w:val="16"/>
        </w:rPr>
        <w:t>.</w:t>
      </w:r>
      <w:r w:rsidR="004B4AEC" w:rsidRPr="00BF24C0">
        <w:rPr>
          <w:rFonts w:ascii="Times New Roman" w:hAnsi="Times New Roman" w:cs="Times New Roman"/>
          <w:sz w:val="12"/>
        </w:rPr>
        <w:t>¶</w:t>
      </w:r>
      <w:r w:rsidRPr="00BF24C0">
        <w:rPr>
          <w:rFonts w:ascii="Times New Roman" w:hAnsi="Times New Roman" w:cs="Times New Roman"/>
          <w:sz w:val="16"/>
        </w:rPr>
        <w:t xml:space="preserve"> Coral reefs are colonies of individual animals called polyps, which are related to sea anemones. The polyps, which have tentacles to feed on plankton at night, play host to zooxanthellae, symbiotic algae that live within their tissues and give the coral its color. </w:t>
      </w:r>
      <w:r w:rsidRPr="00BF24C0">
        <w:rPr>
          <w:rStyle w:val="StyleBoldUnderline"/>
          <w:rFonts w:ascii="Times New Roman" w:hAnsi="Times New Roman" w:cs="Times New Roman"/>
        </w:rPr>
        <w:t>The coral provides CO2</w:t>
      </w:r>
      <w:r w:rsidRPr="00BF24C0">
        <w:rPr>
          <w:rFonts w:ascii="Times New Roman" w:hAnsi="Times New Roman" w:cs="Times New Roman"/>
          <w:sz w:val="16"/>
        </w:rPr>
        <w:t xml:space="preserve"> and waste products that the </w:t>
      </w:r>
      <w:r w:rsidRPr="00BF24C0">
        <w:rPr>
          <w:rStyle w:val="StyleBoldUnderline"/>
          <w:rFonts w:ascii="Times New Roman" w:hAnsi="Times New Roman" w:cs="Times New Roman"/>
        </w:rPr>
        <w:t>algae need</w:t>
      </w:r>
      <w:r w:rsidRPr="00BF24C0">
        <w:rPr>
          <w:rFonts w:ascii="Times New Roman" w:hAnsi="Times New Roman" w:cs="Times New Roman"/>
          <w:sz w:val="16"/>
        </w:rPr>
        <w:t xml:space="preserve"> for photosynthesis</w:t>
      </w:r>
      <w:r w:rsidRPr="00BF24C0">
        <w:rPr>
          <w:rStyle w:val="StyleBoldUnderline"/>
          <w:rFonts w:ascii="Times New Roman" w:hAnsi="Times New Roman" w:cs="Times New Roman"/>
        </w:rPr>
        <w:t>. In turn, the algae nourish the coral with oxygen</w:t>
      </w:r>
      <w:r w:rsidRPr="00BF24C0">
        <w:rPr>
          <w:rFonts w:ascii="Times New Roman" w:hAnsi="Times New Roman" w:cs="Times New Roman"/>
          <w:sz w:val="16"/>
        </w:rPr>
        <w:t xml:space="preserve"> and the organic products of photosynthesis. The coral uses these compounds to synthesize calcium carbonate (limestone) with which it constructs its skeleton—the coral reef.</w:t>
      </w:r>
    </w:p>
    <w:p w14:paraId="782BF267" w14:textId="77777777" w:rsidR="00795EFC" w:rsidRPr="00BF24C0" w:rsidRDefault="00795EFC" w:rsidP="00795EFC">
      <w:pPr>
        <w:rPr>
          <w:rFonts w:ascii="Times New Roman" w:hAnsi="Times New Roman" w:cs="Times New Roman"/>
        </w:rPr>
      </w:pPr>
    </w:p>
    <w:p w14:paraId="08CBD8C5" w14:textId="77777777" w:rsidR="00F44829" w:rsidRPr="00BF24C0" w:rsidRDefault="00F44829" w:rsidP="00F44829">
      <w:pPr>
        <w:pStyle w:val="Heading3"/>
        <w:rPr>
          <w:rFonts w:ascii="Times New Roman" w:hAnsi="Times New Roman" w:cs="Times New Roman"/>
        </w:rPr>
      </w:pPr>
      <w:r w:rsidRPr="00BF24C0">
        <w:rPr>
          <w:rFonts w:ascii="Times New Roman" w:hAnsi="Times New Roman" w:cs="Times New Roman"/>
        </w:rPr>
        <w:lastRenderedPageBreak/>
        <w:t>Laundry list</w:t>
      </w:r>
    </w:p>
    <w:p w14:paraId="0F47BF82" w14:textId="77777777" w:rsidR="00F44829" w:rsidRPr="00BF24C0" w:rsidRDefault="00F44829" w:rsidP="00F44829">
      <w:pPr>
        <w:pStyle w:val="Heading4"/>
        <w:rPr>
          <w:rFonts w:ascii="Times New Roman" w:hAnsi="Times New Roman" w:cs="Times New Roman"/>
        </w:rPr>
      </w:pPr>
      <w:r w:rsidRPr="00BF24C0">
        <w:rPr>
          <w:rFonts w:ascii="Times New Roman" w:hAnsi="Times New Roman" w:cs="Times New Roman"/>
        </w:rPr>
        <w:t>Overfishing exacerbates poverty, ecological destruction, and job loss</w:t>
      </w:r>
    </w:p>
    <w:p w14:paraId="4E8A8BB5" w14:textId="77777777" w:rsidR="00F44829" w:rsidRPr="00BF24C0" w:rsidRDefault="00F44829" w:rsidP="00F44829">
      <w:pPr>
        <w:rPr>
          <w:rFonts w:ascii="Times New Roman" w:hAnsi="Times New Roman" w:cs="Times New Roman"/>
        </w:rPr>
      </w:pPr>
      <w:r w:rsidRPr="00BF24C0">
        <w:rPr>
          <w:rStyle w:val="StyleStyleBold12pt"/>
          <w:rFonts w:ascii="Times New Roman" w:hAnsi="Times New Roman" w:cs="Times New Roman"/>
          <w:sz w:val="22"/>
        </w:rPr>
        <w:t>Fisheries and Oceans Canada ‘09</w:t>
      </w:r>
      <w:r w:rsidRPr="00BF24C0">
        <w:rPr>
          <w:rFonts w:ascii="Times New Roman" w:hAnsi="Times New Roman" w:cs="Times New Roman"/>
        </w:rPr>
        <w:t xml:space="preserve"> (Feb 3, </w:t>
      </w:r>
      <w:hyperlink r:id="rId43" w:history="1">
        <w:r w:rsidRPr="00BF24C0">
          <w:rPr>
            <w:rStyle w:val="Hyperlink"/>
            <w:rFonts w:ascii="Times New Roman" w:hAnsi="Times New Roman" w:cs="Times New Roman"/>
          </w:rPr>
          <w:t>http://www.dfo-mpo.gc.ca/international/isu-global-eng.htm</w:t>
        </w:r>
      </w:hyperlink>
      <w:r w:rsidRPr="00BF24C0">
        <w:rPr>
          <w:rFonts w:ascii="Times New Roman" w:hAnsi="Times New Roman" w:cs="Times New Roman"/>
        </w:rPr>
        <w:t>, CL)</w:t>
      </w:r>
    </w:p>
    <w:p w14:paraId="341E8269" w14:textId="77777777" w:rsidR="00F44829" w:rsidRPr="00BF24C0" w:rsidRDefault="00F44829" w:rsidP="00F44829">
      <w:pPr>
        <w:rPr>
          <w:rFonts w:ascii="Times New Roman" w:hAnsi="Times New Roman" w:cs="Times New Roman"/>
        </w:rPr>
      </w:pPr>
    </w:p>
    <w:p w14:paraId="117DBFF4" w14:textId="77777777" w:rsidR="00F44829" w:rsidRPr="00BF24C0" w:rsidRDefault="00F44829" w:rsidP="00F44829">
      <w:pPr>
        <w:rPr>
          <w:rFonts w:ascii="Times New Roman" w:hAnsi="Times New Roman" w:cs="Times New Roman"/>
          <w:sz w:val="16"/>
        </w:rPr>
      </w:pPr>
      <w:r w:rsidRPr="00BF24C0">
        <w:rPr>
          <w:rFonts w:ascii="Times New Roman" w:hAnsi="Times New Roman" w:cs="Times New Roman"/>
          <w:sz w:val="16"/>
        </w:rPr>
        <w:t xml:space="preserve">Overfishing is a global problem with many serious social, economic and environmental implications. Everyday, billions of people around the world rely on fish and seafood as a direct source of nutrition and a means of income. Now, more than ever before, our oceans are under pressure to meet the needs of growing populations in developing countries and a growing appetite for fish and seafood in developed nations. </w:t>
      </w:r>
      <w:r w:rsidRPr="00BF24C0">
        <w:rPr>
          <w:rStyle w:val="StyleBoldUnderline"/>
          <w:rFonts w:ascii="Times New Roman" w:hAnsi="Times New Roman" w:cs="Times New Roman"/>
        </w:rPr>
        <w:t>Advances in fishing equipment and methods and increasingly large vessels have made it possible for commercial fishing operations to capture more fish, further from home, than ever before. This access is putting increasing pressure on fish stocks and also having an effect on the ability of smaller-scale fishing operations to make a living from fishing.</w:t>
      </w:r>
      <w:r w:rsidRPr="00BF24C0">
        <w:rPr>
          <w:rFonts w:ascii="Times New Roman" w:hAnsi="Times New Roman" w:cs="Times New Roman"/>
          <w:sz w:val="16"/>
        </w:rPr>
        <w:t xml:space="preserve"> Illegal, unreported and unregulated fishing is also a major contributor to declining fish stocks and marine habitat destruction. The global consequences of overfishing have been the focus of much scrutiny in recent years by scientists, economists and policy makers and this important work continues. While there is much more to be learned about the long-term effects of overfishing, there is ample evidence to support taking a precautionary approach and to ensuring that entire ecosystems, and not just individual fish stocks, are considered when it comes to fisheries management. </w:t>
      </w:r>
      <w:r w:rsidRPr="00BF24C0">
        <w:rPr>
          <w:rStyle w:val="StyleBoldUnderline"/>
          <w:rFonts w:ascii="Times New Roman" w:hAnsi="Times New Roman" w:cs="Times New Roman"/>
        </w:rPr>
        <w:t xml:space="preserve">Overfishing refers to: A rate or level of fishing that is not sustainable, i.e. that hampers the rebuilding or recovery of a fish stock. </w:t>
      </w:r>
      <w:r w:rsidRPr="00BF24C0">
        <w:rPr>
          <w:rFonts w:ascii="Times New Roman" w:hAnsi="Times New Roman" w:cs="Times New Roman"/>
          <w:sz w:val="16"/>
        </w:rPr>
        <w:t>Economic and Social Effects: Despite having one of the most regulated fisheries in the world, Canada has not been immune to the effects of overfishing</w:t>
      </w:r>
      <w:r w:rsidRPr="00BF24C0">
        <w:rPr>
          <w:rStyle w:val="StyleBoldUnderline"/>
          <w:rFonts w:ascii="Times New Roman" w:hAnsi="Times New Roman" w:cs="Times New Roman"/>
        </w:rPr>
        <w:t>. The collapse of the Atlantic Canadian cod fishery in the 1990s is one of the most commonly cited examples in the world of overfishing and its economic, social and cultural implications</w:t>
      </w:r>
      <w:r w:rsidRPr="00BF24C0">
        <w:rPr>
          <w:rFonts w:ascii="Times New Roman" w:hAnsi="Times New Roman" w:cs="Times New Roman"/>
          <w:sz w:val="16"/>
        </w:rPr>
        <w:t>. Since the collapse of the cod, and resulting cod fishing moratorium, which has been in place since 1992</w:t>
      </w:r>
      <w:r w:rsidRPr="00BF24C0">
        <w:rPr>
          <w:rStyle w:val="StyleBoldUnderline"/>
          <w:rFonts w:ascii="Times New Roman" w:hAnsi="Times New Roman" w:cs="Times New Roman"/>
        </w:rPr>
        <w:t>, other fisheries, such as lobster and shrimp, have provided alternatives for some fish harvesters, however, many harvesters were forced to give up fishing—and a way of life passed down from generation to generation—altogether</w:t>
      </w:r>
      <w:r w:rsidRPr="00BF24C0">
        <w:rPr>
          <w:rFonts w:ascii="Times New Roman" w:hAnsi="Times New Roman" w:cs="Times New Roman"/>
          <w:sz w:val="16"/>
        </w:rPr>
        <w:t xml:space="preserve">. Thousands of individuals have left the fishery for work in other trades or professions, and in many cases, other parts of the country. Today, overfishing remains a threat to the social and economic welfare of many countries, but none more so than in developing island states. </w:t>
      </w:r>
      <w:r w:rsidRPr="00BF24C0">
        <w:rPr>
          <w:rStyle w:val="StyleBoldUnderline"/>
          <w:rFonts w:ascii="Times New Roman" w:hAnsi="Times New Roman" w:cs="Times New Roman"/>
        </w:rPr>
        <w:t>Fishing is not only an important facet of these economies, in many cases it is a central element in the traditional diet of its citizens</w:t>
      </w:r>
      <w:r w:rsidRPr="00BF24C0">
        <w:rPr>
          <w:rFonts w:ascii="Times New Roman" w:hAnsi="Times New Roman" w:cs="Times New Roman"/>
          <w:sz w:val="16"/>
        </w:rPr>
        <w:t>. In many African and South Asian coastal nations, fish may account for as much as 50 per cent of protein in a typical diet.</w:t>
      </w:r>
      <w:r w:rsidRPr="00BF24C0">
        <w:rPr>
          <w:rStyle w:val="StyleBoldUnderline"/>
          <w:rFonts w:ascii="Times New Roman" w:hAnsi="Times New Roman" w:cs="Times New Roman"/>
        </w:rPr>
        <w:t xml:space="preserve"> The decline of fish stocks in coastal waters as the result of overfishing and illegal fishing activities is </w:t>
      </w:r>
      <w:r w:rsidRPr="00BF24C0">
        <w:rPr>
          <w:rStyle w:val="Emphasis"/>
          <w:rFonts w:ascii="Times New Roman" w:hAnsi="Times New Roman" w:cs="Times New Roman"/>
        </w:rPr>
        <w:t xml:space="preserve">making this important resource much less accessible for some of the world’s poorest citizens. </w:t>
      </w:r>
      <w:r w:rsidRPr="00BF24C0">
        <w:rPr>
          <w:rFonts w:ascii="Times New Roman" w:hAnsi="Times New Roman" w:cs="Times New Roman"/>
          <w:sz w:val="16"/>
        </w:rPr>
        <w:t xml:space="preserve">Environmental Effects: There is also growing evidence that the increased volume of fishing activity worldwide is having a very serious effect on the health of the oceans as a whole. When commercially valuable species are overexploited, other species and habitat that share the same ecosystem are affected. For example, recent studies suggest that overfishing of large shark species has had a ripple effect in the shark’s food chain, increasing the number of species, such as rays, that are usual prey for large sharks, which result in declining stocks of smaller fish and shellfish favoured by these species. In addition to harvesting large amounts of fish and seafood to sell, </w:t>
      </w:r>
      <w:r w:rsidRPr="00BF24C0">
        <w:rPr>
          <w:rStyle w:val="StyleBoldUnderline"/>
          <w:rFonts w:ascii="Times New Roman" w:hAnsi="Times New Roman" w:cs="Times New Roman"/>
        </w:rPr>
        <w:t>large-scale fishing operations catch and often unintentionally kill untargeted marine life, including juvenile fish, corals and other bottom-feeding organisms, sharks, whales, sea turtles, and birds.</w:t>
      </w:r>
      <w:r w:rsidRPr="00BF24C0">
        <w:rPr>
          <w:rFonts w:ascii="Times New Roman" w:hAnsi="Times New Roman" w:cs="Times New Roman"/>
          <w:sz w:val="16"/>
        </w:rPr>
        <w:t xml:space="preserve"> Killing these unintended species can have significant effects on marine ecosystems. Based on new information about the dynamics of marine ecosystems, more and more countries and regional fisheries management organizations (RFMOs) are adopting an ecosystem-based approach to the management of fish stocks.</w:t>
      </w:r>
    </w:p>
    <w:p w14:paraId="3588F4AF" w14:textId="77777777" w:rsidR="003279A6" w:rsidRPr="00BF24C0" w:rsidRDefault="003279A6" w:rsidP="003279A6">
      <w:pPr>
        <w:rPr>
          <w:rFonts w:ascii="Times New Roman" w:hAnsi="Times New Roman" w:cs="Times New Roman"/>
        </w:rPr>
      </w:pPr>
    </w:p>
    <w:p w14:paraId="2B3D2F18" w14:textId="261B423F" w:rsidR="00175C3C" w:rsidRPr="00BF24C0" w:rsidRDefault="005274F0" w:rsidP="005274F0">
      <w:pPr>
        <w:pStyle w:val="Heading1"/>
        <w:rPr>
          <w:rFonts w:ascii="Times New Roman" w:hAnsi="Times New Roman" w:cs="Times New Roman"/>
        </w:rPr>
      </w:pPr>
      <w:r w:rsidRPr="00BF24C0">
        <w:rPr>
          <w:rFonts w:ascii="Times New Roman" w:hAnsi="Times New Roman" w:cs="Times New Roman"/>
        </w:rPr>
        <w:lastRenderedPageBreak/>
        <w:t>Counterplans</w:t>
      </w:r>
    </w:p>
    <w:p w14:paraId="37CDA079" w14:textId="77777777" w:rsidR="00E43830" w:rsidRPr="00BF24C0" w:rsidRDefault="00E43830" w:rsidP="00E43830">
      <w:pPr>
        <w:pStyle w:val="Heading2"/>
        <w:rPr>
          <w:rFonts w:ascii="Times New Roman" w:hAnsi="Times New Roman" w:cs="Times New Roman"/>
        </w:rPr>
      </w:pPr>
      <w:r w:rsidRPr="00BF24C0">
        <w:rPr>
          <w:rFonts w:ascii="Times New Roman" w:hAnsi="Times New Roman" w:cs="Times New Roman"/>
        </w:rPr>
        <w:lastRenderedPageBreak/>
        <w:t>Aquaculture</w:t>
      </w:r>
    </w:p>
    <w:p w14:paraId="1B12B59A" w14:textId="77777777" w:rsidR="00E43830" w:rsidRPr="00BF24C0" w:rsidRDefault="00E43830" w:rsidP="00E43830">
      <w:pPr>
        <w:rPr>
          <w:rFonts w:ascii="Times New Roman" w:hAnsi="Times New Roman" w:cs="Times New Roman"/>
        </w:rPr>
      </w:pPr>
    </w:p>
    <w:p w14:paraId="5FD13779" w14:textId="4845E504" w:rsidR="00327AE3" w:rsidRPr="00BF24C0" w:rsidRDefault="00327AE3" w:rsidP="00327AE3">
      <w:pPr>
        <w:pStyle w:val="Heading3"/>
        <w:rPr>
          <w:rFonts w:ascii="Times New Roman" w:hAnsi="Times New Roman" w:cs="Times New Roman"/>
        </w:rPr>
      </w:pPr>
      <w:r w:rsidRPr="00BF24C0">
        <w:rPr>
          <w:rFonts w:ascii="Times New Roman" w:hAnsi="Times New Roman" w:cs="Times New Roman"/>
        </w:rPr>
        <w:lastRenderedPageBreak/>
        <w:t>1NC</w:t>
      </w:r>
    </w:p>
    <w:p w14:paraId="7849F4EB" w14:textId="52D0D349" w:rsidR="00327AE3" w:rsidRPr="00BF24C0" w:rsidRDefault="00327AE3" w:rsidP="00327AE3">
      <w:pPr>
        <w:pStyle w:val="Heading4"/>
        <w:rPr>
          <w:rFonts w:ascii="Times New Roman" w:hAnsi="Times New Roman" w:cs="Times New Roman"/>
        </w:rPr>
      </w:pPr>
      <w:r w:rsidRPr="00BF24C0">
        <w:rPr>
          <w:rFonts w:ascii="Times New Roman" w:hAnsi="Times New Roman" w:cs="Times New Roman"/>
        </w:rPr>
        <w:t xml:space="preserve">Text: </w:t>
      </w:r>
      <w:r w:rsidR="00E43830" w:rsidRPr="00BF24C0">
        <w:rPr>
          <w:rFonts w:ascii="Times New Roman" w:hAnsi="Times New Roman" w:cs="Times New Roman"/>
        </w:rPr>
        <w:t xml:space="preserve">The United States Federal Government should substantially increase investment in sustainable aquaculture. </w:t>
      </w:r>
    </w:p>
    <w:p w14:paraId="3C6F97DB" w14:textId="77777777" w:rsidR="00327AE3" w:rsidRPr="00BF24C0" w:rsidRDefault="00327AE3" w:rsidP="00327AE3">
      <w:pPr>
        <w:rPr>
          <w:rFonts w:ascii="Times New Roman" w:hAnsi="Times New Roman" w:cs="Times New Roman"/>
        </w:rPr>
      </w:pPr>
    </w:p>
    <w:p w14:paraId="070B0769" w14:textId="77777777" w:rsidR="00327AE3" w:rsidRPr="00BF24C0" w:rsidRDefault="00327AE3" w:rsidP="00327AE3">
      <w:pPr>
        <w:pStyle w:val="Heading4"/>
        <w:rPr>
          <w:rFonts w:ascii="Times New Roman" w:hAnsi="Times New Roman" w:cs="Times New Roman"/>
        </w:rPr>
      </w:pPr>
      <w:r w:rsidRPr="00BF24C0">
        <w:rPr>
          <w:rFonts w:ascii="Times New Roman" w:hAnsi="Times New Roman" w:cs="Times New Roman"/>
        </w:rPr>
        <w:t>Aquaculture is key to solve overfishing</w:t>
      </w:r>
    </w:p>
    <w:p w14:paraId="4D27F5AD" w14:textId="77777777" w:rsidR="00327AE3" w:rsidRPr="00BF24C0" w:rsidRDefault="00327AE3" w:rsidP="00327AE3">
      <w:pPr>
        <w:rPr>
          <w:rFonts w:ascii="Times New Roman" w:hAnsi="Times New Roman" w:cs="Times New Roman"/>
        </w:rPr>
      </w:pPr>
      <w:r w:rsidRPr="00BF24C0">
        <w:rPr>
          <w:rFonts w:ascii="Times New Roman" w:hAnsi="Times New Roman" w:cs="Times New Roman"/>
          <w:b/>
        </w:rPr>
        <w:t>Smith ’12</w:t>
      </w:r>
      <w:r w:rsidRPr="00BF24C0">
        <w:rPr>
          <w:rFonts w:ascii="Times New Roman" w:hAnsi="Times New Roman" w:cs="Times New Roman"/>
        </w:rPr>
        <w:t xml:space="preserve"> [Turner, Assistant Attorney General at Massachusetts Attorney General's Office, Harvard Law graduate, “Greening the Blue Revolution: How History Can Inform a Sustainable Aquaculture Movement,” http://dash.harvard.edu/bitstream/handle/1/11938741/Smith_2012.pdf?sequence=1]</w:t>
      </w:r>
    </w:p>
    <w:p w14:paraId="1108BFF9" w14:textId="77777777" w:rsidR="00327AE3" w:rsidRPr="00BF24C0" w:rsidRDefault="00327AE3" w:rsidP="00327AE3">
      <w:pPr>
        <w:rPr>
          <w:rFonts w:ascii="Times New Roman" w:hAnsi="Times New Roman" w:cs="Times New Roman"/>
        </w:rPr>
      </w:pPr>
    </w:p>
    <w:p w14:paraId="17B969EF" w14:textId="77777777" w:rsidR="00327AE3" w:rsidRPr="00BF24C0" w:rsidRDefault="00327AE3" w:rsidP="00327AE3">
      <w:pPr>
        <w:rPr>
          <w:rFonts w:ascii="Times New Roman" w:hAnsi="Times New Roman" w:cs="Times New Roman"/>
          <w:sz w:val="16"/>
        </w:rPr>
      </w:pPr>
      <w:r w:rsidRPr="00BF24C0">
        <w:rPr>
          <w:rFonts w:ascii="Times New Roman" w:hAnsi="Times New Roman" w:cs="Times New Roman"/>
          <w:sz w:val="16"/>
        </w:rPr>
        <w:t xml:space="preserve">The potential </w:t>
      </w:r>
      <w:r w:rsidRPr="00BF24C0">
        <w:rPr>
          <w:rFonts w:ascii="Times New Roman" w:hAnsi="Times New Roman" w:cs="Times New Roman"/>
          <w:u w:val="single"/>
        </w:rPr>
        <w:t>environmental benefits of aquaculture are substantial</w:t>
      </w:r>
      <w:r w:rsidRPr="00BF24C0">
        <w:rPr>
          <w:rFonts w:ascii="Times New Roman" w:hAnsi="Times New Roman" w:cs="Times New Roman"/>
          <w:sz w:val="16"/>
        </w:rPr>
        <w:t xml:space="preserve">, and account in large </w:t>
      </w:r>
      <w:r w:rsidRPr="00BF24C0">
        <w:rPr>
          <w:rFonts w:ascii="Times New Roman" w:hAnsi="Times New Roman" w:cs="Times New Roman"/>
          <w:sz w:val="12"/>
        </w:rPr>
        <w:t>¶</w:t>
      </w:r>
      <w:r w:rsidRPr="00BF24C0">
        <w:rPr>
          <w:rFonts w:ascii="Times New Roman" w:hAnsi="Times New Roman" w:cs="Times New Roman"/>
          <w:sz w:val="16"/>
        </w:rPr>
        <w:t xml:space="preserve"> part for the surge in popularity of the industry, as delineated above. The most obvious benefit is that </w:t>
      </w:r>
      <w:r w:rsidRPr="00BF24C0">
        <w:rPr>
          <w:rFonts w:ascii="Times New Roman" w:hAnsi="Times New Roman" w:cs="Times New Roman"/>
          <w:u w:val="single"/>
        </w:rPr>
        <w:t>sustainably farmed aquaculture product can reduce demand for product from capture fisheries. In the U</w:t>
      </w:r>
      <w:r w:rsidRPr="00BF24C0">
        <w:rPr>
          <w:rFonts w:ascii="Times New Roman" w:hAnsi="Times New Roman" w:cs="Times New Roman"/>
          <w:sz w:val="16"/>
        </w:rPr>
        <w:t xml:space="preserve">nited </w:t>
      </w:r>
      <w:r w:rsidRPr="00BF24C0">
        <w:rPr>
          <w:rFonts w:ascii="Times New Roman" w:hAnsi="Times New Roman" w:cs="Times New Roman"/>
          <w:u w:val="single"/>
        </w:rPr>
        <w:t>S</w:t>
      </w:r>
      <w:r w:rsidRPr="00BF24C0">
        <w:rPr>
          <w:rFonts w:ascii="Times New Roman" w:hAnsi="Times New Roman" w:cs="Times New Roman"/>
          <w:sz w:val="16"/>
        </w:rPr>
        <w:t xml:space="preserve">tates, as discussed above, </w:t>
      </w:r>
      <w:r w:rsidRPr="00BF24C0">
        <w:rPr>
          <w:rFonts w:ascii="Times New Roman" w:hAnsi="Times New Roman" w:cs="Times New Roman"/>
          <w:u w:val="single"/>
        </w:rPr>
        <w:t>overfishing has become a large problem</w:t>
      </w:r>
      <w:r w:rsidRPr="00BF24C0">
        <w:rPr>
          <w:rFonts w:ascii="Times New Roman" w:hAnsi="Times New Roman" w:cs="Times New Roman"/>
          <w:sz w:val="16"/>
        </w:rPr>
        <w:t xml:space="preserve">; according to the Pew Commission in 2001 30.6 percent of known wild fish stocks are experiencing overfishing or are overfished.222 To the extent that </w:t>
      </w:r>
      <w:r w:rsidRPr="00BF24C0">
        <w:rPr>
          <w:rFonts w:ascii="Times New Roman" w:hAnsi="Times New Roman" w:cs="Times New Roman"/>
          <w:b/>
          <w:u w:val="single"/>
        </w:rPr>
        <w:t>aquaculture</w:t>
      </w:r>
      <w:r w:rsidRPr="00BF24C0">
        <w:rPr>
          <w:rFonts w:ascii="Times New Roman" w:hAnsi="Times New Roman" w:cs="Times New Roman"/>
          <w:sz w:val="16"/>
        </w:rPr>
        <w:t xml:space="preserve"> is </w:t>
      </w:r>
      <w:r w:rsidRPr="00BF24C0">
        <w:rPr>
          <w:rFonts w:ascii="Times New Roman" w:hAnsi="Times New Roman" w:cs="Times New Roman"/>
          <w:u w:val="single"/>
        </w:rPr>
        <w:t>performed in a sustainable manner</w:t>
      </w:r>
      <w:r w:rsidRPr="00BF24C0">
        <w:rPr>
          <w:rFonts w:ascii="Times New Roman" w:hAnsi="Times New Roman" w:cs="Times New Roman"/>
          <w:sz w:val="16"/>
        </w:rPr>
        <w:t xml:space="preserve">, as discussed below, it </w:t>
      </w:r>
      <w:r w:rsidRPr="00BF24C0">
        <w:rPr>
          <w:rFonts w:ascii="Times New Roman" w:hAnsi="Times New Roman" w:cs="Times New Roman"/>
          <w:b/>
          <w:u w:val="single"/>
        </w:rPr>
        <w:t>can ease pressure on wild fish stocks</w:t>
      </w:r>
      <w:r w:rsidRPr="00BF24C0">
        <w:rPr>
          <w:rFonts w:ascii="Times New Roman" w:hAnsi="Times New Roman" w:cs="Times New Roman"/>
          <w:sz w:val="16"/>
        </w:rPr>
        <w:t xml:space="preserve"> by continuing to supply product </w:t>
      </w:r>
      <w:r w:rsidRPr="00BF24C0">
        <w:rPr>
          <w:rFonts w:ascii="Times New Roman" w:hAnsi="Times New Roman" w:cs="Times New Roman"/>
          <w:u w:val="single"/>
        </w:rPr>
        <w:t>to satisfy a large percentage of U.S. demand for fish</w:t>
      </w:r>
      <w:r w:rsidRPr="00BF24C0">
        <w:rPr>
          <w:rFonts w:ascii="Times New Roman" w:hAnsi="Times New Roman" w:cs="Times New Roman"/>
          <w:sz w:val="16"/>
        </w:rPr>
        <w:t xml:space="preserve">. Moreover, </w:t>
      </w:r>
      <w:r w:rsidRPr="00BF24C0">
        <w:rPr>
          <w:rFonts w:ascii="Times New Roman" w:hAnsi="Times New Roman" w:cs="Times New Roman"/>
          <w:u w:val="single"/>
        </w:rPr>
        <w:t>aquaculture can help natural fish populations by providing habitat for natural species in artificial wetlands created</w:t>
      </w:r>
      <w:r w:rsidRPr="00BF24C0">
        <w:rPr>
          <w:rFonts w:ascii="Times New Roman" w:hAnsi="Times New Roman" w:cs="Times New Roman"/>
          <w:sz w:val="12"/>
          <w:u w:val="single"/>
        </w:rPr>
        <w:t xml:space="preserve"> </w:t>
      </w:r>
      <w:r w:rsidRPr="00BF24C0">
        <w:rPr>
          <w:rFonts w:ascii="Times New Roman" w:hAnsi="Times New Roman" w:cs="Times New Roman"/>
          <w:u w:val="single"/>
        </w:rPr>
        <w:t>by aquaculture activities, by producing eggs, fry, and juveniles to enhance fish stocks, and by preserving biodiversity through stock-raising programs</w:t>
      </w:r>
      <w:r w:rsidRPr="00BF24C0">
        <w:rPr>
          <w:rFonts w:ascii="Times New Roman" w:hAnsi="Times New Roman" w:cs="Times New Roman"/>
          <w:sz w:val="16"/>
        </w:rPr>
        <w:t xml:space="preserve">. 223 Aquaculture production also has several other substantial environmental benefits relative </w:t>
      </w:r>
      <w:r w:rsidRPr="00BF24C0">
        <w:rPr>
          <w:rFonts w:ascii="Times New Roman" w:hAnsi="Times New Roman" w:cs="Times New Roman"/>
          <w:sz w:val="12"/>
        </w:rPr>
        <w:t>¶</w:t>
      </w:r>
      <w:r w:rsidRPr="00BF24C0">
        <w:rPr>
          <w:rFonts w:ascii="Times New Roman" w:hAnsi="Times New Roman" w:cs="Times New Roman"/>
          <w:sz w:val="16"/>
        </w:rPr>
        <w:t xml:space="preserve"> to other food sources. </w:t>
      </w:r>
      <w:r w:rsidRPr="00BF24C0">
        <w:rPr>
          <w:rFonts w:ascii="Times New Roman" w:hAnsi="Times New Roman" w:cs="Times New Roman"/>
          <w:u w:val="single"/>
        </w:rPr>
        <w:t>Aquaculture wastes</w:t>
      </w:r>
      <w:r w:rsidRPr="00BF24C0">
        <w:rPr>
          <w:rFonts w:ascii="Times New Roman" w:hAnsi="Times New Roman" w:cs="Times New Roman"/>
          <w:sz w:val="16"/>
        </w:rPr>
        <w:t xml:space="preserve">, if handled properly, </w:t>
      </w:r>
      <w:r w:rsidRPr="00BF24C0">
        <w:rPr>
          <w:rFonts w:ascii="Times New Roman" w:hAnsi="Times New Roman" w:cs="Times New Roman"/>
          <w:u w:val="single"/>
        </w:rPr>
        <w:t>can be recycled as nutrient-dense fertilizer for agricultural products, hydroponic operations, or natural or constructed wetlands</w:t>
      </w:r>
      <w:r w:rsidRPr="00BF24C0">
        <w:rPr>
          <w:rFonts w:ascii="Times New Roman" w:hAnsi="Times New Roman" w:cs="Times New Roman"/>
          <w:sz w:val="16"/>
        </w:rPr>
        <w:t xml:space="preserve">,  thereby </w:t>
      </w:r>
      <w:r w:rsidRPr="00BF24C0">
        <w:rPr>
          <w:rFonts w:ascii="Times New Roman" w:hAnsi="Times New Roman" w:cs="Times New Roman"/>
          <w:u w:val="single"/>
        </w:rPr>
        <w:t>reducing the need for petroleum-based fertilizer</w:t>
      </w:r>
      <w:r w:rsidRPr="00BF24C0">
        <w:rPr>
          <w:rFonts w:ascii="Times New Roman" w:hAnsi="Times New Roman" w:cs="Times New Roman"/>
          <w:sz w:val="16"/>
        </w:rPr>
        <w:t xml:space="preserve">.224 </w:t>
      </w:r>
      <w:r w:rsidRPr="00BF24C0">
        <w:rPr>
          <w:rFonts w:ascii="Times New Roman" w:hAnsi="Times New Roman" w:cs="Times New Roman"/>
          <w:u w:val="single"/>
        </w:rPr>
        <w:t>Aquaculture operations can recycle wastes from other industries, like the agriculture and capture fisheries, by using those wastes in their feeds</w:t>
      </w:r>
      <w:r w:rsidRPr="00BF24C0">
        <w:rPr>
          <w:rFonts w:ascii="Times New Roman" w:hAnsi="Times New Roman" w:cs="Times New Roman"/>
          <w:sz w:val="16"/>
        </w:rPr>
        <w:t xml:space="preserve">.225 Aquaculture can benefit from heat waste from industrial plants226 and can even feed off of and cleanse human wastes. For example, fish farms in Calcutta “feed on the 600 </w:t>
      </w:r>
      <w:r w:rsidRPr="00BF24C0">
        <w:rPr>
          <w:rFonts w:ascii="Times New Roman" w:hAnsi="Times New Roman" w:cs="Times New Roman"/>
          <w:sz w:val="12"/>
        </w:rPr>
        <w:t>¶</w:t>
      </w:r>
      <w:r w:rsidRPr="00BF24C0">
        <w:rPr>
          <w:rFonts w:ascii="Times New Roman" w:hAnsi="Times New Roman" w:cs="Times New Roman"/>
          <w:sz w:val="16"/>
        </w:rPr>
        <w:t xml:space="preserve"> million litres of raw sewage that spews from [the city] every day, turning a health risk into a </w:t>
      </w:r>
      <w:r w:rsidRPr="00BF24C0">
        <w:rPr>
          <w:rFonts w:ascii="Times New Roman" w:hAnsi="Times New Roman" w:cs="Times New Roman"/>
          <w:sz w:val="12"/>
        </w:rPr>
        <w:t>¶</w:t>
      </w:r>
      <w:r w:rsidRPr="00BF24C0">
        <w:rPr>
          <w:rFonts w:ascii="Times New Roman" w:hAnsi="Times New Roman" w:cs="Times New Roman"/>
          <w:sz w:val="16"/>
        </w:rPr>
        <w:t xml:space="preserve"> valuable urban crop.”227 According to the World Watch Institute, “[</w:t>
      </w:r>
      <w:r w:rsidRPr="00BF24C0">
        <w:rPr>
          <w:rFonts w:ascii="Times New Roman" w:hAnsi="Times New Roman" w:cs="Times New Roman"/>
          <w:b/>
          <w:u w:val="single"/>
        </w:rPr>
        <w:t>t]he restorative potential of fish farming is vast and . . . can be harnessed to multiply</w:t>
      </w:r>
      <w:r w:rsidRPr="00BF24C0">
        <w:rPr>
          <w:rFonts w:ascii="Times New Roman" w:hAnsi="Times New Roman" w:cs="Times New Roman"/>
          <w:u w:val="single"/>
        </w:rPr>
        <w:t xml:space="preserve"> eelgrass beds, mangrove seedlings, and other </w:t>
      </w:r>
      <w:r w:rsidRPr="00BF24C0">
        <w:rPr>
          <w:rFonts w:ascii="Times New Roman" w:hAnsi="Times New Roman" w:cs="Times New Roman"/>
          <w:b/>
          <w:u w:val="single"/>
        </w:rPr>
        <w:t>lost ecosystems</w:t>
      </w:r>
      <w:r w:rsidRPr="00BF24C0">
        <w:rPr>
          <w:rFonts w:ascii="Times New Roman" w:hAnsi="Times New Roman" w:cs="Times New Roman"/>
          <w:sz w:val="16"/>
        </w:rPr>
        <w:t xml:space="preserve">.”228 Moreover, some nutrient effluent is actually beneficial to benthic </w:t>
      </w:r>
      <w:r w:rsidRPr="00BF24C0">
        <w:rPr>
          <w:rFonts w:ascii="Times New Roman" w:hAnsi="Times New Roman" w:cs="Times New Roman"/>
          <w:sz w:val="12"/>
        </w:rPr>
        <w:t>¶</w:t>
      </w:r>
      <w:r w:rsidRPr="00BF24C0">
        <w:rPr>
          <w:rFonts w:ascii="Times New Roman" w:hAnsi="Times New Roman" w:cs="Times New Roman"/>
          <w:sz w:val="16"/>
        </w:rPr>
        <w:t xml:space="preserve"> communities, and </w:t>
      </w:r>
      <w:r w:rsidRPr="00BF24C0">
        <w:rPr>
          <w:rFonts w:ascii="Times New Roman" w:hAnsi="Times New Roman" w:cs="Times New Roman"/>
          <w:u w:val="single"/>
        </w:rPr>
        <w:t>excessive nutrient effluent can be counteracted if the fish farm facilities coexist with shellfish or seaweed culture operations, which remove nutrients from surrounding waters</w:t>
      </w:r>
      <w:r w:rsidRPr="00BF24C0">
        <w:rPr>
          <w:rFonts w:ascii="Times New Roman" w:hAnsi="Times New Roman" w:cs="Times New Roman"/>
          <w:sz w:val="16"/>
        </w:rPr>
        <w:t xml:space="preserve">. 229 These substantial </w:t>
      </w:r>
      <w:r w:rsidRPr="00BF24C0">
        <w:rPr>
          <w:rFonts w:ascii="Times New Roman" w:hAnsi="Times New Roman" w:cs="Times New Roman"/>
          <w:u w:val="single"/>
        </w:rPr>
        <w:t>environmental benefits make aquaculture seem like an obvious choice</w:t>
      </w:r>
      <w:r w:rsidRPr="00BF24C0">
        <w:rPr>
          <w:rFonts w:ascii="Times New Roman" w:hAnsi="Times New Roman" w:cs="Times New Roman"/>
          <w:sz w:val="16"/>
        </w:rPr>
        <w:t xml:space="preserve">, especially when </w:t>
      </w:r>
      <w:r w:rsidRPr="00BF24C0">
        <w:rPr>
          <w:rFonts w:ascii="Times New Roman" w:hAnsi="Times New Roman" w:cs="Times New Roman"/>
          <w:u w:val="single"/>
        </w:rPr>
        <w:t>the alternative source of protein would be from overfished wild stocks or poorly treated, environmentally harmful livestock</w:t>
      </w:r>
      <w:r w:rsidRPr="00BF24C0">
        <w:rPr>
          <w:rFonts w:ascii="Times New Roman" w:hAnsi="Times New Roman" w:cs="Times New Roman"/>
          <w:sz w:val="16"/>
        </w:rPr>
        <w:t xml:space="preserve">.230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 </w:t>
      </w:r>
    </w:p>
    <w:p w14:paraId="3F21AB53" w14:textId="77777777" w:rsidR="00327AE3" w:rsidRPr="00BF24C0" w:rsidRDefault="00327AE3" w:rsidP="00327AE3">
      <w:pPr>
        <w:rPr>
          <w:rFonts w:ascii="Times New Roman" w:hAnsi="Times New Roman" w:cs="Times New Roman"/>
          <w:sz w:val="16"/>
        </w:rPr>
      </w:pPr>
    </w:p>
    <w:p w14:paraId="0CD67DE3" w14:textId="77777777" w:rsidR="008B5DCF" w:rsidRPr="00BF24C0" w:rsidRDefault="008B5DCF" w:rsidP="008B5DCF">
      <w:pPr>
        <w:pStyle w:val="Heading3"/>
        <w:rPr>
          <w:rFonts w:ascii="Times New Roman" w:hAnsi="Times New Roman" w:cs="Times New Roman"/>
        </w:rPr>
      </w:pPr>
      <w:r w:rsidRPr="00BF24C0">
        <w:rPr>
          <w:rFonts w:ascii="Times New Roman" w:hAnsi="Times New Roman" w:cs="Times New Roman"/>
        </w:rPr>
        <w:lastRenderedPageBreak/>
        <w:t>Aquaculture</w:t>
      </w:r>
      <w:r w:rsidR="002A1590" w:rsidRPr="00BF24C0">
        <w:rPr>
          <w:rFonts w:ascii="Times New Roman" w:hAnsi="Times New Roman" w:cs="Times New Roman"/>
        </w:rPr>
        <w:t xml:space="preserve"> solves</w:t>
      </w:r>
    </w:p>
    <w:p w14:paraId="5CD7D80C" w14:textId="77777777" w:rsidR="008B5DCF" w:rsidRPr="00BF24C0" w:rsidRDefault="008B5DCF" w:rsidP="008B5DCF">
      <w:pPr>
        <w:pStyle w:val="Heading4"/>
        <w:rPr>
          <w:rFonts w:ascii="Times New Roman" w:hAnsi="Times New Roman" w:cs="Times New Roman"/>
        </w:rPr>
      </w:pPr>
      <w:r w:rsidRPr="00BF24C0">
        <w:rPr>
          <w:rFonts w:ascii="Times New Roman" w:hAnsi="Times New Roman" w:cs="Times New Roman"/>
        </w:rPr>
        <w:t>Aquaculture restores fish populations</w:t>
      </w:r>
    </w:p>
    <w:p w14:paraId="5F883E1E" w14:textId="77777777" w:rsidR="008B5DCF" w:rsidRPr="00BF24C0" w:rsidRDefault="008B5DCF" w:rsidP="008B5DCF">
      <w:pPr>
        <w:rPr>
          <w:rFonts w:ascii="Times New Roman" w:hAnsi="Times New Roman" w:cs="Times New Roman"/>
        </w:rPr>
      </w:pPr>
      <w:r w:rsidRPr="00BF24C0">
        <w:rPr>
          <w:rFonts w:ascii="Times New Roman" w:hAnsi="Times New Roman" w:cs="Times New Roman"/>
          <w:b/>
        </w:rPr>
        <w:t>Pittenger et al ‘07</w:t>
      </w:r>
      <w:r w:rsidRPr="00BF24C0">
        <w:rPr>
          <w:rFonts w:ascii="Times New Roman" w:hAnsi="Times New Roman" w:cs="Times New Roman"/>
        </w:rPr>
        <w:t xml:space="preserve"> </w:t>
      </w:r>
      <w:r w:rsidRPr="00BF24C0">
        <w:rPr>
          <w:rFonts w:ascii="Times New Roman" w:hAnsi="Times New Roman" w:cs="Times New Roman"/>
          <w:sz w:val="20"/>
        </w:rPr>
        <w:t>[Richard Pittenger is chairman of the</w:t>
      </w:r>
      <w:r w:rsidRPr="00BF24C0">
        <w:rPr>
          <w:rFonts w:ascii="Times New Roman" w:hAnsi="Times New Roman" w:cs="Times New Roman"/>
          <w:sz w:val="8"/>
        </w:rPr>
        <w:t xml:space="preserve"> </w:t>
      </w:r>
      <w:r w:rsidRPr="00BF24C0">
        <w:rPr>
          <w:rFonts w:ascii="Times New Roman" w:hAnsi="Times New Roman" w:cs="Times New Roman"/>
          <w:sz w:val="20"/>
        </w:rPr>
        <w:t>Marine Aquaculture Task Force, former Vice President</w:t>
      </w:r>
      <w:r w:rsidRPr="00BF24C0">
        <w:rPr>
          <w:rFonts w:ascii="Times New Roman" w:hAnsi="Times New Roman" w:cs="Times New Roman"/>
          <w:sz w:val="8"/>
        </w:rPr>
        <w:t xml:space="preserve"> </w:t>
      </w:r>
      <w:r w:rsidRPr="00BF24C0">
        <w:rPr>
          <w:rFonts w:ascii="Times New Roman" w:hAnsi="Times New Roman" w:cs="Times New Roman"/>
          <w:sz w:val="20"/>
        </w:rPr>
        <w:t>for Marine Operations and Arctic Research</w:t>
      </w:r>
      <w:r w:rsidRPr="00BF24C0">
        <w:rPr>
          <w:rFonts w:ascii="Times New Roman" w:hAnsi="Times New Roman" w:cs="Times New Roman"/>
          <w:sz w:val="8"/>
        </w:rPr>
        <w:t xml:space="preserve"> </w:t>
      </w:r>
      <w:r w:rsidRPr="00BF24C0">
        <w:rPr>
          <w:rFonts w:ascii="Times New Roman" w:hAnsi="Times New Roman" w:cs="Times New Roman"/>
          <w:sz w:val="20"/>
        </w:rPr>
        <w:t>Coordinator for Woods Hole Oceanographic</w:t>
      </w:r>
      <w:r w:rsidRPr="00BF24C0">
        <w:rPr>
          <w:rFonts w:ascii="Times New Roman" w:hAnsi="Times New Roman" w:cs="Times New Roman"/>
          <w:sz w:val="8"/>
        </w:rPr>
        <w:t xml:space="preserve"> </w:t>
      </w:r>
      <w:r w:rsidRPr="00BF24C0">
        <w:rPr>
          <w:rFonts w:ascii="Times New Roman" w:hAnsi="Times New Roman" w:cs="Times New Roman"/>
          <w:sz w:val="20"/>
        </w:rPr>
        <w:t>Institution, former Chief of Staff to the</w:t>
      </w:r>
      <w:r w:rsidRPr="00BF24C0">
        <w:rPr>
          <w:rFonts w:ascii="Times New Roman" w:hAnsi="Times New Roman" w:cs="Times New Roman"/>
          <w:sz w:val="8"/>
        </w:rPr>
        <w:t xml:space="preserve"> </w:t>
      </w:r>
      <w:r w:rsidRPr="00BF24C0">
        <w:rPr>
          <w:rFonts w:ascii="Times New Roman" w:hAnsi="Times New Roman" w:cs="Times New Roman"/>
          <w:sz w:val="20"/>
        </w:rPr>
        <w:t>U.S. Naval Forces in Europe, and</w:t>
      </w:r>
      <w:r w:rsidRPr="00BF24C0">
        <w:rPr>
          <w:rFonts w:ascii="Times New Roman" w:hAnsi="Times New Roman" w:cs="Times New Roman"/>
          <w:sz w:val="8"/>
        </w:rPr>
        <w:t xml:space="preserve"> </w:t>
      </w:r>
      <w:r w:rsidRPr="00BF24C0">
        <w:rPr>
          <w:rFonts w:ascii="Times New Roman" w:hAnsi="Times New Roman" w:cs="Times New Roman"/>
          <w:sz w:val="20"/>
        </w:rPr>
        <w:t>Oceanographer of the Navy, Bruce Anderson, PhD in biomedical sciences from the University of Hawaii, is president of the</w:t>
      </w:r>
      <w:r w:rsidRPr="00BF24C0">
        <w:rPr>
          <w:rFonts w:ascii="Times New Roman" w:hAnsi="Times New Roman" w:cs="Times New Roman"/>
          <w:sz w:val="8"/>
        </w:rPr>
        <w:t xml:space="preserve"> </w:t>
      </w:r>
      <w:r w:rsidRPr="00BF24C0">
        <w:rPr>
          <w:rFonts w:ascii="Times New Roman" w:hAnsi="Times New Roman" w:cs="Times New Roman"/>
          <w:sz w:val="20"/>
        </w:rPr>
        <w:t>Oceanic Institute, holds an M.P.H. in</w:t>
      </w:r>
      <w:r w:rsidRPr="00BF24C0">
        <w:rPr>
          <w:rFonts w:ascii="Times New Roman" w:hAnsi="Times New Roman" w:cs="Times New Roman"/>
          <w:sz w:val="8"/>
        </w:rPr>
        <w:t xml:space="preserve"> </w:t>
      </w:r>
      <w:r w:rsidRPr="00BF24C0">
        <w:rPr>
          <w:rFonts w:ascii="Times New Roman" w:hAnsi="Times New Roman" w:cs="Times New Roman"/>
          <w:sz w:val="20"/>
        </w:rPr>
        <w:t>epidemiology from Yale University, Daniel Benetti is Associate Professor and the Director of Aquaculture at the</w:t>
      </w:r>
      <w:r w:rsidRPr="00BF24C0">
        <w:rPr>
          <w:rFonts w:ascii="Times New Roman" w:hAnsi="Times New Roman" w:cs="Times New Roman"/>
          <w:sz w:val="8"/>
        </w:rPr>
        <w:t xml:space="preserve"> </w:t>
      </w:r>
      <w:r w:rsidRPr="00BF24C0">
        <w:rPr>
          <w:rFonts w:ascii="Times New Roman" w:hAnsi="Times New Roman" w:cs="Times New Roman"/>
          <w:sz w:val="20"/>
        </w:rPr>
        <w:t>University of Miami’s Rosenstiel School of</w:t>
      </w:r>
      <w:r w:rsidRPr="00BF24C0">
        <w:rPr>
          <w:rFonts w:ascii="Times New Roman" w:hAnsi="Times New Roman" w:cs="Times New Roman"/>
          <w:sz w:val="8"/>
        </w:rPr>
        <w:t xml:space="preserve"> </w:t>
      </w:r>
      <w:r w:rsidRPr="00BF24C0">
        <w:rPr>
          <w:rFonts w:ascii="Times New Roman" w:hAnsi="Times New Roman" w:cs="Times New Roman"/>
          <w:sz w:val="20"/>
        </w:rPr>
        <w:t>Marine and Atmospheric Science, has over 25 years experience</w:t>
      </w:r>
      <w:r w:rsidRPr="00BF24C0">
        <w:rPr>
          <w:rFonts w:ascii="Times New Roman" w:hAnsi="Times New Roman" w:cs="Times New Roman"/>
          <w:sz w:val="8"/>
        </w:rPr>
        <w:t xml:space="preserve"> </w:t>
      </w:r>
      <w:r w:rsidRPr="00BF24C0">
        <w:rPr>
          <w:rFonts w:ascii="Times New Roman" w:hAnsi="Times New Roman" w:cs="Times New Roman"/>
          <w:sz w:val="20"/>
        </w:rPr>
        <w:t>in aquaculture worldwide, “Sustainable Marine Aquaculture: Fulfilling the Promise; Managing the Risks,” January, http://www.pewtrusts.org/uploadedFiles/wwwpewtrustsorg/Reports/Protecting_ocean_life/Sustainable_Marine_Aquaculture_final_1_07.pdf]</w:t>
      </w:r>
    </w:p>
    <w:p w14:paraId="08C3E51C" w14:textId="77777777" w:rsidR="008B5DCF" w:rsidRPr="00BF24C0" w:rsidRDefault="008B5DCF" w:rsidP="008B5DCF">
      <w:pPr>
        <w:rPr>
          <w:rFonts w:ascii="Times New Roman" w:hAnsi="Times New Roman" w:cs="Times New Roman"/>
        </w:rPr>
      </w:pPr>
    </w:p>
    <w:p w14:paraId="5E391F56" w14:textId="77777777" w:rsidR="008B5DCF" w:rsidRPr="00BF24C0" w:rsidRDefault="008B5DCF" w:rsidP="008B5DCF">
      <w:pPr>
        <w:rPr>
          <w:rFonts w:ascii="Times New Roman" w:hAnsi="Times New Roman" w:cs="Times New Roman"/>
          <w:sz w:val="16"/>
        </w:rPr>
      </w:pPr>
      <w:r w:rsidRPr="00BF24C0">
        <w:rPr>
          <w:rFonts w:ascii="Times New Roman" w:hAnsi="Times New Roman" w:cs="Times New Roman"/>
          <w:sz w:val="16"/>
        </w:rPr>
        <w:t>In addition to the food fish production</w:t>
      </w:r>
      <w:r w:rsidRPr="00BF24C0">
        <w:rPr>
          <w:rFonts w:ascii="Times New Roman" w:hAnsi="Times New Roman" w:cs="Times New Roman"/>
          <w:sz w:val="12"/>
        </w:rPr>
        <w:t>¶</w:t>
      </w:r>
      <w:r w:rsidRPr="00BF24C0">
        <w:rPr>
          <w:rFonts w:ascii="Times New Roman" w:hAnsi="Times New Roman" w:cs="Times New Roman"/>
          <w:sz w:val="16"/>
        </w:rPr>
        <w:t xml:space="preserve"> that has been described, the </w:t>
      </w:r>
      <w:r w:rsidRPr="00BF24C0">
        <w:rPr>
          <w:rFonts w:ascii="Times New Roman" w:hAnsi="Times New Roman" w:cs="Times New Roman"/>
          <w:u w:val="single"/>
        </w:rPr>
        <w:t>aquaculture</w:t>
      </w:r>
      <w:r w:rsidRPr="00BF24C0">
        <w:rPr>
          <w:rFonts w:ascii="Times New Roman" w:hAnsi="Times New Roman" w:cs="Times New Roman"/>
          <w:sz w:val="16"/>
        </w:rPr>
        <w:t xml:space="preserve"> industry </w:t>
      </w:r>
      <w:r w:rsidRPr="00BF24C0">
        <w:rPr>
          <w:rFonts w:ascii="Times New Roman" w:hAnsi="Times New Roman" w:cs="Times New Roman"/>
          <w:u w:val="single"/>
        </w:rPr>
        <w:t>in the U.S.</w:t>
      </w:r>
      <w:r w:rsidRPr="00BF24C0">
        <w:rPr>
          <w:rFonts w:ascii="Times New Roman" w:hAnsi="Times New Roman" w:cs="Times New Roman"/>
          <w:sz w:val="16"/>
        </w:rPr>
        <w:t xml:space="preserve"> </w:t>
      </w:r>
      <w:r w:rsidRPr="00BF24C0">
        <w:rPr>
          <w:rFonts w:ascii="Times New Roman" w:hAnsi="Times New Roman" w:cs="Times New Roman"/>
          <w:u w:val="single"/>
        </w:rPr>
        <w:t>includes</w:t>
      </w:r>
      <w:r w:rsidRPr="00BF24C0">
        <w:rPr>
          <w:rFonts w:ascii="Times New Roman" w:hAnsi="Times New Roman" w:cs="Times New Roman"/>
          <w:sz w:val="16"/>
        </w:rPr>
        <w:t xml:space="preserve"> several other</w:t>
      </w:r>
      <w:r w:rsidRPr="00BF24C0">
        <w:rPr>
          <w:rFonts w:ascii="Times New Roman" w:hAnsi="Times New Roman" w:cs="Times New Roman"/>
          <w:sz w:val="12"/>
        </w:rPr>
        <w:t>¶</w:t>
      </w:r>
      <w:r w:rsidRPr="00BF24C0">
        <w:rPr>
          <w:rFonts w:ascii="Times New Roman" w:hAnsi="Times New Roman" w:cs="Times New Roman"/>
          <w:sz w:val="16"/>
        </w:rPr>
        <w:t xml:space="preserve"> segments, including </w:t>
      </w:r>
      <w:r w:rsidRPr="00BF24C0">
        <w:rPr>
          <w:rFonts w:ascii="Times New Roman" w:hAnsi="Times New Roman" w:cs="Times New Roman"/>
          <w:u w:val="single"/>
        </w:rPr>
        <w:t>restoration programs</w:t>
      </w:r>
      <w:r w:rsidRPr="00BF24C0">
        <w:rPr>
          <w:rFonts w:ascii="Times New Roman" w:hAnsi="Times New Roman" w:cs="Times New Roman"/>
          <w:sz w:val="12"/>
          <w:u w:val="single"/>
        </w:rPr>
        <w:t xml:space="preserve"> </w:t>
      </w:r>
      <w:r w:rsidRPr="00BF24C0">
        <w:rPr>
          <w:rFonts w:ascii="Times New Roman" w:hAnsi="Times New Roman" w:cs="Times New Roman"/>
          <w:u w:val="single"/>
        </w:rPr>
        <w:t>and the production of ornamental fish</w:t>
      </w:r>
      <w:r w:rsidRPr="00BF24C0">
        <w:rPr>
          <w:rFonts w:ascii="Times New Roman" w:hAnsi="Times New Roman" w:cs="Times New Roman"/>
          <w:sz w:val="16"/>
          <w:u w:val="single"/>
        </w:rPr>
        <w:t xml:space="preserve">. </w:t>
      </w:r>
      <w:r w:rsidRPr="00BF24C0">
        <w:rPr>
          <w:rFonts w:ascii="Times New Roman" w:hAnsi="Times New Roman" w:cs="Times New Roman"/>
          <w:u w:val="single"/>
        </w:rPr>
        <w:t>Aquaculture can play an important role in</w:t>
      </w:r>
      <w:r w:rsidRPr="00BF24C0">
        <w:rPr>
          <w:rFonts w:ascii="Times New Roman" w:hAnsi="Times New Roman" w:cs="Times New Roman"/>
          <w:sz w:val="12"/>
          <w:u w:val="single"/>
        </w:rPr>
        <w:t xml:space="preserve"> </w:t>
      </w:r>
      <w:r w:rsidRPr="00BF24C0">
        <w:rPr>
          <w:rFonts w:ascii="Times New Roman" w:hAnsi="Times New Roman" w:cs="Times New Roman"/>
          <w:u w:val="single"/>
        </w:rPr>
        <w:t>restoration</w:t>
      </w:r>
      <w:r w:rsidRPr="00BF24C0">
        <w:rPr>
          <w:rFonts w:ascii="Times New Roman" w:hAnsi="Times New Roman" w:cs="Times New Roman"/>
          <w:sz w:val="16"/>
        </w:rPr>
        <w:t xml:space="preserve"> efforts </w:t>
      </w:r>
      <w:r w:rsidRPr="00BF24C0">
        <w:rPr>
          <w:rFonts w:ascii="Times New Roman" w:hAnsi="Times New Roman" w:cs="Times New Roman"/>
          <w:u w:val="single"/>
        </w:rPr>
        <w:t>for marine fish species,</w:t>
      </w:r>
      <w:r w:rsidRPr="00BF24C0">
        <w:rPr>
          <w:rFonts w:ascii="Times New Roman" w:hAnsi="Times New Roman" w:cs="Times New Roman"/>
          <w:sz w:val="12"/>
          <w:u w:val="single"/>
        </w:rPr>
        <w:t xml:space="preserve"> </w:t>
      </w:r>
      <w:r w:rsidRPr="00BF24C0">
        <w:rPr>
          <w:rFonts w:ascii="Times New Roman" w:hAnsi="Times New Roman" w:cs="Times New Roman"/>
          <w:u w:val="single"/>
        </w:rPr>
        <w:t>especially those that have declined from</w:t>
      </w:r>
      <w:r w:rsidRPr="00BF24C0">
        <w:rPr>
          <w:rFonts w:ascii="Times New Roman" w:hAnsi="Times New Roman" w:cs="Times New Roman"/>
          <w:sz w:val="12"/>
          <w:u w:val="single"/>
        </w:rPr>
        <w:t xml:space="preserve"> </w:t>
      </w:r>
      <w:r w:rsidRPr="00BF24C0">
        <w:rPr>
          <w:rFonts w:ascii="Times New Roman" w:hAnsi="Times New Roman" w:cs="Times New Roman"/>
          <w:u w:val="single"/>
        </w:rPr>
        <w:t>overfishing</w:t>
      </w:r>
      <w:r w:rsidRPr="00BF24C0">
        <w:rPr>
          <w:rFonts w:ascii="Times New Roman" w:hAnsi="Times New Roman" w:cs="Times New Roman"/>
          <w:sz w:val="16"/>
        </w:rPr>
        <w:t xml:space="preserve"> and habitat destruction. While</w:t>
      </w:r>
      <w:r w:rsidRPr="00BF24C0">
        <w:rPr>
          <w:rFonts w:ascii="Times New Roman" w:hAnsi="Times New Roman" w:cs="Times New Roman"/>
          <w:sz w:val="12"/>
        </w:rPr>
        <w:t>¶</w:t>
      </w:r>
      <w:r w:rsidRPr="00BF24C0">
        <w:rPr>
          <w:rFonts w:ascii="Times New Roman" w:hAnsi="Times New Roman" w:cs="Times New Roman"/>
          <w:sz w:val="16"/>
        </w:rPr>
        <w:t xml:space="preserve"> it does not address the root causes of the</w:t>
      </w:r>
      <w:r w:rsidRPr="00BF24C0">
        <w:rPr>
          <w:rFonts w:ascii="Times New Roman" w:hAnsi="Times New Roman" w:cs="Times New Roman"/>
          <w:sz w:val="12"/>
        </w:rPr>
        <w:t>¶</w:t>
      </w:r>
      <w:r w:rsidRPr="00BF24C0">
        <w:rPr>
          <w:rFonts w:ascii="Times New Roman" w:hAnsi="Times New Roman" w:cs="Times New Roman"/>
          <w:sz w:val="16"/>
        </w:rPr>
        <w:t xml:space="preserve"> decline of wild stocks, aquaculture can assist</w:t>
      </w:r>
      <w:r w:rsidRPr="00BF24C0">
        <w:rPr>
          <w:rFonts w:ascii="Times New Roman" w:hAnsi="Times New Roman" w:cs="Times New Roman"/>
          <w:sz w:val="12"/>
        </w:rPr>
        <w:t>¶</w:t>
      </w:r>
      <w:r w:rsidRPr="00BF24C0">
        <w:rPr>
          <w:rFonts w:ascii="Times New Roman" w:hAnsi="Times New Roman" w:cs="Times New Roman"/>
          <w:sz w:val="16"/>
        </w:rPr>
        <w:t xml:space="preserve"> in restoration efforts </w:t>
      </w:r>
      <w:r w:rsidRPr="00BF24C0">
        <w:rPr>
          <w:rFonts w:ascii="Times New Roman" w:hAnsi="Times New Roman" w:cs="Times New Roman"/>
          <w:u w:val="single"/>
        </w:rPr>
        <w:t>by supplying hatcheryraised</w:t>
      </w:r>
      <w:r w:rsidRPr="00BF24C0">
        <w:rPr>
          <w:rFonts w:ascii="Times New Roman" w:hAnsi="Times New Roman" w:cs="Times New Roman"/>
          <w:sz w:val="12"/>
          <w:u w:val="single"/>
        </w:rPr>
        <w:t xml:space="preserve"> </w:t>
      </w:r>
      <w:r w:rsidRPr="00BF24C0">
        <w:rPr>
          <w:rFonts w:ascii="Times New Roman" w:hAnsi="Times New Roman" w:cs="Times New Roman"/>
          <w:u w:val="single"/>
        </w:rPr>
        <w:t>individuals to supplement wild populations</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Efforts to restore endangered stocks</w:t>
      </w:r>
      <w:r w:rsidRPr="00BF24C0">
        <w:rPr>
          <w:rFonts w:ascii="Times New Roman" w:hAnsi="Times New Roman" w:cs="Times New Roman"/>
          <w:sz w:val="12"/>
        </w:rPr>
        <w:t>¶</w:t>
      </w:r>
      <w:r w:rsidRPr="00BF24C0">
        <w:rPr>
          <w:rFonts w:ascii="Times New Roman" w:hAnsi="Times New Roman" w:cs="Times New Roman"/>
          <w:sz w:val="16"/>
        </w:rPr>
        <w:t xml:space="preserve"> of salmon rely heavily on hatchery programs, although these programs have been costly,</w:t>
      </w:r>
      <w:r w:rsidRPr="00BF24C0">
        <w:rPr>
          <w:rFonts w:ascii="Times New Roman" w:hAnsi="Times New Roman" w:cs="Times New Roman"/>
          <w:sz w:val="12"/>
        </w:rPr>
        <w:t>¶</w:t>
      </w:r>
      <w:r w:rsidRPr="00BF24C0">
        <w:rPr>
          <w:rFonts w:ascii="Times New Roman" w:hAnsi="Times New Roman" w:cs="Times New Roman"/>
          <w:sz w:val="16"/>
        </w:rPr>
        <w:t xml:space="preserve"> controversial and have met with only mixed</w:t>
      </w:r>
      <w:r w:rsidRPr="00BF24C0">
        <w:rPr>
          <w:rFonts w:ascii="Times New Roman" w:hAnsi="Times New Roman" w:cs="Times New Roman"/>
          <w:sz w:val="12"/>
        </w:rPr>
        <w:t>¶</w:t>
      </w:r>
      <w:r w:rsidRPr="00BF24C0">
        <w:rPr>
          <w:rFonts w:ascii="Times New Roman" w:hAnsi="Times New Roman" w:cs="Times New Roman"/>
          <w:sz w:val="16"/>
        </w:rPr>
        <w:t xml:space="preserve"> success. </w:t>
      </w:r>
      <w:r w:rsidRPr="00BF24C0">
        <w:rPr>
          <w:rFonts w:ascii="Times New Roman" w:hAnsi="Times New Roman" w:cs="Times New Roman"/>
          <w:u w:val="single"/>
        </w:rPr>
        <w:t>Aquaculture has been an important</w:t>
      </w:r>
      <w:r w:rsidRPr="00BF24C0">
        <w:rPr>
          <w:rFonts w:ascii="Times New Roman" w:hAnsi="Times New Roman" w:cs="Times New Roman"/>
          <w:sz w:val="12"/>
          <w:u w:val="single"/>
        </w:rPr>
        <w:t xml:space="preserve"> </w:t>
      </w:r>
      <w:r w:rsidRPr="00BF24C0">
        <w:rPr>
          <w:rFonts w:ascii="Times New Roman" w:hAnsi="Times New Roman" w:cs="Times New Roman"/>
          <w:u w:val="single"/>
        </w:rPr>
        <w:t>part of the restoration efforts for many other</w:t>
      </w:r>
      <w:r w:rsidRPr="00BF24C0">
        <w:rPr>
          <w:rFonts w:ascii="Times New Roman" w:hAnsi="Times New Roman" w:cs="Times New Roman"/>
          <w:sz w:val="12"/>
          <w:u w:val="single"/>
        </w:rPr>
        <w:t xml:space="preserve"> </w:t>
      </w:r>
      <w:r w:rsidRPr="00BF24C0">
        <w:rPr>
          <w:rFonts w:ascii="Times New Roman" w:hAnsi="Times New Roman" w:cs="Times New Roman"/>
          <w:u w:val="single"/>
        </w:rPr>
        <w:t>species of finfish and shellfish, such as striped</w:t>
      </w:r>
      <w:r w:rsidRPr="00BF24C0">
        <w:rPr>
          <w:rFonts w:ascii="Times New Roman" w:hAnsi="Times New Roman" w:cs="Times New Roman"/>
          <w:sz w:val="12"/>
          <w:u w:val="single"/>
        </w:rPr>
        <w:t xml:space="preserve"> </w:t>
      </w:r>
      <w:r w:rsidRPr="00BF24C0">
        <w:rPr>
          <w:rFonts w:ascii="Times New Roman" w:hAnsi="Times New Roman" w:cs="Times New Roman"/>
          <w:u w:val="single"/>
        </w:rPr>
        <w:t>bass, sturgeon, and oysters</w:t>
      </w:r>
      <w:r w:rsidRPr="00BF24C0">
        <w:rPr>
          <w:rFonts w:ascii="Times New Roman" w:hAnsi="Times New Roman" w:cs="Times New Roman"/>
          <w:sz w:val="16"/>
        </w:rPr>
        <w:t>.</w:t>
      </w:r>
    </w:p>
    <w:p w14:paraId="5344D50B" w14:textId="77777777" w:rsidR="00FA5CAF" w:rsidRPr="00BF24C0" w:rsidRDefault="00FA5CAF" w:rsidP="008B5DCF">
      <w:pPr>
        <w:rPr>
          <w:rFonts w:ascii="Times New Roman" w:hAnsi="Times New Roman" w:cs="Times New Roman"/>
          <w:sz w:val="16"/>
        </w:rPr>
      </w:pPr>
    </w:p>
    <w:p w14:paraId="3501731F" w14:textId="1E16F0E4" w:rsidR="00FA5CAF" w:rsidRPr="00BF24C0" w:rsidRDefault="00F2008B" w:rsidP="00FA5CAF">
      <w:pPr>
        <w:pStyle w:val="Heading4"/>
        <w:rPr>
          <w:rFonts w:ascii="Times New Roman" w:hAnsi="Times New Roman" w:cs="Times New Roman"/>
        </w:rPr>
      </w:pPr>
      <w:r w:rsidRPr="00BF24C0">
        <w:rPr>
          <w:rFonts w:ascii="Times New Roman" w:hAnsi="Times New Roman" w:cs="Times New Roman"/>
        </w:rPr>
        <w:t>O</w:t>
      </w:r>
      <w:r w:rsidR="00FA5CAF" w:rsidRPr="00BF24C0">
        <w:rPr>
          <w:rFonts w:ascii="Times New Roman" w:hAnsi="Times New Roman" w:cs="Times New Roman"/>
        </w:rPr>
        <w:t>verfishing can only be fixed by increase in aquaculture</w:t>
      </w:r>
    </w:p>
    <w:p w14:paraId="13AA3120" w14:textId="77777777" w:rsidR="00FA5CAF" w:rsidRPr="00BF24C0" w:rsidRDefault="00FA5CAF" w:rsidP="00FA5CAF">
      <w:pPr>
        <w:rPr>
          <w:rFonts w:ascii="Times New Roman" w:hAnsi="Times New Roman" w:cs="Times New Roman"/>
        </w:rPr>
      </w:pPr>
      <w:r w:rsidRPr="00BF24C0">
        <w:rPr>
          <w:rStyle w:val="StyleStyleBold12pt"/>
          <w:rFonts w:ascii="Times New Roman" w:hAnsi="Times New Roman" w:cs="Times New Roman"/>
          <w:sz w:val="22"/>
        </w:rPr>
        <w:t>National Geographic No Date</w:t>
      </w:r>
      <w:r w:rsidRPr="00BF24C0">
        <w:rPr>
          <w:rFonts w:ascii="Times New Roman" w:hAnsi="Times New Roman" w:cs="Times New Roman"/>
        </w:rPr>
        <w:t xml:space="preserve"> (“Plenty of Fish in the Sea? Not Always” </w:t>
      </w:r>
      <w:hyperlink r:id="rId44" w:history="1">
        <w:r w:rsidRPr="00BF24C0">
          <w:rPr>
            <w:rStyle w:val="Hyperlink"/>
            <w:rFonts w:ascii="Times New Roman" w:hAnsi="Times New Roman" w:cs="Times New Roman"/>
          </w:rPr>
          <w:t>http://ocean.nationalgeographic.com/ocean/critical-issues-overfishing/</w:t>
        </w:r>
      </w:hyperlink>
      <w:r w:rsidRPr="00BF24C0">
        <w:rPr>
          <w:rFonts w:ascii="Times New Roman" w:hAnsi="Times New Roman" w:cs="Times New Roman"/>
        </w:rPr>
        <w:t>, CL)</w:t>
      </w:r>
    </w:p>
    <w:p w14:paraId="4F282E36" w14:textId="77777777" w:rsidR="00FA5CAF" w:rsidRPr="00BF24C0" w:rsidRDefault="00FA5CAF" w:rsidP="00FA5CAF">
      <w:pPr>
        <w:rPr>
          <w:rFonts w:ascii="Times New Roman" w:hAnsi="Times New Roman" w:cs="Times New Roman"/>
        </w:rPr>
      </w:pPr>
    </w:p>
    <w:p w14:paraId="30BF3D92" w14:textId="758374E3" w:rsidR="00FA5CAF" w:rsidRPr="00BF24C0" w:rsidRDefault="00FA5CAF" w:rsidP="00FA5CAF">
      <w:pPr>
        <w:rPr>
          <w:rFonts w:ascii="Times New Roman" w:hAnsi="Times New Roman" w:cs="Times New Roman"/>
          <w:sz w:val="16"/>
        </w:rPr>
      </w:pPr>
      <w:r w:rsidRPr="00BF24C0">
        <w:rPr>
          <w:rFonts w:ascii="Times New Roman" w:hAnsi="Times New Roman" w:cs="Times New Roman"/>
          <w:sz w:val="16"/>
        </w:rPr>
        <w:t xml:space="preserve">Ocean overfishing is simply the taking of wildlife from the sea at rates too high for fished species to replace themselves. </w:t>
      </w:r>
      <w:r w:rsidRPr="00BF24C0">
        <w:rPr>
          <w:rStyle w:val="StyleBoldUnderline"/>
          <w:rFonts w:ascii="Times New Roman" w:hAnsi="Times New Roman" w:cs="Times New Roman"/>
        </w:rPr>
        <w:t>The earliest overfishing occurred in the early 1800s when humans, seeking blubber for lamp oil, decimated the whale population</w:t>
      </w:r>
      <w:r w:rsidRPr="00BF24C0">
        <w:rPr>
          <w:rFonts w:ascii="Times New Roman" w:hAnsi="Times New Roman" w:cs="Times New Roman"/>
          <w:sz w:val="16"/>
        </w:rPr>
        <w:t xml:space="preserve">. Some fish that we eat, including Atlantic cod and herring and California's sardines, were also harvested to the brink of extinction by the mid-1900s. Highly disruptive to the food chain, these isolated, regional depletions became global and catastrophic by the late 20th century. Marine scientists know when </w:t>
      </w:r>
      <w:r w:rsidRPr="00BF24C0">
        <w:rPr>
          <w:rStyle w:val="StyleBoldUnderline"/>
          <w:rFonts w:ascii="Times New Roman" w:hAnsi="Times New Roman" w:cs="Times New Roman"/>
        </w:rPr>
        <w:t>widespread overfishing of the seas</w:t>
      </w:r>
      <w:r w:rsidRPr="00BF24C0">
        <w:rPr>
          <w:rFonts w:ascii="Times New Roman" w:hAnsi="Times New Roman" w:cs="Times New Roman"/>
          <w:sz w:val="16"/>
        </w:rPr>
        <w:t xml:space="preserve"> began. And they have a pretty good idea when</w:t>
      </w:r>
      <w:r w:rsidRPr="00BF24C0">
        <w:rPr>
          <w:rStyle w:val="StyleBoldUnderline"/>
          <w:rFonts w:ascii="Times New Roman" w:hAnsi="Times New Roman" w:cs="Times New Roman"/>
        </w:rPr>
        <w:t>, if left unaddressed</w:t>
      </w:r>
      <w:r w:rsidRPr="00BF24C0">
        <w:rPr>
          <w:rFonts w:ascii="Times New Roman" w:hAnsi="Times New Roman" w:cs="Times New Roman"/>
          <w:sz w:val="16"/>
        </w:rPr>
        <w:t xml:space="preserve">, it </w:t>
      </w:r>
      <w:r w:rsidRPr="00BF24C0">
        <w:rPr>
          <w:rStyle w:val="StyleBoldUnderline"/>
          <w:rFonts w:ascii="Times New Roman" w:hAnsi="Times New Roman" w:cs="Times New Roman"/>
        </w:rPr>
        <w:t>will end</w:t>
      </w:r>
      <w:r w:rsidRPr="00BF24C0">
        <w:rPr>
          <w:rFonts w:ascii="Times New Roman" w:hAnsi="Times New Roman" w:cs="Times New Roman"/>
          <w:sz w:val="16"/>
        </w:rPr>
        <w:t xml:space="preserve">. In the mid-20th century, international efforts to increase the availability and affordability of protein-rich foods led to concerted government efforts to increase fishing capacity. Favorable policies, loans, and subsidies spawned a rapid rise of big industrial fishing operations, which quickly supplanted local boatmen as the world's source of seafood. These large, profit-seeking commercial fleets were extremely aggressive, scouring the world's oceans and developing ever more sophisticated methods and technologies for finding, extracting, and processing their target species. Consumers soon grew accustomed to having access to a wide selection of fish species at affordable prices. But by 1989, when about 90 million tons (metric tons) of catch were taken from the ocean, the industry had hit its high-water mark, and yields have declined or stagnated ever since. Fisheries for the most sought-after species, like orange roughy, Chilean sea bass, and bluefin tuna have collapsed. In 2003, a scientific report estimated that industrial fishing had reduced the number of large ocean fish to just 10 percent of their pre-industrial population. Faced with the collapse of large-fish populations, commercial fleets are going deeper in the ocean and father down the food chain for viable catches. </w:t>
      </w:r>
      <w:r w:rsidRPr="00BF24C0">
        <w:rPr>
          <w:rStyle w:val="StyleBoldUnderline"/>
          <w:rFonts w:ascii="Times New Roman" w:hAnsi="Times New Roman" w:cs="Times New Roman"/>
        </w:rPr>
        <w:t>This so-called "fishing down" is triggering a chain reaction that is upsetting the ancient and delicate balance of the sea's biologic system</w:t>
      </w:r>
      <w:r w:rsidRPr="00BF24C0">
        <w:rPr>
          <w:rFonts w:ascii="Times New Roman" w:hAnsi="Times New Roman" w:cs="Times New Roman"/>
          <w:sz w:val="16"/>
        </w:rPr>
        <w:t xml:space="preserve">. A study of catch data published in 2006 in the journal Science grimly predicted that if fishing rates continue apace, all the world's fisheries will have collapsed by the year 2048. Over the past 55 years, as fisheries have returned lower and lower yields, humans have begun to understand that the oceans we'd assumed were unendingly vast and rich are in fact highly vulnerable and sensitive. Add overfishing to pollution, climate change, habitat destruction, and acidification, and a picture of a system in crisis emerges. Many scientists say </w:t>
      </w:r>
      <w:r w:rsidRPr="00BF24C0">
        <w:rPr>
          <w:rStyle w:val="StyleBoldUnderline"/>
          <w:rFonts w:ascii="Times New Roman" w:hAnsi="Times New Roman" w:cs="Times New Roman"/>
        </w:rPr>
        <w:t>most fish populations could be restored with aggressive fisheries management</w:t>
      </w:r>
      <w:r w:rsidRPr="00BF24C0">
        <w:rPr>
          <w:rFonts w:ascii="Times New Roman" w:hAnsi="Times New Roman" w:cs="Times New Roman"/>
          <w:sz w:val="16"/>
        </w:rPr>
        <w:t xml:space="preserve">, better enforcement of laws governing catches, </w:t>
      </w:r>
      <w:r w:rsidRPr="00BF24C0">
        <w:rPr>
          <w:rStyle w:val="StyleBoldUnderline"/>
          <w:rFonts w:ascii="Times New Roman" w:hAnsi="Times New Roman" w:cs="Times New Roman"/>
        </w:rPr>
        <w:t>and increased use of aquaculture</w:t>
      </w:r>
      <w:r w:rsidRPr="00BF24C0">
        <w:rPr>
          <w:rFonts w:ascii="Times New Roman" w:hAnsi="Times New Roman" w:cs="Times New Roman"/>
          <w:sz w:val="16"/>
        </w:rPr>
        <w:t>. And in many regions, there is reason for hope. But illegal fishing and unsustainable harvesting still plagues the industry. And a public grown accustomed to abundant seafood and largely apathetic about the plight of the oceans complicates efforts to repair the damage we've done</w:t>
      </w:r>
    </w:p>
    <w:p w14:paraId="12ADEA47" w14:textId="77777777" w:rsidR="00FA5CAF" w:rsidRPr="00BF24C0" w:rsidRDefault="00FA5CAF" w:rsidP="008B5DCF">
      <w:pPr>
        <w:rPr>
          <w:rFonts w:ascii="Times New Roman" w:hAnsi="Times New Roman" w:cs="Times New Roman"/>
          <w:sz w:val="16"/>
        </w:rPr>
      </w:pPr>
    </w:p>
    <w:p w14:paraId="507420F9" w14:textId="77777777" w:rsidR="008B5DCF" w:rsidRPr="00BF24C0" w:rsidRDefault="008B5DCF" w:rsidP="008B5DCF">
      <w:pPr>
        <w:rPr>
          <w:rFonts w:ascii="Times New Roman" w:hAnsi="Times New Roman" w:cs="Times New Roman"/>
          <w:sz w:val="16"/>
        </w:rPr>
      </w:pPr>
    </w:p>
    <w:p w14:paraId="1221DE88" w14:textId="657E1C71" w:rsidR="004958C2" w:rsidRPr="00BF24C0" w:rsidRDefault="00DB66EF" w:rsidP="004958C2">
      <w:pPr>
        <w:pStyle w:val="Heading3"/>
        <w:rPr>
          <w:rFonts w:ascii="Times New Roman" w:hAnsi="Times New Roman" w:cs="Times New Roman"/>
        </w:rPr>
      </w:pPr>
      <w:r w:rsidRPr="00BF24C0">
        <w:rPr>
          <w:rFonts w:ascii="Times New Roman" w:hAnsi="Times New Roman" w:cs="Times New Roman"/>
        </w:rPr>
        <w:lastRenderedPageBreak/>
        <w:t>Aquaculture fails</w:t>
      </w:r>
    </w:p>
    <w:p w14:paraId="3862B45D" w14:textId="77777777" w:rsidR="004958C2" w:rsidRPr="00BF24C0" w:rsidRDefault="004958C2" w:rsidP="004958C2">
      <w:pPr>
        <w:pStyle w:val="Heading4"/>
        <w:rPr>
          <w:rFonts w:ascii="Times New Roman" w:hAnsi="Times New Roman" w:cs="Times New Roman"/>
        </w:rPr>
      </w:pPr>
      <w:r w:rsidRPr="00BF24C0">
        <w:rPr>
          <w:rFonts w:ascii="Times New Roman" w:hAnsi="Times New Roman" w:cs="Times New Roman"/>
        </w:rPr>
        <w:t>Aquaculture can’t solve overfishing</w:t>
      </w:r>
    </w:p>
    <w:p w14:paraId="3DAE2D06" w14:textId="77777777" w:rsidR="004958C2" w:rsidRPr="00BF24C0" w:rsidRDefault="004958C2" w:rsidP="004958C2">
      <w:pPr>
        <w:rPr>
          <w:rFonts w:ascii="Times New Roman" w:hAnsi="Times New Roman" w:cs="Times New Roman"/>
        </w:rPr>
      </w:pPr>
      <w:r w:rsidRPr="00BF24C0">
        <w:rPr>
          <w:rFonts w:ascii="Times New Roman" w:hAnsi="Times New Roman" w:cs="Times New Roman"/>
          <w:b/>
        </w:rPr>
        <w:t>Wade ’12</w:t>
      </w:r>
      <w:r w:rsidRPr="00BF24C0">
        <w:rPr>
          <w:rFonts w:ascii="Times New Roman" w:hAnsi="Times New Roman" w:cs="Times New Roman"/>
        </w:rPr>
        <w:t xml:space="preserve"> [Lisa, PhD, associate professor and chair of the sociology department at Occidental College, “FISH FARMING NO SOLUTION TO OVER-FISHING,” Nov. 7, </w:t>
      </w:r>
      <w:hyperlink r:id="rId45" w:history="1">
        <w:r w:rsidRPr="00BF24C0">
          <w:rPr>
            <w:rStyle w:val="Hyperlink"/>
            <w:rFonts w:ascii="Times New Roman" w:hAnsi="Times New Roman" w:cs="Times New Roman"/>
          </w:rPr>
          <w:t>http://thesocietypages.org/socimages/2012/11/07/fish-farming-no-solution-to-over-fishing/</w:t>
        </w:r>
      </w:hyperlink>
      <w:r w:rsidRPr="00BF24C0">
        <w:rPr>
          <w:rFonts w:ascii="Times New Roman" w:hAnsi="Times New Roman" w:cs="Times New Roman"/>
        </w:rPr>
        <w:t>]</w:t>
      </w:r>
    </w:p>
    <w:p w14:paraId="5E0225D4" w14:textId="77777777" w:rsidR="004958C2" w:rsidRPr="00BF24C0" w:rsidRDefault="004958C2" w:rsidP="004958C2">
      <w:pPr>
        <w:rPr>
          <w:rFonts w:ascii="Times New Roman" w:hAnsi="Times New Roman" w:cs="Times New Roman"/>
        </w:rPr>
      </w:pPr>
    </w:p>
    <w:p w14:paraId="13723060" w14:textId="77777777" w:rsidR="004958C2" w:rsidRPr="00BF24C0" w:rsidRDefault="004958C2" w:rsidP="004958C2">
      <w:pPr>
        <w:rPr>
          <w:rFonts w:ascii="Times New Roman" w:hAnsi="Times New Roman" w:cs="Times New Roman"/>
          <w:sz w:val="14"/>
        </w:rPr>
      </w:pPr>
      <w:r w:rsidRPr="00BF24C0">
        <w:rPr>
          <w:rFonts w:ascii="Times New Roman" w:hAnsi="Times New Roman" w:cs="Times New Roman"/>
          <w:u w:val="single"/>
        </w:rPr>
        <w:t>Fish farming</w:t>
      </w:r>
      <w:r w:rsidRPr="00BF24C0">
        <w:rPr>
          <w:rFonts w:ascii="Times New Roman" w:hAnsi="Times New Roman" w:cs="Times New Roman"/>
          <w:sz w:val="14"/>
        </w:rPr>
        <w:t xml:space="preserve">, the raising of fish in captivity, </w:t>
      </w:r>
      <w:r w:rsidRPr="00BF24C0">
        <w:rPr>
          <w:rFonts w:ascii="Times New Roman" w:hAnsi="Times New Roman" w:cs="Times New Roman"/>
          <w:u w:val="single"/>
        </w:rPr>
        <w:t>is often seen as a</w:t>
      </w:r>
      <w:r w:rsidRPr="00BF24C0">
        <w:rPr>
          <w:rFonts w:ascii="Times New Roman" w:hAnsi="Times New Roman" w:cs="Times New Roman"/>
          <w:sz w:val="14"/>
        </w:rPr>
        <w:t xml:space="preserve"> more sustainable </w:t>
      </w:r>
      <w:r w:rsidRPr="00BF24C0">
        <w:rPr>
          <w:rFonts w:ascii="Times New Roman" w:hAnsi="Times New Roman" w:cs="Times New Roman"/>
          <w:u w:val="single"/>
        </w:rPr>
        <w:t>way to feed</w:t>
      </w:r>
      <w:r w:rsidRPr="00BF24C0">
        <w:rPr>
          <w:rFonts w:ascii="Times New Roman" w:hAnsi="Times New Roman" w:cs="Times New Roman"/>
          <w:sz w:val="14"/>
        </w:rPr>
        <w:t xml:space="preserve"> the increasingly global </w:t>
      </w:r>
      <w:r w:rsidRPr="00BF24C0">
        <w:rPr>
          <w:rFonts w:ascii="Times New Roman" w:hAnsi="Times New Roman" w:cs="Times New Roman"/>
          <w:u w:val="single"/>
        </w:rPr>
        <w:t>hunger for seafood</w:t>
      </w:r>
      <w:r w:rsidRPr="00BF24C0">
        <w:rPr>
          <w:rFonts w:ascii="Times New Roman" w:hAnsi="Times New Roman" w:cs="Times New Roman"/>
          <w:sz w:val="14"/>
        </w:rPr>
        <w:t xml:space="preserve">.  At least, the story goes, </w:t>
      </w:r>
      <w:r w:rsidRPr="00BF24C0">
        <w:rPr>
          <w:rFonts w:ascii="Times New Roman" w:hAnsi="Times New Roman" w:cs="Times New Roman"/>
          <w:u w:val="single"/>
        </w:rPr>
        <w:t>it doesn’t contribute to the over-fishing of our oceans. Right? The answer</w:t>
      </w:r>
      <w:r w:rsidRPr="00BF24C0">
        <w:rPr>
          <w:rFonts w:ascii="Times New Roman" w:hAnsi="Times New Roman" w:cs="Times New Roman"/>
          <w:sz w:val="14"/>
        </w:rPr>
        <w:t xml:space="preserve"> turns out to be: </w:t>
      </w:r>
      <w:r w:rsidRPr="00BF24C0">
        <w:rPr>
          <w:rFonts w:ascii="Times New Roman" w:hAnsi="Times New Roman" w:cs="Times New Roman"/>
          <w:u w:val="single"/>
        </w:rPr>
        <w:t xml:space="preserve">not necessarily.  Carnivorous species </w:t>
      </w:r>
      <w:r w:rsidRPr="00BF24C0">
        <w:rPr>
          <w:rFonts w:ascii="Times New Roman" w:hAnsi="Times New Roman" w:cs="Times New Roman"/>
          <w:sz w:val="14"/>
        </w:rPr>
        <w:t xml:space="preserve">of farmed fish </w:t>
      </w:r>
      <w:r w:rsidRPr="00BF24C0">
        <w:rPr>
          <w:rFonts w:ascii="Times New Roman" w:hAnsi="Times New Roman" w:cs="Times New Roman"/>
          <w:u w:val="single"/>
        </w:rPr>
        <w:t>still need to be fed, so there is  an entire secondary industry: fishing for fish food</w:t>
      </w:r>
      <w:r w:rsidRPr="00BF24C0">
        <w:rPr>
          <w:rFonts w:ascii="Times New Roman" w:hAnsi="Times New Roman" w:cs="Times New Roman"/>
          <w:sz w:val="14"/>
        </w:rPr>
        <w:t xml:space="preserve">.  Just about anything that can be caught will do; the mix of sea animals is simply ground up and made into pellets.  So, the </w:t>
      </w:r>
      <w:r w:rsidRPr="00BF24C0">
        <w:rPr>
          <w:rFonts w:ascii="Times New Roman" w:hAnsi="Times New Roman" w:cs="Times New Roman"/>
          <w:u w:val="single"/>
        </w:rPr>
        <w:t>fisherman typically catch</w:t>
      </w:r>
      <w:r w:rsidRPr="00BF24C0">
        <w:rPr>
          <w:rFonts w:ascii="Times New Roman" w:hAnsi="Times New Roman" w:cs="Times New Roman"/>
          <w:sz w:val="14"/>
        </w:rPr>
        <w:t xml:space="preserve"> absolutely </w:t>
      </w:r>
      <w:r w:rsidRPr="00BF24C0">
        <w:rPr>
          <w:rFonts w:ascii="Times New Roman" w:hAnsi="Times New Roman" w:cs="Times New Roman"/>
          <w:u w:val="single"/>
        </w:rPr>
        <w:t>everything that they can</w:t>
      </w:r>
      <w:r w:rsidRPr="00BF24C0">
        <w:rPr>
          <w:rFonts w:ascii="Times New Roman" w:hAnsi="Times New Roman" w:cs="Times New Roman"/>
          <w:sz w:val="14"/>
        </w:rPr>
        <w:t xml:space="preserve">, sterilizing a small piece of the ocean.  They don’t distinguish between large and small fish (the large they can sell as human food, the small they sell as fish food) or adults and juveniles. </w:t>
      </w:r>
      <w:r w:rsidRPr="00BF24C0">
        <w:rPr>
          <w:rFonts w:ascii="Times New Roman" w:hAnsi="Times New Roman" w:cs="Times New Roman"/>
          <w:u w:val="single"/>
        </w:rPr>
        <w:t>By taking the larger fish, they’re taking out populations before they have a chance to reproduce</w:t>
      </w:r>
      <w:r w:rsidRPr="00BF24C0">
        <w:rPr>
          <w:rFonts w:ascii="Times New Roman" w:hAnsi="Times New Roman" w:cs="Times New Roman"/>
          <w:sz w:val="14"/>
        </w:rPr>
        <w:t xml:space="preserve">.  You can see how this is a system with a devastating expiration date. </w:t>
      </w:r>
    </w:p>
    <w:p w14:paraId="1EB69E1B" w14:textId="77777777" w:rsidR="004958C2" w:rsidRPr="00BF24C0" w:rsidRDefault="004958C2" w:rsidP="004958C2">
      <w:pPr>
        <w:rPr>
          <w:rFonts w:ascii="Times New Roman" w:hAnsi="Times New Roman" w:cs="Times New Roman"/>
        </w:rPr>
      </w:pPr>
    </w:p>
    <w:p w14:paraId="3B696A98" w14:textId="77777777" w:rsidR="008A7F4C" w:rsidRPr="00BF24C0" w:rsidRDefault="008A7F4C" w:rsidP="008A7F4C">
      <w:pPr>
        <w:pStyle w:val="Heading4"/>
        <w:rPr>
          <w:rFonts w:ascii="Times New Roman" w:hAnsi="Times New Roman" w:cs="Times New Roman"/>
        </w:rPr>
      </w:pPr>
      <w:r w:rsidRPr="00BF24C0">
        <w:rPr>
          <w:rFonts w:ascii="Times New Roman" w:hAnsi="Times New Roman" w:cs="Times New Roman"/>
        </w:rPr>
        <w:t>Aquaculture is worse than overfishing – laundry list of declining species</w:t>
      </w:r>
    </w:p>
    <w:p w14:paraId="5100BBB4" w14:textId="7DD202E2" w:rsidR="008A7F4C" w:rsidRPr="00BF24C0" w:rsidRDefault="008A7F4C" w:rsidP="008A7F4C">
      <w:pPr>
        <w:rPr>
          <w:rFonts w:ascii="Times New Roman" w:hAnsi="Times New Roman" w:cs="Times New Roman"/>
        </w:rPr>
      </w:pPr>
      <w:r w:rsidRPr="00BF24C0">
        <w:rPr>
          <w:rStyle w:val="StyleStyleBold12pt"/>
          <w:rFonts w:ascii="Times New Roman" w:hAnsi="Times New Roman" w:cs="Times New Roman"/>
          <w:sz w:val="22"/>
        </w:rPr>
        <w:t>Simon ‘14</w:t>
      </w:r>
      <w:r w:rsidRPr="00BF24C0">
        <w:rPr>
          <w:rFonts w:ascii="Times New Roman" w:hAnsi="Times New Roman" w:cs="Times New Roman"/>
        </w:rPr>
        <w:t xml:space="preserve"> (David Robinson, Los Angeles-based lawyer, advocate for sustainable consumption, and the author of Meatonomics, general counsel for a healthcare company and serves on the board of the APRL Fund, a non-profit dedicated to protecting animals, received his B.A. from U.C. Berkeley and his J.D. from the University of Southern California, 6/18/14, “5 Reasons You Should Stop Eating Salmon”, http://www.mindbodygreen.com/0-14180/5-reasons-you-should-stop-eating-salmon.html, AL)</w:t>
      </w:r>
    </w:p>
    <w:p w14:paraId="63C54994" w14:textId="77777777" w:rsidR="008A7F4C" w:rsidRPr="00BF24C0" w:rsidRDefault="008A7F4C" w:rsidP="008A7F4C">
      <w:pPr>
        <w:rPr>
          <w:rFonts w:ascii="Times New Roman" w:hAnsi="Times New Roman" w:cs="Times New Roman"/>
        </w:rPr>
      </w:pPr>
    </w:p>
    <w:p w14:paraId="2257BA5F" w14:textId="745108A3" w:rsidR="008A7F4C" w:rsidRPr="00BF24C0" w:rsidRDefault="008A7F4C" w:rsidP="008A7F4C">
      <w:pPr>
        <w:rPr>
          <w:rFonts w:ascii="Times New Roman" w:hAnsi="Times New Roman" w:cs="Times New Roman"/>
          <w:sz w:val="16"/>
        </w:rPr>
      </w:pPr>
      <w:r w:rsidRPr="00BF24C0">
        <w:rPr>
          <w:rStyle w:val="StyleBoldUnderline"/>
          <w:rFonts w:ascii="Times New Roman" w:hAnsi="Times New Roman" w:cs="Times New Roman"/>
        </w:rPr>
        <w:t>Some urge fish farming as the solution to</w:t>
      </w:r>
      <w:r w:rsidRPr="00BF24C0">
        <w:rPr>
          <w:rFonts w:ascii="Times New Roman" w:hAnsi="Times New Roman" w:cs="Times New Roman"/>
          <w:sz w:val="16"/>
        </w:rPr>
        <w:t xml:space="preserve"> the problems of </w:t>
      </w:r>
      <w:r w:rsidRPr="00BF24C0">
        <w:rPr>
          <w:rStyle w:val="StyleBoldUnderline"/>
          <w:rFonts w:ascii="Times New Roman" w:hAnsi="Times New Roman" w:cs="Times New Roman"/>
        </w:rPr>
        <w:t>overfishing, but aquaculture only aggravates things. Salmon are predators who must eat other fish to survive, and it takes</w:t>
      </w:r>
      <w:r w:rsidRPr="00BF24C0">
        <w:rPr>
          <w:rFonts w:ascii="Times New Roman" w:hAnsi="Times New Roman" w:cs="Times New Roman"/>
          <w:sz w:val="16"/>
        </w:rPr>
        <w:t xml:space="preserve"> up to </w:t>
      </w:r>
      <w:r w:rsidRPr="00BF24C0">
        <w:rPr>
          <w:rStyle w:val="StyleBoldUnderline"/>
          <w:rFonts w:ascii="Times New Roman" w:hAnsi="Times New Roman" w:cs="Times New Roman"/>
        </w:rPr>
        <w:t>five pounds of prey fish</w:t>
      </w:r>
      <w:r w:rsidRPr="00BF24C0">
        <w:rPr>
          <w:rFonts w:ascii="Times New Roman" w:hAnsi="Times New Roman" w:cs="Times New Roman"/>
          <w:sz w:val="16"/>
        </w:rPr>
        <w:t xml:space="preserve"> like anchovies and herrings </w:t>
      </w:r>
      <w:r w:rsidRPr="00BF24C0">
        <w:rPr>
          <w:rStyle w:val="StyleBoldUnderline"/>
          <w:rFonts w:ascii="Times New Roman" w:hAnsi="Times New Roman" w:cs="Times New Roman"/>
        </w:rPr>
        <w:t>to produce one pound of salmon</w:t>
      </w:r>
      <w:r w:rsidRPr="00BF24C0">
        <w:rPr>
          <w:rFonts w:ascii="Times New Roman" w:hAnsi="Times New Roman" w:cs="Times New Roman"/>
          <w:sz w:val="16"/>
        </w:rPr>
        <w:t xml:space="preserve">. As fish farmers around the world scoop up prey fish to feed their farmed animals, </w:t>
      </w:r>
      <w:r w:rsidRPr="00BF24C0">
        <w:rPr>
          <w:rStyle w:val="StyleBoldUnderline"/>
          <w:rFonts w:ascii="Times New Roman" w:hAnsi="Times New Roman" w:cs="Times New Roman"/>
        </w:rPr>
        <w:t>this</w:t>
      </w:r>
      <w:r w:rsidRPr="00BF24C0">
        <w:rPr>
          <w:rFonts w:ascii="Times New Roman" w:hAnsi="Times New Roman" w:cs="Times New Roman"/>
          <w:sz w:val="16"/>
        </w:rPr>
        <w:t xml:space="preserve"> lopsided math </w:t>
      </w:r>
      <w:r w:rsidRPr="00BF24C0">
        <w:rPr>
          <w:rStyle w:val="StyleBoldUnderline"/>
          <w:rFonts w:ascii="Times New Roman" w:hAnsi="Times New Roman" w:cs="Times New Roman"/>
        </w:rPr>
        <w:t>is damaging prey fish</w:t>
      </w:r>
      <w:r w:rsidRPr="00BF24C0">
        <w:rPr>
          <w:rFonts w:ascii="Times New Roman" w:hAnsi="Times New Roman" w:cs="Times New Roman"/>
          <w:sz w:val="16"/>
        </w:rPr>
        <w:t xml:space="preserve"> stocks everywhere. One sobering report finds that </w:t>
      </w:r>
      <w:r w:rsidRPr="00BF24C0">
        <w:rPr>
          <w:rStyle w:val="StyleBoldUnderline"/>
          <w:rFonts w:ascii="Times New Roman" w:hAnsi="Times New Roman" w:cs="Times New Roman"/>
        </w:rPr>
        <w:t>aquaculture’s</w:t>
      </w:r>
      <w:r w:rsidRPr="00BF24C0">
        <w:rPr>
          <w:rFonts w:ascii="Times New Roman" w:hAnsi="Times New Roman" w:cs="Times New Roman"/>
          <w:sz w:val="16"/>
        </w:rPr>
        <w:t xml:space="preserve"> insatiable dema</w:t>
      </w:r>
      <w:r w:rsidRPr="00BF24C0">
        <w:rPr>
          <w:rStyle w:val="StyleBoldUnderline"/>
          <w:rFonts w:ascii="Times New Roman" w:hAnsi="Times New Roman" w:cs="Times New Roman"/>
        </w:rPr>
        <w:t>nd for prey fish is responsible for declining populations of whales, dolphins, seals, sea lions, tuna, bass, salmon, albatross, penguins, and other species.</w:t>
      </w:r>
      <w:r w:rsidRPr="00BF24C0">
        <w:rPr>
          <w:rFonts w:ascii="Times New Roman" w:hAnsi="Times New Roman" w:cs="Times New Roman"/>
          <w:b/>
          <w:u w:val="single"/>
        </w:rPr>
        <w:t xml:space="preserve"> </w:t>
      </w:r>
      <w:r w:rsidRPr="00BF24C0">
        <w:rPr>
          <w:rFonts w:ascii="Times New Roman" w:hAnsi="Times New Roman" w:cs="Times New Roman"/>
          <w:sz w:val="16"/>
        </w:rPr>
        <w:t>“</w:t>
      </w:r>
      <w:r w:rsidRPr="00BF24C0">
        <w:rPr>
          <w:rStyle w:val="StyleBoldUnderline"/>
          <w:rFonts w:ascii="Times New Roman" w:hAnsi="Times New Roman" w:cs="Times New Roman"/>
        </w:rPr>
        <w:t>We have caught all the big fish and now we are going after their food,”</w:t>
      </w:r>
      <w:r w:rsidRPr="00BF24C0">
        <w:rPr>
          <w:rFonts w:ascii="Times New Roman" w:hAnsi="Times New Roman" w:cs="Times New Roman"/>
          <w:sz w:val="16"/>
        </w:rPr>
        <w:t xml:space="preserve"> said Margot Stiles, the report’s lead author. The result, said Stiles, is “widespread malnutrition” in the oceans.</w:t>
      </w:r>
    </w:p>
    <w:p w14:paraId="1A9584EA" w14:textId="77777777" w:rsidR="008A7F4C" w:rsidRPr="00BF24C0" w:rsidRDefault="008A7F4C" w:rsidP="008A7F4C">
      <w:pPr>
        <w:rPr>
          <w:rFonts w:ascii="Times New Roman" w:hAnsi="Times New Roman" w:cs="Times New Roman"/>
        </w:rPr>
      </w:pPr>
    </w:p>
    <w:p w14:paraId="4EE1507B" w14:textId="77777777" w:rsidR="007B098B" w:rsidRPr="00BF24C0" w:rsidRDefault="007B098B" w:rsidP="007B098B">
      <w:pPr>
        <w:pStyle w:val="Heading4"/>
        <w:rPr>
          <w:rFonts w:ascii="Times New Roman" w:hAnsi="Times New Roman" w:cs="Times New Roman"/>
        </w:rPr>
      </w:pPr>
      <w:r w:rsidRPr="00BF24C0">
        <w:rPr>
          <w:rFonts w:ascii="Times New Roman" w:hAnsi="Times New Roman" w:cs="Times New Roman"/>
        </w:rPr>
        <w:t>Industrialized aquaculture creates more problems than it solves for overfishing</w:t>
      </w:r>
    </w:p>
    <w:p w14:paraId="34D954ED" w14:textId="77777777" w:rsidR="007B098B" w:rsidRPr="00BF24C0" w:rsidRDefault="007B098B" w:rsidP="007B098B">
      <w:pPr>
        <w:rPr>
          <w:rFonts w:ascii="Times New Roman" w:hAnsi="Times New Roman" w:cs="Times New Roman"/>
        </w:rPr>
      </w:pPr>
      <w:r w:rsidRPr="00BF24C0">
        <w:rPr>
          <w:rStyle w:val="StyleStyleBold12pt"/>
          <w:rFonts w:ascii="Times New Roman" w:hAnsi="Times New Roman" w:cs="Times New Roman"/>
        </w:rPr>
        <w:t>University of York ’13</w:t>
      </w:r>
      <w:r w:rsidRPr="00BF24C0">
        <w:rPr>
          <w:rFonts w:ascii="Times New Roman" w:hAnsi="Times New Roman" w:cs="Times New Roman"/>
        </w:rPr>
        <w:t xml:space="preserve"> (Environment Department, Sep 24, </w:t>
      </w:r>
      <w:hyperlink r:id="rId46" w:history="1">
        <w:r w:rsidRPr="00BF24C0">
          <w:rPr>
            <w:rStyle w:val="Hyperlink"/>
            <w:rFonts w:ascii="Times New Roman" w:hAnsi="Times New Roman" w:cs="Times New Roman"/>
          </w:rPr>
          <w:t>http://www.york.ac.uk/environment/postgraduate/msc-dip-marine-environmental-management/aquaculture/</w:t>
        </w:r>
      </w:hyperlink>
      <w:r w:rsidRPr="00BF24C0">
        <w:rPr>
          <w:rFonts w:ascii="Times New Roman" w:hAnsi="Times New Roman" w:cs="Times New Roman"/>
        </w:rPr>
        <w:t>, CL)</w:t>
      </w:r>
    </w:p>
    <w:p w14:paraId="73FB8664" w14:textId="77777777" w:rsidR="00F40199" w:rsidRPr="00BF24C0" w:rsidRDefault="00F40199" w:rsidP="007B098B">
      <w:pPr>
        <w:rPr>
          <w:rFonts w:ascii="Times New Roman" w:hAnsi="Times New Roman" w:cs="Times New Roman"/>
        </w:rPr>
      </w:pPr>
    </w:p>
    <w:p w14:paraId="109BE490" w14:textId="77777777" w:rsidR="007B098B" w:rsidRPr="00BF24C0" w:rsidRDefault="007B098B" w:rsidP="007B098B">
      <w:pPr>
        <w:rPr>
          <w:rFonts w:ascii="Times New Roman" w:hAnsi="Times New Roman" w:cs="Times New Roman"/>
          <w:sz w:val="16"/>
        </w:rPr>
      </w:pPr>
      <w:r w:rsidRPr="00BF24C0">
        <w:rPr>
          <w:rFonts w:ascii="Times New Roman" w:hAnsi="Times New Roman" w:cs="Times New Roman"/>
          <w:sz w:val="16"/>
        </w:rPr>
        <w:t xml:space="preserve">Is aquaculture the solution to overfishing? </w:t>
      </w:r>
      <w:r w:rsidRPr="00BF24C0">
        <w:rPr>
          <w:rStyle w:val="StyleBoldUnderline"/>
          <w:rFonts w:ascii="Times New Roman" w:hAnsi="Times New Roman" w:cs="Times New Roman"/>
        </w:rPr>
        <w:t>With overfishing now endemic throughout the world, aquaculture might seem like the obvious way to ensure that people can carry on eating fish.</w:t>
      </w:r>
      <w:r w:rsidRPr="00BF24C0">
        <w:rPr>
          <w:rFonts w:ascii="Times New Roman" w:hAnsi="Times New Roman" w:cs="Times New Roman"/>
          <w:sz w:val="16"/>
        </w:rPr>
        <w:t xml:space="preserve"> Indeed, aquaculture is the fastest growing sector in the world food economy. It continues to expand by nearly 10% a year, and one third of the world’s fish supply is now derived from fish farming. Asia is by far the biggest centre of production, with China alone accounting for around 70% of the world’s total productivity in 2002. In this region aquaculture has been practised for thousands of years and many farms still operate along traditional lines. If aquaculture is practised at small-scales using relatively simple technology, it can produce much needed seafood and the benefit of jobs, without badly affecting the environment. </w:t>
      </w:r>
      <w:r w:rsidRPr="00BF24C0">
        <w:rPr>
          <w:rStyle w:val="StyleBoldUnderline"/>
          <w:rFonts w:ascii="Times New Roman" w:hAnsi="Times New Roman" w:cs="Times New Roman"/>
        </w:rPr>
        <w:t>However, problems begin to escalate as the process becomes industrialised and geared towards the production of high-value carnivorous fish. Modern aquaculture has resulted in a massive destruction of coastal habitats</w:t>
      </w:r>
      <w:r w:rsidRPr="00BF24C0">
        <w:rPr>
          <w:rFonts w:ascii="Times New Roman" w:hAnsi="Times New Roman" w:cs="Times New Roman"/>
          <w:sz w:val="16"/>
        </w:rPr>
        <w:t xml:space="preserve">. Most notable has been the removal of mangrove forests in the tropics to make way for prawn and shrimp ponds. Problems of hypersalinization make these farms only viable for a few years before they have to be abandoned and redeveloped at a new site. In addition to causing great environmental harm, this necessity has also greatly reduced the aesthetic appeal of many coastlines and left them highly exposed and vulnerable to natural disasters like the Tsunami of 2004. </w:t>
      </w:r>
      <w:r w:rsidRPr="00BF24C0">
        <w:rPr>
          <w:rStyle w:val="StyleBoldUnderline"/>
          <w:rFonts w:ascii="Times New Roman" w:hAnsi="Times New Roman" w:cs="Times New Roman"/>
        </w:rPr>
        <w:t xml:space="preserve">Another great concern which surrounds aquaculture is that accidental matings between wild fish and those that </w:t>
      </w:r>
      <w:r w:rsidRPr="00BF24C0">
        <w:rPr>
          <w:rStyle w:val="StyleBoldUnderline"/>
          <w:rFonts w:ascii="Times New Roman" w:hAnsi="Times New Roman" w:cs="Times New Roman"/>
        </w:rPr>
        <w:lastRenderedPageBreak/>
        <w:t>have escaped from farms will dilute racially distinct gene pools</w:t>
      </w:r>
      <w:r w:rsidRPr="00BF24C0">
        <w:rPr>
          <w:rFonts w:ascii="Times New Roman" w:hAnsi="Times New Roman" w:cs="Times New Roman"/>
          <w:sz w:val="16"/>
        </w:rPr>
        <w:t xml:space="preserve">. This is a problem because fish in aquaculture plants have primarily been bred to be fat and fast growing, whereas wild stocks have evolved to survive local conditions. </w:t>
      </w:r>
      <w:r w:rsidRPr="00BF24C0">
        <w:rPr>
          <w:rStyle w:val="StyleBoldUnderline"/>
          <w:rFonts w:ascii="Times New Roman" w:hAnsi="Times New Roman" w:cs="Times New Roman"/>
        </w:rPr>
        <w:t>Loss of genetic diversity can for example lower disease resistance among wild fish. Population structure is being lost worldwide in species like salmonids and taken to its extreme this could even threaten the survival of entire species.</w:t>
      </w:r>
      <w:r w:rsidRPr="00BF24C0">
        <w:rPr>
          <w:rFonts w:ascii="Times New Roman" w:hAnsi="Times New Roman" w:cs="Times New Roman"/>
          <w:sz w:val="16"/>
        </w:rPr>
        <w:t xml:space="preserve"> In Norway for example there are about 400 different races of salmon, but about a quarter of salmon in the sea there are now estimated to have escaped from fish farms. </w:t>
      </w:r>
      <w:r w:rsidRPr="00BF24C0">
        <w:rPr>
          <w:rStyle w:val="StyleBoldUnderline"/>
          <w:rFonts w:ascii="Times New Roman" w:hAnsi="Times New Roman" w:cs="Times New Roman"/>
        </w:rPr>
        <w:t>Problems still remain, even when fish stay put in their cages. For example animals can suffer from deformities and ill health, that are probably linked to their artificially high growth rates or poor living conditions.</w:t>
      </w:r>
      <w:r w:rsidRPr="00BF24C0">
        <w:rPr>
          <w:rFonts w:ascii="Times New Roman" w:hAnsi="Times New Roman" w:cs="Times New Roman"/>
          <w:sz w:val="16"/>
        </w:rPr>
        <w:t xml:space="preserve"> When salmon are kept at unnaturally high densities they become overly aggressive and more prone to injury through fights. They also become highly susceptible to parasites and diseases, which can then be transferred to wild fish. A study in British Columbia, Canada, found that at one fish farm, sea-louse production was 30,000 times higher than is normal in the wild. In the vicinity of the farm, louse infestations were 73 times higher than normal and levels remained raised for 30 kilometres downstream. Animals in fish farms receive and are exposed to dozens of different chemicals including antibiotics, disinfectants, anti-fouling agents and sometimes artificial colouring additives. These, together with the remnants of food and faeces, create pollution both inside cages and in the wider environment. Scientists have estimated that the amount of sewage waste created by fish farms in Scotland is equivalent to that produced by a "dozen sizeable cities". Some of this is particularly toxic and can for example create the right conditions for toxic shellfish poisoning. Concerns for public health have also questioned whether some farmed fish, are actually safe to eat. In particular there have been fears that levels of cancer causing dioxins in salmon can sometimes be dangerously high. </w:t>
      </w:r>
      <w:r w:rsidRPr="00BF24C0">
        <w:rPr>
          <w:rStyle w:val="StyleBoldUnderline"/>
          <w:rFonts w:ascii="Times New Roman" w:hAnsi="Times New Roman" w:cs="Times New Roman"/>
        </w:rPr>
        <w:t>The final suite of problems surrounding aquaculture relates to the food that animals are fed with.</w:t>
      </w:r>
      <w:r w:rsidRPr="00BF24C0">
        <w:rPr>
          <w:rFonts w:ascii="Times New Roman" w:hAnsi="Times New Roman" w:cs="Times New Roman"/>
          <w:sz w:val="16"/>
        </w:rPr>
        <w:t xml:space="preserve"> Exotic feeds can spread disease through the introduction of exotic viruses. Similarly invasive species can enter an area, both directly and via organisms associated with a foodstuff. </w:t>
      </w:r>
      <w:r w:rsidRPr="00BF24C0">
        <w:rPr>
          <w:rStyle w:val="StyleBoldUnderline"/>
          <w:rFonts w:ascii="Times New Roman" w:hAnsi="Times New Roman" w:cs="Times New Roman"/>
        </w:rPr>
        <w:t>Last but not least, feeding wild caught fish to captive animals is fuelling the problem of overfishing rather than solving it.</w:t>
      </w:r>
      <w:r w:rsidRPr="00BF24C0">
        <w:rPr>
          <w:rFonts w:ascii="Times New Roman" w:hAnsi="Times New Roman" w:cs="Times New Roman"/>
          <w:sz w:val="16"/>
        </w:rPr>
        <w:t xml:space="preserve"> This is because typical farmed fish are carnivorous and are being fed with species that occur lower down on food webs. In Mediterranean tuna for example, it takes 25 kilos of wild fish to produce 1 kilo of farmed tuna. Until we stop catching fish to feed fish and address the issues of environmental pollution and destruction, aquaculture will continue to create more problems than it solves. </w:t>
      </w:r>
    </w:p>
    <w:p w14:paraId="479C2155" w14:textId="77777777" w:rsidR="007B098B" w:rsidRPr="00BF24C0" w:rsidRDefault="007B098B" w:rsidP="007B098B">
      <w:pPr>
        <w:pStyle w:val="Heading4"/>
        <w:rPr>
          <w:rFonts w:ascii="Times New Roman" w:hAnsi="Times New Roman" w:cs="Times New Roman"/>
        </w:rPr>
      </w:pPr>
      <w:r w:rsidRPr="00BF24C0">
        <w:rPr>
          <w:rFonts w:ascii="Times New Roman" w:hAnsi="Times New Roman" w:cs="Times New Roman"/>
        </w:rPr>
        <w:t xml:space="preserve">Aquaculture is not a sustainable solution for overfishing </w:t>
      </w:r>
    </w:p>
    <w:p w14:paraId="4BB79C7C" w14:textId="77777777" w:rsidR="007B098B" w:rsidRPr="00BF24C0" w:rsidRDefault="007B098B" w:rsidP="007B098B">
      <w:pPr>
        <w:rPr>
          <w:rFonts w:ascii="Times New Roman" w:hAnsi="Times New Roman" w:cs="Times New Roman"/>
        </w:rPr>
      </w:pPr>
      <w:r w:rsidRPr="00BF24C0">
        <w:rPr>
          <w:rStyle w:val="StyleStyleBold12pt"/>
          <w:rFonts w:ascii="Times New Roman" w:hAnsi="Times New Roman" w:cs="Times New Roman"/>
        </w:rPr>
        <w:t>Greenpeace No Date</w:t>
      </w:r>
      <w:r w:rsidRPr="00BF24C0">
        <w:rPr>
          <w:rFonts w:ascii="Times New Roman" w:hAnsi="Times New Roman" w:cs="Times New Roman"/>
        </w:rPr>
        <w:t xml:space="preserve"> (NGO, </w:t>
      </w:r>
      <w:hyperlink r:id="rId47" w:history="1">
        <w:r w:rsidRPr="00BF24C0">
          <w:rPr>
            <w:rStyle w:val="Hyperlink"/>
            <w:rFonts w:ascii="Times New Roman" w:hAnsi="Times New Roman" w:cs="Times New Roman"/>
          </w:rPr>
          <w:t>http://www.greenpeace.org/international/en/campaigns/oceans/sustainable-aquaculture/</w:t>
        </w:r>
      </w:hyperlink>
      <w:r w:rsidRPr="00BF24C0">
        <w:rPr>
          <w:rFonts w:ascii="Times New Roman" w:hAnsi="Times New Roman" w:cs="Times New Roman"/>
        </w:rPr>
        <w:t>, CL)</w:t>
      </w:r>
    </w:p>
    <w:p w14:paraId="1C336DCE" w14:textId="77777777" w:rsidR="007B098B" w:rsidRPr="00BF24C0" w:rsidRDefault="007B098B" w:rsidP="007B098B">
      <w:pPr>
        <w:rPr>
          <w:rFonts w:ascii="Times New Roman" w:hAnsi="Times New Roman" w:cs="Times New Roman"/>
        </w:rPr>
      </w:pPr>
    </w:p>
    <w:p w14:paraId="057CC58E" w14:textId="5A76D76E" w:rsidR="007B098B" w:rsidRPr="00BF24C0" w:rsidRDefault="007B098B" w:rsidP="007B098B">
      <w:pPr>
        <w:rPr>
          <w:rFonts w:ascii="Times New Roman" w:hAnsi="Times New Roman" w:cs="Times New Roman"/>
          <w:sz w:val="16"/>
        </w:rPr>
      </w:pPr>
      <w:r w:rsidRPr="00BF24C0">
        <w:rPr>
          <w:rFonts w:ascii="Times New Roman" w:hAnsi="Times New Roman" w:cs="Times New Roman"/>
          <w:sz w:val="16"/>
        </w:rPr>
        <w:t xml:space="preserve">Greenpeace seeks to ensure clean and healthy oceans for the future, and part of this is working to improve the standards of international seafood trade. As wild stocks decline, the demand for farmed shrimp, salmon, tuna, tilapia and other marine finfish is on the rise. Therefore, due to its sheer size and its impacts on the oceans, the aquaculture industry is an important part of the overall picture. </w:t>
      </w:r>
      <w:r w:rsidRPr="00BF24C0">
        <w:rPr>
          <w:rStyle w:val="StyleBoldUnderline"/>
          <w:rFonts w:ascii="Times New Roman" w:hAnsi="Times New Roman" w:cs="Times New Roman"/>
        </w:rPr>
        <w:t>Aquaculture is not a solution to overfishing. Traditional forms of aquaculture can and do make substantial contributions to food supplies in areas of the world where food needs are acute</w:t>
      </w:r>
      <w:r w:rsidRPr="00BF24C0">
        <w:rPr>
          <w:rStyle w:val="Emphasis"/>
          <w:rFonts w:ascii="Times New Roman" w:hAnsi="Times New Roman" w:cs="Times New Roman"/>
        </w:rPr>
        <w:t>, but these need to be sustainable</w:t>
      </w:r>
      <w:r w:rsidRPr="00BF24C0">
        <w:rPr>
          <w:rFonts w:ascii="Times New Roman" w:hAnsi="Times New Roman" w:cs="Times New Roman"/>
          <w:sz w:val="16"/>
        </w:rPr>
        <w:t xml:space="preserve">. Many </w:t>
      </w:r>
      <w:r w:rsidRPr="00BF24C0">
        <w:rPr>
          <w:rStyle w:val="StyleBoldUnderline"/>
          <w:rFonts w:ascii="Times New Roman" w:hAnsi="Times New Roman" w:cs="Times New Roman"/>
        </w:rPr>
        <w:t>modern aquaculture practices emphasise the unsustainable production of species for high-value export markets. Rapid development and expansion of intensive aquaculture for species such as salmon and shrimp has, for example, resulted in widespread degradation of the environment and the displacement of coastal fishing and farming communities.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 xml:space="preserve">Unsustainable aquaculture also negatively impacts on the food supplies and food security of developing coastal countries. Aquaculture development often blocks access to common lands, used by local people for fishing and cleaning </w:t>
      </w:r>
      <w:r w:rsidRPr="00BF24C0">
        <w:rPr>
          <w:rFonts w:ascii="Times New Roman" w:hAnsi="Times New Roman" w:cs="Times New Roman"/>
          <w:sz w:val="16"/>
        </w:rPr>
        <w:t>(collecting of seafood from the ground</w:t>
      </w:r>
      <w:r w:rsidRPr="00BF24C0">
        <w:rPr>
          <w:rStyle w:val="StyleBoldUnderline"/>
          <w:rFonts w:ascii="Times New Roman" w:hAnsi="Times New Roman" w:cs="Times New Roman"/>
        </w:rPr>
        <w:t>), and takes away traditional food sources,</w:t>
      </w:r>
      <w:r w:rsidRPr="00BF24C0">
        <w:rPr>
          <w:rFonts w:ascii="Times New Roman" w:hAnsi="Times New Roman" w:cs="Times New Roman"/>
          <w:sz w:val="16"/>
        </w:rPr>
        <w:t xml:space="preserve"> for use in fishmeal and oil production for aquaculture production. What are the main problems with aquaculture? </w:t>
      </w:r>
      <w:r w:rsidRPr="00BF24C0">
        <w:rPr>
          <w:rStyle w:val="StyleBoldUnderline"/>
          <w:rFonts w:ascii="Times New Roman" w:hAnsi="Times New Roman" w:cs="Times New Roman"/>
        </w:rPr>
        <w:t>Unsustainable aquaculture can devastate our oceans and the environment and impact on local people's food and security. Some examples include: the extraction of marine species from oceans, including wild juveniles vital for future stock growth, increasing the burden on wild fish stocks and having major food security implications; fishmeal and so-called 'trash fish' used for feed production - often the main food for local people - taken for use in aquaculture ponds</w:t>
      </w:r>
      <w:r w:rsidRPr="00BF24C0">
        <w:rPr>
          <w:rFonts w:ascii="Times New Roman" w:hAnsi="Times New Roman" w:cs="Times New Roman"/>
          <w:sz w:val="16"/>
        </w:rPr>
        <w:t xml:space="preserve">; the release of organic wastes (that, for instance, act as plant nutrients for harmful algal blooms) and toxic effluents into the oceans; the destruction of coastal ecosystems, displacement of coastal communities and depletion of fresh water sources to build aquaculture ponds. What kind of aquaculture is sustainable? </w:t>
      </w:r>
      <w:r w:rsidRPr="00BF24C0">
        <w:rPr>
          <w:rStyle w:val="StyleBoldUnderline"/>
          <w:rFonts w:ascii="Times New Roman" w:hAnsi="Times New Roman" w:cs="Times New Roman"/>
        </w:rPr>
        <w:t>There are no species that are sustainable as such. The sustainability of a species depends on its feeding and lifecycle habits, as well as the farming operation</w:t>
      </w:r>
      <w:r w:rsidRPr="00BF24C0">
        <w:rPr>
          <w:rFonts w:ascii="Times New Roman" w:hAnsi="Times New Roman" w:cs="Times New Roman"/>
          <w:sz w:val="16"/>
        </w:rPr>
        <w:t xml:space="preserve">. Only species that are plant eaters, who can breed in captivity, and whose farming does not produce high levels of nutrient output can be cultivated sustainably. </w:t>
      </w:r>
      <w:r w:rsidRPr="00BF24C0">
        <w:rPr>
          <w:rStyle w:val="StyleBoldUnderline"/>
          <w:rFonts w:ascii="Times New Roman" w:hAnsi="Times New Roman" w:cs="Times New Roman"/>
        </w:rPr>
        <w:t>There are a number of conditions an aquaculture operation must adhere to in order to be sustainable</w:t>
      </w:r>
      <w:r w:rsidRPr="00BF24C0">
        <w:rPr>
          <w:rFonts w:ascii="Times New Roman" w:hAnsi="Times New Roman" w:cs="Times New Roman"/>
          <w:sz w:val="16"/>
        </w:rPr>
        <w:t>. Among other things, an aquaculture operation can only be regarded as sustainable if it: is continually moving towards plant-based feeds originating from sustainable agriculture; does not use fishmeal or fish-oil-based feeds from unsustainable fisheries and does not represent a net loss in fish protein yield; does not use wild-caught juveniles; only cultivates species that are native in open water systems, and then only in bag nets, closed-wall sea-pens or equivalent systems (if there is cultivation of non-</w:t>
      </w:r>
      <w:r w:rsidRPr="00BF24C0">
        <w:rPr>
          <w:rFonts w:ascii="Times New Roman" w:hAnsi="Times New Roman" w:cs="Times New Roman"/>
          <w:sz w:val="16"/>
        </w:rPr>
        <w:lastRenderedPageBreak/>
        <w:t xml:space="preserve">native species, it must be restricted to land-based tanks); does not result in negative environmental impacts in terms of discharges and effluents to the surrounding areas; does not result in negative effects to local wildlife (plants as well as animals) or represents a risk to local wild populations; does not use genetically engineered fish or feed; uses stocking densities that minimise the risk of disease outbreaks and transmission; does not deplete local resources, for example, drinking water supplies and mangrove forests; does not threaten human health; supports the long-term economic and social well-being of local communities. </w:t>
      </w:r>
      <w:r w:rsidRPr="00BF24C0">
        <w:rPr>
          <w:rStyle w:val="StyleBoldUnderline"/>
          <w:rFonts w:ascii="Times New Roman" w:hAnsi="Times New Roman" w:cs="Times New Roman"/>
        </w:rPr>
        <w:t>Achieving sustainability requires adhering to a full set of measures and cannot be reached through simply implementing one or two.</w:t>
      </w:r>
      <w:r w:rsidRPr="00BF24C0">
        <w:rPr>
          <w:rFonts w:ascii="Times New Roman" w:hAnsi="Times New Roman" w:cs="Times New Roman"/>
          <w:sz w:val="16"/>
        </w:rPr>
        <w:t xml:space="preserve"> </w:t>
      </w:r>
    </w:p>
    <w:p w14:paraId="57E387E5" w14:textId="77777777" w:rsidR="007B098B" w:rsidRPr="00BF24C0" w:rsidRDefault="007B098B" w:rsidP="004958C2">
      <w:pPr>
        <w:rPr>
          <w:rFonts w:ascii="Times New Roman" w:hAnsi="Times New Roman" w:cs="Times New Roman"/>
        </w:rPr>
      </w:pPr>
    </w:p>
    <w:p w14:paraId="77F3FCE1" w14:textId="77777777" w:rsidR="009078F3" w:rsidRPr="00BF24C0" w:rsidRDefault="009078F3" w:rsidP="009078F3">
      <w:pPr>
        <w:pStyle w:val="Heading2"/>
        <w:rPr>
          <w:rFonts w:ascii="Times New Roman" w:hAnsi="Times New Roman" w:cs="Times New Roman"/>
        </w:rPr>
      </w:pPr>
      <w:r w:rsidRPr="00BF24C0">
        <w:rPr>
          <w:rFonts w:ascii="Times New Roman" w:hAnsi="Times New Roman" w:cs="Times New Roman"/>
        </w:rPr>
        <w:lastRenderedPageBreak/>
        <w:t>LOST</w:t>
      </w:r>
    </w:p>
    <w:p w14:paraId="6639304F" w14:textId="1D58532C" w:rsidR="009078F3" w:rsidRPr="00BF24C0" w:rsidRDefault="004D5DA5" w:rsidP="009078F3">
      <w:pPr>
        <w:pStyle w:val="Heading3"/>
        <w:rPr>
          <w:rFonts w:ascii="Times New Roman" w:hAnsi="Times New Roman" w:cs="Times New Roman"/>
        </w:rPr>
      </w:pPr>
      <w:r w:rsidRPr="00BF24C0">
        <w:rPr>
          <w:rFonts w:ascii="Times New Roman" w:hAnsi="Times New Roman" w:cs="Times New Roman"/>
        </w:rPr>
        <w:lastRenderedPageBreak/>
        <w:t>1NC</w:t>
      </w:r>
    </w:p>
    <w:p w14:paraId="628EDA44" w14:textId="137D9C53" w:rsidR="004D5DA5" w:rsidRPr="00BF24C0" w:rsidRDefault="004D5DA5" w:rsidP="004D5DA5">
      <w:pPr>
        <w:pStyle w:val="Heading4"/>
        <w:rPr>
          <w:rFonts w:ascii="Times New Roman" w:hAnsi="Times New Roman" w:cs="Times New Roman"/>
        </w:rPr>
      </w:pPr>
      <w:r w:rsidRPr="00BF24C0">
        <w:rPr>
          <w:rFonts w:ascii="Times New Roman" w:hAnsi="Times New Roman" w:cs="Times New Roman"/>
        </w:rPr>
        <w:t xml:space="preserve">Text: The United States Federal Government should ratify the </w:t>
      </w:r>
      <w:r w:rsidR="00327AE3" w:rsidRPr="00BF24C0">
        <w:rPr>
          <w:rFonts w:ascii="Times New Roman" w:hAnsi="Times New Roman" w:cs="Times New Roman"/>
        </w:rPr>
        <w:t>United Nations Convention on the Law of the Sea.</w:t>
      </w:r>
    </w:p>
    <w:p w14:paraId="3AFF282E" w14:textId="77777777" w:rsidR="009078F3" w:rsidRPr="00BF24C0" w:rsidRDefault="009078F3" w:rsidP="009078F3">
      <w:pPr>
        <w:pStyle w:val="Heading4"/>
        <w:rPr>
          <w:rFonts w:ascii="Times New Roman" w:hAnsi="Times New Roman" w:cs="Times New Roman"/>
        </w:rPr>
      </w:pPr>
      <w:r w:rsidRPr="00BF24C0">
        <w:rPr>
          <w:rFonts w:ascii="Times New Roman" w:hAnsi="Times New Roman" w:cs="Times New Roman"/>
        </w:rPr>
        <w:t>Ratifying the Law of the Sea Treaty would solve overfishing through efforts to protect the fish</w:t>
      </w:r>
    </w:p>
    <w:p w14:paraId="69B5529C" w14:textId="77777777" w:rsidR="009078F3" w:rsidRPr="00BF24C0" w:rsidRDefault="009078F3" w:rsidP="009078F3">
      <w:pPr>
        <w:rPr>
          <w:rFonts w:ascii="Times New Roman" w:hAnsi="Times New Roman" w:cs="Times New Roman"/>
        </w:rPr>
      </w:pPr>
      <w:r w:rsidRPr="00BF24C0">
        <w:rPr>
          <w:rStyle w:val="StyleStyleBold12pt"/>
          <w:rFonts w:ascii="Times New Roman" w:hAnsi="Times New Roman" w:cs="Times New Roman"/>
          <w:sz w:val="22"/>
        </w:rPr>
        <w:t>United Nations ’82</w:t>
      </w:r>
      <w:r w:rsidRPr="00BF24C0">
        <w:rPr>
          <w:rFonts w:ascii="Times New Roman" w:hAnsi="Times New Roman" w:cs="Times New Roman"/>
        </w:rPr>
        <w:t xml:space="preserve"> (United Nations Convention “Oceans and Law of the Sea” </w:t>
      </w:r>
      <w:hyperlink r:id="rId48" w:history="1">
        <w:r w:rsidRPr="00BF24C0">
          <w:rPr>
            <w:rStyle w:val="Hyperlink"/>
            <w:rFonts w:ascii="Times New Roman" w:hAnsi="Times New Roman" w:cs="Times New Roman"/>
          </w:rPr>
          <w:t>http://www.un.org/depts/los/convention_agreements/texts/unclos/part5.htm</w:t>
        </w:r>
      </w:hyperlink>
      <w:r w:rsidRPr="00BF24C0">
        <w:rPr>
          <w:rFonts w:ascii="Times New Roman" w:hAnsi="Times New Roman" w:cs="Times New Roman"/>
        </w:rPr>
        <w:t>: Article 61, CL)</w:t>
      </w:r>
    </w:p>
    <w:p w14:paraId="6C2F2C12" w14:textId="77777777" w:rsidR="009078F3" w:rsidRPr="00BF24C0" w:rsidRDefault="009078F3" w:rsidP="009078F3">
      <w:pPr>
        <w:rPr>
          <w:rFonts w:ascii="Times New Roman" w:hAnsi="Times New Roman" w:cs="Times New Roman"/>
        </w:rPr>
      </w:pPr>
    </w:p>
    <w:p w14:paraId="68BAA2FA" w14:textId="77777777" w:rsidR="009078F3" w:rsidRPr="00BF24C0" w:rsidRDefault="009078F3" w:rsidP="009078F3">
      <w:pPr>
        <w:rPr>
          <w:rFonts w:ascii="Times New Roman" w:hAnsi="Times New Roman" w:cs="Times New Roman"/>
          <w:sz w:val="16"/>
        </w:rPr>
      </w:pPr>
      <w:r w:rsidRPr="00BF24C0">
        <w:rPr>
          <w:rFonts w:ascii="Times New Roman" w:hAnsi="Times New Roman" w:cs="Times New Roman"/>
          <w:sz w:val="16"/>
        </w:rPr>
        <w:t xml:space="preserve">Article61: Conservation of the living resources. 1) The coastal State shall determine the allowable catch of the living resources in its exclusive economic zone. 2) </w:t>
      </w:r>
      <w:r w:rsidRPr="00BF24C0">
        <w:rPr>
          <w:rStyle w:val="StyleBoldUnderline"/>
          <w:rFonts w:ascii="Times New Roman" w:hAnsi="Times New Roman" w:cs="Times New Roman"/>
        </w:rPr>
        <w:t>The coastal State</w:t>
      </w:r>
      <w:r w:rsidRPr="00BF24C0">
        <w:rPr>
          <w:rFonts w:ascii="Times New Roman" w:hAnsi="Times New Roman" w:cs="Times New Roman"/>
          <w:sz w:val="16"/>
        </w:rPr>
        <w:t xml:space="preserve">, taking into account the best scientific evidence available to it, </w:t>
      </w:r>
      <w:r w:rsidRPr="00BF24C0">
        <w:rPr>
          <w:rStyle w:val="StyleBoldUnderline"/>
          <w:rFonts w:ascii="Times New Roman" w:hAnsi="Times New Roman" w:cs="Times New Roman"/>
        </w:rPr>
        <w:t>shall ensure through proper conservation and management measures that the maintenance of the living resources in the exclusive economic zone is not endangered by over-exploitation.</w:t>
      </w:r>
      <w:r w:rsidRPr="00BF24C0">
        <w:rPr>
          <w:rFonts w:ascii="Times New Roman" w:hAnsi="Times New Roman" w:cs="Times New Roman"/>
          <w:sz w:val="16"/>
        </w:rPr>
        <w:t xml:space="preserve"> As appropriate, the coastal State and competent international organizations, whether subregional, regional or global, shall cooperate to this end. 3) </w:t>
      </w:r>
      <w:r w:rsidRPr="00BF24C0">
        <w:rPr>
          <w:rStyle w:val="StyleBoldUnderline"/>
          <w:rFonts w:ascii="Times New Roman" w:hAnsi="Times New Roman" w:cs="Times New Roman"/>
        </w:rPr>
        <w:t>Such measures shall also be designed to maintain or restore populations of harvested species</w:t>
      </w:r>
      <w:r w:rsidRPr="00BF24C0">
        <w:rPr>
          <w:rFonts w:ascii="Times New Roman" w:hAnsi="Times New Roman" w:cs="Times New Roman"/>
          <w:sz w:val="16"/>
        </w:rPr>
        <w:t xml:space="preserve"> at levels which can produce the maximum sustainable yield, as qualified by relevant environmental and economic factors, including the economic needs of coastal fishing communities and the special requirements of developing States, and taking into account fishing patterns, the interdependence of stocks and any generally recommended international minimum standards, whether subregional, regional or global. 4) In taking such measures </w:t>
      </w:r>
      <w:r w:rsidRPr="00BF24C0">
        <w:rPr>
          <w:rStyle w:val="StyleBoldUnderline"/>
          <w:rFonts w:ascii="Times New Roman" w:hAnsi="Times New Roman" w:cs="Times New Roman"/>
        </w:rPr>
        <w:t xml:space="preserve">the coastal State shall take into consideration the effects on species associated with or dependent upon harvested species with a view to maintaining or restoring populations of such associated or dependent species above levels at which their reproduction may become </w:t>
      </w:r>
      <w:r w:rsidRPr="00BF24C0">
        <w:rPr>
          <w:rStyle w:val="StyleBoldUnderline"/>
          <w:rFonts w:ascii="Times New Roman" w:hAnsi="Times New Roman" w:cs="Times New Roman"/>
          <w:bdr w:val="single" w:sz="4" w:space="0" w:color="auto"/>
        </w:rPr>
        <w:t>seriously threatened</w:t>
      </w:r>
      <w:r w:rsidRPr="00BF24C0">
        <w:rPr>
          <w:rFonts w:ascii="Times New Roman" w:hAnsi="Times New Roman" w:cs="Times New Roman"/>
          <w:sz w:val="16"/>
        </w:rPr>
        <w:t>. 5) Available scientific information, catch and fishing effort statistics, and other data relevant to the conservation of fish stocks shall be contributed and exchanged on a regular basis through competent international organizations, whether subregional, regional or global, where appropriate and with participation by all States concerned, including States whose nationals are allowed to fish in the exclusive economic zone.</w:t>
      </w:r>
    </w:p>
    <w:p w14:paraId="5B0B3526" w14:textId="77777777" w:rsidR="009078F3" w:rsidRPr="00BF24C0" w:rsidRDefault="009078F3" w:rsidP="009078F3">
      <w:pPr>
        <w:rPr>
          <w:rFonts w:ascii="Times New Roman" w:hAnsi="Times New Roman" w:cs="Times New Roman"/>
        </w:rPr>
      </w:pPr>
    </w:p>
    <w:p w14:paraId="5802D4F6" w14:textId="77777777" w:rsidR="009078F3" w:rsidRPr="00BF24C0" w:rsidRDefault="009078F3" w:rsidP="009078F3">
      <w:pPr>
        <w:rPr>
          <w:rFonts w:ascii="Times New Roman" w:hAnsi="Times New Roman" w:cs="Times New Roman"/>
        </w:rPr>
      </w:pPr>
    </w:p>
    <w:p w14:paraId="7FB0B941" w14:textId="77777777" w:rsidR="009078F3" w:rsidRPr="00BF24C0" w:rsidRDefault="009078F3" w:rsidP="009078F3">
      <w:pPr>
        <w:pStyle w:val="Heading3"/>
        <w:rPr>
          <w:rFonts w:ascii="Times New Roman" w:hAnsi="Times New Roman" w:cs="Times New Roman"/>
        </w:rPr>
      </w:pPr>
      <w:r w:rsidRPr="00BF24C0">
        <w:rPr>
          <w:rFonts w:ascii="Times New Roman" w:hAnsi="Times New Roman" w:cs="Times New Roman"/>
        </w:rPr>
        <w:lastRenderedPageBreak/>
        <w:t>LOST fails</w:t>
      </w:r>
    </w:p>
    <w:p w14:paraId="39BFF54A" w14:textId="77777777" w:rsidR="009078F3" w:rsidRPr="00BF24C0" w:rsidRDefault="009078F3" w:rsidP="009078F3">
      <w:pPr>
        <w:pStyle w:val="Heading4"/>
        <w:rPr>
          <w:rFonts w:ascii="Times New Roman" w:hAnsi="Times New Roman" w:cs="Times New Roman"/>
        </w:rPr>
      </w:pPr>
      <w:r w:rsidRPr="00BF24C0">
        <w:rPr>
          <w:rFonts w:ascii="Times New Roman" w:hAnsi="Times New Roman" w:cs="Times New Roman"/>
        </w:rPr>
        <w:t>LOST does nothing to solve overfishing</w:t>
      </w:r>
    </w:p>
    <w:p w14:paraId="1431E955" w14:textId="77777777" w:rsidR="009078F3" w:rsidRPr="00BF24C0" w:rsidRDefault="009078F3" w:rsidP="009078F3">
      <w:pPr>
        <w:rPr>
          <w:rFonts w:ascii="Times New Roman" w:hAnsi="Times New Roman" w:cs="Times New Roman"/>
        </w:rPr>
      </w:pPr>
      <w:r w:rsidRPr="00BF24C0">
        <w:rPr>
          <w:rStyle w:val="StyleStyleBold12pt"/>
          <w:rFonts w:ascii="Times New Roman" w:hAnsi="Times New Roman" w:cs="Times New Roman"/>
          <w:sz w:val="22"/>
        </w:rPr>
        <w:t>Sykes et al ’09</w:t>
      </w:r>
      <w:r w:rsidRPr="00BF24C0">
        <w:rPr>
          <w:rFonts w:ascii="Times New Roman" w:hAnsi="Times New Roman" w:cs="Times New Roman"/>
        </w:rPr>
        <w:t xml:space="preserve"> (Alan, University of Chicago Law School, “Economic Foundations of the Law of The Sea”, </w:t>
      </w:r>
      <w:hyperlink r:id="rId49" w:history="1">
        <w:r w:rsidRPr="00BF24C0">
          <w:rPr>
            <w:rStyle w:val="Hyperlink"/>
            <w:rFonts w:ascii="Times New Roman" w:hAnsi="Times New Roman" w:cs="Times New Roman"/>
          </w:rPr>
          <w:t>http://chicagounbound.uchicago.edu/cgi/viewcontent.cgi?article=1186&amp;context=law_and_economics</w:t>
        </w:r>
      </w:hyperlink>
      <w:r w:rsidRPr="00BF24C0">
        <w:rPr>
          <w:rFonts w:ascii="Times New Roman" w:hAnsi="Times New Roman" w:cs="Times New Roman"/>
        </w:rPr>
        <w:t>)</w:t>
      </w:r>
    </w:p>
    <w:p w14:paraId="59D1265D" w14:textId="77777777" w:rsidR="009078F3" w:rsidRPr="00BF24C0" w:rsidRDefault="009078F3" w:rsidP="009078F3">
      <w:pPr>
        <w:rPr>
          <w:rFonts w:ascii="Times New Roman" w:hAnsi="Times New Roman" w:cs="Times New Roman"/>
        </w:rPr>
      </w:pPr>
      <w:r w:rsidRPr="00BF24C0">
        <w:rPr>
          <w:rFonts w:ascii="Times New Roman" w:hAnsi="Times New Roman" w:cs="Times New Roman"/>
        </w:rPr>
        <w:t xml:space="preserve"> </w:t>
      </w:r>
    </w:p>
    <w:p w14:paraId="47B99860" w14:textId="77777777" w:rsidR="009078F3" w:rsidRPr="00BF24C0" w:rsidRDefault="009078F3" w:rsidP="009078F3">
      <w:pPr>
        <w:rPr>
          <w:rStyle w:val="StyleBoldUnderline"/>
          <w:rFonts w:ascii="Times New Roman" w:hAnsi="Times New Roman" w:cs="Times New Roman"/>
        </w:rPr>
      </w:pPr>
      <w:r w:rsidRPr="00BF24C0">
        <w:rPr>
          <w:rFonts w:ascii="Times New Roman" w:hAnsi="Times New Roman" w:cs="Times New Roman"/>
          <w:sz w:val="16"/>
        </w:rPr>
        <w:t>Thus, the resources of the high seas are generally subject to open access (seabed minerals presenting an exception that we will discuss in some detail later), yet states must obey certain  rules in the navigation of the high seas and the exploitation of its resources. We think that the explanation is again straightforward. Sates may often gain little from the resources in the high seas due to the high costs of exploiting them, and the cost of enforcing rules to limit overexploitation or excessive search on the high seas may also be prohibitive because the high seas are remote and difficult to patrol. Dividing up the high seas among the states thus would serve little purpose because states would not control their portions of the high seas even if given jurisdictional rights to them. Indeed, one might ask why states would bother to create any rules at all for the high seas. As we will see, the answer for the most part is that those rules essentially solve very simple coordination problems, akin to the rules of the land, and thus are largely self-enforcing</w:t>
      </w:r>
      <w:r w:rsidRPr="00BF24C0">
        <w:rPr>
          <w:rStyle w:val="StyleBoldUnderline"/>
          <w:rFonts w:ascii="Times New Roman" w:hAnsi="Times New Roman" w:cs="Times New Roman"/>
        </w:rPr>
        <w:t>. UNCLOS actually does little to solve some of the thorniest common pool problems like overfishing, which would require real enforcement effort and careful monitoring. A more ambitious set of rules for the high seas—for example, rules that protect fisheries against possible overfishing—would pose a more significant challenge because they would require states to expend resources with the expectation that other states do the same</w:t>
      </w:r>
      <w:r w:rsidRPr="00BF24C0">
        <w:rPr>
          <w:rFonts w:ascii="Times New Roman" w:hAnsi="Times New Roman" w:cs="Times New Roman"/>
          <w:sz w:val="16"/>
        </w:rPr>
        <w:t xml:space="preserve">. But if it is extremely costly to monitor and patrol the high seas, as we have suggested, it will also be difficult for states to prevent free riding and defections from any rule-based regime. </w:t>
      </w:r>
      <w:r w:rsidRPr="00BF24C0">
        <w:rPr>
          <w:rStyle w:val="StyleBoldUnderline"/>
          <w:rFonts w:ascii="Times New Roman" w:hAnsi="Times New Roman" w:cs="Times New Roman"/>
        </w:rPr>
        <w:t>Accordingly, despite the potential significance of such problems as a matter of theory, UNCLOS does relatively little to address them</w:t>
      </w:r>
      <w:r w:rsidRPr="00BF24C0">
        <w:rPr>
          <w:rFonts w:ascii="Times New Roman" w:hAnsi="Times New Roman" w:cs="Times New Roman"/>
          <w:sz w:val="16"/>
        </w:rPr>
        <w:t xml:space="preserve">. We will say more about the matter of fisheries (and whaleries) in Section F below. States have also approached the overfishing problem with restrictions on particular technologies, such as drift nets, which also damage other forms of marine life. By raising the cost of exploiting the fishery, these rules may temporarily mitigate overexploitation. </w:t>
      </w:r>
      <w:r w:rsidRPr="00BF24C0">
        <w:rPr>
          <w:rStyle w:val="StyleBoldUnderline"/>
          <w:rFonts w:ascii="Times New Roman" w:hAnsi="Times New Roman" w:cs="Times New Roman"/>
        </w:rPr>
        <w:t>In sum, UNCLOS itself has few provisions that specifically address fisheries</w:t>
      </w:r>
      <w:r w:rsidRPr="00BF24C0">
        <w:rPr>
          <w:rFonts w:ascii="Times New Roman" w:hAnsi="Times New Roman" w:cs="Times New Roman"/>
          <w:sz w:val="16"/>
        </w:rPr>
        <w:t xml:space="preserve"> but its rules clearly have an impact on the management of fisheries. Aside from the rights granted by UNCLOS regarding fisheries contained in the exclusive regulatory zones of member states, </w:t>
      </w:r>
      <w:r w:rsidRPr="00BF24C0">
        <w:rPr>
          <w:rStyle w:val="StyleBoldUnderline"/>
          <w:rFonts w:ascii="Times New Roman" w:hAnsi="Times New Roman" w:cs="Times New Roman"/>
        </w:rPr>
        <w:t xml:space="preserve">much of the remaining international law governing fisheries is contained in other international agreements. On the whole, the resulting body of law is less than fully satisfactory, although it is hardly clear that solutions to the remaining problems exist that would cost less than the benefits. </w:t>
      </w:r>
    </w:p>
    <w:p w14:paraId="36176581" w14:textId="77777777" w:rsidR="009078F3" w:rsidRPr="00BF24C0" w:rsidRDefault="009078F3" w:rsidP="009078F3">
      <w:pPr>
        <w:rPr>
          <w:rFonts w:ascii="Times New Roman" w:hAnsi="Times New Roman" w:cs="Times New Roman"/>
        </w:rPr>
      </w:pPr>
    </w:p>
    <w:p w14:paraId="568B5E1B" w14:textId="77777777" w:rsidR="001202D1" w:rsidRPr="00BF24C0" w:rsidRDefault="001202D1" w:rsidP="001202D1">
      <w:pPr>
        <w:pStyle w:val="Heading2"/>
        <w:rPr>
          <w:rFonts w:ascii="Times New Roman" w:hAnsi="Times New Roman" w:cs="Times New Roman"/>
        </w:rPr>
      </w:pPr>
      <w:r w:rsidRPr="00BF24C0">
        <w:rPr>
          <w:rFonts w:ascii="Times New Roman" w:hAnsi="Times New Roman" w:cs="Times New Roman"/>
        </w:rPr>
        <w:lastRenderedPageBreak/>
        <w:t>Subsidy Cuts</w:t>
      </w:r>
    </w:p>
    <w:p w14:paraId="2471937D" w14:textId="46D75226" w:rsidR="004D5DA5" w:rsidRPr="00BF24C0" w:rsidRDefault="004D5DA5" w:rsidP="004D5DA5">
      <w:pPr>
        <w:pStyle w:val="Heading3"/>
        <w:rPr>
          <w:rFonts w:ascii="Times New Roman" w:hAnsi="Times New Roman" w:cs="Times New Roman"/>
        </w:rPr>
      </w:pPr>
      <w:r w:rsidRPr="00BF24C0">
        <w:rPr>
          <w:rFonts w:ascii="Times New Roman" w:hAnsi="Times New Roman" w:cs="Times New Roman"/>
        </w:rPr>
        <w:lastRenderedPageBreak/>
        <w:t>1NC</w:t>
      </w:r>
    </w:p>
    <w:p w14:paraId="4D775FD5" w14:textId="32297A02" w:rsidR="004D5DA5" w:rsidRPr="00BF24C0" w:rsidRDefault="004D5DA5" w:rsidP="004D5DA5">
      <w:pPr>
        <w:pStyle w:val="Heading4"/>
        <w:rPr>
          <w:rFonts w:ascii="Times New Roman" w:hAnsi="Times New Roman" w:cs="Times New Roman"/>
        </w:rPr>
      </w:pPr>
      <w:r w:rsidRPr="00BF24C0">
        <w:rPr>
          <w:rFonts w:ascii="Times New Roman" w:hAnsi="Times New Roman" w:cs="Times New Roman"/>
        </w:rPr>
        <w:t xml:space="preserve">Text: The United States Federal Government should substantially reduce federal fishery subsidies. </w:t>
      </w:r>
    </w:p>
    <w:p w14:paraId="3433EB51" w14:textId="77777777" w:rsidR="004D5DA5" w:rsidRPr="00BF24C0" w:rsidRDefault="004D5DA5" w:rsidP="004D5DA5">
      <w:pPr>
        <w:rPr>
          <w:rFonts w:ascii="Times New Roman" w:hAnsi="Times New Roman" w:cs="Times New Roman"/>
        </w:rPr>
      </w:pPr>
    </w:p>
    <w:p w14:paraId="4353617D" w14:textId="77777777" w:rsidR="004D5DA5" w:rsidRPr="00BF24C0" w:rsidRDefault="004D5DA5" w:rsidP="004D5DA5">
      <w:pPr>
        <w:pStyle w:val="Heading4"/>
        <w:rPr>
          <w:rFonts w:ascii="Times New Roman" w:hAnsi="Times New Roman" w:cs="Times New Roman"/>
        </w:rPr>
      </w:pPr>
      <w:r w:rsidRPr="00BF24C0">
        <w:rPr>
          <w:rFonts w:ascii="Times New Roman" w:hAnsi="Times New Roman" w:cs="Times New Roman"/>
        </w:rPr>
        <w:t>Subsidies guarantee overfishing</w:t>
      </w:r>
    </w:p>
    <w:p w14:paraId="70CFD026" w14:textId="77777777" w:rsidR="004D5DA5" w:rsidRPr="00BF24C0" w:rsidRDefault="004D5DA5" w:rsidP="004D5DA5">
      <w:pPr>
        <w:rPr>
          <w:rFonts w:ascii="Times New Roman" w:hAnsi="Times New Roman" w:cs="Times New Roman"/>
        </w:rPr>
      </w:pPr>
      <w:r w:rsidRPr="00BF24C0">
        <w:rPr>
          <w:rStyle w:val="StyleStyleBold12pt"/>
          <w:rFonts w:ascii="Times New Roman" w:hAnsi="Times New Roman" w:cs="Times New Roman"/>
          <w:sz w:val="22"/>
        </w:rPr>
        <w:t xml:space="preserve">Sumaila ‘12 </w:t>
      </w:r>
      <w:r w:rsidRPr="00BF24C0">
        <w:rPr>
          <w:rStyle w:val="StyleStyleBold12pt"/>
          <w:rFonts w:ascii="Times New Roman" w:hAnsi="Times New Roman" w:cs="Times New Roman"/>
          <w:b w:val="0"/>
          <w:sz w:val="22"/>
        </w:rPr>
        <w:t>(Rashid, Professor and Director of the Fisheries Economics Research Unit at UBC Fisheries Centre, December 13</w:t>
      </w:r>
      <w:r w:rsidRPr="00BF24C0">
        <w:rPr>
          <w:rStyle w:val="StyleStyleBold12pt"/>
          <w:rFonts w:ascii="Times New Roman" w:hAnsi="Times New Roman" w:cs="Times New Roman"/>
          <w:b w:val="0"/>
          <w:sz w:val="22"/>
          <w:vertAlign w:val="superscript"/>
        </w:rPr>
        <w:t>th</w:t>
      </w:r>
      <w:r w:rsidRPr="00BF24C0">
        <w:rPr>
          <w:rStyle w:val="StyleStyleBold12pt"/>
          <w:rFonts w:ascii="Times New Roman" w:hAnsi="Times New Roman" w:cs="Times New Roman"/>
          <w:b w:val="0"/>
          <w:sz w:val="22"/>
        </w:rPr>
        <w:t xml:space="preserve">, 2012, ICES Journal of Marine Science, “How to make progress in disciplining overfishing subsidies”, </w:t>
      </w:r>
      <w:hyperlink r:id="rId50" w:history="1">
        <w:r w:rsidRPr="00BF24C0">
          <w:rPr>
            <w:rStyle w:val="Hyperlink"/>
            <w:rFonts w:ascii="Times New Roman" w:hAnsi="Times New Roman" w:cs="Times New Roman"/>
          </w:rPr>
          <w:t>http://icesjms.oxfordjournals.org/content/early/2012/12/10/icesjms.fss173.full</w:t>
        </w:r>
      </w:hyperlink>
      <w:r w:rsidRPr="00BF24C0">
        <w:rPr>
          <w:rFonts w:ascii="Times New Roman" w:hAnsi="Times New Roman" w:cs="Times New Roman"/>
        </w:rPr>
        <w:t>)</w:t>
      </w:r>
    </w:p>
    <w:p w14:paraId="6F71368A" w14:textId="77777777" w:rsidR="004D5DA5" w:rsidRPr="00BF24C0" w:rsidRDefault="004D5DA5" w:rsidP="004D5DA5">
      <w:pPr>
        <w:rPr>
          <w:rFonts w:ascii="Times New Roman" w:hAnsi="Times New Roman" w:cs="Times New Roman"/>
          <w:bCs/>
        </w:rPr>
      </w:pPr>
    </w:p>
    <w:p w14:paraId="65464C55" w14:textId="77777777" w:rsidR="004D5DA5" w:rsidRPr="00BF24C0" w:rsidRDefault="004D5DA5" w:rsidP="004D5DA5">
      <w:pPr>
        <w:rPr>
          <w:rStyle w:val="StyleBoldUnderline"/>
          <w:rFonts w:ascii="Times New Roman" w:hAnsi="Times New Roman" w:cs="Times New Roman"/>
          <w:u w:val="none"/>
        </w:rPr>
      </w:pPr>
      <w:r w:rsidRPr="00BF24C0">
        <w:rPr>
          <w:rStyle w:val="StyleBoldUnderline"/>
          <w:rFonts w:ascii="Times New Roman" w:hAnsi="Times New Roman" w:cs="Times New Roman"/>
        </w:rPr>
        <w:t>Fisheries subsidies have an impact on the profits of fishing enterprises by either increasing their revenues</w:t>
      </w:r>
      <w:r w:rsidRPr="00BF24C0">
        <w:rPr>
          <w:rFonts w:ascii="Times New Roman" w:hAnsi="Times New Roman" w:cs="Times New Roman"/>
          <w:sz w:val="16"/>
        </w:rPr>
        <w:t xml:space="preserve"> (e.g. income or price support) </w:t>
      </w:r>
      <w:r w:rsidRPr="00BF24C0">
        <w:rPr>
          <w:rStyle w:val="StyleBoldUnderline"/>
          <w:rFonts w:ascii="Times New Roman" w:hAnsi="Times New Roman" w:cs="Times New Roman"/>
        </w:rPr>
        <w:t>or reducing their costs</w:t>
      </w:r>
      <w:r w:rsidRPr="00BF24C0">
        <w:rPr>
          <w:rFonts w:ascii="Times New Roman" w:hAnsi="Times New Roman" w:cs="Times New Roman"/>
          <w:sz w:val="16"/>
        </w:rPr>
        <w:t xml:space="preserve"> (e.g. government funding of vessel construction and maintenance, or provision of fuel tax exemptions) (Sumaila, 2003). Whilst the effects of subsidies on resources will depend on the type of the fisheries management regimes, as well as on the state of the fish stocks (Hannesson, 2001, OECD, 2006, UNEP, 2011), </w:t>
      </w:r>
      <w:r w:rsidRPr="00BF24C0">
        <w:rPr>
          <w:rStyle w:val="StyleBoldUnderline"/>
          <w:rFonts w:ascii="Times New Roman" w:hAnsi="Times New Roman" w:cs="Times New Roman"/>
        </w:rPr>
        <w:t>many such subsidies act as perverse economic incentives, encouraging fisheries industries to overinvest in themselves.</w:t>
      </w:r>
      <w:r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rPr>
        <w:t xml:space="preserve"> In open access fisheries</w:t>
      </w:r>
      <w:r w:rsidRPr="00BF24C0">
        <w:rPr>
          <w:rFonts w:ascii="Times New Roman" w:hAnsi="Times New Roman" w:cs="Times New Roman"/>
          <w:sz w:val="16"/>
        </w:rPr>
        <w:t>, where entry into fisheries is not restricted</w:t>
      </w:r>
      <w:r w:rsidRPr="00BF24C0">
        <w:rPr>
          <w:rStyle w:val="StyleBoldUnderline"/>
          <w:rFonts w:ascii="Times New Roman" w:hAnsi="Times New Roman" w:cs="Times New Roman"/>
        </w:rPr>
        <w:t>, subsidies that improve the profitability will lead to overcapitalization and overexploitation</w:t>
      </w:r>
      <w:r w:rsidRPr="00BF24C0">
        <w:rPr>
          <w:rFonts w:ascii="Times New Roman" w:hAnsi="Times New Roman" w:cs="Times New Roman"/>
          <w:sz w:val="16"/>
        </w:rPr>
        <w:t xml:space="preserve"> (Munro and Sumaila, 2002</w:t>
      </w:r>
      <w:r w:rsidRPr="00BF24C0">
        <w:rPr>
          <w:rStyle w:val="StyleBoldUnderline"/>
          <w:rFonts w:ascii="Times New Roman" w:hAnsi="Times New Roman" w:cs="Times New Roman"/>
        </w:rPr>
        <w:t>). In the absence of effective control of fishing effort, the abnormal profit generated by subsidies will encourage reinvestment into the fishery, as fishing enterprises compete to capture a greater share of the abnormal profit, until it is dissipated through a combination of reduced catch and increased cost. Hence, subsidies in open access fisheries can be considered both unsustainable in both economic and resource terms</w:t>
      </w:r>
      <w:r w:rsidRPr="00BF24C0">
        <w:rPr>
          <w:rStyle w:val="StyleBoldUnderline"/>
          <w:rFonts w:ascii="Times New Roman" w:hAnsi="Times New Roman" w:cs="Times New Roman"/>
          <w:b w:val="0"/>
          <w:u w:val="none"/>
        </w:rPr>
        <w:t xml:space="preserve">. </w:t>
      </w:r>
    </w:p>
    <w:p w14:paraId="3BA62187" w14:textId="77777777" w:rsidR="001202D1" w:rsidRPr="00BF24C0" w:rsidRDefault="001202D1" w:rsidP="001202D1">
      <w:pPr>
        <w:rPr>
          <w:rFonts w:ascii="Times New Roman" w:hAnsi="Times New Roman" w:cs="Times New Roman"/>
        </w:rPr>
      </w:pPr>
    </w:p>
    <w:p w14:paraId="6F610B36" w14:textId="729A3F5E" w:rsidR="001202D1" w:rsidRPr="00BF24C0" w:rsidRDefault="001202D1" w:rsidP="001202D1">
      <w:pPr>
        <w:pStyle w:val="Heading3"/>
        <w:rPr>
          <w:rFonts w:ascii="Times New Roman" w:hAnsi="Times New Roman" w:cs="Times New Roman"/>
        </w:rPr>
      </w:pPr>
      <w:r w:rsidRPr="00BF24C0">
        <w:rPr>
          <w:rFonts w:ascii="Times New Roman" w:hAnsi="Times New Roman" w:cs="Times New Roman"/>
        </w:rPr>
        <w:lastRenderedPageBreak/>
        <w:t xml:space="preserve">Subsidy cuts </w:t>
      </w:r>
      <w:r w:rsidR="00A21C55" w:rsidRPr="00BF24C0">
        <w:rPr>
          <w:rFonts w:ascii="Times New Roman" w:hAnsi="Times New Roman" w:cs="Times New Roman"/>
        </w:rPr>
        <w:t>solve</w:t>
      </w:r>
    </w:p>
    <w:p w14:paraId="41EED29D" w14:textId="77777777" w:rsidR="001202D1" w:rsidRPr="00BF24C0" w:rsidRDefault="001202D1" w:rsidP="001202D1">
      <w:pPr>
        <w:pStyle w:val="Heading4"/>
        <w:rPr>
          <w:rFonts w:ascii="Times New Roman" w:hAnsi="Times New Roman" w:cs="Times New Roman"/>
        </w:rPr>
      </w:pPr>
      <w:r w:rsidRPr="00BF24C0">
        <w:rPr>
          <w:rFonts w:ascii="Times New Roman" w:hAnsi="Times New Roman" w:cs="Times New Roman"/>
        </w:rPr>
        <w:t>Fisheries subsidies incentivize overfishing and resource depletion</w:t>
      </w:r>
    </w:p>
    <w:p w14:paraId="021296CC" w14:textId="77777777" w:rsidR="001202D1" w:rsidRPr="00BF24C0" w:rsidRDefault="001202D1" w:rsidP="001202D1">
      <w:pPr>
        <w:rPr>
          <w:rFonts w:ascii="Times New Roman" w:hAnsi="Times New Roman" w:cs="Times New Roman"/>
        </w:rPr>
      </w:pPr>
      <w:r w:rsidRPr="00BF24C0">
        <w:rPr>
          <w:rStyle w:val="StyleStyleBold12pt"/>
          <w:rFonts w:ascii="Times New Roman" w:hAnsi="Times New Roman" w:cs="Times New Roman"/>
          <w:sz w:val="22"/>
        </w:rPr>
        <w:t xml:space="preserve">Sumaila ‘11 </w:t>
      </w:r>
      <w:r w:rsidRPr="00BF24C0">
        <w:rPr>
          <w:rFonts w:ascii="Times New Roman" w:hAnsi="Times New Roman" w:cs="Times New Roman"/>
        </w:rPr>
        <w:t>(Rashid, Professor and Director of the Fisheries Economics Research Unit at UBC Fisheries Centre, January 17</w:t>
      </w:r>
      <w:r w:rsidRPr="00BF24C0">
        <w:rPr>
          <w:rFonts w:ascii="Times New Roman" w:hAnsi="Times New Roman" w:cs="Times New Roman"/>
          <w:vertAlign w:val="superscript"/>
        </w:rPr>
        <w:t>th</w:t>
      </w:r>
      <w:r w:rsidRPr="00BF24C0">
        <w:rPr>
          <w:rFonts w:ascii="Times New Roman" w:hAnsi="Times New Roman" w:cs="Times New Roman"/>
        </w:rPr>
        <w:t>, 2011, CFP Reform Watch, “The role of subsidies in overfishing cannot be over-emphasized”, http://cfp-reformwatch.eu/2011/01/the-role-of-subsidies-in-overfishing-cannot-be-over-emphasized/)</w:t>
      </w:r>
    </w:p>
    <w:p w14:paraId="1E2FC7B5" w14:textId="77777777" w:rsidR="001202D1" w:rsidRPr="00BF24C0" w:rsidRDefault="001202D1" w:rsidP="001202D1">
      <w:pPr>
        <w:rPr>
          <w:rFonts w:ascii="Times New Roman" w:hAnsi="Times New Roman" w:cs="Times New Roman"/>
        </w:rPr>
      </w:pPr>
    </w:p>
    <w:p w14:paraId="2A0D3C0E" w14:textId="77777777" w:rsidR="001202D1" w:rsidRPr="00BF24C0" w:rsidRDefault="001202D1" w:rsidP="001202D1">
      <w:pPr>
        <w:rPr>
          <w:rStyle w:val="StyleBoldUnderline"/>
          <w:rFonts w:ascii="Times New Roman" w:hAnsi="Times New Roman" w:cs="Times New Roman"/>
        </w:rPr>
      </w:pPr>
      <w:r w:rsidRPr="00BF24C0">
        <w:rPr>
          <w:rStyle w:val="StyleBoldUnderline"/>
          <w:rFonts w:ascii="Times New Roman" w:hAnsi="Times New Roman" w:cs="Times New Roman"/>
        </w:rPr>
        <w:t>All fisheries subsidies that reduce the cost of fishing or increase revenues from fishing provide an incentive for fishers to increase their catch because they receive higher profits than otherwise.</w:t>
      </w:r>
      <w:r w:rsidRPr="00BF24C0">
        <w:rPr>
          <w:rFonts w:ascii="Times New Roman" w:hAnsi="Times New Roman" w:cs="Times New Roman"/>
          <w:sz w:val="16"/>
        </w:rPr>
        <w:t xml:space="preserve"> This includes subsidies for such things as meeting European Union hygiene standards. Again</w:t>
      </w:r>
      <w:r w:rsidRPr="00BF24C0">
        <w:rPr>
          <w:rStyle w:val="StyleBoldUnderline"/>
          <w:rFonts w:ascii="Times New Roman" w:hAnsi="Times New Roman" w:cs="Times New Roman"/>
        </w:rPr>
        <w:t>, the key problem is that subsidies can make fishing profitable even when fishery resources are in decline. In offsetting the economic incentives for fishermen to exit the industry, subsidies effectively maintain fishing capacity at levels that vastly exceed what is appropriate for sustainable fishing</w:t>
      </w:r>
      <w:r w:rsidRPr="00BF24C0">
        <w:rPr>
          <w:rFonts w:ascii="Times New Roman" w:hAnsi="Times New Roman" w:cs="Times New Roman"/>
          <w:sz w:val="16"/>
        </w:rPr>
        <w:t>.</w:t>
      </w:r>
      <w:r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Capacity-enhancing subsidies remain a threat to resource sustainability even</w:t>
      </w:r>
      <w:r w:rsidRPr="00BF24C0">
        <w:rPr>
          <w:rFonts w:ascii="Times New Roman" w:hAnsi="Times New Roman" w:cs="Times New Roman"/>
          <w:sz w:val="16"/>
        </w:rPr>
        <w:t xml:space="preserve"> when the open access aspects of a fishery are not in place, such as </w:t>
      </w:r>
      <w:r w:rsidRPr="00BF24C0">
        <w:rPr>
          <w:rStyle w:val="StyleBoldUnderline"/>
          <w:rFonts w:ascii="Times New Roman" w:hAnsi="Times New Roman" w:cs="Times New Roman"/>
        </w:rPr>
        <w:t>in a privatized fishery or one owned and managed by a single entity.</w:t>
      </w:r>
      <w:r w:rsidRPr="00BF24C0">
        <w:rPr>
          <w:rFonts w:ascii="Times New Roman" w:hAnsi="Times New Roman" w:cs="Times New Roman"/>
          <w:sz w:val="16"/>
        </w:rPr>
        <w:t xml:space="preserve"> It is widely believed that providing subsidies to privatized fisheries or those with well-enforced catch limits will have negligible resource implications. However, </w:t>
      </w:r>
      <w:r w:rsidRPr="00BF24C0">
        <w:rPr>
          <w:rStyle w:val="StyleBoldUnderline"/>
          <w:rFonts w:ascii="Times New Roman" w:hAnsi="Times New Roman" w:cs="Times New Roman"/>
        </w:rPr>
        <w:t>the perverse incentives created by subsidies undermine the stewardship qualities of even privatized or well-managed fisheries, creating pressures on fisheries managers to increase quotas, potentially to the point of resource depletion.</w:t>
      </w:r>
    </w:p>
    <w:p w14:paraId="3362F0FB" w14:textId="77777777" w:rsidR="001202D1" w:rsidRPr="00BF24C0" w:rsidRDefault="001202D1" w:rsidP="001202D1">
      <w:pPr>
        <w:rPr>
          <w:rStyle w:val="StyleBoldUnderline"/>
          <w:rFonts w:ascii="Times New Roman" w:hAnsi="Times New Roman" w:cs="Times New Roman"/>
        </w:rPr>
      </w:pPr>
    </w:p>
    <w:p w14:paraId="75C397E2" w14:textId="232C65AF" w:rsidR="001202D1" w:rsidRPr="00BF24C0" w:rsidRDefault="001202D1" w:rsidP="001202D1">
      <w:pPr>
        <w:pStyle w:val="Heading4"/>
        <w:rPr>
          <w:rFonts w:ascii="Times New Roman" w:hAnsi="Times New Roman" w:cs="Times New Roman"/>
        </w:rPr>
      </w:pPr>
      <w:r w:rsidRPr="00BF24C0">
        <w:rPr>
          <w:rFonts w:ascii="Times New Roman" w:hAnsi="Times New Roman" w:cs="Times New Roman"/>
        </w:rPr>
        <w:t>Fishing subsidies</w:t>
      </w:r>
      <w:r w:rsidR="003637C1" w:rsidRPr="00BF24C0">
        <w:rPr>
          <w:rFonts w:ascii="Times New Roman" w:hAnsi="Times New Roman" w:cs="Times New Roman"/>
        </w:rPr>
        <w:t xml:space="preserve"> </w:t>
      </w:r>
      <w:r w:rsidRPr="00BF24C0">
        <w:rPr>
          <w:rFonts w:ascii="Times New Roman" w:hAnsi="Times New Roman" w:cs="Times New Roman"/>
        </w:rPr>
        <w:t xml:space="preserve">are major contributors to overfishing </w:t>
      </w:r>
    </w:p>
    <w:p w14:paraId="5536E5D5" w14:textId="26CA1EE4" w:rsidR="001202D1" w:rsidRPr="00BF24C0" w:rsidRDefault="001202D1" w:rsidP="001202D1">
      <w:pPr>
        <w:rPr>
          <w:rFonts w:ascii="Times New Roman" w:hAnsi="Times New Roman" w:cs="Times New Roman"/>
        </w:rPr>
      </w:pPr>
      <w:r w:rsidRPr="00BF24C0">
        <w:rPr>
          <w:rStyle w:val="StyleStyleBold12pt"/>
          <w:rFonts w:ascii="Times New Roman" w:hAnsi="Times New Roman" w:cs="Times New Roman"/>
          <w:sz w:val="22"/>
        </w:rPr>
        <w:t xml:space="preserve">Harper et al ‘12 </w:t>
      </w:r>
      <w:r w:rsidRPr="00BF24C0">
        <w:rPr>
          <w:rStyle w:val="StyleStyleBold12pt"/>
          <w:rFonts w:ascii="Times New Roman" w:hAnsi="Times New Roman" w:cs="Times New Roman"/>
          <w:b w:val="0"/>
          <w:sz w:val="22"/>
        </w:rPr>
        <w:t>(Sarah Harper, Harper is a research scientist at the Sea Around Us project,   Daniele Bevacqua, Bevacqua is a researcher for the French National Institute for Agricultural Research, specializing in Botany, Ecology and Evolutionary Biology, Rachel Chudnow, Chudnow is completing a PhD in Zoology at the University of British Columbia, Sabrina Giorgi, Giorgi works with the University of Paris-Dauphine, Victoire Guillonneau, Guillonneau works with the University of Paris-Dauphine,  Frédéric Le Manach, Le Manach is working on his PhD at the University of British Columbia focusing on international fisheries agreements, Tim Sutor, Sutor is a Research Assistant for</w:t>
      </w:r>
      <w:r w:rsidR="00D04C97" w:rsidRPr="00BF24C0">
        <w:rPr>
          <w:rStyle w:val="StyleStyleBold12pt"/>
          <w:rFonts w:ascii="Times New Roman" w:hAnsi="Times New Roman" w:cs="Times New Roman"/>
          <w:b w:val="0"/>
          <w:sz w:val="22"/>
        </w:rPr>
        <w:t xml:space="preserve"> </w:t>
      </w:r>
      <w:r w:rsidRPr="00BF24C0">
        <w:rPr>
          <w:rStyle w:val="StyleStyleBold12pt"/>
          <w:rFonts w:ascii="Times New Roman" w:hAnsi="Times New Roman" w:cs="Times New Roman"/>
          <w:b w:val="0"/>
          <w:sz w:val="22"/>
        </w:rPr>
        <w:t xml:space="preserve">Forschungszentrum Generationen, Ussif Rashid Sumaila, Sumaila is Professor and Director of the Fisheries Economics Research Unit at UBC Fisheries Centre, 2012, Fisheries Research Journal, “Fuelling the fisheries subsidy debate: Agreements, loopholes and implications”, </w:t>
      </w:r>
      <w:hyperlink r:id="rId51" w:history="1">
        <w:r w:rsidRPr="00BF24C0">
          <w:rPr>
            <w:rStyle w:val="Hyperlink"/>
            <w:rFonts w:ascii="Times New Roman" w:hAnsi="Times New Roman" w:cs="Times New Roman"/>
          </w:rPr>
          <w:t>http://www.sciencedirect.com/science/article/pii/S0165783611003250</w:t>
        </w:r>
      </w:hyperlink>
      <w:r w:rsidRPr="00BF24C0">
        <w:rPr>
          <w:rFonts w:ascii="Times New Roman" w:hAnsi="Times New Roman" w:cs="Times New Roman"/>
        </w:rPr>
        <w:t>)</w:t>
      </w:r>
    </w:p>
    <w:p w14:paraId="361C0401" w14:textId="77777777" w:rsidR="001202D1" w:rsidRPr="00BF24C0" w:rsidRDefault="001202D1" w:rsidP="001202D1">
      <w:pPr>
        <w:rPr>
          <w:rFonts w:ascii="Times New Roman" w:hAnsi="Times New Roman" w:cs="Times New Roman"/>
        </w:rPr>
      </w:pPr>
    </w:p>
    <w:p w14:paraId="6BD27C38" w14:textId="77777777" w:rsidR="001202D1" w:rsidRPr="00BF24C0" w:rsidRDefault="001202D1" w:rsidP="001202D1">
      <w:pPr>
        <w:rPr>
          <w:rFonts w:ascii="Times New Roman" w:hAnsi="Times New Roman" w:cs="Times New Roman"/>
          <w:sz w:val="16"/>
        </w:rPr>
      </w:pPr>
      <w:r w:rsidRPr="00BF24C0">
        <w:rPr>
          <w:rStyle w:val="StyleBoldUnderline"/>
          <w:rFonts w:ascii="Times New Roman" w:hAnsi="Times New Roman" w:cs="Times New Roman"/>
        </w:rPr>
        <w:t>In terms of ﬁsheries subsidies, those for fuel subsidies are among the most damaging in terms of the environment</w:t>
      </w:r>
      <w:r w:rsidRPr="00BF24C0">
        <w:rPr>
          <w:rFonts w:ascii="Times New Roman" w:hAnsi="Times New Roman" w:cs="Times New Roman"/>
          <w:sz w:val="16"/>
        </w:rPr>
        <w:t xml:space="preserve"> (Sumaila and Pauly,</w:t>
      </w:r>
      <w:r w:rsidRPr="00BF24C0">
        <w:rPr>
          <w:rFonts w:ascii="Times New Roman" w:hAnsi="Times New Roman" w:cs="Times New Roman"/>
          <w:sz w:val="12"/>
        </w:rPr>
        <w:t>¶</w:t>
      </w:r>
      <w:r w:rsidRPr="00BF24C0">
        <w:rPr>
          <w:rFonts w:ascii="Times New Roman" w:hAnsi="Times New Roman" w:cs="Times New Roman"/>
          <w:sz w:val="16"/>
        </w:rPr>
        <w:t xml:space="preserve"> 2006</w:t>
      </w:r>
      <w:r w:rsidRPr="00BF24C0">
        <w:rPr>
          <w:rStyle w:val="StyleBoldUnderline"/>
          <w:rFonts w:ascii="Times New Roman" w:hAnsi="Times New Roman" w:cs="Times New Roman"/>
        </w:rPr>
        <w:t>). As previously emphasized, these subsidies lead to overcapacity and overﬁshing. Subsidies promote the use of fuel-inefﬁcient technology and maintain ﬁsheries which would otherwise be uneconomical</w:t>
      </w:r>
      <w:r w:rsidRPr="00BF24C0">
        <w:rPr>
          <w:rFonts w:ascii="Times New Roman" w:hAnsi="Times New Roman" w:cs="Times New Roman"/>
          <w:sz w:val="16"/>
        </w:rPr>
        <w:t xml:space="preserve"> as operating costs outweigh total revenue gained</w:t>
      </w:r>
      <w:r w:rsidRPr="00BF24C0">
        <w:rPr>
          <w:rFonts w:ascii="Times New Roman" w:hAnsi="Times New Roman" w:cs="Times New Roman"/>
          <w:sz w:val="12"/>
        </w:rPr>
        <w:t>¶</w:t>
      </w:r>
      <w:r w:rsidRPr="00BF24C0">
        <w:rPr>
          <w:rFonts w:ascii="Times New Roman" w:hAnsi="Times New Roman" w:cs="Times New Roman"/>
          <w:sz w:val="16"/>
        </w:rPr>
        <w:t xml:space="preserve"> from the resource (Sumaila et al., 2010b). </w:t>
      </w:r>
      <w:r w:rsidRPr="00BF24C0">
        <w:rPr>
          <w:rStyle w:val="StyleBoldUnderline"/>
          <w:rFonts w:ascii="Times New Roman" w:hAnsi="Times New Roman" w:cs="Times New Roman"/>
        </w:rPr>
        <w:t>As long as governments continue to offer fuel tax breaks to commercial ﬁshers, ﬁsheries will continue to move offshore, into unproﬁtable waters, even as global fuel prices continue to soar.</w:t>
      </w:r>
      <w:r w:rsidRPr="00BF24C0">
        <w:rPr>
          <w:rFonts w:ascii="Times New Roman" w:hAnsi="Times New Roman" w:cs="Times New Roman"/>
          <w:sz w:val="16"/>
        </w:rPr>
        <w:t xml:space="preserve"> </w:t>
      </w:r>
      <w:r w:rsidRPr="00BF24C0">
        <w:rPr>
          <w:rStyle w:val="StyleBoldUnderline"/>
          <w:rFonts w:ascii="Times New Roman" w:hAnsi="Times New Roman" w:cs="Times New Roman"/>
        </w:rPr>
        <w:t>As the race to catch the last ﬁsh continues, lowering fuel costs will simply speed up this process</w:t>
      </w:r>
      <w:r w:rsidRPr="00BF24C0">
        <w:rPr>
          <w:rFonts w:ascii="Times New Roman" w:hAnsi="Times New Roman" w:cs="Times New Roman"/>
          <w:sz w:val="16"/>
        </w:rPr>
        <w:t>. Furthermore, the price distortion caused by subsidizing fuel to ﬁshers will distort international trade, negatively by impacting</w:t>
      </w:r>
      <w:r w:rsidRPr="00BF24C0">
        <w:rPr>
          <w:rFonts w:ascii="Times New Roman" w:hAnsi="Times New Roman" w:cs="Times New Roman"/>
          <w:sz w:val="12"/>
        </w:rPr>
        <w:t>¶</w:t>
      </w:r>
      <w:r w:rsidRPr="00BF24C0">
        <w:rPr>
          <w:rFonts w:ascii="Times New Roman" w:hAnsi="Times New Roman" w:cs="Times New Roman"/>
          <w:sz w:val="16"/>
        </w:rPr>
        <w:t xml:space="preserve"> on the total gain from such trade. </w:t>
      </w:r>
      <w:r w:rsidRPr="00BF24C0">
        <w:rPr>
          <w:rStyle w:val="StyleBoldUnderline"/>
          <w:rFonts w:ascii="Times New Roman" w:hAnsi="Times New Roman" w:cs="Times New Roman"/>
        </w:rPr>
        <w:t>Key players in the global trade market such as the United States should lead by example, labeling fuel subsidies to ﬁshers as such and agreeing to phase out all ﬁnancial incentives that promote overﬁshing and overcapacity</w:t>
      </w:r>
      <w:r w:rsidRPr="00BF24C0">
        <w:rPr>
          <w:rFonts w:ascii="Times New Roman" w:hAnsi="Times New Roman" w:cs="Times New Roman"/>
          <w:sz w:val="16"/>
        </w:rPr>
        <w:t>. Given</w:t>
      </w:r>
      <w:r w:rsidRPr="00BF24C0">
        <w:rPr>
          <w:rFonts w:ascii="Times New Roman" w:hAnsi="Times New Roman" w:cs="Times New Roman"/>
          <w:sz w:val="12"/>
        </w:rPr>
        <w:t>¶</w:t>
      </w:r>
      <w:r w:rsidRPr="00BF24C0">
        <w:rPr>
          <w:rFonts w:ascii="Times New Roman" w:hAnsi="Times New Roman" w:cs="Times New Roman"/>
          <w:sz w:val="16"/>
        </w:rPr>
        <w:t xml:space="preserve"> the legally binding nature of WTO agreements (WTO, 2011), the</w:t>
      </w:r>
      <w:r w:rsidRPr="00BF24C0">
        <w:rPr>
          <w:rFonts w:ascii="Times New Roman" w:hAnsi="Times New Roman" w:cs="Times New Roman"/>
          <w:sz w:val="12"/>
        </w:rPr>
        <w:t>¶</w:t>
      </w:r>
      <w:r w:rsidRPr="00BF24C0">
        <w:rPr>
          <w:rFonts w:ascii="Times New Roman" w:hAnsi="Times New Roman" w:cs="Times New Roman"/>
          <w:sz w:val="16"/>
        </w:rPr>
        <w:t xml:space="preserve"> implications of fuel tax exemptions to ﬁshers such as those in the</w:t>
      </w:r>
      <w:r w:rsidRPr="00BF24C0">
        <w:rPr>
          <w:rFonts w:ascii="Times New Roman" w:hAnsi="Times New Roman" w:cs="Times New Roman"/>
          <w:sz w:val="12"/>
        </w:rPr>
        <w:t>¶</w:t>
      </w:r>
      <w:r w:rsidRPr="00BF24C0">
        <w:rPr>
          <w:rFonts w:ascii="Times New Roman" w:hAnsi="Times New Roman" w:cs="Times New Roman"/>
          <w:sz w:val="16"/>
        </w:rPr>
        <w:t xml:space="preserve"> United States could be signiﬁcant if not appropriately labeled as</w:t>
      </w:r>
      <w:r w:rsidRPr="00BF24C0">
        <w:rPr>
          <w:rFonts w:ascii="Times New Roman" w:hAnsi="Times New Roman" w:cs="Times New Roman"/>
          <w:sz w:val="12"/>
        </w:rPr>
        <w:t>¶</w:t>
      </w:r>
      <w:r w:rsidRPr="00BF24C0">
        <w:rPr>
          <w:rFonts w:ascii="Times New Roman" w:hAnsi="Times New Roman" w:cs="Times New Roman"/>
          <w:sz w:val="16"/>
        </w:rPr>
        <w:t xml:space="preserve"> fuel subsidies. This may provide a loophole through which countries could evade accountability for their position on subsidies. If</w:t>
      </w:r>
      <w:r w:rsidRPr="00BF24C0">
        <w:rPr>
          <w:rFonts w:ascii="Times New Roman" w:hAnsi="Times New Roman" w:cs="Times New Roman"/>
          <w:sz w:val="12"/>
        </w:rPr>
        <w:t>¶</w:t>
      </w:r>
      <w:r w:rsidRPr="00BF24C0">
        <w:rPr>
          <w:rFonts w:ascii="Times New Roman" w:hAnsi="Times New Roman" w:cs="Times New Roman"/>
          <w:sz w:val="16"/>
        </w:rPr>
        <w:t xml:space="preserve"> the agreement goes ahead in its current form – allowing tax exemptions to ﬁshers – other countries might follow in the footsteps of</w:t>
      </w:r>
      <w:r w:rsidRPr="00BF24C0">
        <w:rPr>
          <w:rFonts w:ascii="Times New Roman" w:hAnsi="Times New Roman" w:cs="Times New Roman"/>
          <w:sz w:val="12"/>
        </w:rPr>
        <w:t>¶</w:t>
      </w:r>
      <w:r w:rsidRPr="00BF24C0">
        <w:rPr>
          <w:rFonts w:ascii="Times New Roman" w:hAnsi="Times New Roman" w:cs="Times New Roman"/>
          <w:sz w:val="16"/>
        </w:rPr>
        <w:t xml:space="preserve"> the United States and introduce tax exemptions under the premise</w:t>
      </w:r>
      <w:r w:rsidRPr="00BF24C0">
        <w:rPr>
          <w:rFonts w:ascii="Times New Roman" w:hAnsi="Times New Roman" w:cs="Times New Roman"/>
          <w:sz w:val="12"/>
        </w:rPr>
        <w:t>¶</w:t>
      </w:r>
      <w:r w:rsidRPr="00BF24C0">
        <w:rPr>
          <w:rFonts w:ascii="Times New Roman" w:hAnsi="Times New Roman" w:cs="Times New Roman"/>
          <w:sz w:val="16"/>
        </w:rPr>
        <w:t xml:space="preserve"> of being a non-speciﬁc subsidy. Fuel tax exemptions to ﬁshers, as</w:t>
      </w:r>
      <w:r w:rsidRPr="00BF24C0">
        <w:rPr>
          <w:rFonts w:ascii="Times New Roman" w:hAnsi="Times New Roman" w:cs="Times New Roman"/>
          <w:sz w:val="12"/>
        </w:rPr>
        <w:t>¶</w:t>
      </w:r>
      <w:r w:rsidRPr="00BF24C0">
        <w:rPr>
          <w:rFonts w:ascii="Times New Roman" w:hAnsi="Times New Roman" w:cs="Times New Roman"/>
          <w:sz w:val="16"/>
        </w:rPr>
        <w:t xml:space="preserve"> described here, should be considered a subsidy and deﬁned as such</w:t>
      </w:r>
      <w:r w:rsidRPr="00BF24C0">
        <w:rPr>
          <w:rFonts w:ascii="Times New Roman" w:hAnsi="Times New Roman" w:cs="Times New Roman"/>
          <w:sz w:val="12"/>
        </w:rPr>
        <w:t>¶</w:t>
      </w:r>
      <w:r w:rsidRPr="00BF24C0">
        <w:rPr>
          <w:rFonts w:ascii="Times New Roman" w:hAnsi="Times New Roman" w:cs="Times New Roman"/>
          <w:sz w:val="16"/>
        </w:rPr>
        <w:t xml:space="preserve"> by the WTO and its members. The reason for the exemption is</w:t>
      </w:r>
      <w:r w:rsidRPr="00BF24C0">
        <w:rPr>
          <w:rFonts w:ascii="Times New Roman" w:hAnsi="Times New Roman" w:cs="Times New Roman"/>
          <w:sz w:val="12"/>
        </w:rPr>
        <w:t>¶</w:t>
      </w:r>
      <w:r w:rsidRPr="00BF24C0">
        <w:rPr>
          <w:rFonts w:ascii="Times New Roman" w:hAnsi="Times New Roman" w:cs="Times New Roman"/>
          <w:sz w:val="16"/>
        </w:rPr>
        <w:t xml:space="preserve"> secondary to the fact that lowering fuel costs distorts the market,</w:t>
      </w:r>
      <w:r w:rsidRPr="00BF24C0">
        <w:rPr>
          <w:rFonts w:ascii="Times New Roman" w:hAnsi="Times New Roman" w:cs="Times New Roman"/>
          <w:sz w:val="12"/>
        </w:rPr>
        <w:t>¶</w:t>
      </w:r>
      <w:r w:rsidRPr="00BF24C0">
        <w:rPr>
          <w:rFonts w:ascii="Times New Roman" w:hAnsi="Times New Roman" w:cs="Times New Roman"/>
          <w:sz w:val="16"/>
        </w:rPr>
        <w:t xml:space="preserve"> resulting in overcapacity and overexploitation. Furthermore, article</w:t>
      </w:r>
      <w:r w:rsidRPr="00BF24C0">
        <w:rPr>
          <w:rFonts w:ascii="Times New Roman" w:hAnsi="Times New Roman" w:cs="Times New Roman"/>
          <w:sz w:val="12"/>
        </w:rPr>
        <w:t>¶</w:t>
      </w:r>
      <w:r w:rsidRPr="00BF24C0">
        <w:rPr>
          <w:rFonts w:ascii="Times New Roman" w:hAnsi="Times New Roman" w:cs="Times New Roman"/>
          <w:sz w:val="16"/>
        </w:rPr>
        <w:t xml:space="preserve"> III 2(b) of the Chair’s draft could open another Pandora’s Box (WTO,</w:t>
      </w:r>
      <w:r w:rsidRPr="00BF24C0">
        <w:rPr>
          <w:rFonts w:ascii="Times New Roman" w:hAnsi="Times New Roman" w:cs="Times New Roman"/>
          <w:sz w:val="12"/>
        </w:rPr>
        <w:t>¶</w:t>
      </w:r>
      <w:r w:rsidRPr="00BF24C0">
        <w:rPr>
          <w:rFonts w:ascii="Times New Roman" w:hAnsi="Times New Roman" w:cs="Times New Roman"/>
          <w:sz w:val="16"/>
        </w:rPr>
        <w:t xml:space="preserve"> 2007): vessels less than 10 m can still beneﬁt from fuel subsidies,</w:t>
      </w:r>
      <w:r w:rsidRPr="00BF24C0">
        <w:rPr>
          <w:rFonts w:ascii="Times New Roman" w:hAnsi="Times New Roman" w:cs="Times New Roman"/>
          <w:sz w:val="12"/>
        </w:rPr>
        <w:t>¶</w:t>
      </w:r>
      <w:r w:rsidRPr="00BF24C0">
        <w:rPr>
          <w:rFonts w:ascii="Times New Roman" w:hAnsi="Times New Roman" w:cs="Times New Roman"/>
          <w:sz w:val="16"/>
        </w:rPr>
        <w:t xml:space="preserve"> but more recent proposals1 ask for the extension of this principle</w:t>
      </w:r>
      <w:r w:rsidRPr="00BF24C0">
        <w:rPr>
          <w:rFonts w:ascii="Times New Roman" w:hAnsi="Times New Roman" w:cs="Times New Roman"/>
          <w:sz w:val="12"/>
        </w:rPr>
        <w:t>¶</w:t>
      </w:r>
      <w:r w:rsidRPr="00BF24C0">
        <w:rPr>
          <w:rFonts w:ascii="Times New Roman" w:hAnsi="Times New Roman" w:cs="Times New Roman"/>
          <w:sz w:val="16"/>
        </w:rPr>
        <w:t xml:space="preserve"> to </w:t>
      </w:r>
      <w:r w:rsidRPr="00BF24C0">
        <w:rPr>
          <w:rFonts w:ascii="Times New Roman" w:hAnsi="Times New Roman" w:cs="Times New Roman"/>
          <w:sz w:val="16"/>
        </w:rPr>
        <w:lastRenderedPageBreak/>
        <w:t>larger vessels, and even to commercial vessels. Such proposed</w:t>
      </w:r>
      <w:r w:rsidRPr="00BF24C0">
        <w:rPr>
          <w:rFonts w:ascii="Times New Roman" w:hAnsi="Times New Roman" w:cs="Times New Roman"/>
          <w:sz w:val="12"/>
        </w:rPr>
        <w:t>¶</w:t>
      </w:r>
      <w:r w:rsidRPr="00BF24C0">
        <w:rPr>
          <w:rFonts w:ascii="Times New Roman" w:hAnsi="Times New Roman" w:cs="Times New Roman"/>
          <w:sz w:val="16"/>
        </w:rPr>
        <w:t xml:space="preserve"> amendments would have a tremendous impact on fuel subsidies</w:t>
      </w:r>
      <w:r w:rsidRPr="00BF24C0">
        <w:rPr>
          <w:rFonts w:ascii="Times New Roman" w:hAnsi="Times New Roman" w:cs="Times New Roman"/>
          <w:sz w:val="12"/>
        </w:rPr>
        <w:t>¶</w:t>
      </w:r>
      <w:r w:rsidRPr="00BF24C0">
        <w:rPr>
          <w:rFonts w:ascii="Times New Roman" w:hAnsi="Times New Roman" w:cs="Times New Roman"/>
          <w:sz w:val="16"/>
        </w:rPr>
        <w:t xml:space="preserve"> worldwide, especially in developing countries, and must therefore</w:t>
      </w:r>
      <w:r w:rsidRPr="00BF24C0">
        <w:rPr>
          <w:rFonts w:ascii="Times New Roman" w:hAnsi="Times New Roman" w:cs="Times New Roman"/>
          <w:sz w:val="12"/>
        </w:rPr>
        <w:t>¶</w:t>
      </w:r>
      <w:r w:rsidRPr="00BF24C0">
        <w:rPr>
          <w:rFonts w:ascii="Times New Roman" w:hAnsi="Times New Roman" w:cs="Times New Roman"/>
          <w:sz w:val="16"/>
        </w:rPr>
        <w:t xml:space="preserve"> be addressed. As was stated recently in an update on the progress</w:t>
      </w:r>
      <w:r w:rsidRPr="00BF24C0">
        <w:rPr>
          <w:rFonts w:ascii="Times New Roman" w:hAnsi="Times New Roman" w:cs="Times New Roman"/>
          <w:sz w:val="12"/>
        </w:rPr>
        <w:t>¶</w:t>
      </w:r>
      <w:r w:rsidRPr="00BF24C0">
        <w:rPr>
          <w:rFonts w:ascii="Times New Roman" w:hAnsi="Times New Roman" w:cs="Times New Roman"/>
          <w:sz w:val="16"/>
        </w:rPr>
        <w:t xml:space="preserve"> of the agreement, the WTO’s credibility in addressing trade and the</w:t>
      </w:r>
      <w:r w:rsidRPr="00BF24C0">
        <w:rPr>
          <w:rFonts w:ascii="Times New Roman" w:hAnsi="Times New Roman" w:cs="Times New Roman"/>
          <w:sz w:val="12"/>
        </w:rPr>
        <w:t>¶</w:t>
      </w:r>
      <w:r w:rsidRPr="00BF24C0">
        <w:rPr>
          <w:rFonts w:ascii="Times New Roman" w:hAnsi="Times New Roman" w:cs="Times New Roman"/>
          <w:sz w:val="16"/>
        </w:rPr>
        <w:t xml:space="preserve"> environment is at stake (Anon, 2011c). If the agreement on ﬁsheries</w:t>
      </w:r>
      <w:r w:rsidRPr="00BF24C0">
        <w:rPr>
          <w:rFonts w:ascii="Times New Roman" w:hAnsi="Times New Roman" w:cs="Times New Roman"/>
          <w:sz w:val="12"/>
        </w:rPr>
        <w:t>¶</w:t>
      </w:r>
      <w:r w:rsidRPr="00BF24C0">
        <w:rPr>
          <w:rFonts w:ascii="Times New Roman" w:hAnsi="Times New Roman" w:cs="Times New Roman"/>
          <w:sz w:val="16"/>
        </w:rPr>
        <w:t xml:space="preserve"> subsidies is weak, the future ability of the WTO to tackle similar</w:t>
      </w:r>
      <w:r w:rsidRPr="00BF24C0">
        <w:rPr>
          <w:rFonts w:ascii="Times New Roman" w:hAnsi="Times New Roman" w:cs="Times New Roman"/>
          <w:sz w:val="12"/>
        </w:rPr>
        <w:t>¶</w:t>
      </w:r>
      <w:r w:rsidRPr="00BF24C0">
        <w:rPr>
          <w:rFonts w:ascii="Times New Roman" w:hAnsi="Times New Roman" w:cs="Times New Roman"/>
          <w:sz w:val="16"/>
        </w:rPr>
        <w:t xml:space="preserve"> issues would be compromised.</w:t>
      </w:r>
    </w:p>
    <w:p w14:paraId="04F452BB" w14:textId="77777777" w:rsidR="001202D1" w:rsidRPr="00BF24C0" w:rsidRDefault="001202D1" w:rsidP="001202D1">
      <w:pPr>
        <w:rPr>
          <w:rFonts w:ascii="Times New Roman" w:hAnsi="Times New Roman" w:cs="Times New Roman"/>
        </w:rPr>
      </w:pPr>
    </w:p>
    <w:p w14:paraId="2C167014" w14:textId="621F02B7" w:rsidR="001202D1" w:rsidRPr="00BF24C0" w:rsidRDefault="001202D1" w:rsidP="001202D1">
      <w:pPr>
        <w:pStyle w:val="Heading4"/>
        <w:rPr>
          <w:rFonts w:ascii="Times New Roman" w:hAnsi="Times New Roman" w:cs="Times New Roman"/>
        </w:rPr>
      </w:pPr>
      <w:r w:rsidRPr="00BF24C0">
        <w:rPr>
          <w:rFonts w:ascii="Times New Roman" w:hAnsi="Times New Roman" w:cs="Times New Roman"/>
        </w:rPr>
        <w:t>Fishing subsidies undermin</w:t>
      </w:r>
      <w:r w:rsidR="003637C1" w:rsidRPr="00BF24C0">
        <w:rPr>
          <w:rFonts w:ascii="Times New Roman" w:hAnsi="Times New Roman" w:cs="Times New Roman"/>
        </w:rPr>
        <w:t xml:space="preserve">e effective fishing regulation- </w:t>
      </w:r>
      <w:r w:rsidRPr="00BF24C0">
        <w:rPr>
          <w:rFonts w:ascii="Times New Roman" w:hAnsi="Times New Roman" w:cs="Times New Roman"/>
        </w:rPr>
        <w:t>increase the incentive to overfish</w:t>
      </w:r>
    </w:p>
    <w:p w14:paraId="07E68787" w14:textId="54830358" w:rsidR="001202D1" w:rsidRPr="00BF24C0" w:rsidRDefault="001202D1" w:rsidP="001202D1">
      <w:pPr>
        <w:rPr>
          <w:rFonts w:ascii="Times New Roman" w:hAnsi="Times New Roman" w:cs="Times New Roman"/>
        </w:rPr>
      </w:pPr>
      <w:r w:rsidRPr="00BF24C0">
        <w:rPr>
          <w:rStyle w:val="StyleStyleBold12pt"/>
          <w:rFonts w:ascii="Times New Roman" w:hAnsi="Times New Roman" w:cs="Times New Roman"/>
          <w:sz w:val="22"/>
        </w:rPr>
        <w:t xml:space="preserve">Onestini no date </w:t>
      </w:r>
      <w:r w:rsidRPr="00BF24C0">
        <w:rPr>
          <w:rFonts w:ascii="Times New Roman" w:hAnsi="Times New Roman" w:cs="Times New Roman"/>
        </w:rPr>
        <w:t xml:space="preserve">(Maria, director of Centro de Estudios Ambientales (CEDEA), a non – governmental research organization based in Argentina that carries out research, policy analysis and training, United Nations Environment Programme, “RESOURCE IMPACTS OF FISHERIES SUBSIDIES: IS EFFECTIVE MANAGEMENT LIKELY IN THE PRESENCE OF SUBSIDIES?”, </w:t>
      </w:r>
      <w:hyperlink r:id="rId52" w:history="1">
        <w:r w:rsidRPr="00BF24C0">
          <w:rPr>
            <w:rStyle w:val="Hyperlink"/>
            <w:rFonts w:ascii="Times New Roman" w:hAnsi="Times New Roman" w:cs="Times New Roman"/>
          </w:rPr>
          <w:t>http://www.unep.ch/etu/Fisheries%20Meeting/submittedPapers/MariaOnestini.pdf</w:t>
        </w:r>
      </w:hyperlink>
      <w:r w:rsidRPr="00BF24C0">
        <w:rPr>
          <w:rFonts w:ascii="Times New Roman" w:hAnsi="Times New Roman" w:cs="Times New Roman"/>
        </w:rPr>
        <w:t>)</w:t>
      </w:r>
    </w:p>
    <w:p w14:paraId="31EA006A" w14:textId="77777777" w:rsidR="001202D1" w:rsidRPr="00BF24C0" w:rsidRDefault="001202D1" w:rsidP="001202D1">
      <w:pPr>
        <w:rPr>
          <w:rFonts w:ascii="Times New Roman" w:hAnsi="Times New Roman" w:cs="Times New Roman"/>
        </w:rPr>
      </w:pPr>
    </w:p>
    <w:p w14:paraId="791EA916" w14:textId="39678C6D" w:rsidR="001202D1" w:rsidRPr="00BF24C0" w:rsidRDefault="001202D1" w:rsidP="001202D1">
      <w:pPr>
        <w:rPr>
          <w:rFonts w:ascii="Times New Roman" w:hAnsi="Times New Roman" w:cs="Times New Roman"/>
          <w:sz w:val="16"/>
        </w:rPr>
      </w:pPr>
      <w:r w:rsidRPr="00BF24C0">
        <w:rPr>
          <w:rFonts w:ascii="Times New Roman" w:hAnsi="Times New Roman" w:cs="Times New Roman"/>
          <w:sz w:val="16"/>
        </w:rPr>
        <w:t xml:space="preserve">Prima facie, this does not seem potentially likely and it seems even contradictory, at least in </w:t>
      </w:r>
      <w:r w:rsidR="00D04C97" w:rsidRPr="00BF24C0">
        <w:rPr>
          <w:rFonts w:ascii="Times New Roman" w:hAnsi="Times New Roman" w:cs="Times New Roman"/>
          <w:sz w:val="12"/>
        </w:rPr>
        <w:t>¶</w:t>
      </w:r>
      <w:r w:rsidRPr="00BF24C0">
        <w:rPr>
          <w:rFonts w:ascii="Times New Roman" w:hAnsi="Times New Roman" w:cs="Times New Roman"/>
          <w:sz w:val="16"/>
        </w:rPr>
        <w:t xml:space="preserve"> the short run, since </w:t>
      </w:r>
      <w:r w:rsidRPr="00BF24C0">
        <w:rPr>
          <w:rStyle w:val="StyleBoldUnderline"/>
          <w:rFonts w:ascii="Times New Roman" w:hAnsi="Times New Roman" w:cs="Times New Roman"/>
        </w:rPr>
        <w:t xml:space="preserve">the mere use of governmental financial transfers undermines the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 xml:space="preserve">economic incentives that should be present in effective management. With subsidies, the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 xml:space="preserve">incentive to overfish is achieved faster or maintained over time, even when stocks are in the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process of depletion.</w:t>
      </w:r>
      <w:r w:rsidRPr="00BF24C0">
        <w:rPr>
          <w:rFonts w:ascii="Times New Roman" w:hAnsi="Times New Roman" w:cs="Times New Roman"/>
          <w:sz w:val="16"/>
        </w:rPr>
        <w:t xml:space="preserve"> Therefore, the very basic enticements that effective management </w:t>
      </w:r>
      <w:r w:rsidR="00D04C97" w:rsidRPr="00BF24C0">
        <w:rPr>
          <w:rFonts w:ascii="Times New Roman" w:hAnsi="Times New Roman" w:cs="Times New Roman"/>
          <w:sz w:val="12"/>
        </w:rPr>
        <w:t>¶</w:t>
      </w:r>
      <w:r w:rsidRPr="00BF24C0">
        <w:rPr>
          <w:rFonts w:ascii="Times New Roman" w:hAnsi="Times New Roman" w:cs="Times New Roman"/>
          <w:sz w:val="16"/>
        </w:rPr>
        <w:t xml:space="preserve"> advocates, i.e. economic incentives to reduce catch within sustainable limits, are </w:t>
      </w:r>
      <w:r w:rsidR="00D04C97" w:rsidRPr="00BF24C0">
        <w:rPr>
          <w:rFonts w:ascii="Times New Roman" w:hAnsi="Times New Roman" w:cs="Times New Roman"/>
          <w:sz w:val="12"/>
        </w:rPr>
        <w:t>¶</w:t>
      </w:r>
      <w:r w:rsidRPr="00BF24C0">
        <w:rPr>
          <w:rFonts w:ascii="Times New Roman" w:hAnsi="Times New Roman" w:cs="Times New Roman"/>
          <w:sz w:val="16"/>
        </w:rPr>
        <w:t xml:space="preserve"> circumvented by these financial transfers. </w:t>
      </w:r>
      <w:r w:rsidR="00D04C97" w:rsidRPr="00BF24C0">
        <w:rPr>
          <w:rFonts w:ascii="Times New Roman" w:hAnsi="Times New Roman" w:cs="Times New Roman"/>
          <w:sz w:val="12"/>
        </w:rPr>
        <w:t>¶</w:t>
      </w:r>
      <w:r w:rsidRPr="00BF24C0">
        <w:rPr>
          <w:rFonts w:ascii="Times New Roman" w:hAnsi="Times New Roman" w:cs="Times New Roman"/>
          <w:sz w:val="16"/>
        </w:rPr>
        <w:t xml:space="preserve"> </w:t>
      </w:r>
      <w:r w:rsidRPr="00BF24C0">
        <w:rPr>
          <w:rStyle w:val="StyleBoldUnderline"/>
          <w:rFonts w:ascii="Times New Roman" w:hAnsi="Times New Roman" w:cs="Times New Roman"/>
        </w:rPr>
        <w:t>By drawing more enterprises and capital to the industry than would have occurred in a non</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 xml:space="preserve">distorted and non-subsidised situation; impelling enterprises to increase and up-grade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 xml:space="preserve">fishing technology that increases catch; and discouraging exit from industry when resource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exploitation at previous levels is not sustainable any longer</w:t>
      </w:r>
      <w:r w:rsidRPr="00BF24C0">
        <w:rPr>
          <w:rFonts w:ascii="Times New Roman" w:hAnsi="Times New Roman" w:cs="Times New Roman"/>
          <w:sz w:val="16"/>
        </w:rPr>
        <w:t xml:space="preserve"> (all proved dynamics in </w:t>
      </w:r>
      <w:r w:rsidR="00D04C97" w:rsidRPr="00BF24C0">
        <w:rPr>
          <w:rFonts w:ascii="Times New Roman" w:hAnsi="Times New Roman" w:cs="Times New Roman"/>
          <w:sz w:val="12"/>
        </w:rPr>
        <w:t>¶</w:t>
      </w:r>
      <w:r w:rsidRPr="00BF24C0">
        <w:rPr>
          <w:rFonts w:ascii="Times New Roman" w:hAnsi="Times New Roman" w:cs="Times New Roman"/>
          <w:sz w:val="16"/>
        </w:rPr>
        <w:t xml:space="preserve"> subsidized situations) </w:t>
      </w:r>
      <w:r w:rsidRPr="00BF24C0">
        <w:rPr>
          <w:rStyle w:val="StyleBoldUnderline"/>
          <w:rFonts w:ascii="Times New Roman" w:hAnsi="Times New Roman" w:cs="Times New Roman"/>
        </w:rPr>
        <w:t xml:space="preserve">the undermining or cancelling of economic incentives in effective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 xml:space="preserve">management can take place. That is, the dynamics of financial transfers can undermine the </w:t>
      </w:r>
      <w:r w:rsidR="00D04C97" w:rsidRPr="00BF24C0">
        <w:rPr>
          <w:rStyle w:val="StyleBoldUnderline"/>
          <w:rFonts w:ascii="Times New Roman" w:hAnsi="Times New Roman" w:cs="Times New Roman"/>
          <w:b w:val="0"/>
          <w:sz w:val="12"/>
          <w:u w:val="none"/>
        </w:rPr>
        <w:t>¶</w:t>
      </w:r>
      <w:r w:rsidRPr="00BF24C0">
        <w:rPr>
          <w:rStyle w:val="StyleBoldUnderline"/>
          <w:rFonts w:ascii="Times New Roman" w:hAnsi="Times New Roman" w:cs="Times New Roman"/>
          <w:sz w:val="12"/>
        </w:rPr>
        <w:t xml:space="preserve"> </w:t>
      </w:r>
      <w:r w:rsidRPr="00BF24C0">
        <w:rPr>
          <w:rStyle w:val="StyleBoldUnderline"/>
          <w:rFonts w:ascii="Times New Roman" w:hAnsi="Times New Roman" w:cs="Times New Roman"/>
        </w:rPr>
        <w:t>transition to effective management</w:t>
      </w:r>
      <w:r w:rsidRPr="00BF24C0">
        <w:rPr>
          <w:rStyle w:val="StyleBoldUnderline"/>
          <w:rFonts w:ascii="Times New Roman" w:hAnsi="Times New Roman" w:cs="Times New Roman"/>
          <w:b w:val="0"/>
          <w:u w:val="none"/>
        </w:rPr>
        <w:t>.</w:t>
      </w:r>
      <w:r w:rsidRPr="00BF24C0">
        <w:rPr>
          <w:rFonts w:ascii="Times New Roman" w:hAnsi="Times New Roman" w:cs="Times New Roman"/>
          <w:sz w:val="16"/>
        </w:rPr>
        <w:t xml:space="preserve"> </w:t>
      </w:r>
    </w:p>
    <w:p w14:paraId="35E4AC9D" w14:textId="77777777" w:rsidR="001202D1" w:rsidRPr="00BF24C0" w:rsidRDefault="001202D1" w:rsidP="001202D1">
      <w:pPr>
        <w:rPr>
          <w:rFonts w:ascii="Times New Roman" w:hAnsi="Times New Roman" w:cs="Times New Roman"/>
        </w:rPr>
      </w:pPr>
    </w:p>
    <w:p w14:paraId="2849B53E" w14:textId="77777777" w:rsidR="001202D1" w:rsidRPr="00BF24C0" w:rsidRDefault="001202D1" w:rsidP="001202D1">
      <w:pPr>
        <w:pStyle w:val="Heading4"/>
        <w:rPr>
          <w:rFonts w:ascii="Times New Roman" w:hAnsi="Times New Roman" w:cs="Times New Roman"/>
        </w:rPr>
      </w:pPr>
      <w:r w:rsidRPr="00BF24C0">
        <w:rPr>
          <w:rFonts w:ascii="Times New Roman" w:hAnsi="Times New Roman" w:cs="Times New Roman"/>
        </w:rPr>
        <w:t>Fishery management alone is not enough – a reduction in subsidies is required to stop overfishing</w:t>
      </w:r>
    </w:p>
    <w:p w14:paraId="50ADCD19" w14:textId="0C62032D" w:rsidR="001202D1" w:rsidRPr="00BF24C0" w:rsidRDefault="001202D1" w:rsidP="001202D1">
      <w:pPr>
        <w:rPr>
          <w:rFonts w:ascii="Times New Roman" w:hAnsi="Times New Roman" w:cs="Times New Roman"/>
        </w:rPr>
      </w:pPr>
      <w:r w:rsidRPr="00BF24C0">
        <w:rPr>
          <w:rStyle w:val="StyleStyleBold12pt"/>
          <w:rFonts w:ascii="Times New Roman" w:hAnsi="Times New Roman" w:cs="Times New Roman"/>
          <w:sz w:val="22"/>
        </w:rPr>
        <w:t>Allgeier 5-15</w:t>
      </w:r>
      <w:r w:rsidRPr="00BF24C0">
        <w:rPr>
          <w:rStyle w:val="StyleStyleBold12pt"/>
          <w:rFonts w:ascii="Times New Roman" w:hAnsi="Times New Roman" w:cs="Times New Roman"/>
          <w:b w:val="0"/>
          <w:sz w:val="22"/>
        </w:rPr>
        <w:t xml:space="preserve">-14 </w:t>
      </w:r>
      <w:r w:rsidRPr="00BF24C0">
        <w:rPr>
          <w:rFonts w:ascii="Times New Roman" w:hAnsi="Times New Roman" w:cs="Times New Roman"/>
        </w:rPr>
        <w:t>(Peter, Former US Ambassador to the WTO , May 15</w:t>
      </w:r>
      <w:r w:rsidRPr="00BF24C0">
        <w:rPr>
          <w:rFonts w:ascii="Times New Roman" w:hAnsi="Times New Roman" w:cs="Times New Roman"/>
          <w:vertAlign w:val="superscript"/>
        </w:rPr>
        <w:t>th</w:t>
      </w:r>
      <w:r w:rsidRPr="00BF24C0">
        <w:rPr>
          <w:rFonts w:ascii="Times New Roman" w:hAnsi="Times New Roman" w:cs="Times New Roman"/>
        </w:rPr>
        <w:t xml:space="preserve">, 2014, International Center for Trade and Sustainable Development, “Trade and environmental sustainability: The case for addressing fisheries subsidies”,  </w:t>
      </w:r>
      <w:hyperlink r:id="rId53" w:history="1">
        <w:r w:rsidRPr="00BF24C0">
          <w:rPr>
            <w:rStyle w:val="Hyperlink"/>
            <w:rFonts w:ascii="Times New Roman" w:hAnsi="Times New Roman" w:cs="Times New Roman"/>
          </w:rPr>
          <w:t>http://www.ictsd.org/bridges-news/bridges-africa/news/trade-and-environmental-sustainability-the-case-for-addressing</w:t>
        </w:r>
      </w:hyperlink>
      <w:r w:rsidRPr="00BF24C0">
        <w:rPr>
          <w:rFonts w:ascii="Times New Roman" w:hAnsi="Times New Roman" w:cs="Times New Roman"/>
        </w:rPr>
        <w:t>)</w:t>
      </w:r>
    </w:p>
    <w:p w14:paraId="36A2166B" w14:textId="77777777" w:rsidR="001202D1" w:rsidRPr="00BF24C0" w:rsidRDefault="001202D1" w:rsidP="001202D1">
      <w:pPr>
        <w:rPr>
          <w:rFonts w:ascii="Times New Roman" w:hAnsi="Times New Roman" w:cs="Times New Roman"/>
        </w:rPr>
      </w:pPr>
    </w:p>
    <w:p w14:paraId="0342D4A7" w14:textId="77777777" w:rsidR="001202D1" w:rsidRPr="00BF24C0" w:rsidRDefault="001202D1" w:rsidP="001202D1">
      <w:pPr>
        <w:rPr>
          <w:rStyle w:val="StyleBoldUnderline"/>
          <w:rFonts w:ascii="Times New Roman" w:hAnsi="Times New Roman" w:cs="Times New Roman"/>
          <w:b w:val="0"/>
          <w:u w:val="none"/>
        </w:rPr>
      </w:pPr>
      <w:r w:rsidRPr="00BF24C0">
        <w:rPr>
          <w:rStyle w:val="StyleBoldUnderline"/>
          <w:rFonts w:ascii="Times New Roman" w:hAnsi="Times New Roman" w:cs="Times New Roman"/>
        </w:rPr>
        <w:t>The world faces a major challenge to ensure the sustainability of the fishery resources that are necessary for the continued economic welfare and food security of the billions of people dependent upon the ocean’s health.</w:t>
      </w:r>
      <w:r w:rsidRPr="00BF24C0">
        <w:rPr>
          <w:rFonts w:ascii="Times New Roman" w:hAnsi="Times New Roman" w:cs="Times New Roman"/>
          <w:sz w:val="16"/>
        </w:rPr>
        <w:t xml:space="preserve"> According to the FAO</w:t>
      </w:r>
      <w:r w:rsidRPr="00BF24C0">
        <w:rPr>
          <w:rStyle w:val="StyleBoldUnderline"/>
          <w:rFonts w:ascii="Times New Roman" w:hAnsi="Times New Roman" w:cs="Times New Roman"/>
        </w:rPr>
        <w:t>, 85 percent of the world’s fisheries are now overexploited, fully exploited, significantly depleted, or recovering from over exploitatio</w:t>
      </w:r>
      <w:r w:rsidRPr="00BF24C0">
        <w:rPr>
          <w:rFonts w:ascii="Times New Roman" w:hAnsi="Times New Roman" w:cs="Times New Roman"/>
          <w:sz w:val="16"/>
        </w:rPr>
        <w:t xml:space="preserve">n.  The situation is so severe that, according to leading fisheries scientists, </w:t>
      </w:r>
      <w:r w:rsidRPr="00BF24C0">
        <w:rPr>
          <w:rStyle w:val="StyleBoldUnderline"/>
          <w:rFonts w:ascii="Times New Roman" w:hAnsi="Times New Roman" w:cs="Times New Roman"/>
        </w:rPr>
        <w:t>if current trends continue, the world’s fisheries could be beyond recovery within decades</w:t>
      </w:r>
      <w:r w:rsidRPr="00BF24C0">
        <w:rPr>
          <w:rFonts w:ascii="Times New Roman" w:hAnsi="Times New Roman" w:cs="Times New Roman"/>
          <w:sz w:val="16"/>
        </w:rPr>
        <w:t xml:space="preserve">. </w:t>
      </w:r>
      <w:r w:rsidRPr="00BF24C0">
        <w:rPr>
          <w:rStyle w:val="StyleBoldUnderline"/>
          <w:rFonts w:ascii="Times New Roman" w:hAnsi="Times New Roman" w:cs="Times New Roman"/>
        </w:rPr>
        <w:t>Fisheries management alone will not be sufficient.  In order to relieve the pressure on the ocean’s fish stocks, it is necessary to limit subsidies</w:t>
      </w:r>
      <w:r w:rsidRPr="00BF24C0">
        <w:rPr>
          <w:rFonts w:ascii="Times New Roman" w:hAnsi="Times New Roman" w:cs="Times New Roman"/>
          <w:sz w:val="16"/>
        </w:rPr>
        <w:t xml:space="preserve"> and eliminate illegal fishing. </w:t>
      </w:r>
      <w:r w:rsidRPr="00BF24C0">
        <w:rPr>
          <w:rStyle w:val="StyleBoldUnderline"/>
          <w:rFonts w:ascii="Times New Roman" w:hAnsi="Times New Roman" w:cs="Times New Roman"/>
        </w:rPr>
        <w:t>Subsidies permit fleets to fish more intensively, longer, and further afield than would be the case without subsidies, especially the operational subsidies such as fuel and construction</w:t>
      </w:r>
      <w:r w:rsidRPr="00BF24C0">
        <w:rPr>
          <w:rStyle w:val="StyleBoldUnderline"/>
          <w:rFonts w:ascii="Times New Roman" w:hAnsi="Times New Roman" w:cs="Times New Roman"/>
          <w:b w:val="0"/>
          <w:u w:val="none"/>
        </w:rPr>
        <w:t>.</w:t>
      </w:r>
    </w:p>
    <w:p w14:paraId="4DCF3B82" w14:textId="77777777" w:rsidR="000525A9" w:rsidRPr="00BF24C0" w:rsidRDefault="000525A9" w:rsidP="001202D1">
      <w:pPr>
        <w:rPr>
          <w:rStyle w:val="StyleBoldUnderline"/>
          <w:rFonts w:ascii="Times New Roman" w:hAnsi="Times New Roman" w:cs="Times New Roman"/>
          <w:b w:val="0"/>
          <w:u w:val="none"/>
        </w:rPr>
      </w:pPr>
    </w:p>
    <w:p w14:paraId="5C1B4415" w14:textId="519FC788" w:rsidR="000525A9" w:rsidRPr="00BF24C0" w:rsidRDefault="000525A9" w:rsidP="000525A9">
      <w:pPr>
        <w:pStyle w:val="Heading3"/>
        <w:rPr>
          <w:rFonts w:ascii="Times New Roman" w:hAnsi="Times New Roman" w:cs="Times New Roman"/>
        </w:rPr>
      </w:pPr>
      <w:r w:rsidRPr="00BF24C0">
        <w:rPr>
          <w:rFonts w:ascii="Times New Roman" w:hAnsi="Times New Roman" w:cs="Times New Roman"/>
        </w:rPr>
        <w:lastRenderedPageBreak/>
        <w:t>Solves food security</w:t>
      </w:r>
    </w:p>
    <w:p w14:paraId="1D0FB8A4" w14:textId="77777777" w:rsidR="000525A9" w:rsidRPr="00BF24C0" w:rsidRDefault="000525A9" w:rsidP="000525A9">
      <w:pPr>
        <w:pStyle w:val="Heading4"/>
        <w:rPr>
          <w:rFonts w:ascii="Times New Roman" w:hAnsi="Times New Roman" w:cs="Times New Roman"/>
        </w:rPr>
      </w:pPr>
      <w:r w:rsidRPr="00BF24C0">
        <w:rPr>
          <w:rFonts w:ascii="Times New Roman" w:hAnsi="Times New Roman" w:cs="Times New Roman"/>
        </w:rPr>
        <w:t>Eliminating fuel subsidies is key to food security</w:t>
      </w:r>
    </w:p>
    <w:p w14:paraId="362A988D" w14:textId="7D32B3D1" w:rsidR="000525A9" w:rsidRPr="00BF24C0" w:rsidRDefault="000525A9" w:rsidP="000525A9">
      <w:pPr>
        <w:rPr>
          <w:rFonts w:ascii="Times New Roman" w:hAnsi="Times New Roman" w:cs="Times New Roman"/>
        </w:rPr>
      </w:pPr>
      <w:r w:rsidRPr="00BF24C0">
        <w:rPr>
          <w:rStyle w:val="StyleStyleBold12pt"/>
          <w:rFonts w:ascii="Times New Roman" w:hAnsi="Times New Roman" w:cs="Times New Roman"/>
        </w:rPr>
        <w:t xml:space="preserve">Telesetsky </w:t>
      </w:r>
      <w:r w:rsidR="00763C85" w:rsidRPr="00BF24C0">
        <w:rPr>
          <w:rStyle w:val="StyleStyleBold12pt"/>
          <w:rFonts w:ascii="Times New Roman" w:hAnsi="Times New Roman" w:cs="Times New Roman"/>
        </w:rPr>
        <w:t>‘</w:t>
      </w:r>
      <w:r w:rsidRPr="00BF24C0">
        <w:rPr>
          <w:rStyle w:val="StyleStyleBold12pt"/>
          <w:rFonts w:ascii="Times New Roman" w:hAnsi="Times New Roman" w:cs="Times New Roman"/>
        </w:rPr>
        <w:t xml:space="preserve">13 </w:t>
      </w:r>
      <w:r w:rsidRPr="00BF24C0">
        <w:rPr>
          <w:rFonts w:ascii="Times New Roman" w:hAnsi="Times New Roman" w:cs="Times New Roman"/>
        </w:rPr>
        <w:t xml:space="preserve">(Anastasia, Associate Professor of Law at the University of Idaho, 2013, Maine Law Review, “FOLLOW THE LEADER: ELIMINATING PERVERSE </w:t>
      </w:r>
      <w:r w:rsidRPr="00BF24C0">
        <w:rPr>
          <w:rFonts w:ascii="Times New Roman" w:hAnsi="Times New Roman" w:cs="Times New Roman"/>
          <w:sz w:val="12"/>
        </w:rPr>
        <w:t xml:space="preserve">¶ </w:t>
      </w:r>
      <w:r w:rsidRPr="00BF24C0">
        <w:rPr>
          <w:rFonts w:ascii="Times New Roman" w:hAnsi="Times New Roman" w:cs="Times New Roman"/>
        </w:rPr>
        <w:t xml:space="preserve">GLOBAL FISHING SUBSIDIES THROUGH </w:t>
      </w:r>
      <w:r w:rsidRPr="00BF24C0">
        <w:rPr>
          <w:rFonts w:ascii="Times New Roman" w:hAnsi="Times New Roman" w:cs="Times New Roman"/>
          <w:sz w:val="12"/>
        </w:rPr>
        <w:t xml:space="preserve">¶ </w:t>
      </w:r>
      <w:r w:rsidRPr="00BF24C0">
        <w:rPr>
          <w:rFonts w:ascii="Times New Roman" w:hAnsi="Times New Roman" w:cs="Times New Roman"/>
        </w:rPr>
        <w:t>UNILATERAL DOMESTIC TRADE MEASURES</w:t>
      </w:r>
      <w:r w:rsidR="00530E4F" w:rsidRPr="00BF24C0">
        <w:rPr>
          <w:rFonts w:ascii="Times New Roman" w:hAnsi="Times New Roman" w:cs="Times New Roman"/>
        </w:rPr>
        <w:t>,</w:t>
      </w:r>
      <w:r w:rsidRPr="00BF24C0">
        <w:rPr>
          <w:rFonts w:ascii="Times New Roman" w:hAnsi="Times New Roman" w:cs="Times New Roman"/>
        </w:rPr>
        <w:t xml:space="preserve">” </w:t>
      </w:r>
      <w:hyperlink r:id="rId54" w:history="1">
        <w:r w:rsidRPr="00BF24C0">
          <w:rPr>
            <w:rStyle w:val="Hyperlink"/>
            <w:rFonts w:ascii="Times New Roman" w:hAnsi="Times New Roman" w:cs="Times New Roman"/>
          </w:rPr>
          <w:t>http://www.mainelawreview.com/wp-content/uploads/2013/06/13-Telesetsky.pdf</w:t>
        </w:r>
      </w:hyperlink>
      <w:r w:rsidRPr="00BF24C0">
        <w:rPr>
          <w:rFonts w:ascii="Times New Roman" w:hAnsi="Times New Roman" w:cs="Times New Roman"/>
        </w:rPr>
        <w:t>)</w:t>
      </w:r>
    </w:p>
    <w:p w14:paraId="1B2B1B16" w14:textId="77777777" w:rsidR="000525A9" w:rsidRPr="00BF24C0" w:rsidRDefault="000525A9" w:rsidP="000525A9">
      <w:pPr>
        <w:rPr>
          <w:rFonts w:ascii="Times New Roman" w:hAnsi="Times New Roman" w:cs="Times New Roman"/>
        </w:rPr>
      </w:pPr>
    </w:p>
    <w:p w14:paraId="5FBAE7DE" w14:textId="4DA5F624" w:rsidR="000525A9" w:rsidRPr="00BF24C0" w:rsidRDefault="000525A9" w:rsidP="000525A9">
      <w:pPr>
        <w:rPr>
          <w:rStyle w:val="StyleBoldUnderline"/>
          <w:rFonts w:ascii="Times New Roman" w:hAnsi="Times New Roman" w:cs="Times New Roman"/>
        </w:rPr>
      </w:pPr>
      <w:r w:rsidRPr="00BF24C0">
        <w:rPr>
          <w:rFonts w:ascii="Times New Roman" w:hAnsi="Times New Roman" w:cs="Times New Roman"/>
          <w:sz w:val="16"/>
        </w:rPr>
        <w:t>Consumers remain inured to the vicious cycle of perverse subsidization. They may justifiably believe that the low cost of fish is not a result of over-exploitation financed by subsidies, but rather, a result of an overabundance of a resource. Cheap prices for consumers mean that the demand continues for large quantities of fish. Raising the market price of fish to reflect the realities of what it actually costs to obtain the fish is an unattractive option for private fishermen as long as governments continue to pay subsidies</w:t>
      </w:r>
      <w:r w:rsidRPr="00BF24C0">
        <w:rPr>
          <w:rStyle w:val="StyleBoldUnderline"/>
          <w:rFonts w:ascii="Times New Roman" w:hAnsi="Times New Roman" w:cs="Times New Roman"/>
        </w:rPr>
        <w:t xml:space="preserve">. As long as certain types of subsidies, such as fuel subsidies for large highly profitable fishing fleets, continue to be treated as industry entitlements, there will continue to be recurring threats to long-term food security. A study </w:t>
      </w:r>
      <w:r w:rsidRPr="00BF24C0">
        <w:rPr>
          <w:rFonts w:ascii="Times New Roman" w:hAnsi="Times New Roman" w:cs="Times New Roman"/>
          <w:sz w:val="16"/>
        </w:rPr>
        <w:t>by Ransom Myers and Boris Worm</w:t>
      </w:r>
      <w:r w:rsidRPr="00BF24C0">
        <w:rPr>
          <w:rStyle w:val="StyleBoldUnderline"/>
          <w:rFonts w:ascii="Times New Roman" w:hAnsi="Times New Roman" w:cs="Times New Roman"/>
        </w:rPr>
        <w:t xml:space="preserve"> concluded in 2003 that when industrialized fishing begins in a marine community, the amount of biomass may be reduced by 80%.  This number is particularly concerning from a food security perspective since much of the reduction in biomass has either been discarded as bycatch or used for products other than traditional fish and seafood markets.</w:t>
      </w:r>
      <w:r w:rsidRPr="00BF24C0">
        <w:rPr>
          <w:rFonts w:ascii="Times New Roman" w:hAnsi="Times New Roman" w:cs="Times New Roman"/>
          <w:sz w:val="16"/>
        </w:rPr>
        <w:t xml:space="preserve"> Indeed, a substantial amount of what is being harvested from the seas is not being used for basic human nutrition. The state of the modern marine fisheries today parallels in many respects the United States Plains where basic food crops such as corn are being harvested, not as food, but as the building blocks for chemicals or as stock for biofuel production. Instead of harvesting corn, marine industrial trawlers are harvesting menhaden, a member of the herring family, for omega-3 fish oil as a nutritional supplement, chicken feed, pet food ingredient, lipstick base, paint additive, and salad dressing ingredient. </w:t>
      </w:r>
      <w:r w:rsidRPr="00BF24C0">
        <w:rPr>
          <w:rStyle w:val="StyleBoldUnderline"/>
          <w:rFonts w:ascii="Times New Roman" w:hAnsi="Times New Roman" w:cs="Times New Roman"/>
        </w:rPr>
        <w:t>The fuel subsidies that contribute to making the harvest of large quantities of menhaden and other fish so profitable are potentially undercutting long-term food security</w:t>
      </w:r>
      <w:r w:rsidRPr="00BF24C0">
        <w:rPr>
          <w:rFonts w:ascii="Times New Roman" w:hAnsi="Times New Roman" w:cs="Times New Roman"/>
          <w:sz w:val="16"/>
        </w:rPr>
        <w:t>. By creating conditions for the industrial harvest of fish in part through subsidies for a number of extraneous products that provide, at best, indirect nutrition for humans (e.g., chicken and livestock feed), we may be jeopardizing the future viability of much bigger food fisheries</w:t>
      </w:r>
      <w:r w:rsidRPr="00BF24C0">
        <w:rPr>
          <w:rStyle w:val="StyleBoldUnderline"/>
          <w:rFonts w:ascii="Times New Roman" w:hAnsi="Times New Roman" w:cs="Times New Roman"/>
        </w:rPr>
        <w:t>. Menhaden are an important part of the marine food chain and without sufficient menhaden, other fish species will collapse, including tuna and striped bass</w:t>
      </w:r>
      <w:r w:rsidRPr="00BF24C0">
        <w:rPr>
          <w:rStyle w:val="StyleBoldUnderline"/>
          <w:rFonts w:ascii="Times New Roman" w:hAnsi="Times New Roman" w:cs="Times New Roman"/>
          <w:b w:val="0"/>
          <w:u w:val="none"/>
        </w:rPr>
        <w:t>.</w:t>
      </w:r>
      <w:r w:rsidR="00D03F47" w:rsidRPr="00BF24C0">
        <w:rPr>
          <w:rStyle w:val="StyleBoldUnderline"/>
          <w:rFonts w:ascii="Times New Roman" w:hAnsi="Times New Roman" w:cs="Times New Roman"/>
          <w:b w:val="0"/>
          <w:u w:val="none"/>
        </w:rPr>
        <w:t xml:space="preserve"> </w:t>
      </w:r>
    </w:p>
    <w:p w14:paraId="205E176D" w14:textId="77777777" w:rsidR="000525A9" w:rsidRPr="00BF24C0" w:rsidRDefault="000525A9" w:rsidP="000525A9">
      <w:pPr>
        <w:rPr>
          <w:rStyle w:val="StyleBoldUnderline"/>
          <w:rFonts w:ascii="Times New Roman" w:hAnsi="Times New Roman" w:cs="Times New Roman"/>
        </w:rPr>
      </w:pPr>
    </w:p>
    <w:p w14:paraId="54B57A07" w14:textId="77777777" w:rsidR="000525A9" w:rsidRPr="00BF24C0" w:rsidRDefault="000525A9" w:rsidP="000525A9">
      <w:pPr>
        <w:rPr>
          <w:rFonts w:ascii="Times New Roman" w:hAnsi="Times New Roman" w:cs="Times New Roman"/>
        </w:rPr>
      </w:pPr>
    </w:p>
    <w:p w14:paraId="511738AE" w14:textId="029526DF" w:rsidR="000525A9" w:rsidRPr="00BF24C0" w:rsidRDefault="000525A9" w:rsidP="000525A9">
      <w:pPr>
        <w:pStyle w:val="Heading3"/>
        <w:rPr>
          <w:rFonts w:ascii="Times New Roman" w:hAnsi="Times New Roman" w:cs="Times New Roman"/>
        </w:rPr>
      </w:pPr>
      <w:r w:rsidRPr="00BF24C0">
        <w:rPr>
          <w:rFonts w:ascii="Times New Roman" w:hAnsi="Times New Roman" w:cs="Times New Roman"/>
        </w:rPr>
        <w:lastRenderedPageBreak/>
        <w:t>Solves econ</w:t>
      </w:r>
    </w:p>
    <w:p w14:paraId="59E7D361" w14:textId="3A4D2FD6" w:rsidR="000525A9" w:rsidRPr="00BF24C0" w:rsidRDefault="000525A9" w:rsidP="00763C85">
      <w:pPr>
        <w:pStyle w:val="Heading4"/>
        <w:rPr>
          <w:rFonts w:ascii="Times New Roman" w:hAnsi="Times New Roman" w:cs="Times New Roman"/>
        </w:rPr>
      </w:pPr>
      <w:r w:rsidRPr="00BF24C0">
        <w:rPr>
          <w:rFonts w:ascii="Times New Roman" w:hAnsi="Times New Roman" w:cs="Times New Roman"/>
        </w:rPr>
        <w:t>Fishing subsidies overcrowd the fishing market and waste billions of dollars, hurting the global economy</w:t>
      </w:r>
      <w:r w:rsidRPr="00BF24C0">
        <w:rPr>
          <w:rFonts w:ascii="Times New Roman" w:hAnsi="Times New Roman" w:cs="Times New Roman"/>
        </w:rPr>
        <w:br/>
        <w:t xml:space="preserve">Murray and Abbott </w:t>
      </w:r>
      <w:r w:rsidR="00763C85" w:rsidRPr="00BF24C0">
        <w:rPr>
          <w:rFonts w:ascii="Times New Roman" w:hAnsi="Times New Roman" w:cs="Times New Roman"/>
        </w:rPr>
        <w:t>’</w:t>
      </w:r>
      <w:r w:rsidRPr="00BF24C0">
        <w:rPr>
          <w:rFonts w:ascii="Times New Roman" w:hAnsi="Times New Roman" w:cs="Times New Roman"/>
        </w:rPr>
        <w:t>12</w:t>
      </w:r>
      <w:r w:rsidR="00763C85" w:rsidRPr="00BF24C0">
        <w:rPr>
          <w:rFonts w:ascii="Times New Roman" w:hAnsi="Times New Roman" w:cs="Times New Roman"/>
        </w:rPr>
        <w:t xml:space="preserve"> </w:t>
      </w:r>
      <w:r w:rsidRPr="00BF24C0">
        <w:rPr>
          <w:rFonts w:ascii="Times New Roman" w:hAnsi="Times New Roman" w:cs="Times New Roman"/>
          <w:b w:val="0"/>
        </w:rPr>
        <w:t>(Iain and Roger, Murray is the Vice President for Strategy at the Competitive Enterprise Institute, Abbott is a contributor for the Competitive Enterprise Institute, May 17</w:t>
      </w:r>
      <w:r w:rsidRPr="00BF24C0">
        <w:rPr>
          <w:rFonts w:ascii="Times New Roman" w:hAnsi="Times New Roman" w:cs="Times New Roman"/>
          <w:b w:val="0"/>
          <w:vertAlign w:val="superscript"/>
        </w:rPr>
        <w:t>th</w:t>
      </w:r>
      <w:r w:rsidRPr="00BF24C0">
        <w:rPr>
          <w:rFonts w:ascii="Times New Roman" w:hAnsi="Times New Roman" w:cs="Times New Roman"/>
          <w:b w:val="0"/>
        </w:rPr>
        <w:t xml:space="preserve">, 2012, Competitive Enterprise Institute, “Give a Man a Fish: The Case for a Property Rights Approach to Fisheries Management”, </w:t>
      </w:r>
      <w:hyperlink r:id="rId55" w:history="1">
        <w:r w:rsidRPr="00BF24C0">
          <w:rPr>
            <w:rStyle w:val="Hyperlink"/>
            <w:rFonts w:ascii="Times New Roman" w:hAnsi="Times New Roman" w:cs="Times New Roman"/>
            <w:b w:val="0"/>
          </w:rPr>
          <w:t>http://cei.org/sites/default/files/Iain%20Murray%20and%20Roger%20Abbott%20-%20Give%20a%20Man%20a%20Fish.pdf</w:t>
        </w:r>
      </w:hyperlink>
      <w:r w:rsidRPr="00BF24C0">
        <w:rPr>
          <w:rFonts w:ascii="Times New Roman" w:hAnsi="Times New Roman" w:cs="Times New Roman"/>
          <w:b w:val="0"/>
        </w:rPr>
        <w:t>)</w:t>
      </w:r>
    </w:p>
    <w:p w14:paraId="2DA52654" w14:textId="77777777" w:rsidR="000525A9" w:rsidRPr="00BF24C0" w:rsidRDefault="000525A9" w:rsidP="000525A9">
      <w:pPr>
        <w:rPr>
          <w:rFonts w:ascii="Times New Roman" w:hAnsi="Times New Roman" w:cs="Times New Roman"/>
        </w:rPr>
      </w:pPr>
    </w:p>
    <w:p w14:paraId="33BC3930" w14:textId="77777777" w:rsidR="000525A9" w:rsidRPr="00BF24C0" w:rsidRDefault="000525A9" w:rsidP="000525A9">
      <w:pPr>
        <w:rPr>
          <w:rStyle w:val="StyleBoldUnderline"/>
          <w:rFonts w:ascii="Times New Roman" w:hAnsi="Times New Roman" w:cs="Times New Roman"/>
          <w:b w:val="0"/>
          <w:sz w:val="16"/>
          <w:u w:val="none"/>
        </w:rPr>
      </w:pPr>
      <w:r w:rsidRPr="00BF24C0">
        <w:rPr>
          <w:rStyle w:val="StyleBoldUnderline"/>
          <w:rFonts w:ascii="Times New Roman" w:hAnsi="Times New Roman" w:cs="Times New Roman"/>
        </w:rPr>
        <w:t>In a free market, declining yields caused by overfishing would discourage market entry and force some fishermen out of the market,</w:t>
      </w:r>
      <w:r w:rsidRPr="00BF24C0">
        <w:rPr>
          <w:rFonts w:ascii="Times New Roman" w:hAnsi="Times New Roman" w:cs="Times New Roman"/>
          <w:sz w:val="16"/>
        </w:rPr>
        <w:t xml:space="preserve"> while rising prices put downward pressure on consumer demand. </w:t>
      </w:r>
      <w:r w:rsidRPr="00BF24C0">
        <w:rPr>
          <w:rStyle w:val="StyleBoldUnderline"/>
          <w:rFonts w:ascii="Times New Roman" w:hAnsi="Times New Roman" w:cs="Times New Roman"/>
        </w:rPr>
        <w:t>However, the billions of dollars in subsidies given each year by governments</w:t>
      </w:r>
      <w:r w:rsidRPr="00BF24C0">
        <w:rPr>
          <w:rFonts w:ascii="Times New Roman" w:hAnsi="Times New Roman" w:cs="Times New Roman"/>
          <w:sz w:val="16"/>
        </w:rPr>
        <w:t>—especially in Asia and Western Europe—</w:t>
      </w:r>
      <w:r w:rsidRPr="00BF24C0">
        <w:rPr>
          <w:rStyle w:val="StyleBoldUnderline"/>
          <w:rFonts w:ascii="Times New Roman" w:hAnsi="Times New Roman" w:cs="Times New Roman"/>
        </w:rPr>
        <w:t>allow fishers who would otherwise operate at a loss to stay in the market</w:t>
      </w:r>
      <w:r w:rsidRPr="00BF24C0">
        <w:rPr>
          <w:rFonts w:ascii="Times New Roman" w:hAnsi="Times New Roman" w:cs="Times New Roman"/>
          <w:sz w:val="16"/>
        </w:rPr>
        <w:t xml:space="preserve">. </w:t>
      </w:r>
      <w:r w:rsidRPr="00BF24C0">
        <w:rPr>
          <w:rStyle w:val="StyleBoldUnderline"/>
          <w:rFonts w:ascii="Times New Roman" w:hAnsi="Times New Roman" w:cs="Times New Roman"/>
        </w:rPr>
        <w:t>The result is more boats chasing fewer fish, an enormous waste of taxpayer resources. A 2009 World Bank/FAO study found:</w:t>
      </w:r>
      <w:r w:rsidRPr="00BF24C0">
        <w:rPr>
          <w:rFonts w:ascii="Times New Roman" w:hAnsi="Times New Roman" w:cs="Times New Roman"/>
          <w:sz w:val="16"/>
        </w:rPr>
        <w:t xml:space="preserve"> In economic terms, some 60 percent of the world’s marine fish stocks were ‘underperforming assets’ in 1974, the year when the Food and Agriculture Organization (FAO) initiated its reports on the state of the world’s marine fish stocks. </w:t>
      </w:r>
      <w:r w:rsidRPr="00BF24C0">
        <w:rPr>
          <w:rStyle w:val="StyleBoldUnderline"/>
          <w:rFonts w:ascii="Times New Roman" w:hAnsi="Times New Roman" w:cs="Times New Roman"/>
        </w:rPr>
        <w:t>By 2004, more than 75 percent of the fish stocks were underperforming, at an estimated annual loss of $50 billion to the global economy.10 The report estimates, “this cumulative global loss of potential economic benefits is on the order of $2 trillion</w:t>
      </w:r>
      <w:r w:rsidRPr="00BF24C0">
        <w:rPr>
          <w:rStyle w:val="StyleBoldUnderline"/>
          <w:rFonts w:ascii="Times New Roman" w:hAnsi="Times New Roman" w:cs="Times New Roman"/>
          <w:b w:val="0"/>
          <w:sz w:val="16"/>
          <w:u w:val="none"/>
        </w:rPr>
        <w:t>.</w:t>
      </w:r>
    </w:p>
    <w:p w14:paraId="222AB981" w14:textId="77777777" w:rsidR="000525A9" w:rsidRPr="00BF24C0" w:rsidRDefault="000525A9" w:rsidP="001202D1">
      <w:pPr>
        <w:rPr>
          <w:rStyle w:val="StyleBoldUnderline"/>
          <w:rFonts w:ascii="Times New Roman" w:hAnsi="Times New Roman" w:cs="Times New Roman"/>
          <w:b w:val="0"/>
          <w:u w:val="none"/>
        </w:rPr>
      </w:pPr>
    </w:p>
    <w:p w14:paraId="14F3B55B" w14:textId="77777777" w:rsidR="009C07B3" w:rsidRPr="00BF24C0" w:rsidRDefault="009C07B3" w:rsidP="001202D1">
      <w:pPr>
        <w:rPr>
          <w:rStyle w:val="StyleBoldUnderline"/>
          <w:rFonts w:ascii="Times New Roman" w:hAnsi="Times New Roman" w:cs="Times New Roman"/>
        </w:rPr>
      </w:pPr>
    </w:p>
    <w:p w14:paraId="40D0E425" w14:textId="77777777" w:rsidR="00D168F7" w:rsidRPr="00BF24C0" w:rsidRDefault="00D168F7" w:rsidP="00D168F7">
      <w:pPr>
        <w:rPr>
          <w:rFonts w:ascii="Times New Roman" w:hAnsi="Times New Roman" w:cs="Times New Roman"/>
        </w:rPr>
      </w:pPr>
    </w:p>
    <w:sectPr w:rsidR="00D168F7" w:rsidRPr="00BF24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382E34" w14:textId="77777777" w:rsidR="00F45608" w:rsidRDefault="00F45608" w:rsidP="005F5576">
      <w:r>
        <w:separator/>
      </w:r>
    </w:p>
  </w:endnote>
  <w:endnote w:type="continuationSeparator" w:id="0">
    <w:p w14:paraId="148A6AC7" w14:textId="77777777" w:rsidR="00F45608" w:rsidRDefault="00F4560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2CF341" w14:textId="77777777" w:rsidR="00F45608" w:rsidRDefault="00F45608" w:rsidP="005F5576">
      <w:r>
        <w:separator/>
      </w:r>
    </w:p>
  </w:footnote>
  <w:footnote w:type="continuationSeparator" w:id="0">
    <w:p w14:paraId="3F017338" w14:textId="77777777" w:rsidR="00F45608" w:rsidRDefault="00F4560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0770D6C"/>
    <w:multiLevelType w:val="hybridMultilevel"/>
    <w:tmpl w:val="5916FC8E"/>
    <w:lvl w:ilvl="0" w:tplc="2BDE36E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A88616F"/>
    <w:multiLevelType w:val="hybridMultilevel"/>
    <w:tmpl w:val="A0AA284A"/>
    <w:lvl w:ilvl="0" w:tplc="65C0141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12C"/>
    <w:rsid w:val="00000E4D"/>
    <w:rsid w:val="000022F2"/>
    <w:rsid w:val="00002E57"/>
    <w:rsid w:val="0000459F"/>
    <w:rsid w:val="00004EB4"/>
    <w:rsid w:val="00010F22"/>
    <w:rsid w:val="000125CE"/>
    <w:rsid w:val="000130D2"/>
    <w:rsid w:val="0001518E"/>
    <w:rsid w:val="00015694"/>
    <w:rsid w:val="000207F0"/>
    <w:rsid w:val="0002196C"/>
    <w:rsid w:val="00021F29"/>
    <w:rsid w:val="00027EED"/>
    <w:rsid w:val="0003041D"/>
    <w:rsid w:val="000308A3"/>
    <w:rsid w:val="00033028"/>
    <w:rsid w:val="00033A97"/>
    <w:rsid w:val="000354A7"/>
    <w:rsid w:val="000360A7"/>
    <w:rsid w:val="00041235"/>
    <w:rsid w:val="000474D3"/>
    <w:rsid w:val="00051F45"/>
    <w:rsid w:val="000525A9"/>
    <w:rsid w:val="00052A1D"/>
    <w:rsid w:val="00054584"/>
    <w:rsid w:val="00055E12"/>
    <w:rsid w:val="00060891"/>
    <w:rsid w:val="0006250A"/>
    <w:rsid w:val="00062BCE"/>
    <w:rsid w:val="00064A59"/>
    <w:rsid w:val="00066865"/>
    <w:rsid w:val="00067B1B"/>
    <w:rsid w:val="00067BD6"/>
    <w:rsid w:val="00071050"/>
    <w:rsid w:val="0007162E"/>
    <w:rsid w:val="00073B9A"/>
    <w:rsid w:val="00076F7C"/>
    <w:rsid w:val="00077737"/>
    <w:rsid w:val="000822AD"/>
    <w:rsid w:val="0008797D"/>
    <w:rsid w:val="00090287"/>
    <w:rsid w:val="00090BA2"/>
    <w:rsid w:val="00095D38"/>
    <w:rsid w:val="0009716A"/>
    <w:rsid w:val="000978A3"/>
    <w:rsid w:val="00097D7E"/>
    <w:rsid w:val="000A19A1"/>
    <w:rsid w:val="000A1B85"/>
    <w:rsid w:val="000A1D39"/>
    <w:rsid w:val="000A4FA5"/>
    <w:rsid w:val="000A70FC"/>
    <w:rsid w:val="000B1A3B"/>
    <w:rsid w:val="000B61C8"/>
    <w:rsid w:val="000C6297"/>
    <w:rsid w:val="000C6978"/>
    <w:rsid w:val="000C767D"/>
    <w:rsid w:val="000D0B76"/>
    <w:rsid w:val="000D1A3A"/>
    <w:rsid w:val="000D2AE5"/>
    <w:rsid w:val="000D3A26"/>
    <w:rsid w:val="000D3D8D"/>
    <w:rsid w:val="000D6DC0"/>
    <w:rsid w:val="000E0B4E"/>
    <w:rsid w:val="000E41A3"/>
    <w:rsid w:val="000E5D4E"/>
    <w:rsid w:val="000E7655"/>
    <w:rsid w:val="000F2E39"/>
    <w:rsid w:val="000F37E7"/>
    <w:rsid w:val="000F4247"/>
    <w:rsid w:val="00101638"/>
    <w:rsid w:val="00103084"/>
    <w:rsid w:val="00113C68"/>
    <w:rsid w:val="00114663"/>
    <w:rsid w:val="00117E9A"/>
    <w:rsid w:val="001202D1"/>
    <w:rsid w:val="0012057B"/>
    <w:rsid w:val="00126D92"/>
    <w:rsid w:val="001301AC"/>
    <w:rsid w:val="001304DF"/>
    <w:rsid w:val="00135777"/>
    <w:rsid w:val="00140397"/>
    <w:rsid w:val="0014072D"/>
    <w:rsid w:val="00141C81"/>
    <w:rsid w:val="00141F7D"/>
    <w:rsid w:val="00141FBF"/>
    <w:rsid w:val="00146578"/>
    <w:rsid w:val="0015747A"/>
    <w:rsid w:val="00160B36"/>
    <w:rsid w:val="00161BAE"/>
    <w:rsid w:val="00162E92"/>
    <w:rsid w:val="0016509D"/>
    <w:rsid w:val="0016711C"/>
    <w:rsid w:val="00167A9F"/>
    <w:rsid w:val="001711E1"/>
    <w:rsid w:val="00175018"/>
    <w:rsid w:val="001759B3"/>
    <w:rsid w:val="00175C3C"/>
    <w:rsid w:val="00177828"/>
    <w:rsid w:val="00177A1E"/>
    <w:rsid w:val="00182429"/>
    <w:rsid w:val="00182D51"/>
    <w:rsid w:val="0018565A"/>
    <w:rsid w:val="0019587B"/>
    <w:rsid w:val="00195892"/>
    <w:rsid w:val="001A2691"/>
    <w:rsid w:val="001A4F0E"/>
    <w:rsid w:val="001B0A04"/>
    <w:rsid w:val="001B15C4"/>
    <w:rsid w:val="001B25D2"/>
    <w:rsid w:val="001B3CEC"/>
    <w:rsid w:val="001C1D82"/>
    <w:rsid w:val="001C2147"/>
    <w:rsid w:val="001C40AC"/>
    <w:rsid w:val="001C587E"/>
    <w:rsid w:val="001C624E"/>
    <w:rsid w:val="001C68A0"/>
    <w:rsid w:val="001C7C90"/>
    <w:rsid w:val="001D0D51"/>
    <w:rsid w:val="001D0DF6"/>
    <w:rsid w:val="001D2EEA"/>
    <w:rsid w:val="001D3A43"/>
    <w:rsid w:val="001E0405"/>
    <w:rsid w:val="001E4FC7"/>
    <w:rsid w:val="001F2464"/>
    <w:rsid w:val="001F41CB"/>
    <w:rsid w:val="001F6DFE"/>
    <w:rsid w:val="001F7572"/>
    <w:rsid w:val="0020006E"/>
    <w:rsid w:val="002009AE"/>
    <w:rsid w:val="002028AD"/>
    <w:rsid w:val="00203131"/>
    <w:rsid w:val="002101DA"/>
    <w:rsid w:val="002131E4"/>
    <w:rsid w:val="00214D07"/>
    <w:rsid w:val="00217499"/>
    <w:rsid w:val="002205E4"/>
    <w:rsid w:val="00220B54"/>
    <w:rsid w:val="00222873"/>
    <w:rsid w:val="0024023F"/>
    <w:rsid w:val="00240C4E"/>
    <w:rsid w:val="00243DC0"/>
    <w:rsid w:val="00245964"/>
    <w:rsid w:val="0024624C"/>
    <w:rsid w:val="0024650F"/>
    <w:rsid w:val="00250E16"/>
    <w:rsid w:val="00253005"/>
    <w:rsid w:val="00256743"/>
    <w:rsid w:val="00257696"/>
    <w:rsid w:val="00261041"/>
    <w:rsid w:val="0026382E"/>
    <w:rsid w:val="00265D84"/>
    <w:rsid w:val="00272786"/>
    <w:rsid w:val="00281638"/>
    <w:rsid w:val="002834C7"/>
    <w:rsid w:val="00287AB7"/>
    <w:rsid w:val="00290CE5"/>
    <w:rsid w:val="00291528"/>
    <w:rsid w:val="00294D00"/>
    <w:rsid w:val="002956B9"/>
    <w:rsid w:val="00295F31"/>
    <w:rsid w:val="002A1590"/>
    <w:rsid w:val="002A213E"/>
    <w:rsid w:val="002A5B44"/>
    <w:rsid w:val="002A612B"/>
    <w:rsid w:val="002B12ED"/>
    <w:rsid w:val="002B68A4"/>
    <w:rsid w:val="002C571D"/>
    <w:rsid w:val="002C5772"/>
    <w:rsid w:val="002C5CC6"/>
    <w:rsid w:val="002C75BC"/>
    <w:rsid w:val="002D0374"/>
    <w:rsid w:val="002D276A"/>
    <w:rsid w:val="002D2946"/>
    <w:rsid w:val="002D529E"/>
    <w:rsid w:val="002D6BD6"/>
    <w:rsid w:val="002E1454"/>
    <w:rsid w:val="002E4DD9"/>
    <w:rsid w:val="002F0314"/>
    <w:rsid w:val="002F130F"/>
    <w:rsid w:val="002F60CC"/>
    <w:rsid w:val="002F626B"/>
    <w:rsid w:val="00302808"/>
    <w:rsid w:val="0030544A"/>
    <w:rsid w:val="0031182D"/>
    <w:rsid w:val="00314B9D"/>
    <w:rsid w:val="00315CA2"/>
    <w:rsid w:val="00316FEB"/>
    <w:rsid w:val="00326EEB"/>
    <w:rsid w:val="003279A6"/>
    <w:rsid w:val="00327AE3"/>
    <w:rsid w:val="0033078A"/>
    <w:rsid w:val="00331559"/>
    <w:rsid w:val="00336CBF"/>
    <w:rsid w:val="00337667"/>
    <w:rsid w:val="00341D6C"/>
    <w:rsid w:val="00344E91"/>
    <w:rsid w:val="00347123"/>
    <w:rsid w:val="0034756E"/>
    <w:rsid w:val="00347E74"/>
    <w:rsid w:val="00351D97"/>
    <w:rsid w:val="00352E6E"/>
    <w:rsid w:val="00354B5B"/>
    <w:rsid w:val="003637C1"/>
    <w:rsid w:val="00370606"/>
    <w:rsid w:val="00372AA2"/>
    <w:rsid w:val="003736D3"/>
    <w:rsid w:val="00373AFD"/>
    <w:rsid w:val="003766CC"/>
    <w:rsid w:val="00383E0A"/>
    <w:rsid w:val="003847C7"/>
    <w:rsid w:val="00385298"/>
    <w:rsid w:val="003852CE"/>
    <w:rsid w:val="00387109"/>
    <w:rsid w:val="00392E92"/>
    <w:rsid w:val="003937FD"/>
    <w:rsid w:val="00394531"/>
    <w:rsid w:val="00394A4D"/>
    <w:rsid w:val="00395C83"/>
    <w:rsid w:val="003A2793"/>
    <w:rsid w:val="003A2A3B"/>
    <w:rsid w:val="003A440C"/>
    <w:rsid w:val="003A4D5D"/>
    <w:rsid w:val="003B024E"/>
    <w:rsid w:val="003B0C84"/>
    <w:rsid w:val="003B183E"/>
    <w:rsid w:val="003B2F3E"/>
    <w:rsid w:val="003B55B7"/>
    <w:rsid w:val="003B5AD3"/>
    <w:rsid w:val="003B759B"/>
    <w:rsid w:val="003B7EA7"/>
    <w:rsid w:val="003C2C00"/>
    <w:rsid w:val="003C756E"/>
    <w:rsid w:val="003D22F6"/>
    <w:rsid w:val="003D2C33"/>
    <w:rsid w:val="003D52A4"/>
    <w:rsid w:val="003D64F6"/>
    <w:rsid w:val="003D6738"/>
    <w:rsid w:val="003E0888"/>
    <w:rsid w:val="003E4831"/>
    <w:rsid w:val="003E48DE"/>
    <w:rsid w:val="003E6715"/>
    <w:rsid w:val="003E7194"/>
    <w:rsid w:val="003E7E8B"/>
    <w:rsid w:val="003E7ED6"/>
    <w:rsid w:val="003F0076"/>
    <w:rsid w:val="003F16BB"/>
    <w:rsid w:val="003F3030"/>
    <w:rsid w:val="003F343F"/>
    <w:rsid w:val="003F4053"/>
    <w:rsid w:val="003F47AE"/>
    <w:rsid w:val="003F5A53"/>
    <w:rsid w:val="00403971"/>
    <w:rsid w:val="00405C98"/>
    <w:rsid w:val="00407386"/>
    <w:rsid w:val="00407DAA"/>
    <w:rsid w:val="004126B4"/>
    <w:rsid w:val="004138EF"/>
    <w:rsid w:val="00416B5B"/>
    <w:rsid w:val="0042671D"/>
    <w:rsid w:val="004319DE"/>
    <w:rsid w:val="00435232"/>
    <w:rsid w:val="00436588"/>
    <w:rsid w:val="004400EA"/>
    <w:rsid w:val="004408D7"/>
    <w:rsid w:val="00450882"/>
    <w:rsid w:val="00451174"/>
    <w:rsid w:val="00451C20"/>
    <w:rsid w:val="00452001"/>
    <w:rsid w:val="0045406B"/>
    <w:rsid w:val="0045442E"/>
    <w:rsid w:val="004564E2"/>
    <w:rsid w:val="00460FE4"/>
    <w:rsid w:val="00462418"/>
    <w:rsid w:val="004646E4"/>
    <w:rsid w:val="00471A70"/>
    <w:rsid w:val="00473A79"/>
    <w:rsid w:val="0047435C"/>
    <w:rsid w:val="00475E03"/>
    <w:rsid w:val="00476016"/>
    <w:rsid w:val="00476723"/>
    <w:rsid w:val="00476F75"/>
    <w:rsid w:val="0047769C"/>
    <w:rsid w:val="0047798D"/>
    <w:rsid w:val="004806FA"/>
    <w:rsid w:val="0048185D"/>
    <w:rsid w:val="00485CE4"/>
    <w:rsid w:val="00486175"/>
    <w:rsid w:val="00486667"/>
    <w:rsid w:val="004931DE"/>
    <w:rsid w:val="004958C2"/>
    <w:rsid w:val="004A6083"/>
    <w:rsid w:val="004A6815"/>
    <w:rsid w:val="004A6E81"/>
    <w:rsid w:val="004A7806"/>
    <w:rsid w:val="004B0545"/>
    <w:rsid w:val="004B07E9"/>
    <w:rsid w:val="004B1F2B"/>
    <w:rsid w:val="004B4AEC"/>
    <w:rsid w:val="004B4F7B"/>
    <w:rsid w:val="004B5416"/>
    <w:rsid w:val="004B6775"/>
    <w:rsid w:val="004B7E46"/>
    <w:rsid w:val="004C3441"/>
    <w:rsid w:val="004C541D"/>
    <w:rsid w:val="004C66D9"/>
    <w:rsid w:val="004D3745"/>
    <w:rsid w:val="004D3987"/>
    <w:rsid w:val="004D5DA5"/>
    <w:rsid w:val="004D6253"/>
    <w:rsid w:val="004D7F8B"/>
    <w:rsid w:val="004E294C"/>
    <w:rsid w:val="004E3132"/>
    <w:rsid w:val="004E552E"/>
    <w:rsid w:val="004E656D"/>
    <w:rsid w:val="004F0849"/>
    <w:rsid w:val="004F173C"/>
    <w:rsid w:val="004F1B8C"/>
    <w:rsid w:val="004F315F"/>
    <w:rsid w:val="004F33F3"/>
    <w:rsid w:val="004F45B0"/>
    <w:rsid w:val="004F4EFD"/>
    <w:rsid w:val="005020C3"/>
    <w:rsid w:val="00502D1E"/>
    <w:rsid w:val="005111F8"/>
    <w:rsid w:val="00513FA2"/>
    <w:rsid w:val="00514387"/>
    <w:rsid w:val="00516459"/>
    <w:rsid w:val="005178E4"/>
    <w:rsid w:val="00520153"/>
    <w:rsid w:val="00521504"/>
    <w:rsid w:val="00522EE5"/>
    <w:rsid w:val="005274F0"/>
    <w:rsid w:val="0053053C"/>
    <w:rsid w:val="00530E4F"/>
    <w:rsid w:val="005349E1"/>
    <w:rsid w:val="00537EF5"/>
    <w:rsid w:val="0054030D"/>
    <w:rsid w:val="00540BA7"/>
    <w:rsid w:val="005420CC"/>
    <w:rsid w:val="00542ABA"/>
    <w:rsid w:val="005434D0"/>
    <w:rsid w:val="0054437C"/>
    <w:rsid w:val="00546D61"/>
    <w:rsid w:val="00556167"/>
    <w:rsid w:val="005579BF"/>
    <w:rsid w:val="00560C3E"/>
    <w:rsid w:val="00563468"/>
    <w:rsid w:val="00564EC2"/>
    <w:rsid w:val="00565EAE"/>
    <w:rsid w:val="0056690E"/>
    <w:rsid w:val="00567DFB"/>
    <w:rsid w:val="0057086B"/>
    <w:rsid w:val="00573677"/>
    <w:rsid w:val="00574590"/>
    <w:rsid w:val="005748A5"/>
    <w:rsid w:val="00575F7D"/>
    <w:rsid w:val="00577A89"/>
    <w:rsid w:val="00580383"/>
    <w:rsid w:val="00580E40"/>
    <w:rsid w:val="00582AB4"/>
    <w:rsid w:val="0059037F"/>
    <w:rsid w:val="00590731"/>
    <w:rsid w:val="00594E1D"/>
    <w:rsid w:val="00595F29"/>
    <w:rsid w:val="005A506B"/>
    <w:rsid w:val="005A701C"/>
    <w:rsid w:val="005B17D2"/>
    <w:rsid w:val="005B2444"/>
    <w:rsid w:val="005B2D14"/>
    <w:rsid w:val="005B3140"/>
    <w:rsid w:val="005C0267"/>
    <w:rsid w:val="005C0B05"/>
    <w:rsid w:val="005C20E3"/>
    <w:rsid w:val="005C79CE"/>
    <w:rsid w:val="005D0E2A"/>
    <w:rsid w:val="005D1156"/>
    <w:rsid w:val="005D31FD"/>
    <w:rsid w:val="005E0681"/>
    <w:rsid w:val="005E3B08"/>
    <w:rsid w:val="005E3FE4"/>
    <w:rsid w:val="005E572E"/>
    <w:rsid w:val="005E6831"/>
    <w:rsid w:val="005F0076"/>
    <w:rsid w:val="005F3493"/>
    <w:rsid w:val="005F5576"/>
    <w:rsid w:val="005F5675"/>
    <w:rsid w:val="005F70CE"/>
    <w:rsid w:val="006014AB"/>
    <w:rsid w:val="00605F20"/>
    <w:rsid w:val="00606BEF"/>
    <w:rsid w:val="00613694"/>
    <w:rsid w:val="0061680A"/>
    <w:rsid w:val="00616F4C"/>
    <w:rsid w:val="00620ED3"/>
    <w:rsid w:val="00623B70"/>
    <w:rsid w:val="00626BD7"/>
    <w:rsid w:val="00634968"/>
    <w:rsid w:val="0063578B"/>
    <w:rsid w:val="00636B3D"/>
    <w:rsid w:val="00636F0F"/>
    <w:rsid w:val="00641025"/>
    <w:rsid w:val="00647562"/>
    <w:rsid w:val="00650E98"/>
    <w:rsid w:val="00651EC8"/>
    <w:rsid w:val="00656C61"/>
    <w:rsid w:val="00660399"/>
    <w:rsid w:val="00663E4B"/>
    <w:rsid w:val="006640F6"/>
    <w:rsid w:val="006672D8"/>
    <w:rsid w:val="00670D96"/>
    <w:rsid w:val="00672877"/>
    <w:rsid w:val="00673101"/>
    <w:rsid w:val="00683154"/>
    <w:rsid w:val="00685521"/>
    <w:rsid w:val="00686EE7"/>
    <w:rsid w:val="00690115"/>
    <w:rsid w:val="0069070E"/>
    <w:rsid w:val="00690898"/>
    <w:rsid w:val="00693039"/>
    <w:rsid w:val="00693A5A"/>
    <w:rsid w:val="006973CB"/>
    <w:rsid w:val="006A4228"/>
    <w:rsid w:val="006A4A00"/>
    <w:rsid w:val="006B2240"/>
    <w:rsid w:val="006B302F"/>
    <w:rsid w:val="006B3F18"/>
    <w:rsid w:val="006B65B9"/>
    <w:rsid w:val="006C1934"/>
    <w:rsid w:val="006C64D4"/>
    <w:rsid w:val="006E53F0"/>
    <w:rsid w:val="006E5A16"/>
    <w:rsid w:val="006E7B55"/>
    <w:rsid w:val="006E7FB7"/>
    <w:rsid w:val="006F275C"/>
    <w:rsid w:val="006F46C3"/>
    <w:rsid w:val="006F7CDF"/>
    <w:rsid w:val="00700BDB"/>
    <w:rsid w:val="0070121B"/>
    <w:rsid w:val="0070139C"/>
    <w:rsid w:val="00701E73"/>
    <w:rsid w:val="0070566A"/>
    <w:rsid w:val="00711FE2"/>
    <w:rsid w:val="0071253B"/>
    <w:rsid w:val="00712649"/>
    <w:rsid w:val="00714BC9"/>
    <w:rsid w:val="00715C8A"/>
    <w:rsid w:val="00723F91"/>
    <w:rsid w:val="007241BD"/>
    <w:rsid w:val="00725079"/>
    <w:rsid w:val="00725623"/>
    <w:rsid w:val="00727309"/>
    <w:rsid w:val="007300D0"/>
    <w:rsid w:val="007314C2"/>
    <w:rsid w:val="00734998"/>
    <w:rsid w:val="00735989"/>
    <w:rsid w:val="00743059"/>
    <w:rsid w:val="00744F58"/>
    <w:rsid w:val="00745E39"/>
    <w:rsid w:val="00750CED"/>
    <w:rsid w:val="00752C82"/>
    <w:rsid w:val="0075692E"/>
    <w:rsid w:val="00756F31"/>
    <w:rsid w:val="0076098E"/>
    <w:rsid w:val="00760A29"/>
    <w:rsid w:val="00761E74"/>
    <w:rsid w:val="00763BDC"/>
    <w:rsid w:val="00763C85"/>
    <w:rsid w:val="00771E18"/>
    <w:rsid w:val="007739F1"/>
    <w:rsid w:val="007745C6"/>
    <w:rsid w:val="007755F6"/>
    <w:rsid w:val="007761AD"/>
    <w:rsid w:val="00777387"/>
    <w:rsid w:val="007808AE"/>
    <w:rsid w:val="007815E5"/>
    <w:rsid w:val="007845A6"/>
    <w:rsid w:val="007864AD"/>
    <w:rsid w:val="00787343"/>
    <w:rsid w:val="00790BFA"/>
    <w:rsid w:val="00791121"/>
    <w:rsid w:val="00791C88"/>
    <w:rsid w:val="00791C8D"/>
    <w:rsid w:val="00795B48"/>
    <w:rsid w:val="00795EFC"/>
    <w:rsid w:val="007975F3"/>
    <w:rsid w:val="00797B76"/>
    <w:rsid w:val="007A0697"/>
    <w:rsid w:val="007A3D06"/>
    <w:rsid w:val="007A7621"/>
    <w:rsid w:val="007B0626"/>
    <w:rsid w:val="007B098B"/>
    <w:rsid w:val="007B383B"/>
    <w:rsid w:val="007B6696"/>
    <w:rsid w:val="007C350D"/>
    <w:rsid w:val="007C3585"/>
    <w:rsid w:val="007C3689"/>
    <w:rsid w:val="007C37ED"/>
    <w:rsid w:val="007C3ACB"/>
    <w:rsid w:val="007C3C9B"/>
    <w:rsid w:val="007D2E70"/>
    <w:rsid w:val="007D3012"/>
    <w:rsid w:val="007D6511"/>
    <w:rsid w:val="007D65A7"/>
    <w:rsid w:val="007E1347"/>
    <w:rsid w:val="007E13F9"/>
    <w:rsid w:val="007E36AC"/>
    <w:rsid w:val="007E3F59"/>
    <w:rsid w:val="007E5043"/>
    <w:rsid w:val="007E5183"/>
    <w:rsid w:val="007E7EFF"/>
    <w:rsid w:val="007F1C56"/>
    <w:rsid w:val="007F1CFC"/>
    <w:rsid w:val="007F312C"/>
    <w:rsid w:val="007F593E"/>
    <w:rsid w:val="007F730C"/>
    <w:rsid w:val="008015D2"/>
    <w:rsid w:val="008037D2"/>
    <w:rsid w:val="00810BE5"/>
    <w:rsid w:val="008116BE"/>
    <w:rsid w:val="008133F9"/>
    <w:rsid w:val="0082308B"/>
    <w:rsid w:val="00823AAC"/>
    <w:rsid w:val="0082454C"/>
    <w:rsid w:val="00831F40"/>
    <w:rsid w:val="008356EC"/>
    <w:rsid w:val="00840878"/>
    <w:rsid w:val="00840BA2"/>
    <w:rsid w:val="00847E93"/>
    <w:rsid w:val="00854C66"/>
    <w:rsid w:val="008553E1"/>
    <w:rsid w:val="00860BCB"/>
    <w:rsid w:val="008623FA"/>
    <w:rsid w:val="0087371E"/>
    <w:rsid w:val="008744C5"/>
    <w:rsid w:val="0087643B"/>
    <w:rsid w:val="00877669"/>
    <w:rsid w:val="00885CCD"/>
    <w:rsid w:val="008865FE"/>
    <w:rsid w:val="00893BD8"/>
    <w:rsid w:val="008974C9"/>
    <w:rsid w:val="00897F92"/>
    <w:rsid w:val="008A2A00"/>
    <w:rsid w:val="008A6411"/>
    <w:rsid w:val="008A64C9"/>
    <w:rsid w:val="008A6BC0"/>
    <w:rsid w:val="008A7F4C"/>
    <w:rsid w:val="008B082B"/>
    <w:rsid w:val="008B180A"/>
    <w:rsid w:val="008B24B7"/>
    <w:rsid w:val="008B35D5"/>
    <w:rsid w:val="008B3DA4"/>
    <w:rsid w:val="008B5DCF"/>
    <w:rsid w:val="008B72FA"/>
    <w:rsid w:val="008C2CD8"/>
    <w:rsid w:val="008C5743"/>
    <w:rsid w:val="008C68EE"/>
    <w:rsid w:val="008C6E5F"/>
    <w:rsid w:val="008C7F44"/>
    <w:rsid w:val="008D4273"/>
    <w:rsid w:val="008D4EF3"/>
    <w:rsid w:val="008D5ABA"/>
    <w:rsid w:val="008E0E4F"/>
    <w:rsid w:val="008E1DCF"/>
    <w:rsid w:val="008E1FD5"/>
    <w:rsid w:val="008E4139"/>
    <w:rsid w:val="008E5FB3"/>
    <w:rsid w:val="008E6096"/>
    <w:rsid w:val="008F1A73"/>
    <w:rsid w:val="008F322F"/>
    <w:rsid w:val="008F5E93"/>
    <w:rsid w:val="009018AE"/>
    <w:rsid w:val="00901B3D"/>
    <w:rsid w:val="00904CC8"/>
    <w:rsid w:val="009068AF"/>
    <w:rsid w:val="0090751D"/>
    <w:rsid w:val="009078F3"/>
    <w:rsid w:val="00907DFE"/>
    <w:rsid w:val="00914596"/>
    <w:rsid w:val="009146BF"/>
    <w:rsid w:val="00915AD4"/>
    <w:rsid w:val="00915EF1"/>
    <w:rsid w:val="00923548"/>
    <w:rsid w:val="00924C08"/>
    <w:rsid w:val="009262FC"/>
    <w:rsid w:val="00927D88"/>
    <w:rsid w:val="00930D1F"/>
    <w:rsid w:val="00933F44"/>
    <w:rsid w:val="00935127"/>
    <w:rsid w:val="0094025E"/>
    <w:rsid w:val="009413D4"/>
    <w:rsid w:val="0094256C"/>
    <w:rsid w:val="00944D28"/>
    <w:rsid w:val="00946ED8"/>
    <w:rsid w:val="00953F11"/>
    <w:rsid w:val="009561D0"/>
    <w:rsid w:val="00965DDE"/>
    <w:rsid w:val="00965E6D"/>
    <w:rsid w:val="009706C1"/>
    <w:rsid w:val="00976675"/>
    <w:rsid w:val="00976FBF"/>
    <w:rsid w:val="009776A7"/>
    <w:rsid w:val="009801F9"/>
    <w:rsid w:val="009811AE"/>
    <w:rsid w:val="009826CE"/>
    <w:rsid w:val="00982D57"/>
    <w:rsid w:val="00982EB2"/>
    <w:rsid w:val="0098405F"/>
    <w:rsid w:val="00984B38"/>
    <w:rsid w:val="00990EEB"/>
    <w:rsid w:val="00991D52"/>
    <w:rsid w:val="00996B06"/>
    <w:rsid w:val="009A0636"/>
    <w:rsid w:val="009A2AE6"/>
    <w:rsid w:val="009A666A"/>
    <w:rsid w:val="009A6FF5"/>
    <w:rsid w:val="009B2B47"/>
    <w:rsid w:val="009B35DB"/>
    <w:rsid w:val="009C07B3"/>
    <w:rsid w:val="009C090F"/>
    <w:rsid w:val="009C1502"/>
    <w:rsid w:val="009C2677"/>
    <w:rsid w:val="009C4298"/>
    <w:rsid w:val="009C48A9"/>
    <w:rsid w:val="009D318C"/>
    <w:rsid w:val="009E194C"/>
    <w:rsid w:val="009F28E6"/>
    <w:rsid w:val="009F4976"/>
    <w:rsid w:val="00A04B24"/>
    <w:rsid w:val="00A10B8B"/>
    <w:rsid w:val="00A20B11"/>
    <w:rsid w:val="00A20D78"/>
    <w:rsid w:val="00A2174A"/>
    <w:rsid w:val="00A21C55"/>
    <w:rsid w:val="00A22587"/>
    <w:rsid w:val="00A26733"/>
    <w:rsid w:val="00A32EF2"/>
    <w:rsid w:val="00A333A7"/>
    <w:rsid w:val="00A33E1F"/>
    <w:rsid w:val="00A33F9B"/>
    <w:rsid w:val="00A35574"/>
    <w:rsid w:val="00A3595E"/>
    <w:rsid w:val="00A407FB"/>
    <w:rsid w:val="00A40DF5"/>
    <w:rsid w:val="00A46C7F"/>
    <w:rsid w:val="00A47D62"/>
    <w:rsid w:val="00A5179A"/>
    <w:rsid w:val="00A539D3"/>
    <w:rsid w:val="00A5596A"/>
    <w:rsid w:val="00A56AD1"/>
    <w:rsid w:val="00A67007"/>
    <w:rsid w:val="00A73245"/>
    <w:rsid w:val="00A73C16"/>
    <w:rsid w:val="00A7640D"/>
    <w:rsid w:val="00A768E5"/>
    <w:rsid w:val="00A77145"/>
    <w:rsid w:val="00A818A1"/>
    <w:rsid w:val="00A82989"/>
    <w:rsid w:val="00A904FE"/>
    <w:rsid w:val="00A9262C"/>
    <w:rsid w:val="00A92F28"/>
    <w:rsid w:val="00A94842"/>
    <w:rsid w:val="00A97350"/>
    <w:rsid w:val="00A97D4B"/>
    <w:rsid w:val="00AA25A7"/>
    <w:rsid w:val="00AA3BFA"/>
    <w:rsid w:val="00AA65D4"/>
    <w:rsid w:val="00AA7C54"/>
    <w:rsid w:val="00AB2A6C"/>
    <w:rsid w:val="00AB3B76"/>
    <w:rsid w:val="00AB61DD"/>
    <w:rsid w:val="00AC222F"/>
    <w:rsid w:val="00AC2CC7"/>
    <w:rsid w:val="00AC3F2E"/>
    <w:rsid w:val="00AC6252"/>
    <w:rsid w:val="00AC7B3B"/>
    <w:rsid w:val="00AD3CE6"/>
    <w:rsid w:val="00AD48D1"/>
    <w:rsid w:val="00AD5011"/>
    <w:rsid w:val="00AD5439"/>
    <w:rsid w:val="00AD7BBC"/>
    <w:rsid w:val="00AE1307"/>
    <w:rsid w:val="00AE4E58"/>
    <w:rsid w:val="00AE7586"/>
    <w:rsid w:val="00AF0146"/>
    <w:rsid w:val="00AF07DB"/>
    <w:rsid w:val="00AF7A65"/>
    <w:rsid w:val="00B06710"/>
    <w:rsid w:val="00B07EBF"/>
    <w:rsid w:val="00B11911"/>
    <w:rsid w:val="00B14082"/>
    <w:rsid w:val="00B1503C"/>
    <w:rsid w:val="00B15BE0"/>
    <w:rsid w:val="00B164BD"/>
    <w:rsid w:val="00B166CB"/>
    <w:rsid w:val="00B16F8C"/>
    <w:rsid w:val="00B2076B"/>
    <w:rsid w:val="00B235E1"/>
    <w:rsid w:val="00B25C15"/>
    <w:rsid w:val="00B272CF"/>
    <w:rsid w:val="00B309D4"/>
    <w:rsid w:val="00B3145D"/>
    <w:rsid w:val="00B31ABE"/>
    <w:rsid w:val="00B34A46"/>
    <w:rsid w:val="00B357BA"/>
    <w:rsid w:val="00B3596D"/>
    <w:rsid w:val="00B41773"/>
    <w:rsid w:val="00B44B4B"/>
    <w:rsid w:val="00B451FF"/>
    <w:rsid w:val="00B503FB"/>
    <w:rsid w:val="00B512CA"/>
    <w:rsid w:val="00B55456"/>
    <w:rsid w:val="00B564DB"/>
    <w:rsid w:val="00B5755D"/>
    <w:rsid w:val="00B6369C"/>
    <w:rsid w:val="00B643BD"/>
    <w:rsid w:val="00B67712"/>
    <w:rsid w:val="00B71FC7"/>
    <w:rsid w:val="00B72572"/>
    <w:rsid w:val="00B768B6"/>
    <w:rsid w:val="00B80296"/>
    <w:rsid w:val="00B816A3"/>
    <w:rsid w:val="00B83086"/>
    <w:rsid w:val="00B908D1"/>
    <w:rsid w:val="00B940D1"/>
    <w:rsid w:val="00B96E9E"/>
    <w:rsid w:val="00BA4ED6"/>
    <w:rsid w:val="00BB1806"/>
    <w:rsid w:val="00BB4740"/>
    <w:rsid w:val="00BB58BD"/>
    <w:rsid w:val="00BB6A26"/>
    <w:rsid w:val="00BC1034"/>
    <w:rsid w:val="00BC252F"/>
    <w:rsid w:val="00BC4D35"/>
    <w:rsid w:val="00BC5996"/>
    <w:rsid w:val="00BC6219"/>
    <w:rsid w:val="00BD077C"/>
    <w:rsid w:val="00BD1406"/>
    <w:rsid w:val="00BD2B49"/>
    <w:rsid w:val="00BD4E9F"/>
    <w:rsid w:val="00BE2408"/>
    <w:rsid w:val="00BE3EC6"/>
    <w:rsid w:val="00BE5BEB"/>
    <w:rsid w:val="00BE6528"/>
    <w:rsid w:val="00BF24C0"/>
    <w:rsid w:val="00BF553B"/>
    <w:rsid w:val="00C0087A"/>
    <w:rsid w:val="00C05F9D"/>
    <w:rsid w:val="00C12D1A"/>
    <w:rsid w:val="00C134CB"/>
    <w:rsid w:val="00C20515"/>
    <w:rsid w:val="00C25804"/>
    <w:rsid w:val="00C27212"/>
    <w:rsid w:val="00C33209"/>
    <w:rsid w:val="00C3337F"/>
    <w:rsid w:val="00C34185"/>
    <w:rsid w:val="00C35939"/>
    <w:rsid w:val="00C4078E"/>
    <w:rsid w:val="00C42DD6"/>
    <w:rsid w:val="00C43294"/>
    <w:rsid w:val="00C545E7"/>
    <w:rsid w:val="00C66858"/>
    <w:rsid w:val="00C72C87"/>
    <w:rsid w:val="00C72E69"/>
    <w:rsid w:val="00C73112"/>
    <w:rsid w:val="00C73278"/>
    <w:rsid w:val="00C7411E"/>
    <w:rsid w:val="00C7453D"/>
    <w:rsid w:val="00C763BA"/>
    <w:rsid w:val="00C77B1B"/>
    <w:rsid w:val="00C84988"/>
    <w:rsid w:val="00C84CAB"/>
    <w:rsid w:val="00C85100"/>
    <w:rsid w:val="00C85482"/>
    <w:rsid w:val="00C85A69"/>
    <w:rsid w:val="00C86100"/>
    <w:rsid w:val="00C86A83"/>
    <w:rsid w:val="00C8773C"/>
    <w:rsid w:val="00C90CBC"/>
    <w:rsid w:val="00C922C7"/>
    <w:rsid w:val="00C9513C"/>
    <w:rsid w:val="00C96FE6"/>
    <w:rsid w:val="00CA460E"/>
    <w:rsid w:val="00CA4AF6"/>
    <w:rsid w:val="00CA59CA"/>
    <w:rsid w:val="00CA628B"/>
    <w:rsid w:val="00CB2058"/>
    <w:rsid w:val="00CB2356"/>
    <w:rsid w:val="00CB2D4F"/>
    <w:rsid w:val="00CB4075"/>
    <w:rsid w:val="00CB418F"/>
    <w:rsid w:val="00CB4E6D"/>
    <w:rsid w:val="00CB568F"/>
    <w:rsid w:val="00CB647B"/>
    <w:rsid w:val="00CC1378"/>
    <w:rsid w:val="00CC23DE"/>
    <w:rsid w:val="00CC41F7"/>
    <w:rsid w:val="00CC5B06"/>
    <w:rsid w:val="00CD3E3A"/>
    <w:rsid w:val="00CD6AA7"/>
    <w:rsid w:val="00CD7081"/>
    <w:rsid w:val="00CD733F"/>
    <w:rsid w:val="00CD7459"/>
    <w:rsid w:val="00CE069C"/>
    <w:rsid w:val="00CE06A5"/>
    <w:rsid w:val="00CE55A6"/>
    <w:rsid w:val="00CF13FC"/>
    <w:rsid w:val="00CF20E8"/>
    <w:rsid w:val="00CF4AAF"/>
    <w:rsid w:val="00CF503C"/>
    <w:rsid w:val="00CF561A"/>
    <w:rsid w:val="00CF61A4"/>
    <w:rsid w:val="00CF6C18"/>
    <w:rsid w:val="00CF7EA8"/>
    <w:rsid w:val="00D004DA"/>
    <w:rsid w:val="00D01673"/>
    <w:rsid w:val="00D0309A"/>
    <w:rsid w:val="00D03BD3"/>
    <w:rsid w:val="00D03F47"/>
    <w:rsid w:val="00D04C97"/>
    <w:rsid w:val="00D05306"/>
    <w:rsid w:val="00D07633"/>
    <w:rsid w:val="00D07B2F"/>
    <w:rsid w:val="00D07BA4"/>
    <w:rsid w:val="00D109BA"/>
    <w:rsid w:val="00D109F3"/>
    <w:rsid w:val="00D168F7"/>
    <w:rsid w:val="00D176BE"/>
    <w:rsid w:val="00D17C4E"/>
    <w:rsid w:val="00D21359"/>
    <w:rsid w:val="00D215F6"/>
    <w:rsid w:val="00D22BE1"/>
    <w:rsid w:val="00D2765B"/>
    <w:rsid w:val="00D30E86"/>
    <w:rsid w:val="00D31DF7"/>
    <w:rsid w:val="00D32D09"/>
    <w:rsid w:val="00D33B91"/>
    <w:rsid w:val="00D377A7"/>
    <w:rsid w:val="00D415C6"/>
    <w:rsid w:val="00D420EA"/>
    <w:rsid w:val="00D43A68"/>
    <w:rsid w:val="00D43D37"/>
    <w:rsid w:val="00D4639E"/>
    <w:rsid w:val="00D50512"/>
    <w:rsid w:val="00D51ABF"/>
    <w:rsid w:val="00D5444B"/>
    <w:rsid w:val="00D55302"/>
    <w:rsid w:val="00D57CBF"/>
    <w:rsid w:val="00D62843"/>
    <w:rsid w:val="00D650AA"/>
    <w:rsid w:val="00D65E51"/>
    <w:rsid w:val="00D66ABC"/>
    <w:rsid w:val="00D67A6E"/>
    <w:rsid w:val="00D702ED"/>
    <w:rsid w:val="00D71CFC"/>
    <w:rsid w:val="00D8343E"/>
    <w:rsid w:val="00D86024"/>
    <w:rsid w:val="00D91144"/>
    <w:rsid w:val="00D91DF1"/>
    <w:rsid w:val="00D92C13"/>
    <w:rsid w:val="00D94CA3"/>
    <w:rsid w:val="00D96595"/>
    <w:rsid w:val="00D9696F"/>
    <w:rsid w:val="00DA018C"/>
    <w:rsid w:val="00DA1E94"/>
    <w:rsid w:val="00DA2946"/>
    <w:rsid w:val="00DA3C9D"/>
    <w:rsid w:val="00DA7862"/>
    <w:rsid w:val="00DB0F7E"/>
    <w:rsid w:val="00DB4E58"/>
    <w:rsid w:val="00DB5489"/>
    <w:rsid w:val="00DB5652"/>
    <w:rsid w:val="00DB66EF"/>
    <w:rsid w:val="00DB6C98"/>
    <w:rsid w:val="00DC02CE"/>
    <w:rsid w:val="00DC701C"/>
    <w:rsid w:val="00DD097F"/>
    <w:rsid w:val="00DD58C3"/>
    <w:rsid w:val="00DD5E75"/>
    <w:rsid w:val="00DD7F91"/>
    <w:rsid w:val="00DE4231"/>
    <w:rsid w:val="00DF23C7"/>
    <w:rsid w:val="00DF3223"/>
    <w:rsid w:val="00DF4B74"/>
    <w:rsid w:val="00E00376"/>
    <w:rsid w:val="00E01016"/>
    <w:rsid w:val="00E043B1"/>
    <w:rsid w:val="00E10C01"/>
    <w:rsid w:val="00E13176"/>
    <w:rsid w:val="00E14EBD"/>
    <w:rsid w:val="00E15760"/>
    <w:rsid w:val="00E16734"/>
    <w:rsid w:val="00E23260"/>
    <w:rsid w:val="00E2367A"/>
    <w:rsid w:val="00E27BC7"/>
    <w:rsid w:val="00E27FB0"/>
    <w:rsid w:val="00E309FC"/>
    <w:rsid w:val="00E3439A"/>
    <w:rsid w:val="00E34C7C"/>
    <w:rsid w:val="00E35FC9"/>
    <w:rsid w:val="00E3690F"/>
    <w:rsid w:val="00E377A4"/>
    <w:rsid w:val="00E409D3"/>
    <w:rsid w:val="00E41346"/>
    <w:rsid w:val="00E420E9"/>
    <w:rsid w:val="00E42F72"/>
    <w:rsid w:val="00E43830"/>
    <w:rsid w:val="00E44EB6"/>
    <w:rsid w:val="00E4635D"/>
    <w:rsid w:val="00E54AC8"/>
    <w:rsid w:val="00E60703"/>
    <w:rsid w:val="00E61D76"/>
    <w:rsid w:val="00E64FFA"/>
    <w:rsid w:val="00E65169"/>
    <w:rsid w:val="00E674DB"/>
    <w:rsid w:val="00E70905"/>
    <w:rsid w:val="00E70912"/>
    <w:rsid w:val="00E73316"/>
    <w:rsid w:val="00E73C09"/>
    <w:rsid w:val="00E74E59"/>
    <w:rsid w:val="00E7547E"/>
    <w:rsid w:val="00E75F28"/>
    <w:rsid w:val="00E804C2"/>
    <w:rsid w:val="00E8363D"/>
    <w:rsid w:val="00E90AA6"/>
    <w:rsid w:val="00E9266A"/>
    <w:rsid w:val="00E96365"/>
    <w:rsid w:val="00E96883"/>
    <w:rsid w:val="00E977B8"/>
    <w:rsid w:val="00E97AD1"/>
    <w:rsid w:val="00EA109B"/>
    <w:rsid w:val="00EA15A8"/>
    <w:rsid w:val="00EA2926"/>
    <w:rsid w:val="00EA39D9"/>
    <w:rsid w:val="00EA7F6D"/>
    <w:rsid w:val="00EB2A65"/>
    <w:rsid w:val="00EB2CDE"/>
    <w:rsid w:val="00EB3940"/>
    <w:rsid w:val="00EB6B31"/>
    <w:rsid w:val="00EB7A9D"/>
    <w:rsid w:val="00EC0009"/>
    <w:rsid w:val="00EC1A81"/>
    <w:rsid w:val="00EC3E9E"/>
    <w:rsid w:val="00EC436B"/>
    <w:rsid w:val="00EC6AAF"/>
    <w:rsid w:val="00EC7176"/>
    <w:rsid w:val="00EC7E5C"/>
    <w:rsid w:val="00ED0477"/>
    <w:rsid w:val="00ED4780"/>
    <w:rsid w:val="00ED78F1"/>
    <w:rsid w:val="00EE4DCA"/>
    <w:rsid w:val="00EE4E5A"/>
    <w:rsid w:val="00EF0793"/>
    <w:rsid w:val="00EF0800"/>
    <w:rsid w:val="00EF0B24"/>
    <w:rsid w:val="00EF0F62"/>
    <w:rsid w:val="00EF4180"/>
    <w:rsid w:val="00EF62AB"/>
    <w:rsid w:val="00EF7005"/>
    <w:rsid w:val="00F007E1"/>
    <w:rsid w:val="00F0134E"/>
    <w:rsid w:val="00F01D5B"/>
    <w:rsid w:val="00F057C6"/>
    <w:rsid w:val="00F06212"/>
    <w:rsid w:val="00F13F2A"/>
    <w:rsid w:val="00F17D96"/>
    <w:rsid w:val="00F2008B"/>
    <w:rsid w:val="00F22565"/>
    <w:rsid w:val="00F278F3"/>
    <w:rsid w:val="00F3180C"/>
    <w:rsid w:val="00F3380E"/>
    <w:rsid w:val="00F33FA1"/>
    <w:rsid w:val="00F40199"/>
    <w:rsid w:val="00F40837"/>
    <w:rsid w:val="00F41596"/>
    <w:rsid w:val="00F42F79"/>
    <w:rsid w:val="00F43DD5"/>
    <w:rsid w:val="00F44829"/>
    <w:rsid w:val="00F45608"/>
    <w:rsid w:val="00F473F2"/>
    <w:rsid w:val="00F47773"/>
    <w:rsid w:val="00F5019D"/>
    <w:rsid w:val="00F50D4C"/>
    <w:rsid w:val="00F5432B"/>
    <w:rsid w:val="00F55D8D"/>
    <w:rsid w:val="00F56308"/>
    <w:rsid w:val="00F570DB"/>
    <w:rsid w:val="00F615DB"/>
    <w:rsid w:val="00F634D6"/>
    <w:rsid w:val="00F64385"/>
    <w:rsid w:val="00F6473F"/>
    <w:rsid w:val="00F74430"/>
    <w:rsid w:val="00F76366"/>
    <w:rsid w:val="00F805C0"/>
    <w:rsid w:val="00F80CEA"/>
    <w:rsid w:val="00F811D5"/>
    <w:rsid w:val="00F92889"/>
    <w:rsid w:val="00F93DB5"/>
    <w:rsid w:val="00F97178"/>
    <w:rsid w:val="00F97322"/>
    <w:rsid w:val="00F97C1C"/>
    <w:rsid w:val="00FA5CAF"/>
    <w:rsid w:val="00FB0718"/>
    <w:rsid w:val="00FB179E"/>
    <w:rsid w:val="00FB2A79"/>
    <w:rsid w:val="00FB3D81"/>
    <w:rsid w:val="00FB4261"/>
    <w:rsid w:val="00FB43B1"/>
    <w:rsid w:val="00FB5D29"/>
    <w:rsid w:val="00FC0608"/>
    <w:rsid w:val="00FC1C00"/>
    <w:rsid w:val="00FC1C26"/>
    <w:rsid w:val="00FC2155"/>
    <w:rsid w:val="00FC41A7"/>
    <w:rsid w:val="00FD0C71"/>
    <w:rsid w:val="00FD1102"/>
    <w:rsid w:val="00FD66B6"/>
    <w:rsid w:val="00FD675B"/>
    <w:rsid w:val="00FD7483"/>
    <w:rsid w:val="00FE1FF5"/>
    <w:rsid w:val="00FE273C"/>
    <w:rsid w:val="00FE352F"/>
    <w:rsid w:val="00FE380E"/>
    <w:rsid w:val="00FE4404"/>
    <w:rsid w:val="00FE7AD5"/>
    <w:rsid w:val="00FF0701"/>
    <w:rsid w:val="00FF3D19"/>
    <w:rsid w:val="00FF49A1"/>
    <w:rsid w:val="00FF79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F5B23"/>
  <w15:docId w15:val="{41CEE52B-AFB2-4891-B6E7-6EA9996A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F24C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F24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24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F24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F24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F2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4C0"/>
  </w:style>
  <w:style w:type="character" w:customStyle="1" w:styleId="Heading1Char">
    <w:name w:val="Heading 1 Char"/>
    <w:aliases w:val="Pocket Char"/>
    <w:basedOn w:val="DefaultParagraphFont"/>
    <w:link w:val="Heading1"/>
    <w:uiPriority w:val="1"/>
    <w:rsid w:val="00BF24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F24C0"/>
    <w:rPr>
      <w:rFonts w:ascii="Calibri" w:eastAsiaTheme="majorEastAsia" w:hAnsi="Calibri" w:cstheme="majorBidi"/>
      <w:b/>
      <w:bCs/>
      <w:sz w:val="44"/>
      <w:szCs w:val="26"/>
      <w:u w:val="double"/>
    </w:rPr>
  </w:style>
  <w:style w:type="character" w:styleId="Emphasis">
    <w:name w:val="Emphasis"/>
    <w:basedOn w:val="DefaultParagraphFont"/>
    <w:uiPriority w:val="7"/>
    <w:qFormat/>
    <w:rsid w:val="00BF24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F24C0"/>
    <w:rPr>
      <w:b/>
      <w:bCs/>
    </w:rPr>
  </w:style>
  <w:style w:type="character" w:customStyle="1" w:styleId="Heading3Char">
    <w:name w:val="Heading 3 Char"/>
    <w:aliases w:val="Block Char"/>
    <w:basedOn w:val="DefaultParagraphFont"/>
    <w:link w:val="Heading3"/>
    <w:uiPriority w:val="3"/>
    <w:rsid w:val="00BF24C0"/>
    <w:rPr>
      <w:rFonts w:ascii="Calibri" w:eastAsiaTheme="majorEastAsia" w:hAnsi="Calibri" w:cstheme="majorBidi"/>
      <w:b/>
      <w:bC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cite"/>
    <w:basedOn w:val="DefaultParagraphFont"/>
    <w:uiPriority w:val="6"/>
    <w:qFormat/>
    <w:rsid w:val="00BF24C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BF24C0"/>
    <w:rPr>
      <w:b/>
      <w:bCs/>
      <w:sz w:val="26"/>
      <w:u w:val="none"/>
    </w:rPr>
  </w:style>
  <w:style w:type="paragraph" w:styleId="Header">
    <w:name w:val="header"/>
    <w:basedOn w:val="Normal"/>
    <w:link w:val="HeaderChar"/>
    <w:uiPriority w:val="99"/>
    <w:rsid w:val="00BF24C0"/>
    <w:pPr>
      <w:tabs>
        <w:tab w:val="center" w:pos="4680"/>
        <w:tab w:val="right" w:pos="9360"/>
      </w:tabs>
    </w:pPr>
  </w:style>
  <w:style w:type="character" w:customStyle="1" w:styleId="HeaderChar">
    <w:name w:val="Header Char"/>
    <w:basedOn w:val="DefaultParagraphFont"/>
    <w:link w:val="Header"/>
    <w:uiPriority w:val="99"/>
    <w:rsid w:val="00BF24C0"/>
    <w:rPr>
      <w:rFonts w:ascii="Calibri" w:hAnsi="Calibri" w:cs="Calibri"/>
    </w:rPr>
  </w:style>
  <w:style w:type="paragraph" w:styleId="Footer">
    <w:name w:val="footer"/>
    <w:basedOn w:val="Normal"/>
    <w:link w:val="FooterChar"/>
    <w:uiPriority w:val="99"/>
    <w:rsid w:val="00BF24C0"/>
    <w:pPr>
      <w:tabs>
        <w:tab w:val="center" w:pos="4680"/>
        <w:tab w:val="right" w:pos="9360"/>
      </w:tabs>
    </w:pPr>
  </w:style>
  <w:style w:type="character" w:customStyle="1" w:styleId="FooterChar">
    <w:name w:val="Footer Char"/>
    <w:basedOn w:val="DefaultParagraphFont"/>
    <w:link w:val="Footer"/>
    <w:uiPriority w:val="99"/>
    <w:rsid w:val="00BF24C0"/>
    <w:rPr>
      <w:rFonts w:ascii="Calibri" w:hAnsi="Calibri" w:cs="Calibri"/>
    </w:rPr>
  </w:style>
  <w:style w:type="character" w:styleId="Hyperlink">
    <w:name w:val="Hyperlink"/>
    <w:aliases w:val="heading 1 (block title),Important,Read,Card Text,Internet Link"/>
    <w:basedOn w:val="DefaultParagraphFont"/>
    <w:uiPriority w:val="99"/>
    <w:rsid w:val="00BF24C0"/>
    <w:rPr>
      <w:color w:val="auto"/>
      <w:u w:val="none"/>
    </w:rPr>
  </w:style>
  <w:style w:type="character" w:styleId="FollowedHyperlink">
    <w:name w:val="FollowedHyperlink"/>
    <w:basedOn w:val="DefaultParagraphFont"/>
    <w:uiPriority w:val="99"/>
    <w:semiHidden/>
    <w:rsid w:val="00BF24C0"/>
    <w:rPr>
      <w:color w:val="auto"/>
      <w:u w:val="none"/>
    </w:rPr>
  </w:style>
  <w:style w:type="character" w:customStyle="1" w:styleId="Heading4Char">
    <w:name w:val="Heading 4 Char"/>
    <w:aliases w:val="Tag Char"/>
    <w:basedOn w:val="DefaultParagraphFont"/>
    <w:link w:val="Heading4"/>
    <w:uiPriority w:val="4"/>
    <w:rsid w:val="00BF24C0"/>
    <w:rPr>
      <w:rFonts w:ascii="Calibri" w:eastAsiaTheme="majorEastAsia" w:hAnsi="Calibri" w:cstheme="majorBidi"/>
      <w:b/>
      <w:bCs/>
      <w:iCs/>
      <w:sz w:val="26"/>
    </w:rPr>
  </w:style>
  <w:style w:type="paragraph" w:styleId="ListParagraph">
    <w:name w:val="List Paragraph"/>
    <w:basedOn w:val="Normal"/>
    <w:uiPriority w:val="34"/>
    <w:rsid w:val="005F70CE"/>
    <w:pPr>
      <w:ind w:left="720"/>
      <w:contextualSpacing/>
    </w:pPr>
  </w:style>
  <w:style w:type="paragraph" w:styleId="NoSpacing">
    <w:name w:val="No Spacing"/>
    <w:uiPriority w:val="1"/>
    <w:rsid w:val="000A70FC"/>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0A70FC"/>
    <w:rPr>
      <w:rFonts w:ascii="Lucida Grande" w:hAnsi="Lucida Grande" w:cs="Lucida Grande"/>
    </w:rPr>
  </w:style>
  <w:style w:type="character" w:customStyle="1" w:styleId="DocumentMapChar">
    <w:name w:val="Document Map Char"/>
    <w:basedOn w:val="DefaultParagraphFont"/>
    <w:link w:val="DocumentMap"/>
    <w:uiPriority w:val="99"/>
    <w:semiHidden/>
    <w:rsid w:val="000A70FC"/>
    <w:rPr>
      <w:rFonts w:ascii="Lucida Grande" w:hAnsi="Lucida Grande" w:cs="Lucida Grande"/>
    </w:rPr>
  </w:style>
  <w:style w:type="character" w:styleId="PageNumber">
    <w:name w:val="page number"/>
    <w:basedOn w:val="DefaultParagraphFont"/>
    <w:uiPriority w:val="99"/>
    <w:semiHidden/>
    <w:unhideWhenUsed/>
    <w:rsid w:val="000A70FC"/>
  </w:style>
  <w:style w:type="character" w:styleId="CommentReference">
    <w:name w:val="annotation reference"/>
    <w:basedOn w:val="DefaultParagraphFont"/>
    <w:uiPriority w:val="99"/>
    <w:semiHidden/>
    <w:unhideWhenUsed/>
    <w:rsid w:val="001B25D2"/>
    <w:rPr>
      <w:sz w:val="16"/>
      <w:szCs w:val="16"/>
    </w:rPr>
  </w:style>
  <w:style w:type="paragraph" w:styleId="CommentText">
    <w:name w:val="annotation text"/>
    <w:basedOn w:val="Normal"/>
    <w:link w:val="CommentTextChar"/>
    <w:uiPriority w:val="99"/>
    <w:semiHidden/>
    <w:unhideWhenUsed/>
    <w:rsid w:val="001B25D2"/>
    <w:rPr>
      <w:sz w:val="20"/>
      <w:szCs w:val="20"/>
    </w:rPr>
  </w:style>
  <w:style w:type="character" w:customStyle="1" w:styleId="CommentTextChar">
    <w:name w:val="Comment Text Char"/>
    <w:basedOn w:val="DefaultParagraphFont"/>
    <w:link w:val="CommentText"/>
    <w:uiPriority w:val="99"/>
    <w:semiHidden/>
    <w:rsid w:val="001B25D2"/>
    <w:rPr>
      <w:rFonts w:ascii="Calibri" w:hAnsi="Calibri" w:cs="Calibri"/>
      <w:sz w:val="20"/>
      <w:szCs w:val="20"/>
    </w:rPr>
  </w:style>
  <w:style w:type="paragraph" w:styleId="BalloonText">
    <w:name w:val="Balloon Text"/>
    <w:basedOn w:val="Normal"/>
    <w:link w:val="BalloonTextChar"/>
    <w:uiPriority w:val="99"/>
    <w:semiHidden/>
    <w:unhideWhenUsed/>
    <w:rsid w:val="001B2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25D2"/>
    <w:rPr>
      <w:rFonts w:ascii="Segoe UI" w:hAnsi="Segoe UI" w:cs="Segoe UI"/>
      <w:sz w:val="18"/>
      <w:szCs w:val="18"/>
    </w:rPr>
  </w:style>
  <w:style w:type="character" w:customStyle="1" w:styleId="apple-converted-space">
    <w:name w:val="apple-converted-space"/>
    <w:basedOn w:val="DefaultParagraphFont"/>
    <w:rsid w:val="00965E6D"/>
  </w:style>
  <w:style w:type="character" w:customStyle="1" w:styleId="aqj">
    <w:name w:val="aqj"/>
    <w:basedOn w:val="DefaultParagraphFont"/>
    <w:rsid w:val="00965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50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ceansentry.org/en/2557-sobrepesca-muerte-de-los-oceanos.html" TargetMode="External"/><Relationship Id="rId18" Type="http://schemas.openxmlformats.org/officeDocument/2006/relationships/hyperlink" Target="http://www.afma.gov.au/2013/01/plenty-of-fish-in-the-sea-says-commonwealth-fisheries-report/" TargetMode="External"/><Relationship Id="rId26" Type="http://schemas.openxmlformats.org/officeDocument/2006/relationships/hyperlink" Target="http://www.theguardian.com/environment/2013/mar/02/sharks-risk-extinction-overfishing-scientists" TargetMode="External"/><Relationship Id="rId39" Type="http://schemas.openxmlformats.org/officeDocument/2006/relationships/hyperlink" Target="http://usinfo.state.gov/products/pubs/biodiv/coral.htm" TargetMode="External"/><Relationship Id="rId21" Type="http://schemas.openxmlformats.org/officeDocument/2006/relationships/hyperlink" Target="http://blog.oceanconservancy.org/2013/09/09/u-s-is-successfully-ending-overfishing-and-we-cant-afford-to-stop-now/" TargetMode="External"/><Relationship Id="rId34" Type="http://schemas.openxmlformats.org/officeDocument/2006/relationships/hyperlink" Target="http://saveourseas.com/threats/overfishing" TargetMode="External"/><Relationship Id="rId42" Type="http://schemas.openxmlformats.org/officeDocument/2006/relationships/hyperlink" Target="http://www.news.utoronto.ca/overfishing-sharks-harming-coral-reefs" TargetMode="External"/><Relationship Id="rId47" Type="http://schemas.openxmlformats.org/officeDocument/2006/relationships/hyperlink" Target="http://www.greenpeace.org/international/en/campaigns/oceans/sustainable-aquaculture/" TargetMode="External"/><Relationship Id="rId50" Type="http://schemas.openxmlformats.org/officeDocument/2006/relationships/hyperlink" Target="http://icesjms.oxfordjournals.org/content/early/2012/12/10/icesjms.fss173.full" TargetMode="External"/><Relationship Id="rId55" Type="http://schemas.openxmlformats.org/officeDocument/2006/relationships/hyperlink" Target="http://cei.org/sites/default/files/Iain%20Murray%20and%20Roger%20Abbott%20-%20Give%20a%20Man%20a%20Fish.pdf"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faculty.washington.edu/categ/bussolutions2012/wordpress/?p=746" TargetMode="External"/><Relationship Id="rId29" Type="http://schemas.openxmlformats.org/officeDocument/2006/relationships/hyperlink" Target="http://www.cbsnews.com/news/great-white-shark-numbers-are-surging-just-in-time-for-beach-season/http://www.cbsnews.com/news/great-white-shark-numbers-are-surging-just-in-time-for-beach-season/" TargetMode="External"/><Relationship Id="rId11" Type="http://schemas.openxmlformats.org/officeDocument/2006/relationships/hyperlink" Target="http://www.earthtouchnews.com/wildlife/oceans/new-report-says-our-oceans-are-dying-but-its-not-too-late-to-change-that" TargetMode="External"/><Relationship Id="rId24" Type="http://schemas.openxmlformats.org/officeDocument/2006/relationships/hyperlink" Target="http://www.raincoast.org/media/in-the-news/overfishing-pushing-salmon-stocks-near-collapse-study-warns/" TargetMode="External"/><Relationship Id="rId32" Type="http://schemas.openxmlformats.org/officeDocument/2006/relationships/hyperlink" Target="http://www.fishwatch.gov/seafood_profiles/species/shrimp/species_pages/white_shrimp.htm" TargetMode="External"/><Relationship Id="rId37" Type="http://schemas.openxmlformats.org/officeDocument/2006/relationships/hyperlink" Target="http://www.times.org/archives/2007/Overfishing.html" TargetMode="External"/><Relationship Id="rId40" Type="http://schemas.openxmlformats.org/officeDocument/2006/relationships/hyperlink" Target="http://www.nsf.gov/news/news_summ.jsp?cntn_id=130507" TargetMode="External"/><Relationship Id="rId45" Type="http://schemas.openxmlformats.org/officeDocument/2006/relationships/hyperlink" Target="http://thesocietypages.org/socimages/2012/11/07/fish-farming-no-solution-to-over-fishing/" TargetMode="External"/><Relationship Id="rId53" Type="http://schemas.openxmlformats.org/officeDocument/2006/relationships/hyperlink" Target="http://www.ictsd.org/bridges-news/bridges-africa/news/trade-and-environmental-sustainability-the-case-for-addressing" TargetMode="External"/><Relationship Id="rId5" Type="http://schemas.openxmlformats.org/officeDocument/2006/relationships/styles" Target="styles.xml"/><Relationship Id="rId19" Type="http://schemas.openxmlformats.org/officeDocument/2006/relationships/hyperlink" Target="http://www.daff.gov.au/abar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triplepundit.com/2014/03/can-stop-overfishing-late/" TargetMode="External"/><Relationship Id="rId22" Type="http://schemas.openxmlformats.org/officeDocument/2006/relationships/hyperlink" Target="http://www.smartplanet.com/blog/thinking-tech/q-a-eat-that-fish-when-overfishing-is-also-sustainable/11792" TargetMode="External"/><Relationship Id="rId27" Type="http://schemas.openxmlformats.org/officeDocument/2006/relationships/hyperlink" Target="http://news.nationalgeographic.com/news/2014/06/140626-great-white-shark-recovery-conservation-oceans-animals-science/" TargetMode="External"/><Relationship Id="rId30" Type="http://schemas.openxmlformats.org/officeDocument/2006/relationships/hyperlink" Target="http://www.theguardian.com/environment/2013/jan/09/overfishing-pacific-bluefin-tuna" TargetMode="External"/><Relationship Id="rId35" Type="http://schemas.openxmlformats.org/officeDocument/2006/relationships/hyperlink" Target="http://www.globaloceancommission.org/news/press-releases/declining-ocean-health-threatens-food-security/" TargetMode="External"/><Relationship Id="rId43" Type="http://schemas.openxmlformats.org/officeDocument/2006/relationships/hyperlink" Target="http://www.dfo-mpo.gc.ca/international/isu-global-eng.htm" TargetMode="External"/><Relationship Id="rId48" Type="http://schemas.openxmlformats.org/officeDocument/2006/relationships/hyperlink" Target="http://www.un.org/depts/los/convention_agreements/texts/unclos/part5.htm"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sciencedirect.com/science/article/pii/S0165783611003250" TargetMode="External"/><Relationship Id="rId3" Type="http://schemas.openxmlformats.org/officeDocument/2006/relationships/customXml" Target="../customXml/item3.xml"/><Relationship Id="rId12" Type="http://schemas.openxmlformats.org/officeDocument/2006/relationships/hyperlink" Target="http://cfp-reformwatch.eu/2012/04/overfishing-continues-to-increase-un-report-says/" TargetMode="External"/><Relationship Id="rId17" Type="http://schemas.openxmlformats.org/officeDocument/2006/relationships/hyperlink" Target="http://www.nmfs.noaa.gov/sfa/fisheries_eco/status_of_fisheries/archive/2013/status_of_stocks_2013_web.pdf" TargetMode="External"/><Relationship Id="rId25" Type="http://schemas.openxmlformats.org/officeDocument/2006/relationships/hyperlink" Target="http://elifesciences.org/content/3/e02199" TargetMode="External"/><Relationship Id="rId33" Type="http://schemas.openxmlformats.org/officeDocument/2006/relationships/hyperlink" Target="http://www.truthout.org/article/jerry-coyne-and-hopi-e-hoekstra-the-greatest-dying" TargetMode="External"/><Relationship Id="rId38" Type="http://schemas.openxmlformats.org/officeDocument/2006/relationships/hyperlink" Target="http://news.softpedia.com/news/Algal-Blooms-May-Be-Caused-by-Overfishing-128552.shtml" TargetMode="External"/><Relationship Id="rId46" Type="http://schemas.openxmlformats.org/officeDocument/2006/relationships/hyperlink" Target="http://www.york.ac.uk/environment/postgraduate/msc-dip-marine-environmental-management/aquaculture/" TargetMode="External"/><Relationship Id="rId20" Type="http://schemas.openxmlformats.org/officeDocument/2006/relationships/hyperlink" Target="http://www.abc.net.au/news/2014-06-18/obama-to-increase-pacific-oceans-protection/5531010" TargetMode="External"/><Relationship Id="rId41" Type="http://schemas.openxmlformats.org/officeDocument/2006/relationships/hyperlink" Target="http://www.vox.com/2014/7/7/5876909/caribbean-coral-reefs-could-disappear-within-a-few-decades" TargetMode="External"/><Relationship Id="rId54" Type="http://schemas.openxmlformats.org/officeDocument/2006/relationships/hyperlink" Target="http://www.mainelawreview.com/wp-content/uploads/2013/06/13-Telesetsky.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f.panda.org/?207355/Overfishing-you-can-end-it" TargetMode="External"/><Relationship Id="rId23" Type="http://schemas.openxmlformats.org/officeDocument/2006/relationships/hyperlink" Target="http://www.newser.com/story/116493/fish-stocks-are-plentiful-so-dont-feel-guilty-about-digging-in-aquatics-professor-ray-hilborn.html" TargetMode="External"/><Relationship Id="rId28" Type="http://schemas.openxmlformats.org/officeDocument/2006/relationships/hyperlink" Target="http://www.scientificamerican.com/article/great-white-sharks-off-atlantic-coast-are-recovering/" TargetMode="External"/><Relationship Id="rId36" Type="http://schemas.openxmlformats.org/officeDocument/2006/relationships/hyperlink" Target="http://www.philau.edu/collegestudies/Documents/Elizabeth%20Jones.pdf" TargetMode="External"/><Relationship Id="rId49" Type="http://schemas.openxmlformats.org/officeDocument/2006/relationships/hyperlink" Target="http://chicagounbound.uchicago.edu/cgi/viewcontent.cgi?article=1186&amp;context=law_and_economics" TargetMode="External"/><Relationship Id="rId57" Type="http://schemas.openxmlformats.org/officeDocument/2006/relationships/theme" Target="theme/theme1.xml"/><Relationship Id="rId10" Type="http://schemas.openxmlformats.org/officeDocument/2006/relationships/hyperlink" Target="http://www.fao.org/news/story/en/item/234106/icode/" TargetMode="External"/><Relationship Id="rId31" Type="http://schemas.openxmlformats.org/officeDocument/2006/relationships/hyperlink" Target="http://www.wcs.org/press/press-releases/nicaragua-green-turtles.aspx" TargetMode="External"/><Relationship Id="rId44" Type="http://schemas.openxmlformats.org/officeDocument/2006/relationships/hyperlink" Target="http://ocean.nationalgeographic.com/ocean/critical-issues-overfishing/" TargetMode="External"/><Relationship Id="rId52" Type="http://schemas.openxmlformats.org/officeDocument/2006/relationships/hyperlink" Target="http://www.unep.ch/etu/Fisheries%20Meeting/submittedPapers/MariaOnestini.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g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1172</TotalTime>
  <Pages>81</Pages>
  <Words>41012</Words>
  <Characters>233773</Characters>
  <Application>Microsoft Office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274237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danbagwell</dc:creator>
  <cp:lastModifiedBy>danbagwell</cp:lastModifiedBy>
  <cp:revision>837</cp:revision>
  <dcterms:created xsi:type="dcterms:W3CDTF">2014-06-30T17:45:00Z</dcterms:created>
  <dcterms:modified xsi:type="dcterms:W3CDTF">2014-07-14T04:46:00Z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