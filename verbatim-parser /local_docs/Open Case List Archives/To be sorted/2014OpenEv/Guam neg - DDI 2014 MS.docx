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1D86" w:rsidRDefault="001D1D86" w:rsidP="00BF0D26">
      <w:pPr>
        <w:pStyle w:val="Heading1"/>
      </w:pPr>
      <w:r>
        <w:t>1NC</w:t>
      </w:r>
    </w:p>
    <w:p w:rsidR="001D1D86" w:rsidRDefault="001D1D86" w:rsidP="001D1D86">
      <w:pPr>
        <w:pStyle w:val="Heading2"/>
      </w:pPr>
      <w:r>
        <w:t>Topicality – Increase</w:t>
      </w:r>
    </w:p>
    <w:p w:rsidR="001D1D86" w:rsidRPr="00A304AE" w:rsidRDefault="001D1D86" w:rsidP="001D1D86">
      <w:pPr>
        <w:pStyle w:val="Heading4"/>
      </w:pPr>
      <w:r>
        <w:t xml:space="preserve">A. Interpretation -- </w:t>
      </w:r>
      <w:r w:rsidRPr="00A304AE">
        <w:t>Increase means to make greater</w:t>
      </w:r>
    </w:p>
    <w:p w:rsidR="001D1D86" w:rsidRPr="00A304AE" w:rsidRDefault="001D1D86" w:rsidP="001D1D86">
      <w:pPr>
        <w:pStyle w:val="CardIndented"/>
        <w:ind w:left="0"/>
      </w:pPr>
      <w:proofErr w:type="spellStart"/>
      <w:r w:rsidRPr="00A304AE">
        <w:rPr>
          <w:rStyle w:val="Style13ptBold"/>
        </w:rPr>
        <w:t>Meriam</w:t>
      </w:r>
      <w:proofErr w:type="spellEnd"/>
      <w:r w:rsidRPr="00A304AE">
        <w:rPr>
          <w:rStyle w:val="Style13ptBold"/>
        </w:rPr>
        <w:t xml:space="preserve"> Webster 13</w:t>
      </w:r>
      <w:r w:rsidRPr="00A304AE">
        <w:t xml:space="preserve">  http://www.merriam-webster.com/dictionary/increase</w:t>
      </w:r>
    </w:p>
    <w:p w:rsidR="001D1D86" w:rsidRDefault="001D1D86" w:rsidP="001D1D86">
      <w:pPr>
        <w:pStyle w:val="CardIndented"/>
      </w:pPr>
      <w:proofErr w:type="spellStart"/>
      <w:r w:rsidRPr="00A304AE">
        <w:rPr>
          <w:rStyle w:val="StyleUnderline"/>
        </w:rPr>
        <w:t>in·crease</w:t>
      </w:r>
      <w:proofErr w:type="spellEnd"/>
      <w:r>
        <w:t xml:space="preserve"> </w:t>
      </w:r>
      <w:r w:rsidRPr="00A304AE">
        <w:t>verb \in-ˈ</w:t>
      </w:r>
      <w:proofErr w:type="spellStart"/>
      <w:r w:rsidRPr="00A304AE">
        <w:t>krēs</w:t>
      </w:r>
      <w:proofErr w:type="spellEnd"/>
      <w:r w:rsidRPr="00A304AE">
        <w:t>, ˈin-ˌ\</w:t>
      </w:r>
      <w:r>
        <w:t xml:space="preserve"> </w:t>
      </w:r>
      <w:proofErr w:type="spellStart"/>
      <w:r w:rsidRPr="00A304AE">
        <w:t>in·creasedin·creas·ing</w:t>
      </w:r>
      <w:proofErr w:type="spellEnd"/>
      <w:r>
        <w:t xml:space="preserve"> </w:t>
      </w:r>
      <w:r w:rsidRPr="00A304AE">
        <w:t>Definition of INCREASE</w:t>
      </w:r>
      <w:r>
        <w:t xml:space="preserve"> </w:t>
      </w:r>
      <w:r w:rsidRPr="00A304AE">
        <w:t>intransitive verb</w:t>
      </w:r>
      <w:r>
        <w:t xml:space="preserve"> </w:t>
      </w:r>
      <w:r w:rsidRPr="00A304AE">
        <w:t>1: to become progressively greater (as in size, amount, number, or intensity)</w:t>
      </w:r>
      <w:r>
        <w:t xml:space="preserve"> </w:t>
      </w:r>
      <w:r w:rsidRPr="00A304AE">
        <w:t>2: to multiply by the production of young</w:t>
      </w:r>
      <w:r>
        <w:t xml:space="preserve"> </w:t>
      </w:r>
      <w:r w:rsidRPr="00A304AE">
        <w:t>transitive verb</w:t>
      </w:r>
      <w:r>
        <w:t xml:space="preserve"> </w:t>
      </w:r>
      <w:r w:rsidRPr="00A304AE">
        <w:rPr>
          <w:rStyle w:val="StyleUnderline"/>
        </w:rPr>
        <w:t>1: to make greater : augment</w:t>
      </w:r>
      <w:r>
        <w:rPr>
          <w:rStyle w:val="StyleUnderline"/>
        </w:rPr>
        <w:t xml:space="preserve"> </w:t>
      </w:r>
      <w:r w:rsidRPr="00A304AE">
        <w:t>2</w:t>
      </w:r>
      <w:r>
        <w:t xml:space="preserve"> </w:t>
      </w:r>
      <w:r w:rsidRPr="00A304AE">
        <w:t>obsolete : enrich</w:t>
      </w:r>
    </w:p>
    <w:p w:rsidR="00675E88" w:rsidRDefault="00675E88" w:rsidP="00675E88">
      <w:pPr>
        <w:pStyle w:val="Heading4"/>
      </w:pPr>
      <w:r>
        <w:t>Ocean development is use of ocean resources, space, and energy</w:t>
      </w:r>
    </w:p>
    <w:p w:rsidR="00675E88" w:rsidRDefault="00675E88" w:rsidP="00675E88">
      <w:r w:rsidRPr="00BE158B">
        <w:rPr>
          <w:rStyle w:val="Style13ptBold"/>
        </w:rPr>
        <w:t>JIN  98</w:t>
      </w:r>
      <w:r>
        <w:t xml:space="preserve">       JIN Japan Institute of Navigation   1998    "Ocean Engineering Research Committee"</w:t>
      </w:r>
    </w:p>
    <w:p w:rsidR="00675E88" w:rsidRDefault="00675E88" w:rsidP="00675E88">
      <w:hyperlink r:id="rId5" w:history="1">
        <w:r w:rsidRPr="004151EE">
          <w:rPr>
            <w:rStyle w:val="Hyperlink"/>
          </w:rPr>
          <w:t>http://members.j-navigation.org/e-committee/Ocean.htm</w:t>
        </w:r>
      </w:hyperlink>
    </w:p>
    <w:p w:rsidR="00675E88" w:rsidRPr="00FC0001" w:rsidRDefault="00675E88" w:rsidP="00675E88">
      <w:pPr>
        <w:pStyle w:val="CardIndented"/>
      </w:pPr>
      <w:r>
        <w:t>What is ocean development?</w:t>
      </w:r>
      <w:r w:rsidR="00B62173">
        <w:t xml:space="preserve"> </w:t>
      </w:r>
      <w:r w:rsidRPr="004D3524">
        <w:rPr>
          <w:rStyle w:val="StyleUnderline"/>
        </w:rPr>
        <w:t>Professor</w:t>
      </w:r>
      <w:r>
        <w:t xml:space="preserve"> </w:t>
      </w:r>
      <w:proofErr w:type="spellStart"/>
      <w:r>
        <w:t>Kiyomitsu</w:t>
      </w:r>
      <w:proofErr w:type="spellEnd"/>
      <w:r>
        <w:t xml:space="preserve"> </w:t>
      </w:r>
      <w:proofErr w:type="spellStart"/>
      <w:r w:rsidRPr="004D3524">
        <w:rPr>
          <w:rStyle w:val="StyleUnderline"/>
        </w:rPr>
        <w:t>Fujii</w:t>
      </w:r>
      <w:proofErr w:type="spellEnd"/>
      <w:r w:rsidRPr="004D3524">
        <w:rPr>
          <w:rStyle w:val="StyleUnderline"/>
        </w:rPr>
        <w:t xml:space="preserve"> </w:t>
      </w:r>
      <w:r>
        <w:t>of the University of</w:t>
      </w:r>
      <w:r w:rsidR="00B62173">
        <w:t xml:space="preserve"> </w:t>
      </w:r>
      <w:r>
        <w:t xml:space="preserve">Tokyo </w:t>
      </w:r>
      <w:r w:rsidRPr="004D3524">
        <w:rPr>
          <w:rStyle w:val="StyleUnderline"/>
        </w:rPr>
        <w:t>defines ocean development</w:t>
      </w:r>
      <w:r>
        <w:t xml:space="preserve"> in his book </w:t>
      </w:r>
      <w:r w:rsidRPr="004D3524">
        <w:rPr>
          <w:rStyle w:val="StyleUnderline"/>
        </w:rPr>
        <w:t>as using oceans</w:t>
      </w:r>
      <w:r>
        <w:t xml:space="preserve"> for mankind, while</w:t>
      </w:r>
      <w:r w:rsidR="00B62173">
        <w:t xml:space="preserve"> </w:t>
      </w:r>
      <w:r>
        <w:t>preserving the beauty of nature.</w:t>
      </w:r>
      <w:r w:rsidR="00B62173">
        <w:t xml:space="preserve"> </w:t>
      </w:r>
      <w:r>
        <w:t>In the light of its significance and meaning,</w:t>
      </w:r>
      <w:r w:rsidR="00B62173">
        <w:t xml:space="preserve"> </w:t>
      </w:r>
      <w:r>
        <w:t>the term "Ocean Development" is not necessarily a new term.</w:t>
      </w:r>
      <w:r w:rsidR="00B62173">
        <w:t xml:space="preserve"> </w:t>
      </w:r>
      <w:r w:rsidRPr="004D3524">
        <w:rPr>
          <w:rStyle w:val="StyleUnderline"/>
        </w:rPr>
        <w:t>Ocean development</w:t>
      </w:r>
      <w:r w:rsidR="00B62173">
        <w:rPr>
          <w:rStyle w:val="StyleUnderline"/>
        </w:rPr>
        <w:t xml:space="preserve"> </w:t>
      </w:r>
      <w:r w:rsidRPr="004D3524">
        <w:rPr>
          <w:rStyle w:val="StyleUnderline"/>
        </w:rPr>
        <w:t>is broadly classified into three aspects: (1) Utilization of ocean resources,</w:t>
      </w:r>
      <w:r w:rsidR="00B62173">
        <w:rPr>
          <w:rStyle w:val="StyleUnderline"/>
        </w:rPr>
        <w:t xml:space="preserve"> </w:t>
      </w:r>
      <w:r w:rsidRPr="004D3524">
        <w:rPr>
          <w:rStyle w:val="StyleUnderline"/>
        </w:rPr>
        <w:t>(2) Utilization of ocean spaces, and (3) Utilization of ocean energy.</w:t>
      </w:r>
      <w:r w:rsidR="00B62173">
        <w:rPr>
          <w:rStyle w:val="StyleUnderline"/>
        </w:rPr>
        <w:t xml:space="preserve"> </w:t>
      </w:r>
      <w:r>
        <w:t>Among these, development of marine resources has long been established as</w:t>
      </w:r>
      <w:r w:rsidR="00B62173">
        <w:t xml:space="preserve"> </w:t>
      </w:r>
      <w:r>
        <w:t>fishery science and technology, and shipping, naval architecture and port/</w:t>
      </w:r>
      <w:proofErr w:type="spellStart"/>
      <w:r>
        <w:t>harbour</w:t>
      </w:r>
      <w:proofErr w:type="spellEnd"/>
      <w:r w:rsidR="00B62173">
        <w:t xml:space="preserve"> </w:t>
      </w:r>
      <w:r>
        <w:t>construction are covered by the category of using ocean spaces, which have</w:t>
      </w:r>
      <w:r w:rsidR="00B62173">
        <w:t xml:space="preserve"> </w:t>
      </w:r>
      <w:r>
        <w:t>grown into industries in Japan.</w:t>
      </w:r>
      <w:r w:rsidR="00B62173">
        <w:t xml:space="preserve"> </w:t>
      </w:r>
      <w:r>
        <w:t>When the Committee initiated its activities, however,</w:t>
      </w:r>
      <w:r w:rsidR="00B62173">
        <w:t xml:space="preserve"> </w:t>
      </w:r>
      <w:r>
        <w:t>the real concept that caught attention was a new type of ocean development,</w:t>
      </w:r>
      <w:r w:rsidR="00B62173">
        <w:t xml:space="preserve"> </w:t>
      </w:r>
      <w:r>
        <w:t xml:space="preserve">which was outside the coverage that conventional terms had implied. </w:t>
      </w:r>
    </w:p>
    <w:p w:rsidR="00675E88" w:rsidRPr="009D3B01" w:rsidRDefault="00675E88" w:rsidP="00675E88">
      <w:pPr>
        <w:pStyle w:val="Heading4"/>
        <w:rPr>
          <w:lang w:eastAsia="ja-JP"/>
        </w:rPr>
      </w:pPr>
      <w:r w:rsidRPr="009D3B01">
        <w:rPr>
          <w:lang w:eastAsia="ja-JP"/>
        </w:rPr>
        <w:t>Common meaning of and/or is one or the other or both</w:t>
      </w:r>
    </w:p>
    <w:p w:rsidR="00675E88" w:rsidRPr="009D3B01" w:rsidRDefault="00675E88" w:rsidP="00675E88">
      <w:pPr>
        <w:rPr>
          <w:b/>
        </w:rPr>
      </w:pPr>
      <w:r w:rsidRPr="009D3B01">
        <w:rPr>
          <w:rStyle w:val="Style13ptBold"/>
        </w:rPr>
        <w:t>Words and Phrases 07</w:t>
      </w:r>
      <w:r w:rsidRPr="009D3B01">
        <w:rPr>
          <w:rStyle w:val="cite"/>
          <w:rFonts w:eastAsiaTheme="majorEastAsia"/>
        </w:rPr>
        <w:t xml:space="preserve"> </w:t>
      </w:r>
      <w:r w:rsidRPr="009D3B01">
        <w:rPr>
          <w:lang w:eastAsia="ja-JP"/>
        </w:rPr>
        <w:t>(Volume 3A, page 220, 2007)</w:t>
      </w:r>
    </w:p>
    <w:p w:rsidR="00675E88" w:rsidRPr="009D3B01" w:rsidRDefault="00675E88" w:rsidP="00675E88">
      <w:pPr>
        <w:pStyle w:val="card"/>
      </w:pPr>
      <w:r w:rsidRPr="009D3B01">
        <w:rPr>
          <w:lang w:eastAsia="ja-JP"/>
        </w:rPr>
        <w:t>C.A.1 (Mass.) 1981</w:t>
      </w:r>
      <w:r w:rsidRPr="009D3B01">
        <w:rPr>
          <w:rStyle w:val="StyleUnderline"/>
        </w:rPr>
        <w:t>.  Words “and/or,”</w:t>
      </w:r>
      <w:r w:rsidRPr="009D3B01">
        <w:rPr>
          <w:lang w:eastAsia="ja-JP"/>
        </w:rPr>
        <w:t xml:space="preserve"> for contract purposes, </w:t>
      </w:r>
      <w:r w:rsidRPr="009D3B01">
        <w:rPr>
          <w:rStyle w:val="StyleUnderline"/>
        </w:rPr>
        <w:t>commonly mean the one or the other or both.</w:t>
      </w:r>
      <w:r w:rsidRPr="009D3B01">
        <w:rPr>
          <w:lang w:eastAsia="ja-JP"/>
        </w:rPr>
        <w:t xml:space="preserve">  </w:t>
      </w:r>
      <w:r w:rsidRPr="009D3B01">
        <w:t xml:space="preserve">Local Division 589 Amalgamated Transit Union, AFL-CIO, CLC v. Com. of Mass., 666 F.2d 618, certiorari denied Local Div. 589, Amalgamated Transit Union AFL-CIO v. </w:t>
      </w:r>
      <w:proofErr w:type="spellStart"/>
      <w:r w:rsidRPr="009D3B01">
        <w:t>Massa¬chusetts</w:t>
      </w:r>
      <w:proofErr w:type="spellEnd"/>
      <w:r w:rsidRPr="009D3B01">
        <w:t>, 102 S.C!. 2928, 457 U.S. 1117, 73 L.Ed.2d 1329.-Contracts 159.</w:t>
      </w:r>
    </w:p>
    <w:p w:rsidR="00675E88" w:rsidRPr="00FF3C9A" w:rsidRDefault="00675E88" w:rsidP="00675E88">
      <w:pPr>
        <w:pStyle w:val="Heading4"/>
      </w:pPr>
      <w:r w:rsidRPr="00FF3C9A">
        <w:t>Exploration is system</w:t>
      </w:r>
      <w:r>
        <w:t>a</w:t>
      </w:r>
      <w:r w:rsidRPr="00FF3C9A">
        <w:t>tic discovery of all aspects of the ocean</w:t>
      </w:r>
    </w:p>
    <w:p w:rsidR="00675E88" w:rsidRDefault="00675E88" w:rsidP="00675E88">
      <w:r w:rsidRPr="007517B6">
        <w:rPr>
          <w:rStyle w:val="Style13ptBold"/>
        </w:rPr>
        <w:t>National Academies 9</w:t>
      </w:r>
      <w:r>
        <w:t xml:space="preserve">     National Academies – National Academy of Sciences, National Academy of </w:t>
      </w:r>
      <w:proofErr w:type="spellStart"/>
      <w:r>
        <w:t>Engineering,Institute</w:t>
      </w:r>
      <w:proofErr w:type="spellEnd"/>
      <w:r>
        <w:t xml:space="preserve"> of Medicine, and National Research Council    2009      Ocean Exploration Highlights of National Academies Reports    </w:t>
      </w:r>
      <w:r w:rsidRPr="00AB4C4D">
        <w:t>http://dels.nas.edu/resources/static-assets/osb/miscellaneous/exploration_final.pdf</w:t>
      </w:r>
    </w:p>
    <w:p w:rsidR="00675E88" w:rsidRDefault="00675E88" w:rsidP="00675E88">
      <w:pPr>
        <w:pStyle w:val="CardIndented"/>
      </w:pPr>
      <w:r>
        <w:t>What Is Ocean Exploration?</w:t>
      </w:r>
    </w:p>
    <w:p w:rsidR="00675E88" w:rsidRDefault="00675E88" w:rsidP="00675E88">
      <w:pPr>
        <w:pStyle w:val="CardIndented"/>
        <w:rPr>
          <w:rStyle w:val="StyleUnderline"/>
        </w:rPr>
      </w:pPr>
      <w:r w:rsidRPr="00371C44">
        <w:rPr>
          <w:rStyle w:val="StyleUnderline"/>
        </w:rPr>
        <w:t>As defined by the President’s Panel on Ocean Exploration</w:t>
      </w:r>
      <w:r>
        <w:t xml:space="preserve"> (National Oceanic and Atmospheric Administration, 2000), </w:t>
      </w:r>
      <w:r w:rsidRPr="00371C44">
        <w:rPr>
          <w:rStyle w:val="StyleUnderline"/>
        </w:rPr>
        <w:t>ocean exploration is discovery through disciplined, diverse observations and recordings of findings. It includes rigorous, systematic observations and documentation of biological, chemical, physical, geological, and</w:t>
      </w:r>
      <w:r>
        <w:rPr>
          <w:rStyle w:val="StyleUnderline"/>
        </w:rPr>
        <w:t xml:space="preserve"> </w:t>
      </w:r>
      <w:r w:rsidRPr="00371C44">
        <w:rPr>
          <w:rStyle w:val="StyleUnderline"/>
        </w:rPr>
        <w:t>archeological aspects of the ocean in the three dimensions of space and in time.</w:t>
      </w:r>
    </w:p>
    <w:p w:rsidR="00675E88" w:rsidRDefault="00675E88" w:rsidP="001D1D86">
      <w:pPr>
        <w:pStyle w:val="CardIndented"/>
      </w:pPr>
    </w:p>
    <w:p w:rsidR="001D1D86" w:rsidRDefault="001D1D86" w:rsidP="001D1D86">
      <w:pPr>
        <w:pStyle w:val="Heading4"/>
      </w:pPr>
      <w:r>
        <w:t>Violation – The plan is a decrease in ocean development because it removes the current military development in Guam and prevents future development</w:t>
      </w:r>
      <w:r w:rsidR="00675E88">
        <w:t xml:space="preserve"> – it does not use ocean spaces or anything else listed above, it does not explore any new area of the ocean and it definitely isn’t topical</w:t>
      </w:r>
    </w:p>
    <w:p w:rsidR="001D1D86" w:rsidRPr="007C127C" w:rsidRDefault="001D1D86" w:rsidP="001D1D86"/>
    <w:p w:rsidR="001D1D86" w:rsidRDefault="001D1D86" w:rsidP="001D1D86">
      <w:pPr>
        <w:pStyle w:val="Heading4"/>
      </w:pPr>
      <w:r>
        <w:t>B. The affirmative interpretation is bad for debate</w:t>
      </w:r>
    </w:p>
    <w:p w:rsidR="001D1D86" w:rsidRDefault="001D1D86" w:rsidP="001D1D86">
      <w:pPr>
        <w:pStyle w:val="Heading4"/>
      </w:pPr>
      <w:r>
        <w:t>Limits are necessary for negative preparation and clash. The plan allows for a decrease in development which explodes the topic</w:t>
      </w:r>
    </w:p>
    <w:p w:rsidR="001D1D86" w:rsidRPr="007C127C" w:rsidRDefault="001D1D86" w:rsidP="001D1D86"/>
    <w:p w:rsidR="001D1D86" w:rsidRDefault="001D1D86" w:rsidP="001D1D86">
      <w:pPr>
        <w:pStyle w:val="Heading4"/>
      </w:pPr>
      <w:r>
        <w:t>C. T is voter because it's necessary for good, well-prepared debating</w:t>
      </w:r>
    </w:p>
    <w:p w:rsidR="001D1D86" w:rsidRPr="001D1D86" w:rsidRDefault="001D1D86" w:rsidP="001D1D86"/>
    <w:p w:rsidR="008B4C5F" w:rsidRDefault="008B4C5F" w:rsidP="008B4C5F">
      <w:pPr>
        <w:pStyle w:val="Heading2"/>
      </w:pPr>
      <w:bookmarkStart w:id="0" w:name="_GoBack"/>
      <w:r>
        <w:t xml:space="preserve">Let it happen </w:t>
      </w:r>
      <w:bookmarkEnd w:id="0"/>
      <w:r>
        <w:t>CP</w:t>
      </w:r>
    </w:p>
    <w:p w:rsidR="008B4C5F" w:rsidRDefault="008B4C5F" w:rsidP="008B4C5F">
      <w:pPr>
        <w:pStyle w:val="Heading4"/>
      </w:pPr>
      <w:r>
        <w:t>Text: The United States federal government should</w:t>
      </w:r>
      <w:r w:rsidR="00B62173">
        <w:t xml:space="preserve"> cooperate with the United Nations to allow</w:t>
      </w:r>
      <w:r>
        <w:t xml:space="preserve"> Guam </w:t>
      </w:r>
      <w:r w:rsidR="00B62173">
        <w:t xml:space="preserve">to </w:t>
      </w:r>
      <w:r>
        <w:t>vote for its independence</w:t>
      </w:r>
    </w:p>
    <w:p w:rsidR="008B4C5F" w:rsidRPr="008B4C5F" w:rsidRDefault="008B4C5F" w:rsidP="008B4C5F"/>
    <w:p w:rsidR="008B4C5F" w:rsidRPr="00723D76" w:rsidRDefault="008B4C5F" w:rsidP="008B4C5F">
      <w:pPr>
        <w:pStyle w:val="Heading4"/>
        <w:rPr>
          <w:rStyle w:val="Style13ptBold"/>
          <w:b/>
        </w:rPr>
      </w:pPr>
      <w:r>
        <w:rPr>
          <w:rStyle w:val="Style13ptBold"/>
          <w:b/>
        </w:rPr>
        <w:t xml:space="preserve">There’s going to be a plebiscite to determine Guam’s political status (which could mean full independence) but </w:t>
      </w:r>
      <w:proofErr w:type="spellStart"/>
      <w:r>
        <w:rPr>
          <w:rStyle w:val="Style13ptBold"/>
          <w:b/>
        </w:rPr>
        <w:t>Chamorros</w:t>
      </w:r>
      <w:proofErr w:type="spellEnd"/>
      <w:r>
        <w:rPr>
          <w:rStyle w:val="Style13ptBold"/>
          <w:b/>
        </w:rPr>
        <w:t xml:space="preserve"> are fine with the </w:t>
      </w:r>
      <w:proofErr w:type="spellStart"/>
      <w:r>
        <w:rPr>
          <w:rStyle w:val="Style13ptBold"/>
          <w:b/>
        </w:rPr>
        <w:t>squo</w:t>
      </w:r>
      <w:proofErr w:type="spellEnd"/>
      <w:r>
        <w:rPr>
          <w:rStyle w:val="Style13ptBold"/>
          <w:b/>
        </w:rPr>
        <w:t>.</w:t>
      </w:r>
    </w:p>
    <w:p w:rsidR="008B4C5F" w:rsidRPr="00723D76" w:rsidRDefault="008B4C5F" w:rsidP="008B4C5F">
      <w:pPr>
        <w:rPr>
          <w:rStyle w:val="Style13ptBold"/>
        </w:rPr>
      </w:pPr>
      <w:r>
        <w:rPr>
          <w:rStyle w:val="Style13ptBold"/>
        </w:rPr>
        <w:t xml:space="preserve">Kyodo News International 7-21-14 </w:t>
      </w:r>
      <w:r w:rsidRPr="00723D76">
        <w:rPr>
          <w:sz w:val="16"/>
          <w:szCs w:val="16"/>
        </w:rPr>
        <w:t xml:space="preserve">(Kyodo News International is a is a nonprofit cooperative news agency based in Minato, Tokyo. July 21st, 2014. “Political status issue lingers as Guam marks 70th liberation </w:t>
      </w:r>
      <w:proofErr w:type="spellStart"/>
      <w:r w:rsidRPr="00723D76">
        <w:rPr>
          <w:sz w:val="16"/>
          <w:szCs w:val="16"/>
        </w:rPr>
        <w:t>anniv</w:t>
      </w:r>
      <w:proofErr w:type="spellEnd"/>
      <w:r w:rsidRPr="00723D76">
        <w:rPr>
          <w:sz w:val="16"/>
          <w:szCs w:val="16"/>
        </w:rPr>
        <w:t xml:space="preserve">.” </w:t>
      </w:r>
      <w:hyperlink r:id="rId6" w:history="1">
        <w:r w:rsidRPr="00723D76">
          <w:rPr>
            <w:rStyle w:val="Hyperlink"/>
            <w:sz w:val="16"/>
            <w:szCs w:val="16"/>
          </w:rPr>
          <w:t>http://www.globalpost.com/dispatch/news/kyodo-news-international/140721/political-status-issue-lingers-guam-marks-70th-liberat</w:t>
        </w:r>
      </w:hyperlink>
      <w:r w:rsidRPr="00723D76">
        <w:rPr>
          <w:sz w:val="16"/>
          <w:szCs w:val="16"/>
        </w:rPr>
        <w:t xml:space="preserve"> MV)</w:t>
      </w:r>
    </w:p>
    <w:p w:rsidR="008B4C5F" w:rsidRDefault="008B4C5F" w:rsidP="008B4C5F">
      <w:pPr>
        <w:rPr>
          <w:sz w:val="16"/>
        </w:rPr>
      </w:pPr>
      <w:r w:rsidRPr="00723D76">
        <w:rPr>
          <w:rStyle w:val="Emphasis"/>
        </w:rPr>
        <w:t>Almost 33,000 native inhabitants, or 70 percent of Guam's nearly 47,000 registered voters, need to sign up with the government's decolonization registry for the plebiscite on their preferred political status to kick off</w:t>
      </w:r>
      <w:r w:rsidRPr="00723D76">
        <w:rPr>
          <w:sz w:val="16"/>
        </w:rPr>
        <w:t xml:space="preserve">. But as of May 31, 2014, </w:t>
      </w:r>
      <w:r w:rsidRPr="00723D76">
        <w:rPr>
          <w:rStyle w:val="StyleUnderline"/>
        </w:rPr>
        <w:t>only 6,760 have signed up. Robert Underwood</w:t>
      </w:r>
      <w:r w:rsidRPr="00723D76">
        <w:rPr>
          <w:sz w:val="16"/>
        </w:rPr>
        <w:t xml:space="preserve">, president of the University of Guam, </w:t>
      </w:r>
      <w:r w:rsidRPr="00723D76">
        <w:rPr>
          <w:rStyle w:val="StyleUnderline"/>
        </w:rPr>
        <w:t>told Kyodo News</w:t>
      </w:r>
      <w:r w:rsidRPr="00723D76">
        <w:rPr>
          <w:sz w:val="16"/>
        </w:rPr>
        <w:t xml:space="preserve"> in an interview last year </w:t>
      </w:r>
      <w:r w:rsidRPr="00723D76">
        <w:rPr>
          <w:rStyle w:val="StyleUnderline"/>
        </w:rPr>
        <w:t>this could be because some local people are already comfortable with and enjoying the status quo, particularly the privileges provided by the U.S. government such as food stamps and education subsidies.</w:t>
      </w:r>
      <w:r w:rsidRPr="00723D76">
        <w:rPr>
          <w:sz w:val="16"/>
        </w:rPr>
        <w:t xml:space="preserve"> </w:t>
      </w:r>
      <w:proofErr w:type="spellStart"/>
      <w:r w:rsidRPr="00723D76">
        <w:rPr>
          <w:rStyle w:val="StyleUnderline"/>
        </w:rPr>
        <w:t>Jeashalyn</w:t>
      </w:r>
      <w:proofErr w:type="spellEnd"/>
      <w:r w:rsidRPr="00723D76">
        <w:rPr>
          <w:rStyle w:val="StyleUnderline"/>
        </w:rPr>
        <w:t xml:space="preserve"> </w:t>
      </w:r>
      <w:proofErr w:type="spellStart"/>
      <w:r w:rsidRPr="00723D76">
        <w:rPr>
          <w:rStyle w:val="StyleUnderline"/>
        </w:rPr>
        <w:t>Fejaran</w:t>
      </w:r>
      <w:proofErr w:type="spellEnd"/>
      <w:r w:rsidRPr="00723D76">
        <w:rPr>
          <w:sz w:val="16"/>
        </w:rPr>
        <w:t xml:space="preserve">, 18, </w:t>
      </w:r>
      <w:r w:rsidRPr="00723D76">
        <w:rPr>
          <w:rStyle w:val="StyleUnderline"/>
        </w:rPr>
        <w:t xml:space="preserve">who belongs to the native inhabitants called Chamorro, admits, "I'm pretty comfortable with where we're at right now," </w:t>
      </w:r>
      <w:r w:rsidRPr="00723D76">
        <w:rPr>
          <w:sz w:val="16"/>
        </w:rPr>
        <w:t>and also confesses to not being aware about the ongoing decolonization registry.</w:t>
      </w:r>
    </w:p>
    <w:p w:rsidR="00B62173" w:rsidRDefault="00B62173" w:rsidP="00B62173">
      <w:pPr>
        <w:pStyle w:val="Heading4"/>
      </w:pPr>
      <w:r>
        <w:t>Co</w:t>
      </w:r>
      <w:r w:rsidR="00AA2FD8">
        <w:t>-</w:t>
      </w:r>
      <w:r>
        <w:t>op between the UN and the US is key--- decolonization can’t happen otherwise</w:t>
      </w:r>
    </w:p>
    <w:p w:rsidR="00B62173" w:rsidRPr="00B62173" w:rsidRDefault="00B62173" w:rsidP="00B62173">
      <w:proofErr w:type="spellStart"/>
      <w:r>
        <w:rPr>
          <w:rStyle w:val="Style13ptBold"/>
        </w:rPr>
        <w:t>Cagurangan</w:t>
      </w:r>
      <w:proofErr w:type="spellEnd"/>
      <w:r>
        <w:rPr>
          <w:rStyle w:val="Style13ptBold"/>
        </w:rPr>
        <w:t xml:space="preserve"> 13 </w:t>
      </w:r>
      <w:r w:rsidRPr="00B62173">
        <w:t xml:space="preserve">(Marc-Vic </w:t>
      </w:r>
      <w:proofErr w:type="spellStart"/>
      <w:r w:rsidRPr="00B62173">
        <w:t>Cagurangan</w:t>
      </w:r>
      <w:proofErr w:type="spellEnd"/>
      <w:r w:rsidRPr="00B62173">
        <w:t xml:space="preserve"> is a journalist for Guam and reports on Variety News. July 16th, 2013. “August 2015 self-determination plebiscite possible.” </w:t>
      </w:r>
      <w:hyperlink r:id="rId7" w:history="1">
        <w:r w:rsidRPr="00B62173">
          <w:rPr>
            <w:rStyle w:val="Hyperlink"/>
          </w:rPr>
          <w:t>http://mvguam.com/local/news/30391-august-2015-self-determination-plebiscite-possible.html#.U9L142MjWQJ</w:t>
        </w:r>
      </w:hyperlink>
      <w:r w:rsidRPr="00B62173">
        <w:t xml:space="preserve"> MV)</w:t>
      </w:r>
    </w:p>
    <w:p w:rsidR="00B62173" w:rsidRDefault="00B62173" w:rsidP="00B62173">
      <w:r w:rsidRPr="00B62173">
        <w:rPr>
          <w:rStyle w:val="Emphasis"/>
        </w:rPr>
        <w:t>The path to decolonization is not a one-way street</w:t>
      </w:r>
      <w:r w:rsidRPr="00B62173">
        <w:t>, Alvarez said.</w:t>
      </w:r>
      <w:r>
        <w:t xml:space="preserve"> </w:t>
      </w:r>
      <w:r w:rsidRPr="00B62173">
        <w:t xml:space="preserve">Instead, </w:t>
      </w:r>
      <w:r w:rsidRPr="00B62173">
        <w:rPr>
          <w:rStyle w:val="StyleUnderline"/>
        </w:rPr>
        <w:t>the process requires multi-party efforts</w:t>
      </w:r>
      <w:r w:rsidRPr="00B62173">
        <w:t xml:space="preserve"> – </w:t>
      </w:r>
      <w:r w:rsidRPr="00B62173">
        <w:rPr>
          <w:rStyle w:val="StyleUnderline"/>
        </w:rPr>
        <w:t xml:space="preserve">the local community, the United States and the United Nations. </w:t>
      </w:r>
      <w:r w:rsidRPr="00B62173">
        <w:t>“</w:t>
      </w:r>
      <w:r w:rsidRPr="00CD40AC">
        <w:rPr>
          <w:rStyle w:val="Emphasis"/>
        </w:rPr>
        <w:t>We need to work together</w:t>
      </w:r>
      <w:r w:rsidRPr="00B62173">
        <w:t>. The UN needs to work with us, the U.S. need to work with us,” Alvarez said. “</w:t>
      </w:r>
      <w:r w:rsidRPr="00B62173">
        <w:rPr>
          <w:rStyle w:val="StyleUnderline"/>
        </w:rPr>
        <w:t>The UN cannot demand the U.S</w:t>
      </w:r>
      <w:r w:rsidRPr="00B62173">
        <w:t>. The UN does not have the enforcement powers</w:t>
      </w:r>
      <w:r w:rsidRPr="00CD40AC">
        <w:rPr>
          <w:rStyle w:val="StyleUnderline"/>
        </w:rPr>
        <w:t>. Everybody needs to come to the table</w:t>
      </w:r>
      <w:r w:rsidRPr="00B62173">
        <w:t>.”</w:t>
      </w:r>
      <w:r>
        <w:t xml:space="preserve"> </w:t>
      </w:r>
      <w:r w:rsidRPr="00B62173">
        <w:t>On the local front, Alvarez said he has been conducting information campaigns in schools and public forums to educate the community of all aspects of the self-determination process.</w:t>
      </w:r>
    </w:p>
    <w:p w:rsidR="00CD40AC" w:rsidRDefault="00AA2FD8" w:rsidP="00DF6719">
      <w:pPr>
        <w:pStyle w:val="Heading4"/>
      </w:pPr>
      <w:r>
        <w:t>C</w:t>
      </w:r>
      <w:r w:rsidR="00DF6719">
        <w:t xml:space="preserve">ooperation key to </w:t>
      </w:r>
      <w:r>
        <w:t>the strength of the UN</w:t>
      </w:r>
    </w:p>
    <w:p w:rsidR="00DF6719" w:rsidRPr="00DF6719" w:rsidRDefault="00DF6719" w:rsidP="00DF6719">
      <w:pPr>
        <w:rPr>
          <w:rStyle w:val="Style13ptBold"/>
        </w:rPr>
      </w:pPr>
      <w:r>
        <w:rPr>
          <w:rStyle w:val="Style13ptBold"/>
        </w:rPr>
        <w:t xml:space="preserve">Penn 13 </w:t>
      </w:r>
      <w:r w:rsidRPr="00AA2FD8">
        <w:t>(Diane Penn is a correspondent for the United Nations Radio news service. February 14th &lt;3, 2013</w:t>
      </w:r>
      <w:r w:rsidR="00AA2FD8" w:rsidRPr="00AA2FD8">
        <w:t xml:space="preserve">. </w:t>
      </w:r>
      <w:r w:rsidRPr="00AA2FD8">
        <w:t xml:space="preserve">“UN Secretary-General and top United States diplomat discuss global issues.” </w:t>
      </w:r>
      <w:hyperlink r:id="rId8" w:history="1">
        <w:r w:rsidR="00AA2FD8" w:rsidRPr="00AA2FD8">
          <w:rPr>
            <w:rStyle w:val="Hyperlink"/>
          </w:rPr>
          <w:t>http://www.unmultimedia.org/radio/english/2013/02/un-secretary-general-and-top-united-states-diplomat-discuss-global-issues/</w:t>
        </w:r>
      </w:hyperlink>
      <w:r w:rsidR="00AA2FD8" w:rsidRPr="00AA2FD8">
        <w:t xml:space="preserve"> MV.)</w:t>
      </w:r>
    </w:p>
    <w:p w:rsidR="00DF6719" w:rsidRPr="00AA2FD8" w:rsidRDefault="00DF6719" w:rsidP="00DF6719">
      <w:pPr>
        <w:rPr>
          <w:sz w:val="16"/>
        </w:rPr>
      </w:pPr>
      <w:r w:rsidRPr="00AA2FD8">
        <w:rPr>
          <w:sz w:val="16"/>
        </w:rPr>
        <w:t xml:space="preserve">In welcoming the Secretary-General to the State Department in Washington D.C., Mr. Kerry said </w:t>
      </w:r>
      <w:r w:rsidRPr="00AA2FD8">
        <w:rPr>
          <w:rStyle w:val="Emphasis"/>
        </w:rPr>
        <w:t>there is a need for cooperation between all countries and the United Nations to face challenges around the world.</w:t>
      </w:r>
      <w:r w:rsidRPr="00AA2FD8">
        <w:rPr>
          <w:sz w:val="16"/>
        </w:rPr>
        <w:t xml:space="preserve"> "</w:t>
      </w:r>
      <w:r w:rsidRPr="00AA2FD8">
        <w:rPr>
          <w:rStyle w:val="StyleUnderline"/>
        </w:rPr>
        <w:t>The United Nations plays the vital role in</w:t>
      </w:r>
      <w:r w:rsidRPr="00AA2FD8">
        <w:rPr>
          <w:sz w:val="16"/>
        </w:rPr>
        <w:t xml:space="preserve"> that </w:t>
      </w:r>
      <w:r w:rsidRPr="00AA2FD8">
        <w:rPr>
          <w:rStyle w:val="StyleUnderline"/>
        </w:rPr>
        <w:t>collaboration</w:t>
      </w:r>
      <w:r w:rsidRPr="00AA2FD8">
        <w:rPr>
          <w:sz w:val="16"/>
        </w:rPr>
        <w:t xml:space="preserve">, so I’m really glad that the Secretary-General is one of my very first guests here at the State Department and we have a great deal to discuss this morning." (13") For his part, UN Secretary-General Ban Ki-moon described Mr. Kerry as a longstanding friend of the United Nations and said he was especially glad to visit him at the early stage of his tenure. He said </w:t>
      </w:r>
      <w:r w:rsidRPr="00AA2FD8">
        <w:rPr>
          <w:rStyle w:val="StyleUnderline"/>
        </w:rPr>
        <w:t xml:space="preserve">there is a need for strong United States leadership in addressing many regional and global challenges </w:t>
      </w:r>
      <w:r w:rsidRPr="00AA2FD8">
        <w:rPr>
          <w:rStyle w:val="Emphasis"/>
        </w:rPr>
        <w:t>including poverty eradication, tackling climate change and promoting sustainable development</w:t>
      </w:r>
      <w:r w:rsidRPr="00AA2FD8">
        <w:rPr>
          <w:sz w:val="16"/>
        </w:rPr>
        <w:t xml:space="preserve">. "U.S. leadership will remain crucial in the period ahead. </w:t>
      </w:r>
      <w:r w:rsidRPr="00AA2FD8">
        <w:rPr>
          <w:rStyle w:val="Emphasis"/>
        </w:rPr>
        <w:t>At a time when families and governments everywhere are feeling severe financial strains, the benefits of working with the United Nations are clear: burden sharing, wise use of the global tax payers' money and international solutions in the national interest.</w:t>
      </w:r>
      <w:r w:rsidRPr="00AA2FD8">
        <w:rPr>
          <w:sz w:val="16"/>
        </w:rPr>
        <w:t>" (21″)</w:t>
      </w:r>
    </w:p>
    <w:p w:rsidR="00AA2FD8" w:rsidRDefault="00AA2FD8" w:rsidP="00AA2FD8">
      <w:pPr>
        <w:pStyle w:val="Heading4"/>
      </w:pPr>
      <w:r>
        <w:t>Loss of UN credibility threatens to undermine the entire system of multilateral foreign policy – there is a unique spillover effect</w:t>
      </w:r>
    </w:p>
    <w:p w:rsidR="00AA2FD8" w:rsidRDefault="00AA2FD8" w:rsidP="00AA2FD8">
      <w:r w:rsidRPr="00AA2FD8">
        <w:rPr>
          <w:rStyle w:val="Style13ptBold"/>
        </w:rPr>
        <w:t>Krause 2004</w:t>
      </w:r>
      <w:r>
        <w:t xml:space="preserve"> (Joachim Krause, Professor of International Relations, University of Kiel and Member of the Council of the International Institute for Strategic Studies, Spring 2004, “Multilateralism: Behind European Views” – Washington Quarterly, http://www.twq.com/04spring/docs/04spring_krause.pdf)</w:t>
      </w:r>
    </w:p>
    <w:p w:rsidR="00AA2FD8" w:rsidRPr="00AA2FD8" w:rsidRDefault="00AA2FD8" w:rsidP="00AA2FD8">
      <w:pPr>
        <w:rPr>
          <w:sz w:val="16"/>
        </w:rPr>
      </w:pPr>
      <w:r w:rsidRPr="00AA2FD8">
        <w:rPr>
          <w:rStyle w:val="StyleUnderline"/>
        </w:rPr>
        <w:t>The principal cause of the crisis undoubtedly has been the failure of the United Nations</w:t>
      </w:r>
      <w:r w:rsidRPr="00AA2FD8">
        <w:rPr>
          <w:sz w:val="16"/>
        </w:rPr>
        <w:t xml:space="preserve"> to ensure a global system of collective security—</w:t>
      </w:r>
      <w:r w:rsidRPr="00AA2FD8">
        <w:rPr>
          <w:rStyle w:val="Emphasis"/>
        </w:rPr>
        <w:t>the intended centerpiece of multilateralism</w:t>
      </w:r>
      <w:r w:rsidRPr="00AA2FD8">
        <w:rPr>
          <w:sz w:val="16"/>
        </w:rPr>
        <w:t>—</w:t>
      </w:r>
      <w:r w:rsidRPr="00AA2FD8">
        <w:rPr>
          <w:rStyle w:val="StyleUnderline"/>
        </w:rPr>
        <w:t>to deal with conflicts and threats</w:t>
      </w:r>
      <w:r w:rsidRPr="00AA2FD8">
        <w:rPr>
          <w:sz w:val="16"/>
        </w:rPr>
        <w:t xml:space="preserve"> that have emerged in the 1990s and into the twenty-first century. </w:t>
      </w:r>
      <w:r w:rsidRPr="00AA2FD8">
        <w:rPr>
          <w:rStyle w:val="Emphasis"/>
        </w:rPr>
        <w:t>The failure of collective security has triggered criticism of other forms of multilateralism as well, such as multilateral negotiations on the prevention of climate change or on a verification protocol for the Biological Weapons Convention</w:t>
      </w:r>
      <w:r w:rsidRPr="00AA2FD8">
        <w:rPr>
          <w:sz w:val="16"/>
        </w:rPr>
        <w:t xml:space="preserve"> (BWC). As long as the crisis of collective security is not directly addressed, the reputation of other forms of multilateral foreign policy will suffer collateral damage, with potentially disastrous consequences for international order.</w:t>
      </w:r>
    </w:p>
    <w:p w:rsidR="00AA2FD8" w:rsidRDefault="00AA2FD8" w:rsidP="00AA2FD8">
      <w:pPr>
        <w:pStyle w:val="Heading4"/>
      </w:pPr>
      <w:proofErr w:type="spellStart"/>
      <w:r>
        <w:t>Multilat</w:t>
      </w:r>
      <w:proofErr w:type="spellEnd"/>
      <w:r>
        <w:t xml:space="preserve"> solves great power wars that make extinction inevitable. </w:t>
      </w:r>
    </w:p>
    <w:p w:rsidR="00AA2FD8" w:rsidRDefault="00AA2FD8" w:rsidP="00AA2FD8">
      <w:r w:rsidRPr="00D634E4">
        <w:rPr>
          <w:rStyle w:val="Style13ptBold"/>
        </w:rPr>
        <w:t>Dyer</w:t>
      </w:r>
      <w:r>
        <w:rPr>
          <w:rStyle w:val="Style13ptBold"/>
        </w:rPr>
        <w:t xml:space="preserve"> 4</w:t>
      </w:r>
      <w:r>
        <w:t xml:space="preserve">, Former Senior Lecturer in War Studies at the Royal Military Academy </w:t>
      </w:r>
      <w:proofErr w:type="spellStart"/>
      <w:r>
        <w:t>Sandhurst</w:t>
      </w:r>
      <w:proofErr w:type="spellEnd"/>
      <w:r>
        <w:t>, 12-30-04, The End of War, The Toronto Star, p. L/N</w:t>
      </w:r>
    </w:p>
    <w:p w:rsidR="00AA2FD8" w:rsidRPr="00AA2FD8" w:rsidRDefault="00AA2FD8" w:rsidP="00AA2FD8">
      <w:pPr>
        <w:rPr>
          <w:sz w:val="16"/>
        </w:rPr>
      </w:pPr>
      <w:r w:rsidRPr="00AA2FD8">
        <w:rPr>
          <w:rStyle w:val="StyleUnderline"/>
        </w:rPr>
        <w:t>The "firebreak" against nuclear weapons use that we began building after Hiroshima and Nagasaki has held for well over half a century now. But the proliferation of nuclear weapons to new powers is a major challenge to the stability of the system.</w:t>
      </w:r>
      <w:r w:rsidRPr="00AA2FD8">
        <w:rPr>
          <w:sz w:val="16"/>
        </w:rPr>
        <w:t xml:space="preserve"> So are the coming </w:t>
      </w:r>
      <w:r w:rsidRPr="00AA2FD8">
        <w:rPr>
          <w:rStyle w:val="StyleUnderline"/>
        </w:rPr>
        <w:t>crises, mostly environmental in origin, which will hit some countries much harder than others, and may drive some to desperation.  Add in the huge impending shifts in the great-power system as China and India grow to rival the United States in GDP over the next 30 or 40 years and it will be hard to keep things from spinning out of control</w:t>
      </w:r>
      <w:r w:rsidRPr="00AA2FD8">
        <w:rPr>
          <w:sz w:val="16"/>
        </w:rPr>
        <w:t xml:space="preserve">. With good luck and good management, we may be able to ride out the next half-century without the first-magnitude catastrophe of a global nuclear war, but the potential certainly exists for a major die-back of human population.  </w:t>
      </w:r>
      <w:r w:rsidRPr="00AA2FD8">
        <w:rPr>
          <w:rStyle w:val="StyleUnderline"/>
        </w:rPr>
        <w:t>We cannot command the good luck, but good management is something we can choose to provide. It depends, above all, on preserving and extending the multilateral system that we have been building since the end of World War II.</w:t>
      </w:r>
      <w:r w:rsidRPr="00AA2FD8">
        <w:rPr>
          <w:sz w:val="16"/>
        </w:rPr>
        <w:t xml:space="preserve"> The rising powers must be absorbed into a system that emphasizes co-operation and makes room for them, rather than one that deals in confrontation and raw military power. If they are obliged to play the traditional great-power game of winners and losers, then history will repeat itself and everybody loses.</w:t>
      </w:r>
    </w:p>
    <w:p w:rsidR="001D1D86" w:rsidRDefault="001D1D86" w:rsidP="001D1D86">
      <w:pPr>
        <w:pStyle w:val="Heading2"/>
      </w:pPr>
      <w:r>
        <w:t>PTX DA</w:t>
      </w:r>
    </w:p>
    <w:p w:rsidR="001D1D86" w:rsidRDefault="00207291" w:rsidP="001D1D86">
      <w:pPr>
        <w:pStyle w:val="Heading4"/>
      </w:pPr>
      <w:r>
        <w:t xml:space="preserve">1. </w:t>
      </w:r>
      <w:r w:rsidR="001D1D86">
        <w:t xml:space="preserve">Republicans will win the Senate now – they’re winning the mobilization race </w:t>
      </w:r>
    </w:p>
    <w:p w:rsidR="001D1D86" w:rsidRDefault="001D1D86" w:rsidP="001D1D86">
      <w:r>
        <w:t xml:space="preserve">Jim </w:t>
      </w:r>
      <w:r w:rsidRPr="00A6313B">
        <w:rPr>
          <w:rStyle w:val="Style13ptBold"/>
        </w:rPr>
        <w:t>Malone, 7-3</w:t>
      </w:r>
      <w:r>
        <w:t xml:space="preserve">-14, </w:t>
      </w:r>
      <w:r w:rsidRPr="00A6313B">
        <w:t>http://www.voanews.com/content/political-forecast-more-gridlock/1950498.html</w:t>
      </w:r>
    </w:p>
    <w:p w:rsidR="001D1D86" w:rsidRDefault="001D1D86" w:rsidP="001D1D86">
      <w:r w:rsidRPr="000C164B">
        <w:rPr>
          <w:rStyle w:val="StyleUnderline"/>
        </w:rPr>
        <w:t>Given that the chances for agreement on substantial legislation</w:t>
      </w:r>
      <w:r>
        <w:t xml:space="preserve"> in Congress </w:t>
      </w:r>
      <w:r w:rsidRPr="000C164B">
        <w:rPr>
          <w:rStyle w:val="StyleUnderline"/>
        </w:rPr>
        <w:t>are</w:t>
      </w:r>
      <w:r>
        <w:t xml:space="preserve"> now </w:t>
      </w:r>
      <w:r w:rsidRPr="000C164B">
        <w:rPr>
          <w:rStyle w:val="StyleUnderline"/>
        </w:rPr>
        <w:t>fleeting</w:t>
      </w:r>
      <w:r>
        <w:t xml:space="preserve">, both sides are ramping up their arguments for midterm voters.  </w:t>
      </w:r>
      <w:r w:rsidRPr="000C164B">
        <w:rPr>
          <w:rStyle w:val="StyleUnderline"/>
        </w:rPr>
        <w:t>Democrats start with a huge disadvantage</w:t>
      </w:r>
      <w:r>
        <w:t xml:space="preserve">.  A lot of </w:t>
      </w:r>
      <w:r w:rsidRPr="000C164B">
        <w:rPr>
          <w:rStyle w:val="StyleUnderline"/>
        </w:rPr>
        <w:t>their folks are much less inclined to turn out</w:t>
      </w:r>
      <w:r>
        <w:t xml:space="preserve"> in midterm congressional elections than they are for a presidential contest.  Obama and other </w:t>
      </w:r>
      <w:r w:rsidRPr="000C164B">
        <w:rPr>
          <w:rStyle w:val="StyleUnderline"/>
        </w:rPr>
        <w:t>Democrats are</w:t>
      </w:r>
      <w:r>
        <w:t xml:space="preserve"> now heavily </w:t>
      </w:r>
      <w:r w:rsidRPr="000C164B">
        <w:rPr>
          <w:rStyle w:val="StyleUnderline"/>
        </w:rPr>
        <w:t>focused on encouraging core</w:t>
      </w:r>
      <w:r>
        <w:t xml:space="preserve"> Democratic </w:t>
      </w:r>
      <w:r w:rsidRPr="000C164B">
        <w:rPr>
          <w:rStyle w:val="StyleUnderline"/>
        </w:rPr>
        <w:t>supporters</w:t>
      </w:r>
      <w:r>
        <w:t xml:space="preserve">, especially what they like to call the “rising electorate”, to get off their rumps and out to the polls in November.  That rising electorate includes younger voters, especially unmarried women, as well as Hispanic and Asian-American voters.  In fact, </w:t>
      </w:r>
      <w:r w:rsidRPr="000C164B">
        <w:rPr>
          <w:rStyle w:val="StyleUnderline"/>
        </w:rPr>
        <w:t>many Democrats see motivating younger unmarried women as the key to</w:t>
      </w:r>
      <w:r>
        <w:t xml:space="preserve"> boosting turnout enough that it could </w:t>
      </w:r>
      <w:r w:rsidRPr="000C164B">
        <w:rPr>
          <w:rStyle w:val="StyleUnderline"/>
        </w:rPr>
        <w:t>save their majority</w:t>
      </w:r>
      <w:r>
        <w:t xml:space="preserve"> in the U.S. Senate. </w:t>
      </w:r>
      <w:r w:rsidRPr="000C164B">
        <w:rPr>
          <w:rStyle w:val="StyleUnderline"/>
        </w:rPr>
        <w:t>There is general consensus</w:t>
      </w:r>
      <w:r>
        <w:t xml:space="preserve"> among political analysts and pundit-types </w:t>
      </w:r>
      <w:r w:rsidRPr="000C164B">
        <w:rPr>
          <w:rStyle w:val="StyleUnderline"/>
        </w:rPr>
        <w:t>that Republicans</w:t>
      </w:r>
      <w:r>
        <w:t xml:space="preserve"> appear to </w:t>
      </w:r>
      <w:r w:rsidRPr="000C164B">
        <w:rPr>
          <w:rStyle w:val="StyleUnderline"/>
        </w:rPr>
        <w:t>have a big advantage</w:t>
      </w:r>
      <w:r>
        <w:t xml:space="preserve"> in holding on to their majority in the House of Representatives. In fact, by some estimates, they could add seats. The real battle is for control of the Senate, where 36 of the 100 seats are at stake. Republicans need to gain six Democratic seats to reclaim a majority.  That would normally be a tall order in any election year but this year there are far more Democratic seats at stake than Republican, and many of the Democratic seats are in states where Republicans have an advantage. </w:t>
      </w:r>
    </w:p>
    <w:p w:rsidR="001D1D86" w:rsidRDefault="00207291" w:rsidP="001D1D86">
      <w:pPr>
        <w:pStyle w:val="Heading4"/>
      </w:pPr>
      <w:r>
        <w:t xml:space="preserve">2. </w:t>
      </w:r>
      <w:r w:rsidR="001D1D86">
        <w:t>New policy is key to boost Democratic votes. No risk of a link turn – the Republican base is already mobilized</w:t>
      </w:r>
    </w:p>
    <w:p w:rsidR="001D1D86" w:rsidRPr="00440C85" w:rsidRDefault="001D1D86" w:rsidP="001D1D86">
      <w:r w:rsidRPr="00440C85">
        <w:rPr>
          <w:rStyle w:val="Style13ptBold"/>
        </w:rPr>
        <w:t xml:space="preserve">Sargent 7/9 </w:t>
      </w:r>
      <w:r w:rsidRPr="001A7026">
        <w:t>[Greg Sargent, Washington Post writer, “Morning Plum: Obama to set off bomb in middle of midterms”, http</w:t>
      </w:r>
      <w:r w:rsidRPr="00703E0A">
        <w:t>://www.washingtonpost.com/blogs/plum-line/wp/2014/07/09/morning-plum-obama-to-set-off-bomb-in-middle-of-midterm-elections/</w:t>
      </w:r>
      <w:r>
        <w:t>, 7/9/14]</w:t>
      </w:r>
    </w:p>
    <w:p w:rsidR="001D1D86" w:rsidRPr="00501518" w:rsidRDefault="001D1D86" w:rsidP="001D1D86">
      <w:pPr>
        <w:rPr>
          <w:highlight w:val="yellow"/>
        </w:rPr>
      </w:pPr>
      <w:r w:rsidRPr="00501518">
        <w:t xml:space="preserve">Now that </w:t>
      </w:r>
      <w:r w:rsidRPr="00501518">
        <w:rPr>
          <w:b/>
          <w:u w:val="single"/>
        </w:rPr>
        <w:t>Republicans have made it clear</w:t>
      </w:r>
      <w:r w:rsidRPr="00501518">
        <w:t xml:space="preserve"> that </w:t>
      </w:r>
      <w:r w:rsidRPr="00501518">
        <w:rPr>
          <w:b/>
          <w:u w:val="single"/>
        </w:rPr>
        <w:t xml:space="preserve">they will not participate </w:t>
      </w:r>
      <w:r w:rsidRPr="00501518">
        <w:t xml:space="preserve">on any level </w:t>
      </w:r>
      <w:r w:rsidRPr="00501518">
        <w:rPr>
          <w:b/>
          <w:u w:val="single"/>
        </w:rPr>
        <w:t xml:space="preserve">in basic problem solving </w:t>
      </w:r>
      <w:r w:rsidRPr="00501518">
        <w:t>when it comes to our immigration crisis</w:t>
      </w:r>
      <w:r w:rsidRPr="00501518">
        <w:rPr>
          <w:rStyle w:val="StyleUnderline"/>
        </w:rPr>
        <w:t xml:space="preserve">, </w:t>
      </w:r>
      <w:r w:rsidRPr="00501518">
        <w:rPr>
          <w:rStyle w:val="StyleUnderline"/>
          <w:highlight w:val="yellow"/>
        </w:rPr>
        <w:t>it is</w:t>
      </w:r>
      <w:r w:rsidRPr="00501518">
        <w:rPr>
          <w:rStyle w:val="StyleUnderline"/>
        </w:rPr>
        <w:t xml:space="preserve"> now </w:t>
      </w:r>
      <w:r w:rsidRPr="00501518">
        <w:rPr>
          <w:rStyle w:val="StyleUnderline"/>
          <w:highlight w:val="yellow"/>
        </w:rPr>
        <w:t>on Obama to determine just how far he can go</w:t>
      </w:r>
      <w:r w:rsidRPr="00501518">
        <w:rPr>
          <w:rStyle w:val="StyleUnderline"/>
        </w:rPr>
        <w:t xml:space="preserve"> unilaterally, particularly when it comes to easing the pace of deportations</w:t>
      </w:r>
      <w:r w:rsidRPr="00501518">
        <w:t xml:space="preserve">. </w:t>
      </w:r>
      <w:r w:rsidRPr="00501518">
        <w:rPr>
          <w:rStyle w:val="StyleUnderline"/>
          <w:highlight w:val="yellow"/>
        </w:rPr>
        <w:t>This is going to be one of the most consequential decisions of his presidency</w:t>
      </w:r>
      <w:r w:rsidRPr="00501518">
        <w:rPr>
          <w:rStyle w:val="StyleUnderline"/>
        </w:rPr>
        <w:t xml:space="preserve"> in substantive, moral, and legal terms, </w:t>
      </w:r>
      <w:r w:rsidRPr="00501518">
        <w:rPr>
          <w:rStyle w:val="StyleUnderline"/>
          <w:highlight w:val="yellow"/>
        </w:rPr>
        <w:t>and politically, it could set off a bomb</w:t>
      </w:r>
      <w:r w:rsidRPr="00501518">
        <w:rPr>
          <w:rStyle w:val="StyleUnderline"/>
        </w:rPr>
        <w:t xml:space="preserve"> this fall, i</w:t>
      </w:r>
      <w:r w:rsidRPr="00501518">
        <w:rPr>
          <w:rStyle w:val="StyleUnderline"/>
          <w:highlight w:val="yellow"/>
        </w:rPr>
        <w:t>n the middle of the midterm elections</w:t>
      </w:r>
      <w:r w:rsidRPr="00501518">
        <w:rPr>
          <w:b/>
          <w:highlight w:val="yellow"/>
          <w:u w:val="single"/>
        </w:rPr>
        <w:t>.</w:t>
      </w:r>
      <w:r w:rsidRPr="00501518">
        <w:t xml:space="preserve"> </w:t>
      </w:r>
      <w:r w:rsidRPr="00501518">
        <w:rPr>
          <w:sz w:val="16"/>
          <w:szCs w:val="16"/>
        </w:rPr>
        <w:t>I’m told there are currently internal discussions underway among Democrats over whether ambitious action by Obama could be politically harmful in tough races. According to two sources familiar with internal discussions, some top Dems have wondered aloud whether Obama going big would further inflame the GOP base, with little payoff for Dems in red states where Latinos might not be a key factor. I don’t want to overstate this: These are merely discussions, not necessarily worries. Indeed, some Dems are making the opposite case, and that argument is described well in a new Politico piece out this morning. The story notes that Obama has privately told immigration advocates demanding ambitious action that they might not get what they want, telling them: “We need to right-size expectations.” And yet, according to Politico, some</w:t>
      </w:r>
      <w:r w:rsidRPr="00501518">
        <w:t xml:space="preserve"> </w:t>
      </w:r>
      <w:r w:rsidRPr="00501518">
        <w:rPr>
          <w:b/>
          <w:highlight w:val="yellow"/>
          <w:u w:val="single"/>
        </w:rPr>
        <w:t>advocates</w:t>
      </w:r>
      <w:r w:rsidRPr="00501518">
        <w:rPr>
          <w:b/>
          <w:u w:val="single"/>
        </w:rPr>
        <w:t xml:space="preserve"> still </w:t>
      </w:r>
      <w:r w:rsidRPr="00501518">
        <w:rPr>
          <w:b/>
          <w:highlight w:val="yellow"/>
          <w:u w:val="single"/>
        </w:rPr>
        <w:t>hope for aggressive action and</w:t>
      </w:r>
      <w:r w:rsidRPr="00501518">
        <w:t xml:space="preserve"> believe </w:t>
      </w:r>
      <w:r w:rsidRPr="00501518">
        <w:rPr>
          <w:b/>
          <w:highlight w:val="yellow"/>
          <w:u w:val="single"/>
        </w:rPr>
        <w:t>Dems see it as in their own political interests</w:t>
      </w:r>
      <w:r w:rsidRPr="00501518">
        <w:rPr>
          <w:b/>
          <w:u w:val="single"/>
        </w:rPr>
        <w:t>:</w:t>
      </w:r>
      <w:r w:rsidRPr="00501518">
        <w:t xml:space="preserve"> Adding to the elevated hopes about what Obama will do is the feeling among Democratic strategists that immigration reform is a clear political winner: </w:t>
      </w:r>
      <w:r w:rsidRPr="00501518">
        <w:rPr>
          <w:rStyle w:val="StyleUnderline"/>
          <w:highlight w:val="yellow"/>
        </w:rPr>
        <w:t>The people who will be opposed</w:t>
      </w:r>
      <w:r w:rsidRPr="00501518">
        <w:rPr>
          <w:rStyle w:val="StyleUnderline"/>
        </w:rPr>
        <w:t xml:space="preserve"> to reform or to the president taking action on his own </w:t>
      </w:r>
      <w:r w:rsidRPr="00501518">
        <w:rPr>
          <w:rStyle w:val="StyleUnderline"/>
          <w:highlight w:val="yellow"/>
        </w:rPr>
        <w:t>are already</w:t>
      </w:r>
      <w:r w:rsidRPr="00501518">
        <w:rPr>
          <w:rStyle w:val="StyleUnderline"/>
        </w:rPr>
        <w:t xml:space="preserve"> likely </w:t>
      </w:r>
      <w:r w:rsidRPr="00501518">
        <w:rPr>
          <w:rStyle w:val="StyleUnderline"/>
          <w:highlight w:val="yellow"/>
        </w:rPr>
        <w:t>prime Republican base voters. But voters whom Obama might</w:t>
      </w:r>
      <w:r w:rsidRPr="00501518">
        <w:rPr>
          <w:rStyle w:val="StyleUnderline"/>
        </w:rPr>
        <w:t xml:space="preserve"> be able to </w:t>
      </w:r>
      <w:r w:rsidRPr="00501518">
        <w:rPr>
          <w:rStyle w:val="StyleUnderline"/>
          <w:highlight w:val="yellow"/>
        </w:rPr>
        <w:t>activate</w:t>
      </w:r>
      <w:r w:rsidRPr="00501518">
        <w:rPr>
          <w:b/>
          <w:highlight w:val="yellow"/>
          <w:u w:val="single"/>
        </w:rPr>
        <w:t>,</w:t>
      </w:r>
      <w:r w:rsidRPr="00501518">
        <w:t xml:space="preserve"> both among immigrant communities and progressives overall who see this issue as a touchstone, </w:t>
      </w:r>
      <w:r w:rsidRPr="00501518">
        <w:rPr>
          <w:rStyle w:val="StyleUnderline"/>
          <w:highlight w:val="yellow"/>
        </w:rPr>
        <w:t>are exactly the ones that Democrats are hoping will be there to counter a midterm year</w:t>
      </w:r>
      <w:r w:rsidRPr="00501518">
        <w:rPr>
          <w:b/>
          <w:highlight w:val="yellow"/>
          <w:u w:val="single"/>
        </w:rPr>
        <w:t xml:space="preserve"> in which</w:t>
      </w:r>
      <w:r w:rsidRPr="00501518">
        <w:rPr>
          <w:b/>
          <w:u w:val="single"/>
        </w:rPr>
        <w:t xml:space="preserve"> the map and historical </w:t>
      </w:r>
      <w:r w:rsidRPr="00501518">
        <w:rPr>
          <w:b/>
          <w:highlight w:val="yellow"/>
          <w:u w:val="single"/>
        </w:rPr>
        <w:t>trends favor GOP turnout.</w:t>
      </w:r>
    </w:p>
    <w:p w:rsidR="001D1D86" w:rsidRDefault="001D1D86" w:rsidP="001D1D86"/>
    <w:p w:rsidR="001D1D86" w:rsidRDefault="00207291" w:rsidP="001D1D86">
      <w:pPr>
        <w:pStyle w:val="Heading4"/>
      </w:pPr>
      <w:r>
        <w:t xml:space="preserve">3. </w:t>
      </w:r>
      <w:r w:rsidR="001D1D86">
        <w:t xml:space="preserve">Democrats would push to promote </w:t>
      </w:r>
      <w:r>
        <w:t>Guam’s statehood</w:t>
      </w:r>
    </w:p>
    <w:p w:rsidR="001D1D86" w:rsidRPr="004E79A3" w:rsidRDefault="001D1D86" w:rsidP="001D1D86">
      <w:r>
        <w:rPr>
          <w:rStyle w:val="Style13ptBold"/>
        </w:rPr>
        <w:t xml:space="preserve">Lafferty 7-22-14 </w:t>
      </w:r>
      <w:r w:rsidRPr="004E79A3">
        <w:t xml:space="preserve">(Kelli Lafferty works as a federal contractor on various projects in transportation planning and management. July 22nd, 2014. “Statehood.” </w:t>
      </w:r>
      <w:hyperlink r:id="rId9" w:history="1">
        <w:r w:rsidRPr="004E79A3">
          <w:rPr>
            <w:rStyle w:val="Hyperlink"/>
          </w:rPr>
          <w:t>http://greatergreaterwashington.org/post/23685/breakfast-links-home-improvement/</w:t>
        </w:r>
      </w:hyperlink>
      <w:r w:rsidRPr="004E79A3">
        <w:t xml:space="preserve"> MV)</w:t>
      </w:r>
    </w:p>
    <w:p w:rsidR="001D1D86" w:rsidRPr="004E79A3" w:rsidRDefault="001D1D86" w:rsidP="001D1D86">
      <w:r w:rsidRPr="004E79A3">
        <w:rPr>
          <w:rStyle w:val="Emphasis"/>
        </w:rPr>
        <w:t>Democrats need to promote statehood because it is the right thing to do to give citizens a say in their government, and they need to vote for it because it will help them to push their agenda.</w:t>
      </w:r>
      <w:r>
        <w:t xml:space="preserve"> That's the path to statehood.</w:t>
      </w:r>
    </w:p>
    <w:p w:rsidR="001D1D86" w:rsidRDefault="001D1D86" w:rsidP="001D1D86"/>
    <w:p w:rsidR="001D1D86" w:rsidRDefault="00207291" w:rsidP="001D1D86">
      <w:pPr>
        <w:pStyle w:val="Heading4"/>
      </w:pPr>
      <w:r>
        <w:t xml:space="preserve">4. </w:t>
      </w:r>
      <w:r w:rsidR="001D1D86">
        <w:t xml:space="preserve">GOP win </w:t>
      </w:r>
      <w:r w:rsidR="001D1D86">
        <w:sym w:font="Wingdings" w:char="F0E0"/>
      </w:r>
      <w:r w:rsidR="001D1D86">
        <w:t xml:space="preserve"> immigration reform</w:t>
      </w:r>
    </w:p>
    <w:p w:rsidR="001D1D86" w:rsidRPr="002C494D" w:rsidRDefault="001D1D86" w:rsidP="001D1D86">
      <w:r w:rsidRPr="002C494D">
        <w:rPr>
          <w:rStyle w:val="Style13ptBold"/>
        </w:rPr>
        <w:t>May, 5-22</w:t>
      </w:r>
      <w:r>
        <w:t xml:space="preserve"> (</w:t>
      </w:r>
      <w:r w:rsidRPr="002C494D">
        <w:t>Caroline May, 22 May 2014, IMMIGRATION MAY COME BACK WITH A VENGEANCE IN 2015, http://www.breitbart.com/Big-Government/2014/05/22/Immigration-May-Come-Back-With-A-Vengeance-In-2015</w:t>
      </w:r>
      <w:r>
        <w:t>)</w:t>
      </w:r>
    </w:p>
    <w:p w:rsidR="001D1D86" w:rsidRPr="002C494D" w:rsidRDefault="001D1D86" w:rsidP="001D1D86">
      <w:r w:rsidRPr="002C494D">
        <w:t xml:space="preserve">Republicans are already in the beginning stages of planning their legislative agenda </w:t>
      </w:r>
      <w:r w:rsidRPr="0014481D">
        <w:rPr>
          <w:rStyle w:val="StyleUnderline"/>
        </w:rPr>
        <w:t>if they take control of the Senate</w:t>
      </w:r>
      <w:r w:rsidRPr="002C494D">
        <w:t xml:space="preserve"> in November, and many say </w:t>
      </w:r>
      <w:r w:rsidRPr="0014481D">
        <w:rPr>
          <w:rStyle w:val="StyleUnderline"/>
        </w:rPr>
        <w:t>immigration reform would be a top priority</w:t>
      </w:r>
      <w:r w:rsidRPr="002C494D">
        <w:t xml:space="preserve">, even while President Obama's trustworthiness as a legislative partner remains in doubt. “I don’t know anyone who thinks the immigration system is working the way it should, so we’re </w:t>
      </w:r>
      <w:proofErr w:type="spellStart"/>
      <w:r w:rsidRPr="002C494D">
        <w:t>gonna</w:t>
      </w:r>
      <w:proofErr w:type="spellEnd"/>
      <w:r w:rsidRPr="002C494D">
        <w:t xml:space="preserve"> have some ideas and </w:t>
      </w:r>
      <w:r w:rsidRPr="0014481D">
        <w:rPr>
          <w:rStyle w:val="StyleUnderline"/>
        </w:rPr>
        <w:t>we’re going to move them across the floor in smaller consensus</w:t>
      </w:r>
      <w:r w:rsidRPr="002C494D">
        <w:t xml:space="preserve"> — on a consensus basis. And not the sort of divisive, all-or-nothing, pig-in-the-python sort of method,” Senate </w:t>
      </w:r>
      <w:r w:rsidRPr="0014481D">
        <w:rPr>
          <w:rStyle w:val="StyleUnderline"/>
        </w:rPr>
        <w:t>Minority Whip</w:t>
      </w:r>
      <w:r w:rsidRPr="002C494D">
        <w:t xml:space="preserve"> John </w:t>
      </w:r>
      <w:proofErr w:type="spellStart"/>
      <w:r w:rsidRPr="0014481D">
        <w:rPr>
          <w:rStyle w:val="StyleUnderline"/>
        </w:rPr>
        <w:t>Cornyn</w:t>
      </w:r>
      <w:proofErr w:type="spellEnd"/>
      <w:r w:rsidRPr="0014481D">
        <w:rPr>
          <w:rStyle w:val="StyleUnderline"/>
        </w:rPr>
        <w:t xml:space="preserve"> told </w:t>
      </w:r>
      <w:proofErr w:type="spellStart"/>
      <w:r w:rsidRPr="0014481D">
        <w:rPr>
          <w:rStyle w:val="StyleUnderline"/>
        </w:rPr>
        <w:t>Breitbart</w:t>
      </w:r>
      <w:proofErr w:type="spellEnd"/>
      <w:r w:rsidRPr="002C494D">
        <w:t xml:space="preserve"> News last week when asked about the prospect of a GOP-controlled Senate pushing its own immigration reform agenda. Days earlier, Florida Republican Sen. Marco </w:t>
      </w:r>
      <w:r w:rsidRPr="0014481D">
        <w:rPr>
          <w:rStyle w:val="StyleUnderline"/>
        </w:rPr>
        <w:t>Rubio said Republicans would “absolutely” try to pass better immigration reform</w:t>
      </w:r>
      <w:r w:rsidRPr="002C494D">
        <w:t xml:space="preserve"> legislation if </w:t>
      </w:r>
      <w:r w:rsidRPr="0014481D">
        <w:rPr>
          <w:rStyle w:val="StyleUnderline"/>
        </w:rPr>
        <w:t>the GOP wins</w:t>
      </w:r>
      <w:r w:rsidRPr="002C494D">
        <w:t xml:space="preserve"> the Senate in November. </w:t>
      </w:r>
      <w:r w:rsidRPr="0014481D">
        <w:rPr>
          <w:rStyle w:val="StyleUnderline"/>
        </w:rPr>
        <w:t>Even</w:t>
      </w:r>
      <w:r w:rsidRPr="002C494D">
        <w:t xml:space="preserve"> some noted </w:t>
      </w:r>
      <w:r w:rsidRPr="0014481D">
        <w:rPr>
          <w:rStyle w:val="StyleUnderline"/>
        </w:rPr>
        <w:t>anti-amnesty hawks sounded</w:t>
      </w:r>
      <w:r w:rsidRPr="002C494D">
        <w:t xml:space="preserve"> relatively </w:t>
      </w:r>
      <w:r w:rsidRPr="0014481D">
        <w:rPr>
          <w:rStyle w:val="StyleUnderline"/>
        </w:rPr>
        <w:t>optimistic</w:t>
      </w:r>
      <w:r w:rsidRPr="002C494D">
        <w:t xml:space="preserve">. “I think there is a better prospect that </w:t>
      </w:r>
      <w:r w:rsidRPr="0014481D">
        <w:rPr>
          <w:rStyle w:val="StyleUnderline"/>
        </w:rPr>
        <w:t>we would go forward</w:t>
      </w:r>
      <w:r w:rsidRPr="002C494D">
        <w:t xml:space="preserve"> with some immigration initiative </w:t>
      </w:r>
      <w:r w:rsidRPr="0014481D">
        <w:rPr>
          <w:rStyle w:val="StyleUnderline"/>
        </w:rPr>
        <w:t>if</w:t>
      </w:r>
      <w:r w:rsidRPr="002C494D">
        <w:t xml:space="preserve"> the </w:t>
      </w:r>
      <w:r w:rsidRPr="0014481D">
        <w:rPr>
          <w:rStyle w:val="StyleUnderline"/>
        </w:rPr>
        <w:t>Republicans control the Senate</w:t>
      </w:r>
      <w:r w:rsidRPr="002C494D">
        <w:t xml:space="preserve">, but we still have the problem of trusting the president. But I think we’d be in a better position to try and enforce the law if we have both the House and the Senate,” Texas Republican Lamar </w:t>
      </w:r>
      <w:r w:rsidRPr="0014481D">
        <w:rPr>
          <w:rStyle w:val="StyleUnderline"/>
        </w:rPr>
        <w:t xml:space="preserve">Smith told </w:t>
      </w:r>
      <w:proofErr w:type="spellStart"/>
      <w:r w:rsidRPr="0014481D">
        <w:rPr>
          <w:rStyle w:val="StyleUnderline"/>
        </w:rPr>
        <w:t>Breitbart</w:t>
      </w:r>
      <w:proofErr w:type="spellEnd"/>
      <w:r w:rsidRPr="002C494D">
        <w:t xml:space="preserve"> Tuesday. House Republicans are quick to point out the lack of confidence many have in the Obama administration’s willingness to fully implement what Congress passes. South Carolina Republican Rep. Trey </w:t>
      </w:r>
      <w:proofErr w:type="spellStart"/>
      <w:r w:rsidRPr="002C494D">
        <w:t>Gowdy</w:t>
      </w:r>
      <w:proofErr w:type="spellEnd"/>
      <w:r w:rsidRPr="002C494D">
        <w:t xml:space="preserve"> noted that the GOP has controlled the Senate before without passing immigration reform and alluded to concerns about Obama’s lack of enforcement of immigration law. </w:t>
      </w:r>
    </w:p>
    <w:p w:rsidR="001D1D86" w:rsidRDefault="00207291" w:rsidP="001D1D86">
      <w:pPr>
        <w:pStyle w:val="Heading4"/>
      </w:pPr>
      <w:r>
        <w:t xml:space="preserve">5. </w:t>
      </w:r>
      <w:r w:rsidR="001D1D86">
        <w:t>Immigration reform key to the economy</w:t>
      </w:r>
    </w:p>
    <w:p w:rsidR="001D1D86" w:rsidRPr="00BC1CE1" w:rsidRDefault="001D1D86" w:rsidP="001D1D86">
      <w:r w:rsidRPr="0032134D">
        <w:rPr>
          <w:rStyle w:val="Style13ptBold"/>
        </w:rPr>
        <w:t xml:space="preserve">Kelley and </w:t>
      </w:r>
      <w:proofErr w:type="spellStart"/>
      <w:r w:rsidRPr="0032134D">
        <w:rPr>
          <w:rStyle w:val="Style13ptBold"/>
        </w:rPr>
        <w:t>Wollgin</w:t>
      </w:r>
      <w:proofErr w:type="spellEnd"/>
      <w:r w:rsidRPr="0032134D">
        <w:rPr>
          <w:rStyle w:val="Style13ptBold"/>
        </w:rPr>
        <w:t>, 11</w:t>
      </w:r>
      <w:r>
        <w:t xml:space="preserve"> (</w:t>
      </w:r>
      <w:r w:rsidRPr="00BC1CE1">
        <w:t>Angela Maria Kelley, Vice President for Immigration Policy</w:t>
      </w:r>
      <w:r>
        <w:t xml:space="preserve"> at American Progression, and Philip </w:t>
      </w:r>
      <w:proofErr w:type="spellStart"/>
      <w:r>
        <w:t>Wolgin</w:t>
      </w:r>
      <w:proofErr w:type="spellEnd"/>
      <w:r>
        <w:t xml:space="preserve">, </w:t>
      </w:r>
      <w:r w:rsidRPr="00BC1CE1">
        <w:t>Senior Policy Analyst on the Immigration Po</w:t>
      </w:r>
      <w:r>
        <w:t>licy team at American Progress, 9-29-11 “</w:t>
      </w:r>
      <w:r w:rsidRPr="00BC1CE1">
        <w:t>10 Reasons Why Immigration Reform Is Important to Our Fiscal Health</w:t>
      </w:r>
      <w:r>
        <w:t>,</w:t>
      </w:r>
      <w:r w:rsidRPr="00BC1CE1">
        <w:t>” http://www.americanprogress.org/issues/immigration/news/2011/09/29/10375/10-reasons-why-immigration-reform-is-important-to-our-fiscal-health/--  WH)</w:t>
      </w:r>
    </w:p>
    <w:p w:rsidR="001D1D86" w:rsidRPr="00FB5FCD" w:rsidRDefault="001D1D86" w:rsidP="001D1D86">
      <w:r w:rsidRPr="00632E5A">
        <w:t xml:space="preserve">Here are the top 10 reasons why immigration reform, or the lack thereof, affects our economy.¶ Additions to the U.S. economy¶ 1. </w:t>
      </w:r>
      <w:r w:rsidRPr="00632E5A">
        <w:rPr>
          <w:rStyle w:val="StyleUnderline"/>
        </w:rPr>
        <w:t>$1.5 trillion</w:t>
      </w:r>
      <w:r w:rsidRPr="00632E5A">
        <w:t xml:space="preserve">—The amount of money that </w:t>
      </w:r>
      <w:r w:rsidRPr="00632E5A">
        <w:rPr>
          <w:rStyle w:val="StyleUnderline"/>
        </w:rPr>
        <w:t>would be added to America’s</w:t>
      </w:r>
      <w:r w:rsidRPr="00632E5A">
        <w:t xml:space="preserve"> cumulative </w:t>
      </w:r>
      <w:r w:rsidRPr="00632E5A">
        <w:rPr>
          <w:rStyle w:val="Emphasis"/>
        </w:rPr>
        <w:t>g</w:t>
      </w:r>
      <w:r w:rsidRPr="00632E5A">
        <w:t xml:space="preserve">ross </w:t>
      </w:r>
      <w:r w:rsidRPr="00632E5A">
        <w:rPr>
          <w:rStyle w:val="Emphasis"/>
        </w:rPr>
        <w:t>d</w:t>
      </w:r>
      <w:r w:rsidRPr="00632E5A">
        <w:t xml:space="preserve">omestic </w:t>
      </w:r>
      <w:r w:rsidRPr="00632E5A">
        <w:rPr>
          <w:rStyle w:val="Emphasis"/>
        </w:rPr>
        <w:t>p</w:t>
      </w:r>
      <w:r w:rsidRPr="00632E5A">
        <w:t xml:space="preserve">roduct—the largest measure of economic growth—over 10 years with a comprehensive immigration reform plan that includes legalization for all undocumented immigrants currently living in the United States.¶ 2. 3.4 percent—The potential GDP growth rate over the past two years if comprehensive immigration reform had gone into effect two years ago, in mid-2009. (see Figure 1)¶ figure 1¶ 3. </w:t>
      </w:r>
      <w:r w:rsidRPr="00632E5A">
        <w:rPr>
          <w:rStyle w:val="StyleUnderline"/>
        </w:rPr>
        <w:t>309,000</w:t>
      </w:r>
      <w:r w:rsidRPr="00632E5A">
        <w:t xml:space="preserve">—The number of </w:t>
      </w:r>
      <w:r w:rsidRPr="00632E5A">
        <w:rPr>
          <w:rStyle w:val="StyleUnderline"/>
        </w:rPr>
        <w:t>jobs</w:t>
      </w:r>
      <w:r w:rsidRPr="00632E5A">
        <w:t xml:space="preserve"> that </w:t>
      </w:r>
      <w:r w:rsidRPr="00632E5A">
        <w:rPr>
          <w:rStyle w:val="StyleUnderline"/>
        </w:rPr>
        <w:t>would</w:t>
      </w:r>
      <w:r w:rsidRPr="00632E5A">
        <w:t xml:space="preserve"> have </w:t>
      </w:r>
      <w:r w:rsidRPr="00632E5A">
        <w:rPr>
          <w:rStyle w:val="StyleUnderline"/>
        </w:rPr>
        <w:t>be</w:t>
      </w:r>
      <w:r w:rsidRPr="00632E5A">
        <w:t xml:space="preserve">en </w:t>
      </w:r>
      <w:r w:rsidRPr="00632E5A">
        <w:rPr>
          <w:rStyle w:val="StyleUnderline"/>
        </w:rPr>
        <w:t>gained</w:t>
      </w:r>
      <w:r w:rsidRPr="00632E5A">
        <w:t xml:space="preserve"> if comprehensive immigration reform had gone into effect two years ago, in mid-2009. A GDP growth rate of 0.2 percent above the actual growth rate translates into, based on the relationship between economic growth and unemployment, a decrease in unemployment by 0.1 percent, or 154,400 jobs, per year.¶ 4. $</w:t>
      </w:r>
      <w:r w:rsidRPr="00632E5A">
        <w:rPr>
          <w:rStyle w:val="StyleUnderline"/>
        </w:rPr>
        <w:t>4.5 billion</w:t>
      </w:r>
      <w:r w:rsidRPr="00632E5A">
        <w:t xml:space="preserve"> to $5.4 billion—The amount </w:t>
      </w:r>
      <w:r w:rsidRPr="00632E5A">
        <w:rPr>
          <w:rStyle w:val="StyleUnderline"/>
        </w:rPr>
        <w:t>of additional net tax revenue</w:t>
      </w:r>
      <w:r w:rsidRPr="00632E5A">
        <w:t xml:space="preserve"> that </w:t>
      </w:r>
      <w:r w:rsidRPr="00632E5A">
        <w:rPr>
          <w:rStyle w:val="StyleUnderline"/>
        </w:rPr>
        <w:t>would accrue</w:t>
      </w:r>
      <w:r w:rsidRPr="00632E5A">
        <w:t xml:space="preserve"> to the federal government over three years if all undocumented immigrants currently living in the United States were legalized.¶ Revenue generated by immigrants¶ 5. </w:t>
      </w:r>
      <w:r w:rsidRPr="00632E5A">
        <w:rPr>
          <w:rStyle w:val="StyleUnderline"/>
        </w:rPr>
        <w:t>$4.2 trillion</w:t>
      </w:r>
      <w:r w:rsidRPr="00632E5A">
        <w:t xml:space="preserve">—The amount </w:t>
      </w:r>
      <w:r w:rsidRPr="00632E5A">
        <w:rPr>
          <w:rStyle w:val="StyleUnderline"/>
        </w:rPr>
        <w:t>of revenue generated by Fortune 500 companies founded by immigrants</w:t>
      </w:r>
      <w:r w:rsidRPr="00632E5A">
        <w:t xml:space="preserve"> and their children, representing 40 percent of all Fortune 500 companies.¶ 6. $67 billion—The amount of money that immigrant business owners generated in the 2000 census, 12 percent of all business income. In addition, engineering and technology companies with at least one key immigrant founder generated $52 billion between 1995 and 2005 and created roughly 450,000 jobs.¶ Taxes generated by immigrants¶ 7. $</w:t>
      </w:r>
      <w:r w:rsidRPr="00632E5A">
        <w:rPr>
          <w:rStyle w:val="StyleUnderline"/>
        </w:rPr>
        <w:t>11.2 billion—The amount of tax revenue that states</w:t>
      </w:r>
      <w:r w:rsidRPr="00632E5A">
        <w:t xml:space="preserve"> alone </w:t>
      </w:r>
      <w:r w:rsidRPr="00632E5A">
        <w:rPr>
          <w:rStyle w:val="StyleUnderline"/>
        </w:rPr>
        <w:t>collected from undocumented immigrants</w:t>
      </w:r>
      <w:r w:rsidRPr="00632E5A">
        <w:t xml:space="preserve"> in 2010.¶ Negative consequences of mass deportation¶ 8. </w:t>
      </w:r>
      <w:r w:rsidRPr="00632E5A">
        <w:rPr>
          <w:rStyle w:val="StyleUnderline"/>
        </w:rPr>
        <w:t>$2.6 trillion</w:t>
      </w:r>
      <w:r w:rsidRPr="00632E5A">
        <w:t xml:space="preserve">—The amount of money that </w:t>
      </w:r>
      <w:r w:rsidRPr="00632E5A">
        <w:rPr>
          <w:rStyle w:val="StyleUnderline"/>
        </w:rPr>
        <w:t>would evaporate from</w:t>
      </w:r>
      <w:r w:rsidRPr="00632E5A">
        <w:t xml:space="preserve"> cumulative U.S. </w:t>
      </w:r>
      <w:r w:rsidRPr="00632E5A">
        <w:rPr>
          <w:rStyle w:val="StyleUnderline"/>
        </w:rPr>
        <w:t>GDP over 10 years if all undocumented immigrants in the country were deported</w:t>
      </w:r>
      <w:r w:rsidRPr="00632E5A">
        <w:t xml:space="preserve">.¶ 9. </w:t>
      </w:r>
      <w:r w:rsidRPr="00632E5A">
        <w:rPr>
          <w:rStyle w:val="StyleUnderline"/>
        </w:rPr>
        <w:t>618,000</w:t>
      </w:r>
      <w:r w:rsidRPr="00632E5A">
        <w:t xml:space="preserve">—The number of </w:t>
      </w:r>
      <w:r w:rsidRPr="00632E5A">
        <w:rPr>
          <w:rStyle w:val="StyleUnderline"/>
        </w:rPr>
        <w:t>jobs</w:t>
      </w:r>
      <w:r w:rsidRPr="00632E5A">
        <w:t xml:space="preserve"> that </w:t>
      </w:r>
      <w:r w:rsidRPr="00632E5A">
        <w:rPr>
          <w:rStyle w:val="StyleUnderline"/>
        </w:rPr>
        <w:t>would have been lost had</w:t>
      </w:r>
      <w:r w:rsidRPr="00632E5A">
        <w:t xml:space="preserve"> a program of </w:t>
      </w:r>
      <w:r w:rsidRPr="00632E5A">
        <w:rPr>
          <w:rStyle w:val="StyleUnderline"/>
        </w:rPr>
        <w:t>mass deportation gone into effect two years ago</w:t>
      </w:r>
      <w:r w:rsidRPr="00632E5A">
        <w:t xml:space="preserve">, in mid-2009. A mass deportation program would have caused GDP to decrease by 0.5 percent per year, which, based on the relationship between economic growth and unemployment, translates to an increase in unemployment by 0.2 percent, or 309,000 jobs, per year.¶ 10. $285 billion—The amount of money it would cost to deport all undocumented immigrants in the United States over five years.¶ The upshot¶ Most Americans and their elected representatives in Congress would be pleasantly surprised to learn about </w:t>
      </w:r>
      <w:r w:rsidRPr="00632E5A">
        <w:rPr>
          <w:rStyle w:val="StyleUnderline"/>
        </w:rPr>
        <w:t>the substantial benefits of comprehensive immigration reform to our nation’s broad-based economic growth and prosperity</w:t>
      </w:r>
      <w:r w:rsidRPr="00632E5A">
        <w:t xml:space="preserve">, and thus our ability to reduce our federal budget deficit over </w:t>
      </w:r>
      <w:r w:rsidRPr="00FB5FCD">
        <w:t>the next 10 years. Given how difficult a challenge the super committee faces, we cannot afford to ignore any viable options for strengthening our economy. We hope the super committee takes these top 10 economic reasons into account as they move forward with their deliberations.</w:t>
      </w:r>
    </w:p>
    <w:p w:rsidR="001D1D86" w:rsidRDefault="001D1D86" w:rsidP="001D1D86">
      <w:pPr>
        <w:pStyle w:val="Heading2"/>
      </w:pPr>
      <w:r>
        <w:t>Animals K</w:t>
      </w:r>
    </w:p>
    <w:p w:rsidR="00361186" w:rsidRPr="00361186" w:rsidRDefault="00207291" w:rsidP="00361186">
      <w:pPr>
        <w:pStyle w:val="Heading4"/>
      </w:pPr>
      <w:r>
        <w:t xml:space="preserve">1. </w:t>
      </w:r>
      <w:r w:rsidR="00361186" w:rsidRPr="00361186">
        <w:t xml:space="preserve">Attempts to dismantle racism and sexism legitimize </w:t>
      </w:r>
      <w:proofErr w:type="spellStart"/>
      <w:r w:rsidR="00361186" w:rsidRPr="00361186">
        <w:t>speciesist</w:t>
      </w:r>
      <w:proofErr w:type="spellEnd"/>
      <w:r w:rsidR="00361186" w:rsidRPr="00361186">
        <w:t xml:space="preserve"> discourse and ensure its destructiveness.</w:t>
      </w:r>
    </w:p>
    <w:p w:rsidR="00361186" w:rsidRPr="00361186" w:rsidRDefault="00361186" w:rsidP="00361186">
      <w:proofErr w:type="spellStart"/>
      <w:r w:rsidRPr="00361186">
        <w:rPr>
          <w:b/>
        </w:rPr>
        <w:t>Chrulew</w:t>
      </w:r>
      <w:proofErr w:type="spellEnd"/>
      <w:r w:rsidRPr="00361186">
        <w:rPr>
          <w:b/>
        </w:rPr>
        <w:t xml:space="preserve"> ’04 </w:t>
      </w:r>
      <w:r w:rsidRPr="00361186">
        <w:t xml:space="preserve">[Matthew </w:t>
      </w:r>
      <w:proofErr w:type="spellStart"/>
      <w:r w:rsidRPr="00361186">
        <w:t>Chrulew</w:t>
      </w:r>
      <w:proofErr w:type="spellEnd"/>
      <w:r w:rsidRPr="00361186">
        <w:t>, Department of English, University of Western Australia, 2004, H-Net Reviews in the Humanities &amp; Social Sciences, March,</w:t>
      </w:r>
      <w:r>
        <w:t xml:space="preserve"> </w:t>
      </w:r>
      <w:r w:rsidRPr="00361186">
        <w:t>http://www.h-net.org/reviews/showpdf.cgi?path=255911083547452]</w:t>
      </w:r>
    </w:p>
    <w:p w:rsidR="00361186" w:rsidRDefault="00361186" w:rsidP="00361186">
      <w:pPr>
        <w:rPr>
          <w:sz w:val="16"/>
        </w:rPr>
      </w:pPr>
      <w:r w:rsidRPr="00361186">
        <w:rPr>
          <w:sz w:val="16"/>
        </w:rPr>
        <w:t xml:space="preserve">Wolfe’s most important contribution is, I believe, his insistence on "the irreducibility of species discourse" (p. 124). </w:t>
      </w:r>
      <w:r w:rsidRPr="00361186">
        <w:rPr>
          <w:u w:val="single"/>
        </w:rPr>
        <w:t xml:space="preserve">In a disciplinary context justifiably concerned with the categories of race, class, gender </w:t>
      </w:r>
      <w:r w:rsidRPr="00361186">
        <w:rPr>
          <w:sz w:val="16"/>
        </w:rPr>
        <w:t xml:space="preserve">(and so on), </w:t>
      </w:r>
      <w:r w:rsidRPr="00361186">
        <w:rPr>
          <w:u w:val="single"/>
        </w:rPr>
        <w:t>too often concern for animals is marginalized</w:t>
      </w:r>
      <w:r w:rsidRPr="00361186">
        <w:rPr>
          <w:sz w:val="16"/>
        </w:rPr>
        <w:t xml:space="preserve">. </w:t>
      </w:r>
      <w:r w:rsidRPr="00361186">
        <w:rPr>
          <w:u w:val="single"/>
        </w:rPr>
        <w:t>The discourse of species is habitually reduced to a site onto which the real and determinative cultural forces are projected, a field always manipulated according to other ends. It is precisely the racist deployment of "</w:t>
      </w:r>
      <w:proofErr w:type="spellStart"/>
      <w:r w:rsidRPr="00361186">
        <w:rPr>
          <w:u w:val="single"/>
        </w:rPr>
        <w:t>animality</w:t>
      </w:r>
      <w:proofErr w:type="spellEnd"/>
      <w:r w:rsidRPr="00361186">
        <w:rPr>
          <w:u w:val="single"/>
        </w:rPr>
        <w:t>" to exclude the non-white, or the sexist deployment of "nature" to exclude the female, which has motivated antiracist and antisexist movements to reclaim the space of the human subject for their own liberation</w:t>
      </w:r>
      <w:r w:rsidRPr="00361186">
        <w:rPr>
          <w:sz w:val="16"/>
        </w:rPr>
        <w:t xml:space="preserve">. But the problem, as Wolfe points out on a number of occasions, is not only that </w:t>
      </w:r>
      <w:r w:rsidRPr="00361186">
        <w:rPr>
          <w:u w:val="single"/>
        </w:rPr>
        <w:t xml:space="preserve">such moves fail to challenge the </w:t>
      </w:r>
      <w:proofErr w:type="spellStart"/>
      <w:r w:rsidRPr="00361186">
        <w:rPr>
          <w:u w:val="single"/>
        </w:rPr>
        <w:t>speciesist</w:t>
      </w:r>
      <w:proofErr w:type="spellEnd"/>
      <w:r w:rsidRPr="00361186">
        <w:rPr>
          <w:u w:val="single"/>
        </w:rPr>
        <w:t xml:space="preserve"> dominance of the human over the animal</w:t>
      </w:r>
      <w:r w:rsidRPr="00361186">
        <w:rPr>
          <w:sz w:val="16"/>
        </w:rPr>
        <w:t>--a failure which Wolfe admirably reverses in his foregrounding of the species discourse in these texts--but also the massively destructive institutional context of such discourse.</w:t>
      </w:r>
    </w:p>
    <w:p w:rsidR="00361186" w:rsidRPr="006E55D5" w:rsidRDefault="00207291" w:rsidP="00361186">
      <w:pPr>
        <w:pStyle w:val="Tags"/>
        <w:rPr>
          <w:rFonts w:asciiTheme="minorHAnsi" w:hAnsiTheme="minorHAnsi"/>
        </w:rPr>
      </w:pPr>
      <w:r>
        <w:rPr>
          <w:rFonts w:asciiTheme="minorHAnsi" w:hAnsiTheme="minorHAnsi"/>
        </w:rPr>
        <w:t xml:space="preserve">2. </w:t>
      </w:r>
      <w:r w:rsidR="00361186">
        <w:rPr>
          <w:rFonts w:asciiTheme="minorHAnsi" w:hAnsiTheme="minorHAnsi"/>
        </w:rPr>
        <w:t>That spells p</w:t>
      </w:r>
      <w:r w:rsidR="00361186" w:rsidRPr="006E55D5">
        <w:rPr>
          <w:rFonts w:asciiTheme="minorHAnsi" w:hAnsiTheme="minorHAnsi"/>
        </w:rPr>
        <w:t>andemic, colonialism, structural violence, international war, environmental collapse and the unimaginable slaughter of 55 billion sentient beings every years</w:t>
      </w:r>
    </w:p>
    <w:p w:rsidR="00361186" w:rsidRPr="006E55D5" w:rsidRDefault="00361186" w:rsidP="00361186">
      <w:pPr>
        <w:pStyle w:val="Nothing"/>
        <w:rPr>
          <w:rStyle w:val="Author-Date"/>
          <w:rFonts w:asciiTheme="minorHAnsi" w:hAnsiTheme="minorHAnsi"/>
        </w:rPr>
      </w:pPr>
      <w:proofErr w:type="spellStart"/>
      <w:r w:rsidRPr="006E55D5">
        <w:rPr>
          <w:rStyle w:val="Author-Date"/>
          <w:rFonts w:asciiTheme="minorHAnsi" w:hAnsiTheme="minorHAnsi"/>
        </w:rPr>
        <w:t>Nibert</w:t>
      </w:r>
      <w:proofErr w:type="spellEnd"/>
      <w:r w:rsidRPr="006E55D5">
        <w:rPr>
          <w:rStyle w:val="Author-Date"/>
          <w:rFonts w:asciiTheme="minorHAnsi" w:hAnsiTheme="minorHAnsi"/>
        </w:rPr>
        <w:t xml:space="preserve"> </w:t>
      </w:r>
      <w:r w:rsidRPr="006E55D5">
        <w:rPr>
          <w:rFonts w:asciiTheme="minorHAnsi" w:hAnsiTheme="minorHAnsi"/>
        </w:rPr>
        <w:t>(professor of Sociology at Wittenberg University)</w:t>
      </w:r>
      <w:r w:rsidRPr="006E55D5">
        <w:rPr>
          <w:rStyle w:val="Author-Date"/>
          <w:rFonts w:asciiTheme="minorHAnsi" w:hAnsiTheme="minorHAnsi"/>
        </w:rPr>
        <w:t xml:space="preserve"> 13</w:t>
      </w:r>
    </w:p>
    <w:p w:rsidR="00361186" w:rsidRPr="006E55D5" w:rsidRDefault="00361186" w:rsidP="00361186">
      <w:pPr>
        <w:pStyle w:val="Nothing"/>
        <w:rPr>
          <w:rFonts w:asciiTheme="minorHAnsi" w:hAnsiTheme="minorHAnsi"/>
        </w:rPr>
      </w:pPr>
      <w:r w:rsidRPr="006E55D5">
        <w:rPr>
          <w:rFonts w:asciiTheme="minorHAnsi" w:hAnsiTheme="minorHAnsi"/>
        </w:rPr>
        <w:t>(David A., ANIMAL OPPRESSION AND HUMAN VIOLENCE, pg. 253-7)</w:t>
      </w:r>
    </w:p>
    <w:p w:rsidR="00361186" w:rsidRPr="006E55D5" w:rsidRDefault="00361186" w:rsidP="00361186">
      <w:pPr>
        <w:pStyle w:val="Nothing"/>
        <w:rPr>
          <w:rFonts w:asciiTheme="minorHAnsi" w:hAnsiTheme="minorHAnsi"/>
        </w:rPr>
      </w:pPr>
    </w:p>
    <w:p w:rsidR="00361186" w:rsidRPr="006E55D5" w:rsidRDefault="00361186" w:rsidP="00361186">
      <w:pPr>
        <w:pStyle w:val="Cards"/>
        <w:rPr>
          <w:rFonts w:asciiTheme="minorHAnsi" w:hAnsiTheme="minorHAnsi"/>
        </w:rPr>
      </w:pPr>
      <w:r w:rsidRPr="006E55D5">
        <w:rPr>
          <w:rFonts w:asciiTheme="minorHAnsi" w:hAnsiTheme="minorHAnsi"/>
        </w:rPr>
        <w:t xml:space="preserve">This comparative historical analysis shows that </w:t>
      </w:r>
      <w:r w:rsidRPr="006E55D5">
        <w:rPr>
          <w:rStyle w:val="DebateUnderline"/>
          <w:rFonts w:asciiTheme="minorHAnsi" w:hAnsiTheme="minorHAnsi"/>
        </w:rPr>
        <w:t xml:space="preserve">the exploitation of large numbers of </w:t>
      </w:r>
      <w:proofErr w:type="spellStart"/>
      <w:r w:rsidRPr="006E55D5">
        <w:rPr>
          <w:rStyle w:val="DebateUnderline"/>
          <w:rFonts w:asciiTheme="minorHAnsi" w:hAnsiTheme="minorHAnsi"/>
        </w:rPr>
        <w:t>domesecrated</w:t>
      </w:r>
      <w:proofErr w:type="spellEnd"/>
      <w:r w:rsidRPr="006E55D5">
        <w:rPr>
          <w:rStyle w:val="DebateUnderline"/>
          <w:rFonts w:asciiTheme="minorHAnsi" w:hAnsiTheme="minorHAnsi"/>
        </w:rPr>
        <w:t xml:space="preserve"> animals</w:t>
      </w:r>
      <w:r w:rsidRPr="006E55D5">
        <w:rPr>
          <w:rFonts w:asciiTheme="minorHAnsi" w:hAnsiTheme="minorHAnsi"/>
        </w:rPr>
        <w:t xml:space="preserve">, a practice initially developed in Eurasia, </w:t>
      </w:r>
      <w:r w:rsidRPr="006E55D5">
        <w:rPr>
          <w:rStyle w:val="DebateUnderline"/>
          <w:rFonts w:asciiTheme="minorHAnsi" w:hAnsiTheme="minorHAnsi"/>
        </w:rPr>
        <w:t>enabled and promoted large-scale violence</w:t>
      </w:r>
      <w:r w:rsidRPr="006E55D5">
        <w:rPr>
          <w:rFonts w:asciiTheme="minorHAnsi" w:hAnsiTheme="minorHAnsi"/>
        </w:rPr>
        <w:t xml:space="preserve"> in many regions of the world. The use of </w:t>
      </w:r>
      <w:proofErr w:type="spellStart"/>
      <w:r w:rsidRPr="006E55D5">
        <w:rPr>
          <w:rFonts w:asciiTheme="minorHAnsi" w:hAnsiTheme="minorHAnsi"/>
        </w:rPr>
        <w:t>domesecrated</w:t>
      </w:r>
      <w:proofErr w:type="spellEnd"/>
      <w:r w:rsidRPr="006E55D5">
        <w:rPr>
          <w:rFonts w:asciiTheme="minorHAnsi" w:hAnsiTheme="minorHAnsi"/>
        </w:rPr>
        <w:t xml:space="preserve"> animals as instruments of war, as laborers, and as rations and other resources facilitated warfare that was much more extensive than it could have been in the absence of animal </w:t>
      </w:r>
      <w:proofErr w:type="spellStart"/>
      <w:r w:rsidRPr="006E55D5">
        <w:rPr>
          <w:rFonts w:asciiTheme="minorHAnsi" w:hAnsiTheme="minorHAnsi"/>
        </w:rPr>
        <w:t>exploi</w:t>
      </w:r>
      <w:proofErr w:type="spellEnd"/>
      <w:r w:rsidRPr="006E55D5">
        <w:rPr>
          <w:rFonts w:asciiTheme="minorHAnsi" w:hAnsiTheme="minorHAnsi"/>
        </w:rPr>
        <w:t xml:space="preserve">- </w:t>
      </w:r>
      <w:proofErr w:type="spellStart"/>
      <w:r w:rsidRPr="006E55D5">
        <w:rPr>
          <w:rFonts w:asciiTheme="minorHAnsi" w:hAnsiTheme="minorHAnsi"/>
        </w:rPr>
        <w:t>tation</w:t>
      </w:r>
      <w:proofErr w:type="spellEnd"/>
      <w:r w:rsidRPr="006E55D5">
        <w:rPr>
          <w:rFonts w:asciiTheme="minorHAnsi" w:hAnsiTheme="minorHAnsi"/>
        </w:rPr>
        <w:t xml:space="preserve">. And, as a result of crowding other animals closely together, </w:t>
      </w:r>
      <w:r w:rsidRPr="006E55D5">
        <w:rPr>
          <w:rStyle w:val="DebateUnderline"/>
          <w:rFonts w:asciiTheme="minorHAnsi" w:hAnsiTheme="minorHAnsi"/>
        </w:rPr>
        <w:t>infectious zoonotic diseases mutated, spread, and eventually caused the deaths of countless humans and other animals</w:t>
      </w:r>
      <w:r w:rsidRPr="006E55D5">
        <w:rPr>
          <w:rFonts w:asciiTheme="minorHAnsi" w:hAnsiTheme="minorHAnsi"/>
        </w:rPr>
        <w:t xml:space="preserve"> while also weakening the resistance of populations who were being invaded, in many cases for the ex- </w:t>
      </w:r>
      <w:proofErr w:type="spellStart"/>
      <w:r w:rsidRPr="006E55D5">
        <w:rPr>
          <w:rFonts w:asciiTheme="minorHAnsi" w:hAnsiTheme="minorHAnsi"/>
        </w:rPr>
        <w:t>pansion</w:t>
      </w:r>
      <w:proofErr w:type="spellEnd"/>
      <w:r w:rsidRPr="006E55D5">
        <w:rPr>
          <w:rFonts w:asciiTheme="minorHAnsi" w:hAnsiTheme="minorHAnsi"/>
        </w:rPr>
        <w:t xml:space="preserve"> of ranching operations.</w:t>
      </w:r>
    </w:p>
    <w:p w:rsidR="00361186" w:rsidRPr="006E55D5" w:rsidRDefault="00361186" w:rsidP="00361186">
      <w:pPr>
        <w:pStyle w:val="Cards"/>
        <w:rPr>
          <w:rFonts w:asciiTheme="minorHAnsi" w:hAnsiTheme="minorHAnsi"/>
        </w:rPr>
      </w:pPr>
      <w:r w:rsidRPr="006E55D5">
        <w:rPr>
          <w:rStyle w:val="DebateUnderline"/>
          <w:rFonts w:asciiTheme="minorHAnsi" w:hAnsiTheme="minorHAnsi"/>
        </w:rPr>
        <w:t xml:space="preserve">While this enormous level of violence and death was </w:t>
      </w:r>
      <w:r w:rsidRPr="006E55D5">
        <w:rPr>
          <w:rStyle w:val="DebateUnderline"/>
          <w:rFonts w:asciiTheme="minorHAnsi" w:hAnsiTheme="minorHAnsi"/>
          <w:i/>
        </w:rPr>
        <w:t>enabled</w:t>
      </w:r>
      <w:r w:rsidRPr="006E55D5">
        <w:rPr>
          <w:rStyle w:val="DebateUnderline"/>
          <w:rFonts w:asciiTheme="minorHAnsi" w:hAnsiTheme="minorHAnsi"/>
        </w:rPr>
        <w:t xml:space="preserve"> by </w:t>
      </w:r>
      <w:proofErr w:type="spellStart"/>
      <w:r w:rsidRPr="006E55D5">
        <w:rPr>
          <w:rStyle w:val="DebateUnderline"/>
          <w:rFonts w:asciiTheme="minorHAnsi" w:hAnsiTheme="minorHAnsi"/>
        </w:rPr>
        <w:t>domesecration</w:t>
      </w:r>
      <w:proofErr w:type="spellEnd"/>
      <w:r w:rsidRPr="006E55D5">
        <w:rPr>
          <w:rStyle w:val="DebateUnderline"/>
          <w:rFonts w:asciiTheme="minorHAnsi" w:hAnsiTheme="minorHAnsi"/>
        </w:rPr>
        <w:t xml:space="preserve">, it also was </w:t>
      </w:r>
      <w:r w:rsidRPr="006E55D5">
        <w:rPr>
          <w:rStyle w:val="DebateUnderline"/>
          <w:rFonts w:asciiTheme="minorHAnsi" w:hAnsiTheme="minorHAnsi"/>
          <w:i/>
        </w:rPr>
        <w:t>driven</w:t>
      </w:r>
      <w:r w:rsidRPr="006E55D5">
        <w:rPr>
          <w:rStyle w:val="DebateUnderline"/>
          <w:rFonts w:asciiTheme="minorHAnsi" w:hAnsiTheme="minorHAnsi"/>
        </w:rPr>
        <w:t xml:space="preserve"> by this process, as the possession of large numbers of horses, cows, pigs, sheep, goats, and other animals became desirable as an important source of wealth</w:t>
      </w:r>
      <w:r w:rsidRPr="006E55D5">
        <w:rPr>
          <w:rFonts w:asciiTheme="minorHAnsi" w:hAnsiTheme="minorHAnsi"/>
        </w:rPr>
        <w:t xml:space="preserve">. For thousands of years, male- dominated societies violently expropriated the land and water necessary to maintain large groups of other animals; over time, pastoralism </w:t>
      </w:r>
      <w:proofErr w:type="spellStart"/>
      <w:r w:rsidRPr="006E55D5">
        <w:rPr>
          <w:rFonts w:asciiTheme="minorHAnsi" w:hAnsiTheme="minorHAnsi"/>
        </w:rPr>
        <w:t>devel</w:t>
      </w:r>
      <w:proofErr w:type="spellEnd"/>
      <w:r w:rsidRPr="006E55D5">
        <w:rPr>
          <w:rFonts w:asciiTheme="minorHAnsi" w:hAnsiTheme="minorHAnsi"/>
        </w:rPr>
        <w:t xml:space="preserve">- </w:t>
      </w:r>
      <w:proofErr w:type="spellStart"/>
      <w:r w:rsidRPr="006E55D5">
        <w:rPr>
          <w:rFonts w:asciiTheme="minorHAnsi" w:hAnsiTheme="minorHAnsi"/>
        </w:rPr>
        <w:t>oped</w:t>
      </w:r>
      <w:proofErr w:type="spellEnd"/>
      <w:r w:rsidRPr="006E55D5">
        <w:rPr>
          <w:rFonts w:asciiTheme="minorHAnsi" w:hAnsiTheme="minorHAnsi"/>
        </w:rPr>
        <w:t xml:space="preserve"> into ranching, as many </w:t>
      </w:r>
      <w:proofErr w:type="spellStart"/>
      <w:r w:rsidRPr="006E55D5">
        <w:rPr>
          <w:rFonts w:asciiTheme="minorHAnsi" w:hAnsiTheme="minorHAnsi"/>
        </w:rPr>
        <w:t>domesecrated</w:t>
      </w:r>
      <w:proofErr w:type="spellEnd"/>
      <w:r w:rsidRPr="006E55D5">
        <w:rPr>
          <w:rFonts w:asciiTheme="minorHAnsi" w:hAnsiTheme="minorHAnsi"/>
        </w:rPr>
        <w:t xml:space="preserve"> animals came to be raised primarily for sale. </w:t>
      </w:r>
      <w:r w:rsidRPr="006E55D5">
        <w:rPr>
          <w:rStyle w:val="DebateUnderline"/>
          <w:rFonts w:asciiTheme="minorHAnsi" w:hAnsiTheme="minorHAnsi"/>
        </w:rPr>
        <w:t xml:space="preserve">The violent and oppressive use of </w:t>
      </w:r>
      <w:proofErr w:type="spellStart"/>
      <w:r w:rsidRPr="006E55D5">
        <w:rPr>
          <w:rStyle w:val="DebateUnderline"/>
          <w:rFonts w:asciiTheme="minorHAnsi" w:hAnsiTheme="minorHAnsi"/>
        </w:rPr>
        <w:t>domesecrated</w:t>
      </w:r>
      <w:proofErr w:type="spellEnd"/>
      <w:r w:rsidRPr="006E55D5">
        <w:rPr>
          <w:rStyle w:val="DebateUnderline"/>
          <w:rFonts w:asciiTheme="minorHAnsi" w:hAnsiTheme="minorHAnsi"/>
        </w:rPr>
        <w:t xml:space="preserve"> </w:t>
      </w:r>
      <w:proofErr w:type="spellStart"/>
      <w:r w:rsidRPr="006E55D5">
        <w:rPr>
          <w:rStyle w:val="DebateUnderline"/>
          <w:rFonts w:asciiTheme="minorHAnsi" w:hAnsiTheme="minorHAnsi"/>
        </w:rPr>
        <w:t>ani</w:t>
      </w:r>
      <w:proofErr w:type="spellEnd"/>
      <w:r w:rsidRPr="006E55D5">
        <w:rPr>
          <w:rStyle w:val="DebateUnderline"/>
          <w:rFonts w:asciiTheme="minorHAnsi" w:hAnsiTheme="minorHAnsi"/>
        </w:rPr>
        <w:t xml:space="preserve">- </w:t>
      </w:r>
      <w:proofErr w:type="spellStart"/>
      <w:r w:rsidRPr="006E55D5">
        <w:rPr>
          <w:rStyle w:val="DebateUnderline"/>
          <w:rFonts w:asciiTheme="minorHAnsi" w:hAnsiTheme="minorHAnsi"/>
        </w:rPr>
        <w:t>mals</w:t>
      </w:r>
      <w:proofErr w:type="spellEnd"/>
      <w:r w:rsidRPr="006E55D5">
        <w:rPr>
          <w:rStyle w:val="DebateUnderline"/>
          <w:rFonts w:asciiTheme="minorHAnsi" w:hAnsiTheme="minorHAnsi"/>
        </w:rPr>
        <w:t xml:space="preserve"> was deeply entangled with the experiences of people who were con- </w:t>
      </w:r>
      <w:proofErr w:type="spellStart"/>
      <w:r w:rsidRPr="006E55D5">
        <w:rPr>
          <w:rStyle w:val="DebateUnderline"/>
          <w:rFonts w:asciiTheme="minorHAnsi" w:hAnsiTheme="minorHAnsi"/>
        </w:rPr>
        <w:t>quered</w:t>
      </w:r>
      <w:proofErr w:type="spellEnd"/>
      <w:r w:rsidRPr="006E55D5">
        <w:rPr>
          <w:rStyle w:val="DebateUnderline"/>
          <w:rFonts w:asciiTheme="minorHAnsi" w:hAnsiTheme="minorHAnsi"/>
        </w:rPr>
        <w:t xml:space="preserve"> and had their land expropriated for pastur</w:t>
      </w:r>
      <w:r w:rsidRPr="006E55D5">
        <w:rPr>
          <w:rFonts w:asciiTheme="minorHAnsi" w:hAnsiTheme="minorHAnsi"/>
        </w:rPr>
        <w:t xml:space="preserve">e. This entanglement also included the free-living animals who were displaced or killed so they would not threaten or interfere with pastoralist or ranching operations. Over the course of history, it was mainly the social and economic elites who possessed large numbers of </w:t>
      </w:r>
      <w:proofErr w:type="spellStart"/>
      <w:r w:rsidRPr="006E55D5">
        <w:rPr>
          <w:rFonts w:asciiTheme="minorHAnsi" w:hAnsiTheme="minorHAnsi"/>
        </w:rPr>
        <w:t>domesecrated</w:t>
      </w:r>
      <w:proofErr w:type="spellEnd"/>
      <w:r w:rsidRPr="006E55D5">
        <w:rPr>
          <w:rFonts w:asciiTheme="minorHAnsi" w:hAnsiTheme="minorHAnsi"/>
        </w:rPr>
        <w:t xml:space="preserve"> animals, as such territorial holdings required a great deal of military power to gain and keep and to stave off raiders. The violence and carnage that </w:t>
      </w:r>
      <w:proofErr w:type="spellStart"/>
      <w:r w:rsidRPr="006E55D5">
        <w:rPr>
          <w:rFonts w:asciiTheme="minorHAnsi" w:hAnsiTheme="minorHAnsi"/>
        </w:rPr>
        <w:t>domesecration</w:t>
      </w:r>
      <w:proofErr w:type="spellEnd"/>
      <w:r w:rsidRPr="006E55D5">
        <w:rPr>
          <w:rFonts w:asciiTheme="minorHAnsi" w:hAnsiTheme="minorHAnsi"/>
        </w:rPr>
        <w:t xml:space="preserve"> produced unquestionably played a role in the development of militaristic, elite- dominated, patriarchal cultures and states.</w:t>
      </w:r>
    </w:p>
    <w:p w:rsidR="00361186" w:rsidRPr="006E55D5" w:rsidRDefault="00361186" w:rsidP="00361186">
      <w:pPr>
        <w:pStyle w:val="Cards"/>
        <w:rPr>
          <w:rFonts w:asciiTheme="minorHAnsi" w:hAnsiTheme="minorHAnsi"/>
        </w:rPr>
      </w:pPr>
      <w:proofErr w:type="spellStart"/>
      <w:r w:rsidRPr="006E55D5">
        <w:rPr>
          <w:rStyle w:val="DebateUnderline"/>
          <w:rFonts w:asciiTheme="minorHAnsi" w:hAnsiTheme="minorHAnsi"/>
        </w:rPr>
        <w:t>Domesecration</w:t>
      </w:r>
      <w:proofErr w:type="spellEnd"/>
      <w:r w:rsidRPr="006E55D5">
        <w:rPr>
          <w:rFonts w:asciiTheme="minorHAnsi" w:hAnsiTheme="minorHAnsi"/>
        </w:rPr>
        <w:t xml:space="preserve">, with its accompanying violence and culture of oppression, </w:t>
      </w:r>
      <w:r w:rsidRPr="006E55D5">
        <w:rPr>
          <w:rStyle w:val="DebateUnderline"/>
          <w:rFonts w:asciiTheme="minorHAnsi" w:hAnsiTheme="minorHAnsi"/>
        </w:rPr>
        <w:t>was forced on the Americas, with devastating consequences</w:t>
      </w:r>
      <w:r w:rsidRPr="006E55D5">
        <w:rPr>
          <w:rFonts w:asciiTheme="minorHAnsi" w:hAnsiTheme="minorHAnsi"/>
        </w:rPr>
        <w:t xml:space="preserve">. </w:t>
      </w:r>
      <w:r w:rsidRPr="006E55D5">
        <w:rPr>
          <w:rStyle w:val="DebateUnderline"/>
          <w:rFonts w:asciiTheme="minorHAnsi" w:hAnsiTheme="minorHAnsi"/>
        </w:rPr>
        <w:t xml:space="preserve">The bloodshed and plunder in Latin America made possible by </w:t>
      </w:r>
      <w:proofErr w:type="spellStart"/>
      <w:r w:rsidRPr="006E55D5">
        <w:rPr>
          <w:rStyle w:val="DebateUnderline"/>
          <w:rFonts w:asciiTheme="minorHAnsi" w:hAnsiTheme="minorHAnsi"/>
        </w:rPr>
        <w:t>domesecration</w:t>
      </w:r>
      <w:proofErr w:type="spellEnd"/>
      <w:r w:rsidRPr="006E55D5">
        <w:rPr>
          <w:rStyle w:val="DebateUnderline"/>
          <w:rFonts w:asciiTheme="minorHAnsi" w:hAnsiTheme="minorHAnsi"/>
        </w:rPr>
        <w:t xml:space="preserve"> and the eventually resulting enclosure of the commons in Europe for sheep ranching were essential for the rise of the capitalist system and the ensuing imperialist policies and practices</w:t>
      </w:r>
      <w:r w:rsidRPr="006E55D5">
        <w:rPr>
          <w:rFonts w:asciiTheme="minorHAnsi" w:hAnsiTheme="minorHAnsi"/>
        </w:rPr>
        <w:t xml:space="preserve">. Much of the violence </w:t>
      </w:r>
      <w:proofErr w:type="spellStart"/>
      <w:r w:rsidRPr="006E55D5">
        <w:rPr>
          <w:rFonts w:asciiTheme="minorHAnsi" w:hAnsiTheme="minorHAnsi"/>
        </w:rPr>
        <w:t>perpe</w:t>
      </w:r>
      <w:proofErr w:type="spellEnd"/>
      <w:r w:rsidRPr="006E55D5">
        <w:rPr>
          <w:rFonts w:asciiTheme="minorHAnsi" w:hAnsiTheme="minorHAnsi"/>
        </w:rPr>
        <w:t xml:space="preserve">- </w:t>
      </w:r>
      <w:proofErr w:type="spellStart"/>
      <w:r w:rsidRPr="006E55D5">
        <w:rPr>
          <w:rFonts w:asciiTheme="minorHAnsi" w:hAnsiTheme="minorHAnsi"/>
        </w:rPr>
        <w:t>trated</w:t>
      </w:r>
      <w:proofErr w:type="spellEnd"/>
      <w:r w:rsidRPr="006E55D5">
        <w:rPr>
          <w:rFonts w:asciiTheme="minorHAnsi" w:hAnsiTheme="minorHAnsi"/>
        </w:rPr>
        <w:t xml:space="preserve"> by leaders of industrializing capitalist nations in the nineteenth century thus was either caused by the expropriation of land for ranching or enabled by the exploitation of ranched animals. </w:t>
      </w:r>
      <w:r w:rsidRPr="006E55D5">
        <w:rPr>
          <w:rStyle w:val="DebateUnderline"/>
          <w:rFonts w:asciiTheme="minorHAnsi" w:hAnsiTheme="minorHAnsi"/>
        </w:rPr>
        <w:t>Indigenous people throughout the world suffered death, displacement, exploitation, and hunger</w:t>
      </w:r>
      <w:r w:rsidRPr="006E55D5">
        <w:rPr>
          <w:rFonts w:asciiTheme="minorHAnsi" w:hAnsiTheme="minorHAnsi"/>
        </w:rPr>
        <w:t>.</w:t>
      </w:r>
    </w:p>
    <w:p w:rsidR="00361186" w:rsidRPr="006E55D5" w:rsidRDefault="00361186" w:rsidP="00361186">
      <w:pPr>
        <w:pStyle w:val="Cards"/>
        <w:rPr>
          <w:rFonts w:asciiTheme="minorHAnsi" w:hAnsiTheme="minorHAnsi"/>
        </w:rPr>
      </w:pPr>
      <w:r w:rsidRPr="006E55D5">
        <w:rPr>
          <w:rFonts w:asciiTheme="minorHAnsi" w:hAnsiTheme="minorHAnsi"/>
        </w:rPr>
        <w:t xml:space="preserve">In the nineteenth century, as in earlier times, the material gain </w:t>
      </w:r>
      <w:proofErr w:type="spellStart"/>
      <w:r w:rsidRPr="006E55D5">
        <w:rPr>
          <w:rFonts w:asciiTheme="minorHAnsi" w:hAnsiTheme="minorHAnsi"/>
        </w:rPr>
        <w:t>gener</w:t>
      </w:r>
      <w:proofErr w:type="spellEnd"/>
      <w:r w:rsidRPr="006E55D5">
        <w:rPr>
          <w:rFonts w:asciiTheme="minorHAnsi" w:hAnsiTheme="minorHAnsi"/>
        </w:rPr>
        <w:t xml:space="preserve">- </w:t>
      </w:r>
      <w:proofErr w:type="spellStart"/>
      <w:r w:rsidRPr="006E55D5">
        <w:rPr>
          <w:rFonts w:asciiTheme="minorHAnsi" w:hAnsiTheme="minorHAnsi"/>
        </w:rPr>
        <w:t>ated</w:t>
      </w:r>
      <w:proofErr w:type="spellEnd"/>
      <w:r w:rsidRPr="006E55D5">
        <w:rPr>
          <w:rFonts w:asciiTheme="minorHAnsi" w:hAnsiTheme="minorHAnsi"/>
        </w:rPr>
        <w:t xml:space="preserve"> from </w:t>
      </w:r>
      <w:proofErr w:type="spellStart"/>
      <w:r w:rsidRPr="006E55D5">
        <w:rPr>
          <w:rFonts w:asciiTheme="minorHAnsi" w:hAnsiTheme="minorHAnsi"/>
        </w:rPr>
        <w:t>dornesecration</w:t>
      </w:r>
      <w:proofErr w:type="spellEnd"/>
      <w:r w:rsidRPr="006E55D5">
        <w:rPr>
          <w:rFonts w:asciiTheme="minorHAnsi" w:hAnsiTheme="minorHAnsi"/>
        </w:rPr>
        <w:t xml:space="preserve">-related violence—wealth disproportionately controlled by the most affluent and powerful—was made possible by elites' control of the state and by ideological legitimation. The ideology supporting the large-scale violence generated by </w:t>
      </w:r>
      <w:proofErr w:type="spellStart"/>
      <w:r w:rsidRPr="006E55D5">
        <w:rPr>
          <w:rFonts w:asciiTheme="minorHAnsi" w:hAnsiTheme="minorHAnsi"/>
        </w:rPr>
        <w:t>domesecration</w:t>
      </w:r>
      <w:proofErr w:type="spellEnd"/>
      <w:r w:rsidRPr="006E55D5">
        <w:rPr>
          <w:rFonts w:asciiTheme="minorHAnsi" w:hAnsiTheme="minorHAnsi"/>
        </w:rPr>
        <w:t xml:space="preserve"> included Social Darwinist theory and religious and philosophically backed specie- </w:t>
      </w:r>
      <w:proofErr w:type="spellStart"/>
      <w:r w:rsidRPr="006E55D5">
        <w:rPr>
          <w:rFonts w:asciiTheme="minorHAnsi" w:hAnsiTheme="minorHAnsi"/>
        </w:rPr>
        <w:t>sism</w:t>
      </w:r>
      <w:proofErr w:type="spellEnd"/>
      <w:r w:rsidRPr="006E55D5">
        <w:rPr>
          <w:rFonts w:asciiTheme="minorHAnsi" w:hAnsiTheme="minorHAnsi"/>
        </w:rPr>
        <w:t xml:space="preserve">, ideas promoted at the time by such scholars as Nathaniel Southgate </w:t>
      </w:r>
      <w:proofErr w:type="spellStart"/>
      <w:r w:rsidRPr="006E55D5">
        <w:rPr>
          <w:rFonts w:asciiTheme="minorHAnsi" w:hAnsiTheme="minorHAnsi"/>
        </w:rPr>
        <w:t>Shaler</w:t>
      </w:r>
      <w:proofErr w:type="spellEnd"/>
      <w:r w:rsidRPr="006E55D5">
        <w:rPr>
          <w:rFonts w:asciiTheme="minorHAnsi" w:hAnsiTheme="minorHAnsi"/>
        </w:rPr>
        <w:t xml:space="preserve"> and Frank Wilson </w:t>
      </w:r>
      <w:proofErr w:type="spellStart"/>
      <w:r w:rsidRPr="006E55D5">
        <w:rPr>
          <w:rFonts w:asciiTheme="minorHAnsi" w:hAnsiTheme="minorHAnsi"/>
        </w:rPr>
        <w:t>Blackmar</w:t>
      </w:r>
      <w:proofErr w:type="spellEnd"/>
      <w:r w:rsidRPr="006E55D5">
        <w:rPr>
          <w:rFonts w:asciiTheme="minorHAnsi" w:hAnsiTheme="minorHAnsi"/>
        </w:rPr>
        <w:t>, as noted in the introduction.</w:t>
      </w:r>
    </w:p>
    <w:p w:rsidR="00361186" w:rsidRPr="006E55D5" w:rsidRDefault="00361186" w:rsidP="00361186">
      <w:pPr>
        <w:pStyle w:val="Cards"/>
        <w:rPr>
          <w:rFonts w:asciiTheme="minorHAnsi" w:hAnsiTheme="minorHAnsi"/>
        </w:rPr>
      </w:pPr>
      <w:r w:rsidRPr="006E55D5">
        <w:rPr>
          <w:rFonts w:asciiTheme="minorHAnsi" w:hAnsiTheme="minorHAnsi"/>
        </w:rPr>
        <w:t xml:space="preserve">The general pattern of violence resulting from </w:t>
      </w:r>
      <w:proofErr w:type="spellStart"/>
      <w:r w:rsidRPr="006E55D5">
        <w:rPr>
          <w:rFonts w:asciiTheme="minorHAnsi" w:hAnsiTheme="minorHAnsi"/>
        </w:rPr>
        <w:t>domesecration</w:t>
      </w:r>
      <w:proofErr w:type="spellEnd"/>
      <w:r w:rsidRPr="006E55D5">
        <w:rPr>
          <w:rFonts w:asciiTheme="minorHAnsi" w:hAnsiTheme="minorHAnsi"/>
        </w:rPr>
        <w:t xml:space="preserve"> changed somewhat under capitalism beginning in the early twentieth century. The aggressive expropriation of huge land masses for grazing had been accomplished and, in industrialized capitalist nations, the use of other animals as instruments of war and laborers diminished. However, as these forms of oppression declined, the numbers of </w:t>
      </w:r>
      <w:proofErr w:type="spellStart"/>
      <w:r w:rsidRPr="006E55D5">
        <w:rPr>
          <w:rFonts w:asciiTheme="minorHAnsi" w:hAnsiTheme="minorHAnsi"/>
        </w:rPr>
        <w:t>domesecrated</w:t>
      </w:r>
      <w:proofErr w:type="spellEnd"/>
      <w:r w:rsidRPr="006E55D5">
        <w:rPr>
          <w:rFonts w:asciiTheme="minorHAnsi" w:hAnsiTheme="minorHAnsi"/>
        </w:rPr>
        <w:t xml:space="preserve"> animals ex- </w:t>
      </w:r>
      <w:proofErr w:type="spellStart"/>
      <w:r w:rsidRPr="006E55D5">
        <w:rPr>
          <w:rFonts w:asciiTheme="minorHAnsi" w:hAnsiTheme="minorHAnsi"/>
        </w:rPr>
        <w:t>ploited</w:t>
      </w:r>
      <w:proofErr w:type="spellEnd"/>
      <w:r w:rsidRPr="006E55D5">
        <w:rPr>
          <w:rFonts w:asciiTheme="minorHAnsi" w:hAnsiTheme="minorHAnsi"/>
        </w:rPr>
        <w:t xml:space="preserve"> for food increased. Tens of millions of humans and other animals suffered from the deadly influenza pandemic of 1918—a disaster that would be linked to </w:t>
      </w:r>
      <w:proofErr w:type="spellStart"/>
      <w:r w:rsidRPr="006E55D5">
        <w:rPr>
          <w:rFonts w:asciiTheme="minorHAnsi" w:hAnsiTheme="minorHAnsi"/>
        </w:rPr>
        <w:t>domesecrated</w:t>
      </w:r>
      <w:proofErr w:type="spellEnd"/>
      <w:r w:rsidRPr="006E55D5">
        <w:rPr>
          <w:rFonts w:asciiTheme="minorHAnsi" w:hAnsiTheme="minorHAnsi"/>
        </w:rPr>
        <w:t xml:space="preserve"> animals only decades later.</w:t>
      </w:r>
    </w:p>
    <w:p w:rsidR="00361186" w:rsidRPr="006E55D5" w:rsidRDefault="00361186" w:rsidP="00361186">
      <w:pPr>
        <w:pStyle w:val="Cards"/>
        <w:rPr>
          <w:rFonts w:asciiTheme="minorHAnsi" w:hAnsiTheme="minorHAnsi"/>
        </w:rPr>
      </w:pPr>
      <w:r w:rsidRPr="006E55D5">
        <w:rPr>
          <w:rFonts w:asciiTheme="minorHAnsi" w:hAnsiTheme="minorHAnsi"/>
        </w:rPr>
        <w:t xml:space="preserve">Over the course of the twentieth century, the number and size of </w:t>
      </w:r>
      <w:proofErr w:type="spellStart"/>
      <w:r w:rsidRPr="006E55D5">
        <w:rPr>
          <w:rFonts w:asciiTheme="minorHAnsi" w:hAnsiTheme="minorHAnsi"/>
        </w:rPr>
        <w:t>busi</w:t>
      </w:r>
      <w:proofErr w:type="spellEnd"/>
      <w:r w:rsidRPr="006E55D5">
        <w:rPr>
          <w:rFonts w:asciiTheme="minorHAnsi" w:hAnsiTheme="minorHAnsi"/>
        </w:rPr>
        <w:t xml:space="preserve">- nesses involved in the exploitation of </w:t>
      </w:r>
      <w:proofErr w:type="spellStart"/>
      <w:r w:rsidRPr="006E55D5">
        <w:rPr>
          <w:rFonts w:asciiTheme="minorHAnsi" w:hAnsiTheme="minorHAnsi"/>
        </w:rPr>
        <w:t>domesecrated</w:t>
      </w:r>
      <w:proofErr w:type="spellEnd"/>
      <w:r w:rsidRPr="006E55D5">
        <w:rPr>
          <w:rFonts w:asciiTheme="minorHAnsi" w:hAnsiTheme="minorHAnsi"/>
        </w:rPr>
        <w:t xml:space="preserve"> animals—especially as food—grew enormously and coalesced into the animal-industrial com- </w:t>
      </w:r>
      <w:proofErr w:type="spellStart"/>
      <w:r w:rsidRPr="006E55D5">
        <w:rPr>
          <w:rFonts w:asciiTheme="minorHAnsi" w:hAnsiTheme="minorHAnsi"/>
        </w:rPr>
        <w:t>plex</w:t>
      </w:r>
      <w:proofErr w:type="spellEnd"/>
      <w:r w:rsidRPr="006E55D5">
        <w:rPr>
          <w:rFonts w:asciiTheme="minorHAnsi" w:hAnsiTheme="minorHAnsi"/>
        </w:rPr>
        <w:t xml:space="preserve">, whose synergy drove a huge expansion of the </w:t>
      </w:r>
      <w:proofErr w:type="spellStart"/>
      <w:r w:rsidRPr="006E55D5">
        <w:rPr>
          <w:rFonts w:asciiTheme="minorHAnsi" w:hAnsiTheme="minorHAnsi"/>
        </w:rPr>
        <w:t>domesecrated</w:t>
      </w:r>
      <w:proofErr w:type="spellEnd"/>
      <w:r w:rsidRPr="006E55D5">
        <w:rPr>
          <w:rFonts w:asciiTheme="minorHAnsi" w:hAnsiTheme="minorHAnsi"/>
        </w:rPr>
        <w:t xml:space="preserve"> animal- based food industry. Publicly subsidized feed-grain production, emerging fast-food companies, state agricultural colleges, and related forces grew along with radio and television technology, and the public was exhorted to consume. </w:t>
      </w:r>
      <w:r w:rsidRPr="006E55D5">
        <w:rPr>
          <w:rStyle w:val="DebateUnderline"/>
          <w:rFonts w:asciiTheme="minorHAnsi" w:hAnsiTheme="minorHAnsi"/>
        </w:rPr>
        <w:t xml:space="preserve">As mass consumption of fast food and a diet based on do- </w:t>
      </w:r>
      <w:proofErr w:type="spellStart"/>
      <w:r w:rsidRPr="006E55D5">
        <w:rPr>
          <w:rStyle w:val="DebateUnderline"/>
          <w:rFonts w:asciiTheme="minorHAnsi" w:hAnsiTheme="minorHAnsi"/>
        </w:rPr>
        <w:t>mesecrated</w:t>
      </w:r>
      <w:proofErr w:type="spellEnd"/>
      <w:r w:rsidRPr="006E55D5">
        <w:rPr>
          <w:rStyle w:val="DebateUnderline"/>
          <w:rFonts w:asciiTheme="minorHAnsi" w:hAnsiTheme="minorHAnsi"/>
        </w:rPr>
        <w:t xml:space="preserve"> animals grew in the United States, so did the level of structural violence</w:t>
      </w:r>
      <w:r w:rsidRPr="006E55D5">
        <w:rPr>
          <w:rFonts w:asciiTheme="minorHAnsi" w:hAnsiTheme="minorHAnsi"/>
        </w:rPr>
        <w:t xml:space="preserve">, as people died prematurely from the chronic diseases as- </w:t>
      </w:r>
      <w:proofErr w:type="spellStart"/>
      <w:r w:rsidRPr="006E55D5">
        <w:rPr>
          <w:rFonts w:asciiTheme="minorHAnsi" w:hAnsiTheme="minorHAnsi"/>
        </w:rPr>
        <w:t>sociated</w:t>
      </w:r>
      <w:proofErr w:type="spellEnd"/>
      <w:r w:rsidRPr="006E55D5">
        <w:rPr>
          <w:rFonts w:asciiTheme="minorHAnsi" w:hAnsiTheme="minorHAnsi"/>
        </w:rPr>
        <w:t xml:space="preserve"> with eating other animals.</w:t>
      </w:r>
    </w:p>
    <w:p w:rsidR="00361186" w:rsidRPr="006E55D5" w:rsidRDefault="00361186" w:rsidP="00361186">
      <w:pPr>
        <w:pStyle w:val="Cards"/>
        <w:rPr>
          <w:rFonts w:asciiTheme="minorHAnsi" w:hAnsiTheme="minorHAnsi"/>
        </w:rPr>
      </w:pPr>
      <w:r w:rsidRPr="006E55D5">
        <w:rPr>
          <w:rFonts w:asciiTheme="minorHAnsi" w:hAnsiTheme="minorHAnsi"/>
        </w:rPr>
        <w:t xml:space="preserve">The production of enormous amounts of "meat" and related products created other new harms, including through the transformation of ranch- </w:t>
      </w:r>
      <w:proofErr w:type="spellStart"/>
      <w:r w:rsidRPr="006E55D5">
        <w:rPr>
          <w:rFonts w:asciiTheme="minorHAnsi" w:hAnsiTheme="minorHAnsi"/>
        </w:rPr>
        <w:t>ing</w:t>
      </w:r>
      <w:proofErr w:type="spellEnd"/>
      <w:r w:rsidRPr="006E55D5">
        <w:rPr>
          <w:rFonts w:asciiTheme="minorHAnsi" w:hAnsiTheme="minorHAnsi"/>
        </w:rPr>
        <w:t xml:space="preserve"> processes to intensive and frequently confined operations. As the sheer numbers of </w:t>
      </w:r>
      <w:proofErr w:type="spellStart"/>
      <w:r w:rsidRPr="006E55D5">
        <w:rPr>
          <w:rFonts w:asciiTheme="minorHAnsi" w:hAnsiTheme="minorHAnsi"/>
        </w:rPr>
        <w:t>domesecrated</w:t>
      </w:r>
      <w:proofErr w:type="spellEnd"/>
      <w:r w:rsidRPr="006E55D5">
        <w:rPr>
          <w:rFonts w:asciiTheme="minorHAnsi" w:hAnsiTheme="minorHAnsi"/>
        </w:rPr>
        <w:t xml:space="preserve"> animals climbed—and as their suffering increased exponentially—enormous supplies of fresh water and topsoil for feed production were needed. And in the twentieth century, profitable ranching relied not just on water and land, as it had for thousands of years, but now also became equally dependent on </w:t>
      </w:r>
      <w:r w:rsidRPr="006E55D5">
        <w:rPr>
          <w:rFonts w:asciiTheme="minorHAnsi" w:hAnsiTheme="minorHAnsi"/>
          <w:i/>
          <w:iCs/>
        </w:rPr>
        <w:t>oil.</w:t>
      </w:r>
    </w:p>
    <w:p w:rsidR="00361186" w:rsidRPr="006E55D5" w:rsidRDefault="00361186" w:rsidP="00361186">
      <w:pPr>
        <w:pStyle w:val="Cards"/>
        <w:rPr>
          <w:rFonts w:asciiTheme="minorHAnsi" w:hAnsiTheme="minorHAnsi"/>
        </w:rPr>
      </w:pPr>
      <w:r w:rsidRPr="006E55D5">
        <w:rPr>
          <w:rFonts w:asciiTheme="minorHAnsi" w:hAnsiTheme="minorHAnsi"/>
        </w:rPr>
        <w:t xml:space="preserve">In the twentieth century, people in the United States saw little of the direct violence generated by land expropriation, such as had facilitated capitalist development in the eighteenth and nineteenth centuries. How- ever, </w:t>
      </w:r>
      <w:r w:rsidRPr="006E55D5">
        <w:rPr>
          <w:rStyle w:val="DebateUnderline"/>
          <w:rFonts w:asciiTheme="minorHAnsi" w:hAnsiTheme="minorHAnsi"/>
        </w:rPr>
        <w:t>U.S. policy in Latin America generated an enormous level of such violence there</w:t>
      </w:r>
      <w:r w:rsidRPr="006E55D5">
        <w:rPr>
          <w:rFonts w:asciiTheme="minorHAnsi" w:hAnsiTheme="minorHAnsi"/>
        </w:rPr>
        <w:t xml:space="preserve">. </w:t>
      </w:r>
      <w:r w:rsidRPr="006E55D5">
        <w:rPr>
          <w:rStyle w:val="DebateUnderline"/>
          <w:rFonts w:asciiTheme="minorHAnsi" w:hAnsiTheme="minorHAnsi"/>
        </w:rPr>
        <w:t xml:space="preserve">The decision of U.S. leaders to promote capitalist </w:t>
      </w:r>
      <w:proofErr w:type="spellStart"/>
      <w:r w:rsidRPr="006E55D5">
        <w:rPr>
          <w:rStyle w:val="DebateUnderline"/>
          <w:rFonts w:asciiTheme="minorHAnsi" w:hAnsiTheme="minorHAnsi"/>
        </w:rPr>
        <w:t>expan</w:t>
      </w:r>
      <w:proofErr w:type="spellEnd"/>
      <w:r w:rsidRPr="006E55D5">
        <w:rPr>
          <w:rStyle w:val="DebateUnderline"/>
          <w:rFonts w:asciiTheme="minorHAnsi" w:hAnsiTheme="minorHAnsi"/>
        </w:rPr>
        <w:t xml:space="preserve">- </w:t>
      </w:r>
      <w:proofErr w:type="spellStart"/>
      <w:r w:rsidRPr="006E55D5">
        <w:rPr>
          <w:rStyle w:val="DebateUnderline"/>
          <w:rFonts w:asciiTheme="minorHAnsi" w:hAnsiTheme="minorHAnsi"/>
        </w:rPr>
        <w:t>sion</w:t>
      </w:r>
      <w:proofErr w:type="spellEnd"/>
      <w:r w:rsidRPr="006E55D5">
        <w:rPr>
          <w:rStyle w:val="DebateUnderline"/>
          <w:rFonts w:asciiTheme="minorHAnsi" w:hAnsiTheme="minorHAnsi"/>
        </w:rPr>
        <w:t xml:space="preserve"> in the region</w:t>
      </w:r>
      <w:r w:rsidRPr="006E55D5">
        <w:rPr>
          <w:rFonts w:asciiTheme="minorHAnsi" w:hAnsiTheme="minorHAnsi"/>
        </w:rPr>
        <w:t xml:space="preserve">, in part </w:t>
      </w:r>
      <w:r w:rsidRPr="006E55D5">
        <w:rPr>
          <w:rStyle w:val="DebateUnderline"/>
          <w:rFonts w:asciiTheme="minorHAnsi" w:hAnsiTheme="minorHAnsi"/>
        </w:rPr>
        <w:t>by increasing "beef exports, resulted in large- scale violence and the predictable poverty and exploitation for the dis- possessed</w:t>
      </w:r>
      <w:r w:rsidRPr="006E55D5">
        <w:rPr>
          <w:rFonts w:asciiTheme="minorHAnsi" w:hAnsiTheme="minorHAnsi"/>
        </w:rPr>
        <w:t xml:space="preserve">. Like countless others before them who were displaced by the expansion of ranching operations, many of the displaced in Latin America became exploitable workers—increasingly for transnational corpora- </w:t>
      </w:r>
      <w:proofErr w:type="spellStart"/>
      <w:r w:rsidRPr="006E55D5">
        <w:rPr>
          <w:rFonts w:asciiTheme="minorHAnsi" w:hAnsiTheme="minorHAnsi"/>
        </w:rPr>
        <w:t>tions</w:t>
      </w:r>
      <w:proofErr w:type="spellEnd"/>
      <w:r w:rsidRPr="006E55D5">
        <w:rPr>
          <w:rFonts w:asciiTheme="minorHAnsi" w:hAnsiTheme="minorHAnsi"/>
        </w:rPr>
        <w:t xml:space="preserve">. As in the past, </w:t>
      </w:r>
      <w:r w:rsidRPr="006E55D5">
        <w:rPr>
          <w:rStyle w:val="DebateUnderline"/>
          <w:rFonts w:asciiTheme="minorHAnsi" w:hAnsiTheme="minorHAnsi"/>
        </w:rPr>
        <w:t xml:space="preserve">the expansion of ranching in the region and the appropriation of farmland for pasture caused a decline in the cultivation of maize and beans in the region, which increased hunger and </w:t>
      </w:r>
      <w:proofErr w:type="spellStart"/>
      <w:r w:rsidRPr="006E55D5">
        <w:rPr>
          <w:rStyle w:val="DebateUnderline"/>
          <w:rFonts w:asciiTheme="minorHAnsi" w:hAnsiTheme="minorHAnsi"/>
        </w:rPr>
        <w:t>malnutri</w:t>
      </w:r>
      <w:proofErr w:type="spellEnd"/>
      <w:r w:rsidRPr="006E55D5">
        <w:rPr>
          <w:rStyle w:val="DebateUnderline"/>
          <w:rFonts w:asciiTheme="minorHAnsi" w:hAnsiTheme="minorHAnsi"/>
        </w:rPr>
        <w:t xml:space="preserve">- </w:t>
      </w:r>
      <w:proofErr w:type="spellStart"/>
      <w:r w:rsidRPr="006E55D5">
        <w:rPr>
          <w:rStyle w:val="DebateUnderline"/>
          <w:rFonts w:asciiTheme="minorHAnsi" w:hAnsiTheme="minorHAnsi"/>
        </w:rPr>
        <w:t>tio</w:t>
      </w:r>
      <w:r w:rsidRPr="006E55D5">
        <w:rPr>
          <w:rFonts w:asciiTheme="minorHAnsi" w:hAnsiTheme="minorHAnsi"/>
        </w:rPr>
        <w:t>n</w:t>
      </w:r>
      <w:proofErr w:type="spellEnd"/>
      <w:r w:rsidRPr="006E55D5">
        <w:rPr>
          <w:rFonts w:asciiTheme="minorHAnsi" w:hAnsiTheme="minorHAnsi"/>
        </w:rPr>
        <w:t xml:space="preserve">. This </w:t>
      </w:r>
      <w:proofErr w:type="spellStart"/>
      <w:r w:rsidRPr="006E55D5">
        <w:rPr>
          <w:rFonts w:asciiTheme="minorHAnsi" w:hAnsiTheme="minorHAnsi"/>
        </w:rPr>
        <w:t>decerealization</w:t>
      </w:r>
      <w:proofErr w:type="spellEnd"/>
      <w:r w:rsidRPr="006E55D5">
        <w:rPr>
          <w:rFonts w:asciiTheme="minorHAnsi" w:hAnsiTheme="minorHAnsi"/>
        </w:rPr>
        <w:t xml:space="preserve"> also was facilitated by the increasing use of land for profitable feed-grain production.</w:t>
      </w:r>
    </w:p>
    <w:p w:rsidR="00361186" w:rsidRPr="006E55D5" w:rsidRDefault="00361186" w:rsidP="00361186">
      <w:pPr>
        <w:pStyle w:val="Cards"/>
        <w:rPr>
          <w:rFonts w:asciiTheme="minorHAnsi" w:hAnsiTheme="minorHAnsi"/>
        </w:rPr>
      </w:pPr>
      <w:r w:rsidRPr="006E55D5">
        <w:rPr>
          <w:rFonts w:asciiTheme="minorHAnsi" w:hAnsiTheme="minorHAnsi"/>
        </w:rPr>
        <w:t xml:space="preserve">Today, </w:t>
      </w:r>
      <w:r w:rsidRPr="006E55D5">
        <w:rPr>
          <w:rStyle w:val="DebateUnderline"/>
          <w:rFonts w:asciiTheme="minorHAnsi" w:hAnsiTheme="minorHAnsi"/>
        </w:rPr>
        <w:t xml:space="preserve">hundreds of millions of indigenous and other devalued people are landless, impoverished, exploited, and hungry, and the land they once occupied and used to feed themselves is devoted to raising </w:t>
      </w:r>
      <w:proofErr w:type="spellStart"/>
      <w:r w:rsidRPr="006E55D5">
        <w:rPr>
          <w:rStyle w:val="DebateUnderline"/>
          <w:rFonts w:asciiTheme="minorHAnsi" w:hAnsiTheme="minorHAnsi"/>
        </w:rPr>
        <w:t>domese</w:t>
      </w:r>
      <w:proofErr w:type="spellEnd"/>
      <w:r w:rsidRPr="006E55D5">
        <w:rPr>
          <w:rStyle w:val="DebateUnderline"/>
          <w:rFonts w:asciiTheme="minorHAnsi" w:hAnsiTheme="minorHAnsi"/>
        </w:rPr>
        <w:t>- crated animals and producing feed grain.</w:t>
      </w:r>
      <w:r w:rsidRPr="006E55D5">
        <w:rPr>
          <w:rFonts w:asciiTheme="minorHAnsi" w:hAnsiTheme="minorHAnsi"/>
        </w:rPr>
        <w:t xml:space="preserve"> The multiple environmental and public health consequences of growing numbers of CAFOs also are being felt throughout the world.</w:t>
      </w:r>
    </w:p>
    <w:p w:rsidR="00361186" w:rsidRPr="006E55D5" w:rsidRDefault="00361186" w:rsidP="00361186">
      <w:pPr>
        <w:pStyle w:val="Cards"/>
        <w:rPr>
          <w:rFonts w:asciiTheme="minorHAnsi" w:hAnsiTheme="minorHAnsi"/>
        </w:rPr>
      </w:pPr>
      <w:r w:rsidRPr="006E55D5">
        <w:rPr>
          <w:rFonts w:asciiTheme="minorHAnsi" w:hAnsiTheme="minorHAnsi"/>
        </w:rPr>
        <w:t xml:space="preserve">Violent, </w:t>
      </w:r>
      <w:proofErr w:type="spellStart"/>
      <w:r w:rsidRPr="006E55D5">
        <w:rPr>
          <w:rFonts w:asciiTheme="minorHAnsi" w:hAnsiTheme="minorHAnsi"/>
        </w:rPr>
        <w:t>domesecration</w:t>
      </w:r>
      <w:proofErr w:type="spellEnd"/>
      <w:r w:rsidRPr="006E55D5">
        <w:rPr>
          <w:rFonts w:asciiTheme="minorHAnsi" w:hAnsiTheme="minorHAnsi"/>
        </w:rPr>
        <w:t xml:space="preserve">-driven land expropriation continues today, al- though it is more incremental and regional than in the past and attracts relatively little international attention. When murder and genocide re- </w:t>
      </w:r>
      <w:proofErr w:type="spellStart"/>
      <w:r w:rsidRPr="006E55D5">
        <w:rPr>
          <w:rFonts w:asciiTheme="minorHAnsi" w:hAnsiTheme="minorHAnsi"/>
        </w:rPr>
        <w:t>lated</w:t>
      </w:r>
      <w:proofErr w:type="spellEnd"/>
      <w:r w:rsidRPr="006E55D5">
        <w:rPr>
          <w:rFonts w:asciiTheme="minorHAnsi" w:hAnsiTheme="minorHAnsi"/>
        </w:rPr>
        <w:t xml:space="preserve"> to </w:t>
      </w:r>
      <w:proofErr w:type="spellStart"/>
      <w:r w:rsidRPr="006E55D5">
        <w:rPr>
          <w:rFonts w:asciiTheme="minorHAnsi" w:hAnsiTheme="minorHAnsi"/>
        </w:rPr>
        <w:t>domesecration</w:t>
      </w:r>
      <w:proofErr w:type="spellEnd"/>
      <w:r w:rsidRPr="006E55D5">
        <w:rPr>
          <w:rFonts w:asciiTheme="minorHAnsi" w:hAnsiTheme="minorHAnsi"/>
        </w:rPr>
        <w:t xml:space="preserve"> do come to the attention of the public in the West, the incidents frequently are explained as "ethnic" conflict (as in Darfur) or as merely the act of a few bad individuals (as in the murder of Dorothy </w:t>
      </w:r>
      <w:proofErr w:type="spellStart"/>
      <w:r w:rsidRPr="006E55D5">
        <w:rPr>
          <w:rFonts w:asciiTheme="minorHAnsi" w:hAnsiTheme="minorHAnsi"/>
        </w:rPr>
        <w:t>Stang</w:t>
      </w:r>
      <w:proofErr w:type="spellEnd"/>
      <w:r w:rsidRPr="006E55D5">
        <w:rPr>
          <w:rFonts w:asciiTheme="minorHAnsi" w:hAnsiTheme="minorHAnsi"/>
        </w:rPr>
        <w:t>). The violence seldom is linked to the production of what most everyone has been socially programmed to eat.</w:t>
      </w:r>
    </w:p>
    <w:p w:rsidR="00361186" w:rsidRPr="006E55D5" w:rsidRDefault="00361186" w:rsidP="00361186">
      <w:pPr>
        <w:pStyle w:val="Cards"/>
        <w:rPr>
          <w:rFonts w:asciiTheme="minorHAnsi" w:hAnsiTheme="minorHAnsi"/>
        </w:rPr>
      </w:pPr>
      <w:r w:rsidRPr="006E55D5">
        <w:rPr>
          <w:rFonts w:asciiTheme="minorHAnsi" w:hAnsiTheme="minorHAnsi"/>
        </w:rPr>
        <w:t>Growing consumption of t</w:t>
      </w:r>
      <w:r w:rsidRPr="006E55D5">
        <w:rPr>
          <w:rStyle w:val="DebateUnderline"/>
          <w:rFonts w:asciiTheme="minorHAnsi" w:hAnsiTheme="minorHAnsi"/>
        </w:rPr>
        <w:t>he US.-style diet in other areas of the world has caused an epidemic of chronic disease</w:t>
      </w:r>
      <w:r w:rsidRPr="006E55D5">
        <w:rPr>
          <w:rFonts w:asciiTheme="minorHAnsi" w:hAnsiTheme="minorHAnsi"/>
        </w:rPr>
        <w:t xml:space="preserve">. Increasing numbers of people become ill or die from coronary artery disease, various forms of cancer, and other conditions linked to the consumption of </w:t>
      </w:r>
      <w:proofErr w:type="spellStart"/>
      <w:r w:rsidRPr="006E55D5">
        <w:rPr>
          <w:rFonts w:asciiTheme="minorHAnsi" w:hAnsiTheme="minorHAnsi"/>
        </w:rPr>
        <w:t>domesecrated</w:t>
      </w:r>
      <w:proofErr w:type="spellEnd"/>
      <w:r w:rsidRPr="006E55D5">
        <w:rPr>
          <w:rFonts w:asciiTheme="minorHAnsi" w:hAnsiTheme="minorHAnsi"/>
        </w:rPr>
        <w:t xml:space="preserve"> animal products. The animal-industrial complex's confinement of growing </w:t>
      </w:r>
      <w:proofErr w:type="spellStart"/>
      <w:r w:rsidRPr="006E55D5">
        <w:rPr>
          <w:rFonts w:asciiTheme="minorHAnsi" w:hAnsiTheme="minorHAnsi"/>
        </w:rPr>
        <w:t>num</w:t>
      </w:r>
      <w:proofErr w:type="spellEnd"/>
      <w:r w:rsidRPr="006E55D5">
        <w:rPr>
          <w:rFonts w:asciiTheme="minorHAnsi" w:hAnsiTheme="minorHAnsi"/>
        </w:rPr>
        <w:t xml:space="preserve">- </w:t>
      </w:r>
      <w:proofErr w:type="spellStart"/>
      <w:r w:rsidRPr="006E55D5">
        <w:rPr>
          <w:rFonts w:asciiTheme="minorHAnsi" w:hAnsiTheme="minorHAnsi"/>
        </w:rPr>
        <w:t>bers</w:t>
      </w:r>
      <w:proofErr w:type="spellEnd"/>
      <w:r w:rsidRPr="006E55D5">
        <w:rPr>
          <w:rFonts w:asciiTheme="minorHAnsi" w:hAnsiTheme="minorHAnsi"/>
        </w:rPr>
        <w:t xml:space="preserve"> of other animals also puts the world at high risk for the emergence of deadly new strains of influenza.</w:t>
      </w:r>
    </w:p>
    <w:p w:rsidR="00361186" w:rsidRPr="006E55D5" w:rsidRDefault="00361186" w:rsidP="00361186">
      <w:pPr>
        <w:pStyle w:val="Cards"/>
        <w:rPr>
          <w:rFonts w:asciiTheme="minorHAnsi" w:hAnsiTheme="minorHAnsi"/>
        </w:rPr>
      </w:pPr>
      <w:r w:rsidRPr="006E55D5">
        <w:rPr>
          <w:rFonts w:asciiTheme="minorHAnsi" w:hAnsiTheme="minorHAnsi"/>
        </w:rPr>
        <w:t xml:space="preserve">What is more, the demands of growing global production and con- </w:t>
      </w:r>
      <w:proofErr w:type="spellStart"/>
      <w:r w:rsidRPr="006E55D5">
        <w:rPr>
          <w:rFonts w:asciiTheme="minorHAnsi" w:hAnsiTheme="minorHAnsi"/>
        </w:rPr>
        <w:t>sumption</w:t>
      </w:r>
      <w:proofErr w:type="spellEnd"/>
      <w:r w:rsidRPr="006E55D5">
        <w:rPr>
          <w:rFonts w:asciiTheme="minorHAnsi" w:hAnsiTheme="minorHAnsi"/>
        </w:rPr>
        <w:t xml:space="preserve"> of products from </w:t>
      </w:r>
      <w:proofErr w:type="spellStart"/>
      <w:r w:rsidRPr="006E55D5">
        <w:rPr>
          <w:rFonts w:asciiTheme="minorHAnsi" w:hAnsiTheme="minorHAnsi"/>
        </w:rPr>
        <w:t>domesecrated</w:t>
      </w:r>
      <w:proofErr w:type="spellEnd"/>
      <w:r w:rsidRPr="006E55D5">
        <w:rPr>
          <w:rFonts w:asciiTheme="minorHAnsi" w:hAnsiTheme="minorHAnsi"/>
        </w:rPr>
        <w:t xml:space="preserve"> animals are contributing to the depletion of essential, finite resources. </w:t>
      </w:r>
      <w:r w:rsidRPr="006E55D5">
        <w:rPr>
          <w:rStyle w:val="DebateUnderline"/>
          <w:rFonts w:asciiTheme="minorHAnsi" w:hAnsiTheme="minorHAnsi"/>
        </w:rPr>
        <w:t xml:space="preserve">Enormous amounts of precious fresh water, fossil fuel, and topsoil are being used—and rainforests de- </w:t>
      </w:r>
      <w:proofErr w:type="spellStart"/>
      <w:r w:rsidRPr="006E55D5">
        <w:rPr>
          <w:rStyle w:val="DebateUnderline"/>
          <w:rFonts w:asciiTheme="minorHAnsi" w:hAnsiTheme="minorHAnsi"/>
        </w:rPr>
        <w:t>stroyed</w:t>
      </w:r>
      <w:proofErr w:type="spellEnd"/>
      <w:r w:rsidRPr="006E55D5">
        <w:rPr>
          <w:rStyle w:val="DebateUnderline"/>
          <w:rFonts w:asciiTheme="minorHAnsi" w:hAnsiTheme="minorHAnsi"/>
        </w:rPr>
        <w:t xml:space="preserve">—to build and expand the global "hamburger culture," and the use of </w:t>
      </w:r>
      <w:proofErr w:type="spellStart"/>
      <w:r w:rsidRPr="006E55D5">
        <w:rPr>
          <w:rStyle w:val="DebateUnderline"/>
          <w:rFonts w:asciiTheme="minorHAnsi" w:hAnsiTheme="minorHAnsi"/>
        </w:rPr>
        <w:t>domesecrated</w:t>
      </w:r>
      <w:proofErr w:type="spellEnd"/>
      <w:r w:rsidRPr="006E55D5">
        <w:rPr>
          <w:rStyle w:val="DebateUnderline"/>
          <w:rFonts w:asciiTheme="minorHAnsi" w:hAnsiTheme="minorHAnsi"/>
        </w:rPr>
        <w:t xml:space="preserve"> animals as food is a major contributor to global warming</w:t>
      </w:r>
      <w:r w:rsidRPr="006E55D5">
        <w:rPr>
          <w:rFonts w:asciiTheme="minorHAnsi" w:hAnsiTheme="minorHAnsi"/>
        </w:rPr>
        <w:t xml:space="preserve">. In the twenty-first century, </w:t>
      </w:r>
      <w:r w:rsidRPr="006E55D5">
        <w:rPr>
          <w:rStyle w:val="DebateUnderline"/>
          <w:rFonts w:asciiTheme="minorHAnsi" w:hAnsiTheme="minorHAnsi"/>
        </w:rPr>
        <w:t xml:space="preserve">the destruction caused by the exploitation of </w:t>
      </w:r>
      <w:proofErr w:type="spellStart"/>
      <w:r w:rsidRPr="006E55D5">
        <w:rPr>
          <w:rStyle w:val="DebateUnderline"/>
          <w:rFonts w:asciiTheme="minorHAnsi" w:hAnsiTheme="minorHAnsi"/>
        </w:rPr>
        <w:t>domesecrated</w:t>
      </w:r>
      <w:proofErr w:type="spellEnd"/>
      <w:r w:rsidRPr="006E55D5">
        <w:rPr>
          <w:rStyle w:val="DebateUnderline"/>
          <w:rFonts w:asciiTheme="minorHAnsi" w:hAnsiTheme="minorHAnsi"/>
        </w:rPr>
        <w:t xml:space="preserve"> animals as food does not take the form of plundering and burning cities, as in the days of</w:t>
      </w:r>
      <w:r w:rsidRPr="006E55D5">
        <w:rPr>
          <w:rFonts w:asciiTheme="minorHAnsi" w:hAnsiTheme="minorHAnsi"/>
        </w:rPr>
        <w:t xml:space="preserve"> </w:t>
      </w:r>
      <w:proofErr w:type="spellStart"/>
      <w:r w:rsidRPr="006E55D5">
        <w:rPr>
          <w:rFonts w:asciiTheme="minorHAnsi" w:hAnsiTheme="minorHAnsi"/>
        </w:rPr>
        <w:t>Chinggis</w:t>
      </w:r>
      <w:proofErr w:type="spellEnd"/>
      <w:r w:rsidRPr="006E55D5">
        <w:rPr>
          <w:rFonts w:asciiTheme="minorHAnsi" w:hAnsiTheme="minorHAnsi"/>
        </w:rPr>
        <w:t xml:space="preserve"> Khan or </w:t>
      </w:r>
      <w:r w:rsidRPr="006E55D5">
        <w:rPr>
          <w:rStyle w:val="DebateUnderline"/>
          <w:rFonts w:asciiTheme="minorHAnsi" w:hAnsiTheme="minorHAnsi"/>
        </w:rPr>
        <w:t>the conquistadors</w:t>
      </w:r>
      <w:r w:rsidRPr="006E55D5">
        <w:rPr>
          <w:rFonts w:asciiTheme="minorHAnsi" w:hAnsiTheme="minorHAnsi"/>
        </w:rPr>
        <w:t xml:space="preserve">. However, the relentless quest for the land, water, and energy necessary to maintain enormous numbers of oppressed other </w:t>
      </w:r>
      <w:proofErr w:type="spellStart"/>
      <w:r w:rsidRPr="006E55D5">
        <w:rPr>
          <w:rFonts w:asciiTheme="minorHAnsi" w:hAnsiTheme="minorHAnsi"/>
        </w:rPr>
        <w:t>ani</w:t>
      </w:r>
      <w:proofErr w:type="spellEnd"/>
      <w:r w:rsidRPr="006E55D5">
        <w:rPr>
          <w:rFonts w:asciiTheme="minorHAnsi" w:hAnsiTheme="minorHAnsi"/>
        </w:rPr>
        <w:t xml:space="preserve">- </w:t>
      </w:r>
      <w:proofErr w:type="spellStart"/>
      <w:r w:rsidRPr="006E55D5">
        <w:rPr>
          <w:rFonts w:asciiTheme="minorHAnsi" w:hAnsiTheme="minorHAnsi"/>
        </w:rPr>
        <w:t>mals</w:t>
      </w:r>
      <w:proofErr w:type="spellEnd"/>
      <w:r w:rsidRPr="006E55D5">
        <w:rPr>
          <w:rFonts w:asciiTheme="minorHAnsi" w:hAnsiTheme="minorHAnsi"/>
        </w:rPr>
        <w:t xml:space="preserve"> plunders the environment and these life-sustaining resources. </w:t>
      </w:r>
      <w:r w:rsidRPr="006E55D5">
        <w:rPr>
          <w:rStyle w:val="DebateUnderline"/>
          <w:rFonts w:asciiTheme="minorHAnsi" w:hAnsiTheme="minorHAnsi"/>
        </w:rPr>
        <w:t>The unsustainable and destructive</w:t>
      </w:r>
      <w:r w:rsidRPr="006E55D5">
        <w:rPr>
          <w:rFonts w:asciiTheme="minorHAnsi" w:hAnsiTheme="minorHAnsi"/>
        </w:rPr>
        <w:t xml:space="preserve">—not to mention horrifically violent— </w:t>
      </w:r>
      <w:r w:rsidRPr="006E55D5">
        <w:rPr>
          <w:rStyle w:val="DebateUnderline"/>
          <w:rFonts w:asciiTheme="minorHAnsi" w:hAnsiTheme="minorHAnsi"/>
        </w:rPr>
        <w:t xml:space="preserve">exploitation of growing numbers of </w:t>
      </w:r>
      <w:proofErr w:type="spellStart"/>
      <w:r w:rsidRPr="006E55D5">
        <w:rPr>
          <w:rStyle w:val="DebateUnderline"/>
          <w:rFonts w:asciiTheme="minorHAnsi" w:hAnsiTheme="minorHAnsi"/>
        </w:rPr>
        <w:t>domesecrated</w:t>
      </w:r>
      <w:proofErr w:type="spellEnd"/>
      <w:r w:rsidRPr="006E55D5">
        <w:rPr>
          <w:rStyle w:val="DebateUnderline"/>
          <w:rFonts w:asciiTheme="minorHAnsi" w:hAnsiTheme="minorHAnsi"/>
        </w:rPr>
        <w:t xml:space="preserve"> animals as food and resources is on course to create a scarcity of resources that will lead to international warfare</w:t>
      </w:r>
      <w:r w:rsidRPr="006E55D5">
        <w:rPr>
          <w:rFonts w:asciiTheme="minorHAnsi" w:hAnsiTheme="minorHAnsi"/>
        </w:rPr>
        <w:t xml:space="preserve">. In 2008, the director-general of the World Health Organization stated that </w:t>
      </w:r>
      <w:r w:rsidRPr="006E55D5">
        <w:rPr>
          <w:rStyle w:val="DebateUnderline"/>
          <w:rFonts w:asciiTheme="minorHAnsi" w:hAnsiTheme="minorHAnsi"/>
        </w:rPr>
        <w:t>the most serious threats to international security were food shortages, climate change, and an influenza pandemic.</w:t>
      </w:r>
      <w:r w:rsidRPr="006E55D5">
        <w:rPr>
          <w:rFonts w:asciiTheme="minorHAnsi" w:hAnsiTheme="minorHAnsi"/>
        </w:rPr>
        <w:t xml:space="preserve"> To be thorough, the director-general should have included in that list the depletion of world supplies of fresh water, topsoil, and fossil fuel. </w:t>
      </w:r>
      <w:r w:rsidRPr="006E55D5">
        <w:rPr>
          <w:rStyle w:val="DebateUnderline"/>
          <w:rFonts w:asciiTheme="minorHAnsi" w:hAnsiTheme="minorHAnsi"/>
        </w:rPr>
        <w:t xml:space="preserve">The trauma and loss of life that would be produced by scarcity-driven conflict and warfare hardly can be calculated. And it seems certain that </w:t>
      </w:r>
      <w:proofErr w:type="spellStart"/>
      <w:r w:rsidRPr="006E55D5">
        <w:rPr>
          <w:rStyle w:val="DebateUnderline"/>
          <w:rFonts w:asciiTheme="minorHAnsi" w:hAnsiTheme="minorHAnsi"/>
        </w:rPr>
        <w:t>indige</w:t>
      </w:r>
      <w:proofErr w:type="spellEnd"/>
      <w:r w:rsidRPr="006E55D5">
        <w:rPr>
          <w:rStyle w:val="DebateUnderline"/>
          <w:rFonts w:asciiTheme="minorHAnsi" w:hAnsiTheme="minorHAnsi"/>
        </w:rPr>
        <w:t>- nous peoples, the poor, and the devalued will suffer the most.</w:t>
      </w:r>
    </w:p>
    <w:p w:rsidR="00361186" w:rsidRPr="006E55D5" w:rsidRDefault="00361186" w:rsidP="00361186">
      <w:pPr>
        <w:pStyle w:val="Cards"/>
        <w:rPr>
          <w:rFonts w:asciiTheme="minorHAnsi" w:hAnsiTheme="minorHAnsi" w:cs="Times"/>
        </w:rPr>
      </w:pPr>
      <w:r w:rsidRPr="006E55D5">
        <w:rPr>
          <w:rFonts w:asciiTheme="minorHAnsi" w:hAnsiTheme="minorHAnsi"/>
        </w:rPr>
        <w:t xml:space="preserve">Deeply entangled with the violence, disease, and deprivation currently confronting the human species—and </w:t>
      </w:r>
      <w:r w:rsidRPr="006E55D5">
        <w:rPr>
          <w:rStyle w:val="DebateUnderline"/>
          <w:rFonts w:asciiTheme="minorHAnsi" w:hAnsiTheme="minorHAnsi"/>
        </w:rPr>
        <w:t xml:space="preserve">the looming risks of scarcity-driven warfare and an influenza pandemic—is the treatment of </w:t>
      </w:r>
      <w:proofErr w:type="spellStart"/>
      <w:r w:rsidRPr="006E55D5">
        <w:rPr>
          <w:rStyle w:val="DebateUnderline"/>
          <w:rFonts w:asciiTheme="minorHAnsi" w:hAnsiTheme="minorHAnsi"/>
        </w:rPr>
        <w:t>domesecrated</w:t>
      </w:r>
      <w:proofErr w:type="spellEnd"/>
      <w:r w:rsidRPr="006E55D5">
        <w:rPr>
          <w:rStyle w:val="DebateUnderline"/>
          <w:rFonts w:asciiTheme="minorHAnsi" w:hAnsiTheme="minorHAnsi"/>
        </w:rPr>
        <w:t xml:space="preserve"> m</w:t>
      </w:r>
      <w:r w:rsidRPr="006E55D5">
        <w:rPr>
          <w:rStyle w:val="DebateUnderline"/>
          <w:rFonts w:ascii="MS Gothic" w:hAnsi="MS Gothic" w:cs="MS Gothic"/>
        </w:rPr>
        <w:t> </w:t>
      </w:r>
      <w:r w:rsidRPr="006E55D5">
        <w:rPr>
          <w:rStyle w:val="DebateUnderline"/>
          <w:rFonts w:asciiTheme="minorHAnsi" w:hAnsiTheme="minorHAnsi"/>
        </w:rPr>
        <w:t>animals around the world</w:t>
      </w:r>
      <w:r w:rsidRPr="006E55D5">
        <w:rPr>
          <w:rFonts w:asciiTheme="minorHAnsi" w:hAnsiTheme="minorHAnsi"/>
        </w:rPr>
        <w:t xml:space="preserve">. </w:t>
      </w:r>
      <w:r w:rsidRPr="006E55D5">
        <w:rPr>
          <w:rStyle w:val="DebateUnderline"/>
          <w:rFonts w:asciiTheme="minorHAnsi" w:hAnsiTheme="minorHAnsi"/>
        </w:rPr>
        <w:t>Every year, more than fifty-five billion sentient beings</w:t>
      </w:r>
      <w:r w:rsidRPr="006E55D5">
        <w:rPr>
          <w:rFonts w:asciiTheme="minorHAnsi" w:hAnsiTheme="minorHAnsi"/>
        </w:rPr>
        <w:t>—cows, chickens, pigs, and other animals—</w:t>
      </w:r>
      <w:r w:rsidRPr="006E55D5">
        <w:rPr>
          <w:rStyle w:val="DebateUnderline"/>
          <w:rFonts w:asciiTheme="minorHAnsi" w:hAnsiTheme="minorHAnsi"/>
        </w:rPr>
        <w:t>experience enormous levels of deprivation and pain before they are cruelly transported and killed</w:t>
      </w:r>
      <w:r w:rsidRPr="006E55D5">
        <w:rPr>
          <w:rFonts w:asciiTheme="minorHAnsi" w:hAnsiTheme="minorHAnsi"/>
        </w:rPr>
        <w:t xml:space="preserve">. In addition to the terrible treatment of </w:t>
      </w:r>
      <w:proofErr w:type="spellStart"/>
      <w:r w:rsidRPr="006E55D5">
        <w:rPr>
          <w:rFonts w:asciiTheme="minorHAnsi" w:hAnsiTheme="minorHAnsi"/>
        </w:rPr>
        <w:t>domesecrated</w:t>
      </w:r>
      <w:proofErr w:type="spellEnd"/>
      <w:r w:rsidRPr="006E55D5">
        <w:rPr>
          <w:rFonts w:asciiTheme="minorHAnsi" w:hAnsiTheme="minorHAnsi"/>
        </w:rPr>
        <w:t xml:space="preserve"> animals, countless numbers of free-living animals are displaced and killed because of the destruction of rainforests and any other area into which profitable grazing, feed-grain, and fodder production can be expanded. In addition to the distress and trauma each individual endures under the "exploitative </w:t>
      </w:r>
      <w:r w:rsidRPr="006E55D5">
        <w:rPr>
          <w:rFonts w:asciiTheme="minorHAnsi" w:hAnsiTheme="minorHAnsi"/>
          <w:sz w:val="18"/>
          <w:szCs w:val="18"/>
        </w:rPr>
        <w:t>147</w:t>
      </w:r>
      <w:r w:rsidRPr="006E55D5">
        <w:rPr>
          <w:rFonts w:asciiTheme="minorHAnsi" w:hAnsiTheme="minorHAnsi"/>
        </w:rPr>
        <w:t xml:space="preserve"> forces of capital," </w:t>
      </w:r>
      <w:r w:rsidRPr="006E55D5">
        <w:rPr>
          <w:rStyle w:val="DebateUnderline"/>
          <w:rFonts w:asciiTheme="minorHAnsi" w:hAnsiTheme="minorHAnsi"/>
        </w:rPr>
        <w:t>more than 16,000 entire species of other animals are threatened with extinction</w:t>
      </w:r>
      <w:r w:rsidRPr="006E55D5">
        <w:rPr>
          <w:rFonts w:asciiTheme="minorHAnsi" w:hAnsiTheme="minorHAnsi"/>
        </w:rPr>
        <w:t xml:space="preserve">, and 1,528 are critically endangered. </w:t>
      </w:r>
      <w:r w:rsidRPr="006E55D5">
        <w:rPr>
          <w:rFonts w:asciiTheme="minorHAnsi" w:hAnsiTheme="minorHAnsi" w:cs="Times"/>
          <w:sz w:val="18"/>
          <w:szCs w:val="18"/>
        </w:rPr>
        <w:t>148</w:t>
      </w:r>
    </w:p>
    <w:p w:rsidR="00361186" w:rsidRPr="006E55D5" w:rsidRDefault="00361186" w:rsidP="00361186">
      <w:pPr>
        <w:pStyle w:val="Cards"/>
        <w:rPr>
          <w:rFonts w:asciiTheme="minorHAnsi" w:hAnsiTheme="minorHAnsi" w:cs="Times"/>
        </w:rPr>
      </w:pPr>
      <w:r w:rsidRPr="006E55D5">
        <w:rPr>
          <w:rFonts w:asciiTheme="minorHAnsi" w:hAnsiTheme="minorHAnsi"/>
        </w:rPr>
        <w:t xml:space="preserve">This impact on free-living animals is greatly exacerbated by the effects of global warming. As a result of climate change, a team of international scientists predicts 15 to 37 percent of all the species on the earth could become ex- </w:t>
      </w:r>
      <w:r w:rsidRPr="006E55D5">
        <w:rPr>
          <w:rFonts w:asciiTheme="minorHAnsi" w:hAnsiTheme="minorHAnsi"/>
          <w:sz w:val="18"/>
          <w:szCs w:val="18"/>
        </w:rPr>
        <w:t xml:space="preserve">149 </w:t>
      </w:r>
      <w:proofErr w:type="spellStart"/>
      <w:r w:rsidRPr="006E55D5">
        <w:rPr>
          <w:rFonts w:asciiTheme="minorHAnsi" w:hAnsiTheme="minorHAnsi"/>
        </w:rPr>
        <w:t>tinct</w:t>
      </w:r>
      <w:proofErr w:type="spellEnd"/>
      <w:r w:rsidRPr="006E55D5">
        <w:rPr>
          <w:rFonts w:asciiTheme="minorHAnsi" w:hAnsiTheme="minorHAnsi"/>
        </w:rPr>
        <w:t xml:space="preserve"> by 2050. Tens of thousands of other animals also are killed each year because they are seen as interfering with the maximization of ranching profits. In just the United States, for example, in 1997 the government transferred control of the U.S. Animal Damage Control Program, created in 1931 to exterminate other animals considered to be injurious to western ranch- </w:t>
      </w:r>
      <w:proofErr w:type="spellStart"/>
      <w:r w:rsidRPr="006E55D5">
        <w:rPr>
          <w:rFonts w:asciiTheme="minorHAnsi" w:hAnsiTheme="minorHAnsi"/>
        </w:rPr>
        <w:t>ing</w:t>
      </w:r>
      <w:proofErr w:type="spellEnd"/>
      <w:r w:rsidRPr="006E55D5">
        <w:rPr>
          <w:rFonts w:asciiTheme="minorHAnsi" w:hAnsiTheme="minorHAnsi"/>
        </w:rPr>
        <w:t xml:space="preserve"> enterprises, from the Department of the Interior to the agribusiness- promoting Department of Agriculture; the program was renamed </w:t>
      </w:r>
      <w:r w:rsidRPr="006E55D5">
        <w:rPr>
          <w:rFonts w:asciiTheme="minorHAnsi" w:hAnsiTheme="minorHAnsi"/>
          <w:i/>
          <w:iCs/>
        </w:rPr>
        <w:t>"Wild-</w:t>
      </w:r>
      <w:r w:rsidRPr="006E55D5">
        <w:rPr>
          <w:rFonts w:asciiTheme="minorHAnsi" w:hAnsiTheme="minorHAnsi"/>
        </w:rPr>
        <w:t xml:space="preserve"> </w:t>
      </w:r>
      <w:r w:rsidRPr="006E55D5">
        <w:rPr>
          <w:rFonts w:asciiTheme="minorHAnsi" w:hAnsiTheme="minorHAnsi"/>
          <w:i/>
          <w:iCs/>
        </w:rPr>
        <w:t xml:space="preserve">life </w:t>
      </w:r>
      <w:r w:rsidRPr="006E55D5">
        <w:rPr>
          <w:rFonts w:asciiTheme="minorHAnsi" w:hAnsiTheme="minorHAnsi"/>
        </w:rPr>
        <w:t xml:space="preserve">Services." Despite its slogan "Living with </w:t>
      </w:r>
      <w:r w:rsidRPr="006E55D5">
        <w:rPr>
          <w:rFonts w:asciiTheme="minorHAnsi" w:hAnsiTheme="minorHAnsi"/>
          <w:i/>
          <w:iCs/>
        </w:rPr>
        <w:t xml:space="preserve">Wildlife" </w:t>
      </w:r>
      <w:r w:rsidRPr="006E55D5">
        <w:rPr>
          <w:rFonts w:asciiTheme="minorHAnsi" w:hAnsiTheme="minorHAnsi"/>
        </w:rPr>
        <w:t xml:space="preserve">in 2008 alone the agency used methods such as trapping, snaring, poisoning, and aerial gunning to kill more than five million other animals—including prairie dogs, bobcats, bears, cougars, wolves, badgers, coyotes, foxes, mountain lions, opossums, raccoons, skunks, beavers, porcupines, blackbirds, and </w:t>
      </w:r>
      <w:r w:rsidRPr="006E55D5">
        <w:rPr>
          <w:rFonts w:asciiTheme="minorHAnsi" w:hAnsiTheme="minorHAnsi"/>
          <w:sz w:val="18"/>
          <w:szCs w:val="18"/>
        </w:rPr>
        <w:t>150</w:t>
      </w:r>
      <w:r w:rsidRPr="006E55D5">
        <w:rPr>
          <w:rFonts w:asciiTheme="minorHAnsi" w:hAnsiTheme="minorHAnsi"/>
        </w:rPr>
        <w:t xml:space="preserve"> starlings.</w:t>
      </w:r>
      <w:r w:rsidRPr="006E55D5">
        <w:rPr>
          <w:rFonts w:ascii="MS Gothic" w:hAnsi="MS Gothic" w:cs="MS Gothic"/>
        </w:rPr>
        <w:t> </w:t>
      </w:r>
      <w:r w:rsidRPr="006E55D5">
        <w:rPr>
          <w:rFonts w:asciiTheme="minorHAnsi" w:hAnsiTheme="minorHAnsi"/>
        </w:rPr>
        <w:t xml:space="preserve">While dreadful, </w:t>
      </w:r>
      <w:proofErr w:type="spellStart"/>
      <w:r w:rsidRPr="006E55D5">
        <w:rPr>
          <w:rFonts w:asciiTheme="minorHAnsi" w:hAnsiTheme="minorHAnsi"/>
        </w:rPr>
        <w:t>domesecration</w:t>
      </w:r>
      <w:proofErr w:type="spellEnd"/>
      <w:r w:rsidRPr="006E55D5">
        <w:rPr>
          <w:rFonts w:asciiTheme="minorHAnsi" w:hAnsiTheme="minorHAnsi"/>
        </w:rPr>
        <w:t xml:space="preserve">-related outcomes for humanity are fore- seen sometime in the not-too-distant future, for the rest of the inhabitants of the earth—especially </w:t>
      </w:r>
      <w:proofErr w:type="spellStart"/>
      <w:r w:rsidRPr="006E55D5">
        <w:rPr>
          <w:rFonts w:asciiTheme="minorHAnsi" w:hAnsiTheme="minorHAnsi"/>
        </w:rPr>
        <w:t>domesecrated</w:t>
      </w:r>
      <w:proofErr w:type="spellEnd"/>
      <w:r w:rsidRPr="006E55D5">
        <w:rPr>
          <w:rFonts w:asciiTheme="minorHAnsi" w:hAnsiTheme="minorHAnsi"/>
        </w:rPr>
        <w:t xml:space="preserve"> animals—</w:t>
      </w:r>
      <w:r w:rsidRPr="006E55D5">
        <w:rPr>
          <w:rStyle w:val="DebateUnderline"/>
          <w:rFonts w:asciiTheme="minorHAnsi" w:hAnsiTheme="minorHAnsi"/>
        </w:rPr>
        <w:t>the worst scenario is already here</w:t>
      </w:r>
      <w:r w:rsidRPr="006E55D5">
        <w:rPr>
          <w:rFonts w:asciiTheme="minorHAnsi" w:hAnsiTheme="minorHAnsi"/>
        </w:rPr>
        <w:t xml:space="preserve">. </w:t>
      </w:r>
      <w:proofErr w:type="spellStart"/>
      <w:r w:rsidRPr="006E55D5">
        <w:rPr>
          <w:rFonts w:asciiTheme="minorHAnsi" w:hAnsiTheme="minorHAnsi"/>
        </w:rPr>
        <w:t>Domesecrated</w:t>
      </w:r>
      <w:proofErr w:type="spellEnd"/>
      <w:r w:rsidRPr="006E55D5">
        <w:rPr>
          <w:rFonts w:asciiTheme="minorHAnsi" w:hAnsiTheme="minorHAnsi"/>
        </w:rPr>
        <w:t xml:space="preserve"> and free-living animals were inhabitants of the earth for millions of years before their enslavement and extermination be- came deeply intertwined with human violence and repression just ten thousand years ago. Even if all of the harm done to the other inhabitants of the earth were not inextricably entangled with other critical global issues, the enslavement and killing of the other inhabitants of the earth is morally unacceptable. Ten thousand years of such violence and harm is enough. </w:t>
      </w:r>
    </w:p>
    <w:p w:rsidR="00361186" w:rsidRPr="00361186" w:rsidRDefault="00361186" w:rsidP="00361186">
      <w:pPr>
        <w:rPr>
          <w:sz w:val="16"/>
        </w:rPr>
      </w:pPr>
    </w:p>
    <w:p w:rsidR="00361186" w:rsidRPr="00361186" w:rsidRDefault="00207291" w:rsidP="00361186">
      <w:pPr>
        <w:pStyle w:val="Heading4"/>
      </w:pPr>
      <w:r>
        <w:t xml:space="preserve">3. </w:t>
      </w:r>
      <w:r w:rsidR="00361186" w:rsidRPr="00361186">
        <w:t xml:space="preserve">The alt shatters civil society as we understand it and opens the possibility for a fundamentally new way of understanding being in the world </w:t>
      </w:r>
    </w:p>
    <w:p w:rsidR="00361186" w:rsidRPr="00361186" w:rsidRDefault="00361186" w:rsidP="00361186">
      <w:pPr>
        <w:rPr>
          <w:b/>
        </w:rPr>
      </w:pPr>
      <w:r w:rsidRPr="00361186">
        <w:rPr>
          <w:b/>
        </w:rPr>
        <w:t xml:space="preserve">Johnson </w:t>
      </w:r>
      <w:r w:rsidRPr="00361186">
        <w:t>(associate professor of sociology at University of Missouri)</w:t>
      </w:r>
      <w:r w:rsidRPr="00361186">
        <w:rPr>
          <w:b/>
        </w:rPr>
        <w:t xml:space="preserve"> 11</w:t>
      </w:r>
      <w:r>
        <w:rPr>
          <w:b/>
        </w:rPr>
        <w:t xml:space="preserve"> </w:t>
      </w:r>
      <w:r w:rsidRPr="00361186">
        <w:t>(Victoria, Everyday Rituals of the Master Race, in Critical Theory and Animal Liberation, pg. 212)</w:t>
      </w:r>
    </w:p>
    <w:p w:rsidR="00361186" w:rsidRPr="00361186" w:rsidRDefault="00361186" w:rsidP="00361186">
      <w:pPr>
        <w:rPr>
          <w:u w:val="thick"/>
        </w:rPr>
      </w:pPr>
      <w:r w:rsidRPr="00361186">
        <w:rPr>
          <w:sz w:val="16"/>
        </w:rPr>
        <w:t xml:space="preserve">To summarize, </w:t>
      </w:r>
      <w:proofErr w:type="spellStart"/>
      <w:r w:rsidRPr="00361186">
        <w:rPr>
          <w:u w:val="single"/>
        </w:rPr>
        <w:t>speciesist</w:t>
      </w:r>
      <w:proofErr w:type="spellEnd"/>
      <w:r w:rsidRPr="00361186">
        <w:rPr>
          <w:u w:val="single"/>
        </w:rPr>
        <w:t xml:space="preserve"> beliefs emerged after human beings first took to organizing their material culture around animal agriculture, some 11,000 years ago</w:t>
      </w:r>
      <w:r w:rsidRPr="00361186">
        <w:rPr>
          <w:sz w:val="16"/>
        </w:rPr>
        <w:t xml:space="preserve">. </w:t>
      </w:r>
      <w:r w:rsidRPr="00361186">
        <w:rPr>
          <w:rStyle w:val="StyleUnderline"/>
        </w:rPr>
        <w:t xml:space="preserve">I have argued that this shift in the mode of production resulted in the construction of a caste system that justified the placement of animals and </w:t>
      </w:r>
      <w:r w:rsidRPr="00361186">
        <w:rPr>
          <w:sz w:val="16"/>
        </w:rPr>
        <w:t xml:space="preserve">subordinate human groups (classified as </w:t>
      </w:r>
      <w:r w:rsidRPr="00361186">
        <w:rPr>
          <w:rStyle w:val="StyleUnderline"/>
        </w:rPr>
        <w:t>slaves</w:t>
      </w:r>
      <w:r w:rsidRPr="00361186">
        <w:rPr>
          <w:u w:val="single"/>
        </w:rPr>
        <w:t>) in service to superordinate human groups</w:t>
      </w:r>
      <w:r w:rsidRPr="00361186">
        <w:rPr>
          <w:sz w:val="16"/>
        </w:rPr>
        <w:t xml:space="preserve">. Today, however, now that technological innovation provides the potential for alternatives to the use of animal bodies for survival, our emo- </w:t>
      </w:r>
      <w:proofErr w:type="spellStart"/>
      <w:r w:rsidRPr="00361186">
        <w:rPr>
          <w:sz w:val="16"/>
        </w:rPr>
        <w:t>tional</w:t>
      </w:r>
      <w:proofErr w:type="spellEnd"/>
      <w:r w:rsidRPr="00361186">
        <w:rPr>
          <w:sz w:val="16"/>
        </w:rPr>
        <w:t xml:space="preserve"> connection to animal subjectivity can come to the fore of society's consciousness in ways that were not formerly possible. </w:t>
      </w:r>
      <w:r w:rsidRPr="00361186">
        <w:rPr>
          <w:u w:val="single"/>
        </w:rPr>
        <w:t>Reorganizing the mode of production from one of animal exploitation to the use of non-sentient alternatives provides the ontological potential for a radically new human subjectivity and relationship to the world</w:t>
      </w:r>
      <w:r w:rsidRPr="00361186">
        <w:rPr>
          <w:sz w:val="16"/>
        </w:rPr>
        <w:t>. For the first time in history</w:t>
      </w:r>
      <w:r w:rsidRPr="00361186">
        <w:rPr>
          <w:u w:val="single"/>
        </w:rPr>
        <w:t>, we have the opportunity through technological innovation to eliminate the human/ animal caste system, together with its rituals</w:t>
      </w:r>
      <w:r w:rsidRPr="00361186">
        <w:rPr>
          <w:sz w:val="16"/>
        </w:rPr>
        <w:t xml:space="preserve"> of "natural" superiority and </w:t>
      </w:r>
      <w:proofErr w:type="spellStart"/>
      <w:r w:rsidRPr="00361186">
        <w:rPr>
          <w:sz w:val="16"/>
        </w:rPr>
        <w:t>infe</w:t>
      </w:r>
      <w:proofErr w:type="spellEnd"/>
      <w:r w:rsidRPr="00361186">
        <w:rPr>
          <w:sz w:val="16"/>
        </w:rPr>
        <w:t xml:space="preserve">- </w:t>
      </w:r>
      <w:proofErr w:type="spellStart"/>
      <w:r w:rsidRPr="00361186">
        <w:rPr>
          <w:sz w:val="16"/>
        </w:rPr>
        <w:t>riority</w:t>
      </w:r>
      <w:proofErr w:type="spellEnd"/>
      <w:r w:rsidRPr="00361186">
        <w:rPr>
          <w:u w:val="single"/>
        </w:rPr>
        <w:t xml:space="preserve"> that continue to underpin sexist, racist, classist, and other forms of stratification in the present</w:t>
      </w:r>
      <w:r w:rsidRPr="00361186">
        <w:rPr>
          <w:b/>
          <w:sz w:val="16"/>
        </w:rPr>
        <w:t>.</w:t>
      </w:r>
      <w:r w:rsidRPr="00361186">
        <w:rPr>
          <w:sz w:val="16"/>
        </w:rPr>
        <w:t xml:space="preserve"> In Marx's thought, human freedom can only be realized once society is able to overcome the realm of physical necessity</w:t>
      </w:r>
      <w:r w:rsidRPr="00361186">
        <w:rPr>
          <w:u w:val="single"/>
        </w:rPr>
        <w:t>. To flourish ontologically</w:t>
      </w:r>
      <w:r w:rsidRPr="00361186">
        <w:rPr>
          <w:sz w:val="16"/>
        </w:rPr>
        <w:t>—to think, to create, to live in harmony with others, and so forth—</w:t>
      </w:r>
      <w:r w:rsidRPr="00361186">
        <w:rPr>
          <w:u w:val="single"/>
        </w:rPr>
        <w:t>one must first be able to eat</w:t>
      </w:r>
      <w:r w:rsidRPr="00361186">
        <w:rPr>
          <w:u w:val="thick"/>
        </w:rPr>
        <w:t>.</w:t>
      </w:r>
      <w:r w:rsidRPr="00361186">
        <w:rPr>
          <w:sz w:val="16"/>
        </w:rPr>
        <w:t xml:space="preserve"> That is, communism could only emerge historically when the mode of production of society was sufficiently technologically developed to provide an equitable distribution of resources for all members of society. Ironically, the historical pathway to this level of technological production, hence to liberation, led through capitalism itself. After centuries of brutality and exploitation, capitalism would eventually lay the groundwork for radical societal transformation and universal emancipation. Adapting Marx, we might similarly argue that whereas the historical exploitation of animals by humans—once a </w:t>
      </w:r>
      <w:r w:rsidRPr="00361186">
        <w:rPr>
          <w:i/>
          <w:iCs/>
          <w:sz w:val="16"/>
        </w:rPr>
        <w:t xml:space="preserve">necessity </w:t>
      </w:r>
      <w:r w:rsidRPr="00361186">
        <w:rPr>
          <w:sz w:val="16"/>
        </w:rPr>
        <w:t xml:space="preserve">due to resource scarcity in different geographical environments—became the eventual pathway for </w:t>
      </w:r>
      <w:proofErr w:type="spellStart"/>
      <w:r w:rsidRPr="00361186">
        <w:rPr>
          <w:sz w:val="16"/>
        </w:rPr>
        <w:t>hu</w:t>
      </w:r>
      <w:proofErr w:type="spellEnd"/>
      <w:r w:rsidRPr="00361186">
        <w:rPr>
          <w:sz w:val="16"/>
        </w:rPr>
        <w:t>- man physiological, intellectual, and technological development, today we no longer need to dominate and kill other animals</w:t>
      </w:r>
      <w:r w:rsidRPr="00361186">
        <w:rPr>
          <w:u w:val="thick"/>
        </w:rPr>
        <w:t xml:space="preserve">: </w:t>
      </w:r>
      <w:r w:rsidRPr="00361186">
        <w:rPr>
          <w:u w:val="single"/>
        </w:rPr>
        <w:t>we have the technological potential to reorganize our mode of production in such a way that we can eliminate our violence against other sentient creatures</w:t>
      </w:r>
      <w:r w:rsidRPr="00361186">
        <w:rPr>
          <w:sz w:val="16"/>
        </w:rPr>
        <w:t>. If this is indeed the case, however</w:t>
      </w:r>
      <w:r w:rsidRPr="00361186">
        <w:rPr>
          <w:u w:val="thick"/>
        </w:rPr>
        <w:t xml:space="preserve">, </w:t>
      </w:r>
      <w:r w:rsidRPr="00361186">
        <w:rPr>
          <w:u w:val="single"/>
        </w:rPr>
        <w:t>it can also be argued that by founding our societies on systemic violence against other animals, we distorted our own "species being" in the process</w:t>
      </w:r>
      <w:r w:rsidRPr="00361186">
        <w:rPr>
          <w:sz w:val="16"/>
        </w:rPr>
        <w:t xml:space="preserve">—in particular, </w:t>
      </w:r>
      <w:r w:rsidRPr="00361186">
        <w:rPr>
          <w:u w:val="single"/>
        </w:rPr>
        <w:t>by deforming our "human" capacity for empathy for the suffering of others who have been "animalized."</w:t>
      </w:r>
    </w:p>
    <w:p w:rsidR="001D1D86" w:rsidRPr="001D1D86" w:rsidRDefault="001D1D86" w:rsidP="001D1D86"/>
    <w:p w:rsidR="001D1D86" w:rsidRDefault="001D1D86" w:rsidP="001D1D86">
      <w:pPr>
        <w:pStyle w:val="Heading2"/>
      </w:pPr>
      <w:r>
        <w:t>Case</w:t>
      </w:r>
    </w:p>
    <w:p w:rsidR="001D1D86" w:rsidRDefault="001D1D86" w:rsidP="001D1D86">
      <w:pPr>
        <w:pStyle w:val="Heading3"/>
      </w:pPr>
      <w:r>
        <w:t>Environmental Militarism</w:t>
      </w:r>
    </w:p>
    <w:p w:rsidR="001D1D86" w:rsidRPr="003162F5" w:rsidRDefault="001D1D86" w:rsidP="001D1D86">
      <w:pPr>
        <w:pStyle w:val="Heading4"/>
      </w:pPr>
      <w:proofErr w:type="spellStart"/>
      <w:r>
        <w:rPr>
          <w:rStyle w:val="Style13ptBold"/>
          <w:b/>
        </w:rPr>
        <w:t>Chamorros</w:t>
      </w:r>
      <w:proofErr w:type="spellEnd"/>
      <w:r>
        <w:rPr>
          <w:rStyle w:val="Style13ptBold"/>
          <w:b/>
        </w:rPr>
        <w:t xml:space="preserve"> were liberated of genocide by the US – most look to the military as heroes</w:t>
      </w:r>
    </w:p>
    <w:p w:rsidR="001D1D86" w:rsidRPr="003162F5" w:rsidRDefault="001D1D86" w:rsidP="001D1D86">
      <w:r w:rsidRPr="003162F5">
        <w:t xml:space="preserve">Alternative tag: Guam Governor </w:t>
      </w:r>
      <w:proofErr w:type="spellStart"/>
      <w:r w:rsidRPr="003162F5">
        <w:t>Calvo</w:t>
      </w:r>
      <w:proofErr w:type="spellEnd"/>
      <w:r w:rsidRPr="003162F5">
        <w:t xml:space="preserve"> loves the US</w:t>
      </w:r>
    </w:p>
    <w:p w:rsidR="001D1D86" w:rsidRPr="00B66775" w:rsidRDefault="001D1D86" w:rsidP="001D1D86">
      <w:pPr>
        <w:rPr>
          <w:rStyle w:val="Style13ptBold"/>
        </w:rPr>
      </w:pPr>
      <w:proofErr w:type="spellStart"/>
      <w:r>
        <w:rPr>
          <w:rStyle w:val="Style13ptBold"/>
        </w:rPr>
        <w:t>Calvo</w:t>
      </w:r>
      <w:proofErr w:type="spellEnd"/>
      <w:r>
        <w:rPr>
          <w:rStyle w:val="Style13ptBold"/>
        </w:rPr>
        <w:t xml:space="preserve"> 14 </w:t>
      </w:r>
      <w:r w:rsidRPr="00B66775">
        <w:t xml:space="preserve">(Eddie </w:t>
      </w:r>
      <w:proofErr w:type="spellStart"/>
      <w:r w:rsidRPr="00B66775">
        <w:t>Baza</w:t>
      </w:r>
      <w:proofErr w:type="spellEnd"/>
      <w:r w:rsidRPr="00B66775">
        <w:t xml:space="preserve"> </w:t>
      </w:r>
      <w:proofErr w:type="spellStart"/>
      <w:r w:rsidRPr="00B66775">
        <w:t>Calvo</w:t>
      </w:r>
      <w:proofErr w:type="spellEnd"/>
      <w:r w:rsidRPr="00B66775">
        <w:t xml:space="preserve"> is the governor of Guam. July 4th, 2014. “</w:t>
      </w:r>
      <w:proofErr w:type="spellStart"/>
      <w:r w:rsidRPr="00B66775">
        <w:t>Paulino</w:t>
      </w:r>
      <w:proofErr w:type="spellEnd"/>
      <w:r w:rsidRPr="00B66775">
        <w:t xml:space="preserve"> a proud Chamorro, American.” </w:t>
      </w:r>
      <w:hyperlink r:id="rId10" w:history="1">
        <w:r w:rsidRPr="00B66775">
          <w:rPr>
            <w:rStyle w:val="Hyperlink"/>
          </w:rPr>
          <w:t>http://www.guampdn.com/article/20140704/OPINION02/307040017/Paulino-proud-Chamorro-American</w:t>
        </w:r>
      </w:hyperlink>
      <w:r w:rsidRPr="00B66775">
        <w:t xml:space="preserve"> MV.)</w:t>
      </w:r>
    </w:p>
    <w:p w:rsidR="001D1D86" w:rsidRDefault="001D1D86" w:rsidP="001D1D86">
      <w:pPr>
        <w:rPr>
          <w:rStyle w:val="Emphasis"/>
        </w:rPr>
      </w:pPr>
      <w:r w:rsidRPr="00B66775">
        <w:rPr>
          <w:rStyle w:val="StyleUnderline"/>
        </w:rPr>
        <w:t xml:space="preserve">On Dec. 8, 1941, Jaime </w:t>
      </w:r>
      <w:proofErr w:type="spellStart"/>
      <w:r w:rsidRPr="00B66775">
        <w:rPr>
          <w:rStyle w:val="StyleUnderline"/>
        </w:rPr>
        <w:t>Paulino</w:t>
      </w:r>
      <w:proofErr w:type="spellEnd"/>
      <w:r w:rsidRPr="00B66775">
        <w:rPr>
          <w:rStyle w:val="StyleUnderline"/>
        </w:rPr>
        <w:t xml:space="preserve"> was celebrating his sixth birthday. But instead of decorations, gifts and a party, Jaime </w:t>
      </w:r>
      <w:proofErr w:type="spellStart"/>
      <w:r w:rsidRPr="00B66775">
        <w:rPr>
          <w:rStyle w:val="StyleUnderline"/>
        </w:rPr>
        <w:t>Paulino</w:t>
      </w:r>
      <w:proofErr w:type="spellEnd"/>
      <w:r w:rsidRPr="00B66775">
        <w:rPr>
          <w:rStyle w:val="StyleUnderline"/>
        </w:rPr>
        <w:t xml:space="preserve"> and his family were gripped with fear. This young Chamorro boy's birthday would forever hold the memories of the first day of four years of war, terror, enemy occupation and, worst of all, the uncertainty of whether his family would live to see another day</w:t>
      </w:r>
      <w:r w:rsidRPr="00B66775">
        <w:rPr>
          <w:sz w:val="16"/>
        </w:rPr>
        <w:t xml:space="preserve">. </w:t>
      </w:r>
      <w:r w:rsidRPr="00B66775">
        <w:rPr>
          <w:rStyle w:val="Emphasis"/>
        </w:rPr>
        <w:t xml:space="preserve">After more than 1,000 days of torture and fear, and after thousands of Guamanian lives were lost at the hands of a frightful enemy, Jaime and his fellow Guamanians were finally able to look to the heavens with peace, gratitude and a renewed sense of faith. On the shores of </w:t>
      </w:r>
      <w:proofErr w:type="spellStart"/>
      <w:r w:rsidRPr="00B66775">
        <w:rPr>
          <w:rStyle w:val="Emphasis"/>
        </w:rPr>
        <w:t>Asan</w:t>
      </w:r>
      <w:proofErr w:type="spellEnd"/>
      <w:r w:rsidRPr="00B66775">
        <w:rPr>
          <w:rStyle w:val="Emphasis"/>
        </w:rPr>
        <w:t xml:space="preserve"> beach arrived the brave U.S. Marines</w:t>
      </w:r>
      <w:r w:rsidRPr="00B66775">
        <w:rPr>
          <w:sz w:val="16"/>
        </w:rPr>
        <w:t xml:space="preserve">. For the </w:t>
      </w:r>
      <w:proofErr w:type="spellStart"/>
      <w:r w:rsidRPr="00B66775">
        <w:rPr>
          <w:sz w:val="16"/>
        </w:rPr>
        <w:t>manamko</w:t>
      </w:r>
      <w:proofErr w:type="spellEnd"/>
      <w:r w:rsidRPr="00B66775">
        <w:rPr>
          <w:sz w:val="16"/>
        </w:rPr>
        <w:t>' who survived the war</w:t>
      </w:r>
      <w:r w:rsidRPr="00B66775">
        <w:rPr>
          <w:rStyle w:val="Emphasis"/>
        </w:rPr>
        <w:t>, these Marines became heroes</w:t>
      </w:r>
      <w:r w:rsidRPr="00B66775">
        <w:rPr>
          <w:sz w:val="16"/>
        </w:rPr>
        <w:t xml:space="preserve">. The duty they carried out to liberate our island has inspired a deep sense of patriotism for generations of Guamanians. The young Jaime </w:t>
      </w:r>
      <w:proofErr w:type="spellStart"/>
      <w:r w:rsidRPr="00B66775">
        <w:rPr>
          <w:rStyle w:val="StyleUnderline"/>
        </w:rPr>
        <w:t>Paulino</w:t>
      </w:r>
      <w:proofErr w:type="spellEnd"/>
      <w:r w:rsidRPr="00B66775">
        <w:rPr>
          <w:rStyle w:val="StyleUnderline"/>
        </w:rPr>
        <w:t>,</w:t>
      </w:r>
      <w:r w:rsidRPr="00B66775">
        <w:rPr>
          <w:sz w:val="16"/>
        </w:rPr>
        <w:t xml:space="preserve"> who </w:t>
      </w:r>
      <w:r w:rsidRPr="00B66775">
        <w:rPr>
          <w:rStyle w:val="StyleUnderline"/>
        </w:rPr>
        <w:t>watched the beginning and end of this era of darkness</w:t>
      </w:r>
      <w:r w:rsidRPr="00B66775">
        <w:rPr>
          <w:sz w:val="16"/>
        </w:rPr>
        <w:t xml:space="preserve"> over his island, </w:t>
      </w:r>
      <w:r w:rsidRPr="00B66775">
        <w:rPr>
          <w:rStyle w:val="StyleUnderline"/>
        </w:rPr>
        <w:t>is one</w:t>
      </w:r>
      <w:r w:rsidRPr="00B66775">
        <w:rPr>
          <w:sz w:val="16"/>
        </w:rPr>
        <w:t xml:space="preserve"> of those </w:t>
      </w:r>
      <w:r w:rsidRPr="00B66775">
        <w:rPr>
          <w:rStyle w:val="Emphasis"/>
        </w:rPr>
        <w:t>who looked to these Marine liberators as symbols of a righteous strength</w:t>
      </w:r>
      <w:r w:rsidRPr="00B66775">
        <w:rPr>
          <w:sz w:val="16"/>
        </w:rPr>
        <w:t xml:space="preserve"> -- </w:t>
      </w:r>
      <w:r w:rsidRPr="00B66775">
        <w:rPr>
          <w:rStyle w:val="Emphasis"/>
        </w:rPr>
        <w:t>a great reminder of what it's like to be part of the United States of America.</w:t>
      </w:r>
      <w:r w:rsidRPr="00B66775">
        <w:rPr>
          <w:sz w:val="16"/>
        </w:rPr>
        <w:t xml:space="preserve"> Though we have come far from those days of war, and </w:t>
      </w:r>
      <w:r w:rsidRPr="00B66775">
        <w:rPr>
          <w:rStyle w:val="StyleUnderline"/>
        </w:rPr>
        <w:t xml:space="preserve">though many have had their differences in opinion and ideology along the way, no one can deny that </w:t>
      </w:r>
      <w:proofErr w:type="spellStart"/>
      <w:r w:rsidRPr="00B66775">
        <w:rPr>
          <w:rStyle w:val="StyleUnderline"/>
        </w:rPr>
        <w:t>Chamorros</w:t>
      </w:r>
      <w:proofErr w:type="spellEnd"/>
      <w:r w:rsidRPr="00B66775">
        <w:rPr>
          <w:rStyle w:val="StyleUnderline"/>
        </w:rPr>
        <w:t xml:space="preserve"> were saved from oppression and atrocities</w:t>
      </w:r>
      <w:r w:rsidRPr="00B66775">
        <w:rPr>
          <w:sz w:val="16"/>
        </w:rPr>
        <w:t xml:space="preserve">. Jaime </w:t>
      </w:r>
      <w:proofErr w:type="spellStart"/>
      <w:r w:rsidRPr="00B66775">
        <w:rPr>
          <w:sz w:val="16"/>
        </w:rPr>
        <w:t>Paulino</w:t>
      </w:r>
      <w:proofErr w:type="spellEnd"/>
      <w:r w:rsidRPr="00B66775">
        <w:rPr>
          <w:sz w:val="16"/>
        </w:rPr>
        <w:t xml:space="preserve">, this year's Liberation Day Parade grand </w:t>
      </w:r>
      <w:proofErr w:type="spellStart"/>
      <w:r w:rsidRPr="00B66775">
        <w:rPr>
          <w:sz w:val="16"/>
        </w:rPr>
        <w:t>marshall</w:t>
      </w:r>
      <w:proofErr w:type="spellEnd"/>
      <w:r w:rsidRPr="00B66775">
        <w:rPr>
          <w:sz w:val="16"/>
        </w:rPr>
        <w:t xml:space="preserve">, represents the patriotism, resilience, faith and strength that Independence Day and Liberation Day are all about. His family has four proud generations of military service members. He served the island as a commissioner of </w:t>
      </w:r>
      <w:proofErr w:type="spellStart"/>
      <w:r w:rsidRPr="00B66775">
        <w:rPr>
          <w:sz w:val="16"/>
        </w:rPr>
        <w:t>Inarajan</w:t>
      </w:r>
      <w:proofErr w:type="spellEnd"/>
      <w:r w:rsidRPr="00B66775">
        <w:rPr>
          <w:sz w:val="16"/>
        </w:rPr>
        <w:t xml:space="preserve">. He continues to share his story, and the stories of his loved ones who lived through Guam's darkest days. </w:t>
      </w:r>
      <w:r w:rsidRPr="00B66775">
        <w:rPr>
          <w:rStyle w:val="Emphasis"/>
        </w:rPr>
        <w:t>He is the example of a proud Chamorro, Guamanian and American.</w:t>
      </w:r>
      <w:r>
        <w:rPr>
          <w:rStyle w:val="Emphasis"/>
        </w:rPr>
        <w:t xml:space="preserve"> My fellow patriots, please take the time to hear the stories of our </w:t>
      </w:r>
      <w:proofErr w:type="spellStart"/>
      <w:r>
        <w:rPr>
          <w:rStyle w:val="Emphasis"/>
        </w:rPr>
        <w:t>manamko</w:t>
      </w:r>
      <w:proofErr w:type="spellEnd"/>
      <w:r>
        <w:rPr>
          <w:rStyle w:val="Emphasis"/>
        </w:rPr>
        <w:t>', so we can always remember our important history and our precious people</w:t>
      </w:r>
    </w:p>
    <w:p w:rsidR="001D1D86" w:rsidRPr="00C33367" w:rsidRDefault="001D1D86" w:rsidP="001D1D86">
      <w:pPr>
        <w:pStyle w:val="Heading4"/>
        <w:rPr>
          <w:rStyle w:val="Style13ptBold"/>
          <w:b/>
        </w:rPr>
      </w:pPr>
      <w:r>
        <w:rPr>
          <w:rStyle w:val="Style13ptBold"/>
          <w:b/>
        </w:rPr>
        <w:t>Guam’s citizens do not want to relinquish the US</w:t>
      </w:r>
    </w:p>
    <w:p w:rsidR="001D1D86" w:rsidRDefault="001D1D86" w:rsidP="001D1D86">
      <w:r>
        <w:rPr>
          <w:rStyle w:val="Style13ptBold"/>
        </w:rPr>
        <w:t xml:space="preserve">Underwood 7 </w:t>
      </w:r>
      <w:r w:rsidRPr="00C33367">
        <w:t>(Robert Underwood, president of the University of Guam on Guam</w:t>
      </w:r>
      <w:r>
        <w:t xml:space="preserve">’s citizens, Spring 2007 </w:t>
      </w:r>
      <w:r w:rsidRPr="00C33367">
        <w:t>Google Books MV)</w:t>
      </w:r>
    </w:p>
    <w:p w:rsidR="001D1D86" w:rsidRPr="008932AA" w:rsidRDefault="001D1D86" w:rsidP="001D1D86">
      <w:pPr>
        <w:rPr>
          <w:rStyle w:val="Style13ptBold"/>
          <w:b w:val="0"/>
          <w:bCs w:val="0"/>
          <w:sz w:val="22"/>
        </w:rPr>
      </w:pPr>
      <w:r w:rsidRPr="00C33367">
        <w:rPr>
          <w:rStyle w:val="StyleUnderline"/>
        </w:rPr>
        <w:t>People like being US citizens. And there's lots of reasons to like being US citizens</w:t>
      </w:r>
      <w:r w:rsidRPr="00C33367">
        <w:t xml:space="preserve">... People are afraid [of free association and independence]. </w:t>
      </w:r>
      <w:r w:rsidRPr="00C33367">
        <w:rPr>
          <w:rStyle w:val="Emphasis"/>
        </w:rPr>
        <w:t>I think a lot of it is fear of being in the out group</w:t>
      </w:r>
      <w:r w:rsidRPr="00C33367">
        <w:t xml:space="preserve">. There's a lot of genuine loyalty. </w:t>
      </w:r>
      <w:r w:rsidRPr="00C33367">
        <w:rPr>
          <w:rStyle w:val="Emphasis"/>
        </w:rPr>
        <w:t>And they are in love with the notion of being American citizens</w:t>
      </w:r>
      <w:r w:rsidRPr="00C33367">
        <w:t xml:space="preserve">. It's always interesting, one of the dynamics that when you study social history and you study the nature of social movements, you assume that economic tough times means an attack on the institutions, but it has the exact opposite effect here. </w:t>
      </w:r>
      <w:r w:rsidRPr="00C33367">
        <w:rPr>
          <w:rStyle w:val="StyleUnderline"/>
        </w:rPr>
        <w:t>You would think that when we have more economic tough times, the Navy closed a lot of jobs, that people would be upset with the federal government, but it's the exact opposite effect. "</w:t>
      </w:r>
      <w:r w:rsidRPr="00C33367">
        <w:rPr>
          <w:rStyle w:val="Emphasis"/>
        </w:rPr>
        <w:t>Oh, geez, they're leaving us. Better make sure to let them know not to leave us</w:t>
      </w:r>
      <w:r w:rsidRPr="00C33367">
        <w:rPr>
          <w:rStyle w:val="StyleUnderline"/>
        </w:rPr>
        <w:t>."</w:t>
      </w:r>
      <w:r w:rsidRPr="00C33367">
        <w:t xml:space="preserve"> Has the opposite effect. </w:t>
      </w:r>
      <w:r w:rsidRPr="00C33367">
        <w:rPr>
          <w:rStyle w:val="StyleUnderline"/>
        </w:rPr>
        <w:t>There's a fear of independence</w:t>
      </w:r>
      <w:r w:rsidRPr="00C33367">
        <w:t>. I used to say that a lot. Everybody else, when they are in trouble, they want to be able to run for their lives. When we're in trouble, we run away from it, "</w:t>
      </w:r>
      <w:r w:rsidRPr="00C33367">
        <w:rPr>
          <w:rStyle w:val="StyleUnderline"/>
        </w:rPr>
        <w:t>No, I don't want to run my own life. Please don't give me that</w:t>
      </w:r>
      <w:r w:rsidRPr="00C33367">
        <w:t>."</w:t>
      </w:r>
    </w:p>
    <w:p w:rsidR="001D1D86" w:rsidRPr="00DA70A0" w:rsidRDefault="001D1D86" w:rsidP="001D1D86">
      <w:pPr>
        <w:pStyle w:val="Heading4"/>
        <w:rPr>
          <w:rStyle w:val="Style13ptBold"/>
          <w:b/>
        </w:rPr>
      </w:pPr>
      <w:r>
        <w:rPr>
          <w:rStyle w:val="Style13ptBold"/>
          <w:b/>
        </w:rPr>
        <w:t>The military has no impact on the environment in peace</w:t>
      </w:r>
    </w:p>
    <w:p w:rsidR="001D1D86" w:rsidRPr="00DA70A0" w:rsidRDefault="001D1D86" w:rsidP="001D1D86">
      <w:r>
        <w:rPr>
          <w:rStyle w:val="Style13ptBold"/>
        </w:rPr>
        <w:t xml:space="preserve">Dutch 6 </w:t>
      </w:r>
      <w:r w:rsidRPr="00DA70A0">
        <w:t xml:space="preserve">(Steve Dutch is a professor of Natural and Applied Sciences at the University of Wisconsin-Green Bay. April 19th, 2006. “Military Impacts on the Environment.” </w:t>
      </w:r>
      <w:hyperlink r:id="rId11" w:history="1">
        <w:r w:rsidRPr="00DA70A0">
          <w:rPr>
            <w:rStyle w:val="Hyperlink"/>
          </w:rPr>
          <w:t>https://www.uwgb.edu/dutchs/EnvirGeolNotes/Military.HTM</w:t>
        </w:r>
      </w:hyperlink>
      <w:r w:rsidRPr="00DA70A0">
        <w:t xml:space="preserve"> MV)</w:t>
      </w:r>
    </w:p>
    <w:p w:rsidR="001D1D86" w:rsidRDefault="001D1D86" w:rsidP="001D1D86">
      <w:pPr>
        <w:rPr>
          <w:rStyle w:val="Emphasis"/>
        </w:rPr>
      </w:pPr>
      <w:r w:rsidRPr="00DA70A0">
        <w:rPr>
          <w:rStyle w:val="Emphasis"/>
        </w:rPr>
        <w:t>Military activities can</w:t>
      </w:r>
      <w:r>
        <w:t xml:space="preserve"> sometimes </w:t>
      </w:r>
      <w:r w:rsidRPr="00DA70A0">
        <w:rPr>
          <w:rStyle w:val="Emphasis"/>
        </w:rPr>
        <w:t>preserve the environment</w:t>
      </w:r>
      <w:r>
        <w:t xml:space="preserve">. Along the World War II Siegfried Line, and along Former East European Frontiers </w:t>
      </w:r>
      <w:r w:rsidRPr="00DA70A0">
        <w:rPr>
          <w:rStyle w:val="StyleUnderline"/>
        </w:rPr>
        <w:t>are tracts of land not disturbed for decades, some of the little undisturbed land in Europe</w:t>
      </w:r>
      <w:r>
        <w:t xml:space="preserve">. </w:t>
      </w:r>
      <w:r w:rsidRPr="00DA70A0">
        <w:rPr>
          <w:rStyle w:val="Emphasis"/>
        </w:rPr>
        <w:t>Military Reservations are often the last large tracts of undeveloped land in many places</w:t>
      </w:r>
      <w:r>
        <w:t xml:space="preserve">. Camp Pendleton, California, is the last large tract of open land between Los Angeles and San Diego. </w:t>
      </w:r>
      <w:r w:rsidRPr="00DA70A0">
        <w:rPr>
          <w:rStyle w:val="Emphasis"/>
        </w:rPr>
        <w:t>The military has the political power to resist development pressures, and also has a vested interest in preserving a realistic training environment, which means limiting damage to terrain and plant cover</w:t>
      </w:r>
    </w:p>
    <w:p w:rsidR="001D1D86" w:rsidRPr="0098722C" w:rsidRDefault="001D1D86" w:rsidP="001D1D86">
      <w:pPr>
        <w:pStyle w:val="Heading4"/>
        <w:rPr>
          <w:rStyle w:val="Style13ptBold"/>
          <w:b/>
        </w:rPr>
      </w:pPr>
      <w:r>
        <w:rPr>
          <w:rStyle w:val="Style13ptBold"/>
          <w:b/>
        </w:rPr>
        <w:t>Guam key to US naval readiness in South China Sea</w:t>
      </w:r>
    </w:p>
    <w:p w:rsidR="001D1D86" w:rsidRPr="0098722C" w:rsidRDefault="001D1D86" w:rsidP="001D1D86">
      <w:pPr>
        <w:rPr>
          <w:rStyle w:val="Style13ptBold"/>
        </w:rPr>
      </w:pPr>
      <w:r>
        <w:rPr>
          <w:rStyle w:val="Style13ptBold"/>
        </w:rPr>
        <w:t xml:space="preserve">Barton 11 </w:t>
      </w:r>
      <w:r w:rsidRPr="0098722C">
        <w:t xml:space="preserve">(Paul C. Barton, Gannett Washington Bureau, October 19th, 2011, “Guam central to Pacific military operations,” </w:t>
      </w:r>
      <w:hyperlink r:id="rId12" w:history="1">
        <w:r w:rsidRPr="00763958">
          <w:rPr>
            <w:rStyle w:val="Hyperlink"/>
          </w:rPr>
          <w:t>http://www.navytimes.com/article/20111019/NEWS/110190317/Guam-central-Pacific-military-operations</w:t>
        </w:r>
      </w:hyperlink>
      <w:r>
        <w:t xml:space="preserve"> MV</w:t>
      </w:r>
      <w:r w:rsidRPr="0098722C">
        <w:t>)</w:t>
      </w:r>
    </w:p>
    <w:p w:rsidR="001D1D86" w:rsidRDefault="001D1D86" w:rsidP="001D1D86">
      <w:pPr>
        <w:rPr>
          <w:sz w:val="10"/>
        </w:rPr>
      </w:pPr>
      <w:r w:rsidRPr="0098722C">
        <w:rPr>
          <w:sz w:val="10"/>
        </w:rPr>
        <w:t xml:space="preserve">WASHINGTON — </w:t>
      </w:r>
      <w:r w:rsidRPr="0098722C">
        <w:rPr>
          <w:rStyle w:val="StyleUnderline"/>
        </w:rPr>
        <w:t>Among the news media tracking the U.S. military buildup on Guam is</w:t>
      </w:r>
      <w:r w:rsidRPr="0098722C">
        <w:rPr>
          <w:sz w:val="10"/>
        </w:rPr>
        <w:t xml:space="preserve"> the People's Daily Online, </w:t>
      </w:r>
      <w:r w:rsidRPr="0098722C">
        <w:rPr>
          <w:rStyle w:val="StyleUnderline"/>
        </w:rPr>
        <w:t>an organ of the Chinese Communist Party in Beijing</w:t>
      </w:r>
      <w:r w:rsidRPr="0098722C">
        <w:rPr>
          <w:sz w:val="10"/>
        </w:rPr>
        <w:t>. On its "People Forum" earlier this month was a discussion of how facilities at Andersen Air Force Base on the island were being hardened and air defense systems were being moved in to protect against Chinese attack. "The American island of Guam is getting bomb proof shelters for aircraft, fuel and ammo supplies and vital equipment," said one entry, which also pictured American B-52s sitting on a runway</w:t>
      </w:r>
      <w:r w:rsidRPr="0098722C">
        <w:rPr>
          <w:rStyle w:val="Emphasis"/>
        </w:rPr>
        <w:t>. Guam would be central to American operations if the United States and China go to war because of miscalculations by either regarding Taiwan, developments on the Korean peninsula or access to the South China Sea, many defense and foreign analysts say</w:t>
      </w:r>
      <w:r w:rsidRPr="0098722C">
        <w:rPr>
          <w:sz w:val="10"/>
        </w:rPr>
        <w:t>. "</w:t>
      </w:r>
      <w:r w:rsidRPr="0098722C">
        <w:rPr>
          <w:rStyle w:val="StyleUnderline"/>
        </w:rPr>
        <w:t>In the event of a conflict with (China), the United States will find a large portion of its relevant force structure located on Guam</w:t>
      </w:r>
      <w:r w:rsidRPr="0098722C">
        <w:rPr>
          <w:sz w:val="10"/>
        </w:rPr>
        <w:t xml:space="preserve">," said a May 2009 paper from the Naval War College in Rhode Island. The South China Sea is the newest flashpoint in Sino-American relations that could cause both countries to "stumble" into a war if not careful, said John Pike, a defense and military expert who runs the website GlobalSecurity.org. As the world's two largest economies and monumental trading partners, the incentives for the United States and China to avoid conflict remain considerable. But there is no doubting a new bellicosity on China's part, experts say. Earlier this month, for instance, The Global Times, another publication of the Chinese Communist Party, declared: "The time to use force has arrived in the South China Sea. Let's wage wars on the Philippines and Vietnam to avoid more wars." It was a reference to its recent spats with those countries over rights to develop the South China Sea's oil and mineral resources, which are considered substantial. And if an American company, such as ExxonMobil, were to announce new oil finds there, the Chinese "would not be happy," said Joshua </w:t>
      </w:r>
      <w:proofErr w:type="spellStart"/>
      <w:r w:rsidRPr="0098722C">
        <w:rPr>
          <w:sz w:val="10"/>
        </w:rPr>
        <w:t>Kurlantzick</w:t>
      </w:r>
      <w:proofErr w:type="spellEnd"/>
      <w:r w:rsidRPr="0098722C">
        <w:rPr>
          <w:sz w:val="10"/>
        </w:rPr>
        <w:t xml:space="preserve"> of the Council on Foreign Relations. Indeed, the Global Times said a war would turn existing oil wells "into a sea of fire" and "Western oil companies will flee the area." The Chinese, claiming historical precedents dating back centuries, have declared the South China Sea largely their own. They claim an area stretching 1,000 miles from their southernmost borders as an "exclusive economic zone." Under international law, nations are supposed to claim no more than 200 miles out as exclusive economic zone, meaning they have sole rights to resources within that domain. China is also declaring its exclusive economic zone to be sovereign territory, meaning other nations would have to request permission to enter it. The United States, led by Secretary of State Hillary Clinton, has been adamant in saying it won't accept China's sovereignty claims. Sovereign waters under international law are limited to 12 miles. "</w:t>
      </w:r>
      <w:r w:rsidRPr="0098722C">
        <w:rPr>
          <w:rStyle w:val="StyleUnderline"/>
        </w:rPr>
        <w:t>The Chinese are clearly feeling their oats. There is always the danger they become too pushy</w:t>
      </w:r>
      <w:r w:rsidRPr="0098722C">
        <w:rPr>
          <w:sz w:val="10"/>
        </w:rPr>
        <w:t>," said Ted Carpenter, defense expert at the Cato Institute, a libertarian think tank. "</w:t>
      </w:r>
      <w:r w:rsidRPr="0098722C">
        <w:rPr>
          <w:rStyle w:val="StyleUnderline"/>
        </w:rPr>
        <w:t>Their territorial claims in the South China Sea are breathtakingly bold</w:t>
      </w:r>
      <w:r w:rsidRPr="0098722C">
        <w:rPr>
          <w:sz w:val="10"/>
        </w:rPr>
        <w:t xml:space="preserve">." </w:t>
      </w:r>
      <w:r w:rsidRPr="0098722C">
        <w:rPr>
          <w:rStyle w:val="StyleUnderline"/>
        </w:rPr>
        <w:t>While China eyes the resources in the region, the South China Sea has been called the "world's highway" because of the amount of shipping from all nations that goes through it. Pike calls the Chinese claims "insane."</w:t>
      </w:r>
      <w:r w:rsidRPr="0098722C">
        <w:rPr>
          <w:sz w:val="10"/>
        </w:rPr>
        <w:t xml:space="preserve"> He said they are declaring they will operate under "a different set of rules" than the rest of the world." He said the United States, which regards freedom of navigation in international waters as sacrosanct, could only agree to such claims at its peril. "If we do that, we might as well bottle up the U.S. Navy in the Gulf of Mexico," he said. "I think it (the South China Sea) is our best chance to go toe to toe with the Red Chinese." For the United States under such a scenario, </w:t>
      </w:r>
      <w:r w:rsidRPr="0098722C">
        <w:rPr>
          <w:rStyle w:val="StyleUnderline"/>
        </w:rPr>
        <w:t>Pike added: "</w:t>
      </w:r>
      <w:r w:rsidRPr="0098722C">
        <w:rPr>
          <w:rStyle w:val="Emphasis"/>
        </w:rPr>
        <w:t>Guam is</w:t>
      </w:r>
      <w:r w:rsidRPr="0098722C">
        <w:rPr>
          <w:sz w:val="10"/>
        </w:rPr>
        <w:t xml:space="preserve"> a front-row seat. It is </w:t>
      </w:r>
      <w:r w:rsidRPr="0098722C">
        <w:rPr>
          <w:rStyle w:val="Emphasis"/>
        </w:rPr>
        <w:t>essential</w:t>
      </w:r>
      <w:r w:rsidRPr="0098722C">
        <w:rPr>
          <w:sz w:val="10"/>
        </w:rPr>
        <w:t xml:space="preserve">." </w:t>
      </w:r>
      <w:r w:rsidRPr="0098722C">
        <w:rPr>
          <w:rStyle w:val="StyleUnderline"/>
        </w:rPr>
        <w:t xml:space="preserve">Similarly, Thomas </w:t>
      </w:r>
      <w:proofErr w:type="spellStart"/>
      <w:r w:rsidRPr="0098722C">
        <w:rPr>
          <w:rStyle w:val="StyleUnderline"/>
        </w:rPr>
        <w:t>Mahnken</w:t>
      </w:r>
      <w:proofErr w:type="spellEnd"/>
      <w:r w:rsidRPr="0098722C">
        <w:rPr>
          <w:rStyle w:val="StyleUnderline"/>
        </w:rPr>
        <w:t xml:space="preserve"> of the Naval War College said, "Guam is occupying an increasingly important role for the United States</w:t>
      </w:r>
      <w:r w:rsidRPr="0098722C">
        <w:rPr>
          <w:sz w:val="10"/>
        </w:rPr>
        <w:t xml:space="preserve">.'" </w:t>
      </w:r>
      <w:r w:rsidRPr="0098722C">
        <w:rPr>
          <w:rStyle w:val="StyleUnderline"/>
        </w:rPr>
        <w:t>And Carpenter called it "a major (U.S.) military citadel</w:t>
      </w:r>
      <w:r w:rsidRPr="0098722C">
        <w:rPr>
          <w:sz w:val="10"/>
        </w:rPr>
        <w:t>" in the Western Pacific. While most of the recent focus on Guam has involved the transfer of at least 8,000 Marines from Okinawa by 2014, the island's air base and naval facilities figure evermore prominently in Pentagon moves to counter China's growing threat to U.S. military hegemony in the Western Pacific, various defense studies and publications say. "</w:t>
      </w:r>
      <w:r w:rsidRPr="0098722C">
        <w:rPr>
          <w:rStyle w:val="Emphasis"/>
        </w:rPr>
        <w:t>Guam plays a critical role in the maintaining stability in the Asia-Pacific region</w:t>
      </w:r>
      <w:r w:rsidRPr="0098722C">
        <w:rPr>
          <w:sz w:val="10"/>
        </w:rPr>
        <w:t xml:space="preserve">. All the proposed realignments and investments in military infrastructure on Guam will help ensure that our Armed Forces are appropriately postured to respond to a variety of interests in our region," Del. Madeleine </w:t>
      </w:r>
      <w:proofErr w:type="spellStart"/>
      <w:r w:rsidRPr="0098722C">
        <w:rPr>
          <w:sz w:val="10"/>
        </w:rPr>
        <w:t>Bordallo</w:t>
      </w:r>
      <w:proofErr w:type="spellEnd"/>
      <w:r w:rsidRPr="0098722C">
        <w:rPr>
          <w:sz w:val="10"/>
        </w:rPr>
        <w:t xml:space="preserve"> of Guam said in a statement. The Government Accountability Office, a research arm of Congress, said in June the buildup of all facilities is projected to cost $7.5 billion by 2016. As part of an agreement with Japan to move the Marines off Okinawa, the Japanese are providing another $6 billion, plus $3.2 billion in loans. The GAO also said the Air Force would have additional construction costs — for a "Guam Strike Initiative" — that would extend beyond 2016 that are not included in the $7.5 billion. The initiative involves developing a global hub for intelligence, surveillance, reconnaissance, strike, and aerial refueling at Andersen Air Force Base. In addition to strengthening defenses at Andersen, the U.S. has been moving B-2 Stealth bombers and drones to the island and making it a home for nuclear submarines and aircraft carriers. By the 2020s, the Defense Department hopes to have a new generation of stealth bombers to penetrate Chinese airspace. They would also be able to control drones.(AT) Air Force Magazine earlier this year described the Guam buildup as part of the U.S. "</w:t>
      </w:r>
      <w:r w:rsidRPr="0098722C">
        <w:rPr>
          <w:rStyle w:val="StyleUnderline"/>
        </w:rPr>
        <w:t>positioning forces which could threaten China's supply lines through the South China Sea</w:t>
      </w:r>
      <w:r w:rsidRPr="0098722C">
        <w:rPr>
          <w:sz w:val="10"/>
        </w:rPr>
        <w:t>. The oil and raw materials transported through those shipping lanes are crucial to a surging Chinese economy — an economy paying for Beijing's swiftly expanding military power." The magazine added: "</w:t>
      </w:r>
      <w:r w:rsidRPr="0098722C">
        <w:rPr>
          <w:rStyle w:val="StyleUnderline"/>
        </w:rPr>
        <w:t>The pivot point of this emerging strategy is Guam, the U.S. territory in the central Pacific within striking distance of the South China Sea</w:t>
      </w:r>
      <w:r w:rsidRPr="0098722C">
        <w:rPr>
          <w:sz w:val="10"/>
        </w:rPr>
        <w:t>. The island is also 1,800 miles from the coast of China, and therefore, within range of Chinese missiles. Asked why the U.S. was expanding Andersen Air Force Base and other bases on Guam, sites that could be hit by intermediate-range ballistic missiles, a senior U.S. officer replied, ‘The message to China is that we are here and we mean to stay.'"</w:t>
      </w:r>
    </w:p>
    <w:p w:rsidR="001D1D86" w:rsidRDefault="001D1D86" w:rsidP="001D1D86">
      <w:pPr>
        <w:pStyle w:val="Heading4"/>
      </w:pPr>
      <w:r>
        <w:t>Naval readiness deters South China sea war.</w:t>
      </w:r>
    </w:p>
    <w:p w:rsidR="001D1D86" w:rsidRPr="005E4E08" w:rsidRDefault="001D1D86" w:rsidP="001D1D86">
      <w:r w:rsidRPr="005E4E08">
        <w:rPr>
          <w:rStyle w:val="Style13ptBold"/>
        </w:rPr>
        <w:t xml:space="preserve">The China Post 14 </w:t>
      </w:r>
      <w:r w:rsidRPr="002F5E20">
        <w:rPr>
          <w:sz w:val="16"/>
          <w:szCs w:val="16"/>
        </w:rPr>
        <w:t xml:space="preserve">(The China Post. "US Must Back up the Words in Its South China Sea Remark."Www.ChinaPost.com.tw. </w:t>
      </w:r>
      <w:proofErr w:type="spellStart"/>
      <w:r w:rsidRPr="002F5E20">
        <w:rPr>
          <w:sz w:val="16"/>
          <w:szCs w:val="16"/>
        </w:rPr>
        <w:t>N.p</w:t>
      </w:r>
      <w:proofErr w:type="spellEnd"/>
      <w:r w:rsidRPr="002F5E20">
        <w:rPr>
          <w:sz w:val="16"/>
          <w:szCs w:val="16"/>
        </w:rPr>
        <w:t>., 15 July 2014. Web. 16 July 2014. &lt;http://www.chinapost.com.tw/editorial/world-issues/2014/</w:t>
      </w:r>
      <w:r>
        <w:rPr>
          <w:sz w:val="16"/>
          <w:szCs w:val="16"/>
        </w:rPr>
        <w:t>07/15/412330/p2/US-must.htm&gt;. XM</w:t>
      </w:r>
      <w:r w:rsidRPr="002F5E20">
        <w:rPr>
          <w:sz w:val="16"/>
          <w:szCs w:val="16"/>
        </w:rPr>
        <w:t>)</w:t>
      </w:r>
    </w:p>
    <w:p w:rsidR="001D1D86" w:rsidRDefault="001D1D86" w:rsidP="001D1D86">
      <w:pPr>
        <w:rPr>
          <w:rStyle w:val="StyleUnderline"/>
        </w:rPr>
      </w:pPr>
      <w:r w:rsidRPr="005E4E08">
        <w:rPr>
          <w:sz w:val="14"/>
        </w:rPr>
        <w:t>On Saturday, the U.S. Deputy Assistant Secretary of State of East Asian and Pacific Affairs Michael Fuchs called on the parties in South China Sea territorial disputes to agree to a 'voluntary freeze' on provocative behavior. Fuchs appealed for a concrete development of principles laid out in the 2002 Declaration of Conduct (</w:t>
      </w:r>
      <w:proofErr w:type="spellStart"/>
      <w:r w:rsidRPr="005E4E08">
        <w:rPr>
          <w:sz w:val="14"/>
        </w:rPr>
        <w:t>DoC</w:t>
      </w:r>
      <w:proofErr w:type="spellEnd"/>
      <w:r w:rsidRPr="005E4E08">
        <w:rPr>
          <w:sz w:val="14"/>
        </w:rPr>
        <w:t xml:space="preserve">) signed between China and ASEAN. Couched in diplomatic pleasantries, the </w:t>
      </w:r>
      <w:proofErr w:type="spellStart"/>
      <w:r w:rsidRPr="005E4E08">
        <w:rPr>
          <w:sz w:val="14"/>
        </w:rPr>
        <w:t>DoC</w:t>
      </w:r>
      <w:proofErr w:type="spellEnd"/>
      <w:r w:rsidRPr="005E4E08">
        <w:rPr>
          <w:sz w:val="14"/>
        </w:rPr>
        <w:t xml:space="preserve"> affirms universal principles of non-interference, peaceful resolution to conflicts and “promotion of economic prosperity.” The beautiful-sounding points require parties to operate on the basis of existing international laws governing operations on the seas and diplomacy, and also affirm the right to free navigation as well as overflight. It is evident to all, though, that those principles have been violated repeatedly since then. In the area that China claims 90 percent of, we have seen in the past three years the country blockading Second Thomas Shoal, setting up a municipal government on the island of </w:t>
      </w:r>
      <w:proofErr w:type="spellStart"/>
      <w:r w:rsidRPr="005E4E08">
        <w:rPr>
          <w:sz w:val="14"/>
        </w:rPr>
        <w:t>Sansha</w:t>
      </w:r>
      <w:proofErr w:type="spellEnd"/>
      <w:r w:rsidRPr="005E4E08">
        <w:rPr>
          <w:sz w:val="14"/>
        </w:rPr>
        <w:t xml:space="preserve">, and recently constructing oil rigs in areas disputed by Vietnam. The Philippines released evidence of what it calls China reclaiming the Johnson Reef. While Fuchs says that no single party is wholly responsible for tensions, he explicitly points out that the U.S. considers China to be provocative. And he is right. In the context of geopolitical strategic balance, China is clearly acting to take advantage of its resources, from population to economic wealth to military might. </w:t>
      </w:r>
      <w:r w:rsidRPr="005E4E08">
        <w:rPr>
          <w:rStyle w:val="StyleUnderline"/>
        </w:rPr>
        <w:t>Words that look pretty on paper have no meaning unless they can be translated into genuine improvement for the region at stake. For now, the lofty Holy Grail of “harmony” is clearly out of reach. Defining the more immediate goal in terms of establishing an environment where the propensity for military exchanges is lower may be more realistic for defusing conflicts.</w:t>
      </w:r>
      <w:r>
        <w:rPr>
          <w:rStyle w:val="StyleUnderline"/>
        </w:rPr>
        <w:t xml:space="preserve"> </w:t>
      </w:r>
      <w:r w:rsidRPr="005E4E08">
        <w:rPr>
          <w:rStyle w:val="StyleUnderline"/>
        </w:rPr>
        <w:t>The U.S. needs to back up its most recent call to the region with concrete steps that would help enforce the peace. It is counterproductive to throw out admonitions or appeals without making one's presence felt, and Washington does have to meet a degree of participation in the Asia-Pacific if it wants to promote the regional peace that is conducive to the overall interest.</w:t>
      </w:r>
      <w:r>
        <w:rPr>
          <w:rStyle w:val="StyleUnderline"/>
        </w:rPr>
        <w:t xml:space="preserve"> </w:t>
      </w:r>
      <w:r w:rsidRPr="005E4E08">
        <w:rPr>
          <w:rStyle w:val="StyleUnderline"/>
        </w:rPr>
        <w:t>Over the past few years the U.S. has increased its military presence in the region. U.S. President Obama established a small garrison in Darwin, Australia and in April the U.S. signed a 10-year agreement with the Philippines over the expanded usage of bases in the country.</w:t>
      </w:r>
      <w:r>
        <w:rPr>
          <w:rStyle w:val="StyleUnderline"/>
        </w:rPr>
        <w:t xml:space="preserve"> </w:t>
      </w:r>
      <w:r w:rsidRPr="005E4E08">
        <w:rPr>
          <w:rStyle w:val="StyleUnderline"/>
        </w:rPr>
        <w:t>As China beefs up the scale and pace of its forward deployments, as a result coming into conflict or near-conflict with its neighbors, Washington should step up its presence in the region. In demonstrating its stake in the region, a restrained but conscious deployment of vessels passing nearby hotspots could be a powerful gesture.</w:t>
      </w:r>
      <w:r>
        <w:rPr>
          <w:rStyle w:val="StyleUnderline"/>
        </w:rPr>
        <w:t xml:space="preserve"> </w:t>
      </w:r>
      <w:r w:rsidRPr="005E4E08">
        <w:rPr>
          <w:sz w:val="14"/>
        </w:rPr>
        <w:t xml:space="preserve">The Diplomat periodical, in an article titled 'The Limits of Pacific Maritime Law,' noted the fact that many of the agreements that have been established regarding conventions of the sea are redundant. For example, the signs that were agreed upon in April between China and two dozen nations, in a non-binding agreement called the Code For Unplanned Encounters at Sea, have been established parts of the maritime lexicon for generations. The principles of mutual respect, non-violence and non-interference are present in China's own Five Principles for Peaceful Co-existence. The problem lies in the actions of current players not living up to those standards and hence the need for constant reaffirmations. Taking a more conciliatory and forward-looking perspective, the U.S. can serve as a lubricating partner between China and the various parties involved by sending diplomatic staff at all levels to monitor and actively join in defusing bilateral disputes. On Saturday, the efforts of Secretary of State John Kerry in charging into Kabul to negotiate a way out of the election dispute there resulted in an agreement between parties for a full audit of the presidential vote. </w:t>
      </w:r>
      <w:r w:rsidRPr="005E4E08">
        <w:rPr>
          <w:rStyle w:val="StyleUnderline"/>
        </w:rPr>
        <w:t>That case illustrates that U.S. attention and efforts do count. In the South China Sea and East China Sea, Washington can also help reduce the propensity toward devastating conflict.</w:t>
      </w:r>
    </w:p>
    <w:p w:rsidR="001D1D86" w:rsidRPr="006D7736" w:rsidRDefault="001D1D86" w:rsidP="001D1D86">
      <w:pPr>
        <w:pStyle w:val="Heading4"/>
      </w:pPr>
      <w:r w:rsidRPr="006D7736">
        <w:t>US-China war goes nuclear</w:t>
      </w:r>
    </w:p>
    <w:p w:rsidR="001D1D86" w:rsidRPr="005C3956" w:rsidRDefault="001D1D86" w:rsidP="001D1D86">
      <w:pPr>
        <w:rPr>
          <w:b/>
          <w:bCs/>
          <w:sz w:val="26"/>
        </w:rPr>
      </w:pPr>
      <w:r w:rsidRPr="006D7736">
        <w:rPr>
          <w:rStyle w:val="Style13ptBold"/>
        </w:rPr>
        <w:t>Johnson 1</w:t>
      </w:r>
      <w:r>
        <w:rPr>
          <w:rStyle w:val="Style13ptBold"/>
        </w:rPr>
        <w:t xml:space="preserve"> </w:t>
      </w:r>
      <w:r>
        <w:rPr>
          <w:rFonts w:asciiTheme="minorHAnsi" w:hAnsiTheme="minorHAnsi"/>
          <w:sz w:val="16"/>
          <w:szCs w:val="16"/>
        </w:rPr>
        <w:t>(C</w:t>
      </w:r>
      <w:r w:rsidRPr="005C3956">
        <w:rPr>
          <w:rFonts w:asciiTheme="minorHAnsi" w:hAnsiTheme="minorHAnsi"/>
          <w:sz w:val="16"/>
          <w:szCs w:val="16"/>
        </w:rPr>
        <w:t xml:space="preserve">halmers, The Nation, May 14, Wilson </w:t>
      </w:r>
      <w:proofErr w:type="spellStart"/>
      <w:r w:rsidRPr="005C3956">
        <w:rPr>
          <w:rFonts w:asciiTheme="minorHAnsi" w:hAnsiTheme="minorHAnsi"/>
          <w:sz w:val="16"/>
          <w:szCs w:val="16"/>
        </w:rPr>
        <w:t>OmniFile</w:t>
      </w:r>
      <w:proofErr w:type="spellEnd"/>
      <w:r w:rsidRPr="005C3956">
        <w:rPr>
          <w:rFonts w:asciiTheme="minorHAnsi" w:hAnsiTheme="minorHAnsi"/>
          <w:sz w:val="16"/>
          <w:szCs w:val="16"/>
        </w:rPr>
        <w:t>: Full Text Select</w:t>
      </w:r>
      <w:r>
        <w:rPr>
          <w:rFonts w:asciiTheme="minorHAnsi" w:hAnsiTheme="minorHAnsi"/>
          <w:sz w:val="16"/>
          <w:szCs w:val="16"/>
        </w:rPr>
        <w:t>)</w:t>
      </w:r>
    </w:p>
    <w:p w:rsidR="001D1D86" w:rsidRDefault="001D1D86" w:rsidP="001D1D86">
      <w:pPr>
        <w:pStyle w:val="cardtext"/>
        <w:ind w:left="0"/>
        <w:rPr>
          <w:rFonts w:asciiTheme="minorHAnsi" w:hAnsiTheme="minorHAnsi"/>
          <w:szCs w:val="16"/>
        </w:rPr>
      </w:pPr>
      <w:r w:rsidRPr="005C3956">
        <w:rPr>
          <w:rFonts w:asciiTheme="minorHAnsi" w:hAnsiTheme="minorHAnsi"/>
          <w:szCs w:val="16"/>
        </w:rPr>
        <w:t xml:space="preserve">China is another matter. No sane figure in the Pentagon wants a war with China, and </w:t>
      </w:r>
      <w:r w:rsidRPr="005C3956">
        <w:rPr>
          <w:rStyle w:val="StyleUnderline"/>
          <w:rFonts w:asciiTheme="minorHAnsi" w:hAnsiTheme="minorHAnsi"/>
        </w:rPr>
        <w:t>all serious US militarists know that China's minuscule nuclear capacity is not offensive but a deterrent against the overwhelming US power arrayed against it</w:t>
      </w:r>
      <w:r w:rsidRPr="005C3956">
        <w:rPr>
          <w:rFonts w:asciiTheme="minorHAnsi" w:hAnsiTheme="minorHAnsi"/>
        </w:rPr>
        <w:t xml:space="preserve"> (</w:t>
      </w:r>
      <w:r w:rsidRPr="005C3956">
        <w:rPr>
          <w:rFonts w:asciiTheme="minorHAnsi" w:hAnsiTheme="minorHAnsi"/>
          <w:szCs w:val="16"/>
        </w:rPr>
        <w:t xml:space="preserve">twenty archaic Chinese warheads versus more than 7,000 US warheads). </w:t>
      </w:r>
      <w:r w:rsidRPr="005C3956">
        <w:rPr>
          <w:rStyle w:val="StyleUnderline"/>
          <w:rFonts w:asciiTheme="minorHAnsi" w:hAnsiTheme="minorHAnsi"/>
        </w:rPr>
        <w:t>Taiwan</w:t>
      </w:r>
      <w:r w:rsidRPr="005C3956">
        <w:rPr>
          <w:rFonts w:asciiTheme="minorHAnsi" w:hAnsiTheme="minorHAnsi"/>
        </w:rPr>
        <w:t>, whose status constitutes the still incomplete last act of the Chinese civil war,</w:t>
      </w:r>
      <w:r w:rsidRPr="005C3956">
        <w:rPr>
          <w:rFonts w:asciiTheme="minorHAnsi" w:hAnsiTheme="minorHAnsi"/>
          <w:szCs w:val="16"/>
        </w:rPr>
        <w:t xml:space="preserve"> </w:t>
      </w:r>
      <w:r w:rsidRPr="005C3956">
        <w:rPr>
          <w:rStyle w:val="StyleUnderline"/>
          <w:rFonts w:asciiTheme="minorHAnsi" w:hAnsiTheme="minorHAnsi"/>
        </w:rPr>
        <w:t>remains the most dangerous place on earth. Much as the 1914 assassination of the Austrian crown prince in Sarajevo led to a war that no one wanted, a misstep in Taiwan by any side could bring the United States and China into a conflict that neither wants. Such a war would bankrupt the United States, deeply divide Japan and probably end in a Chinese victory</w:t>
      </w:r>
      <w:r w:rsidRPr="005C3956">
        <w:rPr>
          <w:rFonts w:asciiTheme="minorHAnsi" w:hAnsiTheme="minorHAnsi"/>
        </w:rPr>
        <w:t>,</w:t>
      </w:r>
      <w:r w:rsidRPr="005C3956">
        <w:rPr>
          <w:rFonts w:asciiTheme="minorHAnsi" w:hAnsiTheme="minorHAnsi"/>
          <w:szCs w:val="16"/>
        </w:rPr>
        <w:t xml:space="preserve"> given that China is the world's most populous country and would be defending itself against a foreign aggressor. More seriously, </w:t>
      </w:r>
      <w:r w:rsidRPr="005C3956">
        <w:rPr>
          <w:rStyle w:val="StyleUnderline"/>
          <w:rFonts w:asciiTheme="minorHAnsi" w:hAnsiTheme="minorHAnsi"/>
        </w:rPr>
        <w:t>it could easily escalate into a nuclear holocaust</w:t>
      </w:r>
      <w:r w:rsidRPr="005C3956">
        <w:rPr>
          <w:rFonts w:asciiTheme="minorHAnsi" w:hAnsiTheme="minorHAnsi"/>
        </w:rPr>
        <w:t>.</w:t>
      </w:r>
      <w:r w:rsidRPr="005C3956">
        <w:rPr>
          <w:rFonts w:asciiTheme="minorHAnsi" w:hAnsiTheme="minorHAnsi"/>
          <w:szCs w:val="16"/>
        </w:rPr>
        <w:t xml:space="preserve"> However, given the nationalistic challenge to China's sovereignty of any Taiwanese attempt to declare its independence formally, forward-deployed US forces on China's borders have virtually no deterrent effect.</w:t>
      </w:r>
    </w:p>
    <w:p w:rsidR="001D1D86" w:rsidRPr="00937ADA" w:rsidRDefault="001D1D86" w:rsidP="001D1D86">
      <w:pPr>
        <w:pStyle w:val="Heading4"/>
        <w:rPr>
          <w:rStyle w:val="StyleUnderline"/>
          <w:b w:val="0"/>
          <w:bCs/>
          <w:sz w:val="26"/>
          <w:szCs w:val="26"/>
          <w:u w:val="none"/>
        </w:rPr>
      </w:pPr>
      <w:r>
        <w:rPr>
          <w:rStyle w:val="StyleUnderline"/>
          <w:sz w:val="26"/>
          <w:szCs w:val="26"/>
          <w:u w:val="none"/>
        </w:rPr>
        <w:t>Ex</w:t>
      </w:r>
      <w:r w:rsidRPr="00937ADA">
        <w:rPr>
          <w:rStyle w:val="StyleUnderline"/>
          <w:sz w:val="26"/>
          <w:szCs w:val="26"/>
          <w:u w:val="none"/>
        </w:rPr>
        <w:t>tinction</w:t>
      </w:r>
    </w:p>
    <w:p w:rsidR="001D1D86" w:rsidRPr="00937ADA" w:rsidRDefault="001D1D86" w:rsidP="001D1D86">
      <w:proofErr w:type="spellStart"/>
      <w:r w:rsidRPr="007D5DC6">
        <w:rPr>
          <w:rStyle w:val="Style13ptBold"/>
        </w:rPr>
        <w:t>Wittner</w:t>
      </w:r>
      <w:proofErr w:type="spellEnd"/>
      <w:r w:rsidRPr="007D5DC6">
        <w:rPr>
          <w:rStyle w:val="Style13ptBold"/>
        </w:rPr>
        <w:t xml:space="preserve"> 11 </w:t>
      </w:r>
      <w:r w:rsidRPr="00937ADA">
        <w:t xml:space="preserve">(Lawrence S. </w:t>
      </w:r>
      <w:proofErr w:type="spellStart"/>
      <w:r w:rsidRPr="00937ADA">
        <w:t>Wittner</w:t>
      </w:r>
      <w:proofErr w:type="spellEnd"/>
      <w:r w:rsidRPr="00937ADA">
        <w:t xml:space="preserve">, Emeritus Professor of History at SUNY, “Is a Nuclear War with China Possible?” Published on Huntington News on November 28, 2011, available online at </w:t>
      </w:r>
      <w:hyperlink r:id="rId13" w:history="1">
        <w:r w:rsidRPr="00937ADA">
          <w:rPr>
            <w:rStyle w:val="Hyperlink"/>
          </w:rPr>
          <w:t>http://www.peacevoice.info/2011/11/29/is-a-nuclear-war-with-china-possible/</w:t>
        </w:r>
      </w:hyperlink>
      <w:r w:rsidRPr="00937ADA">
        <w:t>, CH)</w:t>
      </w:r>
    </w:p>
    <w:p w:rsidR="001D1D86" w:rsidRPr="007D5DC6" w:rsidRDefault="001D1D86" w:rsidP="001D1D86">
      <w:pPr>
        <w:rPr>
          <w:rStyle w:val="StyleUnderline"/>
        </w:rPr>
      </w:pPr>
    </w:p>
    <w:p w:rsidR="001D1D86" w:rsidRDefault="001D1D86" w:rsidP="001D1D86">
      <w:pPr>
        <w:rPr>
          <w:sz w:val="16"/>
        </w:rPr>
      </w:pPr>
      <w:r w:rsidRPr="00937ADA">
        <w:rPr>
          <w:rStyle w:val="StyleUnderline"/>
        </w:rPr>
        <w:t>While nuclear weapons exist, there remains a danger that they will be used.</w:t>
      </w:r>
      <w:r w:rsidRPr="00937ADA">
        <w:rPr>
          <w:sz w:val="16"/>
        </w:rPr>
        <w:t xml:space="preserve"> After all</w:t>
      </w:r>
      <w:r w:rsidRPr="00937ADA">
        <w:rPr>
          <w:rStyle w:val="StyleUnderline"/>
          <w:sz w:val="18"/>
        </w:rPr>
        <w:t xml:space="preserve">, </w:t>
      </w:r>
      <w:r w:rsidRPr="00937ADA">
        <w:rPr>
          <w:rStyle w:val="StyleUnderline"/>
        </w:rPr>
        <w:t>for centuries national conflicts have led to wars, with nations employing their deadliest weapons. The current deterioration of U.S. relations with China might end up providing us with yet another example of this phenomenon. The gathering tension between the United States and China is clear</w:t>
      </w:r>
      <w:r w:rsidRPr="00937ADA">
        <w:rPr>
          <w:sz w:val="16"/>
        </w:rPr>
        <w:t xml:space="preserve"> enough. Disturbed by China’s growing economic and military strength</w:t>
      </w:r>
      <w:r w:rsidRPr="00937ADA">
        <w:rPr>
          <w:rStyle w:val="StyleUnderline"/>
        </w:rPr>
        <w:t>, the U.S. government recently challenged China’s claims in the South China Sea</w:t>
      </w:r>
      <w:r w:rsidRPr="00937ADA">
        <w:rPr>
          <w:sz w:val="16"/>
        </w:rPr>
        <w:t xml:space="preserve">, </w:t>
      </w:r>
      <w:r w:rsidRPr="00937ADA">
        <w:rPr>
          <w:rStyle w:val="StyleUnderline"/>
        </w:rPr>
        <w:t>increased</w:t>
      </w:r>
      <w:r w:rsidRPr="00937ADA">
        <w:rPr>
          <w:sz w:val="16"/>
        </w:rPr>
        <w:t xml:space="preserve"> the U.S. </w:t>
      </w:r>
      <w:r w:rsidRPr="00937ADA">
        <w:rPr>
          <w:rStyle w:val="StyleUnderline"/>
        </w:rPr>
        <w:t>military presence</w:t>
      </w:r>
      <w:r w:rsidRPr="00937ADA">
        <w:rPr>
          <w:sz w:val="16"/>
        </w:rPr>
        <w:t xml:space="preserve"> in Australia</w:t>
      </w:r>
      <w:r w:rsidRPr="00937ADA">
        <w:rPr>
          <w:rStyle w:val="StyleUnderline"/>
        </w:rPr>
        <w:t>, and deepened U.S. military ties with other nations in the Pacific region.</w:t>
      </w:r>
      <w:r w:rsidRPr="00937ADA">
        <w:rPr>
          <w:sz w:val="16"/>
        </w:rPr>
        <w:t xml:space="preserve"> According to Secretary of State Hillary Clinton, the United States was asserting our own position as a Pacific power. But </w:t>
      </w:r>
      <w:r w:rsidRPr="00937ADA">
        <w:rPr>
          <w:rStyle w:val="StyleUnderline"/>
        </w:rPr>
        <w:t xml:space="preserve">need this lead to nuclear war? Not necessarily. </w:t>
      </w:r>
      <w:r w:rsidRPr="00937ADA">
        <w:rPr>
          <w:sz w:val="16"/>
        </w:rPr>
        <w:t xml:space="preserve">And </w:t>
      </w:r>
      <w:r w:rsidRPr="00937ADA">
        <w:rPr>
          <w:rStyle w:val="StyleUnderline"/>
        </w:rPr>
        <w:t>yet</w:t>
      </w:r>
      <w:r w:rsidRPr="00937ADA">
        <w:rPr>
          <w:sz w:val="16"/>
        </w:rPr>
        <w:t xml:space="preserve">, </w:t>
      </w:r>
      <w:r w:rsidRPr="00937ADA">
        <w:rPr>
          <w:rStyle w:val="StyleUnderline"/>
        </w:rPr>
        <w:t>there are signs that it could.</w:t>
      </w:r>
      <w:r w:rsidRPr="00937ADA">
        <w:rPr>
          <w:sz w:val="16"/>
        </w:rPr>
        <w:t xml:space="preserve"> After all, </w:t>
      </w:r>
      <w:r w:rsidRPr="00937ADA">
        <w:rPr>
          <w:rStyle w:val="StyleUnderline"/>
        </w:rPr>
        <w:t>both the United States and China possess large numbers of nuclear weapons. The U.S. government threatened to attack China with nuclear weapons during the Korean War and, later, during the conflict over the future of China’s offshore islands, Quemoy and Matsu.</w:t>
      </w:r>
      <w:r w:rsidRPr="00937ADA">
        <w:rPr>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937ADA">
        <w:rPr>
          <w:rStyle w:val="StyleUnderline"/>
        </w:rPr>
        <w:t>Some pundits argue that nuclear weapons prevent wars between nuclear-armed nations;</w:t>
      </w:r>
      <w:r w:rsidRPr="00937ADA">
        <w:rPr>
          <w:sz w:val="16"/>
        </w:rPr>
        <w:t xml:space="preserve"> and, admittedly, there haven’t been very many at least not yet. </w:t>
      </w:r>
      <w:r w:rsidRPr="00937ADA">
        <w:rPr>
          <w:rStyle w:val="StyleUnderline"/>
        </w:rPr>
        <w:t xml:space="preserve">But the </w:t>
      </w:r>
      <w:proofErr w:type="spellStart"/>
      <w:r w:rsidRPr="00937ADA">
        <w:rPr>
          <w:rStyle w:val="StyleUnderline"/>
        </w:rPr>
        <w:t>Kargil</w:t>
      </w:r>
      <w:proofErr w:type="spellEnd"/>
      <w:r w:rsidRPr="00937ADA">
        <w:rPr>
          <w:rStyle w:val="StyleUnderline"/>
        </w:rPr>
        <w:t xml:space="preserve"> War of 1999, between nuclear-armed India and nuclear-armed Pakistan, should convince us that such wars can occur. Indeed, in that case, the conflict almost slipped into a nuclear war.</w:t>
      </w:r>
      <w:r w:rsidRPr="00937ADA">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937ADA">
        <w:rPr>
          <w:rStyle w:val="StyleUnderline"/>
        </w:rPr>
        <w:t>don’t nuclear weapons deter a nuclear attack?</w:t>
      </w:r>
      <w:r w:rsidRPr="00937ADA">
        <w:rPr>
          <w:sz w:val="16"/>
        </w:rPr>
        <w:t xml:space="preserve"> Do they? </w:t>
      </w:r>
      <w:r w:rsidRPr="00937ADA">
        <w:rPr>
          <w:rStyle w:val="StyleUnderline"/>
        </w:rPr>
        <w:t>Obviously, NATO leaders didn’t feel deterred</w:t>
      </w:r>
      <w:r w:rsidRPr="00937ADA">
        <w:rPr>
          <w:sz w:val="16"/>
        </w:rPr>
        <w:t xml:space="preserve">, for, </w:t>
      </w:r>
      <w:r w:rsidRPr="00937ADA">
        <w:rPr>
          <w:rStyle w:val="StyleUnderline"/>
        </w:rPr>
        <w:t>throughout the Cold War, NATO’s strategy was to respond to a Soviet conventional military attack on Western Europe by launching a Western nuclear attack on the nuclear-armed Soviet Union.</w:t>
      </w:r>
      <w:r w:rsidRPr="00937ADA">
        <w:rPr>
          <w:sz w:val="16"/>
        </w:rPr>
        <w:t xml:space="preserve"> Furthermore</w:t>
      </w:r>
      <w:r w:rsidRPr="00937ADA">
        <w:rPr>
          <w:rStyle w:val="StyleUnderline"/>
        </w:rPr>
        <w:t>, if U.S. government officials really believed that nuclear deterrence worked, they would not have resorted to championing Star Wars</w:t>
      </w:r>
      <w:r w:rsidRPr="00937ADA">
        <w:rPr>
          <w:sz w:val="16"/>
        </w:rPr>
        <w:t xml:space="preserve"> and its modern variant, national missile defense. </w:t>
      </w:r>
      <w:r w:rsidRPr="00937ADA">
        <w:rPr>
          <w:rStyle w:val="StyleUnderline"/>
        </w:rPr>
        <w:t>Why are these vastly expensive</w:t>
      </w:r>
      <w:r w:rsidRPr="00937ADA">
        <w:rPr>
          <w:sz w:val="16"/>
        </w:rPr>
        <w:t xml:space="preserve"> and probably unworkable </w:t>
      </w:r>
      <w:r w:rsidRPr="00937ADA">
        <w:rPr>
          <w:rStyle w:val="StyleUnderline"/>
        </w:rPr>
        <w:t>military defense systems needed if other nuclear powers are deterred from attacking by U.S. nuclear might?</w:t>
      </w:r>
      <w:r w:rsidRPr="00937ADA">
        <w:rPr>
          <w:sz w:val="16"/>
        </w:rPr>
        <w:t xml:space="preserve"> Of course, </w:t>
      </w:r>
      <w:r w:rsidRPr="00937ADA">
        <w:rPr>
          <w:rStyle w:val="StyleUnderline"/>
        </w:rPr>
        <w:t>the bottom line for those Americans convinced that nuclear weapons safeguard them from a Chinese nuclear attack might be that the U.S. nuclear arsenal is far greater than its Chinese counterpart.</w:t>
      </w:r>
      <w:r w:rsidRPr="00937ADA">
        <w:rPr>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937ADA">
        <w:rPr>
          <w:rStyle w:val="StyleUnderline"/>
        </w:rPr>
        <w:t>A nuclear attack by China would immediately slaughter at least 10 million Americans in a great storm of blast and fire, while leaving many more dying horribly of sickness and radiation poisoning. The Chinese death toll in a nuclear war would be far higher. Both nations would be reduced to smoldering, radioactive wastelands. Also, radioactive debris sent aloft by the nuclear explosions would blot out the sun and bring on a nuclear winter around the globe destroying agriculture, creating worldwide famine, and generating chaos and destruction</w:t>
      </w:r>
      <w:r w:rsidRPr="00937ADA">
        <w:rPr>
          <w:sz w:val="16"/>
        </w:rPr>
        <w:t>.</w:t>
      </w:r>
      <w:r w:rsidRPr="007D5DC6">
        <w:rPr>
          <w:sz w:val="16"/>
        </w:rPr>
        <w:t xml:space="preserve"> </w:t>
      </w:r>
    </w:p>
    <w:p w:rsidR="001D1D86" w:rsidRPr="009E00DB" w:rsidRDefault="001D1D86" w:rsidP="001D1D86">
      <w:pPr>
        <w:keepNext/>
        <w:keepLines/>
        <w:spacing w:before="200"/>
        <w:outlineLvl w:val="3"/>
        <w:rPr>
          <w:rFonts w:eastAsiaTheme="majorEastAsia" w:cstheme="majorBidi"/>
          <w:b/>
          <w:bCs/>
          <w:iCs/>
          <w:sz w:val="26"/>
        </w:rPr>
      </w:pPr>
      <w:r w:rsidRPr="009E00DB">
        <w:rPr>
          <w:rFonts w:eastAsiaTheme="majorEastAsia" w:cstheme="majorBidi"/>
          <w:b/>
          <w:bCs/>
          <w:iCs/>
          <w:sz w:val="26"/>
        </w:rPr>
        <w:t>Extinction outweighs – its irreversible and we have an obligation to future generations</w:t>
      </w:r>
    </w:p>
    <w:p w:rsidR="001D1D86" w:rsidRPr="009E00DB" w:rsidRDefault="001D1D86" w:rsidP="001D1D86">
      <w:proofErr w:type="spellStart"/>
      <w:r>
        <w:rPr>
          <w:rStyle w:val="Style13ptBold"/>
        </w:rPr>
        <w:t>Bostrom</w:t>
      </w:r>
      <w:proofErr w:type="spellEnd"/>
      <w:r>
        <w:rPr>
          <w:rStyle w:val="Style13ptBold"/>
        </w:rPr>
        <w:t xml:space="preserve"> 2 </w:t>
      </w:r>
      <w:r w:rsidRPr="00937ADA">
        <w:t xml:space="preserve">(Nick </w:t>
      </w:r>
      <w:proofErr w:type="spellStart"/>
      <w:r w:rsidRPr="00937ADA">
        <w:t>Bostrom</w:t>
      </w:r>
      <w:proofErr w:type="spellEnd"/>
      <w:r w:rsidRPr="00937ADA">
        <w:t xml:space="preserve">, PhD and Professor at Oxford University, March, 2002 [Journal of Evolution and Technology, </w:t>
      </w:r>
      <w:proofErr w:type="spellStart"/>
      <w:r w:rsidRPr="00937ADA">
        <w:t>vol</w:t>
      </w:r>
      <w:proofErr w:type="spellEnd"/>
      <w:r w:rsidRPr="00937ADA">
        <w:t xml:space="preserve"> 9] </w:t>
      </w:r>
      <w:hyperlink r:id="rId14" w:history="1">
        <w:r w:rsidRPr="00937ADA">
          <w:rPr>
            <w:rStyle w:val="Hyperlink"/>
          </w:rPr>
          <w:t>http://www.nickbostrom.com/existential/risks.html</w:t>
        </w:r>
      </w:hyperlink>
      <w:r w:rsidRPr="00937ADA">
        <w:t>])</w:t>
      </w:r>
    </w:p>
    <w:p w:rsidR="001D1D86" w:rsidRDefault="001D1D86" w:rsidP="001D1D86">
      <w:pPr>
        <w:rPr>
          <w:sz w:val="10"/>
          <w:szCs w:val="12"/>
        </w:rPr>
      </w:pPr>
      <w:r w:rsidRPr="00937ADA">
        <w:rPr>
          <w:sz w:val="10"/>
        </w:rPr>
        <w:t xml:space="preserve">It’s dangerous to be alive and risks are everywhere. Luckily, </w:t>
      </w:r>
      <w:r w:rsidRPr="00937ADA">
        <w:rPr>
          <w:b/>
          <w:bCs/>
          <w:u w:val="single"/>
        </w:rPr>
        <w:t>not all risks are equally serious.</w:t>
      </w:r>
      <w:r w:rsidRPr="00937ADA">
        <w:rPr>
          <w:sz w:val="10"/>
        </w:rPr>
        <w:t xml:space="preserve"> For present purposes </w:t>
      </w:r>
      <w:r w:rsidRPr="00937ADA">
        <w:rPr>
          <w:b/>
          <w:bCs/>
          <w:u w:val="single"/>
        </w:rPr>
        <w:t>we can use three dimensions to describe the magnitude of a risk: scope, intensity, and probability</w:t>
      </w:r>
      <w:r w:rsidRPr="00937ADA">
        <w:rPr>
          <w:sz w:val="10"/>
        </w:rPr>
        <w:t>. By “scope” I mean the size of the group of people that are at risk. By “intensity” I mean how badly each individual in the group would be affected. And by “probability” I mean the best current subjective estimate of the probability of the adverse outcome.</w:t>
      </w:r>
      <w:hyperlink r:id="rId15" w:anchor="_ftn1#_ftn1" w:history="1">
        <w:r w:rsidRPr="00937ADA">
          <w:rPr>
            <w:sz w:val="10"/>
          </w:rPr>
          <w:t>[1]</w:t>
        </w:r>
      </w:hyperlink>
      <w:r w:rsidRPr="00937ADA">
        <w:rPr>
          <w:sz w:val="10"/>
        </w:rPr>
        <w:t xml:space="preserve"> 1.1         A typology of risk We can distinguish six qualitatively distinct types of risks based on their scope and intensity (figure 1). The third dimension, probability, can be superimposed on the two dimensions plotted in the figure. Other things equal, a risk is more serious if it has a substantial probability and if our actions can make that probability significantly greater or smaller.     “Personal”, “local”, or “global” refer to the size of the population that is directly affected</w:t>
      </w:r>
      <w:r w:rsidRPr="00937ADA">
        <w:rPr>
          <w:b/>
          <w:bCs/>
          <w:u w:val="single"/>
        </w:rPr>
        <w:t>; a global risk is one that affects the whole of humankind (and our successors</w:t>
      </w:r>
      <w:r w:rsidRPr="00937ADA">
        <w:rPr>
          <w:sz w:val="10"/>
        </w:rPr>
        <w:t xml:space="preserve">). “Endurable” vs. “terminal” indicates how intensely the target population would be affected. </w:t>
      </w:r>
      <w:r w:rsidRPr="00937ADA">
        <w:rPr>
          <w:b/>
          <w:bCs/>
          <w:u w:val="single"/>
        </w:rPr>
        <w:t>An endurable risk may cause great destruction, but one can either recover</w:t>
      </w:r>
      <w:r w:rsidRPr="00937ADA">
        <w:rPr>
          <w:sz w:val="10"/>
        </w:rPr>
        <w:t xml:space="preserve"> from the damage </w:t>
      </w:r>
      <w:r w:rsidRPr="00937ADA">
        <w:rPr>
          <w:b/>
          <w:bCs/>
          <w:u w:val="single"/>
        </w:rPr>
        <w:t>or find ways of coping</w:t>
      </w:r>
      <w:r w:rsidRPr="00937ADA">
        <w:rPr>
          <w:sz w:val="10"/>
        </w:rPr>
        <w:t xml:space="preserve"> with the fallout. In contrast, </w:t>
      </w:r>
      <w:r w:rsidRPr="00937ADA">
        <w:rPr>
          <w:b/>
          <w:bCs/>
          <w:u w:val="single"/>
        </w:rPr>
        <w:t>a terminal risk is one where the targets are either annihilated or irreversibly crippled</w:t>
      </w:r>
      <w:r w:rsidRPr="00937ADA">
        <w:rPr>
          <w:sz w:val="10"/>
        </w:rPr>
        <w:t xml:space="preserve"> in ways that radically reduce their potential to live the sort of life they aspire to. In the case of personal risks, for instance, a terminal outcome could for example be death, permanent severe brain injury, or a lifetime prison sentence. An example of a local terminal risk would be genocide leading to the annihilation of a people (this happened to several Indian nations). Permanent enslavement is another example. 1.2         Existential risks In this paper we shall discuss risks of the sixth category, the one marked with an X. This is the category of </w:t>
      </w:r>
      <w:r w:rsidRPr="00937ADA">
        <w:rPr>
          <w:b/>
          <w:bCs/>
          <w:u w:val="single"/>
        </w:rPr>
        <w:t>global, terminal risks. I shall call</w:t>
      </w:r>
      <w:r w:rsidRPr="00937ADA">
        <w:rPr>
          <w:sz w:val="10"/>
        </w:rPr>
        <w:t xml:space="preserve"> these </w:t>
      </w:r>
      <w:r w:rsidRPr="00937ADA">
        <w:rPr>
          <w:b/>
          <w:bCs/>
          <w:u w:val="single"/>
        </w:rPr>
        <w:t>existential risks</w:t>
      </w:r>
      <w:r w:rsidRPr="00937ADA">
        <w:rPr>
          <w:sz w:val="10"/>
        </w:rPr>
        <w:t xml:space="preserve">. </w:t>
      </w:r>
      <w:r w:rsidRPr="00937ADA">
        <w:rPr>
          <w:b/>
          <w:bCs/>
          <w:u w:val="single"/>
        </w:rPr>
        <w:t xml:space="preserve">Existential risks are </w:t>
      </w:r>
      <w:r w:rsidRPr="00937ADA">
        <w:rPr>
          <w:b/>
          <w:iCs/>
          <w:u w:val="single"/>
          <w:bdr w:val="single" w:sz="18" w:space="0" w:color="auto"/>
        </w:rPr>
        <w:t>distinct</w:t>
      </w:r>
      <w:r w:rsidRPr="00937ADA">
        <w:rPr>
          <w:b/>
          <w:bCs/>
          <w:u w:val="single"/>
        </w:rPr>
        <w:t xml:space="preserve"> from</w:t>
      </w:r>
      <w:r w:rsidRPr="00937ADA">
        <w:rPr>
          <w:sz w:val="10"/>
        </w:rPr>
        <w:t xml:space="preserve"> global </w:t>
      </w:r>
      <w:r w:rsidRPr="00937ADA">
        <w:rPr>
          <w:b/>
          <w:bCs/>
          <w:u w:val="single"/>
        </w:rPr>
        <w:t>endurable risks</w:t>
      </w:r>
      <w:r w:rsidRPr="00937ADA">
        <w:rPr>
          <w:sz w:val="10"/>
        </w:rPr>
        <w:t xml:space="preserve">. </w:t>
      </w:r>
      <w:r w:rsidRPr="00937ADA">
        <w:rPr>
          <w:b/>
          <w:bCs/>
          <w:u w:val="single"/>
        </w:rPr>
        <w:t>Examples of the latter</w:t>
      </w:r>
      <w:r w:rsidRPr="00937ADA">
        <w:rPr>
          <w:sz w:val="10"/>
        </w:rPr>
        <w:t xml:space="preserve"> kind </w:t>
      </w:r>
      <w:r w:rsidRPr="00937ADA">
        <w:rPr>
          <w:b/>
          <w:bCs/>
          <w:u w:val="single"/>
        </w:rPr>
        <w:t>include</w:t>
      </w:r>
      <w:r w:rsidRPr="00937ADA">
        <w:rPr>
          <w:sz w:val="10"/>
        </w:rPr>
        <w:t xml:space="preserve">: </w:t>
      </w:r>
      <w:r w:rsidRPr="00937ADA">
        <w:rPr>
          <w:b/>
          <w:bCs/>
          <w:u w:val="single"/>
        </w:rPr>
        <w:t>threats to</w:t>
      </w:r>
      <w:r w:rsidRPr="00937ADA">
        <w:rPr>
          <w:sz w:val="10"/>
        </w:rPr>
        <w:t xml:space="preserve"> the </w:t>
      </w:r>
      <w:r w:rsidRPr="00937ADA">
        <w:rPr>
          <w:b/>
          <w:bCs/>
          <w:u w:val="single"/>
        </w:rPr>
        <w:t>biodiversity</w:t>
      </w:r>
      <w:r w:rsidRPr="00937ADA">
        <w:rPr>
          <w:sz w:val="10"/>
        </w:rPr>
        <w:t xml:space="preserve"> of Earth’s ecosphere, </w:t>
      </w:r>
      <w:r w:rsidRPr="00937ADA">
        <w:rPr>
          <w:b/>
          <w:bCs/>
          <w:u w:val="single"/>
        </w:rPr>
        <w:t>moderate</w:t>
      </w:r>
      <w:r w:rsidRPr="00937ADA">
        <w:rPr>
          <w:sz w:val="10"/>
        </w:rPr>
        <w:t xml:space="preserve"> global </w:t>
      </w:r>
      <w:r w:rsidRPr="00937ADA">
        <w:rPr>
          <w:b/>
          <w:bCs/>
          <w:u w:val="single"/>
        </w:rPr>
        <w:t>warming</w:t>
      </w:r>
      <w:r w:rsidRPr="00937ADA">
        <w:rPr>
          <w:sz w:val="10"/>
        </w:rPr>
        <w:t xml:space="preserve">, global </w:t>
      </w:r>
      <w:r w:rsidRPr="00937ADA">
        <w:rPr>
          <w:b/>
          <w:bCs/>
          <w:u w:val="single"/>
        </w:rPr>
        <w:t>economic recessions</w:t>
      </w:r>
      <w:r w:rsidRPr="00937ADA">
        <w:rPr>
          <w:sz w:val="10"/>
        </w:rPr>
        <w:t xml:space="preserve"> (even major ones), </w:t>
      </w:r>
      <w:r w:rsidRPr="00937ADA">
        <w:rPr>
          <w:b/>
          <w:bCs/>
          <w:u w:val="single"/>
        </w:rPr>
        <w:t>and</w:t>
      </w:r>
      <w:r w:rsidRPr="00937ADA">
        <w:rPr>
          <w:sz w:val="10"/>
        </w:rPr>
        <w:t xml:space="preserve"> possibly </w:t>
      </w:r>
      <w:proofErr w:type="spellStart"/>
      <w:r w:rsidRPr="00937ADA">
        <w:rPr>
          <w:b/>
          <w:bCs/>
          <w:u w:val="single"/>
        </w:rPr>
        <w:t>stiflingcultural</w:t>
      </w:r>
      <w:proofErr w:type="spellEnd"/>
      <w:r w:rsidRPr="00937ADA">
        <w:rPr>
          <w:sz w:val="10"/>
        </w:rPr>
        <w:t xml:space="preserve"> or religious </w:t>
      </w:r>
      <w:r w:rsidRPr="00937ADA">
        <w:rPr>
          <w:b/>
          <w:bCs/>
          <w:u w:val="single"/>
        </w:rPr>
        <w:t>eras</w:t>
      </w:r>
      <w:r w:rsidRPr="00937ADA">
        <w:rPr>
          <w:sz w:val="10"/>
        </w:rPr>
        <w:t xml:space="preserve"> such as the “dark ages”, even if they encompass the whole global community, provided they are transitory (though see the section on “Shrieks” below). </w:t>
      </w:r>
      <w:r w:rsidRPr="00937ADA">
        <w:rPr>
          <w:b/>
          <w:bCs/>
          <w:u w:val="single"/>
        </w:rPr>
        <w:t>To say that a particular global risk is endurable is evidently not to say that it is acceptable or not very serious</w:t>
      </w:r>
      <w:r w:rsidRPr="00937ADA">
        <w:rPr>
          <w:sz w:val="10"/>
        </w:rPr>
        <w:t xml:space="preserve">. A world war fought with conventional weapons or a Nazi-style Reich lasting for a decade would be extremely horrible events even though they would fall under the rubric of endurable global risks since humanity could eventually recover. (On the other hand, they could be a local terminal risk for many individuals and for persecuted ethnic groups.) </w:t>
      </w:r>
      <w:r w:rsidRPr="00937ADA">
        <w:rPr>
          <w:sz w:val="10"/>
          <w:szCs w:val="12"/>
        </w:rPr>
        <w:t xml:space="preserve">I shall use the following definition of existential risks: Existential risk – One where an adverse outcome would either annihilate Earth-originating intelligent life or permanently and drastically curtail its potential. An existential risk is one where humankind as a whole is imperiled. Existential disasters have major adverse consequences for the course of human civilization for all time to come. 2 The unique challenge of existential risks </w:t>
      </w:r>
      <w:proofErr w:type="spellStart"/>
      <w:r w:rsidRPr="00937ADA">
        <w:rPr>
          <w:sz w:val="10"/>
          <w:szCs w:val="12"/>
        </w:rPr>
        <w:t>Risks</w:t>
      </w:r>
      <w:proofErr w:type="spellEnd"/>
      <w:r w:rsidRPr="00937ADA">
        <w:rPr>
          <w:sz w:val="10"/>
          <w:szCs w:val="12"/>
        </w:rPr>
        <w:t xml:space="preserve"> in this sixth category are a recent phenomenon. This is part of the reason why it is useful to distinguish them from other risks. We have not evolved mechanisms, either biologically or culturally, for managing such risks. Our intuitions and coping strategies have been shaped by our long experience with risks such as dangerous animals, hostile individuals or tribes, poisonous foods, automobile accidents, Chernobyl, Bhopal, volcano eruptions, earthquakes, draughts, World War I, World War II, epidemics of influenza, smallpox, black plague, and AIDS. These types of disasters have occurred many times and our cultural attitudes towards risk have been shaped by trial-and-error in managing such hazards. But tragic as such events are to the people immediately affected, in the big picture of things – from the perspective of humankind as a whole – even the worst of these catastrophes are mere ripples on the surface of the great sea of life. </w:t>
      </w:r>
      <w:r w:rsidRPr="00937ADA">
        <w:rPr>
          <w:sz w:val="10"/>
        </w:rPr>
        <w:t>They haven’t significantly affected the total amount of human suffering or happiness or determined the long-term fate of our species.</w:t>
      </w:r>
      <w:r w:rsidRPr="00937ADA">
        <w:rPr>
          <w:sz w:val="10"/>
          <w:szCs w:val="12"/>
        </w:rPr>
        <w:t xml:space="preserve"> With the exception of a species-destroying comet or asteroid impact (an extremely rare occurrence), there were probably no significant existential risks in human history until the mid-twentieth century, and certainly none that it was within our power to do something about. The first manmade existential risk was the inaugural detonation of an atomic bomb.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 is risky in the subjective sense. The subjective sense is of course what we must base our decisions on.[2] At any given time we must use our best current subjective estimate of what the objective risk factors are.[3] A much </w:t>
      </w:r>
      <w:r w:rsidRPr="00937ADA">
        <w:rPr>
          <w:sz w:val="10"/>
        </w:rPr>
        <w:t>greater existential risk emerged with</w:t>
      </w:r>
      <w:r w:rsidRPr="00937ADA">
        <w:rPr>
          <w:sz w:val="10"/>
          <w:szCs w:val="12"/>
        </w:rPr>
        <w:t xml:space="preserve"> the build-up </w:t>
      </w:r>
      <w:r w:rsidRPr="00937ADA">
        <w:rPr>
          <w:sz w:val="10"/>
        </w:rPr>
        <w:t>of nuclear arsenals</w:t>
      </w:r>
      <w:r w:rsidRPr="00937ADA">
        <w:rPr>
          <w:sz w:val="10"/>
          <w:szCs w:val="12"/>
        </w:rPr>
        <w:t xml:space="preserve"> in the </w:t>
      </w:r>
      <w:smartTag w:uri="urn:schemas-microsoft-com:office:smarttags" w:element="country-region">
        <w:r w:rsidRPr="00937ADA">
          <w:rPr>
            <w:sz w:val="10"/>
            <w:szCs w:val="12"/>
          </w:rPr>
          <w:t>US</w:t>
        </w:r>
      </w:smartTag>
      <w:r w:rsidRPr="00937ADA">
        <w:rPr>
          <w:sz w:val="10"/>
          <w:szCs w:val="12"/>
        </w:rPr>
        <w:t xml:space="preserve"> and the </w:t>
      </w:r>
      <w:smartTag w:uri="urn:schemas-microsoft-com:office:smarttags" w:element="place">
        <w:smartTag w:uri="urn:schemas-microsoft-com:office:smarttags" w:element="country-region">
          <w:r w:rsidRPr="00937ADA">
            <w:rPr>
              <w:sz w:val="10"/>
              <w:szCs w:val="12"/>
            </w:rPr>
            <w:t>USSR</w:t>
          </w:r>
        </w:smartTag>
      </w:smartTag>
      <w:r w:rsidRPr="00937ADA">
        <w:rPr>
          <w:sz w:val="10"/>
          <w:szCs w:val="12"/>
        </w:rPr>
        <w:t xml:space="preserve">. An all-out nuclear war was a possibility with both a substantial probability and with consequences that might have been persistent enough to qualify as global and terminal. There was a real worry among those best acquainted with the information available at the time that a nuclear Armageddon would occur and that it might annihilate our species or permanently destroy human civilization.[4] Russia and the US retain large nuclear arsenals that could be used in a future confrontation, either accidentally or deliberately. There is also a risk that other states may one day build up large nuclear arsenals. Note however that a smaller nuclear exchange, between </w:t>
      </w:r>
      <w:smartTag w:uri="urn:schemas-microsoft-com:office:smarttags" w:element="country-region">
        <w:r w:rsidRPr="00937ADA">
          <w:rPr>
            <w:sz w:val="10"/>
            <w:szCs w:val="12"/>
          </w:rPr>
          <w:t>India</w:t>
        </w:r>
      </w:smartTag>
      <w:r w:rsidRPr="00937ADA">
        <w:rPr>
          <w:sz w:val="10"/>
          <w:szCs w:val="12"/>
        </w:rPr>
        <w:t xml:space="preserve"> and </w:t>
      </w:r>
      <w:smartTag w:uri="urn:schemas-microsoft-com:office:smarttags" w:element="place">
        <w:smartTag w:uri="urn:schemas-microsoft-com:office:smarttags" w:element="country-region">
          <w:r w:rsidRPr="00937ADA">
            <w:rPr>
              <w:sz w:val="10"/>
              <w:szCs w:val="12"/>
            </w:rPr>
            <w:t>Pakistan</w:t>
          </w:r>
        </w:smartTag>
      </w:smartTag>
      <w:r w:rsidRPr="00937ADA">
        <w:rPr>
          <w:sz w:val="10"/>
          <w:szCs w:val="12"/>
        </w:rPr>
        <w:t xml:space="preserve"> for instance, is not an existential risk, since it would not destroy or thwart humankind’s potential permanently. Such a war might however be a local terminal risk for the </w:t>
      </w:r>
      <w:proofErr w:type="spellStart"/>
      <w:r w:rsidRPr="00937ADA">
        <w:rPr>
          <w:sz w:val="10"/>
          <w:szCs w:val="12"/>
        </w:rPr>
        <w:t>cities</w:t>
      </w:r>
      <w:proofErr w:type="spellEnd"/>
      <w:r w:rsidRPr="00937ADA">
        <w:rPr>
          <w:sz w:val="10"/>
          <w:szCs w:val="12"/>
        </w:rPr>
        <w:t xml:space="preserve"> most likely to be targeted. Unfortunately, we shall see that nuclear Armageddon and comet or asteroid strikes are mere preludes to the existential risks that we will encounter in the 21st century. The special nature of the challenges posed by existential risks is illustrated by the following points: * </w:t>
      </w:r>
      <w:r w:rsidRPr="00937ADA">
        <w:rPr>
          <w:b/>
          <w:bCs/>
          <w:u w:val="single"/>
        </w:rPr>
        <w:t>Our approach to existential risks cannot be</w:t>
      </w:r>
      <w:r w:rsidRPr="00937ADA">
        <w:rPr>
          <w:sz w:val="10"/>
          <w:szCs w:val="12"/>
        </w:rPr>
        <w:t xml:space="preserve"> one of </w:t>
      </w:r>
      <w:r w:rsidRPr="00937ADA">
        <w:rPr>
          <w:b/>
          <w:bCs/>
          <w:u w:val="single"/>
        </w:rPr>
        <w:t>trial-and-error. There is no opportunity to learn from errors</w:t>
      </w:r>
      <w:r w:rsidRPr="00937ADA">
        <w:rPr>
          <w:sz w:val="10"/>
          <w:szCs w:val="12"/>
        </w:rPr>
        <w:t xml:space="preserve">. The reactive approach – see what happens, limit damages, and learn from experience – is unworkable. Rather, </w:t>
      </w:r>
      <w:r w:rsidRPr="00937ADA">
        <w:rPr>
          <w:b/>
          <w:bCs/>
          <w:u w:val="single"/>
        </w:rPr>
        <w:t>we must</w:t>
      </w:r>
      <w:r w:rsidRPr="00937ADA">
        <w:rPr>
          <w:sz w:val="10"/>
          <w:szCs w:val="12"/>
        </w:rPr>
        <w:t xml:space="preserve"> take a proactive approach. This requires foresight to </w:t>
      </w:r>
      <w:r w:rsidRPr="00937ADA">
        <w:rPr>
          <w:b/>
          <w:bCs/>
          <w:u w:val="single"/>
        </w:rPr>
        <w:t>anticipate new</w:t>
      </w:r>
      <w:r w:rsidRPr="00937ADA">
        <w:rPr>
          <w:sz w:val="10"/>
          <w:szCs w:val="12"/>
        </w:rPr>
        <w:t xml:space="preserve"> types of </w:t>
      </w:r>
      <w:r w:rsidRPr="00937ADA">
        <w:rPr>
          <w:b/>
          <w:bCs/>
          <w:u w:val="single"/>
        </w:rPr>
        <w:t>threats and</w:t>
      </w:r>
      <w:r w:rsidRPr="00937ADA">
        <w:rPr>
          <w:sz w:val="10"/>
          <w:szCs w:val="12"/>
        </w:rPr>
        <w:t xml:space="preserve"> a willingness to </w:t>
      </w:r>
      <w:r w:rsidRPr="00937ADA">
        <w:rPr>
          <w:b/>
          <w:bCs/>
          <w:u w:val="single"/>
        </w:rPr>
        <w:t>take decisive preventive action</w:t>
      </w:r>
      <w:r w:rsidRPr="00937ADA">
        <w:rPr>
          <w:sz w:val="10"/>
          <w:szCs w:val="12"/>
        </w:rPr>
        <w:t xml:space="preserve"> and to bear the costs (moral and economic) of such actions. * </w:t>
      </w:r>
      <w:r w:rsidRPr="00937ADA">
        <w:rPr>
          <w:b/>
          <w:bCs/>
          <w:u w:val="single"/>
        </w:rPr>
        <w:t>We cannot</w:t>
      </w:r>
      <w:r w:rsidRPr="00937ADA">
        <w:rPr>
          <w:sz w:val="10"/>
          <w:szCs w:val="12"/>
        </w:rPr>
        <w:t xml:space="preserve"> necessarily </w:t>
      </w:r>
      <w:r w:rsidRPr="00937ADA">
        <w:rPr>
          <w:b/>
          <w:bCs/>
          <w:u w:val="single"/>
        </w:rPr>
        <w:t>rely on</w:t>
      </w:r>
      <w:r w:rsidRPr="00937ADA">
        <w:rPr>
          <w:sz w:val="10"/>
          <w:szCs w:val="12"/>
        </w:rPr>
        <w:t xml:space="preserve"> the institutions, </w:t>
      </w:r>
      <w:r w:rsidRPr="00937ADA">
        <w:rPr>
          <w:b/>
          <w:bCs/>
          <w:u w:val="single"/>
        </w:rPr>
        <w:t>moral norms</w:t>
      </w:r>
      <w:r w:rsidRPr="00937ADA">
        <w:rPr>
          <w:sz w:val="10"/>
          <w:szCs w:val="12"/>
        </w:rPr>
        <w:t xml:space="preserve">, social attitudes or national security policies </w:t>
      </w:r>
      <w:r w:rsidRPr="00937ADA">
        <w:rPr>
          <w:b/>
          <w:bCs/>
          <w:u w:val="single"/>
        </w:rPr>
        <w:t>that developed from our experience with</w:t>
      </w:r>
      <w:r w:rsidRPr="00937ADA">
        <w:rPr>
          <w:sz w:val="10"/>
        </w:rPr>
        <w:t xml:space="preserve"> managing </w:t>
      </w:r>
      <w:r w:rsidRPr="00937ADA">
        <w:rPr>
          <w:b/>
          <w:bCs/>
          <w:u w:val="single"/>
        </w:rPr>
        <w:t>other</w:t>
      </w:r>
      <w:r w:rsidRPr="00937ADA">
        <w:rPr>
          <w:sz w:val="10"/>
        </w:rPr>
        <w:t xml:space="preserve"> sorts of </w:t>
      </w:r>
      <w:r w:rsidRPr="00937ADA">
        <w:rPr>
          <w:b/>
          <w:bCs/>
          <w:u w:val="single"/>
        </w:rPr>
        <w:t>risks</w:t>
      </w:r>
      <w:r w:rsidRPr="00937ADA">
        <w:rPr>
          <w:sz w:val="10"/>
          <w:szCs w:val="12"/>
        </w:rPr>
        <w:t xml:space="preserve">. Existential risks are a different kind of beast. We might find it hard to take them as seriously as we should simply because we have never yet witnessed such disasters.[5] Our collective fear-response is likely ill calibrated to the magnitude of threat. * Reductions in existential risks are global public goods [13] and may therefore be undersupplied by the market [14]. Existential risks are a menace for everybody and may require acting on the international plane. Respect for national sovereignty is not a legitimate excuse for failing to take countermeasures against a major existential risk. * </w:t>
      </w:r>
      <w:r w:rsidRPr="00937ADA">
        <w:rPr>
          <w:b/>
          <w:bCs/>
          <w:u w:val="single"/>
        </w:rPr>
        <w:t>If we take into account</w:t>
      </w:r>
      <w:r w:rsidRPr="00937ADA">
        <w:rPr>
          <w:sz w:val="10"/>
          <w:szCs w:val="12"/>
        </w:rPr>
        <w:t xml:space="preserve"> the welfare of </w:t>
      </w:r>
      <w:r w:rsidRPr="00937ADA">
        <w:rPr>
          <w:b/>
          <w:bCs/>
          <w:u w:val="single"/>
        </w:rPr>
        <w:t>future generations, the</w:t>
      </w:r>
      <w:r w:rsidRPr="00937ADA">
        <w:rPr>
          <w:sz w:val="10"/>
        </w:rPr>
        <w:t xml:space="preserve"> harm done by existential </w:t>
      </w:r>
      <w:r w:rsidRPr="00937ADA">
        <w:rPr>
          <w:b/>
          <w:bCs/>
          <w:u w:val="single"/>
        </w:rPr>
        <w:t>risk</w:t>
      </w:r>
      <w:r w:rsidRPr="00937ADA">
        <w:rPr>
          <w:sz w:val="10"/>
        </w:rPr>
        <w:t xml:space="preserve">s </w:t>
      </w:r>
      <w:r w:rsidRPr="00937ADA">
        <w:rPr>
          <w:b/>
          <w:bCs/>
          <w:u w:val="single"/>
        </w:rPr>
        <w:t>is multiplied</w:t>
      </w:r>
      <w:r w:rsidRPr="00937ADA">
        <w:rPr>
          <w:sz w:val="10"/>
          <w:szCs w:val="12"/>
        </w:rPr>
        <w:t xml:space="preserve"> by another factor, the size of which depends on whether and how much we discount future benefits [15,16]. In view of its undeniable importance, it is surprising how little systematic work has been done in this area. Part of the explanation may be that many of the gravest risks stem (as we shall see) from anticipated future technologies that we have only recently begun to understand. Another part of the explanation may be the unavoidably interdisciplinary and speculative nature of the subject. And in part the neglect may also be attributable to an aversion against thinking seriously about a depressing topic. </w:t>
      </w:r>
      <w:r w:rsidRPr="00937ADA">
        <w:rPr>
          <w:sz w:val="10"/>
        </w:rPr>
        <w:t>The point, however, is not to wallow in gloom and doom but simply to take a sober look at what could go wrong so we can create responsible strategies for improving our chances of survival</w:t>
      </w:r>
      <w:r w:rsidRPr="00937ADA">
        <w:rPr>
          <w:sz w:val="10"/>
          <w:szCs w:val="12"/>
        </w:rPr>
        <w:t>. In order to do that, we need to know where to focus our efforts.</w:t>
      </w:r>
    </w:p>
    <w:p w:rsidR="001D1D86" w:rsidRPr="00BA3FA9" w:rsidRDefault="001D1D86" w:rsidP="001D1D86">
      <w:pPr>
        <w:pStyle w:val="Heading4"/>
      </w:pPr>
      <w:r>
        <w:t xml:space="preserve">Nuclear War would cause an extended period of brutal militarism and </w:t>
      </w:r>
      <w:proofErr w:type="spellStart"/>
      <w:r>
        <w:t>coloniality</w:t>
      </w:r>
      <w:proofErr w:type="spellEnd"/>
      <w:r>
        <w:t xml:space="preserve"> for everyone but the victors – turns case</w:t>
      </w:r>
    </w:p>
    <w:p w:rsidR="001D1D86" w:rsidRPr="00BA3FA9" w:rsidRDefault="001D1D86" w:rsidP="001D1D86">
      <w:r w:rsidRPr="00BA3FA9">
        <w:rPr>
          <w:b/>
        </w:rPr>
        <w:t>Martin</w:t>
      </w:r>
      <w:r w:rsidRPr="00BA3FA9">
        <w:t xml:space="preserve">, Professor of Social Sciences in the School of Social Sciences, Media and Communication at the University of Wollongong, </w:t>
      </w:r>
      <w:r w:rsidRPr="00BA3FA9">
        <w:rPr>
          <w:b/>
        </w:rPr>
        <w:t>1982</w:t>
      </w:r>
    </w:p>
    <w:p w:rsidR="001D1D86" w:rsidRPr="00BA3FA9" w:rsidRDefault="001D1D86" w:rsidP="001D1D86">
      <w:r w:rsidRPr="00BA3FA9">
        <w:t>(Brian, “How the Peace Movement Should be Preparing for Nuclear War,” Bulletin of Peace Proposals, Vol. 13, No. 2, 1982, pp. 149-159)</w:t>
      </w:r>
    </w:p>
    <w:p w:rsidR="001D1D86" w:rsidRPr="00BA3FA9" w:rsidRDefault="001D1D86" w:rsidP="001D1D86">
      <w:pPr>
        <w:rPr>
          <w:sz w:val="16"/>
        </w:rPr>
      </w:pPr>
      <w:r w:rsidRPr="00937ADA">
        <w:rPr>
          <w:sz w:val="16"/>
        </w:rPr>
        <w:t xml:space="preserve">In addition to the important physical effects of nuclear war there would be important indirect political effects. It seems very likely that </w:t>
      </w:r>
      <w:r w:rsidRPr="00937ADA">
        <w:rPr>
          <w:b/>
          <w:u w:val="single"/>
        </w:rPr>
        <w:t>there would be strong moves to maintain or establish authoritarian rule as a response to crises preceding or following nuclear war</w:t>
      </w:r>
      <w:r w:rsidRPr="00937ADA">
        <w:rPr>
          <w:sz w:val="16"/>
        </w:rPr>
        <w:t xml:space="preserve">. Ever since Hiroshima, </w:t>
      </w:r>
      <w:r w:rsidRPr="00937ADA">
        <w:rPr>
          <w:b/>
          <w:u w:val="single"/>
        </w:rPr>
        <w:t>the threat of nuclear destruction has been used to prop up repressive institutions, under the pretext of defending against the 'enemy'</w:t>
      </w:r>
      <w:r w:rsidRPr="00937ADA">
        <w:rPr>
          <w:sz w:val="16"/>
        </w:rPr>
        <w:t xml:space="preserve">. The actuality of nuclear war could easily result in the culmination of this trend. Large segments of </w:t>
      </w:r>
      <w:r w:rsidRPr="00937ADA">
        <w:rPr>
          <w:b/>
          <w:u w:val="single"/>
        </w:rPr>
        <w:t>the population could be manipulated to support a repressive regime</w:t>
      </w:r>
      <w:r w:rsidRPr="00937ADA">
        <w:rPr>
          <w:sz w:val="16"/>
        </w:rPr>
        <w:t xml:space="preserve"> under the necessity to defend against further threats or to obtain revenge. A limited nuclear war might kill some hundreds of thousands or tens of millions of people, surely a major tragedy. But </w:t>
      </w:r>
      <w:r w:rsidRPr="00937ADA">
        <w:rPr>
          <w:b/>
          <w:u w:val="single"/>
        </w:rPr>
        <w:t>a</w:t>
      </w:r>
      <w:r w:rsidRPr="00937ADA">
        <w:rPr>
          <w:sz w:val="16"/>
        </w:rPr>
        <w:t xml:space="preserve">nother </w:t>
      </w:r>
      <w:r w:rsidRPr="00937ADA">
        <w:rPr>
          <w:b/>
          <w:u w:val="single"/>
        </w:rPr>
        <w:t xml:space="preserve">tragedy could also result: the establishment, </w:t>
      </w:r>
      <w:r w:rsidRPr="00937ADA">
        <w:rPr>
          <w:sz w:val="16"/>
        </w:rPr>
        <w:t xml:space="preserve">possibly </w:t>
      </w:r>
      <w:r w:rsidRPr="00937ADA">
        <w:rPr>
          <w:b/>
          <w:u w:val="single"/>
        </w:rPr>
        <w:t>for decades, of repressive</w:t>
      </w:r>
      <w:r w:rsidRPr="00937ADA">
        <w:rPr>
          <w:sz w:val="16"/>
        </w:rPr>
        <w:t xml:space="preserve"> civilian or </w:t>
      </w:r>
      <w:r w:rsidRPr="00937ADA">
        <w:rPr>
          <w:b/>
          <w:u w:val="single"/>
        </w:rPr>
        <w:t xml:space="preserve">military rule </w:t>
      </w:r>
      <w:r w:rsidRPr="00937ADA">
        <w:rPr>
          <w:sz w:val="16"/>
        </w:rPr>
        <w:t xml:space="preserve">in countries such as Italy, Australia and the US, even if they were not directly involved in the war. The possibility of grassroots </w:t>
      </w:r>
      <w:proofErr w:type="spellStart"/>
      <w:r w:rsidRPr="00937ADA">
        <w:rPr>
          <w:sz w:val="16"/>
        </w:rPr>
        <w:t>mobilisation</w:t>
      </w:r>
      <w:proofErr w:type="spellEnd"/>
      <w:r w:rsidRPr="00937ADA">
        <w:rPr>
          <w:sz w:val="16"/>
        </w:rPr>
        <w:t xml:space="preserve"> for disarmament and peace would be greatly reduced even from its present levels. For such developments the people and the peace movements of the world are largely unprepared.</w:t>
      </w:r>
    </w:p>
    <w:p w:rsidR="001D1D86" w:rsidRPr="001D1D86" w:rsidRDefault="001D1D86" w:rsidP="001D1D86"/>
    <w:p w:rsidR="001D1D86" w:rsidRDefault="001D1D86" w:rsidP="001D1D86">
      <w:pPr>
        <w:pStyle w:val="Heading3"/>
      </w:pPr>
      <w:r>
        <w:t>Solvency</w:t>
      </w:r>
    </w:p>
    <w:p w:rsidR="00675E88" w:rsidRPr="00723D76" w:rsidRDefault="00675E88" w:rsidP="00675E88">
      <w:pPr>
        <w:pStyle w:val="Heading4"/>
        <w:rPr>
          <w:rStyle w:val="Style13ptBold"/>
          <w:b/>
        </w:rPr>
      </w:pPr>
      <w:r>
        <w:t xml:space="preserve">Status Quo solves the aff -- </w:t>
      </w:r>
      <w:r>
        <w:rPr>
          <w:rStyle w:val="Style13ptBold"/>
          <w:b/>
        </w:rPr>
        <w:t xml:space="preserve">There’s going to be a plebiscite to determine Guam’s political status (which could mean full independence) but </w:t>
      </w:r>
      <w:proofErr w:type="spellStart"/>
      <w:r>
        <w:rPr>
          <w:rStyle w:val="Style13ptBold"/>
          <w:b/>
        </w:rPr>
        <w:t>Chamorros</w:t>
      </w:r>
      <w:proofErr w:type="spellEnd"/>
      <w:r>
        <w:rPr>
          <w:rStyle w:val="Style13ptBold"/>
          <w:b/>
        </w:rPr>
        <w:t xml:space="preserve"> are fine with the </w:t>
      </w:r>
      <w:proofErr w:type="spellStart"/>
      <w:r>
        <w:rPr>
          <w:rStyle w:val="Style13ptBold"/>
          <w:b/>
        </w:rPr>
        <w:t>squo</w:t>
      </w:r>
      <w:proofErr w:type="spellEnd"/>
      <w:r>
        <w:rPr>
          <w:rStyle w:val="Style13ptBold"/>
          <w:b/>
        </w:rPr>
        <w:t>.</w:t>
      </w:r>
    </w:p>
    <w:p w:rsidR="00675E88" w:rsidRPr="00723D76" w:rsidRDefault="00675E88" w:rsidP="00675E88">
      <w:pPr>
        <w:rPr>
          <w:rStyle w:val="Style13ptBold"/>
        </w:rPr>
      </w:pPr>
      <w:r>
        <w:rPr>
          <w:rStyle w:val="Style13ptBold"/>
        </w:rPr>
        <w:t xml:space="preserve">Kyodo News International 7-21-14 </w:t>
      </w:r>
      <w:r w:rsidRPr="00723D76">
        <w:rPr>
          <w:sz w:val="16"/>
          <w:szCs w:val="16"/>
        </w:rPr>
        <w:t xml:space="preserve">(Kyodo News International is a is a nonprofit cooperative news agency based in Minato, Tokyo. July 21st, 2014. “Political status issue lingers as Guam marks 70th liberation </w:t>
      </w:r>
      <w:proofErr w:type="spellStart"/>
      <w:r w:rsidRPr="00723D76">
        <w:rPr>
          <w:sz w:val="16"/>
          <w:szCs w:val="16"/>
        </w:rPr>
        <w:t>anniv</w:t>
      </w:r>
      <w:proofErr w:type="spellEnd"/>
      <w:r w:rsidRPr="00723D76">
        <w:rPr>
          <w:sz w:val="16"/>
          <w:szCs w:val="16"/>
        </w:rPr>
        <w:t xml:space="preserve">.” </w:t>
      </w:r>
      <w:hyperlink r:id="rId16" w:history="1">
        <w:r w:rsidRPr="00723D76">
          <w:rPr>
            <w:rStyle w:val="Hyperlink"/>
            <w:sz w:val="16"/>
            <w:szCs w:val="16"/>
          </w:rPr>
          <w:t>http://www.globalpost.com/dispatch/news/kyodo-news-international/140721/political-status-issue-lingers-guam-marks-70th-liberat</w:t>
        </w:r>
      </w:hyperlink>
      <w:r w:rsidRPr="00723D76">
        <w:rPr>
          <w:sz w:val="16"/>
          <w:szCs w:val="16"/>
        </w:rPr>
        <w:t xml:space="preserve"> MV)</w:t>
      </w:r>
    </w:p>
    <w:p w:rsidR="00675E88" w:rsidRDefault="00675E88" w:rsidP="00675E88">
      <w:pPr>
        <w:rPr>
          <w:sz w:val="16"/>
        </w:rPr>
      </w:pPr>
      <w:r w:rsidRPr="00723D76">
        <w:rPr>
          <w:rStyle w:val="Emphasis"/>
        </w:rPr>
        <w:t>Almost 33,000 native inhabitants, or 70 percent of Guam's nearly 47,000 registered voters, need to sign up with the government's decolonization registry for the plebiscite on their preferred political status to kick off</w:t>
      </w:r>
      <w:r w:rsidRPr="00723D76">
        <w:rPr>
          <w:sz w:val="16"/>
        </w:rPr>
        <w:t xml:space="preserve">. But as of May 31, 2014, </w:t>
      </w:r>
      <w:r w:rsidRPr="00723D76">
        <w:rPr>
          <w:rStyle w:val="StyleUnderline"/>
        </w:rPr>
        <w:t>only 6,760 have signed up. Robert Underwood</w:t>
      </w:r>
      <w:r w:rsidRPr="00723D76">
        <w:rPr>
          <w:sz w:val="16"/>
        </w:rPr>
        <w:t xml:space="preserve">, president of the University of Guam, </w:t>
      </w:r>
      <w:r w:rsidRPr="00723D76">
        <w:rPr>
          <w:rStyle w:val="StyleUnderline"/>
        </w:rPr>
        <w:t>told Kyodo News</w:t>
      </w:r>
      <w:r w:rsidRPr="00723D76">
        <w:rPr>
          <w:sz w:val="16"/>
        </w:rPr>
        <w:t xml:space="preserve"> in an interview last year </w:t>
      </w:r>
      <w:r w:rsidRPr="00723D76">
        <w:rPr>
          <w:rStyle w:val="StyleUnderline"/>
        </w:rPr>
        <w:t>this could be because some local people are already comfortable with and enjoying the status quo, particularly the privileges provided by the U.S. government such as food stamps and education subsidies.</w:t>
      </w:r>
      <w:r w:rsidRPr="00723D76">
        <w:rPr>
          <w:sz w:val="16"/>
        </w:rPr>
        <w:t xml:space="preserve"> </w:t>
      </w:r>
      <w:proofErr w:type="spellStart"/>
      <w:r w:rsidRPr="00723D76">
        <w:rPr>
          <w:rStyle w:val="StyleUnderline"/>
        </w:rPr>
        <w:t>Jeashalyn</w:t>
      </w:r>
      <w:proofErr w:type="spellEnd"/>
      <w:r w:rsidRPr="00723D76">
        <w:rPr>
          <w:rStyle w:val="StyleUnderline"/>
        </w:rPr>
        <w:t xml:space="preserve"> </w:t>
      </w:r>
      <w:proofErr w:type="spellStart"/>
      <w:r w:rsidRPr="00723D76">
        <w:rPr>
          <w:rStyle w:val="StyleUnderline"/>
        </w:rPr>
        <w:t>Fejaran</w:t>
      </w:r>
      <w:proofErr w:type="spellEnd"/>
      <w:r w:rsidRPr="00723D76">
        <w:rPr>
          <w:sz w:val="16"/>
        </w:rPr>
        <w:t xml:space="preserve">, 18, </w:t>
      </w:r>
      <w:r w:rsidRPr="00723D76">
        <w:rPr>
          <w:rStyle w:val="StyleUnderline"/>
        </w:rPr>
        <w:t xml:space="preserve">who belongs to the native inhabitants called Chamorro, admits, "I'm pretty comfortable with where we're at right now," </w:t>
      </w:r>
      <w:r w:rsidRPr="00723D76">
        <w:rPr>
          <w:sz w:val="16"/>
        </w:rPr>
        <w:t>and also confesses to not being aware about the ongoing decolonization registry.</w:t>
      </w:r>
    </w:p>
    <w:p w:rsidR="00675E88" w:rsidRPr="00675E88" w:rsidRDefault="00675E88" w:rsidP="00675E88">
      <w:pPr>
        <w:pStyle w:val="Heading4"/>
      </w:pPr>
    </w:p>
    <w:p w:rsidR="001D1D86" w:rsidRPr="00360E8C" w:rsidRDefault="001D1D86" w:rsidP="001D1D86">
      <w:pPr>
        <w:pStyle w:val="Heading4"/>
      </w:pPr>
      <w:r>
        <w:t>Removal of US power empirically justifies violence and genocide</w:t>
      </w:r>
    </w:p>
    <w:p w:rsidR="001D1D86" w:rsidRDefault="001D1D86" w:rsidP="001D1D86">
      <w:proofErr w:type="spellStart"/>
      <w:r w:rsidRPr="00360E8C">
        <w:rPr>
          <w:rStyle w:val="Style13ptBold"/>
        </w:rPr>
        <w:t>Reiff</w:t>
      </w:r>
      <w:proofErr w:type="spellEnd"/>
      <w:r w:rsidRPr="00360E8C">
        <w:rPr>
          <w:rStyle w:val="Style13ptBold"/>
        </w:rPr>
        <w:t>, ’99</w:t>
      </w:r>
      <w:r w:rsidRPr="00360E8C">
        <w:t xml:space="preserve"> (Famous Author &amp; Columnist, Summer, </w:t>
      </w:r>
      <w:hyperlink r:id="rId17" w:history="1">
        <w:r w:rsidRPr="00360E8C">
          <w:rPr>
            <w:rStyle w:val="Hyperlink"/>
            <w:rFonts w:eastAsia="Times New Roman"/>
          </w:rPr>
          <w:t>http://www.worldpolicy.org/journal/rieff2.html</w:t>
        </w:r>
      </w:hyperlink>
      <w:r w:rsidRPr="00360E8C">
        <w:t>, WPJ, XVI, No. 2</w:t>
      </w:r>
      <w:r>
        <w:t xml:space="preserve"> MV</w:t>
      </w:r>
      <w:r w:rsidRPr="00360E8C">
        <w:t>)</w:t>
      </w:r>
    </w:p>
    <w:p w:rsidR="001D1D86" w:rsidRDefault="001D1D86" w:rsidP="001D1D86">
      <w:pPr>
        <w:rPr>
          <w:u w:val="single"/>
        </w:rPr>
      </w:pPr>
      <w:r w:rsidRPr="00A40664">
        <w:rPr>
          <w:sz w:val="16"/>
        </w:rPr>
        <w:t xml:space="preserve">The conclusion is inescapable. At the present time, </w:t>
      </w:r>
      <w:r w:rsidRPr="00A40664">
        <w:rPr>
          <w:sz w:val="16"/>
          <w:szCs w:val="16"/>
        </w:rPr>
        <w:t xml:space="preserve">only </w:t>
      </w:r>
      <w:r w:rsidRPr="00EB7CF6">
        <w:rPr>
          <w:b/>
          <w:u w:val="single"/>
        </w:rPr>
        <w:t>the West has both the power and</w:t>
      </w:r>
      <w:r w:rsidRPr="00A40664">
        <w:rPr>
          <w:sz w:val="16"/>
        </w:rPr>
        <w:t xml:space="preserve">, however intermittently, </w:t>
      </w:r>
      <w:r w:rsidRPr="00EB7CF6">
        <w:rPr>
          <w:u w:val="single"/>
        </w:rPr>
        <w:t xml:space="preserve">the </w:t>
      </w:r>
      <w:r w:rsidRPr="00EB7CF6">
        <w:rPr>
          <w:b/>
          <w:u w:val="single"/>
        </w:rPr>
        <w:t>readiness to act</w:t>
      </w:r>
      <w:r w:rsidRPr="00A40664">
        <w:rPr>
          <w:b/>
          <w:sz w:val="16"/>
        </w:rPr>
        <w:t xml:space="preserve">. </w:t>
      </w:r>
      <w:r w:rsidRPr="00A40664">
        <w:rPr>
          <w:sz w:val="16"/>
        </w:rPr>
        <w:t xml:space="preserve">And by the West, one really means the United States. Obviously, to say that America could act effectively if it chose to do so as, yes, the world's policeman of last resort, is not the same thing as saying that it should. Those who argue, as George Kennan has done, that we overestimate ourselves when we believe we can right the wrongs of the world, must be listened to seriously. So should the views of principled isolationists. And those on what remains of the left who insist that the result of such a broad licensing of American power will be a further entrenchment of America's hegemony over the rest of the world are also unquestionably correct. What Is to Be Done But </w:t>
      </w:r>
      <w:r w:rsidRPr="00EB7CF6">
        <w:rPr>
          <w:u w:val="single"/>
        </w:rPr>
        <w:t>the implications of not doing anything are equally clear. Those who fear American power are</w:t>
      </w:r>
      <w:r w:rsidRPr="00A40664">
        <w:rPr>
          <w:sz w:val="16"/>
        </w:rPr>
        <w:t>-this is absolutely certain-</w:t>
      </w:r>
      <w:r w:rsidRPr="00EB7CF6">
        <w:rPr>
          <w:b/>
          <w:u w:val="single"/>
        </w:rPr>
        <w:t>condemning other people to death</w:t>
      </w:r>
      <w:r w:rsidRPr="00A40664">
        <w:rPr>
          <w:sz w:val="16"/>
        </w:rPr>
        <w:t xml:space="preserve">. </w:t>
      </w:r>
      <w:r w:rsidRPr="00EB7CF6">
        <w:rPr>
          <w:u w:val="single"/>
        </w:rPr>
        <w:t>Had the U.S. armed forces not set up the air bridge to eastern Zaire in the wake of the Rwandan genocide, hundreds of thousands of people would have perished</w:t>
      </w:r>
      <w:r w:rsidRPr="00A40664">
        <w:rPr>
          <w:sz w:val="16"/>
        </w:rPr>
        <w:t xml:space="preserve">, rather than the tens of thousands who did die. This does not excuse the Clinton administration for failing to act to stop the genocide militarily; but it is a fact. And </w:t>
      </w:r>
      <w:r w:rsidRPr="00EB7CF6">
        <w:rPr>
          <w:u w:val="single"/>
        </w:rPr>
        <w:t>analogous situations were found in Bosnia and even,</w:t>
      </w:r>
      <w:r w:rsidRPr="00A40664">
        <w:rPr>
          <w:sz w:val="16"/>
        </w:rPr>
        <w:t xml:space="preserve"> for all its failings, </w:t>
      </w:r>
      <w:r w:rsidRPr="00EB7CF6">
        <w:rPr>
          <w:u w:val="single"/>
        </w:rPr>
        <w:t>in the operation in Somalia</w:t>
      </w:r>
      <w:r w:rsidRPr="00A40664">
        <w:rPr>
          <w:sz w:val="16"/>
        </w:rPr>
        <w:t xml:space="preserve">. Continues Is this proposal tantamount to calling for a recolonization of part of the world? Would such a system make the United States even more powerful than it is already? Clearly it is, and clearly it would. But </w:t>
      </w:r>
      <w:r w:rsidRPr="00EB7CF6">
        <w:rPr>
          <w:u w:val="single"/>
        </w:rPr>
        <w:t>what are the alternatives</w:t>
      </w:r>
      <w:r w:rsidRPr="00A40664">
        <w:rPr>
          <w:sz w:val="16"/>
        </w:rPr>
        <w:t xml:space="preserve">? Kosovo demonstrates how little stomach the United States has for the kind of military action that its moral ambitions impel it to undertake. And there will be many more </w:t>
      </w:r>
      <w:proofErr w:type="spellStart"/>
      <w:r w:rsidRPr="00A40664">
        <w:rPr>
          <w:sz w:val="16"/>
        </w:rPr>
        <w:t>Kosovos</w:t>
      </w:r>
      <w:proofErr w:type="spellEnd"/>
      <w:r w:rsidRPr="00A40664">
        <w:rPr>
          <w:sz w:val="16"/>
        </w:rPr>
        <w:t xml:space="preserve"> in the coming decades. </w:t>
      </w:r>
      <w:r w:rsidRPr="00EB7CF6">
        <w:rPr>
          <w:u w:val="single"/>
        </w:rPr>
        <w:t>With the victory of capitalism nearly absolute, the choice is not between systems but about what kind of capitalist system we are going to have and what kind of world order that system requires</w:t>
      </w:r>
      <w:r w:rsidRPr="00A40664">
        <w:rPr>
          <w:sz w:val="16"/>
        </w:rPr>
        <w:t xml:space="preserve">. However controversial it may be to say this, </w:t>
      </w:r>
      <w:r w:rsidRPr="00EB7CF6">
        <w:rPr>
          <w:u w:val="single"/>
        </w:rPr>
        <w:t xml:space="preserve">our choice at the millennium seems to </w:t>
      </w:r>
      <w:r w:rsidRPr="00EB7CF6">
        <w:rPr>
          <w:b/>
          <w:u w:val="single"/>
        </w:rPr>
        <w:t>boil down to imperialism or barbarism</w:t>
      </w:r>
      <w:r w:rsidRPr="00A40664">
        <w:rPr>
          <w:b/>
          <w:sz w:val="16"/>
        </w:rPr>
        <w:t xml:space="preserve">. </w:t>
      </w:r>
      <w:r w:rsidRPr="00A40664">
        <w:rPr>
          <w:sz w:val="16"/>
        </w:rPr>
        <w:t xml:space="preserve">Half-measures of the type we have seen in various humanitarian interventions and in Kosovo represent the worst of both worlds. </w:t>
      </w:r>
      <w:r w:rsidRPr="00EB7CF6">
        <w:rPr>
          <w:u w:val="single"/>
        </w:rPr>
        <w:t xml:space="preserve">Better to grasp the nettle and accept that liberal imperialism may be the best we are going to do in these </w:t>
      </w:r>
      <w:r w:rsidRPr="00EB7CF6">
        <w:rPr>
          <w:b/>
          <w:u w:val="single"/>
        </w:rPr>
        <w:t xml:space="preserve">callous and sentimental times. </w:t>
      </w:r>
      <w:r w:rsidRPr="00A40664">
        <w:rPr>
          <w:sz w:val="16"/>
        </w:rPr>
        <w:t xml:space="preserve">Indeed, </w:t>
      </w:r>
      <w:r w:rsidRPr="00EB7CF6">
        <w:rPr>
          <w:u w:val="single"/>
        </w:rPr>
        <w:t xml:space="preserve">the real task for people who reject both realism and the utopian nihilism of a left that would </w:t>
      </w:r>
      <w:r w:rsidRPr="00EB7CF6">
        <w:rPr>
          <w:b/>
          <w:u w:val="single"/>
        </w:rPr>
        <w:t>prefer to see genocide</w:t>
      </w:r>
      <w:r w:rsidRPr="00EB7CF6">
        <w:rPr>
          <w:u w:val="single"/>
        </w:rPr>
        <w:t xml:space="preserve"> </w:t>
      </w:r>
      <w:r w:rsidRPr="00A40664">
        <w:rPr>
          <w:sz w:val="16"/>
        </w:rPr>
        <w:t>in Bosnia and the mass deportation of the Kosovars</w:t>
      </w:r>
      <w:r w:rsidRPr="00EB7CF6">
        <w:rPr>
          <w:u w:val="single"/>
        </w:rPr>
        <w:t xml:space="preserve"> rather than strengthen,</w:t>
      </w:r>
      <w:r w:rsidRPr="00A40664">
        <w:rPr>
          <w:sz w:val="16"/>
        </w:rPr>
        <w:t xml:space="preserve"> however marginally, </w:t>
      </w:r>
      <w:r w:rsidRPr="00EB7CF6">
        <w:rPr>
          <w:u w:val="single"/>
        </w:rPr>
        <w:t>the hegemony of the U</w:t>
      </w:r>
      <w:r w:rsidRPr="00A40664">
        <w:rPr>
          <w:sz w:val="16"/>
        </w:rPr>
        <w:t xml:space="preserve">nited </w:t>
      </w:r>
      <w:r w:rsidRPr="00EB7CF6">
        <w:rPr>
          <w:u w:val="single"/>
        </w:rPr>
        <w:t>S</w:t>
      </w:r>
      <w:r w:rsidRPr="00A40664">
        <w:rPr>
          <w:sz w:val="16"/>
        </w:rPr>
        <w:t xml:space="preserve">tates, </w:t>
      </w:r>
      <w:r w:rsidRPr="00EB7CF6">
        <w:rPr>
          <w:u w:val="single"/>
        </w:rPr>
        <w:t xml:space="preserve">is to try to humanize this new imperial order-assuming it can come into being-and to curb the excesses that it will doubtless produce. The alternative is not liberation, or the triumph of some global consensus of conscience, but, to paraphrase </w:t>
      </w:r>
      <w:proofErr w:type="spellStart"/>
      <w:r w:rsidRPr="00EB7CF6">
        <w:rPr>
          <w:u w:val="single"/>
        </w:rPr>
        <w:t>Che</w:t>
      </w:r>
      <w:proofErr w:type="spellEnd"/>
      <w:r w:rsidRPr="00EB7CF6">
        <w:rPr>
          <w:u w:val="single"/>
        </w:rPr>
        <w:t xml:space="preserve"> Guevara, </w:t>
      </w:r>
      <w:r w:rsidRPr="00EB7CF6">
        <w:rPr>
          <w:b/>
          <w:u w:val="single"/>
        </w:rPr>
        <w:t xml:space="preserve">one, two, three, many </w:t>
      </w:r>
      <w:proofErr w:type="spellStart"/>
      <w:r w:rsidRPr="00EB7CF6">
        <w:rPr>
          <w:b/>
          <w:u w:val="single"/>
        </w:rPr>
        <w:t>Kosovos</w:t>
      </w:r>
      <w:proofErr w:type="spellEnd"/>
      <w:r w:rsidRPr="00EB7CF6">
        <w:rPr>
          <w:u w:val="single"/>
        </w:rPr>
        <w:t>.</w:t>
      </w:r>
    </w:p>
    <w:p w:rsidR="001D1D86" w:rsidRDefault="001D1D86" w:rsidP="001D1D86">
      <w:pPr>
        <w:rPr>
          <w:u w:val="single"/>
        </w:rPr>
      </w:pPr>
    </w:p>
    <w:p w:rsidR="001D1D86" w:rsidRPr="00360E8C" w:rsidRDefault="001D1D86" w:rsidP="001D1D86">
      <w:pPr>
        <w:pStyle w:val="Heading4"/>
      </w:pPr>
      <w:r>
        <w:t>The US military is necessary for humanitarianism</w:t>
      </w:r>
    </w:p>
    <w:p w:rsidR="001D1D86" w:rsidRPr="00360E8C" w:rsidRDefault="001D1D86" w:rsidP="001D1D86">
      <w:r w:rsidRPr="00360E8C">
        <w:rPr>
          <w:b/>
        </w:rPr>
        <w:t xml:space="preserve">Thayer 7. </w:t>
      </w:r>
      <w:r w:rsidRPr="00360E8C">
        <w:t>(Bradley A., Associate Professor in the Department of Defense and Strategic Studies at Missouri State University) ["The Case For The American Empire," American Empire: A Debate, Published by Routledge, ISBN 0415952034, p. 44-46]</w:t>
      </w:r>
      <w:r>
        <w:t xml:space="preserve"> MV)</w:t>
      </w:r>
    </w:p>
    <w:p w:rsidR="001D1D86" w:rsidRPr="00A40664" w:rsidRDefault="001D1D86" w:rsidP="001D1D86">
      <w:pPr>
        <w:rPr>
          <w:sz w:val="16"/>
        </w:rPr>
      </w:pPr>
      <w:r w:rsidRPr="00A40664">
        <w:rPr>
          <w:sz w:val="16"/>
        </w:rPr>
        <w:t>If someone were to ask “</w:t>
      </w:r>
      <w:r w:rsidRPr="00A40664">
        <w:rPr>
          <w:u w:val="single"/>
        </w:rPr>
        <w:t>How many humanitarian missions has the United States undertaken since the end of the Cold War?</w:t>
      </w:r>
      <w:r w:rsidRPr="00A40664">
        <w:rPr>
          <w:sz w:val="16"/>
        </w:rPr>
        <w:t xml:space="preserve">”, most Americans probably have to think for a moment and then answer “three or four.” In fact, the number is much larger. </w:t>
      </w:r>
      <w:r w:rsidRPr="00A40664">
        <w:rPr>
          <w:u w:val="single"/>
        </w:rPr>
        <w:t>The U.S. military has participated in over fifty operations since the end of the Cold War</w:t>
      </w:r>
      <w:r w:rsidRPr="00A40664">
        <w:rPr>
          <w:sz w:val="16"/>
        </w:rPr>
        <w:t>, and while wars like the invasion of Panama or Iraq received considerable attention from the world’s media</w:t>
      </w:r>
      <w:r w:rsidRPr="00A40664">
        <w:rPr>
          <w:u w:val="single"/>
        </w:rPr>
        <w:t>, most of the fifty actions were humanitarian in nature and received almost no media attention in the United States</w:t>
      </w:r>
      <w:r w:rsidRPr="00A40664">
        <w:rPr>
          <w:sz w:val="16"/>
        </w:rPr>
        <w:t xml:space="preserve">. The U.S. military is the earth’s “911 force”—it serves as the world’s police; it is the global paramedic, and the planet’s fire department. </w:t>
      </w:r>
      <w:r w:rsidRPr="00A40664">
        <w:rPr>
          <w:u w:val="single"/>
        </w:rPr>
        <w:t>Whenever there is a natural disaster, earthquake, flood, typhoon, or tsunami, the United States assists the countries in need</w:t>
      </w:r>
      <w:r w:rsidRPr="00A40664">
        <w:rPr>
          <w:sz w:val="16"/>
        </w:rPr>
        <w:t xml:space="preserve">. In 1991, when flooding caused by cyclone Marian killed almost 140,000 people and left 5 million homeless in Bangladesh, the United States launched Operation Sea Angel to save stranded and starving people by supplying food, potable water, and medical assistance. </w:t>
      </w:r>
      <w:r w:rsidRPr="00A40664">
        <w:rPr>
          <w:u w:val="single"/>
        </w:rPr>
        <w:t xml:space="preserve">U.S. forces are credited with saving over 200,000 lives </w:t>
      </w:r>
      <w:r w:rsidRPr="00A40664">
        <w:rPr>
          <w:sz w:val="16"/>
        </w:rPr>
        <w:t>in that operation. In 1999, torrential rains and flash flooding in Venezuela killed 30,000 people and left 140,000 homeless. The United States responded with Operation Fundamental Response, which brought water purification and hygiene [end page 44] equipment saving thousands. Also in 1999, Operation Strong Support aided Central Americans affected by Hurricane Mitch. That hurricane was the fourth-strongest ever recorded in the Atlantic and the worst natural disaster to strike Central America in the twentieth century. The magnitude of the devastation was tremendous, with about 10,000 people killed, 13,000 missing, and 2 million left homeless. It is estimated that 60 percent of the infrastructure in Honduras, Nicaragua, and Guatemala was destroyed. Again, the U.S. military came to the aid of the people affected. It is believed to have rescued about 700 people who otherwise would have died, while saving more from disease due to the timely arrival of medical supplies, food, water, blankets, and mobile shelters. In the next phase of Strong Support, military engineers rebuilt much of the infrastructure of those countries, including bridges, hospitals, roads, and schools. On the day after Christmas in 2004, a tremendous earthquake and tsunami occurred in the Indian Ocean near Sumatra and killed 300,000 people. The United States was the first to respond with aid. More importantly, Washington not only contributed a large amount of aid, $350 million, plus another $350 million provided by American citizens and corporations, but also—only days after the tsunami struck—used its military to help those in need. About 20,000 U.S. soldiers, sailors, airmen, and marines responded by providing water, food, medical aid, disease treatment and prevention, as well as forensic assistance to help identify the bodies of those killed. Only the U.S. military could have accomplished this Herculean effort, and it is important to keep in mind that its costs were separate from the $350 million provided by the U.S. government and other money given by American citizens and corporations to relief organizations like the International Committee of the Red Cross/Red Crescent. The generosity of the United States has done more to help the country fight the war on terror than almost any other measure. Before the tsunami, 80 percent of Indonesian opinion was opposed to the United States; after it, 80 percent had a favorable opinion of the United States. In October 2005, an enormous earthquake struck Kashmir, killing about 74,000 people and leaving 3 million homeless. The U.S. military responded immediately, diverting helicopters fighting the war on terror in nearby Afghanistan to bring relief as soon as possible. To help those in need, the United States provided about $156 million in aid to Pakistan; and, as one might expect from those witnessing the generosity of the United States, it left a lasting impression about the United States. Whether in Indonesia or Kashmir, the money was well spent because it helped people in the wake of disasters, but it also had a real impact on the war on terror</w:t>
      </w:r>
      <w:r w:rsidRPr="00A40664">
        <w:rPr>
          <w:u w:val="single"/>
        </w:rPr>
        <w:t>. There is no other state or international organization that can provide these benefits</w:t>
      </w:r>
      <w:r w:rsidRPr="00A40664">
        <w:rPr>
          <w:sz w:val="16"/>
        </w:rPr>
        <w:t xml:space="preserve">. </w:t>
      </w:r>
      <w:r w:rsidRPr="00A40664">
        <w:rPr>
          <w:u w:val="single"/>
        </w:rPr>
        <w:t>The United Nations certainly cannot because it lacks the military and economic power of the United States.</w:t>
      </w:r>
      <w:r w:rsidRPr="00A40664">
        <w:rPr>
          <w:sz w:val="16"/>
        </w:rPr>
        <w:t xml:space="preserve"> </w:t>
      </w:r>
      <w:r w:rsidRPr="00A40664">
        <w:rPr>
          <w:u w:val="single"/>
        </w:rPr>
        <w:t xml:space="preserve">It is riven with conflicts and major cleavages that divide the international body </w:t>
      </w:r>
      <w:r w:rsidRPr="00A40664">
        <w:rPr>
          <w:sz w:val="16"/>
        </w:rPr>
        <w:t xml:space="preserve">time and again on small matters [end page 45] as well as great ones. Thus, it lacks the ability to speak with one voice on important issues and to act as a unified force once a decision has been reached. Moreover, it does not possess the communications capabilities or global logistical reach of the U.S. military. In fact, UN peacekeeping operations depend on the United States to supply UN forces. Simply put, there is no alternative to the leadership of the United States. </w:t>
      </w:r>
      <w:r w:rsidRPr="00A40664">
        <w:rPr>
          <w:u w:val="single"/>
        </w:rPr>
        <w:t>When the United States does not intervene</w:t>
      </w:r>
      <w:r w:rsidRPr="00A40664">
        <w:rPr>
          <w:sz w:val="16"/>
        </w:rPr>
        <w:t xml:space="preserve">, as it has not in the Darfur region of Sudan and eastern Chad, </w:t>
      </w:r>
      <w:r w:rsidRPr="00A40664">
        <w:rPr>
          <w:u w:val="single"/>
        </w:rPr>
        <w:t>people die</w:t>
      </w:r>
      <w:r w:rsidRPr="00A40664">
        <w:rPr>
          <w:sz w:val="16"/>
        </w:rPr>
        <w:t xml:space="preserve">. In this conflict, Arab Muslims belonging to government forces, or a militia called the </w:t>
      </w:r>
      <w:proofErr w:type="spellStart"/>
      <w:r w:rsidRPr="00A40664">
        <w:rPr>
          <w:sz w:val="16"/>
        </w:rPr>
        <w:t>Jingaweit</w:t>
      </w:r>
      <w:proofErr w:type="spellEnd"/>
      <w:r w:rsidRPr="00A40664">
        <w:rPr>
          <w:sz w:val="16"/>
        </w:rPr>
        <w:t>, are struggling against Christian and animist black Africans who are fighting for independence. According to the State Department, 98,000 to 181,000 people died between March 2003 and March 2005 as a result of this struggle. The vast majority of these deaths were caused by violence, disease, and malnutrition associated with the conflict.</w:t>
      </w:r>
    </w:p>
    <w:p w:rsidR="0049377F" w:rsidRDefault="00BF0D26" w:rsidP="00BF0D26">
      <w:pPr>
        <w:pStyle w:val="Heading1"/>
      </w:pPr>
      <w:r>
        <w:t xml:space="preserve">Guam Case </w:t>
      </w:r>
      <w:proofErr w:type="spellStart"/>
      <w:r>
        <w:t>Neg</w:t>
      </w:r>
      <w:proofErr w:type="spellEnd"/>
      <w:r>
        <w:t>: On case stuffs</w:t>
      </w:r>
    </w:p>
    <w:p w:rsidR="005C3956" w:rsidRPr="005C3956" w:rsidRDefault="005C3956" w:rsidP="00937ADA">
      <w:pPr>
        <w:pStyle w:val="Heading4"/>
      </w:pPr>
      <w:r>
        <w:t>This aff is really true and I feel bad writing against it. Mick.</w:t>
      </w:r>
    </w:p>
    <w:p w:rsidR="00723D76" w:rsidRDefault="00723D76" w:rsidP="00BF0D26">
      <w:pPr>
        <w:pStyle w:val="Heading2"/>
      </w:pPr>
      <w:r>
        <w:t>Non-Inherent</w:t>
      </w:r>
    </w:p>
    <w:p w:rsidR="00723D76" w:rsidRPr="00723D76" w:rsidRDefault="00723D76" w:rsidP="00937ADA">
      <w:pPr>
        <w:pStyle w:val="Heading4"/>
        <w:rPr>
          <w:rStyle w:val="Style13ptBold"/>
          <w:b/>
        </w:rPr>
      </w:pPr>
      <w:r>
        <w:rPr>
          <w:rStyle w:val="Style13ptBold"/>
          <w:b/>
        </w:rPr>
        <w:t xml:space="preserve">There’s going to be a plebiscite to determine Guam’s political status (which could mean full independence) but </w:t>
      </w:r>
      <w:proofErr w:type="spellStart"/>
      <w:r>
        <w:rPr>
          <w:rStyle w:val="Style13ptBold"/>
          <w:b/>
        </w:rPr>
        <w:t>Chamorros</w:t>
      </w:r>
      <w:proofErr w:type="spellEnd"/>
      <w:r>
        <w:rPr>
          <w:rStyle w:val="Style13ptBold"/>
          <w:b/>
        </w:rPr>
        <w:t xml:space="preserve"> are fine with the </w:t>
      </w:r>
      <w:proofErr w:type="spellStart"/>
      <w:r>
        <w:rPr>
          <w:rStyle w:val="Style13ptBold"/>
          <w:b/>
        </w:rPr>
        <w:t>squo</w:t>
      </w:r>
      <w:proofErr w:type="spellEnd"/>
      <w:r>
        <w:rPr>
          <w:rStyle w:val="Style13ptBold"/>
          <w:b/>
        </w:rPr>
        <w:t>.</w:t>
      </w:r>
    </w:p>
    <w:p w:rsidR="00723D76" w:rsidRPr="00723D76" w:rsidRDefault="00723D76" w:rsidP="00723D76">
      <w:pPr>
        <w:rPr>
          <w:rStyle w:val="Style13ptBold"/>
        </w:rPr>
      </w:pPr>
      <w:r>
        <w:rPr>
          <w:rStyle w:val="Style13ptBold"/>
        </w:rPr>
        <w:t xml:space="preserve">Kyodo News International 7-21-14 </w:t>
      </w:r>
      <w:r w:rsidRPr="00723D76">
        <w:rPr>
          <w:sz w:val="16"/>
          <w:szCs w:val="16"/>
        </w:rPr>
        <w:t xml:space="preserve">(Kyodo News International is a is a nonprofit cooperative news agency based in Minato, Tokyo. July 21st, 2014. “Political status issue lingers as Guam marks 70th liberation </w:t>
      </w:r>
      <w:proofErr w:type="spellStart"/>
      <w:r w:rsidRPr="00723D76">
        <w:rPr>
          <w:sz w:val="16"/>
          <w:szCs w:val="16"/>
        </w:rPr>
        <w:t>anniv</w:t>
      </w:r>
      <w:proofErr w:type="spellEnd"/>
      <w:r w:rsidRPr="00723D76">
        <w:rPr>
          <w:sz w:val="16"/>
          <w:szCs w:val="16"/>
        </w:rPr>
        <w:t xml:space="preserve">.” </w:t>
      </w:r>
      <w:hyperlink r:id="rId18" w:history="1">
        <w:r w:rsidRPr="00723D76">
          <w:rPr>
            <w:rStyle w:val="Hyperlink"/>
            <w:sz w:val="16"/>
            <w:szCs w:val="16"/>
          </w:rPr>
          <w:t>http://www.globalpost.com/dispatch/news/kyodo-news-international/140721/political-status-issue-lingers-guam-marks-70th-liberat</w:t>
        </w:r>
      </w:hyperlink>
      <w:r w:rsidRPr="00723D76">
        <w:rPr>
          <w:sz w:val="16"/>
          <w:szCs w:val="16"/>
        </w:rPr>
        <w:t xml:space="preserve"> MV)</w:t>
      </w:r>
    </w:p>
    <w:p w:rsidR="00723D76" w:rsidRDefault="00723D76" w:rsidP="00723D76">
      <w:pPr>
        <w:rPr>
          <w:sz w:val="16"/>
        </w:rPr>
      </w:pPr>
      <w:r w:rsidRPr="00723D76">
        <w:rPr>
          <w:rStyle w:val="Emphasis"/>
        </w:rPr>
        <w:t>Almost 33,000 native inhabitants, or 70 percent of Guam's nearly 47,000 registered voters, need to sign up with the government's decolonization registry for the plebiscite on their preferred political status to kick off</w:t>
      </w:r>
      <w:r w:rsidRPr="00723D76">
        <w:rPr>
          <w:sz w:val="16"/>
        </w:rPr>
        <w:t xml:space="preserve">. But as of May 31, 2014, </w:t>
      </w:r>
      <w:r w:rsidRPr="00723D76">
        <w:rPr>
          <w:rStyle w:val="StyleUnderline"/>
        </w:rPr>
        <w:t>only 6,760 have signed up. Robert Underwood</w:t>
      </w:r>
      <w:r w:rsidRPr="00723D76">
        <w:rPr>
          <w:sz w:val="16"/>
        </w:rPr>
        <w:t xml:space="preserve">, president of the University of Guam, </w:t>
      </w:r>
      <w:r w:rsidRPr="00723D76">
        <w:rPr>
          <w:rStyle w:val="StyleUnderline"/>
        </w:rPr>
        <w:t>told Kyodo News</w:t>
      </w:r>
      <w:r w:rsidRPr="00723D76">
        <w:rPr>
          <w:sz w:val="16"/>
        </w:rPr>
        <w:t xml:space="preserve"> in an interview last year </w:t>
      </w:r>
      <w:r w:rsidRPr="00723D76">
        <w:rPr>
          <w:rStyle w:val="StyleUnderline"/>
        </w:rPr>
        <w:t>this could be because some local people are already comfortable with and enjoying the status quo, particularly the privileges provided by the U.S. government such as food stamps and education subsidies.</w:t>
      </w:r>
      <w:r w:rsidRPr="00723D76">
        <w:rPr>
          <w:sz w:val="16"/>
        </w:rPr>
        <w:t xml:space="preserve"> </w:t>
      </w:r>
      <w:proofErr w:type="spellStart"/>
      <w:r w:rsidRPr="00723D76">
        <w:rPr>
          <w:rStyle w:val="StyleUnderline"/>
        </w:rPr>
        <w:t>Jeashalyn</w:t>
      </w:r>
      <w:proofErr w:type="spellEnd"/>
      <w:r w:rsidRPr="00723D76">
        <w:rPr>
          <w:rStyle w:val="StyleUnderline"/>
        </w:rPr>
        <w:t xml:space="preserve"> </w:t>
      </w:r>
      <w:proofErr w:type="spellStart"/>
      <w:r w:rsidRPr="00723D76">
        <w:rPr>
          <w:rStyle w:val="StyleUnderline"/>
        </w:rPr>
        <w:t>Fejaran</w:t>
      </w:r>
      <w:proofErr w:type="spellEnd"/>
      <w:r w:rsidRPr="00723D76">
        <w:rPr>
          <w:sz w:val="16"/>
        </w:rPr>
        <w:t xml:space="preserve">, 18, </w:t>
      </w:r>
      <w:r w:rsidRPr="00723D76">
        <w:rPr>
          <w:rStyle w:val="StyleUnderline"/>
        </w:rPr>
        <w:t xml:space="preserve">who belongs to the native inhabitants called Chamorro, admits, "I'm pretty comfortable with where we're at right now," </w:t>
      </w:r>
      <w:r w:rsidRPr="00723D76">
        <w:rPr>
          <w:sz w:val="16"/>
        </w:rPr>
        <w:t>and also confesses to not being aware about the ongoing decolonization registry.</w:t>
      </w:r>
    </w:p>
    <w:p w:rsidR="00723D76" w:rsidRPr="00723D76" w:rsidRDefault="00723D76" w:rsidP="00723D76">
      <w:pPr>
        <w:rPr>
          <w:sz w:val="16"/>
        </w:rPr>
      </w:pPr>
    </w:p>
    <w:p w:rsidR="00BF0D26" w:rsidRDefault="00BF0D26" w:rsidP="00BF0D26">
      <w:pPr>
        <w:pStyle w:val="Heading2"/>
      </w:pPr>
      <w:r>
        <w:t>1NC Frontline: Environmental Militarism</w:t>
      </w:r>
    </w:p>
    <w:p w:rsidR="0098722C" w:rsidRPr="005C3956" w:rsidRDefault="005C3956" w:rsidP="0098722C">
      <w:pPr>
        <w:pStyle w:val="Heading3"/>
        <w:rPr>
          <w:rStyle w:val="Style13ptBold"/>
          <w:b/>
          <w:u w:val="single"/>
        </w:rPr>
      </w:pPr>
      <w:r>
        <w:rPr>
          <w:rStyle w:val="Style13ptBold"/>
          <w:b/>
          <w:u w:val="single"/>
        </w:rPr>
        <w:t>SCS Naval Readiness Turn</w:t>
      </w:r>
    </w:p>
    <w:p w:rsidR="0098722C" w:rsidRPr="0098722C" w:rsidRDefault="0098722C" w:rsidP="00937ADA">
      <w:pPr>
        <w:pStyle w:val="Heading4"/>
        <w:rPr>
          <w:rStyle w:val="Style13ptBold"/>
          <w:b/>
        </w:rPr>
      </w:pPr>
      <w:r>
        <w:rPr>
          <w:rStyle w:val="Style13ptBold"/>
          <w:b/>
        </w:rPr>
        <w:t>Guam key to US naval readiness in South China Sea</w:t>
      </w:r>
    </w:p>
    <w:p w:rsidR="0098722C" w:rsidRPr="0098722C" w:rsidRDefault="0098722C" w:rsidP="00BF0D26">
      <w:pPr>
        <w:rPr>
          <w:rStyle w:val="Style13ptBold"/>
        </w:rPr>
      </w:pPr>
      <w:r>
        <w:rPr>
          <w:rStyle w:val="Style13ptBold"/>
        </w:rPr>
        <w:t xml:space="preserve">Barton 11 </w:t>
      </w:r>
      <w:r w:rsidRPr="0098722C">
        <w:t xml:space="preserve">(Paul C. Barton, Gannett Washington Bureau, October 19th, 2011, “Guam central to Pacific military operations,” </w:t>
      </w:r>
      <w:hyperlink r:id="rId19" w:history="1">
        <w:r w:rsidR="005C3956" w:rsidRPr="00763958">
          <w:rPr>
            <w:rStyle w:val="Hyperlink"/>
          </w:rPr>
          <w:t>http://www.navytimes.com/article/20111019/NEWS/110190317/Guam-central-Pacific-military-operations</w:t>
        </w:r>
      </w:hyperlink>
      <w:r w:rsidR="005C3956">
        <w:t xml:space="preserve"> MV</w:t>
      </w:r>
      <w:r w:rsidRPr="0098722C">
        <w:t>)</w:t>
      </w:r>
    </w:p>
    <w:p w:rsidR="00BF0D26" w:rsidRDefault="0098722C" w:rsidP="00BF0D26">
      <w:pPr>
        <w:rPr>
          <w:sz w:val="10"/>
        </w:rPr>
      </w:pPr>
      <w:r w:rsidRPr="0098722C">
        <w:rPr>
          <w:sz w:val="10"/>
        </w:rPr>
        <w:t xml:space="preserve">WASHINGTON — </w:t>
      </w:r>
      <w:r w:rsidRPr="0098722C">
        <w:rPr>
          <w:rStyle w:val="StyleUnderline"/>
        </w:rPr>
        <w:t>Among the news media tracking the U.S. military buildup on Guam is</w:t>
      </w:r>
      <w:r w:rsidRPr="0098722C">
        <w:rPr>
          <w:sz w:val="10"/>
        </w:rPr>
        <w:t xml:space="preserve"> the People's Daily Online, </w:t>
      </w:r>
      <w:r w:rsidRPr="0098722C">
        <w:rPr>
          <w:rStyle w:val="StyleUnderline"/>
        </w:rPr>
        <w:t>an organ of the Chinese Communist Party in Beijing</w:t>
      </w:r>
      <w:r w:rsidRPr="0098722C">
        <w:rPr>
          <w:sz w:val="10"/>
        </w:rPr>
        <w:t>. On its "People Forum" earlier this month was a discussion of how facilities at Andersen Air Force Base on the island were being hardened and air defense systems were being moved in to protect against Chinese attack. "The American island of Guam is getting bomb proof shelters for aircraft, fuel and ammo supplies and vital equipment," said one entry, which also pictured American B-52s sitting on a runway</w:t>
      </w:r>
      <w:r w:rsidRPr="0098722C">
        <w:rPr>
          <w:rStyle w:val="Emphasis"/>
        </w:rPr>
        <w:t>. Guam would be central to American operations if the United States and China go to war because of miscalculations by either regarding Taiwan, developments on the Korean peninsula or access to the South China Sea, many defense and foreign analysts say</w:t>
      </w:r>
      <w:r w:rsidRPr="0098722C">
        <w:rPr>
          <w:sz w:val="10"/>
        </w:rPr>
        <w:t>. "</w:t>
      </w:r>
      <w:r w:rsidRPr="0098722C">
        <w:rPr>
          <w:rStyle w:val="StyleUnderline"/>
        </w:rPr>
        <w:t>In the event of a conflict with (China), the United States will find a large portion of its relevant force structure located on Guam</w:t>
      </w:r>
      <w:r w:rsidRPr="0098722C">
        <w:rPr>
          <w:sz w:val="10"/>
        </w:rPr>
        <w:t xml:space="preserve">," said a May 2009 paper from the Naval War College in Rhode Island. The South China Sea is the newest flashpoint in Sino-American relations that could cause both countries to "stumble" into a war if not careful, said John Pike, a defense and military expert who runs the website GlobalSecurity.org. As the world's two largest economies and monumental trading partners, the incentives for the United States and China to avoid conflict remain considerable. But there is no doubting a new bellicosity on China's part, experts say. Earlier this month, for instance, The Global Times, another publication of the Chinese Communist Party, declared: "The time to use force has arrived in the South China Sea. Let's wage wars on the Philippines and Vietnam to avoid more wars." It was a reference to its recent spats with those countries over rights to develop the South China Sea's oil and mineral resources, which are considered substantial. And if an American company, such as ExxonMobil, were to announce new oil finds there, the Chinese "would not be happy," said Joshua </w:t>
      </w:r>
      <w:proofErr w:type="spellStart"/>
      <w:r w:rsidRPr="0098722C">
        <w:rPr>
          <w:sz w:val="10"/>
        </w:rPr>
        <w:t>Kurlantzick</w:t>
      </w:r>
      <w:proofErr w:type="spellEnd"/>
      <w:r w:rsidRPr="0098722C">
        <w:rPr>
          <w:sz w:val="10"/>
        </w:rPr>
        <w:t xml:space="preserve"> of the Council on Foreign Relations. Indeed, the Global Times said a war would turn existing oil wells "into a sea of fire" and "Western oil companies will flee the area." The Chinese, claiming historical precedents dating back centuries, have declared the South China Sea largely their own. They claim an area stretching 1,000 miles from their southernmost borders as an "exclusive economic zone." Under international law, nations are supposed to claim no more than 200 miles out as exclusive economic zone, meaning they have sole rights to resources within that domain. China is also declaring its exclusive economic zone to be sovereign territory, meaning other nations would have to request permission to enter it. The United States, led by Secretary of State Hillary Clinton, has been adamant in saying it won't accept China's sovereignty claims. Sovereign waters under international law are limited to 12 miles. "</w:t>
      </w:r>
      <w:r w:rsidRPr="0098722C">
        <w:rPr>
          <w:rStyle w:val="StyleUnderline"/>
        </w:rPr>
        <w:t>The Chinese are clearly feeling their oats. There is always the danger they become too pushy</w:t>
      </w:r>
      <w:r w:rsidRPr="0098722C">
        <w:rPr>
          <w:sz w:val="10"/>
        </w:rPr>
        <w:t>," said Ted Carpenter, defense expert at the Cato Institute, a libertarian think tank. "</w:t>
      </w:r>
      <w:r w:rsidRPr="0098722C">
        <w:rPr>
          <w:rStyle w:val="StyleUnderline"/>
        </w:rPr>
        <w:t>Their territorial claims in the South China Sea are breathtakingly bold</w:t>
      </w:r>
      <w:r w:rsidRPr="0098722C">
        <w:rPr>
          <w:sz w:val="10"/>
        </w:rPr>
        <w:t xml:space="preserve">." </w:t>
      </w:r>
      <w:r w:rsidRPr="0098722C">
        <w:rPr>
          <w:rStyle w:val="StyleUnderline"/>
        </w:rPr>
        <w:t>While China eyes the resources in the region, the South China Sea has been called the "world's highway" because of the amount of shipping from all nations that goes through it. Pike calls the Chinese claims "insane."</w:t>
      </w:r>
      <w:r w:rsidRPr="0098722C">
        <w:rPr>
          <w:sz w:val="10"/>
        </w:rPr>
        <w:t xml:space="preserve"> He said they are declaring they will operate under "a different set of rules" than the rest of the world." He said the United States, which regards freedom of navigation in international waters as sacrosanct, could only agree to such claims at its peril. "If we do that, we might as well bottle up the U.S. Navy in the Gulf of Mexico," he said. "I think it (the South China Sea) is our best chance to go toe to toe with the Red Chinese." For the United States under such a scenario, </w:t>
      </w:r>
      <w:r w:rsidRPr="0098722C">
        <w:rPr>
          <w:rStyle w:val="StyleUnderline"/>
        </w:rPr>
        <w:t>Pike added: "</w:t>
      </w:r>
      <w:r w:rsidRPr="0098722C">
        <w:rPr>
          <w:rStyle w:val="Emphasis"/>
        </w:rPr>
        <w:t>Guam is</w:t>
      </w:r>
      <w:r w:rsidRPr="0098722C">
        <w:rPr>
          <w:sz w:val="10"/>
        </w:rPr>
        <w:t xml:space="preserve"> a front-row seat. It is </w:t>
      </w:r>
      <w:r w:rsidRPr="0098722C">
        <w:rPr>
          <w:rStyle w:val="Emphasis"/>
        </w:rPr>
        <w:t>essential</w:t>
      </w:r>
      <w:r w:rsidRPr="0098722C">
        <w:rPr>
          <w:sz w:val="10"/>
        </w:rPr>
        <w:t xml:space="preserve">." </w:t>
      </w:r>
      <w:r w:rsidRPr="0098722C">
        <w:rPr>
          <w:rStyle w:val="StyleUnderline"/>
        </w:rPr>
        <w:t xml:space="preserve">Similarly, Thomas </w:t>
      </w:r>
      <w:proofErr w:type="spellStart"/>
      <w:r w:rsidRPr="0098722C">
        <w:rPr>
          <w:rStyle w:val="StyleUnderline"/>
        </w:rPr>
        <w:t>Mahnken</w:t>
      </w:r>
      <w:proofErr w:type="spellEnd"/>
      <w:r w:rsidRPr="0098722C">
        <w:rPr>
          <w:rStyle w:val="StyleUnderline"/>
        </w:rPr>
        <w:t xml:space="preserve"> of the Naval War College said, "Guam is occupying an increasingly important role for the United States</w:t>
      </w:r>
      <w:r w:rsidRPr="0098722C">
        <w:rPr>
          <w:sz w:val="10"/>
        </w:rPr>
        <w:t xml:space="preserve">.'" </w:t>
      </w:r>
      <w:r w:rsidRPr="0098722C">
        <w:rPr>
          <w:rStyle w:val="StyleUnderline"/>
        </w:rPr>
        <w:t>And Carpenter called it "a major (U.S.) military citadel</w:t>
      </w:r>
      <w:r w:rsidRPr="0098722C">
        <w:rPr>
          <w:sz w:val="10"/>
        </w:rPr>
        <w:t>" in the Western Pacific. While most of the recent focus on Guam has involved the transfer of at least 8,000 Marines from Okinawa by 2014, the island's air base and naval facilities figure evermore prominently in Pentagon moves to counter China's growing threat to U.S. military hegemony in the Western Pacific, various defense studies and publications say. "</w:t>
      </w:r>
      <w:r w:rsidRPr="0098722C">
        <w:rPr>
          <w:rStyle w:val="Emphasis"/>
        </w:rPr>
        <w:t>Guam plays a critical role in the maintaining stability in the Asia-Pacific region</w:t>
      </w:r>
      <w:r w:rsidRPr="0098722C">
        <w:rPr>
          <w:sz w:val="10"/>
        </w:rPr>
        <w:t xml:space="preserve">. All the proposed realignments and investments in military infrastructure on Guam will help ensure that our Armed Forces are appropriately postured to respond to a variety of interests in our region," Del. Madeleine </w:t>
      </w:r>
      <w:proofErr w:type="spellStart"/>
      <w:r w:rsidRPr="0098722C">
        <w:rPr>
          <w:sz w:val="10"/>
        </w:rPr>
        <w:t>Bordallo</w:t>
      </w:r>
      <w:proofErr w:type="spellEnd"/>
      <w:r w:rsidRPr="0098722C">
        <w:rPr>
          <w:sz w:val="10"/>
        </w:rPr>
        <w:t xml:space="preserve"> of Guam said in a statement. The Government Accountability Office, a research arm of Congress, said in June the buildup of all facilities is projected to cost $7.5 billion by 2016. As part of an agreement with Japan to move the Marines off Okinawa, the Japanese are providing another $6 billion, plus $3.2 billion in loans. The GAO also said the Air Force would have additional construction costs — for a "Guam Strike Initiative" — that would extend beyond 2016 that are not included in the $7.5 billion. The initiative involves developing a global hub for intelligence, surveillance, reconnaissance, strike, and aerial refueling at Andersen Air Force Base. In addition to strengthening defenses at Andersen, the U.S. has been moving B-2 Stealth bombers and drones to the island and making it a home for nuclear submarines and aircraft carriers. By the 2020s, the Defense Department hopes to have a new generation of stealth bombers to penetrate Chinese airspace. They would also be able to control drones.(AT) Air Force Magazine earlier this year described the Guam buildup as part of the U.S. "</w:t>
      </w:r>
      <w:r w:rsidRPr="0098722C">
        <w:rPr>
          <w:rStyle w:val="StyleUnderline"/>
        </w:rPr>
        <w:t>positioning forces which could threaten China's supply lines through the South China Sea</w:t>
      </w:r>
      <w:r w:rsidRPr="0098722C">
        <w:rPr>
          <w:sz w:val="10"/>
        </w:rPr>
        <w:t>. The oil and raw materials transported through those shipping lanes are crucial to a surging Chinese economy — an economy paying for Beijing's swiftly expanding military power." The magazine added: "</w:t>
      </w:r>
      <w:r w:rsidRPr="0098722C">
        <w:rPr>
          <w:rStyle w:val="StyleUnderline"/>
        </w:rPr>
        <w:t>The pivot point of this emerging strategy is Guam, the U.S. territory in the central Pacific within striking distance of the South China Sea</w:t>
      </w:r>
      <w:r w:rsidRPr="0098722C">
        <w:rPr>
          <w:sz w:val="10"/>
        </w:rPr>
        <w:t>. The island is also 1,800 miles from the coast of China, and therefore, within range of Chinese missiles. Asked why the U.S. was expanding Andersen Air Force Base and other bases on Guam, sites that could be hit by intermediate-range ballistic missiles, a senior U.S. officer replied, ‘The message to China is that we are here and we mean to stay.'"</w:t>
      </w:r>
    </w:p>
    <w:p w:rsidR="005C3956" w:rsidRDefault="005C3956" w:rsidP="00937ADA">
      <w:pPr>
        <w:pStyle w:val="Heading4"/>
      </w:pPr>
      <w:r>
        <w:t>Naval readiness deters South China sea war.</w:t>
      </w:r>
    </w:p>
    <w:p w:rsidR="005C3956" w:rsidRPr="005E4E08" w:rsidRDefault="005C3956" w:rsidP="005C3956">
      <w:r w:rsidRPr="005E4E08">
        <w:rPr>
          <w:rStyle w:val="Style13ptBold"/>
        </w:rPr>
        <w:t xml:space="preserve">The China Post 14 </w:t>
      </w:r>
      <w:r w:rsidRPr="002F5E20">
        <w:rPr>
          <w:sz w:val="16"/>
          <w:szCs w:val="16"/>
        </w:rPr>
        <w:t xml:space="preserve">(The China Post. "US Must Back up the Words in Its South China Sea Remark."Www.ChinaPost.com.tw. </w:t>
      </w:r>
      <w:proofErr w:type="spellStart"/>
      <w:r w:rsidRPr="002F5E20">
        <w:rPr>
          <w:sz w:val="16"/>
          <w:szCs w:val="16"/>
        </w:rPr>
        <w:t>N.p</w:t>
      </w:r>
      <w:proofErr w:type="spellEnd"/>
      <w:r w:rsidRPr="002F5E20">
        <w:rPr>
          <w:sz w:val="16"/>
          <w:szCs w:val="16"/>
        </w:rPr>
        <w:t>., 15 July 2014. Web. 16 July 2014. &lt;http://www.chinapost.com.tw/editorial/world-issues/2014/</w:t>
      </w:r>
      <w:r w:rsidR="00723D76">
        <w:rPr>
          <w:sz w:val="16"/>
          <w:szCs w:val="16"/>
        </w:rPr>
        <w:t>07/15/412330/p2/US-must.htm&gt;. XM</w:t>
      </w:r>
      <w:r w:rsidRPr="002F5E20">
        <w:rPr>
          <w:sz w:val="16"/>
          <w:szCs w:val="16"/>
        </w:rPr>
        <w:t>)</w:t>
      </w:r>
    </w:p>
    <w:p w:rsidR="005C3956" w:rsidRDefault="005C3956" w:rsidP="005C3956">
      <w:pPr>
        <w:rPr>
          <w:rStyle w:val="StyleUnderline"/>
        </w:rPr>
      </w:pPr>
      <w:r w:rsidRPr="005E4E08">
        <w:rPr>
          <w:sz w:val="14"/>
        </w:rPr>
        <w:t>On Saturday, the U.S. Deputy Assistant Secretary of State of East Asian and Pacific Affairs Michael Fuchs called on the parties in South China Sea territorial disputes to agree to a 'voluntary freeze' on provocative behavior. Fuchs appealed for a concrete development of principles laid out in the 2002 Declaration of Conduct (</w:t>
      </w:r>
      <w:proofErr w:type="spellStart"/>
      <w:r w:rsidRPr="005E4E08">
        <w:rPr>
          <w:sz w:val="14"/>
        </w:rPr>
        <w:t>DoC</w:t>
      </w:r>
      <w:proofErr w:type="spellEnd"/>
      <w:r w:rsidRPr="005E4E08">
        <w:rPr>
          <w:sz w:val="14"/>
        </w:rPr>
        <w:t xml:space="preserve">) signed between China and ASEAN. Couched in diplomatic pleasantries, the </w:t>
      </w:r>
      <w:proofErr w:type="spellStart"/>
      <w:r w:rsidRPr="005E4E08">
        <w:rPr>
          <w:sz w:val="14"/>
        </w:rPr>
        <w:t>DoC</w:t>
      </w:r>
      <w:proofErr w:type="spellEnd"/>
      <w:r w:rsidRPr="005E4E08">
        <w:rPr>
          <w:sz w:val="14"/>
        </w:rPr>
        <w:t xml:space="preserve"> affirms universal principles of non-interference, peaceful resolution to conflicts and “promotion of economic prosperity.” The beautiful-sounding points require parties to operate on the basis of existing international laws governing operations on the seas and diplomacy, and also affirm the right to free navigation as well as overflight. It is evident to all, though, that those principles have been violated repeatedly since then. In the area that China claims 90 percent of, we have seen in the past three years the country blockading Second Thomas Shoal, setting up a municipal government on the island of </w:t>
      </w:r>
      <w:proofErr w:type="spellStart"/>
      <w:r w:rsidRPr="005E4E08">
        <w:rPr>
          <w:sz w:val="14"/>
        </w:rPr>
        <w:t>Sansha</w:t>
      </w:r>
      <w:proofErr w:type="spellEnd"/>
      <w:r w:rsidRPr="005E4E08">
        <w:rPr>
          <w:sz w:val="14"/>
        </w:rPr>
        <w:t xml:space="preserve">, and recently constructing oil rigs in areas disputed by Vietnam. The Philippines released evidence of what it calls China reclaiming the Johnson Reef. While Fuchs says that no single party is wholly responsible for tensions, he explicitly points out that the U.S. considers China to be provocative. And he is right. In the context of geopolitical strategic balance, China is clearly acting to take advantage of its resources, from population to economic wealth to military might. </w:t>
      </w:r>
      <w:r w:rsidRPr="005E4E08">
        <w:rPr>
          <w:rStyle w:val="StyleUnderline"/>
        </w:rPr>
        <w:t>Words that look pretty on paper have no meaning unless they can be translated into genuine improvement for the region at stake. For now, the lofty Holy Grail of “harmony” is clearly out of reach. Defining the more immediate goal in terms of establishing an environment where the propensity for military exchanges is lower may be more realistic for defusing conflicts.</w:t>
      </w:r>
      <w:r>
        <w:rPr>
          <w:rStyle w:val="StyleUnderline"/>
        </w:rPr>
        <w:t xml:space="preserve"> </w:t>
      </w:r>
      <w:r w:rsidRPr="005E4E08">
        <w:rPr>
          <w:rStyle w:val="StyleUnderline"/>
        </w:rPr>
        <w:t>The U.S. needs to back up its most recent call to the region with concrete steps that would help enforce the peace. It is counterproductive to throw out admonitions or appeals without making one's presence felt, and Washington does have to meet a degree of participation in the Asia-Pacific if it wants to promote the regional peace that is conducive to the overall interest.</w:t>
      </w:r>
      <w:r>
        <w:rPr>
          <w:rStyle w:val="StyleUnderline"/>
        </w:rPr>
        <w:t xml:space="preserve"> </w:t>
      </w:r>
      <w:r w:rsidRPr="005E4E08">
        <w:rPr>
          <w:rStyle w:val="StyleUnderline"/>
        </w:rPr>
        <w:t>Over the past few years the U.S. has increased its military presence in the region. U.S. President Obama established a small garrison in Darwin, Australia and in April the U.S. signed a 10-year agreement with the Philippines over the expanded usage of bases in the country.</w:t>
      </w:r>
      <w:r>
        <w:rPr>
          <w:rStyle w:val="StyleUnderline"/>
        </w:rPr>
        <w:t xml:space="preserve"> </w:t>
      </w:r>
      <w:r w:rsidRPr="005E4E08">
        <w:rPr>
          <w:rStyle w:val="StyleUnderline"/>
        </w:rPr>
        <w:t>As China beefs up the scale and pace of its forward deployments, as a result coming into conflict or near-conflict with its neighbors, Washington should step up its presence in the region. In demonstrating its stake in the region, a restrained but conscious deployment of vessels passing nearby hotspots could be a powerful gesture.</w:t>
      </w:r>
      <w:r>
        <w:rPr>
          <w:rStyle w:val="StyleUnderline"/>
        </w:rPr>
        <w:t xml:space="preserve"> </w:t>
      </w:r>
      <w:r w:rsidRPr="005E4E08">
        <w:rPr>
          <w:sz w:val="14"/>
        </w:rPr>
        <w:t xml:space="preserve">The Diplomat periodical, in an article titled 'The Limits of Pacific Maritime Law,' noted the fact that many of the agreements that have been established regarding conventions of the sea are redundant. For example, the signs that were agreed upon in April between China and two dozen nations, in a non-binding agreement called the Code For Unplanned Encounters at Sea, have been established parts of the maritime lexicon for generations. The principles of mutual respect, non-violence and non-interference are present in China's own Five Principles for Peaceful Co-existence. The problem lies in the actions of current players not living up to those standards and hence the need for constant reaffirmations. Taking a more conciliatory and forward-looking perspective, the U.S. can serve as a lubricating partner between China and the various parties involved by sending diplomatic staff at all levels to monitor and actively join in defusing bilateral disputes. On Saturday, the efforts of Secretary of State John Kerry in charging into Kabul to negotiate a way out of the election dispute there resulted in an agreement between parties for a full audit of the presidential vote. </w:t>
      </w:r>
      <w:r w:rsidRPr="005E4E08">
        <w:rPr>
          <w:rStyle w:val="StyleUnderline"/>
        </w:rPr>
        <w:t>That case illustrates that U.S. attention and efforts do count. In the South China Sea and East China Sea, Washington can also help reduce the propensity toward devastating conflict.</w:t>
      </w:r>
    </w:p>
    <w:p w:rsidR="005C3956" w:rsidRPr="006D7736" w:rsidRDefault="005C3956" w:rsidP="00937ADA">
      <w:pPr>
        <w:pStyle w:val="Heading4"/>
      </w:pPr>
      <w:r w:rsidRPr="006D7736">
        <w:t>US-China war goes nuclear</w:t>
      </w:r>
    </w:p>
    <w:p w:rsidR="005C3956" w:rsidRPr="005C3956" w:rsidRDefault="005C3956" w:rsidP="005C3956">
      <w:pPr>
        <w:rPr>
          <w:b/>
          <w:bCs/>
          <w:sz w:val="26"/>
        </w:rPr>
      </w:pPr>
      <w:r w:rsidRPr="006D7736">
        <w:rPr>
          <w:rStyle w:val="Style13ptBold"/>
        </w:rPr>
        <w:t>Johnson 1</w:t>
      </w:r>
      <w:r>
        <w:rPr>
          <w:rStyle w:val="Style13ptBold"/>
        </w:rPr>
        <w:t xml:space="preserve"> </w:t>
      </w:r>
      <w:r>
        <w:rPr>
          <w:rFonts w:asciiTheme="minorHAnsi" w:hAnsiTheme="minorHAnsi"/>
          <w:sz w:val="16"/>
          <w:szCs w:val="16"/>
        </w:rPr>
        <w:t>(C</w:t>
      </w:r>
      <w:r w:rsidRPr="005C3956">
        <w:rPr>
          <w:rFonts w:asciiTheme="minorHAnsi" w:hAnsiTheme="minorHAnsi"/>
          <w:sz w:val="16"/>
          <w:szCs w:val="16"/>
        </w:rPr>
        <w:t xml:space="preserve">halmers, The Nation, May 14, Wilson </w:t>
      </w:r>
      <w:proofErr w:type="spellStart"/>
      <w:r w:rsidRPr="005C3956">
        <w:rPr>
          <w:rFonts w:asciiTheme="minorHAnsi" w:hAnsiTheme="minorHAnsi"/>
          <w:sz w:val="16"/>
          <w:szCs w:val="16"/>
        </w:rPr>
        <w:t>OmniFile</w:t>
      </w:r>
      <w:proofErr w:type="spellEnd"/>
      <w:r w:rsidRPr="005C3956">
        <w:rPr>
          <w:rFonts w:asciiTheme="minorHAnsi" w:hAnsiTheme="minorHAnsi"/>
          <w:sz w:val="16"/>
          <w:szCs w:val="16"/>
        </w:rPr>
        <w:t>: Full Text Select</w:t>
      </w:r>
      <w:r>
        <w:rPr>
          <w:rFonts w:asciiTheme="minorHAnsi" w:hAnsiTheme="minorHAnsi"/>
          <w:sz w:val="16"/>
          <w:szCs w:val="16"/>
        </w:rPr>
        <w:t>)</w:t>
      </w:r>
    </w:p>
    <w:p w:rsidR="005C3956" w:rsidRDefault="005C3956" w:rsidP="005C3956">
      <w:pPr>
        <w:pStyle w:val="cardtext"/>
        <w:ind w:left="0"/>
        <w:rPr>
          <w:rFonts w:asciiTheme="minorHAnsi" w:hAnsiTheme="minorHAnsi"/>
          <w:szCs w:val="16"/>
        </w:rPr>
      </w:pPr>
      <w:r w:rsidRPr="005C3956">
        <w:rPr>
          <w:rFonts w:asciiTheme="minorHAnsi" w:hAnsiTheme="minorHAnsi"/>
          <w:szCs w:val="16"/>
        </w:rPr>
        <w:t xml:space="preserve">China is another matter. No sane figure in the Pentagon wants a war with China, and </w:t>
      </w:r>
      <w:r w:rsidRPr="005C3956">
        <w:rPr>
          <w:rStyle w:val="StyleUnderline"/>
          <w:rFonts w:asciiTheme="minorHAnsi" w:hAnsiTheme="minorHAnsi"/>
        </w:rPr>
        <w:t>all serious US militarists know that China's minuscule nuclear capacity is not offensive but a deterrent against the overwhelming US power arrayed against it</w:t>
      </w:r>
      <w:r w:rsidRPr="005C3956">
        <w:rPr>
          <w:rFonts w:asciiTheme="minorHAnsi" w:hAnsiTheme="minorHAnsi"/>
        </w:rPr>
        <w:t xml:space="preserve"> (</w:t>
      </w:r>
      <w:r w:rsidRPr="005C3956">
        <w:rPr>
          <w:rFonts w:asciiTheme="minorHAnsi" w:hAnsiTheme="minorHAnsi"/>
          <w:szCs w:val="16"/>
        </w:rPr>
        <w:t xml:space="preserve">twenty archaic Chinese warheads versus more than 7,000 US warheads). </w:t>
      </w:r>
      <w:r w:rsidRPr="005C3956">
        <w:rPr>
          <w:rStyle w:val="StyleUnderline"/>
          <w:rFonts w:asciiTheme="minorHAnsi" w:hAnsiTheme="minorHAnsi"/>
        </w:rPr>
        <w:t>Taiwan</w:t>
      </w:r>
      <w:r w:rsidRPr="005C3956">
        <w:rPr>
          <w:rFonts w:asciiTheme="minorHAnsi" w:hAnsiTheme="minorHAnsi"/>
        </w:rPr>
        <w:t>, whose status constitutes the still incomplete last act of the Chinese civil war,</w:t>
      </w:r>
      <w:r w:rsidRPr="005C3956">
        <w:rPr>
          <w:rFonts w:asciiTheme="minorHAnsi" w:hAnsiTheme="minorHAnsi"/>
          <w:szCs w:val="16"/>
        </w:rPr>
        <w:t xml:space="preserve"> </w:t>
      </w:r>
      <w:r w:rsidRPr="005C3956">
        <w:rPr>
          <w:rStyle w:val="StyleUnderline"/>
          <w:rFonts w:asciiTheme="minorHAnsi" w:hAnsiTheme="minorHAnsi"/>
        </w:rPr>
        <w:t>remains the most dangerous place on earth. Much as the 1914 assassination of the Austrian crown prince in Sarajevo led to a war that no one wanted, a misstep in Taiwan by any side could bring the United States and China into a conflict that neither wants. Such a war would bankrupt the United States, deeply divide Japan and probably end in a Chinese victory</w:t>
      </w:r>
      <w:r w:rsidRPr="005C3956">
        <w:rPr>
          <w:rFonts w:asciiTheme="minorHAnsi" w:hAnsiTheme="minorHAnsi"/>
        </w:rPr>
        <w:t>,</w:t>
      </w:r>
      <w:r w:rsidRPr="005C3956">
        <w:rPr>
          <w:rFonts w:asciiTheme="minorHAnsi" w:hAnsiTheme="minorHAnsi"/>
          <w:szCs w:val="16"/>
        </w:rPr>
        <w:t xml:space="preserve"> given that China is the world's most populous country and would be defending itself against a foreign aggressor. More seriously, </w:t>
      </w:r>
      <w:r w:rsidRPr="005C3956">
        <w:rPr>
          <w:rStyle w:val="StyleUnderline"/>
          <w:rFonts w:asciiTheme="minorHAnsi" w:hAnsiTheme="minorHAnsi"/>
        </w:rPr>
        <w:t>it could easily escalate into a nuclear holocaust</w:t>
      </w:r>
      <w:r w:rsidRPr="005C3956">
        <w:rPr>
          <w:rFonts w:asciiTheme="minorHAnsi" w:hAnsiTheme="minorHAnsi"/>
        </w:rPr>
        <w:t>.</w:t>
      </w:r>
      <w:r w:rsidRPr="005C3956">
        <w:rPr>
          <w:rFonts w:asciiTheme="minorHAnsi" w:hAnsiTheme="minorHAnsi"/>
          <w:szCs w:val="16"/>
        </w:rPr>
        <w:t xml:space="preserve"> However, given the nationalistic challenge to China's sovereignty of any Taiwanese attempt to declare its independence formally, forward-deployed US forces on China's borders have virtually no deterrent effect.</w:t>
      </w:r>
    </w:p>
    <w:p w:rsidR="00937ADA" w:rsidRPr="00937ADA" w:rsidRDefault="00937ADA" w:rsidP="00937ADA">
      <w:pPr>
        <w:pStyle w:val="Heading4"/>
        <w:rPr>
          <w:rStyle w:val="StyleUnderline"/>
          <w:b w:val="0"/>
          <w:bCs/>
          <w:sz w:val="26"/>
          <w:szCs w:val="26"/>
          <w:u w:val="none"/>
        </w:rPr>
      </w:pPr>
      <w:r>
        <w:rPr>
          <w:rStyle w:val="StyleUnderline"/>
          <w:sz w:val="26"/>
          <w:szCs w:val="26"/>
          <w:u w:val="none"/>
        </w:rPr>
        <w:t>Ex</w:t>
      </w:r>
      <w:r w:rsidRPr="00937ADA">
        <w:rPr>
          <w:rStyle w:val="StyleUnderline"/>
          <w:sz w:val="26"/>
          <w:szCs w:val="26"/>
          <w:u w:val="none"/>
        </w:rPr>
        <w:t>tinction</w:t>
      </w:r>
    </w:p>
    <w:p w:rsidR="00937ADA" w:rsidRPr="00937ADA" w:rsidRDefault="00937ADA" w:rsidP="00937ADA">
      <w:proofErr w:type="spellStart"/>
      <w:r w:rsidRPr="007D5DC6">
        <w:rPr>
          <w:rStyle w:val="Style13ptBold"/>
        </w:rPr>
        <w:t>Wittner</w:t>
      </w:r>
      <w:proofErr w:type="spellEnd"/>
      <w:r w:rsidRPr="007D5DC6">
        <w:rPr>
          <w:rStyle w:val="Style13ptBold"/>
        </w:rPr>
        <w:t xml:space="preserve"> 11 </w:t>
      </w:r>
      <w:r w:rsidRPr="00937ADA">
        <w:t xml:space="preserve">(Lawrence S. </w:t>
      </w:r>
      <w:proofErr w:type="spellStart"/>
      <w:r w:rsidRPr="00937ADA">
        <w:t>Wittner</w:t>
      </w:r>
      <w:proofErr w:type="spellEnd"/>
      <w:r w:rsidRPr="00937ADA">
        <w:t xml:space="preserve">, Emeritus Professor of History at SUNY, “Is a Nuclear War with China Possible?” Published on Huntington News on November 28, 2011, available online at </w:t>
      </w:r>
      <w:hyperlink r:id="rId20" w:history="1">
        <w:r w:rsidRPr="00937ADA">
          <w:rPr>
            <w:rStyle w:val="Hyperlink"/>
          </w:rPr>
          <w:t>http://www.peacevoice.info/2011/11/29/is-a-nuclear-war-with-china-possible/</w:t>
        </w:r>
      </w:hyperlink>
      <w:r w:rsidRPr="00937ADA">
        <w:t>, CH)</w:t>
      </w:r>
    </w:p>
    <w:p w:rsidR="00937ADA" w:rsidRPr="007D5DC6" w:rsidRDefault="00937ADA" w:rsidP="00937ADA">
      <w:pPr>
        <w:rPr>
          <w:rStyle w:val="StyleUnderline"/>
        </w:rPr>
      </w:pPr>
    </w:p>
    <w:p w:rsidR="00937ADA" w:rsidRDefault="00937ADA" w:rsidP="00937ADA">
      <w:pPr>
        <w:rPr>
          <w:sz w:val="16"/>
        </w:rPr>
      </w:pPr>
      <w:r w:rsidRPr="00937ADA">
        <w:rPr>
          <w:rStyle w:val="StyleUnderline"/>
        </w:rPr>
        <w:t>While nuclear weapons exist, there remains a danger that they will be used.</w:t>
      </w:r>
      <w:r w:rsidRPr="00937ADA">
        <w:rPr>
          <w:sz w:val="16"/>
        </w:rPr>
        <w:t xml:space="preserve"> After all</w:t>
      </w:r>
      <w:r w:rsidRPr="00937ADA">
        <w:rPr>
          <w:rStyle w:val="StyleUnderline"/>
          <w:sz w:val="18"/>
        </w:rPr>
        <w:t xml:space="preserve">, </w:t>
      </w:r>
      <w:r w:rsidRPr="00937ADA">
        <w:rPr>
          <w:rStyle w:val="StyleUnderline"/>
        </w:rPr>
        <w:t>for centuries national conflicts have led to wars, with nations employing their deadliest weapons. The current deterioration of U.S. relations with China might end up providing us with yet another example of this phenomenon. The gathering tension between the United States and China is clear</w:t>
      </w:r>
      <w:r w:rsidRPr="00937ADA">
        <w:rPr>
          <w:sz w:val="16"/>
        </w:rPr>
        <w:t xml:space="preserve"> enough. Disturbed by China’s growing economic and military strength</w:t>
      </w:r>
      <w:r w:rsidRPr="00937ADA">
        <w:rPr>
          <w:rStyle w:val="StyleUnderline"/>
        </w:rPr>
        <w:t>, the U.S. government recently challenged China’s claims in the South China Sea</w:t>
      </w:r>
      <w:r w:rsidRPr="00937ADA">
        <w:rPr>
          <w:sz w:val="16"/>
        </w:rPr>
        <w:t xml:space="preserve">, </w:t>
      </w:r>
      <w:r w:rsidRPr="00937ADA">
        <w:rPr>
          <w:rStyle w:val="StyleUnderline"/>
        </w:rPr>
        <w:t>increased</w:t>
      </w:r>
      <w:r w:rsidRPr="00937ADA">
        <w:rPr>
          <w:sz w:val="16"/>
        </w:rPr>
        <w:t xml:space="preserve"> the U.S. </w:t>
      </w:r>
      <w:r w:rsidRPr="00937ADA">
        <w:rPr>
          <w:rStyle w:val="StyleUnderline"/>
        </w:rPr>
        <w:t>military presence</w:t>
      </w:r>
      <w:r w:rsidRPr="00937ADA">
        <w:rPr>
          <w:sz w:val="16"/>
        </w:rPr>
        <w:t xml:space="preserve"> in Australia</w:t>
      </w:r>
      <w:r w:rsidRPr="00937ADA">
        <w:rPr>
          <w:rStyle w:val="StyleUnderline"/>
        </w:rPr>
        <w:t>, and deepened U.S. military ties with other nations in the Pacific region.</w:t>
      </w:r>
      <w:r w:rsidRPr="00937ADA">
        <w:rPr>
          <w:sz w:val="16"/>
        </w:rPr>
        <w:t xml:space="preserve"> According to Secretary of State Hillary Clinton, the United States was asserting our own position as a Pacific power. But </w:t>
      </w:r>
      <w:r w:rsidRPr="00937ADA">
        <w:rPr>
          <w:rStyle w:val="StyleUnderline"/>
        </w:rPr>
        <w:t xml:space="preserve">need this lead to nuclear war? Not necessarily. </w:t>
      </w:r>
      <w:r w:rsidRPr="00937ADA">
        <w:rPr>
          <w:sz w:val="16"/>
        </w:rPr>
        <w:t xml:space="preserve">And </w:t>
      </w:r>
      <w:r w:rsidRPr="00937ADA">
        <w:rPr>
          <w:rStyle w:val="StyleUnderline"/>
        </w:rPr>
        <w:t>yet</w:t>
      </w:r>
      <w:r w:rsidRPr="00937ADA">
        <w:rPr>
          <w:sz w:val="16"/>
        </w:rPr>
        <w:t xml:space="preserve">, </w:t>
      </w:r>
      <w:r w:rsidRPr="00937ADA">
        <w:rPr>
          <w:rStyle w:val="StyleUnderline"/>
        </w:rPr>
        <w:t>there are signs that it could.</w:t>
      </w:r>
      <w:r w:rsidRPr="00937ADA">
        <w:rPr>
          <w:sz w:val="16"/>
        </w:rPr>
        <w:t xml:space="preserve"> After all, </w:t>
      </w:r>
      <w:r w:rsidRPr="00937ADA">
        <w:rPr>
          <w:rStyle w:val="StyleUnderline"/>
        </w:rPr>
        <w:t>both the United States and China possess large numbers of nuclear weapons. The U.S. government threatened to attack China with nuclear weapons during the Korean War and, later, during the conflict over the future of China’s offshore islands, Quemoy and Matsu.</w:t>
      </w:r>
      <w:r w:rsidRPr="00937ADA">
        <w:rPr>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937ADA">
        <w:rPr>
          <w:rStyle w:val="StyleUnderline"/>
        </w:rPr>
        <w:t>Some pundits argue that nuclear weapons prevent wars between nuclear-armed nations;</w:t>
      </w:r>
      <w:r w:rsidRPr="00937ADA">
        <w:rPr>
          <w:sz w:val="16"/>
        </w:rPr>
        <w:t xml:space="preserve"> and, admittedly, there haven’t been very many at least not yet. </w:t>
      </w:r>
      <w:r w:rsidRPr="00937ADA">
        <w:rPr>
          <w:rStyle w:val="StyleUnderline"/>
        </w:rPr>
        <w:t xml:space="preserve">But the </w:t>
      </w:r>
      <w:proofErr w:type="spellStart"/>
      <w:r w:rsidRPr="00937ADA">
        <w:rPr>
          <w:rStyle w:val="StyleUnderline"/>
        </w:rPr>
        <w:t>Kargil</w:t>
      </w:r>
      <w:proofErr w:type="spellEnd"/>
      <w:r w:rsidRPr="00937ADA">
        <w:rPr>
          <w:rStyle w:val="StyleUnderline"/>
        </w:rPr>
        <w:t xml:space="preserve"> War of 1999, between nuclear-armed India and nuclear-armed Pakistan, should convince us that such wars can occur. Indeed, in that case, the conflict almost slipped into a nuclear war.</w:t>
      </w:r>
      <w:r w:rsidRPr="00937ADA">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937ADA">
        <w:rPr>
          <w:rStyle w:val="StyleUnderline"/>
        </w:rPr>
        <w:t>don’t nuclear weapons deter a nuclear attack?</w:t>
      </w:r>
      <w:r w:rsidRPr="00937ADA">
        <w:rPr>
          <w:sz w:val="16"/>
        </w:rPr>
        <w:t xml:space="preserve"> Do they? </w:t>
      </w:r>
      <w:r w:rsidRPr="00937ADA">
        <w:rPr>
          <w:rStyle w:val="StyleUnderline"/>
        </w:rPr>
        <w:t>Obviously, NATO leaders didn’t feel deterred</w:t>
      </w:r>
      <w:r w:rsidRPr="00937ADA">
        <w:rPr>
          <w:sz w:val="16"/>
        </w:rPr>
        <w:t xml:space="preserve">, for, </w:t>
      </w:r>
      <w:r w:rsidRPr="00937ADA">
        <w:rPr>
          <w:rStyle w:val="StyleUnderline"/>
        </w:rPr>
        <w:t>throughout the Cold War, NATO’s strategy was to respond to a Soviet conventional military attack on Western Europe by launching a Western nuclear attack on the nuclear-armed Soviet Union.</w:t>
      </w:r>
      <w:r w:rsidRPr="00937ADA">
        <w:rPr>
          <w:sz w:val="16"/>
        </w:rPr>
        <w:t xml:space="preserve"> Furthermore</w:t>
      </w:r>
      <w:r w:rsidRPr="00937ADA">
        <w:rPr>
          <w:rStyle w:val="StyleUnderline"/>
        </w:rPr>
        <w:t>, if U.S. government officials really believed that nuclear deterrence worked, they would not have resorted to championing Star Wars</w:t>
      </w:r>
      <w:r w:rsidRPr="00937ADA">
        <w:rPr>
          <w:sz w:val="16"/>
        </w:rPr>
        <w:t xml:space="preserve"> and its modern variant, national missile defense. </w:t>
      </w:r>
      <w:r w:rsidRPr="00937ADA">
        <w:rPr>
          <w:rStyle w:val="StyleUnderline"/>
        </w:rPr>
        <w:t>Why are these vastly expensive</w:t>
      </w:r>
      <w:r w:rsidRPr="00937ADA">
        <w:rPr>
          <w:sz w:val="16"/>
        </w:rPr>
        <w:t xml:space="preserve"> and probably unworkable </w:t>
      </w:r>
      <w:r w:rsidRPr="00937ADA">
        <w:rPr>
          <w:rStyle w:val="StyleUnderline"/>
        </w:rPr>
        <w:t>military defense systems needed if other nuclear powers are deterred from attacking by U.S. nuclear might?</w:t>
      </w:r>
      <w:r w:rsidRPr="00937ADA">
        <w:rPr>
          <w:sz w:val="16"/>
        </w:rPr>
        <w:t xml:space="preserve"> Of course, </w:t>
      </w:r>
      <w:r w:rsidRPr="00937ADA">
        <w:rPr>
          <w:rStyle w:val="StyleUnderline"/>
        </w:rPr>
        <w:t>the bottom line for those Americans convinced that nuclear weapons safeguard them from a Chinese nuclear attack might be that the U.S. nuclear arsenal is far greater than its Chinese counterpart.</w:t>
      </w:r>
      <w:r w:rsidRPr="00937ADA">
        <w:rPr>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937ADA">
        <w:rPr>
          <w:rStyle w:val="StyleUnderline"/>
        </w:rPr>
        <w:t>A nuclear attack by China would immediately slaughter at least 10 million Americans in a great storm of blast and fire, while leaving many more dying horribly of sickness and radiation poisoning. The Chinese death toll in a nuclear war would be far higher. Both nations would be reduced to smoldering, radioactive wastelands. Also, radioactive debris sent aloft by the nuclear explosions would blot out the sun and bring on a nuclear winter around the globe destroying agriculture, creating worldwide famine, and generating chaos and destruction</w:t>
      </w:r>
      <w:r w:rsidRPr="00937ADA">
        <w:rPr>
          <w:sz w:val="16"/>
        </w:rPr>
        <w:t>.</w:t>
      </w:r>
      <w:r w:rsidRPr="007D5DC6">
        <w:rPr>
          <w:sz w:val="16"/>
        </w:rPr>
        <w:t xml:space="preserve"> </w:t>
      </w:r>
    </w:p>
    <w:p w:rsidR="00937ADA" w:rsidRPr="009E00DB" w:rsidRDefault="00937ADA" w:rsidP="00937ADA">
      <w:pPr>
        <w:keepNext/>
        <w:keepLines/>
        <w:spacing w:before="200"/>
        <w:outlineLvl w:val="3"/>
        <w:rPr>
          <w:rFonts w:eastAsiaTheme="majorEastAsia" w:cstheme="majorBidi"/>
          <w:b/>
          <w:bCs/>
          <w:iCs/>
          <w:sz w:val="26"/>
        </w:rPr>
      </w:pPr>
      <w:r w:rsidRPr="009E00DB">
        <w:rPr>
          <w:rFonts w:eastAsiaTheme="majorEastAsia" w:cstheme="majorBidi"/>
          <w:b/>
          <w:bCs/>
          <w:iCs/>
          <w:sz w:val="26"/>
        </w:rPr>
        <w:t>Extinction outweighs – its irreversible and we have an obligation to future generations</w:t>
      </w:r>
    </w:p>
    <w:p w:rsidR="00937ADA" w:rsidRPr="009E00DB" w:rsidRDefault="00937ADA" w:rsidP="00937ADA">
      <w:proofErr w:type="spellStart"/>
      <w:r>
        <w:rPr>
          <w:rStyle w:val="Style13ptBold"/>
        </w:rPr>
        <w:t>Bostrom</w:t>
      </w:r>
      <w:proofErr w:type="spellEnd"/>
      <w:r>
        <w:rPr>
          <w:rStyle w:val="Style13ptBold"/>
        </w:rPr>
        <w:t xml:space="preserve"> 2 </w:t>
      </w:r>
      <w:r w:rsidRPr="00937ADA">
        <w:t xml:space="preserve">(Nick </w:t>
      </w:r>
      <w:proofErr w:type="spellStart"/>
      <w:r w:rsidRPr="00937ADA">
        <w:t>Bostrom</w:t>
      </w:r>
      <w:proofErr w:type="spellEnd"/>
      <w:r w:rsidRPr="00937ADA">
        <w:t xml:space="preserve">, PhD and Professor at Oxford University, March, 2002 [Journal of Evolution and Technology, </w:t>
      </w:r>
      <w:proofErr w:type="spellStart"/>
      <w:r w:rsidRPr="00937ADA">
        <w:t>vol</w:t>
      </w:r>
      <w:proofErr w:type="spellEnd"/>
      <w:r w:rsidRPr="00937ADA">
        <w:t xml:space="preserve"> 9] </w:t>
      </w:r>
      <w:hyperlink r:id="rId21" w:history="1">
        <w:r w:rsidRPr="00937ADA">
          <w:rPr>
            <w:rStyle w:val="Hyperlink"/>
          </w:rPr>
          <w:t>http://www.nickbostrom.com/existential/risks.html</w:t>
        </w:r>
      </w:hyperlink>
      <w:r w:rsidRPr="00937ADA">
        <w:t>])</w:t>
      </w:r>
    </w:p>
    <w:p w:rsidR="00937ADA" w:rsidRDefault="00937ADA" w:rsidP="00937ADA">
      <w:pPr>
        <w:rPr>
          <w:sz w:val="10"/>
          <w:szCs w:val="12"/>
        </w:rPr>
      </w:pPr>
      <w:r w:rsidRPr="00937ADA">
        <w:rPr>
          <w:sz w:val="10"/>
        </w:rPr>
        <w:t xml:space="preserve">It’s dangerous to be alive and risks are everywhere. Luckily, </w:t>
      </w:r>
      <w:r w:rsidRPr="00937ADA">
        <w:rPr>
          <w:b/>
          <w:bCs/>
          <w:u w:val="single"/>
        </w:rPr>
        <w:t>not all risks are equally serious.</w:t>
      </w:r>
      <w:r w:rsidRPr="00937ADA">
        <w:rPr>
          <w:sz w:val="10"/>
        </w:rPr>
        <w:t xml:space="preserve"> For present purposes </w:t>
      </w:r>
      <w:r w:rsidRPr="00937ADA">
        <w:rPr>
          <w:b/>
          <w:bCs/>
          <w:u w:val="single"/>
        </w:rPr>
        <w:t>we can use three dimensions to describe the magnitude of a risk: scope, intensity, and probability</w:t>
      </w:r>
      <w:r w:rsidRPr="00937ADA">
        <w:rPr>
          <w:sz w:val="10"/>
        </w:rPr>
        <w:t>. By “scope” I mean the size of the group of people that are at risk. By “intensity” I mean how badly each individual in the group would be affected. And by “probability” I mean the best current subjective estimate of the probability of the adverse outcome.</w:t>
      </w:r>
      <w:bookmarkStart w:id="1" w:name="_ftnref1"/>
      <w:r w:rsidRPr="00937ADA">
        <w:rPr>
          <w:sz w:val="10"/>
        </w:rPr>
        <w:fldChar w:fldCharType="begin"/>
      </w:r>
      <w:r w:rsidRPr="00937ADA">
        <w:rPr>
          <w:sz w:val="10"/>
        </w:rPr>
        <w:instrText xml:space="preserve"> HYPERLINK "http://www.nickbostrom.com/existential/risks.html" \l "_ftn1#_ftn1" \o "" </w:instrText>
      </w:r>
      <w:r w:rsidRPr="00937ADA">
        <w:rPr>
          <w:sz w:val="10"/>
        </w:rPr>
        <w:fldChar w:fldCharType="separate"/>
      </w:r>
      <w:r w:rsidRPr="00937ADA">
        <w:rPr>
          <w:sz w:val="10"/>
        </w:rPr>
        <w:t>[1]</w:t>
      </w:r>
      <w:r w:rsidRPr="00937ADA">
        <w:rPr>
          <w:sz w:val="10"/>
        </w:rPr>
        <w:fldChar w:fldCharType="end"/>
      </w:r>
      <w:bookmarkEnd w:id="1"/>
      <w:r w:rsidRPr="00937ADA">
        <w:rPr>
          <w:sz w:val="10"/>
        </w:rPr>
        <w:t xml:space="preserve"> 1.1         A typology of risk We can distinguish six qualitatively distinct types of risks based on their scope and intensity (figure 1). The third dimension, probability, can be superimposed on the two dimensions plotted in the figure. Other things equal, a risk is more serious if it has a substantial probability and if our actions can make that probability significantly greater or smaller.     “Personal”, “local”, or “global” refer to the size of the population that is directly affected</w:t>
      </w:r>
      <w:r w:rsidRPr="00937ADA">
        <w:rPr>
          <w:b/>
          <w:bCs/>
          <w:u w:val="single"/>
        </w:rPr>
        <w:t>; a global risk is one that affects the whole of humankind (and our successors</w:t>
      </w:r>
      <w:r w:rsidRPr="00937ADA">
        <w:rPr>
          <w:sz w:val="10"/>
        </w:rPr>
        <w:t xml:space="preserve">). “Endurable” vs. “terminal” indicates how intensely the target population would be affected. </w:t>
      </w:r>
      <w:r w:rsidRPr="00937ADA">
        <w:rPr>
          <w:b/>
          <w:bCs/>
          <w:u w:val="single"/>
        </w:rPr>
        <w:t>An endurable risk may cause great destruction, but one can either recover</w:t>
      </w:r>
      <w:r w:rsidRPr="00937ADA">
        <w:rPr>
          <w:sz w:val="10"/>
        </w:rPr>
        <w:t xml:space="preserve"> from the damage </w:t>
      </w:r>
      <w:r w:rsidRPr="00937ADA">
        <w:rPr>
          <w:b/>
          <w:bCs/>
          <w:u w:val="single"/>
        </w:rPr>
        <w:t>or find ways of coping</w:t>
      </w:r>
      <w:r w:rsidRPr="00937ADA">
        <w:rPr>
          <w:sz w:val="10"/>
        </w:rPr>
        <w:t xml:space="preserve"> with the fallout. In contrast, </w:t>
      </w:r>
      <w:r w:rsidRPr="00937ADA">
        <w:rPr>
          <w:b/>
          <w:bCs/>
          <w:u w:val="single"/>
        </w:rPr>
        <w:t>a terminal risk is one where the targets are either annihilated or irreversibly crippled</w:t>
      </w:r>
      <w:r w:rsidRPr="00937ADA">
        <w:rPr>
          <w:sz w:val="10"/>
        </w:rPr>
        <w:t xml:space="preserve"> in ways that radically reduce their potential to live the sort of life they aspire to. In the case of personal risks, for instance, a terminal outcome could for example be death, permanent severe brain injury, or a lifetime prison sentence. An example of a local terminal risk would be genocide leading to the annihilation of a people (this happened to several Indian nations). Permanent enslavement is another example. 1.2         Existential risks In this paper we shall discuss risks of the sixth category, the one marked with an X. This is the category of </w:t>
      </w:r>
      <w:r w:rsidRPr="00937ADA">
        <w:rPr>
          <w:b/>
          <w:bCs/>
          <w:u w:val="single"/>
        </w:rPr>
        <w:t>global, terminal risks. I shall call</w:t>
      </w:r>
      <w:r w:rsidRPr="00937ADA">
        <w:rPr>
          <w:sz w:val="10"/>
        </w:rPr>
        <w:t xml:space="preserve"> these </w:t>
      </w:r>
      <w:r w:rsidRPr="00937ADA">
        <w:rPr>
          <w:b/>
          <w:bCs/>
          <w:u w:val="single"/>
        </w:rPr>
        <w:t>existential risks</w:t>
      </w:r>
      <w:r w:rsidRPr="00937ADA">
        <w:rPr>
          <w:sz w:val="10"/>
        </w:rPr>
        <w:t xml:space="preserve">. </w:t>
      </w:r>
      <w:r w:rsidRPr="00937ADA">
        <w:rPr>
          <w:b/>
          <w:bCs/>
          <w:u w:val="single"/>
        </w:rPr>
        <w:t xml:space="preserve">Existential risks are </w:t>
      </w:r>
      <w:r w:rsidRPr="00937ADA">
        <w:rPr>
          <w:b/>
          <w:iCs/>
          <w:u w:val="single"/>
          <w:bdr w:val="single" w:sz="18" w:space="0" w:color="auto"/>
        </w:rPr>
        <w:t>distinct</w:t>
      </w:r>
      <w:r w:rsidRPr="00937ADA">
        <w:rPr>
          <w:b/>
          <w:bCs/>
          <w:u w:val="single"/>
        </w:rPr>
        <w:t xml:space="preserve"> from</w:t>
      </w:r>
      <w:r w:rsidRPr="00937ADA">
        <w:rPr>
          <w:sz w:val="10"/>
        </w:rPr>
        <w:t xml:space="preserve"> global </w:t>
      </w:r>
      <w:r w:rsidRPr="00937ADA">
        <w:rPr>
          <w:b/>
          <w:bCs/>
          <w:u w:val="single"/>
        </w:rPr>
        <w:t>endurable risks</w:t>
      </w:r>
      <w:r w:rsidRPr="00937ADA">
        <w:rPr>
          <w:sz w:val="10"/>
        </w:rPr>
        <w:t xml:space="preserve">. </w:t>
      </w:r>
      <w:r w:rsidRPr="00937ADA">
        <w:rPr>
          <w:b/>
          <w:bCs/>
          <w:u w:val="single"/>
        </w:rPr>
        <w:t>Examples of the latter</w:t>
      </w:r>
      <w:r w:rsidRPr="00937ADA">
        <w:rPr>
          <w:sz w:val="10"/>
        </w:rPr>
        <w:t xml:space="preserve"> kind </w:t>
      </w:r>
      <w:r w:rsidRPr="00937ADA">
        <w:rPr>
          <w:b/>
          <w:bCs/>
          <w:u w:val="single"/>
        </w:rPr>
        <w:t>include</w:t>
      </w:r>
      <w:r w:rsidRPr="00937ADA">
        <w:rPr>
          <w:sz w:val="10"/>
        </w:rPr>
        <w:t xml:space="preserve">: </w:t>
      </w:r>
      <w:r w:rsidRPr="00937ADA">
        <w:rPr>
          <w:b/>
          <w:bCs/>
          <w:u w:val="single"/>
        </w:rPr>
        <w:t>threats to</w:t>
      </w:r>
      <w:r w:rsidRPr="00937ADA">
        <w:rPr>
          <w:sz w:val="10"/>
        </w:rPr>
        <w:t xml:space="preserve"> the </w:t>
      </w:r>
      <w:r w:rsidRPr="00937ADA">
        <w:rPr>
          <w:b/>
          <w:bCs/>
          <w:u w:val="single"/>
        </w:rPr>
        <w:t>biodiversity</w:t>
      </w:r>
      <w:r w:rsidRPr="00937ADA">
        <w:rPr>
          <w:sz w:val="10"/>
        </w:rPr>
        <w:t xml:space="preserve"> of Earth’s ecosphere, </w:t>
      </w:r>
      <w:r w:rsidRPr="00937ADA">
        <w:rPr>
          <w:b/>
          <w:bCs/>
          <w:u w:val="single"/>
        </w:rPr>
        <w:t>moderate</w:t>
      </w:r>
      <w:r w:rsidRPr="00937ADA">
        <w:rPr>
          <w:sz w:val="10"/>
        </w:rPr>
        <w:t xml:space="preserve"> global </w:t>
      </w:r>
      <w:r w:rsidRPr="00937ADA">
        <w:rPr>
          <w:b/>
          <w:bCs/>
          <w:u w:val="single"/>
        </w:rPr>
        <w:t>warming</w:t>
      </w:r>
      <w:r w:rsidRPr="00937ADA">
        <w:rPr>
          <w:sz w:val="10"/>
        </w:rPr>
        <w:t xml:space="preserve">, global </w:t>
      </w:r>
      <w:r w:rsidRPr="00937ADA">
        <w:rPr>
          <w:b/>
          <w:bCs/>
          <w:u w:val="single"/>
        </w:rPr>
        <w:t>economic recessions</w:t>
      </w:r>
      <w:r w:rsidRPr="00937ADA">
        <w:rPr>
          <w:sz w:val="10"/>
        </w:rPr>
        <w:t xml:space="preserve"> (even major ones), </w:t>
      </w:r>
      <w:r w:rsidRPr="00937ADA">
        <w:rPr>
          <w:b/>
          <w:bCs/>
          <w:u w:val="single"/>
        </w:rPr>
        <w:t>and</w:t>
      </w:r>
      <w:r w:rsidRPr="00937ADA">
        <w:rPr>
          <w:sz w:val="10"/>
        </w:rPr>
        <w:t xml:space="preserve"> possibly </w:t>
      </w:r>
      <w:proofErr w:type="spellStart"/>
      <w:r w:rsidRPr="00937ADA">
        <w:rPr>
          <w:b/>
          <w:bCs/>
          <w:u w:val="single"/>
        </w:rPr>
        <w:t>stiflingcultural</w:t>
      </w:r>
      <w:proofErr w:type="spellEnd"/>
      <w:r w:rsidRPr="00937ADA">
        <w:rPr>
          <w:sz w:val="10"/>
        </w:rPr>
        <w:t xml:space="preserve"> or religious </w:t>
      </w:r>
      <w:r w:rsidRPr="00937ADA">
        <w:rPr>
          <w:b/>
          <w:bCs/>
          <w:u w:val="single"/>
        </w:rPr>
        <w:t>eras</w:t>
      </w:r>
      <w:r w:rsidRPr="00937ADA">
        <w:rPr>
          <w:sz w:val="10"/>
        </w:rPr>
        <w:t xml:space="preserve"> such as the “dark ages”, even if they encompass the whole global community, provided they are transitory (though see the section on “Shrieks” below). </w:t>
      </w:r>
      <w:r w:rsidRPr="00937ADA">
        <w:rPr>
          <w:b/>
          <w:bCs/>
          <w:u w:val="single"/>
        </w:rPr>
        <w:t>To say that a particular global risk is endurable is evidently not to say that it is acceptable or not very serious</w:t>
      </w:r>
      <w:r w:rsidRPr="00937ADA">
        <w:rPr>
          <w:sz w:val="10"/>
        </w:rPr>
        <w:t xml:space="preserve">. A world war fought with conventional weapons or a Nazi-style Reich lasting for a decade would be extremely horrible events even though they would fall under the rubric of endurable global risks since humanity could eventually recover. (On the other hand, they could be a local terminal risk for many individuals and for persecuted ethnic groups.) </w:t>
      </w:r>
      <w:r w:rsidRPr="00937ADA">
        <w:rPr>
          <w:sz w:val="10"/>
          <w:szCs w:val="12"/>
        </w:rPr>
        <w:t xml:space="preserve">I shall use the following definition of existential risks: Existential risk – One where an adverse outcome would either annihilate Earth-originating intelligent life or permanently and drastically curtail its potential. An existential risk is one where humankind as a whole is imperiled. Existential disasters have major adverse consequences for the course of human civilization for all time to come. 2 The unique challenge of existential risks </w:t>
      </w:r>
      <w:proofErr w:type="spellStart"/>
      <w:r w:rsidRPr="00937ADA">
        <w:rPr>
          <w:sz w:val="10"/>
          <w:szCs w:val="12"/>
        </w:rPr>
        <w:t>Risks</w:t>
      </w:r>
      <w:proofErr w:type="spellEnd"/>
      <w:r w:rsidRPr="00937ADA">
        <w:rPr>
          <w:sz w:val="10"/>
          <w:szCs w:val="12"/>
        </w:rPr>
        <w:t xml:space="preserve"> in this sixth category are a recent phenomenon. This is part of the reason why it is useful to distinguish them from other risks. We have not evolved mechanisms, either biologically or culturally, for managing such risks. Our intuitions and coping strategies have been shaped by our long experience with risks such as dangerous animals, hostile individuals or tribes, poisonous foods, automobile accidents, Chernobyl, Bhopal, volcano eruptions, earthquakes, draughts, World War I, World War II, epidemics of influenza, smallpox, black plague, and AIDS. These types of disasters have occurred many times and our cultural attitudes towards risk have been shaped by trial-and-error in managing such hazards. But tragic as such events are to the people immediately affected, in the big picture of things – from the perspective of humankind as a whole – even the worst of these catastrophes are mere ripples on the surface of the great sea of life. </w:t>
      </w:r>
      <w:r w:rsidRPr="00937ADA">
        <w:rPr>
          <w:sz w:val="10"/>
        </w:rPr>
        <w:t>They haven’t significantly affected the total amount of human suffering or happiness or determined the long-term fate of our species.</w:t>
      </w:r>
      <w:r w:rsidRPr="00937ADA">
        <w:rPr>
          <w:sz w:val="10"/>
          <w:szCs w:val="12"/>
        </w:rPr>
        <w:t xml:space="preserve"> With the exception of a species-destroying comet or asteroid impact (an extremely rare occurrence), there were probably no significant existential risks in human history until the mid-twentieth century, and certainly none that it was within our power to do something about. The first manmade existential risk was the inaugural detonation of an atomic bomb.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 is risky in the subjective sense. The subjective sense is of course what we must base our decisions on.[2] At any given time we must use our best current subjective estimate of what the objective risk factors are.[3] A much </w:t>
      </w:r>
      <w:r w:rsidRPr="00937ADA">
        <w:rPr>
          <w:sz w:val="10"/>
        </w:rPr>
        <w:t>greater existential risk emerged with</w:t>
      </w:r>
      <w:r w:rsidRPr="00937ADA">
        <w:rPr>
          <w:sz w:val="10"/>
          <w:szCs w:val="12"/>
        </w:rPr>
        <w:t xml:space="preserve"> the build-up </w:t>
      </w:r>
      <w:r w:rsidRPr="00937ADA">
        <w:rPr>
          <w:sz w:val="10"/>
        </w:rPr>
        <w:t>of nuclear arsenals</w:t>
      </w:r>
      <w:r w:rsidRPr="00937ADA">
        <w:rPr>
          <w:sz w:val="10"/>
          <w:szCs w:val="12"/>
        </w:rPr>
        <w:t xml:space="preserve"> in the </w:t>
      </w:r>
      <w:smartTag w:uri="urn:schemas-microsoft-com:office:smarttags" w:element="country-region">
        <w:r w:rsidRPr="00937ADA">
          <w:rPr>
            <w:sz w:val="10"/>
            <w:szCs w:val="12"/>
          </w:rPr>
          <w:t>US</w:t>
        </w:r>
      </w:smartTag>
      <w:r w:rsidRPr="00937ADA">
        <w:rPr>
          <w:sz w:val="10"/>
          <w:szCs w:val="12"/>
        </w:rPr>
        <w:t xml:space="preserve"> and the </w:t>
      </w:r>
      <w:smartTag w:uri="urn:schemas-microsoft-com:office:smarttags" w:element="place">
        <w:smartTag w:uri="urn:schemas-microsoft-com:office:smarttags" w:element="country-region">
          <w:r w:rsidRPr="00937ADA">
            <w:rPr>
              <w:sz w:val="10"/>
              <w:szCs w:val="12"/>
            </w:rPr>
            <w:t>USSR</w:t>
          </w:r>
        </w:smartTag>
      </w:smartTag>
      <w:r w:rsidRPr="00937ADA">
        <w:rPr>
          <w:sz w:val="10"/>
          <w:szCs w:val="12"/>
        </w:rPr>
        <w:t xml:space="preserve">. An all-out nuclear war was a possibility with both a substantial probability and with consequences that might have been persistent enough to qualify as global and terminal. There was a real worry among those best acquainted with the information available at the time that a nuclear Armageddon would occur and that it might annihilate our species or permanently destroy human civilization.[4] Russia and the US retain large nuclear arsenals that could be used in a future confrontation, either accidentally or deliberately. There is also a risk that other states may one day build up large nuclear arsenals. Note however that a smaller nuclear exchange, between </w:t>
      </w:r>
      <w:smartTag w:uri="urn:schemas-microsoft-com:office:smarttags" w:element="country-region">
        <w:r w:rsidRPr="00937ADA">
          <w:rPr>
            <w:sz w:val="10"/>
            <w:szCs w:val="12"/>
          </w:rPr>
          <w:t>India</w:t>
        </w:r>
      </w:smartTag>
      <w:r w:rsidRPr="00937ADA">
        <w:rPr>
          <w:sz w:val="10"/>
          <w:szCs w:val="12"/>
        </w:rPr>
        <w:t xml:space="preserve"> and </w:t>
      </w:r>
      <w:smartTag w:uri="urn:schemas-microsoft-com:office:smarttags" w:element="place">
        <w:smartTag w:uri="urn:schemas-microsoft-com:office:smarttags" w:element="country-region">
          <w:r w:rsidRPr="00937ADA">
            <w:rPr>
              <w:sz w:val="10"/>
              <w:szCs w:val="12"/>
            </w:rPr>
            <w:t>Pakistan</w:t>
          </w:r>
        </w:smartTag>
      </w:smartTag>
      <w:r w:rsidRPr="00937ADA">
        <w:rPr>
          <w:sz w:val="10"/>
          <w:szCs w:val="12"/>
        </w:rPr>
        <w:t xml:space="preserve"> for instance, is not an existential risk, since it would not destroy or thwart humankind’s potential permanently. Such a war might however be a local terminal risk for the </w:t>
      </w:r>
      <w:proofErr w:type="spellStart"/>
      <w:r w:rsidRPr="00937ADA">
        <w:rPr>
          <w:sz w:val="10"/>
          <w:szCs w:val="12"/>
        </w:rPr>
        <w:t>cities</w:t>
      </w:r>
      <w:proofErr w:type="spellEnd"/>
      <w:r w:rsidRPr="00937ADA">
        <w:rPr>
          <w:sz w:val="10"/>
          <w:szCs w:val="12"/>
        </w:rPr>
        <w:t xml:space="preserve"> most likely to be targeted. Unfortunately, we shall see that nuclear Armageddon and comet or asteroid strikes are mere preludes to the existential risks that we will encounter in the 21st century. The special nature of the challenges posed by existential risks is illustrated by the following points: * </w:t>
      </w:r>
      <w:r w:rsidRPr="00937ADA">
        <w:rPr>
          <w:b/>
          <w:bCs/>
          <w:u w:val="single"/>
        </w:rPr>
        <w:t>Our approach to existential risks cannot be</w:t>
      </w:r>
      <w:r w:rsidRPr="00937ADA">
        <w:rPr>
          <w:sz w:val="10"/>
          <w:szCs w:val="12"/>
        </w:rPr>
        <w:t xml:space="preserve"> one of </w:t>
      </w:r>
      <w:r w:rsidRPr="00937ADA">
        <w:rPr>
          <w:b/>
          <w:bCs/>
          <w:u w:val="single"/>
        </w:rPr>
        <w:t>trial-and-error. There is no opportunity to learn from errors</w:t>
      </w:r>
      <w:r w:rsidRPr="00937ADA">
        <w:rPr>
          <w:sz w:val="10"/>
          <w:szCs w:val="12"/>
        </w:rPr>
        <w:t xml:space="preserve">. The reactive approach – see what happens, limit damages, and learn from experience – is unworkable. Rather, </w:t>
      </w:r>
      <w:r w:rsidRPr="00937ADA">
        <w:rPr>
          <w:b/>
          <w:bCs/>
          <w:u w:val="single"/>
        </w:rPr>
        <w:t>we must</w:t>
      </w:r>
      <w:r w:rsidRPr="00937ADA">
        <w:rPr>
          <w:sz w:val="10"/>
          <w:szCs w:val="12"/>
        </w:rPr>
        <w:t xml:space="preserve"> take a proactive approach. This requires foresight to </w:t>
      </w:r>
      <w:r w:rsidRPr="00937ADA">
        <w:rPr>
          <w:b/>
          <w:bCs/>
          <w:u w:val="single"/>
        </w:rPr>
        <w:t>anticipate new</w:t>
      </w:r>
      <w:r w:rsidRPr="00937ADA">
        <w:rPr>
          <w:sz w:val="10"/>
          <w:szCs w:val="12"/>
        </w:rPr>
        <w:t xml:space="preserve"> types of </w:t>
      </w:r>
      <w:r w:rsidRPr="00937ADA">
        <w:rPr>
          <w:b/>
          <w:bCs/>
          <w:u w:val="single"/>
        </w:rPr>
        <w:t>threats and</w:t>
      </w:r>
      <w:r w:rsidRPr="00937ADA">
        <w:rPr>
          <w:sz w:val="10"/>
          <w:szCs w:val="12"/>
        </w:rPr>
        <w:t xml:space="preserve"> a willingness to </w:t>
      </w:r>
      <w:r w:rsidRPr="00937ADA">
        <w:rPr>
          <w:b/>
          <w:bCs/>
          <w:u w:val="single"/>
        </w:rPr>
        <w:t>take decisive preventive action</w:t>
      </w:r>
      <w:r w:rsidRPr="00937ADA">
        <w:rPr>
          <w:sz w:val="10"/>
          <w:szCs w:val="12"/>
        </w:rPr>
        <w:t xml:space="preserve"> and to bear the costs (moral and economic) of such actions. * </w:t>
      </w:r>
      <w:r w:rsidRPr="00937ADA">
        <w:rPr>
          <w:b/>
          <w:bCs/>
          <w:u w:val="single"/>
        </w:rPr>
        <w:t>We cannot</w:t>
      </w:r>
      <w:r w:rsidRPr="00937ADA">
        <w:rPr>
          <w:sz w:val="10"/>
          <w:szCs w:val="12"/>
        </w:rPr>
        <w:t xml:space="preserve"> necessarily </w:t>
      </w:r>
      <w:r w:rsidRPr="00937ADA">
        <w:rPr>
          <w:b/>
          <w:bCs/>
          <w:u w:val="single"/>
        </w:rPr>
        <w:t>rely on</w:t>
      </w:r>
      <w:r w:rsidRPr="00937ADA">
        <w:rPr>
          <w:sz w:val="10"/>
          <w:szCs w:val="12"/>
        </w:rPr>
        <w:t xml:space="preserve"> the institutions, </w:t>
      </w:r>
      <w:r w:rsidRPr="00937ADA">
        <w:rPr>
          <w:b/>
          <w:bCs/>
          <w:u w:val="single"/>
        </w:rPr>
        <w:t>moral norms</w:t>
      </w:r>
      <w:r w:rsidRPr="00937ADA">
        <w:rPr>
          <w:sz w:val="10"/>
          <w:szCs w:val="12"/>
        </w:rPr>
        <w:t xml:space="preserve">, social attitudes or national security policies </w:t>
      </w:r>
      <w:r w:rsidRPr="00937ADA">
        <w:rPr>
          <w:b/>
          <w:bCs/>
          <w:u w:val="single"/>
        </w:rPr>
        <w:t>that developed from our experience with</w:t>
      </w:r>
      <w:r w:rsidRPr="00937ADA">
        <w:rPr>
          <w:sz w:val="10"/>
        </w:rPr>
        <w:t xml:space="preserve"> managing </w:t>
      </w:r>
      <w:r w:rsidRPr="00937ADA">
        <w:rPr>
          <w:b/>
          <w:bCs/>
          <w:u w:val="single"/>
        </w:rPr>
        <w:t>other</w:t>
      </w:r>
      <w:r w:rsidRPr="00937ADA">
        <w:rPr>
          <w:sz w:val="10"/>
        </w:rPr>
        <w:t xml:space="preserve"> sorts of </w:t>
      </w:r>
      <w:r w:rsidRPr="00937ADA">
        <w:rPr>
          <w:b/>
          <w:bCs/>
          <w:u w:val="single"/>
        </w:rPr>
        <w:t>risks</w:t>
      </w:r>
      <w:r w:rsidRPr="00937ADA">
        <w:rPr>
          <w:sz w:val="10"/>
          <w:szCs w:val="12"/>
        </w:rPr>
        <w:t xml:space="preserve">. Existential risks are a different kind of beast. We might find it hard to take them as seriously as we should simply because we have never yet witnessed such disasters.[5] Our collective fear-response is likely ill calibrated to the magnitude of threat. * Reductions in existential risks are global public goods [13] and may therefore be undersupplied by the market [14]. Existential risks are a menace for everybody and may require acting on the international plane. Respect for national sovereignty is not a legitimate excuse for failing to take countermeasures against a major existential risk. * </w:t>
      </w:r>
      <w:r w:rsidRPr="00937ADA">
        <w:rPr>
          <w:b/>
          <w:bCs/>
          <w:u w:val="single"/>
        </w:rPr>
        <w:t>If we take into account</w:t>
      </w:r>
      <w:r w:rsidRPr="00937ADA">
        <w:rPr>
          <w:sz w:val="10"/>
          <w:szCs w:val="12"/>
        </w:rPr>
        <w:t xml:space="preserve"> the welfare of </w:t>
      </w:r>
      <w:r w:rsidRPr="00937ADA">
        <w:rPr>
          <w:b/>
          <w:bCs/>
          <w:u w:val="single"/>
        </w:rPr>
        <w:t>future generations, the</w:t>
      </w:r>
      <w:r w:rsidRPr="00937ADA">
        <w:rPr>
          <w:sz w:val="10"/>
        </w:rPr>
        <w:t xml:space="preserve"> harm done by existential </w:t>
      </w:r>
      <w:r w:rsidRPr="00937ADA">
        <w:rPr>
          <w:b/>
          <w:bCs/>
          <w:u w:val="single"/>
        </w:rPr>
        <w:t>risk</w:t>
      </w:r>
      <w:r w:rsidRPr="00937ADA">
        <w:rPr>
          <w:sz w:val="10"/>
        </w:rPr>
        <w:t xml:space="preserve">s </w:t>
      </w:r>
      <w:r w:rsidRPr="00937ADA">
        <w:rPr>
          <w:b/>
          <w:bCs/>
          <w:u w:val="single"/>
        </w:rPr>
        <w:t>is multiplied</w:t>
      </w:r>
      <w:r w:rsidRPr="00937ADA">
        <w:rPr>
          <w:sz w:val="10"/>
          <w:szCs w:val="12"/>
        </w:rPr>
        <w:t xml:space="preserve"> by another factor, the size of which depends on whether and how much we discount future benefits [15,16]. In view of its undeniable importance, it is surprising how little systematic work has been done in this area. Part of the explanation may be that many of the gravest risks stem (as we shall see) from anticipated future technologies that we have only recently begun to understand. Another part of the explanation may be the unavoidably interdisciplinary and speculative nature of the subject. And in part the neglect may also be attributable to an aversion against thinking seriously about a depressing topic. </w:t>
      </w:r>
      <w:r w:rsidRPr="00937ADA">
        <w:rPr>
          <w:sz w:val="10"/>
        </w:rPr>
        <w:t>The point, however, is not to wallow in gloom and doom but simply to take a sober look at what could go wrong so we can create responsible strategies for improving our chances of survival</w:t>
      </w:r>
      <w:r w:rsidRPr="00937ADA">
        <w:rPr>
          <w:sz w:val="10"/>
          <w:szCs w:val="12"/>
        </w:rPr>
        <w:t>. In order to do that, we need to know where to focus our efforts.</w:t>
      </w:r>
    </w:p>
    <w:p w:rsidR="00937ADA" w:rsidRPr="00BA3FA9" w:rsidRDefault="00937ADA" w:rsidP="00937ADA">
      <w:pPr>
        <w:pStyle w:val="Heading4"/>
      </w:pPr>
      <w:r>
        <w:t xml:space="preserve">Nuclear War would cause an extended period of brutal militarism and </w:t>
      </w:r>
      <w:proofErr w:type="spellStart"/>
      <w:r>
        <w:t>coloniality</w:t>
      </w:r>
      <w:proofErr w:type="spellEnd"/>
      <w:r>
        <w:t xml:space="preserve"> for everyone but the victors – turns case</w:t>
      </w:r>
    </w:p>
    <w:p w:rsidR="00937ADA" w:rsidRPr="00BA3FA9" w:rsidRDefault="00937ADA" w:rsidP="00937ADA">
      <w:r w:rsidRPr="00BA3FA9">
        <w:rPr>
          <w:b/>
        </w:rPr>
        <w:t>Martin</w:t>
      </w:r>
      <w:r w:rsidRPr="00BA3FA9">
        <w:t xml:space="preserve">, Professor of Social Sciences in the School of Social Sciences, Media and Communication at the University of Wollongong, </w:t>
      </w:r>
      <w:r w:rsidRPr="00BA3FA9">
        <w:rPr>
          <w:b/>
        </w:rPr>
        <w:t>1982</w:t>
      </w:r>
    </w:p>
    <w:p w:rsidR="00937ADA" w:rsidRPr="00BA3FA9" w:rsidRDefault="00937ADA" w:rsidP="00937ADA">
      <w:r w:rsidRPr="00BA3FA9">
        <w:t>(Brian, “How the Peace Movement Should be Preparing for Nuclear War,” Bulletin of Peace Proposals, Vol. 13, No. 2, 1982, pp. 149-159)</w:t>
      </w:r>
    </w:p>
    <w:p w:rsidR="00937ADA" w:rsidRPr="00BA3FA9" w:rsidRDefault="00937ADA" w:rsidP="00937ADA">
      <w:pPr>
        <w:rPr>
          <w:sz w:val="16"/>
        </w:rPr>
      </w:pPr>
      <w:r w:rsidRPr="00937ADA">
        <w:rPr>
          <w:sz w:val="16"/>
        </w:rPr>
        <w:t xml:space="preserve">In addition to the important physical effects of nuclear war there would be important indirect political effects. It seems very likely that </w:t>
      </w:r>
      <w:r w:rsidRPr="00937ADA">
        <w:rPr>
          <w:b/>
          <w:u w:val="single"/>
        </w:rPr>
        <w:t>there would be strong moves to maintain or establish authoritarian rule as a response to crises preceding or following nuclear war</w:t>
      </w:r>
      <w:r w:rsidRPr="00937ADA">
        <w:rPr>
          <w:sz w:val="16"/>
        </w:rPr>
        <w:t xml:space="preserve">. Ever since Hiroshima, </w:t>
      </w:r>
      <w:r w:rsidRPr="00937ADA">
        <w:rPr>
          <w:b/>
          <w:u w:val="single"/>
        </w:rPr>
        <w:t>the threat of nuclear destruction has been used to prop up repressive institutions, under the pretext of defending against the 'enemy'</w:t>
      </w:r>
      <w:r w:rsidRPr="00937ADA">
        <w:rPr>
          <w:sz w:val="16"/>
        </w:rPr>
        <w:t xml:space="preserve">. The actuality of nuclear war could easily result in the culmination of this trend. Large segments of </w:t>
      </w:r>
      <w:r w:rsidRPr="00937ADA">
        <w:rPr>
          <w:b/>
          <w:u w:val="single"/>
        </w:rPr>
        <w:t>the population could be manipulated to support a repressive regime</w:t>
      </w:r>
      <w:r w:rsidRPr="00937ADA">
        <w:rPr>
          <w:sz w:val="16"/>
        </w:rPr>
        <w:t xml:space="preserve"> under the necessity to defend against further threats or to obtain revenge. A limited nuclear war might kill some hundreds of thousands or tens of millions of people, surely a major tragedy. But </w:t>
      </w:r>
      <w:r w:rsidRPr="00937ADA">
        <w:rPr>
          <w:b/>
          <w:u w:val="single"/>
        </w:rPr>
        <w:t>a</w:t>
      </w:r>
      <w:r w:rsidRPr="00937ADA">
        <w:rPr>
          <w:sz w:val="16"/>
        </w:rPr>
        <w:t xml:space="preserve">nother </w:t>
      </w:r>
      <w:r w:rsidRPr="00937ADA">
        <w:rPr>
          <w:b/>
          <w:u w:val="single"/>
        </w:rPr>
        <w:t xml:space="preserve">tragedy could also result: the establishment, </w:t>
      </w:r>
      <w:r w:rsidRPr="00937ADA">
        <w:rPr>
          <w:sz w:val="16"/>
        </w:rPr>
        <w:t xml:space="preserve">possibly </w:t>
      </w:r>
      <w:r w:rsidRPr="00937ADA">
        <w:rPr>
          <w:b/>
          <w:u w:val="single"/>
        </w:rPr>
        <w:t>for decades, of repressive</w:t>
      </w:r>
      <w:r w:rsidRPr="00937ADA">
        <w:rPr>
          <w:sz w:val="16"/>
        </w:rPr>
        <w:t xml:space="preserve"> civilian or </w:t>
      </w:r>
      <w:r w:rsidRPr="00937ADA">
        <w:rPr>
          <w:b/>
          <w:u w:val="single"/>
        </w:rPr>
        <w:t xml:space="preserve">military rule </w:t>
      </w:r>
      <w:r w:rsidRPr="00937ADA">
        <w:rPr>
          <w:sz w:val="16"/>
        </w:rPr>
        <w:t xml:space="preserve">in countries such as Italy, Australia and the US, even if they were not directly involved in the war. The possibility of grassroots </w:t>
      </w:r>
      <w:proofErr w:type="spellStart"/>
      <w:r w:rsidRPr="00937ADA">
        <w:rPr>
          <w:sz w:val="16"/>
        </w:rPr>
        <w:t>mobilisation</w:t>
      </w:r>
      <w:proofErr w:type="spellEnd"/>
      <w:r w:rsidRPr="00937ADA">
        <w:rPr>
          <w:sz w:val="16"/>
        </w:rPr>
        <w:t xml:space="preserve"> for disarmament and peace would be greatly reduced even from its present levels. For such developments the people and the peace movements of the world are largely unprepared.</w:t>
      </w:r>
    </w:p>
    <w:p w:rsidR="00937ADA" w:rsidRPr="00937ADA" w:rsidRDefault="00937ADA" w:rsidP="00937ADA">
      <w:pPr>
        <w:rPr>
          <w:sz w:val="10"/>
          <w:szCs w:val="12"/>
        </w:rPr>
      </w:pPr>
    </w:p>
    <w:p w:rsidR="00937ADA" w:rsidRDefault="00937ADA" w:rsidP="005C3956">
      <w:pPr>
        <w:pStyle w:val="cardtext"/>
        <w:ind w:left="0"/>
        <w:rPr>
          <w:rFonts w:asciiTheme="minorHAnsi" w:hAnsiTheme="minorHAnsi"/>
          <w:szCs w:val="16"/>
        </w:rPr>
      </w:pPr>
    </w:p>
    <w:p w:rsidR="005C3956" w:rsidRDefault="00EA49AE" w:rsidP="00EA49AE">
      <w:pPr>
        <w:pStyle w:val="Heading3"/>
      </w:pPr>
      <w:r>
        <w:t>Military not bad for the Environment</w:t>
      </w:r>
    </w:p>
    <w:p w:rsidR="00DA70A0" w:rsidRPr="00DA70A0" w:rsidRDefault="00DA70A0" w:rsidP="00937ADA">
      <w:pPr>
        <w:pStyle w:val="Heading4"/>
        <w:rPr>
          <w:rStyle w:val="Style13ptBold"/>
          <w:b/>
        </w:rPr>
      </w:pPr>
      <w:r>
        <w:rPr>
          <w:rStyle w:val="Style13ptBold"/>
          <w:b/>
        </w:rPr>
        <w:t>The military has no impact on the environment in peace</w:t>
      </w:r>
    </w:p>
    <w:p w:rsidR="00DA70A0" w:rsidRPr="00DA70A0" w:rsidRDefault="00DA70A0" w:rsidP="00EA49AE">
      <w:r>
        <w:rPr>
          <w:rStyle w:val="Style13ptBold"/>
        </w:rPr>
        <w:t xml:space="preserve">Dutch 6 </w:t>
      </w:r>
      <w:r w:rsidRPr="00DA70A0">
        <w:t xml:space="preserve">(Steve Dutch is a professor of Natural and Applied Sciences at the University of Wisconsin-Green Bay. April 19th, 2006. “Military Impacts on the Environment.” </w:t>
      </w:r>
      <w:hyperlink r:id="rId22" w:history="1">
        <w:r w:rsidRPr="00DA70A0">
          <w:rPr>
            <w:rStyle w:val="Hyperlink"/>
          </w:rPr>
          <w:t>https://www.uwgb.edu/dutchs/EnvirGeolNotes/Military.HTM</w:t>
        </w:r>
      </w:hyperlink>
      <w:r w:rsidRPr="00DA70A0">
        <w:t xml:space="preserve"> MV)</w:t>
      </w:r>
    </w:p>
    <w:p w:rsidR="00EA49AE" w:rsidRDefault="00EA49AE" w:rsidP="00EA49AE">
      <w:r w:rsidRPr="00DA70A0">
        <w:rPr>
          <w:rStyle w:val="Emphasis"/>
        </w:rPr>
        <w:t>Military activities can</w:t>
      </w:r>
      <w:r>
        <w:t xml:space="preserve"> sometimes </w:t>
      </w:r>
      <w:r w:rsidRPr="00DA70A0">
        <w:rPr>
          <w:rStyle w:val="Emphasis"/>
        </w:rPr>
        <w:t>preserve the environment</w:t>
      </w:r>
      <w:r>
        <w:t xml:space="preserve">. Along the World War II Siegfried Line, and along Former East European Frontiers </w:t>
      </w:r>
      <w:r w:rsidRPr="00DA70A0">
        <w:rPr>
          <w:rStyle w:val="StyleUnderline"/>
        </w:rPr>
        <w:t>are tracts of land not disturbed for decades, some of the little undisturbed land in Europe</w:t>
      </w:r>
      <w:r>
        <w:t xml:space="preserve">. </w:t>
      </w:r>
      <w:r w:rsidRPr="00DA70A0">
        <w:rPr>
          <w:rStyle w:val="Emphasis"/>
        </w:rPr>
        <w:t>Military Reservations are often the last large tracts of undeveloped land in many places</w:t>
      </w:r>
      <w:r>
        <w:t xml:space="preserve">. Camp Pendleton, California, is the last large tract of open land between Los Angeles and San Diego. </w:t>
      </w:r>
      <w:r w:rsidRPr="00DA70A0">
        <w:rPr>
          <w:rStyle w:val="Emphasis"/>
        </w:rPr>
        <w:t>The military has the political power to resist development pressures, and also has a vested interest in preserving a realistic training environment, which means limiting damage to terrain and plant cover</w:t>
      </w:r>
      <w:r>
        <w:t xml:space="preserve">. </w:t>
      </w:r>
    </w:p>
    <w:p w:rsidR="00A40664" w:rsidRDefault="00A40664" w:rsidP="00B66775">
      <w:pPr>
        <w:pStyle w:val="Heading3"/>
        <w:rPr>
          <w:rFonts w:asciiTheme="minorHAnsi" w:hAnsiTheme="minorHAnsi"/>
        </w:rPr>
      </w:pPr>
      <w:proofErr w:type="spellStart"/>
      <w:r>
        <w:t>Chamorros</w:t>
      </w:r>
      <w:proofErr w:type="spellEnd"/>
      <w:r w:rsidR="00B66775">
        <w:t xml:space="preserve"> &amp; Guam</w:t>
      </w:r>
      <w:r>
        <w:t xml:space="preserve"> </w:t>
      </w:r>
      <w:r w:rsidR="00B66775">
        <w:rPr>
          <w:rFonts w:ascii="Segoe UI Symbol" w:hAnsi="Segoe UI Symbol"/>
        </w:rPr>
        <w:t>❤</w:t>
      </w:r>
      <w:r w:rsidR="00141E6C">
        <w:rPr>
          <w:rFonts w:ascii="Segoe UI Symbol" w:hAnsi="Segoe UI Symbol"/>
        </w:rPr>
        <w:t xml:space="preserve"> </w:t>
      </w:r>
      <w:r w:rsidR="00B66775">
        <w:rPr>
          <w:rFonts w:asciiTheme="minorHAnsi" w:hAnsiTheme="minorHAnsi"/>
        </w:rPr>
        <w:t>the US</w:t>
      </w:r>
    </w:p>
    <w:p w:rsidR="003162F5" w:rsidRPr="003162F5" w:rsidRDefault="00B66775" w:rsidP="00937ADA">
      <w:pPr>
        <w:pStyle w:val="Heading4"/>
      </w:pPr>
      <w:proofErr w:type="spellStart"/>
      <w:r>
        <w:rPr>
          <w:rStyle w:val="Style13ptBold"/>
          <w:b/>
        </w:rPr>
        <w:t>Chamorros</w:t>
      </w:r>
      <w:proofErr w:type="spellEnd"/>
      <w:r>
        <w:rPr>
          <w:rStyle w:val="Style13ptBold"/>
          <w:b/>
        </w:rPr>
        <w:t xml:space="preserve"> were liberated of genocide by the US – most look to the military as heroes</w:t>
      </w:r>
    </w:p>
    <w:p w:rsidR="003162F5" w:rsidRPr="003162F5" w:rsidRDefault="003162F5" w:rsidP="003162F5">
      <w:r w:rsidRPr="003162F5">
        <w:t xml:space="preserve">Alternative tag: Guam Governor </w:t>
      </w:r>
      <w:proofErr w:type="spellStart"/>
      <w:r w:rsidRPr="003162F5">
        <w:t>Calvo</w:t>
      </w:r>
      <w:proofErr w:type="spellEnd"/>
      <w:r w:rsidRPr="003162F5">
        <w:t xml:space="preserve"> loves the US</w:t>
      </w:r>
    </w:p>
    <w:p w:rsidR="00B66775" w:rsidRPr="00B66775" w:rsidRDefault="00B66775" w:rsidP="00BF0D26">
      <w:pPr>
        <w:rPr>
          <w:rStyle w:val="Style13ptBold"/>
        </w:rPr>
      </w:pPr>
      <w:proofErr w:type="spellStart"/>
      <w:r>
        <w:rPr>
          <w:rStyle w:val="Style13ptBold"/>
        </w:rPr>
        <w:t>Calvo</w:t>
      </w:r>
      <w:proofErr w:type="spellEnd"/>
      <w:r>
        <w:rPr>
          <w:rStyle w:val="Style13ptBold"/>
        </w:rPr>
        <w:t xml:space="preserve"> 14 </w:t>
      </w:r>
      <w:r w:rsidRPr="00B66775">
        <w:t xml:space="preserve">(Eddie </w:t>
      </w:r>
      <w:proofErr w:type="spellStart"/>
      <w:r w:rsidRPr="00B66775">
        <w:t>Baza</w:t>
      </w:r>
      <w:proofErr w:type="spellEnd"/>
      <w:r w:rsidRPr="00B66775">
        <w:t xml:space="preserve"> </w:t>
      </w:r>
      <w:proofErr w:type="spellStart"/>
      <w:r w:rsidRPr="00B66775">
        <w:t>Calvo</w:t>
      </w:r>
      <w:proofErr w:type="spellEnd"/>
      <w:r w:rsidRPr="00B66775">
        <w:t xml:space="preserve"> is the governor of Guam. July 4th, 2014. “</w:t>
      </w:r>
      <w:proofErr w:type="spellStart"/>
      <w:r w:rsidRPr="00B66775">
        <w:t>Paulino</w:t>
      </w:r>
      <w:proofErr w:type="spellEnd"/>
      <w:r w:rsidRPr="00B66775">
        <w:t xml:space="preserve"> a proud Chamorro, American.” </w:t>
      </w:r>
      <w:hyperlink r:id="rId23" w:history="1">
        <w:r w:rsidRPr="00B66775">
          <w:rPr>
            <w:rStyle w:val="Hyperlink"/>
          </w:rPr>
          <w:t>http://www.guampdn.com/article/20140704/OPINION02/307040017/Paulino-proud-Chamorro-American</w:t>
        </w:r>
      </w:hyperlink>
      <w:r w:rsidRPr="00B66775">
        <w:t xml:space="preserve"> MV.)</w:t>
      </w:r>
    </w:p>
    <w:p w:rsidR="005C3956" w:rsidRDefault="00B66775" w:rsidP="00BF0D26">
      <w:pPr>
        <w:rPr>
          <w:rStyle w:val="Emphasis"/>
        </w:rPr>
      </w:pPr>
      <w:r w:rsidRPr="00B66775">
        <w:rPr>
          <w:rStyle w:val="StyleUnderline"/>
        </w:rPr>
        <w:t xml:space="preserve">On Dec. 8, 1941, Jaime </w:t>
      </w:r>
      <w:proofErr w:type="spellStart"/>
      <w:r w:rsidRPr="00B66775">
        <w:rPr>
          <w:rStyle w:val="StyleUnderline"/>
        </w:rPr>
        <w:t>Paulino</w:t>
      </w:r>
      <w:proofErr w:type="spellEnd"/>
      <w:r w:rsidRPr="00B66775">
        <w:rPr>
          <w:rStyle w:val="StyleUnderline"/>
        </w:rPr>
        <w:t xml:space="preserve"> was celebrating his sixth birthday. But instead of decorations, gifts and a party, Jaime </w:t>
      </w:r>
      <w:proofErr w:type="spellStart"/>
      <w:r w:rsidRPr="00B66775">
        <w:rPr>
          <w:rStyle w:val="StyleUnderline"/>
        </w:rPr>
        <w:t>Paulino</w:t>
      </w:r>
      <w:proofErr w:type="spellEnd"/>
      <w:r w:rsidRPr="00B66775">
        <w:rPr>
          <w:rStyle w:val="StyleUnderline"/>
        </w:rPr>
        <w:t xml:space="preserve"> and his family were gripped with fear. This young Chamorro boy's birthday would forever hold the memories of the first day of four years of war, terror, enemy occupation and, worst of all, the uncertainty of whether his family would live to see another day</w:t>
      </w:r>
      <w:r w:rsidRPr="00B66775">
        <w:rPr>
          <w:sz w:val="16"/>
        </w:rPr>
        <w:t xml:space="preserve">. </w:t>
      </w:r>
      <w:r w:rsidRPr="00B66775">
        <w:rPr>
          <w:rStyle w:val="Emphasis"/>
        </w:rPr>
        <w:t xml:space="preserve">After more than 1,000 days of torture and fear, and after thousands of Guamanian lives were lost at the hands of a frightful enemy, Jaime and his fellow Guamanians were finally able to look to the heavens with peace, gratitude and a renewed sense of faith. On the shores of </w:t>
      </w:r>
      <w:proofErr w:type="spellStart"/>
      <w:r w:rsidRPr="00B66775">
        <w:rPr>
          <w:rStyle w:val="Emphasis"/>
        </w:rPr>
        <w:t>Asan</w:t>
      </w:r>
      <w:proofErr w:type="spellEnd"/>
      <w:r w:rsidRPr="00B66775">
        <w:rPr>
          <w:rStyle w:val="Emphasis"/>
        </w:rPr>
        <w:t xml:space="preserve"> beach arrived the brave U.S. Marines</w:t>
      </w:r>
      <w:r w:rsidRPr="00B66775">
        <w:rPr>
          <w:sz w:val="16"/>
        </w:rPr>
        <w:t xml:space="preserve">. For the </w:t>
      </w:r>
      <w:proofErr w:type="spellStart"/>
      <w:r w:rsidRPr="00B66775">
        <w:rPr>
          <w:sz w:val="16"/>
        </w:rPr>
        <w:t>manamko</w:t>
      </w:r>
      <w:proofErr w:type="spellEnd"/>
      <w:r w:rsidRPr="00B66775">
        <w:rPr>
          <w:sz w:val="16"/>
        </w:rPr>
        <w:t>' who survived the war</w:t>
      </w:r>
      <w:r w:rsidRPr="00B66775">
        <w:rPr>
          <w:rStyle w:val="Emphasis"/>
        </w:rPr>
        <w:t>, these Marines became heroes</w:t>
      </w:r>
      <w:r w:rsidRPr="00B66775">
        <w:rPr>
          <w:sz w:val="16"/>
        </w:rPr>
        <w:t xml:space="preserve">. The duty they carried out to liberate our island has inspired a deep sense of patriotism for generations of Guamanians. The young Jaime </w:t>
      </w:r>
      <w:proofErr w:type="spellStart"/>
      <w:r w:rsidRPr="00B66775">
        <w:rPr>
          <w:rStyle w:val="StyleUnderline"/>
        </w:rPr>
        <w:t>Paulino</w:t>
      </w:r>
      <w:proofErr w:type="spellEnd"/>
      <w:r w:rsidRPr="00B66775">
        <w:rPr>
          <w:rStyle w:val="StyleUnderline"/>
        </w:rPr>
        <w:t>,</w:t>
      </w:r>
      <w:r w:rsidRPr="00B66775">
        <w:rPr>
          <w:sz w:val="16"/>
        </w:rPr>
        <w:t xml:space="preserve"> who </w:t>
      </w:r>
      <w:r w:rsidRPr="00B66775">
        <w:rPr>
          <w:rStyle w:val="StyleUnderline"/>
        </w:rPr>
        <w:t>watched the beginning and end of this era of darkness</w:t>
      </w:r>
      <w:r w:rsidRPr="00B66775">
        <w:rPr>
          <w:sz w:val="16"/>
        </w:rPr>
        <w:t xml:space="preserve"> over his island, </w:t>
      </w:r>
      <w:r w:rsidRPr="00B66775">
        <w:rPr>
          <w:rStyle w:val="StyleUnderline"/>
        </w:rPr>
        <w:t>is one</w:t>
      </w:r>
      <w:r w:rsidRPr="00B66775">
        <w:rPr>
          <w:sz w:val="16"/>
        </w:rPr>
        <w:t xml:space="preserve"> of those </w:t>
      </w:r>
      <w:r w:rsidRPr="00B66775">
        <w:rPr>
          <w:rStyle w:val="Emphasis"/>
        </w:rPr>
        <w:t>who looked to these Marine liberators as symbols of a righteous strength</w:t>
      </w:r>
      <w:r w:rsidRPr="00B66775">
        <w:rPr>
          <w:sz w:val="16"/>
        </w:rPr>
        <w:t xml:space="preserve"> -- </w:t>
      </w:r>
      <w:r w:rsidRPr="00B66775">
        <w:rPr>
          <w:rStyle w:val="Emphasis"/>
        </w:rPr>
        <w:t>a great reminder of what it's like to be part of the United States of America.</w:t>
      </w:r>
      <w:r w:rsidRPr="00B66775">
        <w:rPr>
          <w:sz w:val="16"/>
        </w:rPr>
        <w:t xml:space="preserve"> Though we have come far from those days of war, and </w:t>
      </w:r>
      <w:r w:rsidRPr="00B66775">
        <w:rPr>
          <w:rStyle w:val="StyleUnderline"/>
        </w:rPr>
        <w:t xml:space="preserve">though many have had their differences in opinion and ideology along the way, no one can deny that </w:t>
      </w:r>
      <w:proofErr w:type="spellStart"/>
      <w:r w:rsidRPr="00B66775">
        <w:rPr>
          <w:rStyle w:val="StyleUnderline"/>
        </w:rPr>
        <w:t>Chamorros</w:t>
      </w:r>
      <w:proofErr w:type="spellEnd"/>
      <w:r w:rsidRPr="00B66775">
        <w:rPr>
          <w:rStyle w:val="StyleUnderline"/>
        </w:rPr>
        <w:t xml:space="preserve"> were saved from oppression and atrocities</w:t>
      </w:r>
      <w:r w:rsidRPr="00B66775">
        <w:rPr>
          <w:sz w:val="16"/>
        </w:rPr>
        <w:t xml:space="preserve">. Jaime </w:t>
      </w:r>
      <w:proofErr w:type="spellStart"/>
      <w:r w:rsidRPr="00B66775">
        <w:rPr>
          <w:sz w:val="16"/>
        </w:rPr>
        <w:t>Paulino</w:t>
      </w:r>
      <w:proofErr w:type="spellEnd"/>
      <w:r w:rsidRPr="00B66775">
        <w:rPr>
          <w:sz w:val="16"/>
        </w:rPr>
        <w:t xml:space="preserve">, this year's Liberation Day Parade grand </w:t>
      </w:r>
      <w:proofErr w:type="spellStart"/>
      <w:r w:rsidRPr="00B66775">
        <w:rPr>
          <w:sz w:val="16"/>
        </w:rPr>
        <w:t>marshall</w:t>
      </w:r>
      <w:proofErr w:type="spellEnd"/>
      <w:r w:rsidRPr="00B66775">
        <w:rPr>
          <w:sz w:val="16"/>
        </w:rPr>
        <w:t xml:space="preserve">, represents the patriotism, resilience, faith and strength that Independence Day and Liberation Day are all about. His family has four proud generations of military service members. He served the island as a commissioner of </w:t>
      </w:r>
      <w:proofErr w:type="spellStart"/>
      <w:r w:rsidRPr="00B66775">
        <w:rPr>
          <w:sz w:val="16"/>
        </w:rPr>
        <w:t>Inarajan</w:t>
      </w:r>
      <w:proofErr w:type="spellEnd"/>
      <w:r w:rsidRPr="00B66775">
        <w:rPr>
          <w:sz w:val="16"/>
        </w:rPr>
        <w:t xml:space="preserve">. He continues to share his story, and the stories of his loved ones who lived through Guam's darkest days. </w:t>
      </w:r>
      <w:r w:rsidRPr="00B66775">
        <w:rPr>
          <w:rStyle w:val="Emphasis"/>
        </w:rPr>
        <w:t>He is the example of a proud Chamorro, Guamanian and American.</w:t>
      </w:r>
      <w:r w:rsidR="003162F5">
        <w:rPr>
          <w:rStyle w:val="Emphasis"/>
        </w:rPr>
        <w:t xml:space="preserve"> My fellow patriots, please take the time to hear the stories of our </w:t>
      </w:r>
      <w:proofErr w:type="spellStart"/>
      <w:r w:rsidR="003162F5">
        <w:rPr>
          <w:rStyle w:val="Emphasis"/>
        </w:rPr>
        <w:t>manamko</w:t>
      </w:r>
      <w:proofErr w:type="spellEnd"/>
      <w:r w:rsidR="003162F5">
        <w:rPr>
          <w:rStyle w:val="Emphasis"/>
        </w:rPr>
        <w:t>', so we can always remember our important history and our precious people</w:t>
      </w:r>
    </w:p>
    <w:p w:rsidR="00C33367" w:rsidRPr="00C33367" w:rsidRDefault="00C33367" w:rsidP="00937ADA">
      <w:pPr>
        <w:pStyle w:val="Heading4"/>
        <w:rPr>
          <w:rStyle w:val="Style13ptBold"/>
          <w:b/>
        </w:rPr>
      </w:pPr>
      <w:r>
        <w:rPr>
          <w:rStyle w:val="Style13ptBold"/>
          <w:b/>
        </w:rPr>
        <w:t>Guam’s citizens do not want to relinquish the US</w:t>
      </w:r>
    </w:p>
    <w:p w:rsidR="003162F5" w:rsidRDefault="003162F5" w:rsidP="00BF0D26">
      <w:r>
        <w:rPr>
          <w:rStyle w:val="Style13ptBold"/>
        </w:rPr>
        <w:t xml:space="preserve">Underwood 7 </w:t>
      </w:r>
      <w:r w:rsidRPr="00C33367">
        <w:t xml:space="preserve">(Robert Underwood, president of the University of Guam on </w:t>
      </w:r>
      <w:r w:rsidR="00C33367" w:rsidRPr="00C33367">
        <w:t>Guam</w:t>
      </w:r>
      <w:r w:rsidR="00C33367">
        <w:t xml:space="preserve">’s citizens, Spring 2007 </w:t>
      </w:r>
      <w:r w:rsidR="00C33367" w:rsidRPr="00C33367">
        <w:t>Google Books MV)</w:t>
      </w:r>
    </w:p>
    <w:p w:rsidR="00C33367" w:rsidRPr="00C33367" w:rsidRDefault="00C33367" w:rsidP="00C33367">
      <w:r w:rsidRPr="00C33367">
        <w:rPr>
          <w:rStyle w:val="StyleUnderline"/>
        </w:rPr>
        <w:t>People like being US citizens. And there's lots of reasons to like being US citizens</w:t>
      </w:r>
      <w:r w:rsidRPr="00C33367">
        <w:t xml:space="preserve">... People are afraid [of free association and independence]. </w:t>
      </w:r>
      <w:r w:rsidRPr="00C33367">
        <w:rPr>
          <w:rStyle w:val="Emphasis"/>
        </w:rPr>
        <w:t>I think a lot of it is fear of being in the out group</w:t>
      </w:r>
      <w:r w:rsidRPr="00C33367">
        <w:t xml:space="preserve">. There's a lot of genuine loyalty. </w:t>
      </w:r>
      <w:r w:rsidRPr="00C33367">
        <w:rPr>
          <w:rStyle w:val="Emphasis"/>
        </w:rPr>
        <w:t>And they are in love with the notion of being American citizens</w:t>
      </w:r>
      <w:r w:rsidRPr="00C33367">
        <w:t xml:space="preserve">. It's always interesting, one of the dynamics that when you study social history and you study the nature of social movements, you assume that economic tough times means an attack on the institutions, but it has the exact opposite effect here. </w:t>
      </w:r>
      <w:r w:rsidRPr="00C33367">
        <w:rPr>
          <w:rStyle w:val="StyleUnderline"/>
        </w:rPr>
        <w:t>You would think that when we have more economic tough times, the Navy closed a lot of jobs, that people would be upset with the federal government, but it's the exact opposite effect. "</w:t>
      </w:r>
      <w:r w:rsidRPr="00C33367">
        <w:rPr>
          <w:rStyle w:val="Emphasis"/>
        </w:rPr>
        <w:t>Oh, geez, they're leaving us. Better make sure to let them know not to leave us</w:t>
      </w:r>
      <w:r w:rsidRPr="00C33367">
        <w:rPr>
          <w:rStyle w:val="StyleUnderline"/>
        </w:rPr>
        <w:t>."</w:t>
      </w:r>
      <w:r w:rsidRPr="00C33367">
        <w:t xml:space="preserve"> Has the opposite effect. </w:t>
      </w:r>
      <w:r w:rsidRPr="00C33367">
        <w:rPr>
          <w:rStyle w:val="StyleUnderline"/>
        </w:rPr>
        <w:t>There's a fear of independence</w:t>
      </w:r>
      <w:r w:rsidRPr="00C33367">
        <w:t>. I used to say that a lot. Everybody else, when they are in trouble, they want to be able to run for their lives. When we're in trouble, we run away from it, "</w:t>
      </w:r>
      <w:r w:rsidRPr="00C33367">
        <w:rPr>
          <w:rStyle w:val="StyleUnderline"/>
        </w:rPr>
        <w:t>No, I don't want to run my own life. Please don't give me that</w:t>
      </w:r>
      <w:r w:rsidRPr="00C33367">
        <w:t>."</w:t>
      </w:r>
    </w:p>
    <w:p w:rsidR="00BF0D26" w:rsidRDefault="00BF0D26" w:rsidP="00BF0D26">
      <w:pPr>
        <w:pStyle w:val="Heading2"/>
      </w:pPr>
      <w:r>
        <w:t>1NC Frontline: Solvency</w:t>
      </w:r>
    </w:p>
    <w:p w:rsidR="00EB7CF6" w:rsidRPr="00360E8C" w:rsidRDefault="00124E37" w:rsidP="00937ADA">
      <w:pPr>
        <w:pStyle w:val="Heading4"/>
      </w:pPr>
      <w:r>
        <w:t>Removal of US power empirically justifies violence and genocide</w:t>
      </w:r>
    </w:p>
    <w:p w:rsidR="00EB7CF6" w:rsidRDefault="00EB7CF6" w:rsidP="00EB7CF6">
      <w:proofErr w:type="spellStart"/>
      <w:r w:rsidRPr="00360E8C">
        <w:rPr>
          <w:rStyle w:val="Style13ptBold"/>
        </w:rPr>
        <w:t>Reiff</w:t>
      </w:r>
      <w:proofErr w:type="spellEnd"/>
      <w:r w:rsidRPr="00360E8C">
        <w:rPr>
          <w:rStyle w:val="Style13ptBold"/>
        </w:rPr>
        <w:t>, ’99</w:t>
      </w:r>
      <w:r w:rsidRPr="00360E8C">
        <w:t xml:space="preserve"> (Famous Author &amp; Columnist, Summer, </w:t>
      </w:r>
      <w:hyperlink r:id="rId24" w:history="1">
        <w:r w:rsidRPr="00360E8C">
          <w:rPr>
            <w:rStyle w:val="Hyperlink"/>
            <w:rFonts w:eastAsia="Times New Roman"/>
          </w:rPr>
          <w:t>http://www.worldpolicy.org/journal/rieff2.html</w:t>
        </w:r>
      </w:hyperlink>
      <w:r w:rsidRPr="00360E8C">
        <w:t>, WPJ, XVI, No. 2</w:t>
      </w:r>
      <w:r w:rsidR="00124E37">
        <w:t xml:space="preserve"> MV</w:t>
      </w:r>
      <w:r w:rsidRPr="00360E8C">
        <w:t>)</w:t>
      </w:r>
    </w:p>
    <w:p w:rsidR="00EB7CF6" w:rsidRDefault="00EB7CF6" w:rsidP="00EB7CF6">
      <w:pPr>
        <w:rPr>
          <w:u w:val="single"/>
        </w:rPr>
      </w:pPr>
      <w:r w:rsidRPr="00A40664">
        <w:rPr>
          <w:sz w:val="16"/>
        </w:rPr>
        <w:t xml:space="preserve">The conclusion is inescapable. At the present time, </w:t>
      </w:r>
      <w:r w:rsidRPr="00A40664">
        <w:rPr>
          <w:sz w:val="16"/>
          <w:szCs w:val="16"/>
        </w:rPr>
        <w:t xml:space="preserve">only </w:t>
      </w:r>
      <w:r w:rsidRPr="00EB7CF6">
        <w:rPr>
          <w:b/>
          <w:u w:val="single"/>
        </w:rPr>
        <w:t>the West has both the power and</w:t>
      </w:r>
      <w:r w:rsidRPr="00A40664">
        <w:rPr>
          <w:sz w:val="16"/>
        </w:rPr>
        <w:t xml:space="preserve">, however intermittently, </w:t>
      </w:r>
      <w:r w:rsidRPr="00EB7CF6">
        <w:rPr>
          <w:u w:val="single"/>
        </w:rPr>
        <w:t xml:space="preserve">the </w:t>
      </w:r>
      <w:r w:rsidRPr="00EB7CF6">
        <w:rPr>
          <w:b/>
          <w:u w:val="single"/>
        </w:rPr>
        <w:t>readiness to act</w:t>
      </w:r>
      <w:r w:rsidRPr="00A40664">
        <w:rPr>
          <w:b/>
          <w:sz w:val="16"/>
        </w:rPr>
        <w:t xml:space="preserve">. </w:t>
      </w:r>
      <w:r w:rsidRPr="00A40664">
        <w:rPr>
          <w:sz w:val="16"/>
        </w:rPr>
        <w:t xml:space="preserve">And by the West, one really means the United States. Obviously, to say that America could act effectively if it chose to do so as, yes, the world's policeman of last resort, is not the same thing as saying that it should. Those who argue, as George Kennan has done, that we overestimate ourselves when we believe we can right the wrongs of the world, must be listened to seriously. So should the views of principled isolationists. And those on what remains of the left who insist that the result of such a broad licensing of American power will be a further entrenchment of America's hegemony over the rest of the world are also unquestionably correct. What Is to Be Done But </w:t>
      </w:r>
      <w:r w:rsidRPr="00EB7CF6">
        <w:rPr>
          <w:u w:val="single"/>
        </w:rPr>
        <w:t>the implications of not doing anything are equally clear. Those who fear American power are</w:t>
      </w:r>
      <w:r w:rsidRPr="00A40664">
        <w:rPr>
          <w:sz w:val="16"/>
        </w:rPr>
        <w:t>-this is absolutely certain-</w:t>
      </w:r>
      <w:r w:rsidRPr="00EB7CF6">
        <w:rPr>
          <w:b/>
          <w:u w:val="single"/>
        </w:rPr>
        <w:t>condemning other people to death</w:t>
      </w:r>
      <w:r w:rsidRPr="00A40664">
        <w:rPr>
          <w:sz w:val="16"/>
        </w:rPr>
        <w:t xml:space="preserve">. </w:t>
      </w:r>
      <w:r w:rsidRPr="00EB7CF6">
        <w:rPr>
          <w:u w:val="single"/>
        </w:rPr>
        <w:t>Had the U.S. armed forces not set up the air bridge to eastern Zaire in the wake of the Rwandan genocide, hundreds of thousands of people would have perished</w:t>
      </w:r>
      <w:r w:rsidRPr="00A40664">
        <w:rPr>
          <w:sz w:val="16"/>
        </w:rPr>
        <w:t xml:space="preserve">, rather than the tens of thousands who did die. This does not excuse the Clinton administration for failing to act to stop the genocide militarily; but it is a fact. And </w:t>
      </w:r>
      <w:r w:rsidRPr="00EB7CF6">
        <w:rPr>
          <w:u w:val="single"/>
        </w:rPr>
        <w:t>analogous situations were found in Bosnia and even,</w:t>
      </w:r>
      <w:r w:rsidRPr="00A40664">
        <w:rPr>
          <w:sz w:val="16"/>
        </w:rPr>
        <w:t xml:space="preserve"> for all its failings, </w:t>
      </w:r>
      <w:r w:rsidRPr="00EB7CF6">
        <w:rPr>
          <w:u w:val="single"/>
        </w:rPr>
        <w:t>in the operation in Somalia</w:t>
      </w:r>
      <w:r w:rsidRPr="00A40664">
        <w:rPr>
          <w:sz w:val="16"/>
        </w:rPr>
        <w:t xml:space="preserve">. Continues Is this proposal tantamount to calling for a recolonization of part of the world? Would such a system make the United States even more powerful than it is already? Clearly it is, and clearly it would. But </w:t>
      </w:r>
      <w:r w:rsidRPr="00EB7CF6">
        <w:rPr>
          <w:u w:val="single"/>
        </w:rPr>
        <w:t>what are the alternatives</w:t>
      </w:r>
      <w:r w:rsidRPr="00A40664">
        <w:rPr>
          <w:sz w:val="16"/>
        </w:rPr>
        <w:t xml:space="preserve">? Kosovo demonstrates how little stomach the United States has for the kind of military action that its moral ambitions impel it to undertake. And there will be many more </w:t>
      </w:r>
      <w:proofErr w:type="spellStart"/>
      <w:r w:rsidRPr="00A40664">
        <w:rPr>
          <w:sz w:val="16"/>
        </w:rPr>
        <w:t>Kosovos</w:t>
      </w:r>
      <w:proofErr w:type="spellEnd"/>
      <w:r w:rsidRPr="00A40664">
        <w:rPr>
          <w:sz w:val="16"/>
        </w:rPr>
        <w:t xml:space="preserve"> in the coming decades. </w:t>
      </w:r>
      <w:r w:rsidRPr="00EB7CF6">
        <w:rPr>
          <w:u w:val="single"/>
        </w:rPr>
        <w:t>With the victory of capitalism nearly absolute, the choice is not between systems but about what kind of capitalist system we are going to have and what kind of world order that system requires</w:t>
      </w:r>
      <w:r w:rsidRPr="00A40664">
        <w:rPr>
          <w:sz w:val="16"/>
        </w:rPr>
        <w:t xml:space="preserve">. However controversial it may be to say this, </w:t>
      </w:r>
      <w:r w:rsidRPr="00EB7CF6">
        <w:rPr>
          <w:u w:val="single"/>
        </w:rPr>
        <w:t xml:space="preserve">our choice at the millennium seems to </w:t>
      </w:r>
      <w:r w:rsidRPr="00EB7CF6">
        <w:rPr>
          <w:b/>
          <w:u w:val="single"/>
        </w:rPr>
        <w:t>boil down to imperialism or barbarism</w:t>
      </w:r>
      <w:r w:rsidRPr="00A40664">
        <w:rPr>
          <w:b/>
          <w:sz w:val="16"/>
        </w:rPr>
        <w:t xml:space="preserve">. </w:t>
      </w:r>
      <w:r w:rsidRPr="00A40664">
        <w:rPr>
          <w:sz w:val="16"/>
        </w:rPr>
        <w:t xml:space="preserve">Half-measures of the type we have seen in various humanitarian interventions and in Kosovo represent the worst of both worlds. </w:t>
      </w:r>
      <w:r w:rsidRPr="00EB7CF6">
        <w:rPr>
          <w:u w:val="single"/>
        </w:rPr>
        <w:t xml:space="preserve">Better to grasp the nettle and accept that liberal imperialism may be the best we are going to do in these </w:t>
      </w:r>
      <w:r w:rsidRPr="00EB7CF6">
        <w:rPr>
          <w:b/>
          <w:u w:val="single"/>
        </w:rPr>
        <w:t xml:space="preserve">callous and sentimental times. </w:t>
      </w:r>
      <w:r w:rsidRPr="00A40664">
        <w:rPr>
          <w:sz w:val="16"/>
        </w:rPr>
        <w:t xml:space="preserve">Indeed, </w:t>
      </w:r>
      <w:r w:rsidRPr="00EB7CF6">
        <w:rPr>
          <w:u w:val="single"/>
        </w:rPr>
        <w:t xml:space="preserve">the real task for people who reject both realism and the utopian nihilism of a left that would </w:t>
      </w:r>
      <w:r w:rsidRPr="00EB7CF6">
        <w:rPr>
          <w:b/>
          <w:u w:val="single"/>
        </w:rPr>
        <w:t>prefer to see genocide</w:t>
      </w:r>
      <w:r w:rsidRPr="00EB7CF6">
        <w:rPr>
          <w:u w:val="single"/>
        </w:rPr>
        <w:t xml:space="preserve"> </w:t>
      </w:r>
      <w:r w:rsidRPr="00A40664">
        <w:rPr>
          <w:sz w:val="16"/>
        </w:rPr>
        <w:t>in Bosnia and the mass deportation of the Kosovars</w:t>
      </w:r>
      <w:r w:rsidRPr="00EB7CF6">
        <w:rPr>
          <w:u w:val="single"/>
        </w:rPr>
        <w:t xml:space="preserve"> rather than strengthen,</w:t>
      </w:r>
      <w:r w:rsidRPr="00A40664">
        <w:rPr>
          <w:sz w:val="16"/>
        </w:rPr>
        <w:t xml:space="preserve"> however marginally, </w:t>
      </w:r>
      <w:r w:rsidRPr="00EB7CF6">
        <w:rPr>
          <w:u w:val="single"/>
        </w:rPr>
        <w:t>the hegemony of the U</w:t>
      </w:r>
      <w:r w:rsidRPr="00A40664">
        <w:rPr>
          <w:sz w:val="16"/>
        </w:rPr>
        <w:t xml:space="preserve">nited </w:t>
      </w:r>
      <w:r w:rsidRPr="00EB7CF6">
        <w:rPr>
          <w:u w:val="single"/>
        </w:rPr>
        <w:t>S</w:t>
      </w:r>
      <w:r w:rsidRPr="00A40664">
        <w:rPr>
          <w:sz w:val="16"/>
        </w:rPr>
        <w:t xml:space="preserve">tates, </w:t>
      </w:r>
      <w:r w:rsidRPr="00EB7CF6">
        <w:rPr>
          <w:u w:val="single"/>
        </w:rPr>
        <w:t xml:space="preserve">is to try to humanize this new imperial order-assuming it can come into being-and to curb the excesses that it will doubtless produce. The alternative is not liberation, or the triumph of some global consensus of conscience, but, to paraphrase </w:t>
      </w:r>
      <w:proofErr w:type="spellStart"/>
      <w:r w:rsidRPr="00EB7CF6">
        <w:rPr>
          <w:u w:val="single"/>
        </w:rPr>
        <w:t>Che</w:t>
      </w:r>
      <w:proofErr w:type="spellEnd"/>
      <w:r w:rsidRPr="00EB7CF6">
        <w:rPr>
          <w:u w:val="single"/>
        </w:rPr>
        <w:t xml:space="preserve"> Guevara, </w:t>
      </w:r>
      <w:r w:rsidRPr="00EB7CF6">
        <w:rPr>
          <w:b/>
          <w:u w:val="single"/>
        </w:rPr>
        <w:t xml:space="preserve">one, two, three, many </w:t>
      </w:r>
      <w:proofErr w:type="spellStart"/>
      <w:r w:rsidRPr="00EB7CF6">
        <w:rPr>
          <w:b/>
          <w:u w:val="single"/>
        </w:rPr>
        <w:t>Kosovos</w:t>
      </w:r>
      <w:proofErr w:type="spellEnd"/>
      <w:r w:rsidRPr="00EB7CF6">
        <w:rPr>
          <w:u w:val="single"/>
        </w:rPr>
        <w:t>.</w:t>
      </w:r>
    </w:p>
    <w:p w:rsidR="00A40664" w:rsidRPr="00360E8C" w:rsidRDefault="00A40664" w:rsidP="00937ADA">
      <w:pPr>
        <w:pStyle w:val="Heading4"/>
      </w:pPr>
      <w:r>
        <w:t>The US military is necessary for humanitarianism</w:t>
      </w:r>
    </w:p>
    <w:p w:rsidR="00A40664" w:rsidRPr="00360E8C" w:rsidRDefault="00A40664" w:rsidP="00A40664">
      <w:r w:rsidRPr="00360E8C">
        <w:rPr>
          <w:b/>
        </w:rPr>
        <w:t xml:space="preserve">Thayer 7. </w:t>
      </w:r>
      <w:r w:rsidRPr="00360E8C">
        <w:t>(Bradley A., Associate Professor in the Department of Defense and Strategic Studies at Missouri State University) ["The Case For The American Empire," American Empire: A Debate, Published by Routledge, ISBN 0415952034, p. 44-46]</w:t>
      </w:r>
      <w:r>
        <w:t xml:space="preserve"> MV)</w:t>
      </w:r>
    </w:p>
    <w:p w:rsidR="00A40664" w:rsidRPr="00A40664" w:rsidRDefault="00A40664" w:rsidP="00A40664">
      <w:pPr>
        <w:rPr>
          <w:sz w:val="16"/>
        </w:rPr>
      </w:pPr>
      <w:r w:rsidRPr="00A40664">
        <w:rPr>
          <w:sz w:val="16"/>
        </w:rPr>
        <w:t>If someone were to ask “</w:t>
      </w:r>
      <w:r w:rsidRPr="00A40664">
        <w:rPr>
          <w:u w:val="single"/>
        </w:rPr>
        <w:t>How many humanitarian missions has the United States undertaken since the end of the Cold War?</w:t>
      </w:r>
      <w:r w:rsidRPr="00A40664">
        <w:rPr>
          <w:sz w:val="16"/>
        </w:rPr>
        <w:t xml:space="preserve">”, most Americans probably have to think for a moment and then answer “three or four.” In fact, the number is much larger. </w:t>
      </w:r>
      <w:r w:rsidRPr="00A40664">
        <w:rPr>
          <w:u w:val="single"/>
        </w:rPr>
        <w:t>The U.S. military has participated in over fifty operations since the end of the Cold War</w:t>
      </w:r>
      <w:r w:rsidRPr="00A40664">
        <w:rPr>
          <w:sz w:val="16"/>
        </w:rPr>
        <w:t>, and while wars like the invasion of Panama or Iraq received considerable attention from the world’s media</w:t>
      </w:r>
      <w:r w:rsidRPr="00A40664">
        <w:rPr>
          <w:u w:val="single"/>
        </w:rPr>
        <w:t>, most of the fifty actions were humanitarian in nature and received almost no media attention in the United States</w:t>
      </w:r>
      <w:r w:rsidRPr="00A40664">
        <w:rPr>
          <w:sz w:val="16"/>
        </w:rPr>
        <w:t xml:space="preserve">. The U.S. military is the earth’s “911 force”—it serves as the world’s police; it is the global paramedic, and the planet’s fire department. </w:t>
      </w:r>
      <w:r w:rsidRPr="00A40664">
        <w:rPr>
          <w:u w:val="single"/>
        </w:rPr>
        <w:t>Whenever there is a natural disaster, earthquake, flood, typhoon, or tsunami, the United States assists the countries in need</w:t>
      </w:r>
      <w:r w:rsidRPr="00A40664">
        <w:rPr>
          <w:sz w:val="16"/>
        </w:rPr>
        <w:t xml:space="preserve">. In 1991, when flooding caused by cyclone Marian killed almost 140,000 people and left 5 million homeless in Bangladesh, the United States launched Operation Sea Angel to save stranded and starving people by supplying food, potable water, and medical assistance. </w:t>
      </w:r>
      <w:r w:rsidRPr="00A40664">
        <w:rPr>
          <w:u w:val="single"/>
        </w:rPr>
        <w:t xml:space="preserve">U.S. forces are credited with saving over 200,000 lives </w:t>
      </w:r>
      <w:r w:rsidRPr="00A40664">
        <w:rPr>
          <w:sz w:val="16"/>
        </w:rPr>
        <w:t>in that operation. In 1999, torrential rains and flash flooding in Venezuela killed 30,000 people and left 140,000 homeless. The United States responded with Operation Fundamental Response, which brought water purification and hygiene [end page 44] equipment saving thousands. Also in 1999, Operation Strong Support aided Central Americans affected by Hurricane Mitch. That hurricane was the fourth-strongest ever recorded in the Atlantic and the worst natural disaster to strike Central America in the twentieth century. The magnitude of the devastation was tremendous, with about 10,000 people killed, 13,000 missing, and 2 million left homeless. It is estimated that 60 percent of the infrastructure in Honduras, Nicaragua, and Guatemala was destroyed. Again, the U.S. military came to the aid of the people affected. It is believed to have rescued about 700 people who otherwise would have died, while saving more from disease due to the timely arrival of medical supplies, food, water, blankets, and mobile shelters. In the next phase of Strong Support, military engineers rebuilt much of the infrastructure of those countries, including bridges, hospitals, roads, and schools. On the day after Christmas in 2004, a tremendous earthquake and tsunami occurred in the Indian Ocean near Sumatra and killed 300,000 people. The United States was the first to respond with aid. More importantly, Washington not only contributed a large amount of aid, $350 million, plus another $350 million provided by American citizens and corporations, but also—only days after the tsunami struck—used its military to help those in need. About 20,000 U.S. soldiers, sailors, airmen, and marines responded by providing water, food, medical aid, disease treatment and prevention, as well as forensic assistance to help identify the bodies of those killed. Only the U.S. military could have accomplished this Herculean effort, and it is important to keep in mind that its costs were separate from the $350 million provided by the U.S. government and other money given by American citizens and corporations to relief organizations like the International Committee of the Red Cross/Red Crescent. The generosity of the United States has done more to help the country fight the war on terror than almost any other measure. Before the tsunami, 80 percent of Indonesian opinion was opposed to the United States; after it, 80 percent had a favorable opinion of the United States. In October 2005, an enormous earthquake struck Kashmir, killing about 74,000 people and leaving 3 million homeless. The U.S. military responded immediately, diverting helicopters fighting the war on terror in nearby Afghanistan to bring relief as soon as possible. To help those in need, the United States provided about $156 million in aid to Pakistan; and, as one might expect from those witnessing the generosity of the United States, it left a lasting impression about the United States. Whether in Indonesia or Kashmir, the money was well spent because it helped people in the wake of disasters, but it also had a real impact on the war on terror</w:t>
      </w:r>
      <w:r w:rsidRPr="00A40664">
        <w:rPr>
          <w:u w:val="single"/>
        </w:rPr>
        <w:t>. There is no other state or international organization that can provide these benefits</w:t>
      </w:r>
      <w:r w:rsidRPr="00A40664">
        <w:rPr>
          <w:sz w:val="16"/>
        </w:rPr>
        <w:t xml:space="preserve">. </w:t>
      </w:r>
      <w:r w:rsidRPr="00A40664">
        <w:rPr>
          <w:u w:val="single"/>
        </w:rPr>
        <w:t>The United Nations certainly cannot because it lacks the military and economic power of the United States.</w:t>
      </w:r>
      <w:r w:rsidRPr="00A40664">
        <w:rPr>
          <w:sz w:val="16"/>
        </w:rPr>
        <w:t xml:space="preserve"> </w:t>
      </w:r>
      <w:r w:rsidRPr="00A40664">
        <w:rPr>
          <w:u w:val="single"/>
        </w:rPr>
        <w:t xml:space="preserve">It is riven with conflicts and major cleavages that divide the international body </w:t>
      </w:r>
      <w:r w:rsidRPr="00A40664">
        <w:rPr>
          <w:sz w:val="16"/>
        </w:rPr>
        <w:t xml:space="preserve">time and again on small matters [end page 45] as well as great ones. Thus, it lacks the ability to speak with one voice on important issues and to act as a unified force once a decision has been reached. Moreover, it does not possess the communications capabilities or global logistical reach of the U.S. military. In fact, UN peacekeeping operations depend on the United States to supply UN forces. Simply put, there is no alternative to the leadership of the United States. </w:t>
      </w:r>
      <w:r w:rsidRPr="00A40664">
        <w:rPr>
          <w:u w:val="single"/>
        </w:rPr>
        <w:t>When the United States does not intervene</w:t>
      </w:r>
      <w:r w:rsidRPr="00A40664">
        <w:rPr>
          <w:sz w:val="16"/>
        </w:rPr>
        <w:t xml:space="preserve">, as it has not in the Darfur region of Sudan and eastern Chad, </w:t>
      </w:r>
      <w:r w:rsidRPr="00A40664">
        <w:rPr>
          <w:u w:val="single"/>
        </w:rPr>
        <w:t>people die</w:t>
      </w:r>
      <w:r w:rsidRPr="00A40664">
        <w:rPr>
          <w:sz w:val="16"/>
        </w:rPr>
        <w:t xml:space="preserve">. In this conflict, Arab Muslims belonging to government forces, or a militia called the </w:t>
      </w:r>
      <w:proofErr w:type="spellStart"/>
      <w:r w:rsidRPr="00A40664">
        <w:rPr>
          <w:sz w:val="16"/>
        </w:rPr>
        <w:t>Jingaweit</w:t>
      </w:r>
      <w:proofErr w:type="spellEnd"/>
      <w:r w:rsidRPr="00A40664">
        <w:rPr>
          <w:sz w:val="16"/>
        </w:rPr>
        <w:t>, are struggling against Christian and animist black Africans who are fighting for independence. According to the State Department, 98,000 to 181,000 people died between March 2003 and March 2005 as a result of this struggle. The vast majority of these deaths were caused by violence, disease, and malnutrition associated with the conflict.</w:t>
      </w:r>
    </w:p>
    <w:p w:rsidR="00124E37" w:rsidRPr="0013793D" w:rsidRDefault="00124E37" w:rsidP="00EB7CF6">
      <w:pPr>
        <w:rPr>
          <w:u w:val="single"/>
        </w:rPr>
      </w:pPr>
    </w:p>
    <w:p w:rsidR="00EB7CF6" w:rsidRPr="00EB7CF6" w:rsidRDefault="00EB7CF6" w:rsidP="00EB7CF6"/>
    <w:p w:rsidR="00BF0D26" w:rsidRDefault="00BF0D26" w:rsidP="00BF0D26">
      <w:pPr>
        <w:pStyle w:val="Heading2"/>
      </w:pPr>
      <w:r>
        <w:t>2NC Answers To</w:t>
      </w:r>
    </w:p>
    <w:p w:rsidR="00EB7CF6" w:rsidRPr="00EB7CF6" w:rsidRDefault="00B66775" w:rsidP="00937ADA">
      <w:pPr>
        <w:pStyle w:val="Heading4"/>
      </w:pPr>
      <w:r>
        <w:t xml:space="preserve">A </w:t>
      </w:r>
      <w:proofErr w:type="spellStart"/>
      <w:r>
        <w:t>heg</w:t>
      </w:r>
      <w:proofErr w:type="spellEnd"/>
      <w:r>
        <w:t xml:space="preserve"> good </w:t>
      </w:r>
      <w:proofErr w:type="spellStart"/>
      <w:r>
        <w:t>backfile</w:t>
      </w:r>
      <w:proofErr w:type="spellEnd"/>
      <w:r>
        <w:t xml:space="preserve"> probably talks about the military being able to solve for all kinds of stuff, as an answer to military bad stuff</w:t>
      </w:r>
    </w:p>
    <w:p w:rsidR="00BF0D26" w:rsidRDefault="00BF0D26" w:rsidP="00BF0D26">
      <w:pPr>
        <w:pStyle w:val="Heading1"/>
      </w:pPr>
      <w:r>
        <w:t xml:space="preserve">Guam Case </w:t>
      </w:r>
      <w:proofErr w:type="spellStart"/>
      <w:r>
        <w:t>Neg</w:t>
      </w:r>
      <w:proofErr w:type="spellEnd"/>
      <w:r>
        <w:t>: Off case stuffs</w:t>
      </w:r>
    </w:p>
    <w:p w:rsidR="00BF0D26" w:rsidRDefault="00BF0D26" w:rsidP="00BF0D26">
      <w:pPr>
        <w:pStyle w:val="Heading2"/>
      </w:pPr>
      <w:r>
        <w:t>Topicality</w:t>
      </w:r>
      <w:r w:rsidR="00723D76">
        <w:t xml:space="preserve"> - Increase</w:t>
      </w:r>
    </w:p>
    <w:p w:rsidR="004E79A3" w:rsidRPr="00A304AE" w:rsidRDefault="004E79A3" w:rsidP="00937ADA">
      <w:pPr>
        <w:pStyle w:val="Heading4"/>
      </w:pPr>
      <w:r>
        <w:t xml:space="preserve">A. Interpretation -- </w:t>
      </w:r>
      <w:r w:rsidRPr="00A304AE">
        <w:t>Increase means to make greater</w:t>
      </w:r>
    </w:p>
    <w:p w:rsidR="004E79A3" w:rsidRPr="00A304AE" w:rsidRDefault="004E79A3" w:rsidP="004E79A3">
      <w:pPr>
        <w:pStyle w:val="CardIndented"/>
        <w:ind w:left="0"/>
      </w:pPr>
      <w:proofErr w:type="spellStart"/>
      <w:r w:rsidRPr="00A304AE">
        <w:rPr>
          <w:rStyle w:val="Style13ptBold"/>
        </w:rPr>
        <w:t>Meriam</w:t>
      </w:r>
      <w:proofErr w:type="spellEnd"/>
      <w:r w:rsidRPr="00A304AE">
        <w:rPr>
          <w:rStyle w:val="Style13ptBold"/>
        </w:rPr>
        <w:t xml:space="preserve"> Webster 13</w:t>
      </w:r>
      <w:r w:rsidRPr="00A304AE">
        <w:t xml:space="preserve">  http://www.merriam-webster.com/dictionary/increase</w:t>
      </w:r>
    </w:p>
    <w:p w:rsidR="004E79A3" w:rsidRDefault="004E79A3" w:rsidP="004E79A3">
      <w:pPr>
        <w:pStyle w:val="CardIndented"/>
      </w:pPr>
      <w:proofErr w:type="spellStart"/>
      <w:r w:rsidRPr="00A304AE">
        <w:rPr>
          <w:rStyle w:val="StyleUnderline"/>
        </w:rPr>
        <w:t>in·crease</w:t>
      </w:r>
      <w:proofErr w:type="spellEnd"/>
      <w:r>
        <w:t xml:space="preserve"> </w:t>
      </w:r>
      <w:r w:rsidRPr="00A304AE">
        <w:t>verb \in-ˈ</w:t>
      </w:r>
      <w:proofErr w:type="spellStart"/>
      <w:r w:rsidRPr="00A304AE">
        <w:t>krēs</w:t>
      </w:r>
      <w:proofErr w:type="spellEnd"/>
      <w:r w:rsidRPr="00A304AE">
        <w:t>, ˈin-ˌ\</w:t>
      </w:r>
      <w:r>
        <w:t xml:space="preserve"> </w:t>
      </w:r>
      <w:proofErr w:type="spellStart"/>
      <w:r w:rsidRPr="00A304AE">
        <w:t>in·creasedin·creas·ing</w:t>
      </w:r>
      <w:proofErr w:type="spellEnd"/>
      <w:r>
        <w:t xml:space="preserve"> </w:t>
      </w:r>
      <w:r w:rsidRPr="00A304AE">
        <w:t>Definition of INCREASE</w:t>
      </w:r>
      <w:r>
        <w:t xml:space="preserve"> </w:t>
      </w:r>
      <w:r w:rsidRPr="00A304AE">
        <w:t>intransitive verb</w:t>
      </w:r>
      <w:r>
        <w:t xml:space="preserve"> </w:t>
      </w:r>
      <w:r w:rsidRPr="00A304AE">
        <w:t>1: to become progressively greater (as in size, amount, number, or intensity)</w:t>
      </w:r>
      <w:r>
        <w:t xml:space="preserve"> </w:t>
      </w:r>
      <w:r w:rsidRPr="00A304AE">
        <w:t>2: to multiply by the production of young</w:t>
      </w:r>
      <w:r>
        <w:t xml:space="preserve"> </w:t>
      </w:r>
      <w:r w:rsidRPr="00A304AE">
        <w:t>transitive verb</w:t>
      </w:r>
      <w:r>
        <w:t xml:space="preserve"> </w:t>
      </w:r>
      <w:r w:rsidRPr="00A304AE">
        <w:rPr>
          <w:rStyle w:val="StyleUnderline"/>
        </w:rPr>
        <w:t>1: to make greater : augment</w:t>
      </w:r>
      <w:r>
        <w:rPr>
          <w:rStyle w:val="StyleUnderline"/>
        </w:rPr>
        <w:t xml:space="preserve"> </w:t>
      </w:r>
      <w:r w:rsidRPr="00A304AE">
        <w:t>2</w:t>
      </w:r>
      <w:r>
        <w:t xml:space="preserve"> </w:t>
      </w:r>
      <w:r w:rsidRPr="00A304AE">
        <w:t>obsolete : enrich</w:t>
      </w:r>
    </w:p>
    <w:p w:rsidR="007C127C" w:rsidRDefault="007C127C" w:rsidP="00937ADA">
      <w:pPr>
        <w:pStyle w:val="Heading4"/>
      </w:pPr>
      <w:r>
        <w:t>Violation – The plan is a decrease in ocean development</w:t>
      </w:r>
      <w:r w:rsidR="009E764B">
        <w:t xml:space="preserve"> because it removes the current military development in Guam</w:t>
      </w:r>
      <w:r w:rsidR="001D1D86">
        <w:t xml:space="preserve"> and prevents future development</w:t>
      </w:r>
    </w:p>
    <w:p w:rsidR="007C127C" w:rsidRPr="007C127C" w:rsidRDefault="007C127C" w:rsidP="007C127C"/>
    <w:p w:rsidR="007C127C" w:rsidRDefault="007C127C" w:rsidP="00937ADA">
      <w:pPr>
        <w:pStyle w:val="Heading4"/>
      </w:pPr>
      <w:r>
        <w:t>B. The affirmative interpretation is bad for debate</w:t>
      </w:r>
    </w:p>
    <w:p w:rsidR="007C127C" w:rsidRDefault="007C127C" w:rsidP="00937ADA">
      <w:pPr>
        <w:pStyle w:val="Heading4"/>
      </w:pPr>
      <w:r>
        <w:t>Limits are necessary for negative preparation and clash. The plan allows for a decrease in development which explodes the topic</w:t>
      </w:r>
    </w:p>
    <w:p w:rsidR="007C127C" w:rsidRPr="007C127C" w:rsidRDefault="007C127C" w:rsidP="007C127C"/>
    <w:p w:rsidR="007C127C" w:rsidRDefault="007C127C" w:rsidP="00937ADA">
      <w:pPr>
        <w:pStyle w:val="Heading4"/>
      </w:pPr>
      <w:r>
        <w:t>C. T is voter because it's necessary for good, well-prepared debating</w:t>
      </w:r>
    </w:p>
    <w:p w:rsidR="007C127C" w:rsidRPr="007C127C" w:rsidRDefault="007C127C" w:rsidP="007C127C"/>
    <w:p w:rsidR="004E79A3" w:rsidRPr="004E79A3" w:rsidRDefault="004E79A3" w:rsidP="004E79A3"/>
    <w:p w:rsidR="00BF0D26" w:rsidRDefault="00BF0D26" w:rsidP="00BF0D26">
      <w:pPr>
        <w:pStyle w:val="Heading2"/>
      </w:pPr>
      <w:r>
        <w:t>Politics Links</w:t>
      </w:r>
    </w:p>
    <w:p w:rsidR="00102384" w:rsidRDefault="00102384" w:rsidP="00102384">
      <w:pPr>
        <w:pStyle w:val="Heading3"/>
      </w:pPr>
      <w:r>
        <w:t>Agenda</w:t>
      </w:r>
      <w:r w:rsidR="00937ADA">
        <w:t xml:space="preserve"> (None yet)</w:t>
      </w:r>
    </w:p>
    <w:p w:rsidR="00102384" w:rsidRDefault="00102384" w:rsidP="00102384">
      <w:pPr>
        <w:pStyle w:val="Heading3"/>
      </w:pPr>
      <w:r>
        <w:t>Midterms</w:t>
      </w:r>
    </w:p>
    <w:p w:rsidR="007C127C" w:rsidRDefault="007C127C" w:rsidP="00937ADA">
      <w:pPr>
        <w:pStyle w:val="Heading4"/>
      </w:pPr>
      <w:r>
        <w:t>Democrats would push to promote independence</w:t>
      </w:r>
    </w:p>
    <w:p w:rsidR="007C127C" w:rsidRPr="004E79A3" w:rsidRDefault="007C127C" w:rsidP="007C127C">
      <w:r>
        <w:rPr>
          <w:rStyle w:val="Style13ptBold"/>
        </w:rPr>
        <w:t xml:space="preserve">Lafferty 7-22-14 </w:t>
      </w:r>
      <w:r w:rsidRPr="004E79A3">
        <w:t xml:space="preserve">(Kelli Lafferty works as a federal contractor on various projects in transportation planning and management. July 22nd, 2014. “Statehood.” </w:t>
      </w:r>
      <w:hyperlink r:id="rId25" w:history="1">
        <w:r w:rsidRPr="004E79A3">
          <w:rPr>
            <w:rStyle w:val="Hyperlink"/>
          </w:rPr>
          <w:t>http://greatergreaterwashington.org/post/23685/breakfast-links-home-improvement/</w:t>
        </w:r>
      </w:hyperlink>
      <w:r w:rsidRPr="004E79A3">
        <w:t xml:space="preserve"> MV)</w:t>
      </w:r>
    </w:p>
    <w:p w:rsidR="007C127C" w:rsidRPr="004E79A3" w:rsidRDefault="007C127C" w:rsidP="007C127C">
      <w:r w:rsidRPr="004E79A3">
        <w:rPr>
          <w:rStyle w:val="Emphasis"/>
        </w:rPr>
        <w:t>Democrats need to promote statehood because it is the right thing to do to give citizens a say in their government, and they need to vote for it because it will help them to push their agenda.</w:t>
      </w:r>
      <w:r>
        <w:t xml:space="preserve"> That's the path to statehood.</w:t>
      </w:r>
    </w:p>
    <w:p w:rsidR="0098722C" w:rsidRDefault="0098722C" w:rsidP="0098722C">
      <w:pPr>
        <w:pStyle w:val="Heading2"/>
      </w:pPr>
      <w:r>
        <w:t>Navy DA/Case Turn</w:t>
      </w:r>
    </w:p>
    <w:p w:rsidR="0098722C" w:rsidRPr="0098722C" w:rsidRDefault="0098722C" w:rsidP="00937ADA">
      <w:pPr>
        <w:pStyle w:val="Heading4"/>
        <w:rPr>
          <w:rStyle w:val="Style13ptBold"/>
          <w:b/>
        </w:rPr>
      </w:pPr>
      <w:r>
        <w:rPr>
          <w:rStyle w:val="Style13ptBold"/>
          <w:b/>
        </w:rPr>
        <w:t>1. Guam key to US naval readiness in South China Sea</w:t>
      </w:r>
    </w:p>
    <w:p w:rsidR="0098722C" w:rsidRPr="0098722C" w:rsidRDefault="0098722C" w:rsidP="0098722C">
      <w:pPr>
        <w:rPr>
          <w:rStyle w:val="Style13ptBold"/>
        </w:rPr>
      </w:pPr>
      <w:r>
        <w:rPr>
          <w:rStyle w:val="Style13ptBold"/>
        </w:rPr>
        <w:t xml:space="preserve">Barton 11 </w:t>
      </w:r>
      <w:r w:rsidRPr="0098722C">
        <w:t xml:space="preserve">(Paul C. Barton, Gannett Washington Bureau, October 19th, 2011, “Guam central to Pacific military operations,” </w:t>
      </w:r>
      <w:hyperlink r:id="rId26" w:history="1">
        <w:r w:rsidR="005C3956" w:rsidRPr="00763958">
          <w:rPr>
            <w:rStyle w:val="Hyperlink"/>
          </w:rPr>
          <w:t>http://www.navytimes.com/article/20111019/NEWS/110190317/Guam-central-Pacific-military-operations</w:t>
        </w:r>
      </w:hyperlink>
      <w:r w:rsidR="005C3956">
        <w:t xml:space="preserve"> MV</w:t>
      </w:r>
      <w:r w:rsidRPr="0098722C">
        <w:t>)</w:t>
      </w:r>
    </w:p>
    <w:p w:rsidR="0098722C" w:rsidRPr="0098722C" w:rsidRDefault="0098722C" w:rsidP="0098722C">
      <w:pPr>
        <w:rPr>
          <w:sz w:val="10"/>
        </w:rPr>
      </w:pPr>
      <w:r w:rsidRPr="0098722C">
        <w:rPr>
          <w:sz w:val="10"/>
        </w:rPr>
        <w:t xml:space="preserve">WASHINGTON — </w:t>
      </w:r>
      <w:r w:rsidRPr="0098722C">
        <w:rPr>
          <w:rStyle w:val="StyleUnderline"/>
        </w:rPr>
        <w:t>Among the news media tracking the U.S. military buildup on Guam is</w:t>
      </w:r>
      <w:r w:rsidRPr="0098722C">
        <w:rPr>
          <w:sz w:val="10"/>
        </w:rPr>
        <w:t xml:space="preserve"> the People's Daily Online, </w:t>
      </w:r>
      <w:r w:rsidRPr="0098722C">
        <w:rPr>
          <w:rStyle w:val="StyleUnderline"/>
        </w:rPr>
        <w:t>an organ of the Chinese Communist Party in Beijing</w:t>
      </w:r>
      <w:r w:rsidRPr="0098722C">
        <w:rPr>
          <w:sz w:val="10"/>
        </w:rPr>
        <w:t>. On its "People Forum" earlier this month was a discussion of how facilities at Andersen Air Force Base on the island were being hardened and air defense systems were being moved in to protect against Chinese attack. "The American island of Guam is getting bomb proof shelters for aircraft, fuel and ammo supplies and vital equipment," said one entry, which also pictured American B-52s sitting on a runway</w:t>
      </w:r>
      <w:r w:rsidRPr="0098722C">
        <w:rPr>
          <w:rStyle w:val="Emphasis"/>
        </w:rPr>
        <w:t>. Guam would be central to American operations if the United States and China go to war because of miscalculations by either regarding Taiwan, developments on the Korean peninsula or access to the South China Sea, many defense and foreign analysts say</w:t>
      </w:r>
      <w:r w:rsidRPr="0098722C">
        <w:rPr>
          <w:sz w:val="10"/>
        </w:rPr>
        <w:t>. "</w:t>
      </w:r>
      <w:r w:rsidRPr="0098722C">
        <w:rPr>
          <w:rStyle w:val="StyleUnderline"/>
        </w:rPr>
        <w:t>In the event of a conflict with (China), the United States will find a large portion of its relevant force structure located on Guam</w:t>
      </w:r>
      <w:r w:rsidRPr="0098722C">
        <w:rPr>
          <w:sz w:val="10"/>
        </w:rPr>
        <w:t xml:space="preserve">," said a May 2009 paper from the Naval War College in Rhode Island. The South China Sea is the newest flashpoint in Sino-American relations that could cause both countries to "stumble" into a war if not careful, said John Pike, a defense and military expert who runs the website GlobalSecurity.org. As the world's two largest economies and monumental trading partners, the incentives for the United States and China to avoid conflict remain considerable. But there is no doubting a new bellicosity on China's part, experts say. Earlier this month, for instance, The Global Times, another publication of the Chinese Communist Party, declared: "The time to use force has arrived in the South China Sea. Let's wage wars on the Philippines and Vietnam to avoid more wars." It was a reference to its recent spats with those countries over rights to develop the South China Sea's oil and mineral resources, which are considered substantial. And if an American company, such as ExxonMobil, were to announce new oil finds there, the Chinese "would not be happy," said Joshua </w:t>
      </w:r>
      <w:proofErr w:type="spellStart"/>
      <w:r w:rsidRPr="0098722C">
        <w:rPr>
          <w:sz w:val="10"/>
        </w:rPr>
        <w:t>Kurlantzick</w:t>
      </w:r>
      <w:proofErr w:type="spellEnd"/>
      <w:r w:rsidRPr="0098722C">
        <w:rPr>
          <w:sz w:val="10"/>
        </w:rPr>
        <w:t xml:space="preserve"> of the Council on Foreign Relations. Indeed, the Global Times said a war would turn existing oil wells "into a sea of fire" and "Western oil companies will flee the area." The Chinese, claiming historical precedents dating back centuries, have declared the South China Sea largely their own. They claim an area stretching 1,000 miles from their southernmost borders as an "exclusive economic zone." Under international law, nations are supposed to claim no more than 200 miles out as exclusive economic zone, meaning they have sole rights to resources within that domain. China is also declaring its exclusive economic zone to be sovereign territory, meaning other nations would have to request permission to enter it. The United States, led by Secretary of State Hillary Clinton, has been adamant in saying it won't accept China's sovereignty claims. Sovereign waters under international law are limited to 12 miles. "</w:t>
      </w:r>
      <w:r w:rsidRPr="0098722C">
        <w:rPr>
          <w:rStyle w:val="StyleUnderline"/>
        </w:rPr>
        <w:t>The Chinese are clearly feeling their oats. There is always the danger they become too pushy</w:t>
      </w:r>
      <w:r w:rsidRPr="0098722C">
        <w:rPr>
          <w:sz w:val="10"/>
        </w:rPr>
        <w:t>," said Ted Carpenter, defense expert at the Cato Institute, a libertarian think tank. "</w:t>
      </w:r>
      <w:r w:rsidRPr="0098722C">
        <w:rPr>
          <w:rStyle w:val="StyleUnderline"/>
        </w:rPr>
        <w:t>Their territorial claims in the South China Sea are breathtakingly bold</w:t>
      </w:r>
      <w:r w:rsidRPr="0098722C">
        <w:rPr>
          <w:sz w:val="10"/>
        </w:rPr>
        <w:t xml:space="preserve">." </w:t>
      </w:r>
      <w:r w:rsidRPr="0098722C">
        <w:rPr>
          <w:rStyle w:val="StyleUnderline"/>
        </w:rPr>
        <w:t>While China eyes the resources in the region, the South China Sea has been called the "world's highway" because of the amount of shipping from all nations that goes through it. Pike calls the Chinese claims "insane."</w:t>
      </w:r>
      <w:r w:rsidRPr="0098722C">
        <w:rPr>
          <w:sz w:val="10"/>
        </w:rPr>
        <w:t xml:space="preserve"> He said they are declaring they will operate under "a different set of rules" than the rest of the world." He said the United States, which regards freedom of navigation in international waters as sacrosanct, could only agree to such claims at its peril. "If we do that, we might as well bottle up the U.S. Navy in the Gulf of Mexico," he said. "I think it (the South China Sea) is our best chance to go toe to toe with the Red Chinese." For the United States under such a scenario, </w:t>
      </w:r>
      <w:r w:rsidRPr="0098722C">
        <w:rPr>
          <w:rStyle w:val="StyleUnderline"/>
        </w:rPr>
        <w:t>Pike added: "</w:t>
      </w:r>
      <w:r w:rsidRPr="0098722C">
        <w:rPr>
          <w:rStyle w:val="Emphasis"/>
        </w:rPr>
        <w:t>Guam is</w:t>
      </w:r>
      <w:r w:rsidRPr="0098722C">
        <w:rPr>
          <w:sz w:val="10"/>
        </w:rPr>
        <w:t xml:space="preserve"> a front-row seat. It is </w:t>
      </w:r>
      <w:r w:rsidRPr="0098722C">
        <w:rPr>
          <w:rStyle w:val="Emphasis"/>
        </w:rPr>
        <w:t>essential</w:t>
      </w:r>
      <w:r w:rsidRPr="0098722C">
        <w:rPr>
          <w:sz w:val="10"/>
        </w:rPr>
        <w:t xml:space="preserve">." </w:t>
      </w:r>
      <w:r w:rsidRPr="0098722C">
        <w:rPr>
          <w:rStyle w:val="StyleUnderline"/>
        </w:rPr>
        <w:t xml:space="preserve">Similarly, Thomas </w:t>
      </w:r>
      <w:proofErr w:type="spellStart"/>
      <w:r w:rsidRPr="0098722C">
        <w:rPr>
          <w:rStyle w:val="StyleUnderline"/>
        </w:rPr>
        <w:t>Mahnken</w:t>
      </w:r>
      <w:proofErr w:type="spellEnd"/>
      <w:r w:rsidRPr="0098722C">
        <w:rPr>
          <w:rStyle w:val="StyleUnderline"/>
        </w:rPr>
        <w:t xml:space="preserve"> of the Naval War College said, "Guam is occupying an increasingly important role for the United States</w:t>
      </w:r>
      <w:r w:rsidRPr="0098722C">
        <w:rPr>
          <w:sz w:val="10"/>
        </w:rPr>
        <w:t xml:space="preserve">.'" </w:t>
      </w:r>
      <w:r w:rsidRPr="0098722C">
        <w:rPr>
          <w:rStyle w:val="StyleUnderline"/>
        </w:rPr>
        <w:t>And Carpenter called it "a major (U.S.) military citadel</w:t>
      </w:r>
      <w:r w:rsidRPr="0098722C">
        <w:rPr>
          <w:sz w:val="10"/>
        </w:rPr>
        <w:t>" in the Western Pacific. While most of the recent focus on Guam has involved the transfer of at least 8,000 Marines from Okinawa by 2014, the island's air base and naval facilities figure evermore prominently in Pentagon moves to counter China's growing threat to U.S. military hegemony in the Western Pacific, various defense studies and publications say. "</w:t>
      </w:r>
      <w:r w:rsidRPr="0098722C">
        <w:rPr>
          <w:rStyle w:val="Emphasis"/>
        </w:rPr>
        <w:t>Guam plays a critical role in the maintaining stability in the Asia-Pacific region</w:t>
      </w:r>
      <w:r w:rsidRPr="0098722C">
        <w:rPr>
          <w:sz w:val="10"/>
        </w:rPr>
        <w:t xml:space="preserve">. All the proposed realignments and investments in military infrastructure on Guam will help ensure that our Armed Forces are appropriately postured to respond to a variety of interests in our region," Del. Madeleine </w:t>
      </w:r>
      <w:proofErr w:type="spellStart"/>
      <w:r w:rsidRPr="0098722C">
        <w:rPr>
          <w:sz w:val="10"/>
        </w:rPr>
        <w:t>Bordallo</w:t>
      </w:r>
      <w:proofErr w:type="spellEnd"/>
      <w:r w:rsidRPr="0098722C">
        <w:rPr>
          <w:sz w:val="10"/>
        </w:rPr>
        <w:t xml:space="preserve"> of Guam said in a statement. The Government Accountability Office, a research arm of Congress, said in June the buildup of all facilities is projected to cost $7.5 billion by 2016. As part of an agreement with Japan to move the Marines off Okinawa, the Japanese are providing another $6 billion, plus $3.2 billion in loans. The GAO also said the Air Force would have additional construction costs — for a "Guam Strike Initiative" — that would extend beyond 2016 that are not included in the $7.5 billion. The initiative involves developing a global hub for intelligence, surveillance, reconnaissance, strike, and aerial refueling at Andersen Air Force Base. In addition to strengthening defenses at Andersen, the U.S. has been moving B-2 Stealth bombers and drones to the island and making it a home for nuclear submarines and aircraft carriers. By the 2020s, the Defense Department hopes to have a new generation of stealth bombers to penetrate Chinese airspace. They would also be able to control drones.(AT) Air Force Magazine earlier this year described the Guam buildup as part of the U.S. "</w:t>
      </w:r>
      <w:r w:rsidRPr="0098722C">
        <w:rPr>
          <w:rStyle w:val="StyleUnderline"/>
        </w:rPr>
        <w:t>positioning forces which could threaten China's supply lines through the South China Sea</w:t>
      </w:r>
      <w:r w:rsidRPr="0098722C">
        <w:rPr>
          <w:sz w:val="10"/>
        </w:rPr>
        <w:t>. The oil and raw materials transported through those shipping lanes are crucial to a surging Chinese economy — an economy paying for Beijing's swiftly expanding military power." The magazine added: "</w:t>
      </w:r>
      <w:r w:rsidRPr="0098722C">
        <w:rPr>
          <w:rStyle w:val="StyleUnderline"/>
        </w:rPr>
        <w:t>The pivot point of this emerging strategy is Guam, the U.S. territory in the central Pacific within striking distance of the South China Sea</w:t>
      </w:r>
      <w:r w:rsidRPr="0098722C">
        <w:rPr>
          <w:sz w:val="10"/>
        </w:rPr>
        <w:t>. The island is also 1,800 miles from the coast of China, and therefore, within range of Chinese missiles. Asked why the U.S. was expanding Andersen Air Force Base and other bases on Guam, sites that could be hit by intermediate-range ballistic missiles, a senior U.S. officer replied, ‘The message to China is that we are here and we mean to stay.'"</w:t>
      </w:r>
    </w:p>
    <w:p w:rsidR="0098722C" w:rsidRDefault="0098722C" w:rsidP="00937ADA">
      <w:pPr>
        <w:pStyle w:val="Heading4"/>
      </w:pPr>
      <w:r>
        <w:t>2. Naval readiness deters South China sea war.</w:t>
      </w:r>
    </w:p>
    <w:p w:rsidR="0098722C" w:rsidRPr="005E4E08" w:rsidRDefault="0098722C" w:rsidP="0098722C">
      <w:r w:rsidRPr="005E4E08">
        <w:rPr>
          <w:rStyle w:val="Style13ptBold"/>
        </w:rPr>
        <w:t xml:space="preserve">The China Post 14 </w:t>
      </w:r>
      <w:r w:rsidRPr="002F5E20">
        <w:rPr>
          <w:sz w:val="16"/>
          <w:szCs w:val="16"/>
        </w:rPr>
        <w:t xml:space="preserve">(The China Post. "US Must Back up the Words in Its South China Sea Remark."Www.ChinaPost.com.tw. </w:t>
      </w:r>
      <w:proofErr w:type="spellStart"/>
      <w:r w:rsidRPr="002F5E20">
        <w:rPr>
          <w:sz w:val="16"/>
          <w:szCs w:val="16"/>
        </w:rPr>
        <w:t>N.p</w:t>
      </w:r>
      <w:proofErr w:type="spellEnd"/>
      <w:r w:rsidRPr="002F5E20">
        <w:rPr>
          <w:sz w:val="16"/>
          <w:szCs w:val="16"/>
        </w:rPr>
        <w:t>., 15 July 2014. Web. 16 July 2014. &lt;http://www.chinapost.com.tw/editorial/world-issues/2014/07/15/412330/p2/US-must.htm&gt;. XM)</w:t>
      </w:r>
    </w:p>
    <w:p w:rsidR="0098722C" w:rsidRDefault="0098722C" w:rsidP="0098722C">
      <w:pPr>
        <w:rPr>
          <w:rStyle w:val="StyleUnderline"/>
        </w:rPr>
      </w:pPr>
      <w:r w:rsidRPr="005E4E08">
        <w:rPr>
          <w:sz w:val="14"/>
        </w:rPr>
        <w:t>On Saturday, the U.S. Deputy Assistant Secretary of State of East Asian and Pacific Affairs Michael Fuchs called on the parties in South China Sea territorial disputes to agree to a 'voluntary freeze' on provocative behavior. Fuchs appealed for a concrete development of principles laid out in the 2002 Declaration of Conduct (</w:t>
      </w:r>
      <w:proofErr w:type="spellStart"/>
      <w:r w:rsidRPr="005E4E08">
        <w:rPr>
          <w:sz w:val="14"/>
        </w:rPr>
        <w:t>DoC</w:t>
      </w:r>
      <w:proofErr w:type="spellEnd"/>
      <w:r w:rsidRPr="005E4E08">
        <w:rPr>
          <w:sz w:val="14"/>
        </w:rPr>
        <w:t xml:space="preserve">) signed between China and ASEAN. Couched in diplomatic pleasantries, the </w:t>
      </w:r>
      <w:proofErr w:type="spellStart"/>
      <w:r w:rsidRPr="005E4E08">
        <w:rPr>
          <w:sz w:val="14"/>
        </w:rPr>
        <w:t>DoC</w:t>
      </w:r>
      <w:proofErr w:type="spellEnd"/>
      <w:r w:rsidRPr="005E4E08">
        <w:rPr>
          <w:sz w:val="14"/>
        </w:rPr>
        <w:t xml:space="preserve"> affirms universal principles of non-interference, peaceful resolution to conflicts and “promotion of economic prosperity.” The beautiful-sounding points require parties to operate on the basis of existing international laws governing operations on the seas and diplomacy, and also affirm the right to free navigation as well as overflight. It is evident to all, though, that those principles have been violated repeatedly since then. In the area that China claims 90 percent of, we have seen in the past three years the country blockading Second Thomas Shoal, setting up a municipal government on the island of </w:t>
      </w:r>
      <w:proofErr w:type="spellStart"/>
      <w:r w:rsidRPr="005E4E08">
        <w:rPr>
          <w:sz w:val="14"/>
        </w:rPr>
        <w:t>Sansha</w:t>
      </w:r>
      <w:proofErr w:type="spellEnd"/>
      <w:r w:rsidRPr="005E4E08">
        <w:rPr>
          <w:sz w:val="14"/>
        </w:rPr>
        <w:t xml:space="preserve">, and recently constructing oil rigs in areas disputed by Vietnam. The Philippines released evidence of what it calls China reclaiming the Johnson Reef. While Fuchs says that no single party is wholly responsible for tensions, he explicitly points out that the U.S. considers China to be provocative. And he is right. In the context of geopolitical strategic balance, China is clearly acting to take advantage of its resources, from population to economic wealth to military might. </w:t>
      </w:r>
      <w:r w:rsidRPr="005E4E08">
        <w:rPr>
          <w:rStyle w:val="StyleUnderline"/>
        </w:rPr>
        <w:t>Words that look pretty on paper have no meaning unless they can be translated into genuine improvement for the region at stake. For now, the lofty Holy Grail of “harmony” is clearly out of reach. Defining the more immediate goal in terms of establishing an environment where the propensity for military exchanges is lower may be more realistic for defusing conflicts.</w:t>
      </w:r>
      <w:r>
        <w:rPr>
          <w:rStyle w:val="StyleUnderline"/>
        </w:rPr>
        <w:t xml:space="preserve"> </w:t>
      </w:r>
      <w:r w:rsidRPr="005E4E08">
        <w:rPr>
          <w:rStyle w:val="StyleUnderline"/>
        </w:rPr>
        <w:t>The U.S. needs to back up its most recent call to the region with concrete steps that would help enforce the peace. It is counterproductive to throw out admonitions or appeals without making one's presence felt, and Washington does have to meet a degree of participation in the Asia-Pacific if it wants to promote the regional peace that is conducive to the overall interest.</w:t>
      </w:r>
      <w:r>
        <w:rPr>
          <w:rStyle w:val="StyleUnderline"/>
        </w:rPr>
        <w:t xml:space="preserve"> </w:t>
      </w:r>
      <w:r w:rsidRPr="005E4E08">
        <w:rPr>
          <w:rStyle w:val="StyleUnderline"/>
        </w:rPr>
        <w:t>Over the past few years the U.S. has increased its military presence in the region. U.S. President Obama established a small garrison in Darwin, Australia and in April the U.S. signed a 10-year agreement with the Philippines over the expanded usage of bases in the country.</w:t>
      </w:r>
      <w:r>
        <w:rPr>
          <w:rStyle w:val="StyleUnderline"/>
        </w:rPr>
        <w:t xml:space="preserve"> </w:t>
      </w:r>
      <w:r w:rsidRPr="005E4E08">
        <w:rPr>
          <w:rStyle w:val="StyleUnderline"/>
        </w:rPr>
        <w:t>As China beefs up the scale and pace of its forward deployments, as a result coming into conflict or near-conflict with its neighbors, Washington should step up its presence in the region. In demonstrating its stake in the region, a restrained but conscious deployment of vessels passing nearby hotspots could be a powerful gesture.</w:t>
      </w:r>
      <w:r>
        <w:rPr>
          <w:rStyle w:val="StyleUnderline"/>
        </w:rPr>
        <w:t xml:space="preserve"> </w:t>
      </w:r>
      <w:r w:rsidRPr="005E4E08">
        <w:rPr>
          <w:sz w:val="14"/>
        </w:rPr>
        <w:t xml:space="preserve">The Diplomat periodical, in an article titled 'The Limits of Pacific Maritime Law,' noted the fact that many of the agreements that have been established regarding conventions of the sea are redundant. For example, the signs that were agreed upon in April between China and two dozen nations, in a non-binding agreement called the Code For Unplanned Encounters at Sea, have been established parts of the maritime lexicon for generations. The principles of mutual respect, non-violence and non-interference are present in China's own Five Principles for Peaceful Co-existence. The problem lies in the actions of current players not living up to those standards and hence the need for constant reaffirmations. Taking a more conciliatory and forward-looking perspective, the U.S. can serve as a lubricating partner between China and the various parties involved by sending diplomatic staff at all levels to monitor and actively join in defusing bilateral disputes. On Saturday, the efforts of Secretary of State John Kerry in charging into Kabul to negotiate a way out of the election dispute there resulted in an agreement between parties for a full audit of the presidential vote. </w:t>
      </w:r>
      <w:r w:rsidRPr="005E4E08">
        <w:rPr>
          <w:rStyle w:val="StyleUnderline"/>
        </w:rPr>
        <w:t>That case illustrates that U.S. attention and efforts do count. In the South China Sea and East China Sea, Washington can also help reduce the propensity toward devastating conflict.</w:t>
      </w:r>
    </w:p>
    <w:p w:rsidR="0098722C" w:rsidRPr="006D7736" w:rsidRDefault="0098722C" w:rsidP="00937ADA">
      <w:pPr>
        <w:pStyle w:val="Heading4"/>
      </w:pPr>
      <w:r>
        <w:t xml:space="preserve">3. </w:t>
      </w:r>
      <w:r w:rsidRPr="006D7736">
        <w:t>US-China war goes nuclear</w:t>
      </w:r>
    </w:p>
    <w:p w:rsidR="0098722C" w:rsidRPr="0098722C" w:rsidRDefault="0098722C" w:rsidP="0098722C">
      <w:pPr>
        <w:rPr>
          <w:rStyle w:val="Style13ptBold"/>
          <w:rFonts w:asciiTheme="minorHAnsi" w:hAnsiTheme="minorHAnsi"/>
        </w:rPr>
      </w:pPr>
      <w:r w:rsidRPr="0098722C">
        <w:rPr>
          <w:rStyle w:val="Style13ptBold"/>
          <w:rFonts w:asciiTheme="minorHAnsi" w:hAnsiTheme="minorHAnsi"/>
        </w:rPr>
        <w:t>Johnson 1</w:t>
      </w:r>
    </w:p>
    <w:p w:rsidR="0098722C" w:rsidRPr="0098722C" w:rsidRDefault="0098722C" w:rsidP="0098722C">
      <w:pPr>
        <w:rPr>
          <w:rFonts w:asciiTheme="minorHAnsi" w:hAnsiTheme="minorHAnsi"/>
          <w:sz w:val="16"/>
          <w:szCs w:val="16"/>
        </w:rPr>
      </w:pPr>
      <w:r w:rsidRPr="0098722C">
        <w:rPr>
          <w:rFonts w:asciiTheme="minorHAnsi" w:hAnsiTheme="minorHAnsi"/>
          <w:sz w:val="16"/>
          <w:szCs w:val="16"/>
        </w:rPr>
        <w:t xml:space="preserve">Chalmers, The Nation, May 14, Wilson </w:t>
      </w:r>
      <w:proofErr w:type="spellStart"/>
      <w:r w:rsidRPr="0098722C">
        <w:rPr>
          <w:rFonts w:asciiTheme="minorHAnsi" w:hAnsiTheme="minorHAnsi"/>
          <w:sz w:val="16"/>
          <w:szCs w:val="16"/>
        </w:rPr>
        <w:t>OmniFile</w:t>
      </w:r>
      <w:proofErr w:type="spellEnd"/>
      <w:r w:rsidRPr="0098722C">
        <w:rPr>
          <w:rFonts w:asciiTheme="minorHAnsi" w:hAnsiTheme="minorHAnsi"/>
          <w:sz w:val="16"/>
          <w:szCs w:val="16"/>
        </w:rPr>
        <w:t>: Full Text Select</w:t>
      </w:r>
    </w:p>
    <w:p w:rsidR="0098722C" w:rsidRPr="0098722C" w:rsidRDefault="0098722C" w:rsidP="0098722C">
      <w:pPr>
        <w:pStyle w:val="cardtext"/>
        <w:ind w:left="0"/>
        <w:rPr>
          <w:rFonts w:asciiTheme="minorHAnsi" w:hAnsiTheme="minorHAnsi"/>
          <w:szCs w:val="16"/>
        </w:rPr>
      </w:pPr>
      <w:r w:rsidRPr="0098722C">
        <w:rPr>
          <w:rFonts w:asciiTheme="minorHAnsi" w:hAnsiTheme="minorHAnsi"/>
          <w:szCs w:val="16"/>
        </w:rPr>
        <w:t xml:space="preserve">China is another matter. No sane figure in the Pentagon wants a war with China, and </w:t>
      </w:r>
      <w:r w:rsidRPr="0098722C">
        <w:rPr>
          <w:rStyle w:val="StyleUnderline"/>
          <w:rFonts w:asciiTheme="minorHAnsi" w:hAnsiTheme="minorHAnsi"/>
        </w:rPr>
        <w:t>all serious US militarists know that China's minuscule nuclear capacity is not offensive but a deterrent against the overwhelming US power arrayed against it</w:t>
      </w:r>
      <w:r w:rsidRPr="0098722C">
        <w:rPr>
          <w:rFonts w:asciiTheme="minorHAnsi" w:hAnsiTheme="minorHAnsi"/>
        </w:rPr>
        <w:t xml:space="preserve"> (</w:t>
      </w:r>
      <w:r w:rsidRPr="0098722C">
        <w:rPr>
          <w:rFonts w:asciiTheme="minorHAnsi" w:hAnsiTheme="minorHAnsi"/>
          <w:szCs w:val="16"/>
        </w:rPr>
        <w:t xml:space="preserve">twenty archaic Chinese warheads versus more than 7,000 US warheads). </w:t>
      </w:r>
      <w:r w:rsidRPr="0098722C">
        <w:rPr>
          <w:rStyle w:val="StyleUnderline"/>
          <w:rFonts w:asciiTheme="minorHAnsi" w:hAnsiTheme="minorHAnsi"/>
        </w:rPr>
        <w:t>Taiwan</w:t>
      </w:r>
      <w:r w:rsidRPr="0098722C">
        <w:rPr>
          <w:rFonts w:asciiTheme="minorHAnsi" w:hAnsiTheme="minorHAnsi"/>
        </w:rPr>
        <w:t>, whose status constitutes the still incomplete last act of the Chinese civil war,</w:t>
      </w:r>
      <w:r w:rsidRPr="0098722C">
        <w:rPr>
          <w:rFonts w:asciiTheme="minorHAnsi" w:hAnsiTheme="minorHAnsi"/>
          <w:szCs w:val="16"/>
        </w:rPr>
        <w:t xml:space="preserve"> </w:t>
      </w:r>
      <w:r w:rsidRPr="0098722C">
        <w:rPr>
          <w:rStyle w:val="StyleUnderline"/>
          <w:rFonts w:asciiTheme="minorHAnsi" w:hAnsiTheme="minorHAnsi"/>
        </w:rPr>
        <w:t>remains the most dangerous place on earth. Much as the 1914 assassination of the Austrian crown prince in Sarajevo led to a war that no one wanted, a misstep in Taiwan by any side could bring the United States and China into a conflict that neither wants. Such a war would bankrupt the United States, deeply divide Japan and probably end in a Chinese victory</w:t>
      </w:r>
      <w:r w:rsidRPr="0098722C">
        <w:rPr>
          <w:rFonts w:asciiTheme="minorHAnsi" w:hAnsiTheme="minorHAnsi"/>
        </w:rPr>
        <w:t>,</w:t>
      </w:r>
      <w:r w:rsidRPr="0098722C">
        <w:rPr>
          <w:rFonts w:asciiTheme="minorHAnsi" w:hAnsiTheme="minorHAnsi"/>
          <w:szCs w:val="16"/>
        </w:rPr>
        <w:t xml:space="preserve"> given that China is the world's most populous country and would be defending itself against a foreign aggressor. More seriously, </w:t>
      </w:r>
      <w:r w:rsidRPr="0098722C">
        <w:rPr>
          <w:rStyle w:val="StyleUnderline"/>
          <w:rFonts w:asciiTheme="minorHAnsi" w:hAnsiTheme="minorHAnsi"/>
        </w:rPr>
        <w:t>it could easily escalate into a nuclear holocaust</w:t>
      </w:r>
      <w:r w:rsidRPr="0098722C">
        <w:rPr>
          <w:rFonts w:asciiTheme="minorHAnsi" w:hAnsiTheme="minorHAnsi"/>
        </w:rPr>
        <w:t>.</w:t>
      </w:r>
      <w:r w:rsidRPr="0098722C">
        <w:rPr>
          <w:rFonts w:asciiTheme="minorHAnsi" w:hAnsiTheme="minorHAnsi"/>
          <w:szCs w:val="16"/>
        </w:rPr>
        <w:t xml:space="preserve"> However, given the nationalistic challenge to China's sovereignty of any Taiwanese attempt to declare its independence formally, forward-deployed US forces on China's borders have virtually no deterrent effect.</w:t>
      </w:r>
    </w:p>
    <w:p w:rsidR="0098722C" w:rsidRDefault="00361186" w:rsidP="00723D76">
      <w:pPr>
        <w:pStyle w:val="Heading2"/>
      </w:pPr>
      <w:r>
        <w:t xml:space="preserve">K Links </w:t>
      </w:r>
    </w:p>
    <w:p w:rsidR="00361186" w:rsidRDefault="00361186" w:rsidP="00361186">
      <w:pPr>
        <w:pStyle w:val="Heading3"/>
      </w:pPr>
      <w:r>
        <w:t>Animals</w:t>
      </w:r>
    </w:p>
    <w:p w:rsidR="00361186" w:rsidRPr="00361186" w:rsidRDefault="00361186" w:rsidP="00361186">
      <w:pPr>
        <w:pStyle w:val="Heading4"/>
      </w:pPr>
      <w:r w:rsidRPr="00361186">
        <w:t xml:space="preserve">Attempts to dismantle racism and sexism legitimize </w:t>
      </w:r>
      <w:proofErr w:type="spellStart"/>
      <w:r w:rsidRPr="00361186">
        <w:t>speciesist</w:t>
      </w:r>
      <w:proofErr w:type="spellEnd"/>
      <w:r w:rsidRPr="00361186">
        <w:t xml:space="preserve"> discourse and ensure its destructiveness.</w:t>
      </w:r>
    </w:p>
    <w:p w:rsidR="00361186" w:rsidRPr="00361186" w:rsidRDefault="00361186" w:rsidP="00361186">
      <w:proofErr w:type="spellStart"/>
      <w:r w:rsidRPr="00361186">
        <w:rPr>
          <w:b/>
        </w:rPr>
        <w:t>Chrulew</w:t>
      </w:r>
      <w:proofErr w:type="spellEnd"/>
      <w:r w:rsidRPr="00361186">
        <w:rPr>
          <w:b/>
        </w:rPr>
        <w:t xml:space="preserve"> ’04 </w:t>
      </w:r>
      <w:r w:rsidRPr="00361186">
        <w:t xml:space="preserve">[Matthew </w:t>
      </w:r>
      <w:proofErr w:type="spellStart"/>
      <w:r w:rsidRPr="00361186">
        <w:t>Chrulew</w:t>
      </w:r>
      <w:proofErr w:type="spellEnd"/>
      <w:r w:rsidRPr="00361186">
        <w:t>, Department of English, University of Western Australia, 2004, H-Net Reviews in the Humanities &amp; Social Sciences, March,</w:t>
      </w:r>
      <w:r>
        <w:t xml:space="preserve"> </w:t>
      </w:r>
      <w:r w:rsidRPr="00361186">
        <w:t>http://www.h-net.org/reviews/showpdf.cgi?path=255911083547452]</w:t>
      </w:r>
    </w:p>
    <w:p w:rsidR="00361186" w:rsidRPr="00361186" w:rsidRDefault="00361186" w:rsidP="00361186">
      <w:r w:rsidRPr="00361186">
        <w:t xml:space="preserve">Wolfe’s most important contribution is, I believe, his insistence on "the irreducibility of species discourse" (p. 124). </w:t>
      </w:r>
      <w:r w:rsidRPr="00361186">
        <w:rPr>
          <w:u w:val="single"/>
        </w:rPr>
        <w:t xml:space="preserve">In a disciplinary context justifiably concerned with the categories of race, class, gender </w:t>
      </w:r>
      <w:r w:rsidRPr="00361186">
        <w:t xml:space="preserve">(and so on), </w:t>
      </w:r>
      <w:r w:rsidRPr="00361186">
        <w:rPr>
          <w:u w:val="single"/>
        </w:rPr>
        <w:t>too often concern for animals is marginalized</w:t>
      </w:r>
      <w:r w:rsidRPr="00361186">
        <w:t xml:space="preserve">. </w:t>
      </w:r>
      <w:r w:rsidRPr="00361186">
        <w:rPr>
          <w:u w:val="single"/>
        </w:rPr>
        <w:t>The discourse of species is habitually reduced to a site onto which the real and determinative cultural forces are projected, a field always manipulated according to other ends. It is precisely the racist deployment of "</w:t>
      </w:r>
      <w:proofErr w:type="spellStart"/>
      <w:r w:rsidRPr="00361186">
        <w:rPr>
          <w:u w:val="single"/>
        </w:rPr>
        <w:t>animality</w:t>
      </w:r>
      <w:proofErr w:type="spellEnd"/>
      <w:r w:rsidRPr="00361186">
        <w:rPr>
          <w:u w:val="single"/>
        </w:rPr>
        <w:t>" to exclude the non-white, or the sexist deployment of "nature" to exclude the female, which has motivated antiracist and antisexist movements to reclaim the space of the human subject for their own liberation</w:t>
      </w:r>
      <w:r w:rsidRPr="00361186">
        <w:t xml:space="preserve">. But the problem, as Wolfe points out on a number of occasions, is not only that </w:t>
      </w:r>
      <w:r w:rsidRPr="00361186">
        <w:rPr>
          <w:u w:val="single"/>
        </w:rPr>
        <w:t xml:space="preserve">such moves fail to challenge the </w:t>
      </w:r>
      <w:proofErr w:type="spellStart"/>
      <w:r w:rsidRPr="00361186">
        <w:rPr>
          <w:u w:val="single"/>
        </w:rPr>
        <w:t>speciesist</w:t>
      </w:r>
      <w:proofErr w:type="spellEnd"/>
      <w:r w:rsidRPr="00361186">
        <w:rPr>
          <w:u w:val="single"/>
        </w:rPr>
        <w:t xml:space="preserve"> dominance of the human over the animal</w:t>
      </w:r>
      <w:r w:rsidRPr="00361186">
        <w:t>--a failure which Wolfe admirably reverses in his foregrounding of the species discourse in these texts--but also the massively destructive institutional context of such discourse.</w:t>
      </w:r>
    </w:p>
    <w:p w:rsidR="00BF0D26" w:rsidRDefault="0098722C" w:rsidP="008932AA">
      <w:pPr>
        <w:pStyle w:val="Heading1"/>
      </w:pPr>
      <w:r w:rsidRPr="0098722C">
        <w:t xml:space="preserve"> </w:t>
      </w:r>
      <w:r w:rsidR="008932AA">
        <w:t>1NC Frontlines</w:t>
      </w:r>
    </w:p>
    <w:p w:rsidR="008932AA" w:rsidRDefault="008932AA" w:rsidP="008932AA">
      <w:pPr>
        <w:pStyle w:val="Heading2"/>
      </w:pPr>
      <w:r>
        <w:t>Environmental Militarism</w:t>
      </w:r>
    </w:p>
    <w:p w:rsidR="008932AA" w:rsidRPr="003162F5" w:rsidRDefault="008932AA" w:rsidP="008932AA">
      <w:pPr>
        <w:pStyle w:val="Heading4"/>
      </w:pPr>
      <w:proofErr w:type="spellStart"/>
      <w:r>
        <w:rPr>
          <w:rStyle w:val="Style13ptBold"/>
          <w:b/>
        </w:rPr>
        <w:t>Chamorros</w:t>
      </w:r>
      <w:proofErr w:type="spellEnd"/>
      <w:r>
        <w:rPr>
          <w:rStyle w:val="Style13ptBold"/>
          <w:b/>
        </w:rPr>
        <w:t xml:space="preserve"> were liberated of genocide by the US – most look to the military as heroes</w:t>
      </w:r>
    </w:p>
    <w:p w:rsidR="008932AA" w:rsidRPr="003162F5" w:rsidRDefault="008932AA" w:rsidP="008932AA">
      <w:r w:rsidRPr="003162F5">
        <w:t xml:space="preserve">Alternative tag: Guam Governor </w:t>
      </w:r>
      <w:proofErr w:type="spellStart"/>
      <w:r w:rsidRPr="003162F5">
        <w:t>Calvo</w:t>
      </w:r>
      <w:proofErr w:type="spellEnd"/>
      <w:r w:rsidRPr="003162F5">
        <w:t xml:space="preserve"> loves the US</w:t>
      </w:r>
    </w:p>
    <w:p w:rsidR="008932AA" w:rsidRPr="00B66775" w:rsidRDefault="008932AA" w:rsidP="008932AA">
      <w:pPr>
        <w:rPr>
          <w:rStyle w:val="Style13ptBold"/>
        </w:rPr>
      </w:pPr>
      <w:proofErr w:type="spellStart"/>
      <w:r>
        <w:rPr>
          <w:rStyle w:val="Style13ptBold"/>
        </w:rPr>
        <w:t>Calvo</w:t>
      </w:r>
      <w:proofErr w:type="spellEnd"/>
      <w:r>
        <w:rPr>
          <w:rStyle w:val="Style13ptBold"/>
        </w:rPr>
        <w:t xml:space="preserve"> 14 </w:t>
      </w:r>
      <w:r w:rsidRPr="00B66775">
        <w:t xml:space="preserve">(Eddie </w:t>
      </w:r>
      <w:proofErr w:type="spellStart"/>
      <w:r w:rsidRPr="00B66775">
        <w:t>Baza</w:t>
      </w:r>
      <w:proofErr w:type="spellEnd"/>
      <w:r w:rsidRPr="00B66775">
        <w:t xml:space="preserve"> </w:t>
      </w:r>
      <w:proofErr w:type="spellStart"/>
      <w:r w:rsidRPr="00B66775">
        <w:t>Calvo</w:t>
      </w:r>
      <w:proofErr w:type="spellEnd"/>
      <w:r w:rsidRPr="00B66775">
        <w:t xml:space="preserve"> is the governor of Guam. July 4th, 2014. “</w:t>
      </w:r>
      <w:proofErr w:type="spellStart"/>
      <w:r w:rsidRPr="00B66775">
        <w:t>Paulino</w:t>
      </w:r>
      <w:proofErr w:type="spellEnd"/>
      <w:r w:rsidRPr="00B66775">
        <w:t xml:space="preserve"> a proud Chamorro, American.” </w:t>
      </w:r>
      <w:hyperlink r:id="rId27" w:history="1">
        <w:r w:rsidRPr="00B66775">
          <w:rPr>
            <w:rStyle w:val="Hyperlink"/>
          </w:rPr>
          <w:t>http://www.guampdn.com/article/20140704/OPINION02/307040017/Paulino-proud-Chamorro-American</w:t>
        </w:r>
      </w:hyperlink>
      <w:r w:rsidRPr="00B66775">
        <w:t xml:space="preserve"> MV.)</w:t>
      </w:r>
    </w:p>
    <w:p w:rsidR="008932AA" w:rsidRDefault="008932AA" w:rsidP="008932AA">
      <w:pPr>
        <w:rPr>
          <w:rStyle w:val="Emphasis"/>
        </w:rPr>
      </w:pPr>
      <w:r w:rsidRPr="00B66775">
        <w:rPr>
          <w:rStyle w:val="StyleUnderline"/>
        </w:rPr>
        <w:t xml:space="preserve">On Dec. 8, 1941, Jaime </w:t>
      </w:r>
      <w:proofErr w:type="spellStart"/>
      <w:r w:rsidRPr="00B66775">
        <w:rPr>
          <w:rStyle w:val="StyleUnderline"/>
        </w:rPr>
        <w:t>Paulino</w:t>
      </w:r>
      <w:proofErr w:type="spellEnd"/>
      <w:r w:rsidRPr="00B66775">
        <w:rPr>
          <w:rStyle w:val="StyleUnderline"/>
        </w:rPr>
        <w:t xml:space="preserve"> was celebrating his sixth birthday. But instead of decorations, gifts and a party, Jaime </w:t>
      </w:r>
      <w:proofErr w:type="spellStart"/>
      <w:r w:rsidRPr="00B66775">
        <w:rPr>
          <w:rStyle w:val="StyleUnderline"/>
        </w:rPr>
        <w:t>Paulino</w:t>
      </w:r>
      <w:proofErr w:type="spellEnd"/>
      <w:r w:rsidRPr="00B66775">
        <w:rPr>
          <w:rStyle w:val="StyleUnderline"/>
        </w:rPr>
        <w:t xml:space="preserve"> and his family were gripped with fear. This young Chamorro boy's birthday would forever hold the memories of the first day of four years of war, terror, enemy occupation and, worst of all, the uncertainty of whether his family would live to see another day</w:t>
      </w:r>
      <w:r w:rsidRPr="00B66775">
        <w:rPr>
          <w:sz w:val="16"/>
        </w:rPr>
        <w:t xml:space="preserve">. </w:t>
      </w:r>
      <w:r w:rsidRPr="00B66775">
        <w:rPr>
          <w:rStyle w:val="Emphasis"/>
        </w:rPr>
        <w:t xml:space="preserve">After more than 1,000 days of torture and fear, and after thousands of Guamanian lives were lost at the hands of a frightful enemy, Jaime and his fellow Guamanians were finally able to look to the heavens with peace, gratitude and a renewed sense of faith. On the shores of </w:t>
      </w:r>
      <w:proofErr w:type="spellStart"/>
      <w:r w:rsidRPr="00B66775">
        <w:rPr>
          <w:rStyle w:val="Emphasis"/>
        </w:rPr>
        <w:t>Asan</w:t>
      </w:r>
      <w:proofErr w:type="spellEnd"/>
      <w:r w:rsidRPr="00B66775">
        <w:rPr>
          <w:rStyle w:val="Emphasis"/>
        </w:rPr>
        <w:t xml:space="preserve"> beach arrived the brave U.S. Marines</w:t>
      </w:r>
      <w:r w:rsidRPr="00B66775">
        <w:rPr>
          <w:sz w:val="16"/>
        </w:rPr>
        <w:t xml:space="preserve">. For the </w:t>
      </w:r>
      <w:proofErr w:type="spellStart"/>
      <w:r w:rsidRPr="00B66775">
        <w:rPr>
          <w:sz w:val="16"/>
        </w:rPr>
        <w:t>manamko</w:t>
      </w:r>
      <w:proofErr w:type="spellEnd"/>
      <w:r w:rsidRPr="00B66775">
        <w:rPr>
          <w:sz w:val="16"/>
        </w:rPr>
        <w:t>' who survived the war</w:t>
      </w:r>
      <w:r w:rsidRPr="00B66775">
        <w:rPr>
          <w:rStyle w:val="Emphasis"/>
        </w:rPr>
        <w:t>, these Marines became heroes</w:t>
      </w:r>
      <w:r w:rsidRPr="00B66775">
        <w:rPr>
          <w:sz w:val="16"/>
        </w:rPr>
        <w:t xml:space="preserve">. The duty they carried out to liberate our island has inspired a deep sense of patriotism for generations of Guamanians. The young Jaime </w:t>
      </w:r>
      <w:proofErr w:type="spellStart"/>
      <w:r w:rsidRPr="00B66775">
        <w:rPr>
          <w:rStyle w:val="StyleUnderline"/>
        </w:rPr>
        <w:t>Paulino</w:t>
      </w:r>
      <w:proofErr w:type="spellEnd"/>
      <w:r w:rsidRPr="00B66775">
        <w:rPr>
          <w:rStyle w:val="StyleUnderline"/>
        </w:rPr>
        <w:t>,</w:t>
      </w:r>
      <w:r w:rsidRPr="00B66775">
        <w:rPr>
          <w:sz w:val="16"/>
        </w:rPr>
        <w:t xml:space="preserve"> who </w:t>
      </w:r>
      <w:r w:rsidRPr="00B66775">
        <w:rPr>
          <w:rStyle w:val="StyleUnderline"/>
        </w:rPr>
        <w:t>watched the beginning and end of this era of darkness</w:t>
      </w:r>
      <w:r w:rsidRPr="00B66775">
        <w:rPr>
          <w:sz w:val="16"/>
        </w:rPr>
        <w:t xml:space="preserve"> over his island, </w:t>
      </w:r>
      <w:r w:rsidRPr="00B66775">
        <w:rPr>
          <w:rStyle w:val="StyleUnderline"/>
        </w:rPr>
        <w:t>is one</w:t>
      </w:r>
      <w:r w:rsidRPr="00B66775">
        <w:rPr>
          <w:sz w:val="16"/>
        </w:rPr>
        <w:t xml:space="preserve"> of those </w:t>
      </w:r>
      <w:r w:rsidRPr="00B66775">
        <w:rPr>
          <w:rStyle w:val="Emphasis"/>
        </w:rPr>
        <w:t>who looked to these Marine liberators as symbols of a righteous strength</w:t>
      </w:r>
      <w:r w:rsidRPr="00B66775">
        <w:rPr>
          <w:sz w:val="16"/>
        </w:rPr>
        <w:t xml:space="preserve"> -- </w:t>
      </w:r>
      <w:r w:rsidRPr="00B66775">
        <w:rPr>
          <w:rStyle w:val="Emphasis"/>
        </w:rPr>
        <w:t>a great reminder of what it's like to be part of the United States of America.</w:t>
      </w:r>
      <w:r w:rsidRPr="00B66775">
        <w:rPr>
          <w:sz w:val="16"/>
        </w:rPr>
        <w:t xml:space="preserve"> Though we have come far from those days of war, and </w:t>
      </w:r>
      <w:r w:rsidRPr="00B66775">
        <w:rPr>
          <w:rStyle w:val="StyleUnderline"/>
        </w:rPr>
        <w:t xml:space="preserve">though many have had their differences in opinion and ideology along the way, no one can deny that </w:t>
      </w:r>
      <w:proofErr w:type="spellStart"/>
      <w:r w:rsidRPr="00B66775">
        <w:rPr>
          <w:rStyle w:val="StyleUnderline"/>
        </w:rPr>
        <w:t>Chamorros</w:t>
      </w:r>
      <w:proofErr w:type="spellEnd"/>
      <w:r w:rsidRPr="00B66775">
        <w:rPr>
          <w:rStyle w:val="StyleUnderline"/>
        </w:rPr>
        <w:t xml:space="preserve"> were saved from oppression and atrocities</w:t>
      </w:r>
      <w:r w:rsidRPr="00B66775">
        <w:rPr>
          <w:sz w:val="16"/>
        </w:rPr>
        <w:t xml:space="preserve">. Jaime </w:t>
      </w:r>
      <w:proofErr w:type="spellStart"/>
      <w:r w:rsidRPr="00B66775">
        <w:rPr>
          <w:sz w:val="16"/>
        </w:rPr>
        <w:t>Paulino</w:t>
      </w:r>
      <w:proofErr w:type="spellEnd"/>
      <w:r w:rsidRPr="00B66775">
        <w:rPr>
          <w:sz w:val="16"/>
        </w:rPr>
        <w:t xml:space="preserve">, this year's Liberation Day Parade grand </w:t>
      </w:r>
      <w:proofErr w:type="spellStart"/>
      <w:r w:rsidRPr="00B66775">
        <w:rPr>
          <w:sz w:val="16"/>
        </w:rPr>
        <w:t>marshall</w:t>
      </w:r>
      <w:proofErr w:type="spellEnd"/>
      <w:r w:rsidRPr="00B66775">
        <w:rPr>
          <w:sz w:val="16"/>
        </w:rPr>
        <w:t xml:space="preserve">, represents the patriotism, resilience, faith and strength that Independence Day and Liberation Day are all about. His family has four proud generations of military service members. He served the island as a commissioner of </w:t>
      </w:r>
      <w:proofErr w:type="spellStart"/>
      <w:r w:rsidRPr="00B66775">
        <w:rPr>
          <w:sz w:val="16"/>
        </w:rPr>
        <w:t>Inarajan</w:t>
      </w:r>
      <w:proofErr w:type="spellEnd"/>
      <w:r w:rsidRPr="00B66775">
        <w:rPr>
          <w:sz w:val="16"/>
        </w:rPr>
        <w:t xml:space="preserve">. He continues to share his story, and the stories of his loved ones who lived through Guam's darkest days. </w:t>
      </w:r>
      <w:r w:rsidRPr="00B66775">
        <w:rPr>
          <w:rStyle w:val="Emphasis"/>
        </w:rPr>
        <w:t>He is the example of a proud Chamorro, Guamanian and American.</w:t>
      </w:r>
      <w:r>
        <w:rPr>
          <w:rStyle w:val="Emphasis"/>
        </w:rPr>
        <w:t xml:space="preserve"> My fellow patriots, please take the time to hear the stories of our </w:t>
      </w:r>
      <w:proofErr w:type="spellStart"/>
      <w:r>
        <w:rPr>
          <w:rStyle w:val="Emphasis"/>
        </w:rPr>
        <w:t>manamko</w:t>
      </w:r>
      <w:proofErr w:type="spellEnd"/>
      <w:r>
        <w:rPr>
          <w:rStyle w:val="Emphasis"/>
        </w:rPr>
        <w:t>', so we can always remember our important history and our precious people</w:t>
      </w:r>
    </w:p>
    <w:p w:rsidR="008932AA" w:rsidRPr="00C33367" w:rsidRDefault="008932AA" w:rsidP="008932AA">
      <w:pPr>
        <w:pStyle w:val="Heading4"/>
        <w:rPr>
          <w:rStyle w:val="Style13ptBold"/>
          <w:b/>
        </w:rPr>
      </w:pPr>
      <w:r>
        <w:rPr>
          <w:rStyle w:val="Style13ptBold"/>
          <w:b/>
        </w:rPr>
        <w:t>Guam’s citizens do not want to relinquish the US</w:t>
      </w:r>
    </w:p>
    <w:p w:rsidR="008932AA" w:rsidRDefault="008932AA" w:rsidP="008932AA">
      <w:r>
        <w:rPr>
          <w:rStyle w:val="Style13ptBold"/>
        </w:rPr>
        <w:t xml:space="preserve">Underwood 7 </w:t>
      </w:r>
      <w:r w:rsidRPr="00C33367">
        <w:t>(Robert Underwood, president of the University of Guam on Guam</w:t>
      </w:r>
      <w:r>
        <w:t xml:space="preserve">’s citizens, Spring 2007 </w:t>
      </w:r>
      <w:r w:rsidRPr="00C33367">
        <w:t>Google Books MV)</w:t>
      </w:r>
    </w:p>
    <w:p w:rsidR="008932AA" w:rsidRPr="008932AA" w:rsidRDefault="008932AA" w:rsidP="008932AA">
      <w:pPr>
        <w:rPr>
          <w:rStyle w:val="Style13ptBold"/>
          <w:b w:val="0"/>
          <w:bCs w:val="0"/>
          <w:sz w:val="22"/>
        </w:rPr>
      </w:pPr>
      <w:r w:rsidRPr="00C33367">
        <w:rPr>
          <w:rStyle w:val="StyleUnderline"/>
        </w:rPr>
        <w:t>People like being US citizens. And there's lots of reasons to like being US citizens</w:t>
      </w:r>
      <w:r w:rsidRPr="00C33367">
        <w:t xml:space="preserve">... People are afraid [of free association and independence]. </w:t>
      </w:r>
      <w:r w:rsidRPr="00C33367">
        <w:rPr>
          <w:rStyle w:val="Emphasis"/>
        </w:rPr>
        <w:t>I think a lot of it is fear of being in the out group</w:t>
      </w:r>
      <w:r w:rsidRPr="00C33367">
        <w:t xml:space="preserve">. There's a lot of genuine loyalty. </w:t>
      </w:r>
      <w:r w:rsidRPr="00C33367">
        <w:rPr>
          <w:rStyle w:val="Emphasis"/>
        </w:rPr>
        <w:t>And they are in love with the notion of being American citizens</w:t>
      </w:r>
      <w:r w:rsidRPr="00C33367">
        <w:t xml:space="preserve">. It's always interesting, one of the dynamics that when you study social history and you study the nature of social movements, you assume that economic tough times means an attack on the institutions, but it has the exact opposite effect here. </w:t>
      </w:r>
      <w:r w:rsidRPr="00C33367">
        <w:rPr>
          <w:rStyle w:val="StyleUnderline"/>
        </w:rPr>
        <w:t>You would think that when we have more economic tough times, the Navy closed a lot of jobs, that people would be upset with the federal government, but it's the exact opposite effect. "</w:t>
      </w:r>
      <w:r w:rsidRPr="00C33367">
        <w:rPr>
          <w:rStyle w:val="Emphasis"/>
        </w:rPr>
        <w:t>Oh, geez, they're leaving us. Better make sure to let them know not to leave us</w:t>
      </w:r>
      <w:r w:rsidRPr="00C33367">
        <w:rPr>
          <w:rStyle w:val="StyleUnderline"/>
        </w:rPr>
        <w:t>."</w:t>
      </w:r>
      <w:r w:rsidRPr="00C33367">
        <w:t xml:space="preserve"> Has the opposite effect. </w:t>
      </w:r>
      <w:r w:rsidRPr="00C33367">
        <w:rPr>
          <w:rStyle w:val="StyleUnderline"/>
        </w:rPr>
        <w:t>There's a fear of independence</w:t>
      </w:r>
      <w:r w:rsidRPr="00C33367">
        <w:t>. I used to say that a lot. Everybody else, when they are in trouble, they want to be able to run for their lives. When we're in trouble, we run away from it, "</w:t>
      </w:r>
      <w:r w:rsidRPr="00C33367">
        <w:rPr>
          <w:rStyle w:val="StyleUnderline"/>
        </w:rPr>
        <w:t>No, I don't want to run my own life. Please don't give me that</w:t>
      </w:r>
      <w:r w:rsidRPr="00C33367">
        <w:t>."</w:t>
      </w:r>
    </w:p>
    <w:p w:rsidR="008932AA" w:rsidRPr="00DA70A0" w:rsidRDefault="008932AA" w:rsidP="008932AA">
      <w:pPr>
        <w:pStyle w:val="Heading4"/>
        <w:rPr>
          <w:rStyle w:val="Style13ptBold"/>
          <w:b/>
        </w:rPr>
      </w:pPr>
      <w:r>
        <w:rPr>
          <w:rStyle w:val="Style13ptBold"/>
          <w:b/>
        </w:rPr>
        <w:t>The military has no impact on the environment in peace</w:t>
      </w:r>
    </w:p>
    <w:p w:rsidR="008932AA" w:rsidRPr="00DA70A0" w:rsidRDefault="008932AA" w:rsidP="008932AA">
      <w:r>
        <w:rPr>
          <w:rStyle w:val="Style13ptBold"/>
        </w:rPr>
        <w:t xml:space="preserve">Dutch 6 </w:t>
      </w:r>
      <w:r w:rsidRPr="00DA70A0">
        <w:t xml:space="preserve">(Steve Dutch is a professor of Natural and Applied Sciences at the University of Wisconsin-Green Bay. April 19th, 2006. “Military Impacts on the Environment.” </w:t>
      </w:r>
      <w:hyperlink r:id="rId28" w:history="1">
        <w:r w:rsidRPr="00DA70A0">
          <w:rPr>
            <w:rStyle w:val="Hyperlink"/>
          </w:rPr>
          <w:t>https://www.uwgb.edu/dutchs/EnvirGeolNotes/Military.HTM</w:t>
        </w:r>
      </w:hyperlink>
      <w:r w:rsidRPr="00DA70A0">
        <w:t xml:space="preserve"> MV)</w:t>
      </w:r>
    </w:p>
    <w:p w:rsidR="008932AA" w:rsidRDefault="008932AA" w:rsidP="008932AA">
      <w:pPr>
        <w:rPr>
          <w:rStyle w:val="Emphasis"/>
        </w:rPr>
      </w:pPr>
      <w:r w:rsidRPr="00DA70A0">
        <w:rPr>
          <w:rStyle w:val="Emphasis"/>
        </w:rPr>
        <w:t>Military activities can</w:t>
      </w:r>
      <w:r>
        <w:t xml:space="preserve"> sometimes </w:t>
      </w:r>
      <w:r w:rsidRPr="00DA70A0">
        <w:rPr>
          <w:rStyle w:val="Emphasis"/>
        </w:rPr>
        <w:t>preserve the environment</w:t>
      </w:r>
      <w:r>
        <w:t xml:space="preserve">. Along the World War II Siegfried Line, and along Former East European Frontiers </w:t>
      </w:r>
      <w:r w:rsidRPr="00DA70A0">
        <w:rPr>
          <w:rStyle w:val="StyleUnderline"/>
        </w:rPr>
        <w:t>are tracts of land not disturbed for decades, some of the little undisturbed land in Europe</w:t>
      </w:r>
      <w:r>
        <w:t xml:space="preserve">. </w:t>
      </w:r>
      <w:r w:rsidRPr="00DA70A0">
        <w:rPr>
          <w:rStyle w:val="Emphasis"/>
        </w:rPr>
        <w:t>Military Reservations are often the last large tracts of undeveloped land in many places</w:t>
      </w:r>
      <w:r>
        <w:t xml:space="preserve">. Camp Pendleton, California, is the last large tract of open land between Los Angeles and San Diego. </w:t>
      </w:r>
      <w:r w:rsidRPr="00DA70A0">
        <w:rPr>
          <w:rStyle w:val="Emphasis"/>
        </w:rPr>
        <w:t>The military has the political power to resist development pressures, and also has a vested interest in preserving a realistic training environment, which means limiting damage to terrain and plant cover</w:t>
      </w:r>
    </w:p>
    <w:p w:rsidR="008932AA" w:rsidRPr="0098722C" w:rsidRDefault="008932AA" w:rsidP="008932AA">
      <w:pPr>
        <w:pStyle w:val="Heading4"/>
        <w:rPr>
          <w:rStyle w:val="Style13ptBold"/>
          <w:b/>
        </w:rPr>
      </w:pPr>
      <w:r>
        <w:rPr>
          <w:rStyle w:val="Style13ptBold"/>
          <w:b/>
        </w:rPr>
        <w:t>Guam key to US naval readiness in South China Sea</w:t>
      </w:r>
    </w:p>
    <w:p w:rsidR="008932AA" w:rsidRPr="0098722C" w:rsidRDefault="008932AA" w:rsidP="008932AA">
      <w:pPr>
        <w:rPr>
          <w:rStyle w:val="Style13ptBold"/>
        </w:rPr>
      </w:pPr>
      <w:r>
        <w:rPr>
          <w:rStyle w:val="Style13ptBold"/>
        </w:rPr>
        <w:t xml:space="preserve">Barton 11 </w:t>
      </w:r>
      <w:r w:rsidRPr="0098722C">
        <w:t xml:space="preserve">(Paul C. Barton, Gannett Washington Bureau, October 19th, 2011, “Guam central to Pacific military operations,” </w:t>
      </w:r>
      <w:hyperlink r:id="rId29" w:history="1">
        <w:r w:rsidRPr="00763958">
          <w:rPr>
            <w:rStyle w:val="Hyperlink"/>
          </w:rPr>
          <w:t>http://www.navytimes.com/article/20111019/NEWS/110190317/Guam-central-Pacific-military-operations</w:t>
        </w:r>
      </w:hyperlink>
      <w:r>
        <w:t xml:space="preserve"> MV</w:t>
      </w:r>
      <w:r w:rsidRPr="0098722C">
        <w:t>)</w:t>
      </w:r>
    </w:p>
    <w:p w:rsidR="008932AA" w:rsidRDefault="008932AA" w:rsidP="008932AA">
      <w:pPr>
        <w:rPr>
          <w:sz w:val="10"/>
        </w:rPr>
      </w:pPr>
      <w:r w:rsidRPr="0098722C">
        <w:rPr>
          <w:sz w:val="10"/>
        </w:rPr>
        <w:t xml:space="preserve">WASHINGTON — </w:t>
      </w:r>
      <w:r w:rsidRPr="0098722C">
        <w:rPr>
          <w:rStyle w:val="StyleUnderline"/>
        </w:rPr>
        <w:t>Among the news media tracking the U.S. military buildup on Guam is</w:t>
      </w:r>
      <w:r w:rsidRPr="0098722C">
        <w:rPr>
          <w:sz w:val="10"/>
        </w:rPr>
        <w:t xml:space="preserve"> the People's Daily Online, </w:t>
      </w:r>
      <w:r w:rsidRPr="0098722C">
        <w:rPr>
          <w:rStyle w:val="StyleUnderline"/>
        </w:rPr>
        <w:t>an organ of the Chinese Communist Party in Beijing</w:t>
      </w:r>
      <w:r w:rsidRPr="0098722C">
        <w:rPr>
          <w:sz w:val="10"/>
        </w:rPr>
        <w:t>. On its "People Forum" earlier this month was a discussion of how facilities at Andersen Air Force Base on the island were being hardened and air defense systems were being moved in to protect against Chinese attack. "The American island of Guam is getting bomb proof shelters for aircraft, fuel and ammo supplies and vital equipment," said one entry, which also pictured American B-52s sitting on a runway</w:t>
      </w:r>
      <w:r w:rsidRPr="0098722C">
        <w:rPr>
          <w:rStyle w:val="Emphasis"/>
        </w:rPr>
        <w:t>. Guam would be central to American operations if the United States and China go to war because of miscalculations by either regarding Taiwan, developments on the Korean peninsula or access to the South China Sea, many defense and foreign analysts say</w:t>
      </w:r>
      <w:r w:rsidRPr="0098722C">
        <w:rPr>
          <w:sz w:val="10"/>
        </w:rPr>
        <w:t>. "</w:t>
      </w:r>
      <w:r w:rsidRPr="0098722C">
        <w:rPr>
          <w:rStyle w:val="StyleUnderline"/>
        </w:rPr>
        <w:t>In the event of a conflict with (China), the United States will find a large portion of its relevant force structure located on Guam</w:t>
      </w:r>
      <w:r w:rsidRPr="0098722C">
        <w:rPr>
          <w:sz w:val="10"/>
        </w:rPr>
        <w:t xml:space="preserve">," said a May 2009 paper from the Naval War College in Rhode Island. The South China Sea is the newest flashpoint in Sino-American relations that could cause both countries to "stumble" into a war if not careful, said John Pike, a defense and military expert who runs the website GlobalSecurity.org. As the world's two largest economies and monumental trading partners, the incentives for the United States and China to avoid conflict remain considerable. But there is no doubting a new bellicosity on China's part, experts say. Earlier this month, for instance, The Global Times, another publication of the Chinese Communist Party, declared: "The time to use force has arrived in the South China Sea. Let's wage wars on the Philippines and Vietnam to avoid more wars." It was a reference to its recent spats with those countries over rights to develop the South China Sea's oil and mineral resources, which are considered substantial. And if an American company, such as ExxonMobil, were to announce new oil finds there, the Chinese "would not be happy," said Joshua </w:t>
      </w:r>
      <w:proofErr w:type="spellStart"/>
      <w:r w:rsidRPr="0098722C">
        <w:rPr>
          <w:sz w:val="10"/>
        </w:rPr>
        <w:t>Kurlantzick</w:t>
      </w:r>
      <w:proofErr w:type="spellEnd"/>
      <w:r w:rsidRPr="0098722C">
        <w:rPr>
          <w:sz w:val="10"/>
        </w:rPr>
        <w:t xml:space="preserve"> of the Council on Foreign Relations. Indeed, the Global Times said a war would turn existing oil wells "into a sea of fire" and "Western oil companies will flee the area." The Chinese, claiming historical precedents dating back centuries, have declared the South China Sea largely their own. They claim an area stretching 1,000 miles from their southernmost borders as an "exclusive economic zone." Under international law, nations are supposed to claim no more than 200 miles out as exclusive economic zone, meaning they have sole rights to resources within that domain. China is also declaring its exclusive economic zone to be sovereign territory, meaning other nations would have to request permission to enter it. The United States, led by Secretary of State Hillary Clinton, has been adamant in saying it won't accept China's sovereignty claims. Sovereign waters under international law are limited to 12 miles. "</w:t>
      </w:r>
      <w:r w:rsidRPr="0098722C">
        <w:rPr>
          <w:rStyle w:val="StyleUnderline"/>
        </w:rPr>
        <w:t>The Chinese are clearly feeling their oats. There is always the danger they become too pushy</w:t>
      </w:r>
      <w:r w:rsidRPr="0098722C">
        <w:rPr>
          <w:sz w:val="10"/>
        </w:rPr>
        <w:t>," said Ted Carpenter, defense expert at the Cato Institute, a libertarian think tank. "</w:t>
      </w:r>
      <w:r w:rsidRPr="0098722C">
        <w:rPr>
          <w:rStyle w:val="StyleUnderline"/>
        </w:rPr>
        <w:t>Their territorial claims in the South China Sea are breathtakingly bold</w:t>
      </w:r>
      <w:r w:rsidRPr="0098722C">
        <w:rPr>
          <w:sz w:val="10"/>
        </w:rPr>
        <w:t xml:space="preserve">." </w:t>
      </w:r>
      <w:r w:rsidRPr="0098722C">
        <w:rPr>
          <w:rStyle w:val="StyleUnderline"/>
        </w:rPr>
        <w:t>While China eyes the resources in the region, the South China Sea has been called the "world's highway" because of the amount of shipping from all nations that goes through it. Pike calls the Chinese claims "insane."</w:t>
      </w:r>
      <w:r w:rsidRPr="0098722C">
        <w:rPr>
          <w:sz w:val="10"/>
        </w:rPr>
        <w:t xml:space="preserve"> He said they are declaring they will operate under "a different set of rules" than the rest of the world." He said the United States, which regards freedom of navigation in international waters as sacrosanct, could only agree to such claims at its peril. "If we do that, we might as well bottle up the U.S. Navy in the Gulf of Mexico," he said. "I think it (the South China Sea) is our best chance to go toe to toe with the Red Chinese." For the United States under such a scenario, </w:t>
      </w:r>
      <w:r w:rsidRPr="0098722C">
        <w:rPr>
          <w:rStyle w:val="StyleUnderline"/>
        </w:rPr>
        <w:t>Pike added: "</w:t>
      </w:r>
      <w:r w:rsidRPr="0098722C">
        <w:rPr>
          <w:rStyle w:val="Emphasis"/>
        </w:rPr>
        <w:t>Guam is</w:t>
      </w:r>
      <w:r w:rsidRPr="0098722C">
        <w:rPr>
          <w:sz w:val="10"/>
        </w:rPr>
        <w:t xml:space="preserve"> a front-row seat. It is </w:t>
      </w:r>
      <w:r w:rsidRPr="0098722C">
        <w:rPr>
          <w:rStyle w:val="Emphasis"/>
        </w:rPr>
        <w:t>essential</w:t>
      </w:r>
      <w:r w:rsidRPr="0098722C">
        <w:rPr>
          <w:sz w:val="10"/>
        </w:rPr>
        <w:t xml:space="preserve">." </w:t>
      </w:r>
      <w:r w:rsidRPr="0098722C">
        <w:rPr>
          <w:rStyle w:val="StyleUnderline"/>
        </w:rPr>
        <w:t xml:space="preserve">Similarly, Thomas </w:t>
      </w:r>
      <w:proofErr w:type="spellStart"/>
      <w:r w:rsidRPr="0098722C">
        <w:rPr>
          <w:rStyle w:val="StyleUnderline"/>
        </w:rPr>
        <w:t>Mahnken</w:t>
      </w:r>
      <w:proofErr w:type="spellEnd"/>
      <w:r w:rsidRPr="0098722C">
        <w:rPr>
          <w:rStyle w:val="StyleUnderline"/>
        </w:rPr>
        <w:t xml:space="preserve"> of the Naval War College said, "Guam is occupying an increasingly important role for the United States</w:t>
      </w:r>
      <w:r w:rsidRPr="0098722C">
        <w:rPr>
          <w:sz w:val="10"/>
        </w:rPr>
        <w:t xml:space="preserve">.'" </w:t>
      </w:r>
      <w:r w:rsidRPr="0098722C">
        <w:rPr>
          <w:rStyle w:val="StyleUnderline"/>
        </w:rPr>
        <w:t>And Carpenter called it "a major (U.S.) military citadel</w:t>
      </w:r>
      <w:r w:rsidRPr="0098722C">
        <w:rPr>
          <w:sz w:val="10"/>
        </w:rPr>
        <w:t>" in the Western Pacific. While most of the recent focus on Guam has involved the transfer of at least 8,000 Marines from Okinawa by 2014, the island's air base and naval facilities figure evermore prominently in Pentagon moves to counter China's growing threat to U.S. military hegemony in the Western Pacific, various defense studies and publications say. "</w:t>
      </w:r>
      <w:r w:rsidRPr="0098722C">
        <w:rPr>
          <w:rStyle w:val="Emphasis"/>
        </w:rPr>
        <w:t>Guam plays a critical role in the maintaining stability in the Asia-Pacific region</w:t>
      </w:r>
      <w:r w:rsidRPr="0098722C">
        <w:rPr>
          <w:sz w:val="10"/>
        </w:rPr>
        <w:t xml:space="preserve">. All the proposed realignments and investments in military infrastructure on Guam will help ensure that our Armed Forces are appropriately postured to respond to a variety of interests in our region," Del. Madeleine </w:t>
      </w:r>
      <w:proofErr w:type="spellStart"/>
      <w:r w:rsidRPr="0098722C">
        <w:rPr>
          <w:sz w:val="10"/>
        </w:rPr>
        <w:t>Bordallo</w:t>
      </w:r>
      <w:proofErr w:type="spellEnd"/>
      <w:r w:rsidRPr="0098722C">
        <w:rPr>
          <w:sz w:val="10"/>
        </w:rPr>
        <w:t xml:space="preserve"> of Guam said in a statement. The Government Accountability Office, a research arm of Congress, said in June the buildup of all facilities is projected to cost $7.5 billion by 2016. As part of an agreement with Japan to move the Marines off Okinawa, the Japanese are providing another $6 billion, plus $3.2 billion in loans. The GAO also said the Air Force would have additional construction costs — for a "Guam Strike Initiative" — that would extend beyond 2016 that are not included in the $7.5 billion. The initiative involves developing a global hub for intelligence, surveillance, reconnaissance, strike, and aerial refueling at Andersen Air Force Base. In addition to strengthening defenses at Andersen, the U.S. has been moving B-2 Stealth bombers and drones to the island and making it a home for nuclear submarines and aircraft carriers. By the 2020s, the Defense Department hopes to have a new generation of stealth bombers to penetrate Chinese airspace. They would also be able to control drones.(AT) Air Force Magazine earlier this year described the Guam buildup as part of the U.S. "</w:t>
      </w:r>
      <w:r w:rsidRPr="0098722C">
        <w:rPr>
          <w:rStyle w:val="StyleUnderline"/>
        </w:rPr>
        <w:t>positioning forces which could threaten China's supply lines through the South China Sea</w:t>
      </w:r>
      <w:r w:rsidRPr="0098722C">
        <w:rPr>
          <w:sz w:val="10"/>
        </w:rPr>
        <w:t>. The oil and raw materials transported through those shipping lanes are crucial to a surging Chinese economy — an economy paying for Beijing's swiftly expanding military power." The magazine added: "</w:t>
      </w:r>
      <w:r w:rsidRPr="0098722C">
        <w:rPr>
          <w:rStyle w:val="StyleUnderline"/>
        </w:rPr>
        <w:t>The pivot point of this emerging strategy is Guam, the U.S. territory in the central Pacific within striking distance of the South China Sea</w:t>
      </w:r>
      <w:r w:rsidRPr="0098722C">
        <w:rPr>
          <w:sz w:val="10"/>
        </w:rPr>
        <w:t>. The island is also 1,800 miles from the coast of China, and therefore, within range of Chinese missiles. Asked why the U.S. was expanding Andersen Air Force Base and other bases on Guam, sites that could be hit by intermediate-range ballistic missiles, a senior U.S. officer replied, ‘The message to China is that we are here and we mean to stay.'"</w:t>
      </w:r>
    </w:p>
    <w:p w:rsidR="008932AA" w:rsidRDefault="008932AA" w:rsidP="008932AA">
      <w:pPr>
        <w:pStyle w:val="Heading4"/>
      </w:pPr>
      <w:r>
        <w:t>Naval readiness deters South China sea war.</w:t>
      </w:r>
    </w:p>
    <w:p w:rsidR="008932AA" w:rsidRPr="005E4E08" w:rsidRDefault="008932AA" w:rsidP="008932AA">
      <w:r w:rsidRPr="005E4E08">
        <w:rPr>
          <w:rStyle w:val="Style13ptBold"/>
        </w:rPr>
        <w:t xml:space="preserve">The China Post 14 </w:t>
      </w:r>
      <w:r w:rsidRPr="002F5E20">
        <w:rPr>
          <w:sz w:val="16"/>
          <w:szCs w:val="16"/>
        </w:rPr>
        <w:t xml:space="preserve">(The China Post. "US Must Back up the Words in Its South China Sea Remark."Www.ChinaPost.com.tw. </w:t>
      </w:r>
      <w:proofErr w:type="spellStart"/>
      <w:r w:rsidRPr="002F5E20">
        <w:rPr>
          <w:sz w:val="16"/>
          <w:szCs w:val="16"/>
        </w:rPr>
        <w:t>N.p</w:t>
      </w:r>
      <w:proofErr w:type="spellEnd"/>
      <w:r w:rsidRPr="002F5E20">
        <w:rPr>
          <w:sz w:val="16"/>
          <w:szCs w:val="16"/>
        </w:rPr>
        <w:t>., 15 July 2014. Web. 16 July 2014. &lt;http://www.chinapost.com.tw/editorial/world-issues/2014/</w:t>
      </w:r>
      <w:r>
        <w:rPr>
          <w:sz w:val="16"/>
          <w:szCs w:val="16"/>
        </w:rPr>
        <w:t>07/15/412330/p2/US-must.htm&gt;. XM</w:t>
      </w:r>
      <w:r w:rsidRPr="002F5E20">
        <w:rPr>
          <w:sz w:val="16"/>
          <w:szCs w:val="16"/>
        </w:rPr>
        <w:t>)</w:t>
      </w:r>
    </w:p>
    <w:p w:rsidR="008932AA" w:rsidRDefault="008932AA" w:rsidP="008932AA">
      <w:pPr>
        <w:rPr>
          <w:rStyle w:val="StyleUnderline"/>
        </w:rPr>
      </w:pPr>
      <w:r w:rsidRPr="005E4E08">
        <w:rPr>
          <w:sz w:val="14"/>
        </w:rPr>
        <w:t>On Saturday, the U.S. Deputy Assistant Secretary of State of East Asian and Pacific Affairs Michael Fuchs called on the parties in South China Sea territorial disputes to agree to a 'voluntary freeze' on provocative behavior. Fuchs appealed for a concrete development of principles laid out in the 2002 Declaration of Conduct (</w:t>
      </w:r>
      <w:proofErr w:type="spellStart"/>
      <w:r w:rsidRPr="005E4E08">
        <w:rPr>
          <w:sz w:val="14"/>
        </w:rPr>
        <w:t>DoC</w:t>
      </w:r>
      <w:proofErr w:type="spellEnd"/>
      <w:r w:rsidRPr="005E4E08">
        <w:rPr>
          <w:sz w:val="14"/>
        </w:rPr>
        <w:t xml:space="preserve">) signed between China and ASEAN. Couched in diplomatic pleasantries, the </w:t>
      </w:r>
      <w:proofErr w:type="spellStart"/>
      <w:r w:rsidRPr="005E4E08">
        <w:rPr>
          <w:sz w:val="14"/>
        </w:rPr>
        <w:t>DoC</w:t>
      </w:r>
      <w:proofErr w:type="spellEnd"/>
      <w:r w:rsidRPr="005E4E08">
        <w:rPr>
          <w:sz w:val="14"/>
        </w:rPr>
        <w:t xml:space="preserve"> affirms universal principles of non-interference, peaceful resolution to conflicts and “promotion of economic prosperity.” The beautiful-sounding points require parties to operate on the basis of existing international laws governing operations on the seas and diplomacy, and also affirm the right to free navigation as well as overflight. It is evident to all, though, that those principles have been violated repeatedly since then. In the area that China claims 90 percent of, we have seen in the past three years the country blockading Second Thomas Shoal, setting up a municipal government on the island of </w:t>
      </w:r>
      <w:proofErr w:type="spellStart"/>
      <w:r w:rsidRPr="005E4E08">
        <w:rPr>
          <w:sz w:val="14"/>
        </w:rPr>
        <w:t>Sansha</w:t>
      </w:r>
      <w:proofErr w:type="spellEnd"/>
      <w:r w:rsidRPr="005E4E08">
        <w:rPr>
          <w:sz w:val="14"/>
        </w:rPr>
        <w:t xml:space="preserve">, and recently constructing oil rigs in areas disputed by Vietnam. The Philippines released evidence of what it calls China reclaiming the Johnson Reef. While Fuchs says that no single party is wholly responsible for tensions, he explicitly points out that the U.S. considers China to be provocative. And he is right. In the context of geopolitical strategic balance, China is clearly acting to take advantage of its resources, from population to economic wealth to military might. </w:t>
      </w:r>
      <w:r w:rsidRPr="005E4E08">
        <w:rPr>
          <w:rStyle w:val="StyleUnderline"/>
        </w:rPr>
        <w:t>Words that look pretty on paper have no meaning unless they can be translated into genuine improvement for the region at stake. For now, the lofty Holy Grail of “harmony” is clearly out of reach. Defining the more immediate goal in terms of establishing an environment where the propensity for military exchanges is lower may be more realistic for defusing conflicts.</w:t>
      </w:r>
      <w:r>
        <w:rPr>
          <w:rStyle w:val="StyleUnderline"/>
        </w:rPr>
        <w:t xml:space="preserve"> </w:t>
      </w:r>
      <w:r w:rsidRPr="005E4E08">
        <w:rPr>
          <w:rStyle w:val="StyleUnderline"/>
        </w:rPr>
        <w:t>The U.S. needs to back up its most recent call to the region with concrete steps that would help enforce the peace. It is counterproductive to throw out admonitions or appeals without making one's presence felt, and Washington does have to meet a degree of participation in the Asia-Pacific if it wants to promote the regional peace that is conducive to the overall interest.</w:t>
      </w:r>
      <w:r>
        <w:rPr>
          <w:rStyle w:val="StyleUnderline"/>
        </w:rPr>
        <w:t xml:space="preserve"> </w:t>
      </w:r>
      <w:r w:rsidRPr="005E4E08">
        <w:rPr>
          <w:rStyle w:val="StyleUnderline"/>
        </w:rPr>
        <w:t>Over the past few years the U.S. has increased its military presence in the region. U.S. President Obama established a small garrison in Darwin, Australia and in April the U.S. signed a 10-year agreement with the Philippines over the expanded usage of bases in the country.</w:t>
      </w:r>
      <w:r>
        <w:rPr>
          <w:rStyle w:val="StyleUnderline"/>
        </w:rPr>
        <w:t xml:space="preserve"> </w:t>
      </w:r>
      <w:r w:rsidRPr="005E4E08">
        <w:rPr>
          <w:rStyle w:val="StyleUnderline"/>
        </w:rPr>
        <w:t>As China beefs up the scale and pace of its forward deployments, as a result coming into conflict or near-conflict with its neighbors, Washington should step up its presence in the region. In demonstrating its stake in the region, a restrained but conscious deployment of vessels passing nearby hotspots could be a powerful gesture.</w:t>
      </w:r>
      <w:r>
        <w:rPr>
          <w:rStyle w:val="StyleUnderline"/>
        </w:rPr>
        <w:t xml:space="preserve"> </w:t>
      </w:r>
      <w:r w:rsidRPr="005E4E08">
        <w:rPr>
          <w:sz w:val="14"/>
        </w:rPr>
        <w:t xml:space="preserve">The Diplomat periodical, in an article titled 'The Limits of Pacific Maritime Law,' noted the fact that many of the agreements that have been established regarding conventions of the sea are redundant. For example, the signs that were agreed upon in April between China and two dozen nations, in a non-binding agreement called the Code For Unplanned Encounters at Sea, have been established parts of the maritime lexicon for generations. The principles of mutual respect, non-violence and non-interference are present in China's own Five Principles for Peaceful Co-existence. The problem lies in the actions of current players not living up to those standards and hence the need for constant reaffirmations. Taking a more conciliatory and forward-looking perspective, the U.S. can serve as a lubricating partner between China and the various parties involved by sending diplomatic staff at all levels to monitor and actively join in defusing bilateral disputes. On Saturday, the efforts of Secretary of State John Kerry in charging into Kabul to negotiate a way out of the election dispute there resulted in an agreement between parties for a full audit of the presidential vote. </w:t>
      </w:r>
      <w:r w:rsidRPr="005E4E08">
        <w:rPr>
          <w:rStyle w:val="StyleUnderline"/>
        </w:rPr>
        <w:t>That case illustrates that U.S. attention and efforts do count. In the South China Sea and East China Sea, Washington can also help reduce the propensity toward devastating conflict.</w:t>
      </w:r>
    </w:p>
    <w:p w:rsidR="008932AA" w:rsidRPr="006D7736" w:rsidRDefault="008932AA" w:rsidP="008932AA">
      <w:pPr>
        <w:pStyle w:val="Heading4"/>
      </w:pPr>
      <w:r w:rsidRPr="006D7736">
        <w:t>US-China war goes nuclear</w:t>
      </w:r>
    </w:p>
    <w:p w:rsidR="008932AA" w:rsidRPr="005C3956" w:rsidRDefault="008932AA" w:rsidP="008932AA">
      <w:pPr>
        <w:rPr>
          <w:b/>
          <w:bCs/>
          <w:sz w:val="26"/>
        </w:rPr>
      </w:pPr>
      <w:r w:rsidRPr="006D7736">
        <w:rPr>
          <w:rStyle w:val="Style13ptBold"/>
        </w:rPr>
        <w:t>Johnson 1</w:t>
      </w:r>
      <w:r>
        <w:rPr>
          <w:rStyle w:val="Style13ptBold"/>
        </w:rPr>
        <w:t xml:space="preserve"> </w:t>
      </w:r>
      <w:r>
        <w:rPr>
          <w:rFonts w:asciiTheme="minorHAnsi" w:hAnsiTheme="minorHAnsi"/>
          <w:sz w:val="16"/>
          <w:szCs w:val="16"/>
        </w:rPr>
        <w:t>(C</w:t>
      </w:r>
      <w:r w:rsidRPr="005C3956">
        <w:rPr>
          <w:rFonts w:asciiTheme="minorHAnsi" w:hAnsiTheme="minorHAnsi"/>
          <w:sz w:val="16"/>
          <w:szCs w:val="16"/>
        </w:rPr>
        <w:t xml:space="preserve">halmers, The Nation, May 14, Wilson </w:t>
      </w:r>
      <w:proofErr w:type="spellStart"/>
      <w:r w:rsidRPr="005C3956">
        <w:rPr>
          <w:rFonts w:asciiTheme="minorHAnsi" w:hAnsiTheme="minorHAnsi"/>
          <w:sz w:val="16"/>
          <w:szCs w:val="16"/>
        </w:rPr>
        <w:t>OmniFile</w:t>
      </w:r>
      <w:proofErr w:type="spellEnd"/>
      <w:r w:rsidRPr="005C3956">
        <w:rPr>
          <w:rFonts w:asciiTheme="minorHAnsi" w:hAnsiTheme="minorHAnsi"/>
          <w:sz w:val="16"/>
          <w:szCs w:val="16"/>
        </w:rPr>
        <w:t>: Full Text Select</w:t>
      </w:r>
      <w:r>
        <w:rPr>
          <w:rFonts w:asciiTheme="minorHAnsi" w:hAnsiTheme="minorHAnsi"/>
          <w:sz w:val="16"/>
          <w:szCs w:val="16"/>
        </w:rPr>
        <w:t>)</w:t>
      </w:r>
    </w:p>
    <w:p w:rsidR="008932AA" w:rsidRDefault="008932AA" w:rsidP="008932AA">
      <w:pPr>
        <w:pStyle w:val="cardtext"/>
        <w:ind w:left="0"/>
        <w:rPr>
          <w:rFonts w:asciiTheme="minorHAnsi" w:hAnsiTheme="minorHAnsi"/>
          <w:szCs w:val="16"/>
        </w:rPr>
      </w:pPr>
      <w:r w:rsidRPr="005C3956">
        <w:rPr>
          <w:rFonts w:asciiTheme="minorHAnsi" w:hAnsiTheme="minorHAnsi"/>
          <w:szCs w:val="16"/>
        </w:rPr>
        <w:t xml:space="preserve">China is another matter. No sane figure in the Pentagon wants a war with China, and </w:t>
      </w:r>
      <w:r w:rsidRPr="005C3956">
        <w:rPr>
          <w:rStyle w:val="StyleUnderline"/>
          <w:rFonts w:asciiTheme="minorHAnsi" w:hAnsiTheme="minorHAnsi"/>
        </w:rPr>
        <w:t>all serious US militarists know that China's minuscule nuclear capacity is not offensive but a deterrent against the overwhelming US power arrayed against it</w:t>
      </w:r>
      <w:r w:rsidRPr="005C3956">
        <w:rPr>
          <w:rFonts w:asciiTheme="minorHAnsi" w:hAnsiTheme="minorHAnsi"/>
        </w:rPr>
        <w:t xml:space="preserve"> (</w:t>
      </w:r>
      <w:r w:rsidRPr="005C3956">
        <w:rPr>
          <w:rFonts w:asciiTheme="minorHAnsi" w:hAnsiTheme="minorHAnsi"/>
          <w:szCs w:val="16"/>
        </w:rPr>
        <w:t xml:space="preserve">twenty archaic Chinese warheads versus more than 7,000 US warheads). </w:t>
      </w:r>
      <w:r w:rsidRPr="005C3956">
        <w:rPr>
          <w:rStyle w:val="StyleUnderline"/>
          <w:rFonts w:asciiTheme="minorHAnsi" w:hAnsiTheme="minorHAnsi"/>
        </w:rPr>
        <w:t>Taiwan</w:t>
      </w:r>
      <w:r w:rsidRPr="005C3956">
        <w:rPr>
          <w:rFonts w:asciiTheme="minorHAnsi" w:hAnsiTheme="minorHAnsi"/>
        </w:rPr>
        <w:t>, whose status constitutes the still incomplete last act of the Chinese civil war,</w:t>
      </w:r>
      <w:r w:rsidRPr="005C3956">
        <w:rPr>
          <w:rFonts w:asciiTheme="minorHAnsi" w:hAnsiTheme="minorHAnsi"/>
          <w:szCs w:val="16"/>
        </w:rPr>
        <w:t xml:space="preserve"> </w:t>
      </w:r>
      <w:r w:rsidRPr="005C3956">
        <w:rPr>
          <w:rStyle w:val="StyleUnderline"/>
          <w:rFonts w:asciiTheme="minorHAnsi" w:hAnsiTheme="minorHAnsi"/>
        </w:rPr>
        <w:t>remains the most dangerous place on earth. Much as the 1914 assassination of the Austrian crown prince in Sarajevo led to a war that no one wanted, a misstep in Taiwan by any side could bring the United States and China into a conflict that neither wants. Such a war would bankrupt the United States, deeply divide Japan and probably end in a Chinese victory</w:t>
      </w:r>
      <w:r w:rsidRPr="005C3956">
        <w:rPr>
          <w:rFonts w:asciiTheme="minorHAnsi" w:hAnsiTheme="minorHAnsi"/>
        </w:rPr>
        <w:t>,</w:t>
      </w:r>
      <w:r w:rsidRPr="005C3956">
        <w:rPr>
          <w:rFonts w:asciiTheme="minorHAnsi" w:hAnsiTheme="minorHAnsi"/>
          <w:szCs w:val="16"/>
        </w:rPr>
        <w:t xml:space="preserve"> given that China is the world's most populous country and would be defending itself against a foreign aggressor. More seriously, </w:t>
      </w:r>
      <w:r w:rsidRPr="005C3956">
        <w:rPr>
          <w:rStyle w:val="StyleUnderline"/>
          <w:rFonts w:asciiTheme="minorHAnsi" w:hAnsiTheme="minorHAnsi"/>
        </w:rPr>
        <w:t>it could easily escalate into a nuclear holocaust</w:t>
      </w:r>
      <w:r w:rsidRPr="005C3956">
        <w:rPr>
          <w:rFonts w:asciiTheme="minorHAnsi" w:hAnsiTheme="minorHAnsi"/>
        </w:rPr>
        <w:t>.</w:t>
      </w:r>
      <w:r w:rsidRPr="005C3956">
        <w:rPr>
          <w:rFonts w:asciiTheme="minorHAnsi" w:hAnsiTheme="minorHAnsi"/>
          <w:szCs w:val="16"/>
        </w:rPr>
        <w:t xml:space="preserve"> However, given the nationalistic challenge to China's sovereignty of any Taiwanese attempt to declare its independence formally, forward-deployed US forces on China's borders have virtually no deterrent effect.</w:t>
      </w:r>
    </w:p>
    <w:p w:rsidR="008932AA" w:rsidRPr="00937ADA" w:rsidRDefault="008932AA" w:rsidP="008932AA">
      <w:pPr>
        <w:pStyle w:val="Heading4"/>
        <w:rPr>
          <w:rStyle w:val="StyleUnderline"/>
          <w:b w:val="0"/>
          <w:bCs/>
          <w:sz w:val="26"/>
          <w:szCs w:val="26"/>
          <w:u w:val="none"/>
        </w:rPr>
      </w:pPr>
      <w:r>
        <w:rPr>
          <w:rStyle w:val="StyleUnderline"/>
          <w:sz w:val="26"/>
          <w:szCs w:val="26"/>
          <w:u w:val="none"/>
        </w:rPr>
        <w:t>Ex</w:t>
      </w:r>
      <w:r w:rsidRPr="00937ADA">
        <w:rPr>
          <w:rStyle w:val="StyleUnderline"/>
          <w:sz w:val="26"/>
          <w:szCs w:val="26"/>
          <w:u w:val="none"/>
        </w:rPr>
        <w:t>tinction</w:t>
      </w:r>
    </w:p>
    <w:p w:rsidR="008932AA" w:rsidRPr="00937ADA" w:rsidRDefault="008932AA" w:rsidP="008932AA">
      <w:proofErr w:type="spellStart"/>
      <w:r w:rsidRPr="007D5DC6">
        <w:rPr>
          <w:rStyle w:val="Style13ptBold"/>
        </w:rPr>
        <w:t>Wittner</w:t>
      </w:r>
      <w:proofErr w:type="spellEnd"/>
      <w:r w:rsidRPr="007D5DC6">
        <w:rPr>
          <w:rStyle w:val="Style13ptBold"/>
        </w:rPr>
        <w:t xml:space="preserve"> 11 </w:t>
      </w:r>
      <w:r w:rsidRPr="00937ADA">
        <w:t xml:space="preserve">(Lawrence S. </w:t>
      </w:r>
      <w:proofErr w:type="spellStart"/>
      <w:r w:rsidRPr="00937ADA">
        <w:t>Wittner</w:t>
      </w:r>
      <w:proofErr w:type="spellEnd"/>
      <w:r w:rsidRPr="00937ADA">
        <w:t xml:space="preserve">, Emeritus Professor of History at SUNY, “Is a Nuclear War with China Possible?” Published on Huntington News on November 28, 2011, available online at </w:t>
      </w:r>
      <w:hyperlink r:id="rId30" w:history="1">
        <w:r w:rsidRPr="00937ADA">
          <w:rPr>
            <w:rStyle w:val="Hyperlink"/>
          </w:rPr>
          <w:t>http://www.peacevoice.info/2011/11/29/is-a-nuclear-war-with-china-possible/</w:t>
        </w:r>
      </w:hyperlink>
      <w:r w:rsidRPr="00937ADA">
        <w:t>, CH)</w:t>
      </w:r>
    </w:p>
    <w:p w:rsidR="008932AA" w:rsidRPr="007D5DC6" w:rsidRDefault="008932AA" w:rsidP="008932AA">
      <w:pPr>
        <w:rPr>
          <w:rStyle w:val="StyleUnderline"/>
        </w:rPr>
      </w:pPr>
    </w:p>
    <w:p w:rsidR="008932AA" w:rsidRDefault="008932AA" w:rsidP="008932AA">
      <w:pPr>
        <w:rPr>
          <w:sz w:val="16"/>
        </w:rPr>
      </w:pPr>
      <w:r w:rsidRPr="00937ADA">
        <w:rPr>
          <w:rStyle w:val="StyleUnderline"/>
        </w:rPr>
        <w:t>While nuclear weapons exist, there remains a danger that they will be used.</w:t>
      </w:r>
      <w:r w:rsidRPr="00937ADA">
        <w:rPr>
          <w:sz w:val="16"/>
        </w:rPr>
        <w:t xml:space="preserve"> After all</w:t>
      </w:r>
      <w:r w:rsidRPr="00937ADA">
        <w:rPr>
          <w:rStyle w:val="StyleUnderline"/>
          <w:sz w:val="18"/>
        </w:rPr>
        <w:t xml:space="preserve">, </w:t>
      </w:r>
      <w:r w:rsidRPr="00937ADA">
        <w:rPr>
          <w:rStyle w:val="StyleUnderline"/>
        </w:rPr>
        <w:t>for centuries national conflicts have led to wars, with nations employing their deadliest weapons. The current deterioration of U.S. relations with China might end up providing us with yet another example of this phenomenon. The gathering tension between the United States and China is clear</w:t>
      </w:r>
      <w:r w:rsidRPr="00937ADA">
        <w:rPr>
          <w:sz w:val="16"/>
        </w:rPr>
        <w:t xml:space="preserve"> enough. Disturbed by China’s growing economic and military strength</w:t>
      </w:r>
      <w:r w:rsidRPr="00937ADA">
        <w:rPr>
          <w:rStyle w:val="StyleUnderline"/>
        </w:rPr>
        <w:t>, the U.S. government recently challenged China’s claims in the South China Sea</w:t>
      </w:r>
      <w:r w:rsidRPr="00937ADA">
        <w:rPr>
          <w:sz w:val="16"/>
        </w:rPr>
        <w:t xml:space="preserve">, </w:t>
      </w:r>
      <w:r w:rsidRPr="00937ADA">
        <w:rPr>
          <w:rStyle w:val="StyleUnderline"/>
        </w:rPr>
        <w:t>increased</w:t>
      </w:r>
      <w:r w:rsidRPr="00937ADA">
        <w:rPr>
          <w:sz w:val="16"/>
        </w:rPr>
        <w:t xml:space="preserve"> the U.S. </w:t>
      </w:r>
      <w:r w:rsidRPr="00937ADA">
        <w:rPr>
          <w:rStyle w:val="StyleUnderline"/>
        </w:rPr>
        <w:t>military presence</w:t>
      </w:r>
      <w:r w:rsidRPr="00937ADA">
        <w:rPr>
          <w:sz w:val="16"/>
        </w:rPr>
        <w:t xml:space="preserve"> in Australia</w:t>
      </w:r>
      <w:r w:rsidRPr="00937ADA">
        <w:rPr>
          <w:rStyle w:val="StyleUnderline"/>
        </w:rPr>
        <w:t>, and deepened U.S. military ties with other nations in the Pacific region.</w:t>
      </w:r>
      <w:r w:rsidRPr="00937ADA">
        <w:rPr>
          <w:sz w:val="16"/>
        </w:rPr>
        <w:t xml:space="preserve"> According to Secretary of State Hillary Clinton, the United States was asserting our own position as a Pacific power. But </w:t>
      </w:r>
      <w:r w:rsidRPr="00937ADA">
        <w:rPr>
          <w:rStyle w:val="StyleUnderline"/>
        </w:rPr>
        <w:t xml:space="preserve">need this lead to nuclear war? Not necessarily. </w:t>
      </w:r>
      <w:r w:rsidRPr="00937ADA">
        <w:rPr>
          <w:sz w:val="16"/>
        </w:rPr>
        <w:t xml:space="preserve">And </w:t>
      </w:r>
      <w:r w:rsidRPr="00937ADA">
        <w:rPr>
          <w:rStyle w:val="StyleUnderline"/>
        </w:rPr>
        <w:t>yet</w:t>
      </w:r>
      <w:r w:rsidRPr="00937ADA">
        <w:rPr>
          <w:sz w:val="16"/>
        </w:rPr>
        <w:t xml:space="preserve">, </w:t>
      </w:r>
      <w:r w:rsidRPr="00937ADA">
        <w:rPr>
          <w:rStyle w:val="StyleUnderline"/>
        </w:rPr>
        <w:t>there are signs that it could.</w:t>
      </w:r>
      <w:r w:rsidRPr="00937ADA">
        <w:rPr>
          <w:sz w:val="16"/>
        </w:rPr>
        <w:t xml:space="preserve"> After all, </w:t>
      </w:r>
      <w:r w:rsidRPr="00937ADA">
        <w:rPr>
          <w:rStyle w:val="StyleUnderline"/>
        </w:rPr>
        <w:t>both the United States and China possess large numbers of nuclear weapons. The U.S. government threatened to attack China with nuclear weapons during the Korean War and, later, during the conflict over the future of China’s offshore islands, Quemoy and Matsu.</w:t>
      </w:r>
      <w:r w:rsidRPr="00937ADA">
        <w:rPr>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937ADA">
        <w:rPr>
          <w:rStyle w:val="StyleUnderline"/>
        </w:rPr>
        <w:t>Some pundits argue that nuclear weapons prevent wars between nuclear-armed nations;</w:t>
      </w:r>
      <w:r w:rsidRPr="00937ADA">
        <w:rPr>
          <w:sz w:val="16"/>
        </w:rPr>
        <w:t xml:space="preserve"> and, admittedly, there haven’t been very many at least not yet. </w:t>
      </w:r>
      <w:r w:rsidRPr="00937ADA">
        <w:rPr>
          <w:rStyle w:val="StyleUnderline"/>
        </w:rPr>
        <w:t xml:space="preserve">But the </w:t>
      </w:r>
      <w:proofErr w:type="spellStart"/>
      <w:r w:rsidRPr="00937ADA">
        <w:rPr>
          <w:rStyle w:val="StyleUnderline"/>
        </w:rPr>
        <w:t>Kargil</w:t>
      </w:r>
      <w:proofErr w:type="spellEnd"/>
      <w:r w:rsidRPr="00937ADA">
        <w:rPr>
          <w:rStyle w:val="StyleUnderline"/>
        </w:rPr>
        <w:t xml:space="preserve"> War of 1999, between nuclear-armed India and nuclear-armed Pakistan, should convince us that such wars can occur. Indeed, in that case, the conflict almost slipped into a nuclear war.</w:t>
      </w:r>
      <w:r w:rsidRPr="00937ADA">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937ADA">
        <w:rPr>
          <w:rStyle w:val="StyleUnderline"/>
        </w:rPr>
        <w:t>don’t nuclear weapons deter a nuclear attack?</w:t>
      </w:r>
      <w:r w:rsidRPr="00937ADA">
        <w:rPr>
          <w:sz w:val="16"/>
        </w:rPr>
        <w:t xml:space="preserve"> Do they? </w:t>
      </w:r>
      <w:r w:rsidRPr="00937ADA">
        <w:rPr>
          <w:rStyle w:val="StyleUnderline"/>
        </w:rPr>
        <w:t>Obviously, NATO leaders didn’t feel deterred</w:t>
      </w:r>
      <w:r w:rsidRPr="00937ADA">
        <w:rPr>
          <w:sz w:val="16"/>
        </w:rPr>
        <w:t xml:space="preserve">, for, </w:t>
      </w:r>
      <w:r w:rsidRPr="00937ADA">
        <w:rPr>
          <w:rStyle w:val="StyleUnderline"/>
        </w:rPr>
        <w:t>throughout the Cold War, NATO’s strategy was to respond to a Soviet conventional military attack on Western Europe by launching a Western nuclear attack on the nuclear-armed Soviet Union.</w:t>
      </w:r>
      <w:r w:rsidRPr="00937ADA">
        <w:rPr>
          <w:sz w:val="16"/>
        </w:rPr>
        <w:t xml:space="preserve"> Furthermore</w:t>
      </w:r>
      <w:r w:rsidRPr="00937ADA">
        <w:rPr>
          <w:rStyle w:val="StyleUnderline"/>
        </w:rPr>
        <w:t>, if U.S. government officials really believed that nuclear deterrence worked, they would not have resorted to championing Star Wars</w:t>
      </w:r>
      <w:r w:rsidRPr="00937ADA">
        <w:rPr>
          <w:sz w:val="16"/>
        </w:rPr>
        <w:t xml:space="preserve"> and its modern variant, national missile defense. </w:t>
      </w:r>
      <w:r w:rsidRPr="00937ADA">
        <w:rPr>
          <w:rStyle w:val="StyleUnderline"/>
        </w:rPr>
        <w:t>Why are these vastly expensive</w:t>
      </w:r>
      <w:r w:rsidRPr="00937ADA">
        <w:rPr>
          <w:sz w:val="16"/>
        </w:rPr>
        <w:t xml:space="preserve"> and probably unworkable </w:t>
      </w:r>
      <w:r w:rsidRPr="00937ADA">
        <w:rPr>
          <w:rStyle w:val="StyleUnderline"/>
        </w:rPr>
        <w:t>military defense systems needed if other nuclear powers are deterred from attacking by U.S. nuclear might?</w:t>
      </w:r>
      <w:r w:rsidRPr="00937ADA">
        <w:rPr>
          <w:sz w:val="16"/>
        </w:rPr>
        <w:t xml:space="preserve"> Of course, </w:t>
      </w:r>
      <w:r w:rsidRPr="00937ADA">
        <w:rPr>
          <w:rStyle w:val="StyleUnderline"/>
        </w:rPr>
        <w:t>the bottom line for those Americans convinced that nuclear weapons safeguard them from a Chinese nuclear attack might be that the U.S. nuclear arsenal is far greater than its Chinese counterpart.</w:t>
      </w:r>
      <w:r w:rsidRPr="00937ADA">
        <w:rPr>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937ADA">
        <w:rPr>
          <w:rStyle w:val="StyleUnderline"/>
        </w:rPr>
        <w:t>A nuclear attack by China would immediately slaughter at least 10 million Americans in a great storm of blast and fire, while leaving many more dying horribly of sickness and radiation poisoning. The Chinese death toll in a nuclear war would be far higher. Both nations would be reduced to smoldering, radioactive wastelands. Also, radioactive debris sent aloft by the nuclear explosions would blot out the sun and bring on a nuclear winter around the globe destroying agriculture, creating worldwide famine, and generating chaos and destruction</w:t>
      </w:r>
      <w:r w:rsidRPr="00937ADA">
        <w:rPr>
          <w:sz w:val="16"/>
        </w:rPr>
        <w:t>.</w:t>
      </w:r>
      <w:r w:rsidRPr="007D5DC6">
        <w:rPr>
          <w:sz w:val="16"/>
        </w:rPr>
        <w:t xml:space="preserve"> </w:t>
      </w:r>
    </w:p>
    <w:p w:rsidR="008932AA" w:rsidRPr="009E00DB" w:rsidRDefault="008932AA" w:rsidP="008932AA">
      <w:pPr>
        <w:keepNext/>
        <w:keepLines/>
        <w:spacing w:before="200"/>
        <w:outlineLvl w:val="3"/>
        <w:rPr>
          <w:rFonts w:eastAsiaTheme="majorEastAsia" w:cstheme="majorBidi"/>
          <w:b/>
          <w:bCs/>
          <w:iCs/>
          <w:sz w:val="26"/>
        </w:rPr>
      </w:pPr>
      <w:r w:rsidRPr="009E00DB">
        <w:rPr>
          <w:rFonts w:eastAsiaTheme="majorEastAsia" w:cstheme="majorBidi"/>
          <w:b/>
          <w:bCs/>
          <w:iCs/>
          <w:sz w:val="26"/>
        </w:rPr>
        <w:t>Extinction outweighs – its irreversible and we have an obligation to future generations</w:t>
      </w:r>
    </w:p>
    <w:p w:rsidR="008932AA" w:rsidRPr="009E00DB" w:rsidRDefault="008932AA" w:rsidP="008932AA">
      <w:proofErr w:type="spellStart"/>
      <w:r>
        <w:rPr>
          <w:rStyle w:val="Style13ptBold"/>
        </w:rPr>
        <w:t>Bostrom</w:t>
      </w:r>
      <w:proofErr w:type="spellEnd"/>
      <w:r>
        <w:rPr>
          <w:rStyle w:val="Style13ptBold"/>
        </w:rPr>
        <w:t xml:space="preserve"> 2 </w:t>
      </w:r>
      <w:r w:rsidRPr="00937ADA">
        <w:t xml:space="preserve">(Nick </w:t>
      </w:r>
      <w:proofErr w:type="spellStart"/>
      <w:r w:rsidRPr="00937ADA">
        <w:t>Bostrom</w:t>
      </w:r>
      <w:proofErr w:type="spellEnd"/>
      <w:r w:rsidRPr="00937ADA">
        <w:t xml:space="preserve">, PhD and Professor at Oxford University, March, 2002 [Journal of Evolution and Technology, </w:t>
      </w:r>
      <w:proofErr w:type="spellStart"/>
      <w:r w:rsidRPr="00937ADA">
        <w:t>vol</w:t>
      </w:r>
      <w:proofErr w:type="spellEnd"/>
      <w:r w:rsidRPr="00937ADA">
        <w:t xml:space="preserve"> 9] </w:t>
      </w:r>
      <w:hyperlink r:id="rId31" w:history="1">
        <w:r w:rsidRPr="00937ADA">
          <w:rPr>
            <w:rStyle w:val="Hyperlink"/>
          </w:rPr>
          <w:t>http://www.nickbostrom.com/existential/risks.html</w:t>
        </w:r>
      </w:hyperlink>
      <w:r w:rsidRPr="00937ADA">
        <w:t>])</w:t>
      </w:r>
    </w:p>
    <w:p w:rsidR="008932AA" w:rsidRDefault="008932AA" w:rsidP="008932AA">
      <w:pPr>
        <w:rPr>
          <w:sz w:val="10"/>
          <w:szCs w:val="12"/>
        </w:rPr>
      </w:pPr>
      <w:r w:rsidRPr="00937ADA">
        <w:rPr>
          <w:sz w:val="10"/>
        </w:rPr>
        <w:t xml:space="preserve">It’s dangerous to be alive and risks are everywhere. Luckily, </w:t>
      </w:r>
      <w:r w:rsidRPr="00937ADA">
        <w:rPr>
          <w:b/>
          <w:bCs/>
          <w:u w:val="single"/>
        </w:rPr>
        <w:t>not all risks are equally serious.</w:t>
      </w:r>
      <w:r w:rsidRPr="00937ADA">
        <w:rPr>
          <w:sz w:val="10"/>
        </w:rPr>
        <w:t xml:space="preserve"> For present purposes </w:t>
      </w:r>
      <w:r w:rsidRPr="00937ADA">
        <w:rPr>
          <w:b/>
          <w:bCs/>
          <w:u w:val="single"/>
        </w:rPr>
        <w:t>we can use three dimensions to describe the magnitude of a risk: scope, intensity, and probability</w:t>
      </w:r>
      <w:r w:rsidRPr="00937ADA">
        <w:rPr>
          <w:sz w:val="10"/>
        </w:rPr>
        <w:t>. By “scope” I mean the size of the group of people that are at risk. By “intensity” I mean how badly each individual in the group would be affected. And by “probability” I mean the best current subjective estimate of the probability of the adverse outcome.</w:t>
      </w:r>
      <w:hyperlink r:id="rId32" w:anchor="_ftn1#_ftn1" w:history="1">
        <w:r w:rsidRPr="00937ADA">
          <w:rPr>
            <w:sz w:val="10"/>
          </w:rPr>
          <w:t>[1]</w:t>
        </w:r>
      </w:hyperlink>
      <w:r w:rsidRPr="00937ADA">
        <w:rPr>
          <w:sz w:val="10"/>
        </w:rPr>
        <w:t xml:space="preserve"> 1.1         A typology of risk We can distinguish six qualitatively distinct types of risks based on their scope and intensity (figure 1). The third dimension, probability, can be superimposed on the two dimensions plotted in the figure. Other things equal, a risk is more serious if it has a substantial probability and if our actions can make that probability significantly greater or smaller.     “Personal”, “local”, or “global” refer to the size of the population that is directly affected</w:t>
      </w:r>
      <w:r w:rsidRPr="00937ADA">
        <w:rPr>
          <w:b/>
          <w:bCs/>
          <w:u w:val="single"/>
        </w:rPr>
        <w:t>; a global risk is one that affects the whole of humankind (and our successors</w:t>
      </w:r>
      <w:r w:rsidRPr="00937ADA">
        <w:rPr>
          <w:sz w:val="10"/>
        </w:rPr>
        <w:t xml:space="preserve">). “Endurable” vs. “terminal” indicates how intensely the target population would be affected. </w:t>
      </w:r>
      <w:r w:rsidRPr="00937ADA">
        <w:rPr>
          <w:b/>
          <w:bCs/>
          <w:u w:val="single"/>
        </w:rPr>
        <w:t>An endurable risk may cause great destruction, but one can either recover</w:t>
      </w:r>
      <w:r w:rsidRPr="00937ADA">
        <w:rPr>
          <w:sz w:val="10"/>
        </w:rPr>
        <w:t xml:space="preserve"> from the damage </w:t>
      </w:r>
      <w:r w:rsidRPr="00937ADA">
        <w:rPr>
          <w:b/>
          <w:bCs/>
          <w:u w:val="single"/>
        </w:rPr>
        <w:t>or find ways of coping</w:t>
      </w:r>
      <w:r w:rsidRPr="00937ADA">
        <w:rPr>
          <w:sz w:val="10"/>
        </w:rPr>
        <w:t xml:space="preserve"> with the fallout. In contrast, </w:t>
      </w:r>
      <w:r w:rsidRPr="00937ADA">
        <w:rPr>
          <w:b/>
          <w:bCs/>
          <w:u w:val="single"/>
        </w:rPr>
        <w:t>a terminal risk is one where the targets are either annihilated or irreversibly crippled</w:t>
      </w:r>
      <w:r w:rsidRPr="00937ADA">
        <w:rPr>
          <w:sz w:val="10"/>
        </w:rPr>
        <w:t xml:space="preserve"> in ways that radically reduce their potential to live the sort of life they aspire to. In the case of personal risks, for instance, a terminal outcome could for example be death, permanent severe brain injury, or a lifetime prison sentence. An example of a local terminal risk would be genocide leading to the annihilation of a people (this happened to several Indian nations). Permanent enslavement is another example. 1.2         Existential risks In this paper we shall discuss risks of the sixth category, the one marked with an X. This is the category of </w:t>
      </w:r>
      <w:r w:rsidRPr="00937ADA">
        <w:rPr>
          <w:b/>
          <w:bCs/>
          <w:u w:val="single"/>
        </w:rPr>
        <w:t>global, terminal risks. I shall call</w:t>
      </w:r>
      <w:r w:rsidRPr="00937ADA">
        <w:rPr>
          <w:sz w:val="10"/>
        </w:rPr>
        <w:t xml:space="preserve"> these </w:t>
      </w:r>
      <w:r w:rsidRPr="00937ADA">
        <w:rPr>
          <w:b/>
          <w:bCs/>
          <w:u w:val="single"/>
        </w:rPr>
        <w:t>existential risks</w:t>
      </w:r>
      <w:r w:rsidRPr="00937ADA">
        <w:rPr>
          <w:sz w:val="10"/>
        </w:rPr>
        <w:t xml:space="preserve">. </w:t>
      </w:r>
      <w:r w:rsidRPr="00937ADA">
        <w:rPr>
          <w:b/>
          <w:bCs/>
          <w:u w:val="single"/>
        </w:rPr>
        <w:t xml:space="preserve">Existential risks are </w:t>
      </w:r>
      <w:r w:rsidRPr="00937ADA">
        <w:rPr>
          <w:b/>
          <w:iCs/>
          <w:u w:val="single"/>
          <w:bdr w:val="single" w:sz="18" w:space="0" w:color="auto"/>
        </w:rPr>
        <w:t>distinct</w:t>
      </w:r>
      <w:r w:rsidRPr="00937ADA">
        <w:rPr>
          <w:b/>
          <w:bCs/>
          <w:u w:val="single"/>
        </w:rPr>
        <w:t xml:space="preserve"> from</w:t>
      </w:r>
      <w:r w:rsidRPr="00937ADA">
        <w:rPr>
          <w:sz w:val="10"/>
        </w:rPr>
        <w:t xml:space="preserve"> global </w:t>
      </w:r>
      <w:r w:rsidRPr="00937ADA">
        <w:rPr>
          <w:b/>
          <w:bCs/>
          <w:u w:val="single"/>
        </w:rPr>
        <w:t>endurable risks</w:t>
      </w:r>
      <w:r w:rsidRPr="00937ADA">
        <w:rPr>
          <w:sz w:val="10"/>
        </w:rPr>
        <w:t xml:space="preserve">. </w:t>
      </w:r>
      <w:r w:rsidRPr="00937ADA">
        <w:rPr>
          <w:b/>
          <w:bCs/>
          <w:u w:val="single"/>
        </w:rPr>
        <w:t>Examples of the latter</w:t>
      </w:r>
      <w:r w:rsidRPr="00937ADA">
        <w:rPr>
          <w:sz w:val="10"/>
        </w:rPr>
        <w:t xml:space="preserve"> kind </w:t>
      </w:r>
      <w:r w:rsidRPr="00937ADA">
        <w:rPr>
          <w:b/>
          <w:bCs/>
          <w:u w:val="single"/>
        </w:rPr>
        <w:t>include</w:t>
      </w:r>
      <w:r w:rsidRPr="00937ADA">
        <w:rPr>
          <w:sz w:val="10"/>
        </w:rPr>
        <w:t xml:space="preserve">: </w:t>
      </w:r>
      <w:r w:rsidRPr="00937ADA">
        <w:rPr>
          <w:b/>
          <w:bCs/>
          <w:u w:val="single"/>
        </w:rPr>
        <w:t>threats to</w:t>
      </w:r>
      <w:r w:rsidRPr="00937ADA">
        <w:rPr>
          <w:sz w:val="10"/>
        </w:rPr>
        <w:t xml:space="preserve"> the </w:t>
      </w:r>
      <w:r w:rsidRPr="00937ADA">
        <w:rPr>
          <w:b/>
          <w:bCs/>
          <w:u w:val="single"/>
        </w:rPr>
        <w:t>biodiversity</w:t>
      </w:r>
      <w:r w:rsidRPr="00937ADA">
        <w:rPr>
          <w:sz w:val="10"/>
        </w:rPr>
        <w:t xml:space="preserve"> of Earth’s ecosphere, </w:t>
      </w:r>
      <w:r w:rsidRPr="00937ADA">
        <w:rPr>
          <w:b/>
          <w:bCs/>
          <w:u w:val="single"/>
        </w:rPr>
        <w:t>moderate</w:t>
      </w:r>
      <w:r w:rsidRPr="00937ADA">
        <w:rPr>
          <w:sz w:val="10"/>
        </w:rPr>
        <w:t xml:space="preserve"> global </w:t>
      </w:r>
      <w:r w:rsidRPr="00937ADA">
        <w:rPr>
          <w:b/>
          <w:bCs/>
          <w:u w:val="single"/>
        </w:rPr>
        <w:t>warming</w:t>
      </w:r>
      <w:r w:rsidRPr="00937ADA">
        <w:rPr>
          <w:sz w:val="10"/>
        </w:rPr>
        <w:t xml:space="preserve">, global </w:t>
      </w:r>
      <w:r w:rsidRPr="00937ADA">
        <w:rPr>
          <w:b/>
          <w:bCs/>
          <w:u w:val="single"/>
        </w:rPr>
        <w:t>economic recessions</w:t>
      </w:r>
      <w:r w:rsidRPr="00937ADA">
        <w:rPr>
          <w:sz w:val="10"/>
        </w:rPr>
        <w:t xml:space="preserve"> (even major ones), </w:t>
      </w:r>
      <w:r w:rsidRPr="00937ADA">
        <w:rPr>
          <w:b/>
          <w:bCs/>
          <w:u w:val="single"/>
        </w:rPr>
        <w:t>and</w:t>
      </w:r>
      <w:r w:rsidRPr="00937ADA">
        <w:rPr>
          <w:sz w:val="10"/>
        </w:rPr>
        <w:t xml:space="preserve"> possibly </w:t>
      </w:r>
      <w:proofErr w:type="spellStart"/>
      <w:r w:rsidRPr="00937ADA">
        <w:rPr>
          <w:b/>
          <w:bCs/>
          <w:u w:val="single"/>
        </w:rPr>
        <w:t>stiflingcultural</w:t>
      </w:r>
      <w:proofErr w:type="spellEnd"/>
      <w:r w:rsidRPr="00937ADA">
        <w:rPr>
          <w:sz w:val="10"/>
        </w:rPr>
        <w:t xml:space="preserve"> or religious </w:t>
      </w:r>
      <w:r w:rsidRPr="00937ADA">
        <w:rPr>
          <w:b/>
          <w:bCs/>
          <w:u w:val="single"/>
        </w:rPr>
        <w:t>eras</w:t>
      </w:r>
      <w:r w:rsidRPr="00937ADA">
        <w:rPr>
          <w:sz w:val="10"/>
        </w:rPr>
        <w:t xml:space="preserve"> such as the “dark ages”, even if they encompass the whole global community, provided they are transitory (though see the section on “Shrieks” below). </w:t>
      </w:r>
      <w:r w:rsidRPr="00937ADA">
        <w:rPr>
          <w:b/>
          <w:bCs/>
          <w:u w:val="single"/>
        </w:rPr>
        <w:t>To say that a particular global risk is endurable is evidently not to say that it is acceptable or not very serious</w:t>
      </w:r>
      <w:r w:rsidRPr="00937ADA">
        <w:rPr>
          <w:sz w:val="10"/>
        </w:rPr>
        <w:t xml:space="preserve">. A world war fought with conventional weapons or a Nazi-style Reich lasting for a decade would be extremely horrible events even though they would fall under the rubric of endurable global risks since humanity could eventually recover. (On the other hand, they could be a local terminal risk for many individuals and for persecuted ethnic groups.) </w:t>
      </w:r>
      <w:r w:rsidRPr="00937ADA">
        <w:rPr>
          <w:sz w:val="10"/>
          <w:szCs w:val="12"/>
        </w:rPr>
        <w:t xml:space="preserve">I shall use the following definition of existential risks: Existential risk – One where an adverse outcome would either annihilate Earth-originating intelligent life or permanently and drastically curtail its potential. An existential risk is one where humankind as a whole is imperiled. Existential disasters have major adverse consequences for the course of human civilization for all time to come. 2 The unique challenge of existential risks </w:t>
      </w:r>
      <w:proofErr w:type="spellStart"/>
      <w:r w:rsidRPr="00937ADA">
        <w:rPr>
          <w:sz w:val="10"/>
          <w:szCs w:val="12"/>
        </w:rPr>
        <w:t>Risks</w:t>
      </w:r>
      <w:proofErr w:type="spellEnd"/>
      <w:r w:rsidRPr="00937ADA">
        <w:rPr>
          <w:sz w:val="10"/>
          <w:szCs w:val="12"/>
        </w:rPr>
        <w:t xml:space="preserve"> in this sixth category are a recent phenomenon. This is part of the reason why it is useful to distinguish them from other risks. We have not evolved mechanisms, either biologically or culturally, for managing such risks. Our intuitions and coping strategies have been shaped by our long experience with risks such as dangerous animals, hostile individuals or tribes, poisonous foods, automobile accidents, Chernobyl, Bhopal, volcano eruptions, earthquakes, draughts, World War I, World War II, epidemics of influenza, smallpox, black plague, and AIDS. These types of disasters have occurred many times and our cultural attitudes towards risk have been shaped by trial-and-error in managing such hazards. But tragic as such events are to the people immediately affected, in the big picture of things – from the perspective of humankind as a whole – even the worst of these catastrophes are mere ripples on the surface of the great sea of life. </w:t>
      </w:r>
      <w:r w:rsidRPr="00937ADA">
        <w:rPr>
          <w:sz w:val="10"/>
        </w:rPr>
        <w:t>They haven’t significantly affected the total amount of human suffering or happiness or determined the long-term fate of our species.</w:t>
      </w:r>
      <w:r w:rsidRPr="00937ADA">
        <w:rPr>
          <w:sz w:val="10"/>
          <w:szCs w:val="12"/>
        </w:rPr>
        <w:t xml:space="preserve"> With the exception of a species-destroying comet or asteroid impact (an extremely rare occurrence), there were probably no significant existential risks in human history until the mid-twentieth century, and certainly none that it was within our power to do something about. The first manmade existential risk was the inaugural detonation of an atomic bomb.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 is risky in the subjective sense. The subjective sense is of course what we must base our decisions on.[2] At any given time we must use our best current subjective estimate of what the objective risk factors are.[3] A much </w:t>
      </w:r>
      <w:r w:rsidRPr="00937ADA">
        <w:rPr>
          <w:sz w:val="10"/>
        </w:rPr>
        <w:t>greater existential risk emerged with</w:t>
      </w:r>
      <w:r w:rsidRPr="00937ADA">
        <w:rPr>
          <w:sz w:val="10"/>
          <w:szCs w:val="12"/>
        </w:rPr>
        <w:t xml:space="preserve"> the build-up </w:t>
      </w:r>
      <w:r w:rsidRPr="00937ADA">
        <w:rPr>
          <w:sz w:val="10"/>
        </w:rPr>
        <w:t>of nuclear arsenals</w:t>
      </w:r>
      <w:r w:rsidRPr="00937ADA">
        <w:rPr>
          <w:sz w:val="10"/>
          <w:szCs w:val="12"/>
        </w:rPr>
        <w:t xml:space="preserve"> in the </w:t>
      </w:r>
      <w:smartTag w:uri="urn:schemas-microsoft-com:office:smarttags" w:element="country-region">
        <w:r w:rsidRPr="00937ADA">
          <w:rPr>
            <w:sz w:val="10"/>
            <w:szCs w:val="12"/>
          </w:rPr>
          <w:t>US</w:t>
        </w:r>
      </w:smartTag>
      <w:r w:rsidRPr="00937ADA">
        <w:rPr>
          <w:sz w:val="10"/>
          <w:szCs w:val="12"/>
        </w:rPr>
        <w:t xml:space="preserve"> and the </w:t>
      </w:r>
      <w:smartTag w:uri="urn:schemas-microsoft-com:office:smarttags" w:element="place">
        <w:smartTag w:uri="urn:schemas-microsoft-com:office:smarttags" w:element="country-region">
          <w:r w:rsidRPr="00937ADA">
            <w:rPr>
              <w:sz w:val="10"/>
              <w:szCs w:val="12"/>
            </w:rPr>
            <w:t>USSR</w:t>
          </w:r>
        </w:smartTag>
      </w:smartTag>
      <w:r w:rsidRPr="00937ADA">
        <w:rPr>
          <w:sz w:val="10"/>
          <w:szCs w:val="12"/>
        </w:rPr>
        <w:t xml:space="preserve">. An all-out nuclear war was a possibility with both a substantial probability and with consequences that might have been persistent enough to qualify as global and terminal. There was a real worry among those best acquainted with the information available at the time that a nuclear Armageddon would occur and that it might annihilate our species or permanently destroy human civilization.[4] Russia and the US retain large nuclear arsenals that could be used in a future confrontation, either accidentally or deliberately. There is also a risk that other states may one day build up large nuclear arsenals. Note however that a smaller nuclear exchange, between </w:t>
      </w:r>
      <w:smartTag w:uri="urn:schemas-microsoft-com:office:smarttags" w:element="country-region">
        <w:r w:rsidRPr="00937ADA">
          <w:rPr>
            <w:sz w:val="10"/>
            <w:szCs w:val="12"/>
          </w:rPr>
          <w:t>India</w:t>
        </w:r>
      </w:smartTag>
      <w:r w:rsidRPr="00937ADA">
        <w:rPr>
          <w:sz w:val="10"/>
          <w:szCs w:val="12"/>
        </w:rPr>
        <w:t xml:space="preserve"> and </w:t>
      </w:r>
      <w:smartTag w:uri="urn:schemas-microsoft-com:office:smarttags" w:element="place">
        <w:smartTag w:uri="urn:schemas-microsoft-com:office:smarttags" w:element="country-region">
          <w:r w:rsidRPr="00937ADA">
            <w:rPr>
              <w:sz w:val="10"/>
              <w:szCs w:val="12"/>
            </w:rPr>
            <w:t>Pakistan</w:t>
          </w:r>
        </w:smartTag>
      </w:smartTag>
      <w:r w:rsidRPr="00937ADA">
        <w:rPr>
          <w:sz w:val="10"/>
          <w:szCs w:val="12"/>
        </w:rPr>
        <w:t xml:space="preserve"> for instance, is not an existential risk, since it would not destroy or thwart humankind’s potential permanently. Such a war might however be a local terminal risk for the </w:t>
      </w:r>
      <w:proofErr w:type="spellStart"/>
      <w:r w:rsidRPr="00937ADA">
        <w:rPr>
          <w:sz w:val="10"/>
          <w:szCs w:val="12"/>
        </w:rPr>
        <w:t>cities</w:t>
      </w:r>
      <w:proofErr w:type="spellEnd"/>
      <w:r w:rsidRPr="00937ADA">
        <w:rPr>
          <w:sz w:val="10"/>
          <w:szCs w:val="12"/>
        </w:rPr>
        <w:t xml:space="preserve"> most likely to be targeted. Unfortunately, we shall see that nuclear Armageddon and comet or asteroid strikes are mere preludes to the existential risks that we will encounter in the 21st century. The special nature of the challenges posed by existential risks is illustrated by the following points: * </w:t>
      </w:r>
      <w:r w:rsidRPr="00937ADA">
        <w:rPr>
          <w:b/>
          <w:bCs/>
          <w:u w:val="single"/>
        </w:rPr>
        <w:t>Our approach to existential risks cannot be</w:t>
      </w:r>
      <w:r w:rsidRPr="00937ADA">
        <w:rPr>
          <w:sz w:val="10"/>
          <w:szCs w:val="12"/>
        </w:rPr>
        <w:t xml:space="preserve"> one of </w:t>
      </w:r>
      <w:r w:rsidRPr="00937ADA">
        <w:rPr>
          <w:b/>
          <w:bCs/>
          <w:u w:val="single"/>
        </w:rPr>
        <w:t>trial-and-error. There is no opportunity to learn from errors</w:t>
      </w:r>
      <w:r w:rsidRPr="00937ADA">
        <w:rPr>
          <w:sz w:val="10"/>
          <w:szCs w:val="12"/>
        </w:rPr>
        <w:t xml:space="preserve">. The reactive approach – see what happens, limit damages, and learn from experience – is unworkable. Rather, </w:t>
      </w:r>
      <w:r w:rsidRPr="00937ADA">
        <w:rPr>
          <w:b/>
          <w:bCs/>
          <w:u w:val="single"/>
        </w:rPr>
        <w:t>we must</w:t>
      </w:r>
      <w:r w:rsidRPr="00937ADA">
        <w:rPr>
          <w:sz w:val="10"/>
          <w:szCs w:val="12"/>
        </w:rPr>
        <w:t xml:space="preserve"> take a proactive approach. This requires foresight to </w:t>
      </w:r>
      <w:r w:rsidRPr="00937ADA">
        <w:rPr>
          <w:b/>
          <w:bCs/>
          <w:u w:val="single"/>
        </w:rPr>
        <w:t>anticipate new</w:t>
      </w:r>
      <w:r w:rsidRPr="00937ADA">
        <w:rPr>
          <w:sz w:val="10"/>
          <w:szCs w:val="12"/>
        </w:rPr>
        <w:t xml:space="preserve"> types of </w:t>
      </w:r>
      <w:r w:rsidRPr="00937ADA">
        <w:rPr>
          <w:b/>
          <w:bCs/>
          <w:u w:val="single"/>
        </w:rPr>
        <w:t>threats and</w:t>
      </w:r>
      <w:r w:rsidRPr="00937ADA">
        <w:rPr>
          <w:sz w:val="10"/>
          <w:szCs w:val="12"/>
        </w:rPr>
        <w:t xml:space="preserve"> a willingness to </w:t>
      </w:r>
      <w:r w:rsidRPr="00937ADA">
        <w:rPr>
          <w:b/>
          <w:bCs/>
          <w:u w:val="single"/>
        </w:rPr>
        <w:t>take decisive preventive action</w:t>
      </w:r>
      <w:r w:rsidRPr="00937ADA">
        <w:rPr>
          <w:sz w:val="10"/>
          <w:szCs w:val="12"/>
        </w:rPr>
        <w:t xml:space="preserve"> and to bear the costs (moral and economic) of such actions. * </w:t>
      </w:r>
      <w:r w:rsidRPr="00937ADA">
        <w:rPr>
          <w:b/>
          <w:bCs/>
          <w:u w:val="single"/>
        </w:rPr>
        <w:t>We cannot</w:t>
      </w:r>
      <w:r w:rsidRPr="00937ADA">
        <w:rPr>
          <w:sz w:val="10"/>
          <w:szCs w:val="12"/>
        </w:rPr>
        <w:t xml:space="preserve"> necessarily </w:t>
      </w:r>
      <w:r w:rsidRPr="00937ADA">
        <w:rPr>
          <w:b/>
          <w:bCs/>
          <w:u w:val="single"/>
        </w:rPr>
        <w:t>rely on</w:t>
      </w:r>
      <w:r w:rsidRPr="00937ADA">
        <w:rPr>
          <w:sz w:val="10"/>
          <w:szCs w:val="12"/>
        </w:rPr>
        <w:t xml:space="preserve"> the institutions, </w:t>
      </w:r>
      <w:r w:rsidRPr="00937ADA">
        <w:rPr>
          <w:b/>
          <w:bCs/>
          <w:u w:val="single"/>
        </w:rPr>
        <w:t>moral norms</w:t>
      </w:r>
      <w:r w:rsidRPr="00937ADA">
        <w:rPr>
          <w:sz w:val="10"/>
          <w:szCs w:val="12"/>
        </w:rPr>
        <w:t xml:space="preserve">, social attitudes or national security policies </w:t>
      </w:r>
      <w:r w:rsidRPr="00937ADA">
        <w:rPr>
          <w:b/>
          <w:bCs/>
          <w:u w:val="single"/>
        </w:rPr>
        <w:t>that developed from our experience with</w:t>
      </w:r>
      <w:r w:rsidRPr="00937ADA">
        <w:rPr>
          <w:sz w:val="10"/>
        </w:rPr>
        <w:t xml:space="preserve"> managing </w:t>
      </w:r>
      <w:r w:rsidRPr="00937ADA">
        <w:rPr>
          <w:b/>
          <w:bCs/>
          <w:u w:val="single"/>
        </w:rPr>
        <w:t>other</w:t>
      </w:r>
      <w:r w:rsidRPr="00937ADA">
        <w:rPr>
          <w:sz w:val="10"/>
        </w:rPr>
        <w:t xml:space="preserve"> sorts of </w:t>
      </w:r>
      <w:r w:rsidRPr="00937ADA">
        <w:rPr>
          <w:b/>
          <w:bCs/>
          <w:u w:val="single"/>
        </w:rPr>
        <w:t>risks</w:t>
      </w:r>
      <w:r w:rsidRPr="00937ADA">
        <w:rPr>
          <w:sz w:val="10"/>
          <w:szCs w:val="12"/>
        </w:rPr>
        <w:t xml:space="preserve">. Existential risks are a different kind of beast. We might find it hard to take them as seriously as we should simply because we have never yet witnessed such disasters.[5] Our collective fear-response is likely ill calibrated to the magnitude of threat. * Reductions in existential risks are global public goods [13] and may therefore be undersupplied by the market [14]. Existential risks are a menace for everybody and may require acting on the international plane. Respect for national sovereignty is not a legitimate excuse for failing to take countermeasures against a major existential risk. * </w:t>
      </w:r>
      <w:r w:rsidRPr="00937ADA">
        <w:rPr>
          <w:b/>
          <w:bCs/>
          <w:u w:val="single"/>
        </w:rPr>
        <w:t>If we take into account</w:t>
      </w:r>
      <w:r w:rsidRPr="00937ADA">
        <w:rPr>
          <w:sz w:val="10"/>
          <w:szCs w:val="12"/>
        </w:rPr>
        <w:t xml:space="preserve"> the welfare of </w:t>
      </w:r>
      <w:r w:rsidRPr="00937ADA">
        <w:rPr>
          <w:b/>
          <w:bCs/>
          <w:u w:val="single"/>
        </w:rPr>
        <w:t>future generations, the</w:t>
      </w:r>
      <w:r w:rsidRPr="00937ADA">
        <w:rPr>
          <w:sz w:val="10"/>
        </w:rPr>
        <w:t xml:space="preserve"> harm done by existential </w:t>
      </w:r>
      <w:r w:rsidRPr="00937ADA">
        <w:rPr>
          <w:b/>
          <w:bCs/>
          <w:u w:val="single"/>
        </w:rPr>
        <w:t>risk</w:t>
      </w:r>
      <w:r w:rsidRPr="00937ADA">
        <w:rPr>
          <w:sz w:val="10"/>
        </w:rPr>
        <w:t xml:space="preserve">s </w:t>
      </w:r>
      <w:r w:rsidRPr="00937ADA">
        <w:rPr>
          <w:b/>
          <w:bCs/>
          <w:u w:val="single"/>
        </w:rPr>
        <w:t>is multiplied</w:t>
      </w:r>
      <w:r w:rsidRPr="00937ADA">
        <w:rPr>
          <w:sz w:val="10"/>
          <w:szCs w:val="12"/>
        </w:rPr>
        <w:t xml:space="preserve"> by another factor, the size of which depends on whether and how much we discount future benefits [15,16]. In view of its undeniable importance, it is surprising how little systematic work has been done in this area. Part of the explanation may be that many of the gravest risks stem (as we shall see) from anticipated future technologies that we have only recently begun to understand. Another part of the explanation may be the unavoidably interdisciplinary and speculative nature of the subject. And in part the neglect may also be attributable to an aversion against thinking seriously about a depressing topic. </w:t>
      </w:r>
      <w:r w:rsidRPr="00937ADA">
        <w:rPr>
          <w:sz w:val="10"/>
        </w:rPr>
        <w:t>The point, however, is not to wallow in gloom and doom but simply to take a sober look at what could go wrong so we can create responsible strategies for improving our chances of survival</w:t>
      </w:r>
      <w:r w:rsidRPr="00937ADA">
        <w:rPr>
          <w:sz w:val="10"/>
          <w:szCs w:val="12"/>
        </w:rPr>
        <w:t>. In order to do that, we need to know where to focus our efforts.</w:t>
      </w:r>
    </w:p>
    <w:p w:rsidR="008932AA" w:rsidRPr="00BA3FA9" w:rsidRDefault="008932AA" w:rsidP="008932AA">
      <w:pPr>
        <w:pStyle w:val="Heading4"/>
      </w:pPr>
      <w:r>
        <w:t xml:space="preserve">Nuclear War would cause an extended period of brutal militarism and </w:t>
      </w:r>
      <w:proofErr w:type="spellStart"/>
      <w:r>
        <w:t>coloniality</w:t>
      </w:r>
      <w:proofErr w:type="spellEnd"/>
      <w:r>
        <w:t xml:space="preserve"> for everyone but the victors – turns case</w:t>
      </w:r>
    </w:p>
    <w:p w:rsidR="008932AA" w:rsidRPr="00BA3FA9" w:rsidRDefault="008932AA" w:rsidP="008932AA">
      <w:r w:rsidRPr="00BA3FA9">
        <w:rPr>
          <w:b/>
        </w:rPr>
        <w:t>Martin</w:t>
      </w:r>
      <w:r w:rsidRPr="00BA3FA9">
        <w:t xml:space="preserve">, Professor of Social Sciences in the School of Social Sciences, Media and Communication at the University of Wollongong, </w:t>
      </w:r>
      <w:r w:rsidRPr="00BA3FA9">
        <w:rPr>
          <w:b/>
        </w:rPr>
        <w:t>1982</w:t>
      </w:r>
    </w:p>
    <w:p w:rsidR="008932AA" w:rsidRPr="00BA3FA9" w:rsidRDefault="008932AA" w:rsidP="008932AA">
      <w:r w:rsidRPr="00BA3FA9">
        <w:t>(Brian, “How the Peace Movement Should be Preparing for Nuclear War,” Bulletin of Peace Proposals, Vol. 13, No. 2, 1982, pp. 149-159)</w:t>
      </w:r>
    </w:p>
    <w:p w:rsidR="008932AA" w:rsidRPr="00BA3FA9" w:rsidRDefault="008932AA" w:rsidP="008932AA">
      <w:pPr>
        <w:rPr>
          <w:sz w:val="16"/>
        </w:rPr>
      </w:pPr>
      <w:r w:rsidRPr="00937ADA">
        <w:rPr>
          <w:sz w:val="16"/>
        </w:rPr>
        <w:t xml:space="preserve">In addition to the important physical effects of nuclear war there would be important indirect political effects. It seems very likely that </w:t>
      </w:r>
      <w:r w:rsidRPr="00937ADA">
        <w:rPr>
          <w:b/>
          <w:u w:val="single"/>
        </w:rPr>
        <w:t>there would be strong moves to maintain or establish authoritarian rule as a response to crises preceding or following nuclear war</w:t>
      </w:r>
      <w:r w:rsidRPr="00937ADA">
        <w:rPr>
          <w:sz w:val="16"/>
        </w:rPr>
        <w:t xml:space="preserve">. Ever since Hiroshima, </w:t>
      </w:r>
      <w:r w:rsidRPr="00937ADA">
        <w:rPr>
          <w:b/>
          <w:u w:val="single"/>
        </w:rPr>
        <w:t>the threat of nuclear destruction has been used to prop up repressive institutions, under the pretext of defending against the 'enemy'</w:t>
      </w:r>
      <w:r w:rsidRPr="00937ADA">
        <w:rPr>
          <w:sz w:val="16"/>
        </w:rPr>
        <w:t xml:space="preserve">. The actuality of nuclear war could easily result in the culmination of this trend. Large segments of </w:t>
      </w:r>
      <w:r w:rsidRPr="00937ADA">
        <w:rPr>
          <w:b/>
          <w:u w:val="single"/>
        </w:rPr>
        <w:t>the population could be manipulated to support a repressive regime</w:t>
      </w:r>
      <w:r w:rsidRPr="00937ADA">
        <w:rPr>
          <w:sz w:val="16"/>
        </w:rPr>
        <w:t xml:space="preserve"> under the necessity to defend against further threats or to obtain revenge. A limited nuclear war might kill some hundreds of thousands or tens of millions of people, surely a major tragedy. But </w:t>
      </w:r>
      <w:r w:rsidRPr="00937ADA">
        <w:rPr>
          <w:b/>
          <w:u w:val="single"/>
        </w:rPr>
        <w:t>a</w:t>
      </w:r>
      <w:r w:rsidRPr="00937ADA">
        <w:rPr>
          <w:sz w:val="16"/>
        </w:rPr>
        <w:t xml:space="preserve">nother </w:t>
      </w:r>
      <w:r w:rsidRPr="00937ADA">
        <w:rPr>
          <w:b/>
          <w:u w:val="single"/>
        </w:rPr>
        <w:t xml:space="preserve">tragedy could also result: the establishment, </w:t>
      </w:r>
      <w:r w:rsidRPr="00937ADA">
        <w:rPr>
          <w:sz w:val="16"/>
        </w:rPr>
        <w:t xml:space="preserve">possibly </w:t>
      </w:r>
      <w:r w:rsidRPr="00937ADA">
        <w:rPr>
          <w:b/>
          <w:u w:val="single"/>
        </w:rPr>
        <w:t>for decades, of repressive</w:t>
      </w:r>
      <w:r w:rsidRPr="00937ADA">
        <w:rPr>
          <w:sz w:val="16"/>
        </w:rPr>
        <w:t xml:space="preserve"> civilian or </w:t>
      </w:r>
      <w:r w:rsidRPr="00937ADA">
        <w:rPr>
          <w:b/>
          <w:u w:val="single"/>
        </w:rPr>
        <w:t xml:space="preserve">military rule </w:t>
      </w:r>
      <w:r w:rsidRPr="00937ADA">
        <w:rPr>
          <w:sz w:val="16"/>
        </w:rPr>
        <w:t xml:space="preserve">in countries such as Italy, Australia and the US, even if they were not directly involved in the war. The possibility of grassroots </w:t>
      </w:r>
      <w:proofErr w:type="spellStart"/>
      <w:r w:rsidRPr="00937ADA">
        <w:rPr>
          <w:sz w:val="16"/>
        </w:rPr>
        <w:t>mobilisation</w:t>
      </w:r>
      <w:proofErr w:type="spellEnd"/>
      <w:r w:rsidRPr="00937ADA">
        <w:rPr>
          <w:sz w:val="16"/>
        </w:rPr>
        <w:t xml:space="preserve"> for disarmament and peace would be greatly reduced even from its present levels. For such developments the people and the peace movements of the world are largely unprepared.</w:t>
      </w:r>
    </w:p>
    <w:p w:rsidR="008932AA" w:rsidRDefault="008932AA" w:rsidP="008932AA">
      <w:pPr>
        <w:pStyle w:val="Heading2"/>
      </w:pPr>
      <w:r>
        <w:t>Solvency</w:t>
      </w:r>
    </w:p>
    <w:p w:rsidR="008932AA" w:rsidRPr="00723D76" w:rsidRDefault="008932AA" w:rsidP="008932AA">
      <w:pPr>
        <w:pStyle w:val="Heading4"/>
        <w:rPr>
          <w:rStyle w:val="Style13ptBold"/>
          <w:b/>
        </w:rPr>
      </w:pPr>
      <w:r>
        <w:rPr>
          <w:rStyle w:val="Style13ptBold"/>
          <w:b/>
        </w:rPr>
        <w:t xml:space="preserve">There’s going to be a plebiscite to determine Guam’s political status (which could mean full independence) but </w:t>
      </w:r>
      <w:proofErr w:type="spellStart"/>
      <w:r>
        <w:rPr>
          <w:rStyle w:val="Style13ptBold"/>
          <w:b/>
        </w:rPr>
        <w:t>Chamorros</w:t>
      </w:r>
      <w:proofErr w:type="spellEnd"/>
      <w:r>
        <w:rPr>
          <w:rStyle w:val="Style13ptBold"/>
          <w:b/>
        </w:rPr>
        <w:t xml:space="preserve"> are fine with the </w:t>
      </w:r>
      <w:proofErr w:type="spellStart"/>
      <w:r>
        <w:rPr>
          <w:rStyle w:val="Style13ptBold"/>
          <w:b/>
        </w:rPr>
        <w:t>squo</w:t>
      </w:r>
      <w:proofErr w:type="spellEnd"/>
      <w:r>
        <w:rPr>
          <w:rStyle w:val="Style13ptBold"/>
          <w:b/>
        </w:rPr>
        <w:t>.</w:t>
      </w:r>
    </w:p>
    <w:p w:rsidR="008932AA" w:rsidRPr="00723D76" w:rsidRDefault="008932AA" w:rsidP="008932AA">
      <w:pPr>
        <w:rPr>
          <w:rStyle w:val="Style13ptBold"/>
        </w:rPr>
      </w:pPr>
      <w:r>
        <w:rPr>
          <w:rStyle w:val="Style13ptBold"/>
        </w:rPr>
        <w:t xml:space="preserve">Kyodo News International 7-21-14 </w:t>
      </w:r>
      <w:r w:rsidRPr="00723D76">
        <w:rPr>
          <w:sz w:val="16"/>
          <w:szCs w:val="16"/>
        </w:rPr>
        <w:t xml:space="preserve">(Kyodo News International is a is a nonprofit cooperative news agency based in Minato, Tokyo. July 21st, 2014. “Political status issue lingers as Guam marks 70th liberation </w:t>
      </w:r>
      <w:proofErr w:type="spellStart"/>
      <w:r w:rsidRPr="00723D76">
        <w:rPr>
          <w:sz w:val="16"/>
          <w:szCs w:val="16"/>
        </w:rPr>
        <w:t>anniv</w:t>
      </w:r>
      <w:proofErr w:type="spellEnd"/>
      <w:r w:rsidRPr="00723D76">
        <w:rPr>
          <w:sz w:val="16"/>
          <w:szCs w:val="16"/>
        </w:rPr>
        <w:t xml:space="preserve">.” </w:t>
      </w:r>
      <w:hyperlink r:id="rId33" w:history="1">
        <w:r w:rsidRPr="00723D76">
          <w:rPr>
            <w:rStyle w:val="Hyperlink"/>
            <w:sz w:val="16"/>
            <w:szCs w:val="16"/>
          </w:rPr>
          <w:t>http://www.globalpost.com/dispatch/news/kyodo-news-international/140721/political-status-issue-lingers-guam-marks-70th-liberat</w:t>
        </w:r>
      </w:hyperlink>
      <w:r w:rsidRPr="00723D76">
        <w:rPr>
          <w:sz w:val="16"/>
          <w:szCs w:val="16"/>
        </w:rPr>
        <w:t xml:space="preserve"> MV)</w:t>
      </w:r>
    </w:p>
    <w:p w:rsidR="008932AA" w:rsidRDefault="008932AA" w:rsidP="008932AA">
      <w:pPr>
        <w:rPr>
          <w:sz w:val="16"/>
        </w:rPr>
      </w:pPr>
      <w:r w:rsidRPr="00723D76">
        <w:rPr>
          <w:rStyle w:val="Emphasis"/>
        </w:rPr>
        <w:t>Almost 33,000 native inhabitants, or 70 percent of Guam's nearly 47,000 registered voters, need to sign up with the government's decolonization registry for the plebiscite on their preferred political status to kick off</w:t>
      </w:r>
      <w:r w:rsidRPr="00723D76">
        <w:rPr>
          <w:sz w:val="16"/>
        </w:rPr>
        <w:t xml:space="preserve">. But as of May 31, 2014, </w:t>
      </w:r>
      <w:r w:rsidRPr="00723D76">
        <w:rPr>
          <w:rStyle w:val="StyleUnderline"/>
        </w:rPr>
        <w:t>only 6,760 have signed up. Robert Underwood</w:t>
      </w:r>
      <w:r w:rsidRPr="00723D76">
        <w:rPr>
          <w:sz w:val="16"/>
        </w:rPr>
        <w:t xml:space="preserve">, president of the University of Guam, </w:t>
      </w:r>
      <w:r w:rsidRPr="00723D76">
        <w:rPr>
          <w:rStyle w:val="StyleUnderline"/>
        </w:rPr>
        <w:t>told Kyodo News</w:t>
      </w:r>
      <w:r w:rsidRPr="00723D76">
        <w:rPr>
          <w:sz w:val="16"/>
        </w:rPr>
        <w:t xml:space="preserve"> in an interview last year </w:t>
      </w:r>
      <w:r w:rsidRPr="00723D76">
        <w:rPr>
          <w:rStyle w:val="StyleUnderline"/>
        </w:rPr>
        <w:t>this could be because some local people are already comfortable with and enjoying the status quo, particularly the privileges provided by the U.S. government such as food stamps and education subsidies.</w:t>
      </w:r>
      <w:r w:rsidRPr="00723D76">
        <w:rPr>
          <w:sz w:val="16"/>
        </w:rPr>
        <w:t xml:space="preserve"> </w:t>
      </w:r>
      <w:proofErr w:type="spellStart"/>
      <w:r w:rsidRPr="00723D76">
        <w:rPr>
          <w:rStyle w:val="StyleUnderline"/>
        </w:rPr>
        <w:t>Jeashalyn</w:t>
      </w:r>
      <w:proofErr w:type="spellEnd"/>
      <w:r w:rsidRPr="00723D76">
        <w:rPr>
          <w:rStyle w:val="StyleUnderline"/>
        </w:rPr>
        <w:t xml:space="preserve"> </w:t>
      </w:r>
      <w:proofErr w:type="spellStart"/>
      <w:r w:rsidRPr="00723D76">
        <w:rPr>
          <w:rStyle w:val="StyleUnderline"/>
        </w:rPr>
        <w:t>Fejaran</w:t>
      </w:r>
      <w:proofErr w:type="spellEnd"/>
      <w:r w:rsidRPr="00723D76">
        <w:rPr>
          <w:sz w:val="16"/>
        </w:rPr>
        <w:t xml:space="preserve">, 18, </w:t>
      </w:r>
      <w:r w:rsidRPr="00723D76">
        <w:rPr>
          <w:rStyle w:val="StyleUnderline"/>
        </w:rPr>
        <w:t xml:space="preserve">who belongs to the native inhabitants called Chamorro, admits, "I'm pretty comfortable with where we're at right now," </w:t>
      </w:r>
      <w:r w:rsidRPr="00723D76">
        <w:rPr>
          <w:sz w:val="16"/>
        </w:rPr>
        <w:t>and also confesses to not being aware about the ongoing decolonization registry.</w:t>
      </w:r>
    </w:p>
    <w:p w:rsidR="008932AA" w:rsidRPr="00360E8C" w:rsidRDefault="008932AA" w:rsidP="008932AA">
      <w:pPr>
        <w:pStyle w:val="Heading4"/>
      </w:pPr>
      <w:r>
        <w:t>Removal of US power empirically justifies violence and genocide</w:t>
      </w:r>
    </w:p>
    <w:p w:rsidR="008932AA" w:rsidRDefault="008932AA" w:rsidP="008932AA">
      <w:proofErr w:type="spellStart"/>
      <w:r w:rsidRPr="00360E8C">
        <w:rPr>
          <w:rStyle w:val="Style13ptBold"/>
        </w:rPr>
        <w:t>Reiff</w:t>
      </w:r>
      <w:proofErr w:type="spellEnd"/>
      <w:r w:rsidRPr="00360E8C">
        <w:rPr>
          <w:rStyle w:val="Style13ptBold"/>
        </w:rPr>
        <w:t>, ’99</w:t>
      </w:r>
      <w:r w:rsidRPr="00360E8C">
        <w:t xml:space="preserve"> (Famous Author &amp; Columnist, Summer, </w:t>
      </w:r>
      <w:hyperlink r:id="rId34" w:history="1">
        <w:r w:rsidRPr="00360E8C">
          <w:rPr>
            <w:rStyle w:val="Hyperlink"/>
            <w:rFonts w:eastAsia="Times New Roman"/>
          </w:rPr>
          <w:t>http://www.worldpolicy.org/journal/rieff2.html</w:t>
        </w:r>
      </w:hyperlink>
      <w:r w:rsidRPr="00360E8C">
        <w:t>, WPJ, XVI, No. 2</w:t>
      </w:r>
      <w:r>
        <w:t xml:space="preserve"> MV</w:t>
      </w:r>
      <w:r w:rsidRPr="00360E8C">
        <w:t>)</w:t>
      </w:r>
    </w:p>
    <w:p w:rsidR="008932AA" w:rsidRDefault="008932AA" w:rsidP="008932AA">
      <w:pPr>
        <w:rPr>
          <w:u w:val="single"/>
        </w:rPr>
      </w:pPr>
      <w:r w:rsidRPr="00A40664">
        <w:rPr>
          <w:sz w:val="16"/>
        </w:rPr>
        <w:t xml:space="preserve">The conclusion is inescapable. At the present time, </w:t>
      </w:r>
      <w:r w:rsidRPr="00A40664">
        <w:rPr>
          <w:sz w:val="16"/>
          <w:szCs w:val="16"/>
        </w:rPr>
        <w:t xml:space="preserve">only </w:t>
      </w:r>
      <w:r w:rsidRPr="00EB7CF6">
        <w:rPr>
          <w:b/>
          <w:u w:val="single"/>
        </w:rPr>
        <w:t>the West has both the power and</w:t>
      </w:r>
      <w:r w:rsidRPr="00A40664">
        <w:rPr>
          <w:sz w:val="16"/>
        </w:rPr>
        <w:t xml:space="preserve">, however intermittently, </w:t>
      </w:r>
      <w:r w:rsidRPr="00EB7CF6">
        <w:rPr>
          <w:u w:val="single"/>
        </w:rPr>
        <w:t xml:space="preserve">the </w:t>
      </w:r>
      <w:r w:rsidRPr="00EB7CF6">
        <w:rPr>
          <w:b/>
          <w:u w:val="single"/>
        </w:rPr>
        <w:t>readiness to act</w:t>
      </w:r>
      <w:r w:rsidRPr="00A40664">
        <w:rPr>
          <w:b/>
          <w:sz w:val="16"/>
        </w:rPr>
        <w:t xml:space="preserve">. </w:t>
      </w:r>
      <w:r w:rsidRPr="00A40664">
        <w:rPr>
          <w:sz w:val="16"/>
        </w:rPr>
        <w:t xml:space="preserve">And by the West, one really means the United States. Obviously, to say that America could act effectively if it chose to do so as, yes, the world's policeman of last resort, is not the same thing as saying that it should. Those who argue, as George Kennan has done, that we overestimate ourselves when we believe we can right the wrongs of the world, must be listened to seriously. So should the views of principled isolationists. And those on what remains of the left who insist that the result of such a broad licensing of American power will be a further entrenchment of America's hegemony over the rest of the world are also unquestionably correct. What Is to Be Done But </w:t>
      </w:r>
      <w:r w:rsidRPr="00EB7CF6">
        <w:rPr>
          <w:u w:val="single"/>
        </w:rPr>
        <w:t>the implications of not doing anything are equally clear. Those who fear American power are</w:t>
      </w:r>
      <w:r w:rsidRPr="00A40664">
        <w:rPr>
          <w:sz w:val="16"/>
        </w:rPr>
        <w:t>-this is absolutely certain-</w:t>
      </w:r>
      <w:r w:rsidRPr="00EB7CF6">
        <w:rPr>
          <w:b/>
          <w:u w:val="single"/>
        </w:rPr>
        <w:t>condemning other people to death</w:t>
      </w:r>
      <w:r w:rsidRPr="00A40664">
        <w:rPr>
          <w:sz w:val="16"/>
        </w:rPr>
        <w:t xml:space="preserve">. </w:t>
      </w:r>
      <w:r w:rsidRPr="00EB7CF6">
        <w:rPr>
          <w:u w:val="single"/>
        </w:rPr>
        <w:t>Had the U.S. armed forces not set up the air bridge to eastern Zaire in the wake of the Rwandan genocide, hundreds of thousands of people would have perished</w:t>
      </w:r>
      <w:r w:rsidRPr="00A40664">
        <w:rPr>
          <w:sz w:val="16"/>
        </w:rPr>
        <w:t xml:space="preserve">, rather than the tens of thousands who did die. This does not excuse the Clinton administration for failing to act to stop the genocide militarily; but it is a fact. And </w:t>
      </w:r>
      <w:r w:rsidRPr="00EB7CF6">
        <w:rPr>
          <w:u w:val="single"/>
        </w:rPr>
        <w:t>analogous situations were found in Bosnia and even,</w:t>
      </w:r>
      <w:r w:rsidRPr="00A40664">
        <w:rPr>
          <w:sz w:val="16"/>
        </w:rPr>
        <w:t xml:space="preserve"> for all its failings, </w:t>
      </w:r>
      <w:r w:rsidRPr="00EB7CF6">
        <w:rPr>
          <w:u w:val="single"/>
        </w:rPr>
        <w:t>in the operation in Somalia</w:t>
      </w:r>
      <w:r w:rsidRPr="00A40664">
        <w:rPr>
          <w:sz w:val="16"/>
        </w:rPr>
        <w:t xml:space="preserve">. Continues Is this proposal tantamount to calling for a recolonization of part of the world? Would such a system make the United States even more powerful than it is already? Clearly it is, and clearly it would. But </w:t>
      </w:r>
      <w:r w:rsidRPr="00EB7CF6">
        <w:rPr>
          <w:u w:val="single"/>
        </w:rPr>
        <w:t>what are the alternatives</w:t>
      </w:r>
      <w:r w:rsidRPr="00A40664">
        <w:rPr>
          <w:sz w:val="16"/>
        </w:rPr>
        <w:t xml:space="preserve">? Kosovo demonstrates how little stomach the United States has for the kind of military action that its moral ambitions impel it to undertake. And there will be many more </w:t>
      </w:r>
      <w:proofErr w:type="spellStart"/>
      <w:r w:rsidRPr="00A40664">
        <w:rPr>
          <w:sz w:val="16"/>
        </w:rPr>
        <w:t>Kosovos</w:t>
      </w:r>
      <w:proofErr w:type="spellEnd"/>
      <w:r w:rsidRPr="00A40664">
        <w:rPr>
          <w:sz w:val="16"/>
        </w:rPr>
        <w:t xml:space="preserve"> in the coming decades. </w:t>
      </w:r>
      <w:r w:rsidRPr="00EB7CF6">
        <w:rPr>
          <w:u w:val="single"/>
        </w:rPr>
        <w:t>With the victory of capitalism nearly absolute, the choice is not between systems but about what kind of capitalist system we are going to have and what kind of world order that system requires</w:t>
      </w:r>
      <w:r w:rsidRPr="00A40664">
        <w:rPr>
          <w:sz w:val="16"/>
        </w:rPr>
        <w:t xml:space="preserve">. However controversial it may be to say this, </w:t>
      </w:r>
      <w:r w:rsidRPr="00EB7CF6">
        <w:rPr>
          <w:u w:val="single"/>
        </w:rPr>
        <w:t xml:space="preserve">our choice at the millennium seems to </w:t>
      </w:r>
      <w:r w:rsidRPr="00EB7CF6">
        <w:rPr>
          <w:b/>
          <w:u w:val="single"/>
        </w:rPr>
        <w:t>boil down to imperialism or barbarism</w:t>
      </w:r>
      <w:r w:rsidRPr="00A40664">
        <w:rPr>
          <w:b/>
          <w:sz w:val="16"/>
        </w:rPr>
        <w:t xml:space="preserve">. </w:t>
      </w:r>
      <w:r w:rsidRPr="00A40664">
        <w:rPr>
          <w:sz w:val="16"/>
        </w:rPr>
        <w:t xml:space="preserve">Half-measures of the type we have seen in various humanitarian interventions and in Kosovo represent the worst of both worlds. </w:t>
      </w:r>
      <w:r w:rsidRPr="00EB7CF6">
        <w:rPr>
          <w:u w:val="single"/>
        </w:rPr>
        <w:t xml:space="preserve">Better to grasp the nettle and accept that liberal imperialism may be the best we are going to do in these </w:t>
      </w:r>
      <w:r w:rsidRPr="00EB7CF6">
        <w:rPr>
          <w:b/>
          <w:u w:val="single"/>
        </w:rPr>
        <w:t xml:space="preserve">callous and sentimental times. </w:t>
      </w:r>
      <w:r w:rsidRPr="00A40664">
        <w:rPr>
          <w:sz w:val="16"/>
        </w:rPr>
        <w:t xml:space="preserve">Indeed, </w:t>
      </w:r>
      <w:r w:rsidRPr="00EB7CF6">
        <w:rPr>
          <w:u w:val="single"/>
        </w:rPr>
        <w:t xml:space="preserve">the real task for people who reject both realism and the utopian nihilism of a left that would </w:t>
      </w:r>
      <w:r w:rsidRPr="00EB7CF6">
        <w:rPr>
          <w:b/>
          <w:u w:val="single"/>
        </w:rPr>
        <w:t>prefer to see genocide</w:t>
      </w:r>
      <w:r w:rsidRPr="00EB7CF6">
        <w:rPr>
          <w:u w:val="single"/>
        </w:rPr>
        <w:t xml:space="preserve"> </w:t>
      </w:r>
      <w:r w:rsidRPr="00A40664">
        <w:rPr>
          <w:sz w:val="16"/>
        </w:rPr>
        <w:t>in Bosnia and the mass deportation of the Kosovars</w:t>
      </w:r>
      <w:r w:rsidRPr="00EB7CF6">
        <w:rPr>
          <w:u w:val="single"/>
        </w:rPr>
        <w:t xml:space="preserve"> rather than strengthen,</w:t>
      </w:r>
      <w:r w:rsidRPr="00A40664">
        <w:rPr>
          <w:sz w:val="16"/>
        </w:rPr>
        <w:t xml:space="preserve"> however marginally, </w:t>
      </w:r>
      <w:r w:rsidRPr="00EB7CF6">
        <w:rPr>
          <w:u w:val="single"/>
        </w:rPr>
        <w:t>the hegemony of the U</w:t>
      </w:r>
      <w:r w:rsidRPr="00A40664">
        <w:rPr>
          <w:sz w:val="16"/>
        </w:rPr>
        <w:t xml:space="preserve">nited </w:t>
      </w:r>
      <w:r w:rsidRPr="00EB7CF6">
        <w:rPr>
          <w:u w:val="single"/>
        </w:rPr>
        <w:t>S</w:t>
      </w:r>
      <w:r w:rsidRPr="00A40664">
        <w:rPr>
          <w:sz w:val="16"/>
        </w:rPr>
        <w:t xml:space="preserve">tates, </w:t>
      </w:r>
      <w:r w:rsidRPr="00EB7CF6">
        <w:rPr>
          <w:u w:val="single"/>
        </w:rPr>
        <w:t xml:space="preserve">is to try to humanize this new imperial order-assuming it can come into being-and to curb the excesses that it will doubtless produce. The alternative is not liberation, or the triumph of some global consensus of conscience, but, to paraphrase </w:t>
      </w:r>
      <w:proofErr w:type="spellStart"/>
      <w:r w:rsidRPr="00EB7CF6">
        <w:rPr>
          <w:u w:val="single"/>
        </w:rPr>
        <w:t>Che</w:t>
      </w:r>
      <w:proofErr w:type="spellEnd"/>
      <w:r w:rsidRPr="00EB7CF6">
        <w:rPr>
          <w:u w:val="single"/>
        </w:rPr>
        <w:t xml:space="preserve"> Guevara, </w:t>
      </w:r>
      <w:r w:rsidRPr="00EB7CF6">
        <w:rPr>
          <w:b/>
          <w:u w:val="single"/>
        </w:rPr>
        <w:t xml:space="preserve">one, two, three, many </w:t>
      </w:r>
      <w:proofErr w:type="spellStart"/>
      <w:r w:rsidRPr="00EB7CF6">
        <w:rPr>
          <w:b/>
          <w:u w:val="single"/>
        </w:rPr>
        <w:t>Kosovos</w:t>
      </w:r>
      <w:proofErr w:type="spellEnd"/>
      <w:r w:rsidRPr="00EB7CF6">
        <w:rPr>
          <w:u w:val="single"/>
        </w:rPr>
        <w:t>.</w:t>
      </w:r>
    </w:p>
    <w:p w:rsidR="008932AA" w:rsidRPr="00360E8C" w:rsidRDefault="008932AA" w:rsidP="008932AA">
      <w:pPr>
        <w:pStyle w:val="Heading4"/>
      </w:pPr>
      <w:r>
        <w:t>The US military is necessary for humanitarianism</w:t>
      </w:r>
    </w:p>
    <w:p w:rsidR="008932AA" w:rsidRPr="00360E8C" w:rsidRDefault="008932AA" w:rsidP="008932AA">
      <w:r w:rsidRPr="00360E8C">
        <w:rPr>
          <w:b/>
        </w:rPr>
        <w:t xml:space="preserve">Thayer 7. </w:t>
      </w:r>
      <w:r w:rsidRPr="00360E8C">
        <w:t>(Bradley A., Associate Professor in the Department of Defense and Strategic Studies at Missouri State University) ["The Case For The American Empire," American Empire: A Debate, Published by Routledge, ISBN 0415952034, p. 44-46]</w:t>
      </w:r>
      <w:r>
        <w:t xml:space="preserve"> MV)</w:t>
      </w:r>
    </w:p>
    <w:p w:rsidR="008932AA" w:rsidRPr="00A40664" w:rsidRDefault="008932AA" w:rsidP="008932AA">
      <w:pPr>
        <w:rPr>
          <w:sz w:val="16"/>
        </w:rPr>
      </w:pPr>
      <w:r w:rsidRPr="00A40664">
        <w:rPr>
          <w:sz w:val="16"/>
        </w:rPr>
        <w:t>If someone were to ask “</w:t>
      </w:r>
      <w:r w:rsidRPr="00A40664">
        <w:rPr>
          <w:u w:val="single"/>
        </w:rPr>
        <w:t>How many humanitarian missions has the United States undertaken since the end of the Cold War?</w:t>
      </w:r>
      <w:r w:rsidRPr="00A40664">
        <w:rPr>
          <w:sz w:val="16"/>
        </w:rPr>
        <w:t xml:space="preserve">”, most Americans probably have to think for a moment and then answer “three or four.” In fact, the number is much larger. </w:t>
      </w:r>
      <w:r w:rsidRPr="00A40664">
        <w:rPr>
          <w:u w:val="single"/>
        </w:rPr>
        <w:t>The U.S. military has participated in over fifty operations since the end of the Cold War</w:t>
      </w:r>
      <w:r w:rsidRPr="00A40664">
        <w:rPr>
          <w:sz w:val="16"/>
        </w:rPr>
        <w:t>, and while wars like the invasion of Panama or Iraq received considerable attention from the world’s media</w:t>
      </w:r>
      <w:r w:rsidRPr="00A40664">
        <w:rPr>
          <w:u w:val="single"/>
        </w:rPr>
        <w:t>, most of the fifty actions were humanitarian in nature and received almost no media attention in the United States</w:t>
      </w:r>
      <w:r w:rsidRPr="00A40664">
        <w:rPr>
          <w:sz w:val="16"/>
        </w:rPr>
        <w:t xml:space="preserve">. The U.S. military is the earth’s “911 force”—it serves as the world’s police; it is the global paramedic, and the planet’s fire department. </w:t>
      </w:r>
      <w:r w:rsidRPr="00A40664">
        <w:rPr>
          <w:u w:val="single"/>
        </w:rPr>
        <w:t>Whenever there is a natural disaster, earthquake, flood, typhoon, or tsunami, the United States assists the countries in need</w:t>
      </w:r>
      <w:r w:rsidRPr="00A40664">
        <w:rPr>
          <w:sz w:val="16"/>
        </w:rPr>
        <w:t xml:space="preserve">. In 1991, when flooding caused by cyclone Marian killed almost 140,000 people and left 5 million homeless in Bangladesh, the United States launched Operation Sea Angel to save stranded and starving people by supplying food, potable water, and medical assistance. </w:t>
      </w:r>
      <w:r w:rsidRPr="00A40664">
        <w:rPr>
          <w:u w:val="single"/>
        </w:rPr>
        <w:t xml:space="preserve">U.S. forces are credited with saving over 200,000 lives </w:t>
      </w:r>
      <w:r w:rsidRPr="00A40664">
        <w:rPr>
          <w:sz w:val="16"/>
        </w:rPr>
        <w:t>in that operation. In 1999, torrential rains and flash flooding in Venezuela killed 30,000 people and left 140,000 homeless. The United States responded with Operation Fundamental Response, which brought water purification and hygiene [end page 44] equipment saving thousands. Also in 1999, Operation Strong Support aided Central Americans affected by Hurricane Mitch. That hurricane was the fourth-strongest ever recorded in the Atlantic and the worst natural disaster to strike Central America in the twentieth century. The magnitude of the devastation was tremendous, with about 10,000 people killed, 13,000 missing, and 2 million left homeless. It is estimated that 60 percent of the infrastructure in Honduras, Nicaragua, and Guatemala was destroyed. Again, the U.S. military came to the aid of the people affected. It is believed to have rescued about 700 people who otherwise would have died, while saving more from disease due to the timely arrival of medical supplies, food, water, blankets, and mobile shelters. In the next phase of Strong Support, military engineers rebuilt much of the infrastructure of those countries, including bridges, hospitals, roads, and schools. On the day after Christmas in 2004, a tremendous earthquake and tsunami occurred in the Indian Ocean near Sumatra and killed 300,000 people. The United States was the first to respond with aid. More importantly, Washington not only contributed a large amount of aid, $350 million, plus another $350 million provided by American citizens and corporations, but also—only days after the tsunami struck—used its military to help those in need. About 20,000 U.S. soldiers, sailors, airmen, and marines responded by providing water, food, medical aid, disease treatment and prevention, as well as forensic assistance to help identify the bodies of those killed. Only the U.S. military could have accomplished this Herculean effort, and it is important to keep in mind that its costs were separate from the $350 million provided by the U.S. government and other money given by American citizens and corporations to relief organizations like the International Committee of the Red Cross/Red Crescent. The generosity of the United States has done more to help the country fight the war on terror than almost any other measure. Before the tsunami, 80 percent of Indonesian opinion was opposed to the United States; after it, 80 percent had a favorable opinion of the United States. In October 2005, an enormous earthquake struck Kashmir, killing about 74,000 people and leaving 3 million homeless. The U.S. military responded immediately, diverting helicopters fighting the war on terror in nearby Afghanistan to bring relief as soon as possible. To help those in need, the United States provided about $156 million in aid to Pakistan; and, as one might expect from those witnessing the generosity of the United States, it left a lasting impression about the United States. Whether in Indonesia or Kashmir, the money was well spent because it helped people in the wake of disasters, but it also had a real impact on the war on terror</w:t>
      </w:r>
      <w:r w:rsidRPr="00A40664">
        <w:rPr>
          <w:u w:val="single"/>
        </w:rPr>
        <w:t>. There is no other state or international organization that can provide these benefits</w:t>
      </w:r>
      <w:r w:rsidRPr="00A40664">
        <w:rPr>
          <w:sz w:val="16"/>
        </w:rPr>
        <w:t xml:space="preserve">. </w:t>
      </w:r>
      <w:r w:rsidRPr="00A40664">
        <w:rPr>
          <w:u w:val="single"/>
        </w:rPr>
        <w:t>The United Nations certainly cannot because it lacks the military and economic power of the United States.</w:t>
      </w:r>
      <w:r w:rsidRPr="00A40664">
        <w:rPr>
          <w:sz w:val="16"/>
        </w:rPr>
        <w:t xml:space="preserve"> </w:t>
      </w:r>
      <w:r w:rsidRPr="00A40664">
        <w:rPr>
          <w:u w:val="single"/>
        </w:rPr>
        <w:t xml:space="preserve">It is riven with conflicts and major cleavages that divide the international body </w:t>
      </w:r>
      <w:r w:rsidRPr="00A40664">
        <w:rPr>
          <w:sz w:val="16"/>
        </w:rPr>
        <w:t xml:space="preserve">time and again on small matters [end page 45] as well as great ones. Thus, it lacks the ability to speak with one voice on important issues and to act as a unified force once a decision has been reached. Moreover, it does not possess the communications capabilities or global logistical reach of the U.S. military. In fact, UN peacekeeping operations depend on the United States to supply UN forces. Simply put, there is no alternative to the leadership of the United States. </w:t>
      </w:r>
      <w:r w:rsidRPr="00A40664">
        <w:rPr>
          <w:u w:val="single"/>
        </w:rPr>
        <w:t>When the United States does not intervene</w:t>
      </w:r>
      <w:r w:rsidRPr="00A40664">
        <w:rPr>
          <w:sz w:val="16"/>
        </w:rPr>
        <w:t xml:space="preserve">, as it has not in the Darfur region of Sudan and eastern Chad, </w:t>
      </w:r>
      <w:r w:rsidRPr="00A40664">
        <w:rPr>
          <w:u w:val="single"/>
        </w:rPr>
        <w:t>people die</w:t>
      </w:r>
      <w:r w:rsidRPr="00A40664">
        <w:rPr>
          <w:sz w:val="16"/>
        </w:rPr>
        <w:t xml:space="preserve">. In this conflict, Arab Muslims belonging to government forces, or a militia called the </w:t>
      </w:r>
      <w:proofErr w:type="spellStart"/>
      <w:r w:rsidRPr="00A40664">
        <w:rPr>
          <w:sz w:val="16"/>
        </w:rPr>
        <w:t>Jingaweit</w:t>
      </w:r>
      <w:proofErr w:type="spellEnd"/>
      <w:r w:rsidRPr="00A40664">
        <w:rPr>
          <w:sz w:val="16"/>
        </w:rPr>
        <w:t>, are struggling against Christian and animist black Africans who are fighting for independence. According to the State Department, 98,000 to 181,000 people died between March 2003 and March 2005 as a result of this struggle. The vast majority of these deaths were caused by violence, disease, and malnutrition associated with the conflict.</w:t>
      </w:r>
    </w:p>
    <w:p w:rsidR="008932AA" w:rsidRPr="008932AA" w:rsidRDefault="008932AA" w:rsidP="008932AA">
      <w:pPr>
        <w:rPr>
          <w:b/>
        </w:rPr>
      </w:pPr>
    </w:p>
    <w:p w:rsidR="008932AA" w:rsidRPr="008932AA" w:rsidRDefault="008932AA" w:rsidP="008932AA"/>
    <w:p w:rsidR="008932AA" w:rsidRPr="008932AA" w:rsidRDefault="008932AA" w:rsidP="008932AA"/>
    <w:sectPr w:rsidR="008932AA" w:rsidRPr="008932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AFA2536"/>
    <w:multiLevelType w:val="hybridMultilevel"/>
    <w:tmpl w:val="87BA6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1942508"/>
  </w:docVars>
  <w:rsids>
    <w:rsidRoot w:val="00F34D85"/>
    <w:rsid w:val="00102384"/>
    <w:rsid w:val="00124E37"/>
    <w:rsid w:val="00141E6C"/>
    <w:rsid w:val="001D1D86"/>
    <w:rsid w:val="00207291"/>
    <w:rsid w:val="003162F5"/>
    <w:rsid w:val="00361186"/>
    <w:rsid w:val="0049377F"/>
    <w:rsid w:val="004A5D3F"/>
    <w:rsid w:val="004E79A3"/>
    <w:rsid w:val="0059182F"/>
    <w:rsid w:val="005C3956"/>
    <w:rsid w:val="00675E88"/>
    <w:rsid w:val="00723D76"/>
    <w:rsid w:val="007C127C"/>
    <w:rsid w:val="008932AA"/>
    <w:rsid w:val="008B4C5F"/>
    <w:rsid w:val="008F1A03"/>
    <w:rsid w:val="00937ADA"/>
    <w:rsid w:val="0098722C"/>
    <w:rsid w:val="009E764B"/>
    <w:rsid w:val="00A40664"/>
    <w:rsid w:val="00AA2FD8"/>
    <w:rsid w:val="00B62173"/>
    <w:rsid w:val="00B66775"/>
    <w:rsid w:val="00BF0D26"/>
    <w:rsid w:val="00C33367"/>
    <w:rsid w:val="00C7155F"/>
    <w:rsid w:val="00CD40AC"/>
    <w:rsid w:val="00DA70A0"/>
    <w:rsid w:val="00DF6719"/>
    <w:rsid w:val="00EA49AE"/>
    <w:rsid w:val="00EB7CF6"/>
    <w:rsid w:val="00F34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E976F048-F3C2-4F2C-A615-5A2BEC893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75E88"/>
    <w:rPr>
      <w:rFonts w:ascii="Calibri" w:hAnsi="Calibri"/>
    </w:rPr>
  </w:style>
  <w:style w:type="paragraph" w:styleId="Heading1">
    <w:name w:val="heading 1"/>
    <w:aliases w:val="Pocket"/>
    <w:basedOn w:val="Normal"/>
    <w:next w:val="Normal"/>
    <w:link w:val="Heading1Char"/>
    <w:autoRedefine/>
    <w:qFormat/>
    <w:rsid w:val="00675E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75E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75E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Ch,body,small text,Heading 2 Char2 Char,Heading 2 Char1 Char Char,no read,No Spacing11111,No Spacing12,No Spacing211,No Spacing4,No Spacing5,No Spacing2111,No Spacing2,Debate Text,Read stuff,No Spacing11, Ch"/>
    <w:basedOn w:val="Normal"/>
    <w:next w:val="Normal"/>
    <w:link w:val="Heading4Char"/>
    <w:autoRedefine/>
    <w:uiPriority w:val="3"/>
    <w:unhideWhenUsed/>
    <w:qFormat/>
    <w:rsid w:val="00675E8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75E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5E88"/>
  </w:style>
  <w:style w:type="character" w:customStyle="1" w:styleId="Heading1Char">
    <w:name w:val="Heading 1 Char"/>
    <w:aliases w:val="Pocket Char"/>
    <w:basedOn w:val="DefaultParagraphFont"/>
    <w:link w:val="Heading1"/>
    <w:rsid w:val="00675E8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75E8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75E88"/>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Ch Char,body Char,small text Char,Heading 2 Char2 Char Char,Heading 2 Char1 Char Char Char,no read Char,No Spacing11111 Char,No Spacing12 Char,No Spacing211 Char,No Spacing4 Char"/>
    <w:basedOn w:val="DefaultParagraphFont"/>
    <w:link w:val="Heading4"/>
    <w:uiPriority w:val="3"/>
    <w:rsid w:val="00675E8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uiPriority w:val="7"/>
    <w:qFormat/>
    <w:rsid w:val="00675E8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75E88"/>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2,Heading 3 Char1 Char Char Char2,ci,c,Bo,B,9.5 pt"/>
    <w:basedOn w:val="DefaultParagraphFont"/>
    <w:uiPriority w:val="6"/>
    <w:qFormat/>
    <w:rsid w:val="00675E88"/>
    <w:rPr>
      <w:b w:val="0"/>
      <w:sz w:val="22"/>
      <w:u w:val="single"/>
    </w:rPr>
  </w:style>
  <w:style w:type="character" w:styleId="Hyperlink">
    <w:name w:val="Hyperlink"/>
    <w:aliases w:val="heading 1 (block title),Card Text,Important,Read,Internet Link,Analytic Text"/>
    <w:basedOn w:val="DefaultParagraphFont"/>
    <w:uiPriority w:val="99"/>
    <w:unhideWhenUsed/>
    <w:rsid w:val="00675E88"/>
    <w:rPr>
      <w:color w:val="auto"/>
      <w:u w:val="none"/>
    </w:rPr>
  </w:style>
  <w:style w:type="character" w:styleId="FollowedHyperlink">
    <w:name w:val="FollowedHyperlink"/>
    <w:basedOn w:val="DefaultParagraphFont"/>
    <w:uiPriority w:val="99"/>
    <w:semiHidden/>
    <w:unhideWhenUsed/>
    <w:rsid w:val="00675E88"/>
    <w:rPr>
      <w:color w:val="auto"/>
      <w:u w:val="none"/>
    </w:rPr>
  </w:style>
  <w:style w:type="paragraph" w:customStyle="1" w:styleId="cardtext">
    <w:name w:val="card text"/>
    <w:basedOn w:val="Normal"/>
    <w:link w:val="cardtextChar"/>
    <w:qFormat/>
    <w:rsid w:val="0098722C"/>
    <w:pPr>
      <w:ind w:left="288" w:right="288"/>
    </w:pPr>
    <w:rPr>
      <w:rFonts w:ascii="Times New Roman" w:hAnsi="Times New Roman"/>
      <w:sz w:val="16"/>
    </w:rPr>
  </w:style>
  <w:style w:type="character" w:customStyle="1" w:styleId="cardtextChar">
    <w:name w:val="card text Char"/>
    <w:basedOn w:val="DefaultParagraphFont"/>
    <w:link w:val="cardtext"/>
    <w:rsid w:val="0098722C"/>
    <w:rPr>
      <w:rFonts w:ascii="Times New Roman" w:hAnsi="Times New Roman"/>
      <w:sz w:val="16"/>
    </w:rPr>
  </w:style>
  <w:style w:type="paragraph" w:customStyle="1" w:styleId="CardIndented">
    <w:name w:val="Card (Indented)"/>
    <w:basedOn w:val="Normal"/>
    <w:link w:val="CardIndentedChar"/>
    <w:qFormat/>
    <w:rsid w:val="004E79A3"/>
    <w:pPr>
      <w:ind w:left="288"/>
    </w:pPr>
    <w:rPr>
      <w:rFonts w:cs="Calibri"/>
    </w:rPr>
  </w:style>
  <w:style w:type="character" w:customStyle="1" w:styleId="CardIndentedChar">
    <w:name w:val="Card (Indented) Char"/>
    <w:basedOn w:val="DefaultParagraphFont"/>
    <w:link w:val="CardIndented"/>
    <w:rsid w:val="004E79A3"/>
    <w:rPr>
      <w:rFonts w:ascii="Calibri" w:hAnsi="Calibri" w:cs="Calibri"/>
    </w:rPr>
  </w:style>
  <w:style w:type="paragraph" w:customStyle="1" w:styleId="Nothing">
    <w:name w:val="Nothing"/>
    <w:link w:val="NothingChar"/>
    <w:qFormat/>
    <w:rsid w:val="00361186"/>
    <w:pPr>
      <w:spacing w:after="0" w:line="240" w:lineRule="auto"/>
    </w:pPr>
    <w:rPr>
      <w:rFonts w:ascii="Times New Roman" w:eastAsia="Times New Roman" w:hAnsi="Times New Roman" w:cs="Times New Roman"/>
      <w:sz w:val="20"/>
      <w:szCs w:val="24"/>
    </w:rPr>
  </w:style>
  <w:style w:type="paragraph" w:customStyle="1" w:styleId="Cards">
    <w:name w:val="Cards"/>
    <w:next w:val="Nothing"/>
    <w:rsid w:val="00361186"/>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361186"/>
    <w:rPr>
      <w:sz w:val="24"/>
      <w:u w:val="thick"/>
    </w:rPr>
  </w:style>
  <w:style w:type="character" w:customStyle="1" w:styleId="Author-Date">
    <w:name w:val="Author-Date"/>
    <w:rsid w:val="00361186"/>
    <w:rPr>
      <w:b/>
      <w:sz w:val="24"/>
    </w:rPr>
  </w:style>
  <w:style w:type="paragraph" w:customStyle="1" w:styleId="Tags">
    <w:name w:val="Tags"/>
    <w:next w:val="Nothing"/>
    <w:rsid w:val="00361186"/>
    <w:pPr>
      <w:widowControl w:val="0"/>
      <w:spacing w:after="0" w:line="240" w:lineRule="auto"/>
      <w:outlineLvl w:val="3"/>
    </w:pPr>
    <w:rPr>
      <w:rFonts w:ascii="Times New Roman" w:eastAsia="Times New Roman" w:hAnsi="Times New Roman" w:cs="Times New Roman"/>
      <w:b/>
      <w:sz w:val="24"/>
      <w:szCs w:val="24"/>
    </w:rPr>
  </w:style>
  <w:style w:type="character" w:customStyle="1" w:styleId="NothingChar">
    <w:name w:val="Nothing Char"/>
    <w:link w:val="Nothing"/>
    <w:rsid w:val="00361186"/>
    <w:rPr>
      <w:rFonts w:ascii="Times New Roman" w:eastAsia="Times New Roman" w:hAnsi="Times New Roman" w:cs="Times New Roman"/>
      <w:sz w:val="20"/>
      <w:szCs w:val="24"/>
    </w:rPr>
  </w:style>
  <w:style w:type="character" w:customStyle="1" w:styleId="cite">
    <w:name w:val="cite"/>
    <w:rsid w:val="00675E88"/>
    <w:rPr>
      <w:rFonts w:ascii="Times New Roman" w:hAnsi="Times New Roman"/>
      <w:b/>
      <w:sz w:val="24"/>
    </w:rPr>
  </w:style>
  <w:style w:type="paragraph" w:customStyle="1" w:styleId="card">
    <w:name w:val="card"/>
    <w:basedOn w:val="Normal"/>
    <w:next w:val="Normal"/>
    <w:link w:val="cardChar"/>
    <w:rsid w:val="00675E88"/>
    <w:pPr>
      <w:ind w:left="288" w:right="288"/>
    </w:pPr>
    <w:rPr>
      <w:rFonts w:eastAsia="Times New Roman"/>
      <w:szCs w:val="20"/>
    </w:rPr>
  </w:style>
  <w:style w:type="character" w:customStyle="1" w:styleId="cardChar">
    <w:name w:val="card Char"/>
    <w:link w:val="card"/>
    <w:rsid w:val="00675E88"/>
    <w:rPr>
      <w:rFonts w:ascii="Calibri" w:eastAsia="Times New Roman" w:hAnsi="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multimedia.org/radio/english/2013/02/un-secretary-general-and-top-united-states-diplomat-discuss-global-issues/" TargetMode="External"/><Relationship Id="rId13" Type="http://schemas.openxmlformats.org/officeDocument/2006/relationships/hyperlink" Target="http://www.peacevoice.info/2011/11/29/is-a-nuclear-war-with-china-possible/" TargetMode="External"/><Relationship Id="rId18" Type="http://schemas.openxmlformats.org/officeDocument/2006/relationships/hyperlink" Target="http://www.globalpost.com/dispatch/news/kyodo-news-international/140721/political-status-issue-lingers-guam-marks-70th-liberat" TargetMode="External"/><Relationship Id="rId26" Type="http://schemas.openxmlformats.org/officeDocument/2006/relationships/hyperlink" Target="http://www.navytimes.com/article/20111019/NEWS/110190317/Guam-central-Pacific-military-operations" TargetMode="External"/><Relationship Id="rId3" Type="http://schemas.openxmlformats.org/officeDocument/2006/relationships/settings" Target="settings.xml"/><Relationship Id="rId21" Type="http://schemas.openxmlformats.org/officeDocument/2006/relationships/hyperlink" Target="http://www.nickbostrom.com/existential/risks.html" TargetMode="External"/><Relationship Id="rId34" Type="http://schemas.openxmlformats.org/officeDocument/2006/relationships/hyperlink" Target="http://www.worldpolicy.org/journal/rieff2.html" TargetMode="External"/><Relationship Id="rId7" Type="http://schemas.openxmlformats.org/officeDocument/2006/relationships/hyperlink" Target="http://mvguam.com/local/news/30391-august-2015-self-determination-plebiscite-possible.html#.U9L142MjWQJ" TargetMode="External"/><Relationship Id="rId12" Type="http://schemas.openxmlformats.org/officeDocument/2006/relationships/hyperlink" Target="http://www.navytimes.com/article/20111019/NEWS/110190317/Guam-central-Pacific-military-operations" TargetMode="External"/><Relationship Id="rId17" Type="http://schemas.openxmlformats.org/officeDocument/2006/relationships/hyperlink" Target="http://www.worldpolicy.org/journal/rieff2.html" TargetMode="External"/><Relationship Id="rId25" Type="http://schemas.openxmlformats.org/officeDocument/2006/relationships/hyperlink" Target="http://greatergreaterwashington.org/post/23685/breakfast-links-home-improvement/" TargetMode="External"/><Relationship Id="rId33" Type="http://schemas.openxmlformats.org/officeDocument/2006/relationships/hyperlink" Target="http://www.globalpost.com/dispatch/news/kyodo-news-international/140721/political-status-issue-lingers-guam-marks-70th-liberat" TargetMode="External"/><Relationship Id="rId2" Type="http://schemas.openxmlformats.org/officeDocument/2006/relationships/styles" Target="styles.xml"/><Relationship Id="rId16" Type="http://schemas.openxmlformats.org/officeDocument/2006/relationships/hyperlink" Target="http://www.globalpost.com/dispatch/news/kyodo-news-international/140721/political-status-issue-lingers-guam-marks-70th-liberat" TargetMode="External"/><Relationship Id="rId20" Type="http://schemas.openxmlformats.org/officeDocument/2006/relationships/hyperlink" Target="http://www.peacevoice.info/2011/11/29/is-a-nuclear-war-with-china-possible/" TargetMode="External"/><Relationship Id="rId29" Type="http://schemas.openxmlformats.org/officeDocument/2006/relationships/hyperlink" Target="http://www.navytimes.com/article/20111019/NEWS/110190317/Guam-central-Pacific-military-operations" TargetMode="External"/><Relationship Id="rId1" Type="http://schemas.openxmlformats.org/officeDocument/2006/relationships/numbering" Target="numbering.xml"/><Relationship Id="rId6" Type="http://schemas.openxmlformats.org/officeDocument/2006/relationships/hyperlink" Target="http://www.globalpost.com/dispatch/news/kyodo-news-international/140721/political-status-issue-lingers-guam-marks-70th-liberat" TargetMode="External"/><Relationship Id="rId11" Type="http://schemas.openxmlformats.org/officeDocument/2006/relationships/hyperlink" Target="https://www.uwgb.edu/dutchs/EnvirGeolNotes/Military.HTM" TargetMode="External"/><Relationship Id="rId24" Type="http://schemas.openxmlformats.org/officeDocument/2006/relationships/hyperlink" Target="http://www.worldpolicy.org/journal/rieff2.html" TargetMode="External"/><Relationship Id="rId32" Type="http://schemas.openxmlformats.org/officeDocument/2006/relationships/hyperlink" Target="http://www.nickbostrom.com/existential/risks.html" TargetMode="External"/><Relationship Id="rId5" Type="http://schemas.openxmlformats.org/officeDocument/2006/relationships/hyperlink" Target="http://members.j-navigation.org/e-committee/Ocean.htm" TargetMode="External"/><Relationship Id="rId15" Type="http://schemas.openxmlformats.org/officeDocument/2006/relationships/hyperlink" Target="http://www.nickbostrom.com/existential/risks.html" TargetMode="External"/><Relationship Id="rId23" Type="http://schemas.openxmlformats.org/officeDocument/2006/relationships/hyperlink" Target="http://www.guampdn.com/article/20140704/OPINION02/307040017/Paulino-proud-Chamorro-American" TargetMode="External"/><Relationship Id="rId28" Type="http://schemas.openxmlformats.org/officeDocument/2006/relationships/hyperlink" Target="https://www.uwgb.edu/dutchs/EnvirGeolNotes/Military.HTM" TargetMode="External"/><Relationship Id="rId36" Type="http://schemas.openxmlformats.org/officeDocument/2006/relationships/theme" Target="theme/theme1.xml"/><Relationship Id="rId10" Type="http://schemas.openxmlformats.org/officeDocument/2006/relationships/hyperlink" Target="http://www.guampdn.com/article/20140704/OPINION02/307040017/Paulino-proud-Chamorro-American" TargetMode="External"/><Relationship Id="rId19" Type="http://schemas.openxmlformats.org/officeDocument/2006/relationships/hyperlink" Target="http://www.navytimes.com/article/20111019/NEWS/110190317/Guam-central-Pacific-military-operations" TargetMode="External"/><Relationship Id="rId31" Type="http://schemas.openxmlformats.org/officeDocument/2006/relationships/hyperlink" Target="http://www.nickbostrom.com/existential/risks.html" TargetMode="External"/><Relationship Id="rId4" Type="http://schemas.openxmlformats.org/officeDocument/2006/relationships/webSettings" Target="webSettings.xml"/><Relationship Id="rId9" Type="http://schemas.openxmlformats.org/officeDocument/2006/relationships/hyperlink" Target="http://greatergreaterwashington.org/post/23685/breakfast-links-home-improvement/" TargetMode="External"/><Relationship Id="rId14" Type="http://schemas.openxmlformats.org/officeDocument/2006/relationships/hyperlink" Target="http://www.nickbostrom.com/existential/risks.html" TargetMode="External"/><Relationship Id="rId22" Type="http://schemas.openxmlformats.org/officeDocument/2006/relationships/hyperlink" Target="https://www.uwgb.edu/dutchs/EnvirGeolNotes/Military.HTM" TargetMode="External"/><Relationship Id="rId27" Type="http://schemas.openxmlformats.org/officeDocument/2006/relationships/hyperlink" Target="http://www.guampdn.com/article/20140704/OPINION02/307040017/Paulino-proud-Chamorro-American" TargetMode="External"/><Relationship Id="rId30" Type="http://schemas.openxmlformats.org/officeDocument/2006/relationships/hyperlink" Target="http://www.peacevoice.info/2011/11/29/is-a-nuclear-war-with-china-possible/"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193</TotalTime>
  <Pages>1</Pages>
  <Words>27495</Words>
  <Characters>156726</Characters>
  <Application>Microsoft Office Word</Application>
  <DocSecurity>0</DocSecurity>
  <Lines>1306</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Valladares</dc:creator>
  <cp:keywords/>
  <dc:description/>
  <cp:lastModifiedBy>Michael Valladares</cp:lastModifiedBy>
  <cp:revision>13</cp:revision>
  <dcterms:created xsi:type="dcterms:W3CDTF">2014-07-22T22:38:00Z</dcterms:created>
  <dcterms:modified xsi:type="dcterms:W3CDTF">2014-07-26T01:15:00Z</dcterms:modified>
</cp:coreProperties>
</file>